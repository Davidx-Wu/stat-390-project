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6781" w14:textId="28788D91" w:rsidR="00F47520" w:rsidRDefault="00F47520" w:rsidP="00F47520">
      <w:pPr>
        <w:pStyle w:val="Heading1"/>
      </w:pPr>
      <w:r>
        <w:t>DART KR 1NC</w:t>
      </w:r>
    </w:p>
    <w:p w14:paraId="5B627410" w14:textId="77777777" w:rsidR="007900A0" w:rsidRDefault="007900A0" w:rsidP="007900A0">
      <w:pPr>
        <w:pStyle w:val="Heading1"/>
      </w:pPr>
      <w:r>
        <w:t>1NC Round 3 KR</w:t>
      </w:r>
    </w:p>
    <w:p w14:paraId="6B0B65F9" w14:textId="77777777" w:rsidR="007900A0" w:rsidRDefault="007900A0" w:rsidP="007900A0">
      <w:pPr>
        <w:pStyle w:val="Heading2"/>
      </w:pPr>
      <w:r>
        <w:t>OFF</w:t>
      </w:r>
    </w:p>
    <w:p w14:paraId="2F53EB55" w14:textId="77777777" w:rsidR="007900A0" w:rsidRPr="006F781C" w:rsidRDefault="007900A0" w:rsidP="007900A0">
      <w:pPr>
        <w:pStyle w:val="Heading3"/>
      </w:pPr>
      <w:r w:rsidRPr="006F781C">
        <w:t>T Negotiation---1NC</w:t>
      </w:r>
    </w:p>
    <w:p w14:paraId="4177E8AE" w14:textId="77777777" w:rsidR="007900A0" w:rsidRPr="006F781C" w:rsidRDefault="007900A0" w:rsidP="007900A0">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30263C05" w14:textId="77777777" w:rsidR="007900A0" w:rsidRPr="006F781C" w:rsidRDefault="007900A0" w:rsidP="007900A0">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5D9595E" w14:textId="77777777" w:rsidR="007900A0" w:rsidRPr="006F781C" w:rsidRDefault="007900A0" w:rsidP="007900A0">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3E4644EA" w14:textId="77777777" w:rsidR="007900A0" w:rsidRPr="006F781C" w:rsidRDefault="007900A0" w:rsidP="007900A0">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6F781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6F781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6F781C">
        <w:rPr>
          <w:rStyle w:val="StyleUnderline"/>
          <w:highlight w:val="yellow"/>
        </w:rPr>
        <w:t>protects</w:t>
      </w:r>
      <w:r w:rsidRPr="006F781C">
        <w:rPr>
          <w:sz w:val="14"/>
          <w:szCs w:val="20"/>
          <w:highlight w:val="yellow"/>
        </w:rPr>
        <w:t xml:space="preserve"> </w:t>
      </w:r>
      <w:r w:rsidRPr="006F781C">
        <w:rPr>
          <w:rStyle w:val="Emphasis"/>
          <w:highlight w:val="yellow"/>
        </w:rPr>
        <w:t>more than process</w:t>
      </w:r>
      <w:r w:rsidRPr="006F781C">
        <w:rPr>
          <w:rStyle w:val="StyleUnderline"/>
        </w:rPr>
        <w:t>, however</w:t>
      </w:r>
      <w:r w:rsidRPr="006F781C">
        <w:rPr>
          <w:sz w:val="14"/>
          <w:szCs w:val="20"/>
        </w:rPr>
        <w:t xml:space="preserve">, </w:t>
      </w:r>
      <w:r w:rsidRPr="006F781C">
        <w:rPr>
          <w:rStyle w:val="Emphasis"/>
          <w:highlight w:val="yellow"/>
        </w:rPr>
        <w:t>improperly conflates</w:t>
      </w:r>
      <w:r w:rsidRPr="006F781C">
        <w:rPr>
          <w:sz w:val="14"/>
          <w:szCs w:val="20"/>
        </w:rPr>
        <w:t xml:space="preserve"> the </w:t>
      </w:r>
      <w:r w:rsidRPr="006F781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6F781C">
        <w:rPr>
          <w:rStyle w:val="StyleUnderline"/>
          <w:highlight w:val="yellow"/>
        </w:rPr>
        <w:t>"collective</w:t>
      </w:r>
      <w:r w:rsidRPr="006F781C">
        <w:rPr>
          <w:sz w:val="14"/>
          <w:szCs w:val="20"/>
          <w:highlight w:val="yellow"/>
        </w:rPr>
        <w:t xml:space="preserve"> </w:t>
      </w:r>
      <w:r w:rsidRPr="006F781C">
        <w:rPr>
          <w:rStyle w:val="Emphasis"/>
          <w:highlight w:val="yellow"/>
        </w:rPr>
        <w:t>bargaining</w:t>
      </w:r>
      <w:r w:rsidRPr="006F781C">
        <w:rPr>
          <w:rStyle w:val="StyleUnderline"/>
          <w:highlight w:val="yellow"/>
        </w:rPr>
        <w:t>,"</w:t>
      </w:r>
      <w:r w:rsidRPr="006F781C">
        <w:rPr>
          <w:rStyle w:val="StyleUnderline"/>
        </w:rPr>
        <w:t xml:space="preserve"> a term that</w:t>
      </w:r>
      <w:r w:rsidRPr="006F781C">
        <w:rPr>
          <w:sz w:val="14"/>
          <w:szCs w:val="20"/>
        </w:rPr>
        <w:t xml:space="preserve"> </w:t>
      </w:r>
      <w:r w:rsidRPr="006F781C">
        <w:rPr>
          <w:rStyle w:val="Emphasis"/>
          <w:highlight w:val="yellow"/>
        </w:rPr>
        <w:t>by definition</w:t>
      </w:r>
      <w:r w:rsidRPr="006F781C">
        <w:rPr>
          <w:sz w:val="14"/>
          <w:szCs w:val="20"/>
          <w:highlight w:val="yellow"/>
        </w:rPr>
        <w:t xml:space="preserve"> </w:t>
      </w:r>
      <w:r w:rsidRPr="006F781C">
        <w:rPr>
          <w:rStyle w:val="StyleUnderline"/>
          <w:highlight w:val="yellow"/>
        </w:rPr>
        <w:t>means a "</w:t>
      </w:r>
      <w:r w:rsidRPr="006F781C">
        <w:rPr>
          <w:rStyle w:val="Emphasis"/>
          <w:highlight w:val="yellow"/>
        </w:rPr>
        <w:t>procedure</w:t>
      </w:r>
      <w:r w:rsidRPr="006F781C">
        <w:rPr>
          <w:sz w:val="14"/>
          <w:szCs w:val="20"/>
          <w:highlight w:val="yellow"/>
        </w:rPr>
        <w:t xml:space="preserve"> </w:t>
      </w:r>
      <w:r w:rsidRPr="006F781C">
        <w:rPr>
          <w:rStyle w:val="StyleUnderline"/>
          <w:highlight w:val="yellow"/>
        </w:rPr>
        <w:t xml:space="preserve">looking </w:t>
      </w:r>
      <w:r w:rsidRPr="006F781C">
        <w:rPr>
          <w:rStyle w:val="Emphasis"/>
          <w:highlight w:val="yellow"/>
        </w:rPr>
        <w:t>toward</w:t>
      </w:r>
      <w:r w:rsidRPr="006F781C">
        <w:rPr>
          <w:sz w:val="14"/>
          <w:szCs w:val="20"/>
        </w:rPr>
        <w:t xml:space="preserve"> </w:t>
      </w:r>
      <w:r w:rsidRPr="006F781C">
        <w:rPr>
          <w:rStyle w:val="StyleUnderline"/>
        </w:rPr>
        <w:t xml:space="preserve">the </w:t>
      </w:r>
      <w:r w:rsidRPr="006F781C">
        <w:rPr>
          <w:rStyle w:val="Emphasis"/>
          <w:highlight w:val="yellow"/>
        </w:rPr>
        <w:t>making</w:t>
      </w:r>
      <w:r w:rsidRPr="006F781C">
        <w:rPr>
          <w:rStyle w:val="StyleUnderline"/>
        </w:rPr>
        <w:t xml:space="preserve"> of </w:t>
      </w:r>
      <w:r w:rsidRPr="006F781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F781C">
        <w:rPr>
          <w:rStyle w:val="Emphasis"/>
          <w:highlight w:val="yellow"/>
        </w:rPr>
        <w:t>collective bargaining rights</w:t>
      </w:r>
      <w:r w:rsidRPr="006F781C">
        <w:rPr>
          <w:sz w:val="14"/>
          <w:szCs w:val="20"/>
          <w:highlight w:val="yellow"/>
        </w:rPr>
        <w:t xml:space="preserve"> </w:t>
      </w:r>
      <w:r w:rsidRPr="006F781C">
        <w:rPr>
          <w:rStyle w:val="StyleUnderline"/>
          <w:highlight w:val="yellow"/>
        </w:rPr>
        <w:t>… are …</w:t>
      </w:r>
      <w:r w:rsidRPr="006F781C">
        <w:rPr>
          <w:sz w:val="14"/>
          <w:szCs w:val="20"/>
          <w:highlight w:val="yellow"/>
        </w:rPr>
        <w:t xml:space="preserve"> </w:t>
      </w:r>
      <w:r w:rsidRPr="006F781C">
        <w:rPr>
          <w:rStyle w:val="Emphasis"/>
          <w:highlight w:val="yellow"/>
        </w:rPr>
        <w:t>rights to a process</w:t>
      </w:r>
      <w:r w:rsidRPr="006F781C">
        <w:rPr>
          <w:sz w:val="14"/>
          <w:szCs w:val="20"/>
        </w:rPr>
        <w:t>"), and in prior certification decisions. 11</w:t>
      </w:r>
    </w:p>
    <w:p w14:paraId="28CE8FB7" w14:textId="77777777" w:rsidR="007900A0" w:rsidRPr="006F781C" w:rsidRDefault="007900A0" w:rsidP="007900A0">
      <w:pPr>
        <w:rPr>
          <w:sz w:val="14"/>
          <w:szCs w:val="20"/>
        </w:rPr>
      </w:pPr>
      <w:r w:rsidRPr="006F781C">
        <w:rPr>
          <w:sz w:val="14"/>
          <w:szCs w:val="20"/>
        </w:rPr>
        <w:t xml:space="preserve">[*11] </w:t>
      </w:r>
    </w:p>
    <w:p w14:paraId="176C16A1" w14:textId="77777777" w:rsidR="007900A0" w:rsidRDefault="007900A0" w:rsidP="007900A0">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6F781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6F781C">
        <w:rPr>
          <w:rStyle w:val="StyleUnderline"/>
          <w:highlight w:val="yellow"/>
        </w:rPr>
        <w:t>that</w:t>
      </w:r>
      <w:r w:rsidRPr="006F781C">
        <w:rPr>
          <w:sz w:val="14"/>
          <w:szCs w:val="20"/>
        </w:rPr>
        <w:t xml:space="preserve"> "continuation of </w:t>
      </w:r>
      <w:r w:rsidRPr="006F781C">
        <w:rPr>
          <w:rStyle w:val="Emphasis"/>
          <w:highlight w:val="yellow"/>
        </w:rPr>
        <w:t>collective bargaining rights</w:t>
      </w:r>
      <w:r w:rsidRPr="006F781C">
        <w:rPr>
          <w:sz w:val="14"/>
          <w:szCs w:val="20"/>
        </w:rPr>
        <w:t xml:space="preserve">" </w:t>
      </w:r>
      <w:r w:rsidRPr="006F781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6F781C">
        <w:rPr>
          <w:rStyle w:val="Emphasis"/>
          <w:highlight w:val="yellow"/>
        </w:rPr>
        <w:t>meaningful, 'good faith' negotiations</w:t>
      </w:r>
      <w:r w:rsidRPr="006F781C">
        <w:rPr>
          <w:sz w:val="14"/>
          <w:szCs w:val="20"/>
          <w:highlight w:val="yellow"/>
        </w:rPr>
        <w:t xml:space="preserve"> </w:t>
      </w:r>
      <w:r w:rsidRPr="006F781C">
        <w:rPr>
          <w:rStyle w:val="StyleUnderline"/>
          <w:highlight w:val="yellow"/>
        </w:rPr>
        <w:t>with their employer over</w:t>
      </w:r>
      <w:r w:rsidRPr="006F781C">
        <w:rPr>
          <w:sz w:val="14"/>
          <w:szCs w:val="20"/>
        </w:rPr>
        <w:t xml:space="preserve"> </w:t>
      </w:r>
      <w:r w:rsidRPr="006F781C">
        <w:rPr>
          <w:rStyle w:val="Emphasis"/>
        </w:rPr>
        <w:t xml:space="preserve">wages, hours and </w:t>
      </w:r>
      <w:r w:rsidRPr="006F781C">
        <w:rPr>
          <w:rStyle w:val="Emphasis"/>
          <w:highlight w:val="yellow"/>
        </w:rPr>
        <w:t>other terms and conditions of employment</w:t>
      </w:r>
      <w:r w:rsidRPr="006F781C">
        <w:rPr>
          <w:sz w:val="14"/>
          <w:szCs w:val="20"/>
        </w:rPr>
        <w:t>").</w:t>
      </w:r>
    </w:p>
    <w:p w14:paraId="28ACEC57" w14:textId="77777777" w:rsidR="007900A0" w:rsidRDefault="007900A0" w:rsidP="007900A0">
      <w:pPr>
        <w:pStyle w:val="Heading4"/>
      </w:pPr>
      <w:r>
        <w:t xml:space="preserve">Violation---the aff creates non-worker negotiation wage boards. </w:t>
      </w:r>
    </w:p>
    <w:p w14:paraId="6909B9BD" w14:textId="77777777" w:rsidR="007900A0" w:rsidRDefault="007900A0" w:rsidP="007900A0">
      <w:pPr>
        <w:pStyle w:val="Heading3"/>
      </w:pPr>
      <w:r>
        <w:t>Tripartite CP---1NC</w:t>
      </w:r>
    </w:p>
    <w:p w14:paraId="35276FBD" w14:textId="77777777" w:rsidR="007900A0" w:rsidRDefault="007900A0" w:rsidP="007900A0">
      <w:pPr>
        <w:pStyle w:val="Heading4"/>
        <w:rPr>
          <w:sz w:val="28"/>
        </w:rPr>
      </w:pPr>
      <w:r w:rsidRPr="00F02C45">
        <w:rPr>
          <w:sz w:val="28"/>
        </w:rPr>
        <w:t>The fifty states and subfederal territories should</w:t>
      </w:r>
      <w:r>
        <w:rPr>
          <w:sz w:val="28"/>
        </w:rPr>
        <w:t>:</w:t>
      </w:r>
      <w:r>
        <w:rPr>
          <w:sz w:val="28"/>
        </w:rPr>
        <w:br/>
        <w:t xml:space="preserve">- </w:t>
      </w:r>
      <w:r w:rsidRPr="00F02C45">
        <w:rPr>
          <w:sz w:val="28"/>
        </w:rPr>
        <w:t xml:space="preserve"> establish, fund, and approve the recommendations of tripartite commissions for broad-based bargaining. </w:t>
      </w:r>
    </w:p>
    <w:p w14:paraId="44F6649A" w14:textId="77777777" w:rsidR="007900A0" w:rsidRPr="003D6F02" w:rsidRDefault="007900A0" w:rsidP="007900A0">
      <w:pPr>
        <w:pStyle w:val="ListParagraph"/>
        <w:numPr>
          <w:ilvl w:val="0"/>
          <w:numId w:val="12"/>
        </w:numPr>
      </w:pPr>
      <w:r>
        <w:t>Regulate AI</w:t>
      </w:r>
    </w:p>
    <w:p w14:paraId="3B7E319A" w14:textId="77777777" w:rsidR="007900A0" w:rsidRPr="00F02C45" w:rsidRDefault="007900A0" w:rsidP="007900A0">
      <w:pPr>
        <w:pStyle w:val="Heading4"/>
        <w:rPr>
          <w:sz w:val="28"/>
        </w:rPr>
      </w:pPr>
      <w:r w:rsidRPr="00F02C45">
        <w:rPr>
          <w:sz w:val="28"/>
        </w:rPr>
        <w:t>Tripartite commissions solve bargaining better and avoid preemption.</w:t>
      </w:r>
    </w:p>
    <w:p w14:paraId="7341A99F" w14:textId="77777777" w:rsidR="007900A0" w:rsidRPr="00F02C45" w:rsidRDefault="007900A0" w:rsidP="007900A0">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3915404F" w14:textId="77777777" w:rsidR="007900A0" w:rsidRPr="00F02C45" w:rsidRDefault="007900A0" w:rsidP="007900A0">
      <w:pPr>
        <w:rPr>
          <w:sz w:val="16"/>
        </w:rPr>
      </w:pPr>
      <w:r w:rsidRPr="00F02C45">
        <w:rPr>
          <w:sz w:val="16"/>
        </w:rPr>
        <w:t xml:space="preserve">In this brief essay, I will consider how </w:t>
      </w:r>
      <w:r w:rsidRPr="00305D73">
        <w:rPr>
          <w:rStyle w:val="StyleUnderline"/>
          <w:highlight w:val="yellow"/>
        </w:rPr>
        <w:t>states</w:t>
      </w:r>
      <w:r w:rsidRPr="00F02C45">
        <w:rPr>
          <w:sz w:val="16"/>
        </w:rPr>
        <w:t xml:space="preserve"> and localities </w:t>
      </w:r>
      <w:r w:rsidRPr="00305D73">
        <w:rPr>
          <w:rStyle w:val="StyleUnderline"/>
          <w:highlight w:val="yellow"/>
        </w:rPr>
        <w:t xml:space="preserve">can use </w:t>
      </w:r>
      <w:r w:rsidRPr="00305D73">
        <w:rPr>
          <w:rStyle w:val="Emphasis"/>
          <w:highlight w:val="yellow"/>
        </w:rPr>
        <w:t>tripartite commissions</w:t>
      </w:r>
      <w:r w:rsidRPr="00F02C45">
        <w:rPr>
          <w:rStyle w:val="StyleUnderline"/>
        </w:rPr>
        <w:t xml:space="preserve"> </w:t>
      </w:r>
      <w:r w:rsidRPr="00F02C45">
        <w:rPr>
          <w:sz w:val="16"/>
        </w:rPr>
        <w:t xml:space="preserve">or wage boards </w:t>
      </w:r>
      <w:r w:rsidRPr="00305D73">
        <w:rPr>
          <w:rStyle w:val="StyleUnderline"/>
          <w:highlight w:val="yellow"/>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305D73">
        <w:rPr>
          <w:rStyle w:val="Emphasis"/>
          <w:highlight w:val="yellow"/>
        </w:rPr>
        <w:t>social bargaining</w:t>
      </w:r>
      <w:r w:rsidRPr="00F02C45">
        <w:rPr>
          <w:sz w:val="16"/>
        </w:rPr>
        <w:t>”—</w:t>
      </w:r>
      <w:r w:rsidRPr="00305D73">
        <w:rPr>
          <w:rStyle w:val="Emphasis"/>
          <w:highlight w:val="yellow"/>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305D73">
        <w:rPr>
          <w:rStyle w:val="StyleUnderline"/>
          <w:highlight w:val="yellow"/>
        </w:rPr>
        <w:t>they include</w:t>
      </w:r>
      <w:r w:rsidRPr="00F02C45">
        <w:rPr>
          <w:rStyle w:val="StyleUnderline"/>
        </w:rPr>
        <w:t xml:space="preserve"> representation from three categories</w:t>
      </w:r>
      <w:r w:rsidRPr="00F02C45">
        <w:rPr>
          <w:sz w:val="16"/>
        </w:rPr>
        <w:t xml:space="preserve">: </w:t>
      </w:r>
      <w:r w:rsidRPr="00305D73">
        <w:rPr>
          <w:rStyle w:val="Emphasis"/>
          <w:highlight w:val="yellow"/>
        </w:rPr>
        <w:t>workers</w:t>
      </w:r>
      <w:r w:rsidRPr="00305D73">
        <w:rPr>
          <w:sz w:val="16"/>
          <w:highlight w:val="yellow"/>
        </w:rPr>
        <w:t xml:space="preserve">, </w:t>
      </w:r>
      <w:r w:rsidRPr="00305D73">
        <w:rPr>
          <w:rStyle w:val="Emphasis"/>
          <w:highlight w:val="yellow"/>
        </w:rPr>
        <w:t>business</w:t>
      </w:r>
      <w:r w:rsidRPr="00305D73">
        <w:rPr>
          <w:sz w:val="16"/>
          <w:highlight w:val="yellow"/>
        </w:rPr>
        <w:t xml:space="preserve">, </w:t>
      </w:r>
      <w:r w:rsidRPr="00305D73">
        <w:rPr>
          <w:rStyle w:val="StyleUnderline"/>
          <w:highlight w:val="yellow"/>
        </w:rPr>
        <w:t xml:space="preserve">and the </w:t>
      </w:r>
      <w:r w:rsidRPr="00305D73">
        <w:rPr>
          <w:rStyle w:val="Emphasis"/>
          <w:highlight w:val="yellow"/>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7F50E0CD" w14:textId="77777777" w:rsidR="007900A0" w:rsidRPr="00F02C45" w:rsidRDefault="007900A0" w:rsidP="007900A0">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305D73">
        <w:rPr>
          <w:rStyle w:val="StyleUnderline"/>
          <w:highlight w:val="yellow"/>
        </w:rPr>
        <w:t xml:space="preserve">they can </w:t>
      </w:r>
      <w:r w:rsidRPr="00305D73">
        <w:rPr>
          <w:rStyle w:val="Emphasis"/>
          <w:highlight w:val="yellow"/>
        </w:rPr>
        <w:t>increase wages</w:t>
      </w:r>
      <w:r w:rsidRPr="00305D73">
        <w:rPr>
          <w:sz w:val="16"/>
          <w:highlight w:val="yellow"/>
        </w:rPr>
        <w:t xml:space="preserve"> </w:t>
      </w:r>
      <w:r w:rsidRPr="00305D73">
        <w:rPr>
          <w:rStyle w:val="StyleUnderline"/>
          <w:highlight w:val="yellow"/>
        </w:rPr>
        <w:t>and</w:t>
      </w:r>
      <w:r w:rsidRPr="00F02C45">
        <w:rPr>
          <w:sz w:val="16"/>
        </w:rPr>
        <w:t xml:space="preserve"> </w:t>
      </w:r>
      <w:r w:rsidRPr="00F02C45">
        <w:rPr>
          <w:rStyle w:val="Emphasis"/>
        </w:rPr>
        <w:t xml:space="preserve">improve </w:t>
      </w:r>
      <w:r w:rsidRPr="00305D73">
        <w:rPr>
          <w:rStyle w:val="Emphasis"/>
          <w:highlight w:val="yellow"/>
        </w:rPr>
        <w:t>conditions</w:t>
      </w:r>
      <w:r w:rsidRPr="00F02C45">
        <w:rPr>
          <w:sz w:val="16"/>
        </w:rPr>
        <w:t xml:space="preserve"> for workers throughout the economy; they can augment the role of civil society in administration; </w:t>
      </w:r>
      <w:r w:rsidRPr="00305D73">
        <w:rPr>
          <w:rStyle w:val="StyleUnderline"/>
          <w:highlight w:val="yellow"/>
        </w:rPr>
        <w:t>and</w:t>
      </w:r>
      <w:r w:rsidRPr="00F02C45">
        <w:rPr>
          <w:rStyle w:val="StyleUnderline"/>
        </w:rPr>
        <w:t xml:space="preserve"> they can help </w:t>
      </w:r>
      <w:r w:rsidRPr="00305D73">
        <w:rPr>
          <w:rStyle w:val="Emphasis"/>
          <w:highlight w:val="yellow"/>
        </w:rPr>
        <w:t>strengthen worker organizations</w:t>
      </w:r>
      <w:r w:rsidRPr="00F02C45">
        <w:rPr>
          <w:sz w:val="16"/>
        </w:rPr>
        <w:t xml:space="preserve">, particularly if combined with other reforms.7 </w:t>
      </w:r>
    </w:p>
    <w:p w14:paraId="5CCD0AF6" w14:textId="77777777" w:rsidR="007900A0" w:rsidRPr="00F02C45" w:rsidRDefault="007900A0" w:rsidP="007900A0">
      <w:pPr>
        <w:rPr>
          <w:rStyle w:val="StyleUnderline"/>
        </w:rPr>
      </w:pPr>
      <w:r w:rsidRPr="00F02C45">
        <w:rPr>
          <w:rStyle w:val="StyleUnderline"/>
        </w:rPr>
        <w:t xml:space="preserve">I. Why Social Bargaining? </w:t>
      </w:r>
    </w:p>
    <w:p w14:paraId="412A6E30" w14:textId="77777777" w:rsidR="007900A0" w:rsidRPr="00F02C45" w:rsidRDefault="007900A0" w:rsidP="007900A0">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13D1F3B8" w14:textId="77777777" w:rsidR="007900A0" w:rsidRPr="00F02C45" w:rsidRDefault="007900A0" w:rsidP="007900A0">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787F89DF" w14:textId="77777777" w:rsidR="007900A0" w:rsidRPr="00F02C45" w:rsidRDefault="007900A0" w:rsidP="007900A0">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4FD91A69" w14:textId="77777777" w:rsidR="007900A0" w:rsidRPr="00F02C45" w:rsidRDefault="007900A0" w:rsidP="007900A0">
      <w:pPr>
        <w:rPr>
          <w:sz w:val="16"/>
        </w:rPr>
      </w:pPr>
      <w:r w:rsidRPr="00F02C45">
        <w:rPr>
          <w:rStyle w:val="StyleUnderline"/>
        </w:rPr>
        <w:t xml:space="preserve">The </w:t>
      </w:r>
      <w:r w:rsidRPr="00305D73">
        <w:rPr>
          <w:rStyle w:val="StyleUnderline"/>
          <w:highlight w:val="yellow"/>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305D73">
        <w:rPr>
          <w:rStyle w:val="StyleUnderline"/>
          <w:highlight w:val="yellow"/>
        </w:rPr>
        <w:t>is more effective</w:t>
      </w:r>
      <w:r w:rsidRPr="00F02C45">
        <w:rPr>
          <w:rStyle w:val="StyleUnderline"/>
        </w:rPr>
        <w:t xml:space="preserve"> than firm-based bargaining </w:t>
      </w:r>
      <w:r w:rsidRPr="00305D73">
        <w:rPr>
          <w:rStyle w:val="StyleUnderline"/>
          <w:highlight w:val="yellow"/>
        </w:rPr>
        <w:t xml:space="preserve">in </w:t>
      </w:r>
      <w:r w:rsidRPr="00305D73">
        <w:rPr>
          <w:rStyle w:val="Emphasis"/>
          <w:highlight w:val="yellow"/>
        </w:rPr>
        <w:t>reducing</w:t>
      </w:r>
      <w:r w:rsidRPr="00F02C45">
        <w:rPr>
          <w:rStyle w:val="Emphasis"/>
        </w:rPr>
        <w:t xml:space="preserve"> economic </w:t>
      </w:r>
      <w:r w:rsidRPr="00305D73">
        <w:rPr>
          <w:rStyle w:val="Emphasis"/>
          <w:highlight w:val="yellow"/>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56D70549" w14:textId="77777777" w:rsidR="007900A0" w:rsidRPr="00F02C45" w:rsidRDefault="007900A0" w:rsidP="007900A0">
      <w:pPr>
        <w:rPr>
          <w:sz w:val="16"/>
        </w:rPr>
      </w:pPr>
      <w:r w:rsidRPr="00F02C45">
        <w:rPr>
          <w:sz w:val="16"/>
        </w:rPr>
        <w:t xml:space="preserve">Second, </w:t>
      </w:r>
      <w:r w:rsidRPr="00F02C45">
        <w:rPr>
          <w:rStyle w:val="StyleUnderline"/>
        </w:rPr>
        <w:t xml:space="preserve">social bargaining </w:t>
      </w:r>
      <w:r w:rsidRPr="00305D73">
        <w:rPr>
          <w:rStyle w:val="Emphasis"/>
          <w:highlight w:val="yellow"/>
        </w:rPr>
        <w:t>increases workers’ voice</w:t>
      </w:r>
      <w:r w:rsidRPr="00305D73">
        <w:rPr>
          <w:sz w:val="16"/>
          <w:highlight w:val="yellow"/>
        </w:rPr>
        <w:t xml:space="preserve"> </w:t>
      </w:r>
      <w:r w:rsidRPr="00305D73">
        <w:rPr>
          <w:rStyle w:val="StyleUnderline"/>
          <w:highlight w:val="yellow"/>
        </w:rPr>
        <w:t>in</w:t>
      </w:r>
      <w:r w:rsidRPr="00F02C45">
        <w:rPr>
          <w:rStyle w:val="StyleUnderline"/>
        </w:rPr>
        <w:t xml:space="preserve"> </w:t>
      </w:r>
      <w:r w:rsidRPr="00F02C45">
        <w:rPr>
          <w:rStyle w:val="Emphasis"/>
        </w:rPr>
        <w:t xml:space="preserve">public </w:t>
      </w:r>
      <w:r w:rsidRPr="00305D73">
        <w:rPr>
          <w:rStyle w:val="Emphasis"/>
          <w:highlight w:val="yellow"/>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305D73">
        <w:rPr>
          <w:rStyle w:val="StyleUnderline"/>
          <w:highlight w:val="yellow"/>
        </w:rPr>
        <w:t>to</w:t>
      </w:r>
      <w:r w:rsidRPr="00F02C45">
        <w:rPr>
          <w:rStyle w:val="StyleUnderline"/>
        </w:rPr>
        <w:t xml:space="preserve"> serve as a </w:t>
      </w:r>
      <w:r w:rsidRPr="00305D73">
        <w:rPr>
          <w:rStyle w:val="Emphasis"/>
          <w:highlight w:val="yellow"/>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305D73">
        <w:rPr>
          <w:rStyle w:val="Emphasis"/>
          <w:highlight w:val="yellow"/>
        </w:rPr>
        <w:t>business interests</w:t>
      </w:r>
      <w:r w:rsidRPr="00305D73">
        <w:rPr>
          <w:sz w:val="16"/>
          <w:highlight w:val="yellow"/>
        </w:rPr>
        <w:t xml:space="preserve"> </w:t>
      </w:r>
      <w:r w:rsidRPr="00305D73">
        <w:rPr>
          <w:rStyle w:val="StyleUnderline"/>
          <w:highlight w:val="yellow"/>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11F2A4E1" w14:textId="77777777" w:rsidR="007900A0" w:rsidRPr="00F02C45" w:rsidRDefault="007900A0" w:rsidP="007900A0">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305D73">
        <w:rPr>
          <w:rStyle w:val="StyleUnderline"/>
          <w:highlight w:val="yellow"/>
        </w:rPr>
        <w:t>Workers</w:t>
      </w:r>
      <w:r w:rsidRPr="00F02C45">
        <w:rPr>
          <w:rStyle w:val="StyleUnderline"/>
        </w:rPr>
        <w:t xml:space="preserve"> throughout an economic sector</w:t>
      </w:r>
      <w:r w:rsidRPr="00F02C45">
        <w:rPr>
          <w:sz w:val="16"/>
        </w:rPr>
        <w:t xml:space="preserve"> </w:t>
      </w:r>
      <w:r w:rsidRPr="00305D73">
        <w:rPr>
          <w:rStyle w:val="Emphasis"/>
          <w:highlight w:val="yellow"/>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305D73">
        <w:rPr>
          <w:rStyle w:val="Emphasis"/>
          <w:highlight w:val="yellow"/>
        </w:rPr>
        <w:t>avoids protracted legal battles</w:t>
      </w:r>
      <w:r w:rsidRPr="00F02C45">
        <w:rPr>
          <w:sz w:val="16"/>
        </w:rPr>
        <w:t xml:space="preserve"> </w:t>
      </w:r>
      <w:r w:rsidRPr="00F02C45">
        <w:rPr>
          <w:rStyle w:val="StyleUnderline"/>
        </w:rPr>
        <w:t xml:space="preserve">about the identity of the employer and </w:t>
      </w:r>
      <w:r w:rsidRPr="00305D73">
        <w:rPr>
          <w:rStyle w:val="StyleUnderline"/>
          <w:highlight w:val="yellow"/>
        </w:rPr>
        <w:t xml:space="preserve">provides a </w:t>
      </w:r>
      <w:r w:rsidRPr="00305D73">
        <w:rPr>
          <w:rStyle w:val="Emphasis"/>
          <w:highlight w:val="yellow"/>
        </w:rPr>
        <w:t>disincentive</w:t>
      </w:r>
      <w:r w:rsidRPr="00305D73">
        <w:rPr>
          <w:rStyle w:val="StyleUnderline"/>
          <w:highlight w:val="yellow"/>
        </w:rPr>
        <w:t xml:space="preserve"> for companies </w:t>
      </w:r>
      <w:r w:rsidRPr="00305D73">
        <w:rPr>
          <w:rStyle w:val="Emphasis"/>
          <w:highlight w:val="yellow"/>
        </w:rPr>
        <w:t>to subcontract</w:t>
      </w:r>
      <w:r w:rsidRPr="00F02C45">
        <w:rPr>
          <w:rStyle w:val="StyleUnderline"/>
        </w:rPr>
        <w:t xml:space="preserve"> with the aim of reducing labor costs. Likewise, social bargaining </w:t>
      </w:r>
      <w:r w:rsidRPr="00305D73">
        <w:rPr>
          <w:rStyle w:val="StyleUnderline"/>
          <w:highlight w:val="yellow"/>
        </w:rPr>
        <w:t>can</w:t>
      </w:r>
      <w:r w:rsidRPr="00F02C45">
        <w:rPr>
          <w:rStyle w:val="StyleUnderline"/>
        </w:rPr>
        <w:t xml:space="preserve"> potentially</w:t>
      </w:r>
      <w:r w:rsidRPr="00F02C45">
        <w:rPr>
          <w:sz w:val="16"/>
        </w:rPr>
        <w:t xml:space="preserve"> </w:t>
      </w:r>
      <w:r w:rsidRPr="00305D73">
        <w:rPr>
          <w:rStyle w:val="Emphasis"/>
          <w:highlight w:val="yellow"/>
        </w:rPr>
        <w:t>cover</w:t>
      </w:r>
      <w:r w:rsidRPr="00305D73">
        <w:rPr>
          <w:rStyle w:val="StyleUnderline"/>
          <w:highlight w:val="yellow"/>
        </w:rPr>
        <w:t xml:space="preserve"> both </w:t>
      </w:r>
      <w:r w:rsidRPr="00305D73">
        <w:rPr>
          <w:rStyle w:val="Emphasis"/>
          <w:highlight w:val="yellow"/>
        </w:rPr>
        <w:t>independent contractors</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24ABF9AC" w14:textId="77777777" w:rsidR="007900A0" w:rsidRPr="00F02C45" w:rsidRDefault="007900A0" w:rsidP="007900A0">
      <w:pPr>
        <w:rPr>
          <w:sz w:val="16"/>
        </w:rPr>
      </w:pPr>
      <w:r w:rsidRPr="00F02C45">
        <w:rPr>
          <w:sz w:val="16"/>
        </w:rPr>
        <w:t xml:space="preserve">Finally, </w:t>
      </w:r>
      <w:r w:rsidRPr="00F02C45">
        <w:rPr>
          <w:rStyle w:val="StyleUnderline"/>
        </w:rPr>
        <w:t xml:space="preserve">social bargaining </w:t>
      </w:r>
      <w:r w:rsidRPr="00305D73">
        <w:rPr>
          <w:rStyle w:val="StyleUnderline"/>
          <w:highlight w:val="yellow"/>
        </w:rPr>
        <w:t>takes</w:t>
      </w:r>
      <w:r w:rsidRPr="00F02C45">
        <w:rPr>
          <w:rStyle w:val="StyleUnderline"/>
        </w:rPr>
        <w:t xml:space="preserve"> most </w:t>
      </w:r>
      <w:r w:rsidRPr="00305D73">
        <w:rPr>
          <w:rStyle w:val="StyleUnderline"/>
          <w:highlight w:val="yellow"/>
        </w:rPr>
        <w:t>disputes</w:t>
      </w:r>
      <w:r w:rsidRPr="00F02C45">
        <w:rPr>
          <w:sz w:val="16"/>
        </w:rPr>
        <w:t xml:space="preserve"> about wages and benefits </w:t>
      </w:r>
      <w:r w:rsidRPr="00305D73">
        <w:rPr>
          <w:rStyle w:val="Emphasis"/>
          <w:highlight w:val="yellow"/>
        </w:rPr>
        <w:t>out</w:t>
      </w:r>
      <w:r w:rsidRPr="00F02C45">
        <w:rPr>
          <w:rStyle w:val="Emphasis"/>
        </w:rPr>
        <w:t xml:space="preserve">side </w:t>
      </w:r>
      <w:r w:rsidRPr="00305D73">
        <w:rPr>
          <w:rStyle w:val="Emphasis"/>
          <w:highlight w:val="yellow"/>
        </w:rPr>
        <w:t>of the workplace</w:t>
      </w:r>
      <w:r w:rsidRPr="00F02C45">
        <w:rPr>
          <w:sz w:val="16"/>
        </w:rPr>
        <w:t xml:space="preserve">, </w:t>
      </w:r>
      <w:r w:rsidRPr="00F02C45">
        <w:rPr>
          <w:rStyle w:val="StyleUnderline"/>
        </w:rPr>
        <w:t xml:space="preserve">potentially </w:t>
      </w:r>
      <w:r w:rsidRPr="00305D73">
        <w:rPr>
          <w:rStyle w:val="StyleUnderline"/>
          <w:highlight w:val="yellow"/>
        </w:rPr>
        <w:t xml:space="preserve">facilitating </w:t>
      </w:r>
      <w:r w:rsidRPr="00305D73">
        <w:rPr>
          <w:rStyle w:val="Emphasis"/>
          <w:highlight w:val="yellow"/>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7495FC38" w14:textId="77777777" w:rsidR="007900A0" w:rsidRPr="00F02C45" w:rsidRDefault="007900A0" w:rsidP="007900A0">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38F9EE26" w14:textId="77777777" w:rsidR="007900A0" w:rsidRPr="00F02C45" w:rsidRDefault="007900A0" w:rsidP="007900A0">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673200BE" w14:textId="77777777" w:rsidR="007900A0" w:rsidRDefault="007900A0" w:rsidP="007900A0">
      <w:pPr>
        <w:rPr>
          <w:sz w:val="16"/>
        </w:rPr>
      </w:pPr>
      <w:r w:rsidRPr="00F02C45">
        <w:rPr>
          <w:sz w:val="16"/>
        </w:rPr>
        <w:t xml:space="preserve">Nonetheless, </w:t>
      </w:r>
      <w:r w:rsidRPr="00F02C45">
        <w:rPr>
          <w:rStyle w:val="StyleUnderline"/>
        </w:rPr>
        <w:t xml:space="preserve">both U.S. </w:t>
      </w:r>
      <w:r w:rsidRPr="00305D73">
        <w:rPr>
          <w:rStyle w:val="StyleUnderline"/>
          <w:highlight w:val="yellow"/>
        </w:rPr>
        <w:t>history and experience</w:t>
      </w:r>
      <w:r w:rsidRPr="00F02C45">
        <w:rPr>
          <w:rStyle w:val="StyleUnderline"/>
        </w:rPr>
        <w:t xml:space="preserve"> abroad </w:t>
      </w:r>
      <w:r w:rsidRPr="00305D73">
        <w:rPr>
          <w:rStyle w:val="StyleUnderline"/>
          <w:highlight w:val="yellow"/>
        </w:rPr>
        <w:t>suggest</w:t>
      </w:r>
      <w:r w:rsidRPr="00F02C45">
        <w:rPr>
          <w:rStyle w:val="StyleUnderline"/>
        </w:rPr>
        <w:t xml:space="preserve"> that </w:t>
      </w:r>
      <w:r w:rsidRPr="00305D73">
        <w:rPr>
          <w:rStyle w:val="StyleUnderline"/>
          <w:highlight w:val="yellow"/>
        </w:rPr>
        <w:t>tripartite</w:t>
      </w:r>
      <w:r w:rsidRPr="00F02C45">
        <w:rPr>
          <w:rStyle w:val="StyleUnderline"/>
        </w:rPr>
        <w:t xml:space="preserve"> administrative </w:t>
      </w:r>
      <w:r w:rsidRPr="00305D73">
        <w:rPr>
          <w:rStyle w:val="StyleUnderline"/>
          <w:highlight w:val="yellow"/>
        </w:rPr>
        <w:t>processes</w:t>
      </w:r>
      <w:r w:rsidRPr="00F02C45">
        <w:rPr>
          <w:sz w:val="16"/>
        </w:rPr>
        <w:t xml:space="preserve">, if well structured, </w:t>
      </w:r>
      <w:r w:rsidRPr="00305D73">
        <w:rPr>
          <w:rStyle w:val="StyleUnderline"/>
          <w:highlight w:val="yellow"/>
        </w:rPr>
        <w:t xml:space="preserve">offer </w:t>
      </w:r>
      <w:r w:rsidRPr="00305D73">
        <w:rPr>
          <w:rStyle w:val="Emphasis"/>
          <w:highlight w:val="yellow"/>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305D73">
        <w:rPr>
          <w:rStyle w:val="Emphasis"/>
          <w:highlight w:val="yellow"/>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305D73">
        <w:rPr>
          <w:rStyle w:val="StyleUnderline"/>
          <w:highlight w:val="yellow"/>
        </w:rPr>
        <w:t>states</w:t>
      </w:r>
      <w:r w:rsidRPr="00F02C45">
        <w:rPr>
          <w:rStyle w:val="StyleUnderline"/>
        </w:rPr>
        <w:t xml:space="preserve"> and localities the ability to </w:t>
      </w:r>
      <w:r w:rsidRPr="00305D73">
        <w:rPr>
          <w:rStyle w:val="StyleUnderline"/>
          <w:highlight w:val="yellow"/>
        </w:rPr>
        <w:t>address</w:t>
      </w:r>
      <w:r w:rsidRPr="00F02C45">
        <w:rPr>
          <w:rStyle w:val="StyleUnderline"/>
        </w:rPr>
        <w:t xml:space="preserve"> workplace </w:t>
      </w:r>
      <w:r w:rsidRPr="00305D73">
        <w:rPr>
          <w:rStyle w:val="StyleUnderline"/>
          <w:highlight w:val="yellow"/>
        </w:rPr>
        <w:t xml:space="preserve">issues with </w:t>
      </w:r>
      <w:r w:rsidRPr="00305D73">
        <w:rPr>
          <w:rStyle w:val="Emphasis"/>
          <w:highlight w:val="yellow"/>
        </w:rPr>
        <w:t>specificity</w:t>
      </w:r>
      <w:r w:rsidRPr="00305D73">
        <w:rPr>
          <w:rStyle w:val="StyleUnderline"/>
          <w:highlight w:val="yellow"/>
        </w:rPr>
        <w:t xml:space="preserve"> and </w:t>
      </w:r>
      <w:r w:rsidRPr="00305D73">
        <w:rPr>
          <w:rStyle w:val="Emphasis"/>
          <w:highlight w:val="yellow"/>
        </w:rPr>
        <w:t>expertise</w:t>
      </w:r>
      <w:r w:rsidRPr="00F02C45">
        <w:rPr>
          <w:sz w:val="16"/>
        </w:rPr>
        <w:t xml:space="preserve">, </w:t>
      </w:r>
      <w:r w:rsidRPr="00F02C45">
        <w:rPr>
          <w:rStyle w:val="StyleUnderline"/>
        </w:rPr>
        <w:t xml:space="preserve">as well as the capacity to </w:t>
      </w:r>
      <w:r w:rsidRPr="00305D73">
        <w:rPr>
          <w:rStyle w:val="StyleUnderline"/>
          <w:highlight w:val="yellow"/>
        </w:rPr>
        <w:t>proceed</w:t>
      </w:r>
      <w:r w:rsidRPr="00F02C45">
        <w:rPr>
          <w:rStyle w:val="StyleUnderline"/>
        </w:rPr>
        <w:t xml:space="preserve"> with reform </w:t>
      </w:r>
      <w:r w:rsidRPr="00305D73">
        <w:rPr>
          <w:rStyle w:val="Emphasis"/>
          <w:highlight w:val="yellow"/>
        </w:rPr>
        <w:t>even in</w:t>
      </w:r>
      <w:r w:rsidRPr="004C25F5">
        <w:rPr>
          <w:rStyle w:val="Emphasis"/>
        </w:rPr>
        <w:t xml:space="preserve"> periods of</w:t>
      </w:r>
      <w:r w:rsidRPr="00F02C45">
        <w:rPr>
          <w:rStyle w:val="Emphasis"/>
        </w:rPr>
        <w:t xml:space="preserve"> legislative </w:t>
      </w:r>
      <w:r w:rsidRPr="00305D73">
        <w:rPr>
          <w:rStyle w:val="Emphasis"/>
          <w:highlight w:val="yellow"/>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305D73">
        <w:rPr>
          <w:rStyle w:val="StyleUnderline"/>
          <w:highlight w:val="yellow"/>
        </w:rPr>
        <w:t>tripartite</w:t>
      </w:r>
      <w:r w:rsidRPr="00F02C45">
        <w:rPr>
          <w:rStyle w:val="StyleUnderline"/>
        </w:rPr>
        <w:t xml:space="preserve"> commissions </w:t>
      </w:r>
      <w:r w:rsidRPr="00305D73">
        <w:rPr>
          <w:rStyle w:val="StyleUnderline"/>
          <w:highlight w:val="yellow"/>
        </w:rPr>
        <w:t xml:space="preserve">can </w:t>
      </w:r>
      <w:r w:rsidRPr="00305D73">
        <w:rPr>
          <w:rStyle w:val="Emphasis"/>
          <w:highlight w:val="yellow"/>
        </w:rPr>
        <w:t>increase worker organizations’ role</w:t>
      </w:r>
      <w:r w:rsidRPr="00F02C45">
        <w:rPr>
          <w:sz w:val="16"/>
        </w:rPr>
        <w:t xml:space="preserve"> </w:t>
      </w:r>
      <w:r w:rsidRPr="00F02C45">
        <w:rPr>
          <w:rStyle w:val="StyleUnderline"/>
        </w:rPr>
        <w:t xml:space="preserve">in decisions about the political economy </w:t>
      </w:r>
      <w:r w:rsidRPr="00305D73">
        <w:rPr>
          <w:rStyle w:val="StyleUnderline"/>
          <w:highlight w:val="yellow"/>
        </w:rPr>
        <w:t xml:space="preserve">while </w:t>
      </w:r>
      <w:r w:rsidRPr="00305D73">
        <w:rPr>
          <w:rStyle w:val="Emphasis"/>
          <w:highlight w:val="yellow"/>
        </w:rPr>
        <w:t>extending</w:t>
      </w:r>
      <w:r w:rsidRPr="00F02C45">
        <w:rPr>
          <w:rStyle w:val="StyleUnderline"/>
        </w:rPr>
        <w:t xml:space="preserve"> the fruits of bargaining </w:t>
      </w:r>
      <w:r w:rsidRPr="00305D73">
        <w:rPr>
          <w:rStyle w:val="Emphasis"/>
          <w:highlight w:val="yellow"/>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305D73">
        <w:rPr>
          <w:rStyle w:val="StyleUnderline"/>
          <w:highlight w:val="yellow"/>
        </w:rPr>
        <w:t>tripartite</w:t>
      </w:r>
      <w:r w:rsidRPr="00F02C45">
        <w:rPr>
          <w:rStyle w:val="StyleUnderline"/>
        </w:rPr>
        <w:t xml:space="preserve"> processes </w:t>
      </w:r>
      <w:r w:rsidRPr="00305D73">
        <w:rPr>
          <w:rStyle w:val="StyleUnderline"/>
          <w:highlight w:val="yellow"/>
        </w:rPr>
        <w:t xml:space="preserve">can </w:t>
      </w:r>
      <w:r w:rsidRPr="00305D73">
        <w:rPr>
          <w:rStyle w:val="Emphasis"/>
          <w:highlight w:val="yellow"/>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305D73">
        <w:rPr>
          <w:rStyle w:val="StyleUnderline"/>
          <w:highlight w:val="yellow"/>
        </w:rPr>
        <w:t xml:space="preserve">can signal the </w:t>
      </w:r>
      <w:r w:rsidRPr="00305D73">
        <w:rPr>
          <w:rStyle w:val="Emphasis"/>
          <w:highlight w:val="yellow"/>
        </w:rPr>
        <w:t>vulnerability of employers to regulation</w:t>
      </w:r>
      <w:r w:rsidRPr="00F02C45">
        <w:rPr>
          <w:sz w:val="16"/>
        </w:rPr>
        <w:t xml:space="preserve">. As scholars have shown, </w:t>
      </w:r>
      <w:r w:rsidRPr="00F02C45">
        <w:rPr>
          <w:rStyle w:val="StyleUnderline"/>
        </w:rPr>
        <w:t xml:space="preserve">when </w:t>
      </w:r>
      <w:r w:rsidRPr="00305D73">
        <w:rPr>
          <w:rStyle w:val="StyleUnderline"/>
          <w:highlight w:val="yellow"/>
        </w:rPr>
        <w:t>law demonstrates</w:t>
      </w:r>
      <w:r w:rsidRPr="00F02C45">
        <w:rPr>
          <w:rStyle w:val="StyleUnderline"/>
        </w:rPr>
        <w:t xml:space="preserve"> that </w:t>
      </w:r>
      <w:r w:rsidRPr="00305D73">
        <w:rPr>
          <w:rStyle w:val="StyleUnderline"/>
          <w:highlight w:val="yellow"/>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04536A2B" w14:textId="77777777" w:rsidR="007900A0" w:rsidRDefault="007900A0" w:rsidP="007900A0">
      <w:pPr>
        <w:rPr>
          <w:sz w:val="16"/>
        </w:rPr>
      </w:pPr>
    </w:p>
    <w:p w14:paraId="0F1CB1BD" w14:textId="77777777" w:rsidR="007900A0" w:rsidRPr="004A7A0B" w:rsidRDefault="007900A0" w:rsidP="007900A0">
      <w:pPr>
        <w:pStyle w:val="Heading4"/>
      </w:pPr>
      <w:r w:rsidRPr="004A7A0B">
        <w:t xml:space="preserve">Reviving experimental federalism is key to reign in </w:t>
      </w:r>
      <w:r w:rsidRPr="004A7A0B">
        <w:rPr>
          <w:u w:val="single"/>
        </w:rPr>
        <w:t>existential AI</w:t>
      </w:r>
      <w:r w:rsidRPr="004A7A0B">
        <w:t>.</w:t>
      </w:r>
    </w:p>
    <w:p w14:paraId="5ADB6963" w14:textId="77777777" w:rsidR="007900A0" w:rsidRPr="004A7A0B" w:rsidRDefault="007900A0" w:rsidP="007900A0">
      <w:r w:rsidRPr="004A7A0B">
        <w:t xml:space="preserve">David S. </w:t>
      </w:r>
      <w:r w:rsidRPr="004A7A0B">
        <w:rPr>
          <w:rStyle w:val="Style13ptBold"/>
        </w:rPr>
        <w:t>Rubenstein 7/9</w:t>
      </w:r>
      <w:r w:rsidRPr="004A7A0B">
        <w:t>, James R. Ahrens Chair in Constitutional Law and Director, Robert Dole Center for Law and Government, Washburn University School of Law, "Federalism &amp; Algorithms," Arizona Law Review, Vol. 67, Issue 4 (forthcoming Winter 2025), 05/30/2025</w:t>
      </w:r>
    </w:p>
    <w:p w14:paraId="2E66F0FA" w14:textId="77777777" w:rsidR="007900A0" w:rsidRPr="004A7A0B" w:rsidRDefault="007900A0" w:rsidP="007900A0">
      <w:pPr>
        <w:rPr>
          <w:rStyle w:val="Emphasis"/>
        </w:rPr>
      </w:pPr>
      <w:r w:rsidRPr="004A7A0B">
        <w:rPr>
          <w:rStyle w:val="Emphasis"/>
        </w:rPr>
        <w:t>2. AI Safety</w:t>
      </w:r>
    </w:p>
    <w:p w14:paraId="3E3783E2" w14:textId="77777777" w:rsidR="007900A0" w:rsidRPr="004A7A0B" w:rsidRDefault="007900A0" w:rsidP="007900A0">
      <w:pPr>
        <w:rPr>
          <w:sz w:val="16"/>
        </w:rPr>
      </w:pPr>
      <w:r w:rsidRPr="004A7A0B">
        <w:rPr>
          <w:sz w:val="16"/>
        </w:rPr>
        <w:t xml:space="preserve">The next case study focuses on policy approaches for AI safety. Broadly defined, </w:t>
      </w:r>
      <w:r w:rsidRPr="00844650">
        <w:rPr>
          <w:rStyle w:val="StyleUnderline"/>
          <w:highlight w:val="yellow"/>
        </w:rPr>
        <w:t>AI safety is</w:t>
      </w:r>
      <w:r w:rsidRPr="004A7A0B">
        <w:rPr>
          <w:sz w:val="16"/>
        </w:rPr>
        <w:t xml:space="preserve"> a field of study </w:t>
      </w:r>
      <w:r w:rsidRPr="00844650">
        <w:rPr>
          <w:rStyle w:val="StyleUnderline"/>
          <w:highlight w:val="yellow"/>
        </w:rPr>
        <w:t xml:space="preserve">addressed at </w:t>
      </w:r>
      <w:r w:rsidRPr="00844650">
        <w:rPr>
          <w:rStyle w:val="Emphasis"/>
          <w:highlight w:val="yellow"/>
        </w:rPr>
        <w:t>large</w:t>
      </w:r>
      <w:r w:rsidRPr="004A7A0B">
        <w:rPr>
          <w:rStyle w:val="Emphasis"/>
        </w:rPr>
        <w:t xml:space="preserve">-scale </w:t>
      </w:r>
      <w:r w:rsidRPr="00844650">
        <w:rPr>
          <w:rStyle w:val="Emphasis"/>
          <w:highlight w:val="yellow"/>
        </w:rPr>
        <w:t>harms</w:t>
      </w:r>
      <w:r w:rsidRPr="004A7A0B">
        <w:rPr>
          <w:sz w:val="16"/>
        </w:rPr>
        <w:t xml:space="preserve"> </w:t>
      </w:r>
      <w:r w:rsidRPr="004A7A0B">
        <w:rPr>
          <w:rStyle w:val="StyleUnderline"/>
        </w:rPr>
        <w:t xml:space="preserve">caused by </w:t>
      </w:r>
      <w:r w:rsidRPr="004A7A0B">
        <w:rPr>
          <w:rStyle w:val="Emphasis"/>
        </w:rPr>
        <w:t>rogue actors</w:t>
      </w:r>
      <w:r w:rsidRPr="004A7A0B">
        <w:rPr>
          <w:sz w:val="16"/>
        </w:rPr>
        <w:t xml:space="preserve"> </w:t>
      </w:r>
      <w:r w:rsidRPr="004A7A0B">
        <w:rPr>
          <w:rStyle w:val="StyleUnderline"/>
        </w:rPr>
        <w:t xml:space="preserve">using AI systems or </w:t>
      </w:r>
      <w:r w:rsidRPr="004A7A0B">
        <w:rPr>
          <w:rStyle w:val="Emphasis"/>
        </w:rPr>
        <w:t>socially misaligned AI</w:t>
      </w:r>
      <w:r w:rsidRPr="004A7A0B">
        <w:rPr>
          <w:sz w:val="16"/>
        </w:rPr>
        <w:t xml:space="preserve"> </w:t>
      </w:r>
      <w:r w:rsidRPr="004A7A0B">
        <w:rPr>
          <w:rStyle w:val="StyleUnderline"/>
        </w:rPr>
        <w:t>systems</w:t>
      </w:r>
      <w:r w:rsidRPr="004A7A0B">
        <w:rPr>
          <w:sz w:val="16"/>
        </w:rPr>
        <w:t xml:space="preserve"> </w:t>
      </w:r>
      <w:r w:rsidRPr="004A7A0B">
        <w:rPr>
          <w:rStyle w:val="StyleUnderline"/>
        </w:rPr>
        <w:t xml:space="preserve">that </w:t>
      </w:r>
      <w:r w:rsidRPr="004A7A0B">
        <w:rPr>
          <w:rStyle w:val="Emphasis"/>
        </w:rPr>
        <w:t>eclipse human control</w:t>
      </w:r>
      <w:r w:rsidRPr="004A7A0B">
        <w:rPr>
          <w:sz w:val="16"/>
        </w:rPr>
        <w:t xml:space="preserve">.255 </w:t>
      </w:r>
      <w:r w:rsidRPr="004A7A0B">
        <w:rPr>
          <w:rStyle w:val="StyleUnderline"/>
        </w:rPr>
        <w:t xml:space="preserve">Both became </w:t>
      </w:r>
      <w:r w:rsidRPr="00844650">
        <w:rPr>
          <w:rStyle w:val="StyleUnderline"/>
          <w:highlight w:val="yellow"/>
        </w:rPr>
        <w:t>a headline concern</w:t>
      </w:r>
      <w:r w:rsidRPr="004A7A0B">
        <w:rPr>
          <w:rStyle w:val="StyleUnderline"/>
        </w:rPr>
        <w:t xml:space="preserve"> in</w:t>
      </w:r>
      <w:r w:rsidRPr="004A7A0B">
        <w:rPr>
          <w:sz w:val="16"/>
        </w:rPr>
        <w:t xml:space="preserve">  </w:t>
      </w:r>
      <w:r w:rsidRPr="004A7A0B">
        <w:rPr>
          <w:rStyle w:val="StyleUnderline"/>
        </w:rPr>
        <w:t>2023 on the heels of ChatGPT’s public release</w:t>
      </w:r>
      <w:r w:rsidRPr="004A7A0B">
        <w:rPr>
          <w:sz w:val="16"/>
        </w:rPr>
        <w:t xml:space="preserve">.256 In a zeitgeist moment, </w:t>
      </w:r>
      <w:r w:rsidRPr="004A7A0B">
        <w:rPr>
          <w:rStyle w:val="StyleUnderline"/>
        </w:rPr>
        <w:t>OpenAI’s CEO Sam Altman</w:t>
      </w:r>
      <w:r w:rsidRPr="004A7A0B">
        <w:rPr>
          <w:sz w:val="16"/>
        </w:rPr>
        <w:t xml:space="preserve">, </w:t>
      </w:r>
      <w:r w:rsidRPr="004A7A0B">
        <w:rPr>
          <w:rStyle w:val="StyleUnderline"/>
        </w:rPr>
        <w:t xml:space="preserve">testified before the Senate Judiciary Committee </w:t>
      </w:r>
      <w:r w:rsidRPr="00844650">
        <w:rPr>
          <w:rStyle w:val="StyleUnderline"/>
          <w:highlight w:val="yellow"/>
        </w:rPr>
        <w:t>about</w:t>
      </w:r>
      <w:r w:rsidRPr="004A7A0B">
        <w:rPr>
          <w:rStyle w:val="StyleUnderline"/>
        </w:rPr>
        <w:t xml:space="preserve"> the </w:t>
      </w:r>
      <w:r w:rsidRPr="00844650">
        <w:rPr>
          <w:rStyle w:val="Emphasis"/>
          <w:highlight w:val="yellow"/>
        </w:rPr>
        <w:t>transformative</w:t>
      </w:r>
      <w:r w:rsidRPr="004A7A0B">
        <w:rPr>
          <w:sz w:val="16"/>
        </w:rPr>
        <w:t xml:space="preserve"> </w:t>
      </w:r>
      <w:r w:rsidRPr="004A7A0B">
        <w:rPr>
          <w:rStyle w:val="Emphasis"/>
        </w:rPr>
        <w:t>potential</w:t>
      </w:r>
      <w:r w:rsidRPr="004A7A0B">
        <w:rPr>
          <w:sz w:val="16"/>
        </w:rPr>
        <w:t xml:space="preserve"> </w:t>
      </w:r>
      <w:r w:rsidRPr="004A7A0B">
        <w:rPr>
          <w:rStyle w:val="StyleUnderline"/>
        </w:rPr>
        <w:t>and</w:t>
      </w:r>
      <w:r w:rsidRPr="004A7A0B">
        <w:rPr>
          <w:sz w:val="16"/>
        </w:rPr>
        <w:t xml:space="preserve"> </w:t>
      </w:r>
      <w:r w:rsidRPr="00844650">
        <w:rPr>
          <w:rStyle w:val="Emphasis"/>
          <w:highlight w:val="yellow"/>
        </w:rPr>
        <w:t>risks</w:t>
      </w:r>
      <w:r w:rsidRPr="004A7A0B">
        <w:rPr>
          <w:sz w:val="16"/>
        </w:rPr>
        <w:t xml:space="preserve"> </w:t>
      </w:r>
      <w:r w:rsidRPr="004A7A0B">
        <w:rPr>
          <w:rStyle w:val="StyleUnderline"/>
        </w:rPr>
        <w:t>of frontier AI models</w:t>
      </w:r>
      <w:r w:rsidRPr="004A7A0B">
        <w:rPr>
          <w:sz w:val="16"/>
        </w:rPr>
        <w:t xml:space="preserve">.257 Addressing the dangers, </w:t>
      </w:r>
      <w:r w:rsidRPr="004A7A0B">
        <w:rPr>
          <w:rStyle w:val="StyleUnderline"/>
        </w:rPr>
        <w:t>Altman was candid</w:t>
      </w:r>
      <w:r w:rsidRPr="004A7A0B">
        <w:rPr>
          <w:sz w:val="16"/>
        </w:rPr>
        <w:t>: “</w:t>
      </w:r>
      <w:r w:rsidRPr="004A7A0B">
        <w:rPr>
          <w:rStyle w:val="StyleUnderline"/>
        </w:rPr>
        <w:t xml:space="preserve">If this technology goes wrong, </w:t>
      </w:r>
      <w:r w:rsidRPr="00844650">
        <w:rPr>
          <w:rStyle w:val="StyleUnderline"/>
          <w:highlight w:val="yellow"/>
        </w:rPr>
        <w:t>it can go</w:t>
      </w:r>
      <w:r w:rsidRPr="004A7A0B">
        <w:rPr>
          <w:rStyle w:val="StyleUnderline"/>
        </w:rPr>
        <w:t xml:space="preserve"> </w:t>
      </w:r>
      <w:r w:rsidRPr="004A7A0B">
        <w:rPr>
          <w:rStyle w:val="Emphasis"/>
        </w:rPr>
        <w:t xml:space="preserve">quite </w:t>
      </w:r>
      <w:r w:rsidRPr="00844650">
        <w:rPr>
          <w:rStyle w:val="Emphasis"/>
          <w:highlight w:val="yellow"/>
        </w:rPr>
        <w:t>wrong</w:t>
      </w:r>
      <w:r w:rsidRPr="00844650">
        <w:rPr>
          <w:sz w:val="16"/>
          <w:highlight w:val="yellow"/>
        </w:rPr>
        <w:t>.</w:t>
      </w:r>
      <w:r w:rsidRPr="004A7A0B">
        <w:rPr>
          <w:sz w:val="16"/>
        </w:rPr>
        <w:t xml:space="preserve">”258  </w:t>
      </w:r>
    </w:p>
    <w:p w14:paraId="72CB3F81" w14:textId="77777777" w:rsidR="007900A0" w:rsidRPr="004A7A0B" w:rsidRDefault="007900A0" w:rsidP="007900A0">
      <w:pPr>
        <w:rPr>
          <w:sz w:val="16"/>
        </w:rPr>
      </w:pPr>
      <w:r w:rsidRPr="004A7A0B">
        <w:rPr>
          <w:sz w:val="16"/>
        </w:rPr>
        <w:t xml:space="preserve">Shortly thereafter, </w:t>
      </w:r>
      <w:r w:rsidRPr="004A7A0B">
        <w:rPr>
          <w:rStyle w:val="StyleUnderline"/>
        </w:rPr>
        <w:t>the CEO of Anthropic testified</w:t>
      </w:r>
      <w:r w:rsidRPr="004A7A0B">
        <w:rPr>
          <w:sz w:val="16"/>
        </w:rPr>
        <w:t xml:space="preserve"> before a Senate Judiciary subcommittee </w:t>
      </w:r>
      <w:r w:rsidRPr="004A7A0B">
        <w:rPr>
          <w:rStyle w:val="StyleUnderline"/>
        </w:rPr>
        <w:t xml:space="preserve">that </w:t>
      </w:r>
      <w:r w:rsidRPr="00844650">
        <w:rPr>
          <w:rStyle w:val="StyleUnderline"/>
          <w:highlight w:val="yellow"/>
        </w:rPr>
        <w:t xml:space="preserve">the </w:t>
      </w:r>
      <w:r w:rsidRPr="00844650">
        <w:rPr>
          <w:rStyle w:val="Emphasis"/>
          <w:highlight w:val="yellow"/>
        </w:rPr>
        <w:t>misuse</w:t>
      </w:r>
      <w:r w:rsidRPr="004A7A0B">
        <w:rPr>
          <w:rStyle w:val="Emphasis"/>
        </w:rPr>
        <w:t xml:space="preserve"> of</w:t>
      </w:r>
      <w:r w:rsidRPr="004A7A0B">
        <w:rPr>
          <w:rStyle w:val="StyleUnderline"/>
        </w:rPr>
        <w:t xml:space="preserve"> advanced </w:t>
      </w:r>
      <w:r w:rsidRPr="004A7A0B">
        <w:rPr>
          <w:rStyle w:val="Emphasis"/>
        </w:rPr>
        <w:t xml:space="preserve">AI models </w:t>
      </w:r>
      <w:r w:rsidRPr="004A7A0B">
        <w:rPr>
          <w:rStyle w:val="StyleUnderline"/>
        </w:rPr>
        <w:t xml:space="preserve">could </w:t>
      </w:r>
      <w:r w:rsidRPr="00844650">
        <w:rPr>
          <w:rStyle w:val="StyleUnderline"/>
          <w:highlight w:val="yellow"/>
        </w:rPr>
        <w:t xml:space="preserve">lead to </w:t>
      </w:r>
      <w:r w:rsidRPr="00844650">
        <w:rPr>
          <w:rStyle w:val="Emphasis"/>
          <w:highlight w:val="yellow"/>
        </w:rPr>
        <w:t>catastrophic events</w:t>
      </w:r>
      <w:r w:rsidRPr="004A7A0B">
        <w:rPr>
          <w:sz w:val="16"/>
        </w:rPr>
        <w:t xml:space="preserve">, </w:t>
      </w:r>
      <w:r w:rsidRPr="004A7A0B">
        <w:rPr>
          <w:rStyle w:val="StyleUnderline"/>
        </w:rPr>
        <w:t xml:space="preserve">such as </w:t>
      </w:r>
      <w:r w:rsidRPr="004A7A0B">
        <w:rPr>
          <w:rStyle w:val="Emphasis"/>
        </w:rPr>
        <w:t>biochemical attacks</w:t>
      </w:r>
      <w:r w:rsidRPr="004A7A0B">
        <w:rPr>
          <w:sz w:val="16"/>
        </w:rPr>
        <w:t xml:space="preserve">.259 To punctuate the point, </w:t>
      </w:r>
      <w:r w:rsidRPr="004A7A0B">
        <w:rPr>
          <w:rStyle w:val="StyleUnderline"/>
        </w:rPr>
        <w:t xml:space="preserve">a group of </w:t>
      </w:r>
      <w:r w:rsidRPr="004A7A0B">
        <w:rPr>
          <w:rStyle w:val="Emphasis"/>
        </w:rPr>
        <w:t>highly acclaimed</w:t>
      </w:r>
      <w:r w:rsidRPr="004A7A0B">
        <w:rPr>
          <w:rStyle w:val="StyleUnderline"/>
        </w:rPr>
        <w:t xml:space="preserve"> AI </w:t>
      </w:r>
      <w:r w:rsidRPr="004A7A0B">
        <w:rPr>
          <w:rStyle w:val="Emphasis"/>
        </w:rPr>
        <w:t>researchers</w:t>
      </w:r>
      <w:r w:rsidRPr="004A7A0B">
        <w:rPr>
          <w:rStyle w:val="StyleUnderline"/>
        </w:rPr>
        <w:t xml:space="preserve"> and </w:t>
      </w:r>
      <w:r w:rsidRPr="004A7A0B">
        <w:rPr>
          <w:rStyle w:val="Emphasis"/>
        </w:rPr>
        <w:t>hundreds of industry insiders</w:t>
      </w:r>
      <w:r w:rsidRPr="004A7A0B">
        <w:rPr>
          <w:sz w:val="16"/>
        </w:rPr>
        <w:t xml:space="preserve"> </w:t>
      </w:r>
      <w:r w:rsidRPr="004A7A0B">
        <w:rPr>
          <w:rStyle w:val="StyleUnderline"/>
        </w:rPr>
        <w:t>issued a one-sentence open letter</w:t>
      </w:r>
      <w:r w:rsidRPr="004A7A0B">
        <w:rPr>
          <w:sz w:val="16"/>
        </w:rPr>
        <w:t xml:space="preserve">, </w:t>
      </w:r>
      <w:r w:rsidRPr="004A7A0B">
        <w:rPr>
          <w:rStyle w:val="StyleUnderline"/>
        </w:rPr>
        <w:t>stating</w:t>
      </w:r>
      <w:r w:rsidRPr="004A7A0B">
        <w:rPr>
          <w:sz w:val="16"/>
        </w:rPr>
        <w:t xml:space="preserve"> </w:t>
      </w:r>
      <w:r w:rsidRPr="004A7A0B">
        <w:rPr>
          <w:rStyle w:val="StyleUnderline"/>
        </w:rPr>
        <w:t>in full</w:t>
      </w:r>
      <w:r w:rsidRPr="004A7A0B">
        <w:rPr>
          <w:sz w:val="16"/>
        </w:rPr>
        <w:t>: “</w:t>
      </w:r>
      <w:r w:rsidRPr="00844650">
        <w:rPr>
          <w:rStyle w:val="StyleUnderline"/>
          <w:highlight w:val="yellow"/>
        </w:rPr>
        <w:t>Mitigating</w:t>
      </w:r>
      <w:r w:rsidRPr="004A7A0B">
        <w:rPr>
          <w:rStyle w:val="StyleUnderline"/>
        </w:rPr>
        <w:t xml:space="preserve"> the risk of </w:t>
      </w:r>
      <w:r w:rsidRPr="00844650">
        <w:rPr>
          <w:rStyle w:val="Emphasis"/>
          <w:highlight w:val="yellow"/>
        </w:rPr>
        <w:t>extinction</w:t>
      </w:r>
      <w:r w:rsidRPr="004A7A0B">
        <w:rPr>
          <w:rStyle w:val="Emphasis"/>
        </w:rPr>
        <w:t xml:space="preserve"> from AI </w:t>
      </w:r>
      <w:r w:rsidRPr="00844650">
        <w:rPr>
          <w:rStyle w:val="StyleUnderline"/>
          <w:highlight w:val="yellow"/>
        </w:rPr>
        <w:t>should be a</w:t>
      </w:r>
      <w:r w:rsidRPr="004A7A0B">
        <w:rPr>
          <w:rStyle w:val="StyleUnderline"/>
        </w:rPr>
        <w:t xml:space="preserve"> global </w:t>
      </w:r>
      <w:r w:rsidRPr="00844650">
        <w:rPr>
          <w:rStyle w:val="StyleUnderline"/>
          <w:highlight w:val="yellow"/>
        </w:rPr>
        <w:t>priority</w:t>
      </w:r>
      <w:r w:rsidRPr="004A7A0B">
        <w:rPr>
          <w:rStyle w:val="StyleUnderline"/>
        </w:rPr>
        <w:t xml:space="preserve"> </w:t>
      </w:r>
      <w:r w:rsidRPr="004A7A0B">
        <w:rPr>
          <w:rStyle w:val="Emphasis"/>
        </w:rPr>
        <w:t>alongside</w:t>
      </w:r>
      <w:r w:rsidRPr="004A7A0B">
        <w:rPr>
          <w:rStyle w:val="StyleUnderline"/>
        </w:rPr>
        <w:t xml:space="preserve"> other societal-scale risks such as pandemics</w:t>
      </w:r>
      <w:r w:rsidRPr="004A7A0B">
        <w:rPr>
          <w:sz w:val="16"/>
        </w:rPr>
        <w:t xml:space="preserve"> </w:t>
      </w:r>
      <w:r w:rsidRPr="004A7A0B">
        <w:rPr>
          <w:rStyle w:val="StyleUnderline"/>
        </w:rPr>
        <w:t>and</w:t>
      </w:r>
      <w:r w:rsidRPr="004A7A0B">
        <w:rPr>
          <w:sz w:val="16"/>
        </w:rPr>
        <w:t xml:space="preserve"> </w:t>
      </w:r>
      <w:r w:rsidRPr="004A7A0B">
        <w:rPr>
          <w:rStyle w:val="Emphasis"/>
        </w:rPr>
        <w:t>nuclear war</w:t>
      </w:r>
      <w:r w:rsidRPr="004A7A0B">
        <w:rPr>
          <w:sz w:val="16"/>
        </w:rPr>
        <w:t xml:space="preserve">.”260  </w:t>
      </w:r>
      <w:r w:rsidRPr="004A7A0B">
        <w:rPr>
          <w:rStyle w:val="StyleUnderline"/>
        </w:rPr>
        <w:t>That the warnings hail from</w:t>
      </w:r>
      <w:r w:rsidRPr="004A7A0B">
        <w:rPr>
          <w:sz w:val="16"/>
        </w:rPr>
        <w:t xml:space="preserve"> </w:t>
      </w:r>
      <w:r w:rsidRPr="004A7A0B">
        <w:rPr>
          <w:rStyle w:val="Emphasis"/>
        </w:rPr>
        <w:t>within the industry</w:t>
      </w:r>
      <w:r w:rsidRPr="004A7A0B">
        <w:rPr>
          <w:rStyle w:val="StyleUnderline"/>
        </w:rPr>
        <w:t xml:space="preserve"> is a reason to </w:t>
      </w:r>
      <w:r w:rsidRPr="004A7A0B">
        <w:rPr>
          <w:rStyle w:val="Emphasis"/>
        </w:rPr>
        <w:t>pay attention</w:t>
      </w:r>
      <w:r w:rsidRPr="004A7A0B">
        <w:rPr>
          <w:sz w:val="16"/>
        </w:rPr>
        <w:t xml:space="preserve">. </w:t>
      </w:r>
      <w:r w:rsidRPr="004A7A0B">
        <w:rPr>
          <w:rStyle w:val="StyleUnderline"/>
        </w:rPr>
        <w:t>But</w:t>
      </w:r>
      <w:r w:rsidRPr="004A7A0B">
        <w:rPr>
          <w:sz w:val="16"/>
        </w:rPr>
        <w:t xml:space="preserve">, </w:t>
      </w:r>
      <w:r w:rsidRPr="004A7A0B">
        <w:rPr>
          <w:rStyle w:val="StyleUnderline"/>
        </w:rPr>
        <w:t>also within industry</w:t>
      </w:r>
      <w:r w:rsidRPr="004A7A0B">
        <w:rPr>
          <w:sz w:val="16"/>
        </w:rPr>
        <w:t xml:space="preserve">, </w:t>
      </w:r>
      <w:r w:rsidRPr="004A7A0B">
        <w:rPr>
          <w:rStyle w:val="StyleUnderline"/>
        </w:rPr>
        <w:t>there is vitriolic disagreement about</w:t>
      </w:r>
      <w:r w:rsidRPr="004A7A0B">
        <w:rPr>
          <w:sz w:val="16"/>
        </w:rPr>
        <w:t xml:space="preserve"> the nature of the risk, </w:t>
      </w:r>
      <w:r w:rsidRPr="004A7A0B">
        <w:rPr>
          <w:rStyle w:val="Emphasis"/>
        </w:rPr>
        <w:t>what to do about it</w:t>
      </w:r>
      <w:r w:rsidRPr="004A7A0B">
        <w:rPr>
          <w:sz w:val="16"/>
        </w:rPr>
        <w:t xml:space="preserve">, when, and who should decide.261 </w:t>
      </w:r>
      <w:r w:rsidRPr="004A7A0B">
        <w:rPr>
          <w:rStyle w:val="StyleUnderline"/>
        </w:rPr>
        <w:t>For politicians</w:t>
      </w:r>
      <w:r w:rsidRPr="004A7A0B">
        <w:rPr>
          <w:sz w:val="16"/>
        </w:rPr>
        <w:t xml:space="preserve"> and public citizens </w:t>
      </w:r>
      <w:r w:rsidRPr="004A7A0B">
        <w:rPr>
          <w:rStyle w:val="StyleUnderline"/>
        </w:rPr>
        <w:t xml:space="preserve">looking for cues </w:t>
      </w:r>
      <w:r w:rsidRPr="004A7A0B">
        <w:rPr>
          <w:sz w:val="16"/>
        </w:rPr>
        <w:t xml:space="preserve">or clues, </w:t>
      </w:r>
      <w:r w:rsidRPr="004A7A0B">
        <w:rPr>
          <w:rStyle w:val="StyleUnderline"/>
        </w:rPr>
        <w:t xml:space="preserve">it is </w:t>
      </w:r>
      <w:r w:rsidRPr="004A7A0B">
        <w:rPr>
          <w:rStyle w:val="Emphasis"/>
        </w:rPr>
        <w:t>hard to know what to think</w:t>
      </w:r>
      <w:r w:rsidRPr="004A7A0B">
        <w:rPr>
          <w:sz w:val="16"/>
        </w:rPr>
        <w:t xml:space="preserve">. </w:t>
      </w:r>
      <w:r w:rsidRPr="004A7A0B">
        <w:rPr>
          <w:rStyle w:val="StyleUnderline"/>
        </w:rPr>
        <w:t>The</w:t>
      </w:r>
      <w:r w:rsidRPr="004A7A0B">
        <w:rPr>
          <w:sz w:val="16"/>
        </w:rPr>
        <w:t xml:space="preserve"> utter </w:t>
      </w:r>
      <w:r w:rsidRPr="00844650">
        <w:rPr>
          <w:rStyle w:val="StyleUnderline"/>
          <w:highlight w:val="yellow"/>
        </w:rPr>
        <w:t>lack of consensus is</w:t>
      </w:r>
      <w:r w:rsidRPr="004A7A0B">
        <w:rPr>
          <w:rStyle w:val="StyleUnderline"/>
        </w:rPr>
        <w:t xml:space="preserve"> why this is such </w:t>
      </w:r>
      <w:r w:rsidRPr="00844650">
        <w:rPr>
          <w:rStyle w:val="StyleUnderline"/>
          <w:highlight w:val="yellow"/>
        </w:rPr>
        <w:t>a compelling case</w:t>
      </w:r>
      <w:r w:rsidRPr="004A7A0B">
        <w:rPr>
          <w:rStyle w:val="StyleUnderline"/>
        </w:rPr>
        <w:t xml:space="preserve"> study </w:t>
      </w:r>
      <w:r w:rsidRPr="00844650">
        <w:rPr>
          <w:rStyle w:val="StyleUnderline"/>
          <w:highlight w:val="yellow"/>
        </w:rPr>
        <w:t>for</w:t>
      </w:r>
      <w:r w:rsidRPr="004A7A0B">
        <w:rPr>
          <w:sz w:val="16"/>
        </w:rPr>
        <w:t xml:space="preserve"> AI policy in general, and </w:t>
      </w:r>
      <w:r w:rsidRPr="00844650">
        <w:rPr>
          <w:rStyle w:val="Emphasis"/>
          <w:highlight w:val="yellow"/>
        </w:rPr>
        <w:t>AI federalism</w:t>
      </w:r>
      <w:r w:rsidRPr="004A7A0B">
        <w:rPr>
          <w:sz w:val="16"/>
        </w:rPr>
        <w:t xml:space="preserve"> specifically.  </w:t>
      </w:r>
    </w:p>
    <w:p w14:paraId="7A501FDC" w14:textId="77777777" w:rsidR="007900A0" w:rsidRPr="004A7A0B" w:rsidRDefault="007900A0" w:rsidP="007900A0">
      <w:pPr>
        <w:rPr>
          <w:sz w:val="16"/>
        </w:rPr>
      </w:pPr>
      <w:r w:rsidRPr="004A7A0B">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6EE33F9E" w14:textId="77777777" w:rsidR="007900A0" w:rsidRPr="004A7A0B" w:rsidRDefault="007900A0" w:rsidP="007900A0">
      <w:pPr>
        <w:rPr>
          <w:sz w:val="16"/>
        </w:rPr>
      </w:pPr>
      <w:r w:rsidRPr="004A7A0B">
        <w:rPr>
          <w:sz w:val="16"/>
        </w:rPr>
        <w:t xml:space="preserve">The </w:t>
      </w:r>
      <w:r w:rsidRPr="004A7A0B">
        <w:rPr>
          <w:rStyle w:val="Emphasis"/>
        </w:rPr>
        <w:t>mood swings</w:t>
      </w:r>
      <w:r w:rsidRPr="004A7A0B">
        <w:rPr>
          <w:rStyle w:val="StyleUnderline"/>
        </w:rPr>
        <w:t xml:space="preserve"> in Congress were </w:t>
      </w:r>
      <w:r w:rsidRPr="004A7A0B">
        <w:rPr>
          <w:sz w:val="16"/>
        </w:rPr>
        <w:t>also</w:t>
      </w:r>
      <w:r w:rsidRPr="004A7A0B">
        <w:rPr>
          <w:rStyle w:val="StyleUnderline"/>
        </w:rPr>
        <w:t xml:space="preserve"> telling</w:t>
      </w:r>
      <w:r w:rsidRPr="004A7A0B">
        <w:rPr>
          <w:sz w:val="16"/>
        </w:rPr>
        <w:t>. After giving much attention to the issue of AI safety in 2023, a bipartisan caucus led by Senator Schumer released a highly anticipated “</w:t>
      </w:r>
      <w:r w:rsidRPr="004A7A0B">
        <w:rPr>
          <w:rStyle w:val="StyleUnderline"/>
        </w:rPr>
        <w:t>Roadmap for AI Policy</w:t>
      </w:r>
      <w:r w:rsidRPr="004A7A0B">
        <w:rPr>
          <w:sz w:val="16"/>
        </w:rPr>
        <w:t xml:space="preserve">” in the U.S. Senate </w:t>
      </w:r>
      <w:r w:rsidRPr="004A7A0B">
        <w:rPr>
          <w:rStyle w:val="StyleUnderline"/>
        </w:rPr>
        <w:t>in May 2024</w:t>
      </w:r>
      <w:r w:rsidRPr="004A7A0B">
        <w:rPr>
          <w:sz w:val="16"/>
        </w:rPr>
        <w:t xml:space="preserve">.264  It </w:t>
      </w:r>
      <w:r w:rsidRPr="004A7A0B">
        <w:rPr>
          <w:rStyle w:val="StyleUnderline"/>
        </w:rPr>
        <w:t>said</w:t>
      </w:r>
      <w:r w:rsidRPr="004A7A0B">
        <w:rPr>
          <w:sz w:val="16"/>
        </w:rPr>
        <w:t xml:space="preserve"> </w:t>
      </w:r>
      <w:r w:rsidRPr="004A7A0B">
        <w:rPr>
          <w:rStyle w:val="Emphasis"/>
        </w:rPr>
        <w:t>almost nothing about AI safety</w:t>
      </w:r>
      <w:r w:rsidRPr="004A7A0B">
        <w:rPr>
          <w:sz w:val="16"/>
        </w:rPr>
        <w:t xml:space="preserve">. 265 </w:t>
      </w:r>
      <w:r w:rsidRPr="004A7A0B">
        <w:rPr>
          <w:rStyle w:val="StyleUnderline"/>
        </w:rPr>
        <w:t>Instead</w:t>
      </w:r>
      <w:r w:rsidRPr="004A7A0B">
        <w:rPr>
          <w:sz w:val="16"/>
        </w:rPr>
        <w:t xml:space="preserve">, </w:t>
      </w:r>
      <w:r w:rsidRPr="004A7A0B">
        <w:rPr>
          <w:rStyle w:val="StyleUnderline"/>
        </w:rPr>
        <w:t>it emphasized the need for a light-touch</w:t>
      </w:r>
      <w:r w:rsidRPr="004A7A0B">
        <w:rPr>
          <w:sz w:val="16"/>
        </w:rPr>
        <w:t xml:space="preserve"> </w:t>
      </w:r>
      <w:r w:rsidRPr="004A7A0B">
        <w:rPr>
          <w:rStyle w:val="StyleUnderline"/>
        </w:rPr>
        <w:t>regulatory approach and</w:t>
      </w:r>
      <w:r w:rsidRPr="004A7A0B">
        <w:rPr>
          <w:sz w:val="16"/>
        </w:rPr>
        <w:t xml:space="preserve"> significantly </w:t>
      </w:r>
      <w:r w:rsidRPr="004A7A0B">
        <w:rPr>
          <w:rStyle w:val="StyleUnderline"/>
        </w:rPr>
        <w:t>more government funding for AI research and development</w:t>
      </w:r>
      <w:r w:rsidRPr="004A7A0B">
        <w:rPr>
          <w:sz w:val="16"/>
        </w:rPr>
        <w:t xml:space="preserve">.266  </w:t>
      </w:r>
      <w:r w:rsidRPr="004A7A0B">
        <w:rPr>
          <w:rStyle w:val="StyleUnderline"/>
        </w:rPr>
        <w:t>In December 2024</w:t>
      </w:r>
      <w:r w:rsidRPr="004A7A0B">
        <w:rPr>
          <w:sz w:val="16"/>
        </w:rPr>
        <w:t xml:space="preserve">, </w:t>
      </w:r>
      <w:r w:rsidRPr="004A7A0B">
        <w:rPr>
          <w:rStyle w:val="StyleUnderline"/>
        </w:rPr>
        <w:t xml:space="preserve">a bipartisan House AI Report </w:t>
      </w:r>
      <w:r w:rsidRPr="004A7A0B">
        <w:rPr>
          <w:rStyle w:val="Emphasis"/>
        </w:rPr>
        <w:t>echoed these priorities</w:t>
      </w:r>
      <w:r w:rsidRPr="004A7A0B">
        <w:rPr>
          <w:sz w:val="16"/>
        </w:rPr>
        <w:t xml:space="preserve"> </w:t>
      </w:r>
      <w:r w:rsidRPr="004A7A0B">
        <w:rPr>
          <w:rStyle w:val="StyleUnderline"/>
        </w:rPr>
        <w:t>and</w:t>
      </w:r>
      <w:r w:rsidRPr="004A7A0B">
        <w:rPr>
          <w:sz w:val="16"/>
        </w:rPr>
        <w:t xml:space="preserve"> </w:t>
      </w:r>
      <w:r w:rsidRPr="004A7A0B">
        <w:rPr>
          <w:rStyle w:val="Emphasis"/>
        </w:rPr>
        <w:t>downplayed AI safety</w:t>
      </w:r>
      <w:r w:rsidRPr="004A7A0B">
        <w:rPr>
          <w:sz w:val="16"/>
        </w:rPr>
        <w:t>.267</w:t>
      </w:r>
    </w:p>
    <w:p w14:paraId="1F0C849D" w14:textId="77777777" w:rsidR="007900A0" w:rsidRPr="004A7A0B" w:rsidRDefault="007900A0" w:rsidP="007900A0">
      <w:pPr>
        <w:rPr>
          <w:sz w:val="16"/>
        </w:rPr>
      </w:pPr>
      <w:r w:rsidRPr="004A7A0B">
        <w:rPr>
          <w:rStyle w:val="StyleUnderline"/>
        </w:rPr>
        <w:t>As momentum stalled in Congress</w:t>
      </w:r>
      <w:r w:rsidRPr="004A7A0B">
        <w:rPr>
          <w:sz w:val="16"/>
        </w:rPr>
        <w:t xml:space="preserve">, </w:t>
      </w:r>
      <w:r w:rsidRPr="004A7A0B">
        <w:rPr>
          <w:rStyle w:val="StyleUnderline"/>
        </w:rPr>
        <w:t xml:space="preserve">AI </w:t>
      </w:r>
      <w:r w:rsidRPr="00844650">
        <w:rPr>
          <w:rStyle w:val="StyleUnderline"/>
          <w:highlight w:val="yellow"/>
        </w:rPr>
        <w:t>safety</w:t>
      </w:r>
      <w:r w:rsidRPr="004A7A0B">
        <w:rPr>
          <w:rStyle w:val="StyleUnderline"/>
        </w:rPr>
        <w:t xml:space="preserve"> advocates </w:t>
      </w:r>
      <w:r w:rsidRPr="00844650">
        <w:rPr>
          <w:rStyle w:val="Emphasis"/>
          <w:highlight w:val="yellow"/>
        </w:rPr>
        <w:t>pivoted to</w:t>
      </w:r>
      <w:r w:rsidRPr="004A7A0B">
        <w:rPr>
          <w:rStyle w:val="Emphasis"/>
        </w:rPr>
        <w:t xml:space="preserve"> the </w:t>
      </w:r>
      <w:r w:rsidRPr="00844650">
        <w:rPr>
          <w:rStyle w:val="Emphasis"/>
          <w:highlight w:val="yellow"/>
        </w:rPr>
        <w:t>states</w:t>
      </w:r>
      <w:r w:rsidRPr="004A7A0B">
        <w:rPr>
          <w:sz w:val="16"/>
        </w:rPr>
        <w:t xml:space="preserve">.  </w:t>
      </w:r>
      <w:r w:rsidRPr="004A7A0B">
        <w:rPr>
          <w:rStyle w:val="StyleUnderline"/>
        </w:rPr>
        <w:t xml:space="preserve">Enter </w:t>
      </w:r>
      <w:r w:rsidRPr="004A7A0B">
        <w:rPr>
          <w:rStyle w:val="Emphasis"/>
        </w:rPr>
        <w:t>California</w:t>
      </w:r>
      <w:r w:rsidRPr="004A7A0B">
        <w:rPr>
          <w:sz w:val="16"/>
        </w:rPr>
        <w:t xml:space="preserve">: </w:t>
      </w:r>
      <w:r w:rsidRPr="004A7A0B">
        <w:rPr>
          <w:rStyle w:val="StyleUnderline"/>
        </w:rPr>
        <w:t>the global technology hub and the world’s fifthlargest economy</w:t>
      </w:r>
      <w:r w:rsidRPr="004A7A0B">
        <w:rPr>
          <w:sz w:val="16"/>
        </w:rPr>
        <w:t xml:space="preserve">.268  </w:t>
      </w:r>
      <w:r w:rsidRPr="004A7A0B">
        <w:rPr>
          <w:rStyle w:val="StyleUnderline"/>
        </w:rPr>
        <w:t>In 2024 alone</w:t>
      </w:r>
      <w:r w:rsidRPr="004A7A0B">
        <w:rPr>
          <w:sz w:val="16"/>
        </w:rPr>
        <w:t xml:space="preserve">, </w:t>
      </w:r>
      <w:r w:rsidRPr="00844650">
        <w:rPr>
          <w:rStyle w:val="StyleUnderline"/>
          <w:highlight w:val="yellow"/>
        </w:rPr>
        <w:t xml:space="preserve">more than </w:t>
      </w:r>
      <w:r w:rsidRPr="00844650">
        <w:rPr>
          <w:rStyle w:val="Emphasis"/>
          <w:highlight w:val="yellow"/>
        </w:rPr>
        <w:t>50</w:t>
      </w:r>
      <w:r w:rsidRPr="004A7A0B">
        <w:rPr>
          <w:rStyle w:val="Emphasis"/>
        </w:rPr>
        <w:t xml:space="preserve"> AI-related </w:t>
      </w:r>
      <w:r w:rsidRPr="00844650">
        <w:rPr>
          <w:rStyle w:val="Emphasis"/>
          <w:highlight w:val="yellow"/>
        </w:rPr>
        <w:t>bills</w:t>
      </w:r>
      <w:r w:rsidRPr="004A7A0B">
        <w:rPr>
          <w:sz w:val="16"/>
        </w:rPr>
        <w:t xml:space="preserve"> </w:t>
      </w:r>
      <w:r w:rsidRPr="00844650">
        <w:rPr>
          <w:rStyle w:val="StyleUnderline"/>
          <w:highlight w:val="yellow"/>
        </w:rPr>
        <w:t>were introduced</w:t>
      </w:r>
      <w:r w:rsidRPr="004A7A0B">
        <w:rPr>
          <w:rStyle w:val="StyleUnderline"/>
        </w:rPr>
        <w:t xml:space="preserve"> in the Golden State. But </w:t>
      </w:r>
      <w:r w:rsidRPr="00844650">
        <w:rPr>
          <w:rStyle w:val="StyleUnderline"/>
          <w:highlight w:val="yellow"/>
        </w:rPr>
        <w:t>one bill</w:t>
      </w:r>
      <w:r w:rsidRPr="004A7A0B">
        <w:rPr>
          <w:sz w:val="16"/>
        </w:rPr>
        <w:t>—</w:t>
      </w:r>
      <w:r w:rsidRPr="004A7A0B">
        <w:rPr>
          <w:rStyle w:val="StyleUnderline"/>
        </w:rPr>
        <w:t>SB 1047</w:t>
      </w:r>
      <w:r w:rsidRPr="004A7A0B">
        <w:rPr>
          <w:sz w:val="16"/>
        </w:rPr>
        <w:t>—</w:t>
      </w:r>
      <w:r w:rsidRPr="004A7A0B">
        <w:rPr>
          <w:rStyle w:val="StyleUnderline"/>
        </w:rPr>
        <w:t>stood out</w:t>
      </w:r>
      <w:r w:rsidRPr="004A7A0B">
        <w:rPr>
          <w:sz w:val="16"/>
        </w:rPr>
        <w:t xml:space="preserve"> above all the others combined.269 If enacted, </w:t>
      </w:r>
      <w:r w:rsidRPr="004A7A0B">
        <w:rPr>
          <w:rStyle w:val="StyleUnderline"/>
        </w:rPr>
        <w:t>SB 1047</w:t>
      </w:r>
      <w:r w:rsidRPr="004A7A0B">
        <w:rPr>
          <w:sz w:val="16"/>
        </w:rPr>
        <w:t xml:space="preserve"> </w:t>
      </w:r>
      <w:r w:rsidRPr="004A7A0B">
        <w:rPr>
          <w:rStyle w:val="StyleUnderline"/>
        </w:rPr>
        <w:t xml:space="preserve">would have </w:t>
      </w:r>
      <w:r w:rsidRPr="00844650">
        <w:rPr>
          <w:rStyle w:val="StyleUnderline"/>
          <w:highlight w:val="yellow"/>
        </w:rPr>
        <w:t>imposed</w:t>
      </w:r>
      <w:r w:rsidRPr="004A7A0B">
        <w:rPr>
          <w:rStyle w:val="StyleUnderline"/>
        </w:rPr>
        <w:t xml:space="preserve"> </w:t>
      </w:r>
      <w:r w:rsidRPr="004A7A0B">
        <w:rPr>
          <w:rStyle w:val="Emphasis"/>
        </w:rPr>
        <w:t xml:space="preserve">risk </w:t>
      </w:r>
      <w:r w:rsidRPr="00844650">
        <w:rPr>
          <w:rStyle w:val="Emphasis"/>
          <w:highlight w:val="yellow"/>
        </w:rPr>
        <w:t>mitigation</w:t>
      </w:r>
      <w:r w:rsidRPr="004A7A0B">
        <w:rPr>
          <w:rStyle w:val="Emphasis"/>
        </w:rPr>
        <w:t xml:space="preserve"> requirements</w:t>
      </w:r>
      <w:r w:rsidRPr="004A7A0B">
        <w:rPr>
          <w:sz w:val="16"/>
        </w:rPr>
        <w:t xml:space="preserve">, </w:t>
      </w:r>
      <w:r w:rsidRPr="004A7A0B">
        <w:rPr>
          <w:rStyle w:val="Emphasis"/>
        </w:rPr>
        <w:t>state oversight</w:t>
      </w:r>
      <w:r w:rsidRPr="004A7A0B">
        <w:rPr>
          <w:sz w:val="16"/>
        </w:rPr>
        <w:t xml:space="preserve">, </w:t>
      </w:r>
      <w:r w:rsidRPr="00844650">
        <w:rPr>
          <w:rStyle w:val="StyleUnderline"/>
          <w:highlight w:val="yellow"/>
        </w:rPr>
        <w:t>and</w:t>
      </w:r>
      <w:r w:rsidRPr="00844650">
        <w:rPr>
          <w:sz w:val="16"/>
          <w:highlight w:val="yellow"/>
        </w:rPr>
        <w:t xml:space="preserve"> </w:t>
      </w:r>
      <w:r w:rsidRPr="00844650">
        <w:rPr>
          <w:rStyle w:val="Emphasis"/>
          <w:highlight w:val="yellow"/>
        </w:rPr>
        <w:t>liability</w:t>
      </w:r>
      <w:r w:rsidRPr="004A7A0B">
        <w:rPr>
          <w:sz w:val="16"/>
        </w:rPr>
        <w:t xml:space="preserve"> </w:t>
      </w:r>
      <w:r w:rsidRPr="004A7A0B">
        <w:rPr>
          <w:rStyle w:val="StyleUnderline"/>
        </w:rPr>
        <w:t>in the event of “</w:t>
      </w:r>
      <w:r w:rsidRPr="004A7A0B">
        <w:rPr>
          <w:rStyle w:val="Emphasis"/>
        </w:rPr>
        <w:t>critical harm</w:t>
      </w:r>
      <w:r w:rsidRPr="004A7A0B">
        <w:rPr>
          <w:sz w:val="16"/>
        </w:rPr>
        <w:t xml:space="preserve">,” defined to include damages incurred in the state that exceed $500 million.270 </w:t>
      </w:r>
      <w:r w:rsidRPr="004A7A0B">
        <w:rPr>
          <w:rStyle w:val="StyleUnderline"/>
        </w:rPr>
        <w:t xml:space="preserve">SB 1047 would have applied only to </w:t>
      </w:r>
      <w:r w:rsidRPr="004A7A0B">
        <w:rPr>
          <w:rStyle w:val="Emphasis"/>
        </w:rPr>
        <w:t>future AI systems</w:t>
      </w:r>
      <w:r w:rsidRPr="004A7A0B">
        <w:rPr>
          <w:sz w:val="16"/>
        </w:rPr>
        <w:t xml:space="preserve"> </w:t>
      </w:r>
      <w:r w:rsidRPr="004A7A0B">
        <w:rPr>
          <w:rStyle w:val="StyleUnderline"/>
        </w:rPr>
        <w:t>that exceed high computational and cost thresholds</w:t>
      </w:r>
      <w:r w:rsidRPr="004A7A0B">
        <w:rPr>
          <w:sz w:val="16"/>
        </w:rPr>
        <w:t>,271 thereby “</w:t>
      </w:r>
      <w:r w:rsidRPr="004A7A0B">
        <w:rPr>
          <w:rStyle w:val="StyleUnderline"/>
        </w:rPr>
        <w:t>targeting the largest frontier</w:t>
      </w:r>
      <w:r w:rsidRPr="004A7A0B">
        <w:rPr>
          <w:sz w:val="16"/>
        </w:rPr>
        <w:t xml:space="preserve"> </w:t>
      </w:r>
      <w:r w:rsidRPr="004A7A0B">
        <w:rPr>
          <w:rStyle w:val="StyleUnderline"/>
        </w:rPr>
        <w:t xml:space="preserve">labs while </w:t>
      </w:r>
      <w:r w:rsidRPr="004A7A0B">
        <w:rPr>
          <w:rStyle w:val="Emphasis"/>
        </w:rPr>
        <w:t>exempting startups</w:t>
      </w:r>
      <w:r w:rsidRPr="004A7A0B">
        <w:rPr>
          <w:rStyle w:val="StyleUnderline"/>
        </w:rPr>
        <w:t xml:space="preserve"> and </w:t>
      </w:r>
      <w:r w:rsidRPr="004A7A0B">
        <w:rPr>
          <w:rStyle w:val="Emphasis"/>
        </w:rPr>
        <w:t>academics</w:t>
      </w:r>
      <w:r w:rsidRPr="004A7A0B">
        <w:rPr>
          <w:sz w:val="16"/>
        </w:rPr>
        <w:t xml:space="preserve">.”272  The bill contained no pre-clearance requirement and no private rights of action. Despite its narrow scope, SB 1047 </w:t>
      </w:r>
      <w:r w:rsidRPr="004A7A0B">
        <w:rPr>
          <w:rStyle w:val="StyleUnderline"/>
        </w:rPr>
        <w:t>the industry and its allies rallied to kill the bill.</w:t>
      </w:r>
      <w:r w:rsidRPr="004A7A0B">
        <w:rPr>
          <w:sz w:val="16"/>
        </w:rPr>
        <w:t>273 After months of high-profile national debate, Governor Newsom vetoed SB 1047.274  However, SB 1047 is not the end of the discussion; it is a catalyst for many more, both narrower and broader.</w:t>
      </w:r>
    </w:p>
    <w:p w14:paraId="3E484A62" w14:textId="77777777" w:rsidR="007900A0" w:rsidRPr="004A7A0B" w:rsidRDefault="007900A0" w:rsidP="007900A0">
      <w:pPr>
        <w:rPr>
          <w:sz w:val="16"/>
        </w:rPr>
      </w:pPr>
      <w:r w:rsidRPr="004A7A0B">
        <w:rPr>
          <w:rStyle w:val="StyleUnderline"/>
        </w:rPr>
        <w:t>SB 1047 instigated fundamental questions abou</w:t>
      </w:r>
      <w:r w:rsidRPr="004A7A0B">
        <w:rPr>
          <w:sz w:val="16"/>
        </w:rPr>
        <w:t xml:space="preserve">t </w:t>
      </w:r>
      <w:r w:rsidRPr="004A7A0B">
        <w:rPr>
          <w:rStyle w:val="StyleUnderline"/>
        </w:rPr>
        <w:t xml:space="preserve">whether AI systems pose </w:t>
      </w:r>
      <w:r w:rsidRPr="004A7A0B">
        <w:rPr>
          <w:rStyle w:val="Emphasis"/>
        </w:rPr>
        <w:t>catastrophic risks</w:t>
      </w:r>
      <w:r w:rsidRPr="004A7A0B">
        <w:rPr>
          <w:sz w:val="16"/>
        </w:rPr>
        <w:t xml:space="preserve"> </w:t>
      </w:r>
      <w:r w:rsidRPr="004A7A0B">
        <w:rPr>
          <w:rStyle w:val="StyleUnderline"/>
        </w:rPr>
        <w:t>and</w:t>
      </w:r>
      <w:r w:rsidRPr="004A7A0B">
        <w:rPr>
          <w:sz w:val="16"/>
        </w:rPr>
        <w:t xml:space="preserve">, if so, </w:t>
      </w:r>
      <w:r w:rsidRPr="004A7A0B">
        <w:rPr>
          <w:rStyle w:val="Emphasis"/>
        </w:rPr>
        <w:t>how to regulate</w:t>
      </w:r>
      <w:r w:rsidRPr="004A7A0B">
        <w:rPr>
          <w:sz w:val="16"/>
        </w:rPr>
        <w:t xml:space="preserve"> </w:t>
      </w:r>
      <w:r w:rsidRPr="004A7A0B">
        <w:rPr>
          <w:rStyle w:val="StyleUnderline"/>
        </w:rPr>
        <w:t xml:space="preserve">such systems </w:t>
      </w:r>
      <w:r w:rsidRPr="004A7A0B">
        <w:rPr>
          <w:rStyle w:val="Emphasis"/>
        </w:rPr>
        <w:t>without stifling innovation</w:t>
      </w:r>
      <w:r w:rsidRPr="004A7A0B">
        <w:rPr>
          <w:sz w:val="16"/>
        </w:rPr>
        <w:t xml:space="preserve">. 275 </w:t>
      </w:r>
      <w:r w:rsidRPr="004A7A0B">
        <w:rPr>
          <w:rStyle w:val="StyleUnderline"/>
        </w:rPr>
        <w:t xml:space="preserve">It also forced </w:t>
      </w:r>
      <w:r w:rsidRPr="004A7A0B">
        <w:rPr>
          <w:rStyle w:val="Emphasis"/>
        </w:rPr>
        <w:t>debates</w:t>
      </w:r>
      <w:r w:rsidRPr="004A7A0B">
        <w:rPr>
          <w:rStyle w:val="StyleUnderline"/>
        </w:rPr>
        <w:t xml:space="preserve"> about risk allocation</w:t>
      </w:r>
      <w:r w:rsidRPr="004A7A0B">
        <w:rPr>
          <w:sz w:val="16"/>
        </w:rPr>
        <w:t xml:space="preserve">, </w:t>
      </w:r>
      <w:r w:rsidRPr="004A7A0B">
        <w:rPr>
          <w:rStyle w:val="StyleUnderline"/>
        </w:rPr>
        <w:t>accountability</w:t>
      </w:r>
      <w:r w:rsidRPr="004A7A0B">
        <w:rPr>
          <w:sz w:val="16"/>
        </w:rPr>
        <w:t xml:space="preserve">, </w:t>
      </w:r>
      <w:r w:rsidRPr="004A7A0B">
        <w:rPr>
          <w:rStyle w:val="StyleUnderline"/>
        </w:rPr>
        <w:t>and regulatory design</w:t>
      </w:r>
      <w:r w:rsidRPr="004A7A0B">
        <w:rPr>
          <w:sz w:val="16"/>
        </w:rPr>
        <w:t xml:space="preserve">.276 </w:t>
      </w:r>
      <w:r w:rsidRPr="004A7A0B">
        <w:rPr>
          <w:rStyle w:val="StyleUnderline"/>
        </w:rPr>
        <w:t>Meanwhile, supporters of the bill were</w:t>
      </w:r>
      <w:r w:rsidRPr="004A7A0B">
        <w:rPr>
          <w:sz w:val="16"/>
        </w:rPr>
        <w:t xml:space="preserve"> </w:t>
      </w:r>
      <w:r w:rsidRPr="004A7A0B">
        <w:rPr>
          <w:rStyle w:val="Emphasis"/>
        </w:rPr>
        <w:t>pressed to justify</w:t>
      </w:r>
      <w:r w:rsidRPr="004A7A0B">
        <w:rPr>
          <w:sz w:val="16"/>
        </w:rPr>
        <w:t xml:space="preserve"> </w:t>
      </w:r>
      <w:r w:rsidRPr="004A7A0B">
        <w:rPr>
          <w:rStyle w:val="StyleUnderline"/>
        </w:rPr>
        <w:t>why regulation of speculative</w:t>
      </w:r>
      <w:r w:rsidRPr="004A7A0B">
        <w:rPr>
          <w:sz w:val="16"/>
        </w:rPr>
        <w:t xml:space="preserve"> </w:t>
      </w:r>
      <w:r w:rsidRPr="004A7A0B">
        <w:rPr>
          <w:rStyle w:val="StyleUnderline"/>
        </w:rPr>
        <w:t xml:space="preserve">risks was necessary now and why </w:t>
      </w:r>
      <w:r w:rsidRPr="004A7A0B">
        <w:rPr>
          <w:rStyle w:val="Emphasis"/>
        </w:rPr>
        <w:t>existing laws</w:t>
      </w:r>
      <w:r w:rsidRPr="004A7A0B">
        <w:rPr>
          <w:sz w:val="16"/>
        </w:rPr>
        <w:t xml:space="preserve">, such as tort law, </w:t>
      </w:r>
      <w:r w:rsidRPr="004A7A0B">
        <w:rPr>
          <w:rStyle w:val="Emphasis"/>
        </w:rPr>
        <w:t>would not suffice</w:t>
      </w:r>
      <w:r w:rsidRPr="004A7A0B">
        <w:rPr>
          <w:sz w:val="16"/>
        </w:rPr>
        <w:t xml:space="preserve"> </w:t>
      </w:r>
      <w:r w:rsidRPr="004A7A0B">
        <w:rPr>
          <w:rStyle w:val="StyleUnderline"/>
        </w:rPr>
        <w:t xml:space="preserve">to compensate for </w:t>
      </w:r>
      <w:r w:rsidRPr="004A7A0B">
        <w:rPr>
          <w:rStyle w:val="Emphasis"/>
        </w:rPr>
        <w:t>catastrophic harm</w:t>
      </w:r>
      <w:r w:rsidRPr="004A7A0B">
        <w:rPr>
          <w:sz w:val="16"/>
        </w:rPr>
        <w:t xml:space="preserve"> </w:t>
      </w:r>
      <w:r w:rsidRPr="004A7A0B">
        <w:rPr>
          <w:rStyle w:val="StyleUnderline"/>
        </w:rPr>
        <w:t>that might occur</w:t>
      </w:r>
      <w:r w:rsidRPr="004A7A0B">
        <w:rPr>
          <w:sz w:val="16"/>
        </w:rPr>
        <w:t>.277</w:t>
      </w:r>
    </w:p>
    <w:p w14:paraId="765A7926" w14:textId="77777777" w:rsidR="007900A0" w:rsidRPr="004A7A0B" w:rsidRDefault="007900A0" w:rsidP="007900A0">
      <w:pPr>
        <w:rPr>
          <w:sz w:val="16"/>
        </w:rPr>
      </w:pPr>
      <w:r w:rsidRPr="004A7A0B">
        <w:rPr>
          <w:rStyle w:val="StyleUnderline"/>
        </w:rPr>
        <w:t>SB 1047</w:t>
      </w:r>
      <w:r w:rsidRPr="004A7A0B">
        <w:rPr>
          <w:sz w:val="16"/>
        </w:rPr>
        <w:t xml:space="preserve"> also </w:t>
      </w:r>
      <w:r w:rsidRPr="004A7A0B">
        <w:rPr>
          <w:rStyle w:val="StyleUnderline"/>
        </w:rPr>
        <w:t xml:space="preserve">brought AI federalism into </w:t>
      </w:r>
      <w:r w:rsidRPr="004A7A0B">
        <w:rPr>
          <w:rStyle w:val="Emphasis"/>
        </w:rPr>
        <w:t>sharper focus</w:t>
      </w:r>
      <w:r w:rsidRPr="004A7A0B">
        <w:rPr>
          <w:sz w:val="16"/>
        </w:rPr>
        <w:t xml:space="preserve">.278 </w:t>
      </w:r>
      <w:r w:rsidRPr="004A7A0B">
        <w:rPr>
          <w:rStyle w:val="StyleUnderline"/>
        </w:rPr>
        <w:t xml:space="preserve">Several of the </w:t>
      </w:r>
      <w:r w:rsidRPr="004A7A0B">
        <w:rPr>
          <w:rStyle w:val="Emphasis"/>
        </w:rPr>
        <w:t>leading AI labs argued</w:t>
      </w:r>
      <w:r w:rsidRPr="004A7A0B">
        <w:rPr>
          <w:rStyle w:val="StyleUnderline"/>
        </w:rPr>
        <w:t xml:space="preserve"> that </w:t>
      </w:r>
      <w:r w:rsidRPr="004A7A0B">
        <w:rPr>
          <w:rStyle w:val="Emphasis"/>
        </w:rPr>
        <w:t>AI safety is a national</w:t>
      </w:r>
      <w:r w:rsidRPr="004A7A0B">
        <w:rPr>
          <w:rStyle w:val="StyleUnderline"/>
        </w:rPr>
        <w:t xml:space="preserve"> security </w:t>
      </w:r>
      <w:r w:rsidRPr="004A7A0B">
        <w:rPr>
          <w:rStyle w:val="Emphasis"/>
        </w:rPr>
        <w:t>issue</w:t>
      </w:r>
      <w:r w:rsidRPr="004A7A0B">
        <w:rPr>
          <w:rStyle w:val="StyleUnderline"/>
        </w:rPr>
        <w:t xml:space="preserve"> that should be regulated by the federal government</w:t>
      </w:r>
      <w:r w:rsidRPr="004A7A0B">
        <w:rPr>
          <w:sz w:val="16"/>
        </w:rPr>
        <w:t xml:space="preserve">, </w:t>
      </w:r>
      <w:r w:rsidRPr="004A7A0B">
        <w:rPr>
          <w:rStyle w:val="StyleUnderline"/>
        </w:rPr>
        <w:t>not states</w:t>
      </w:r>
      <w:r w:rsidRPr="004A7A0B">
        <w:rPr>
          <w:sz w:val="16"/>
        </w:rPr>
        <w:t xml:space="preserve">.279 Moreover, in a rare display, California’s representatives in the U.S. Congress wrote open letters to the bill’s sponsor, state Senator Scott Weiner, urging him to pull the plug on SB 1047 as it was heading to Governor Gavin Newsom’s desk.280   </w:t>
      </w:r>
      <w:r w:rsidRPr="004A7A0B">
        <w:rPr>
          <w:rStyle w:val="StyleUnderline"/>
        </w:rPr>
        <w:t xml:space="preserve">Senator Weiner </w:t>
      </w:r>
      <w:r w:rsidRPr="004A7A0B">
        <w:rPr>
          <w:rStyle w:val="Emphasis"/>
        </w:rPr>
        <w:t>clapped back</w:t>
      </w:r>
      <w:r w:rsidRPr="004A7A0B">
        <w:rPr>
          <w:sz w:val="16"/>
        </w:rPr>
        <w:t xml:space="preserve">. </w:t>
      </w:r>
      <w:r w:rsidRPr="004A7A0B">
        <w:rPr>
          <w:rStyle w:val="StyleUnderline"/>
        </w:rPr>
        <w:t>The assault on SB 1047</w:t>
      </w:r>
      <w:r w:rsidRPr="004A7A0B">
        <w:rPr>
          <w:sz w:val="16"/>
        </w:rPr>
        <w:t xml:space="preserve">, he argued, </w:t>
      </w:r>
      <w:r w:rsidRPr="004A7A0B">
        <w:rPr>
          <w:rStyle w:val="StyleUnderline"/>
        </w:rPr>
        <w:t>only</w:t>
      </w:r>
      <w:r w:rsidRPr="004A7A0B">
        <w:rPr>
          <w:sz w:val="16"/>
        </w:rPr>
        <w:t xml:space="preserve"> </w:t>
      </w:r>
      <w:r w:rsidRPr="004A7A0B">
        <w:rPr>
          <w:rStyle w:val="Emphasis"/>
        </w:rPr>
        <w:t>reinforced the need for it</w:t>
      </w:r>
      <w:r w:rsidRPr="004A7A0B">
        <w:rPr>
          <w:sz w:val="16"/>
        </w:rPr>
        <w:t>: “</w:t>
      </w:r>
      <w:r w:rsidRPr="004A7A0B">
        <w:rPr>
          <w:rStyle w:val="StyleUnderline"/>
        </w:rPr>
        <w:t>With Congress</w:t>
      </w:r>
      <w:r w:rsidRPr="004A7A0B">
        <w:rPr>
          <w:sz w:val="16"/>
        </w:rPr>
        <w:t xml:space="preserve"> </w:t>
      </w:r>
      <w:r w:rsidRPr="004A7A0B">
        <w:rPr>
          <w:rStyle w:val="Emphasis"/>
        </w:rPr>
        <w:t>gridlocked</w:t>
      </w:r>
      <w:r w:rsidRPr="004A7A0B">
        <w:rPr>
          <w:sz w:val="16"/>
        </w:rPr>
        <w:t xml:space="preserve"> </w:t>
      </w:r>
      <w:r w:rsidRPr="004A7A0B">
        <w:rPr>
          <w:rStyle w:val="StyleUnderline"/>
        </w:rPr>
        <w:t>over AI regulation</w:t>
      </w:r>
      <w:r w:rsidRPr="004A7A0B">
        <w:rPr>
          <w:sz w:val="16"/>
        </w:rPr>
        <w:t xml:space="preserve"> ... </w:t>
      </w:r>
      <w:r w:rsidRPr="004A7A0B">
        <w:rPr>
          <w:rStyle w:val="StyleUnderline"/>
        </w:rPr>
        <w:t xml:space="preserve">California </w:t>
      </w:r>
      <w:r w:rsidRPr="004A7A0B">
        <w:rPr>
          <w:rStyle w:val="Emphasis"/>
        </w:rPr>
        <w:t>must act</w:t>
      </w:r>
      <w:r w:rsidRPr="004A7A0B">
        <w:rPr>
          <w:sz w:val="16"/>
        </w:rPr>
        <w:t xml:space="preserve"> </w:t>
      </w:r>
      <w:r w:rsidRPr="004A7A0B">
        <w:rPr>
          <w:rStyle w:val="StyleUnderline"/>
        </w:rPr>
        <w:t>to get ahead of the foreseeable risks presented by rapidly</w:t>
      </w:r>
      <w:r w:rsidRPr="004A7A0B">
        <w:rPr>
          <w:sz w:val="16"/>
        </w:rPr>
        <w:t xml:space="preserve"> </w:t>
      </w:r>
      <w:r w:rsidRPr="004A7A0B">
        <w:rPr>
          <w:rStyle w:val="StyleUnderline"/>
        </w:rPr>
        <w:t xml:space="preserve">advancing AI while also </w:t>
      </w:r>
      <w:r w:rsidRPr="004A7A0B">
        <w:rPr>
          <w:rStyle w:val="Emphasis"/>
        </w:rPr>
        <w:t>fostering innovation</w:t>
      </w:r>
      <w:r w:rsidRPr="004A7A0B">
        <w:rPr>
          <w:sz w:val="16"/>
        </w:rPr>
        <w:t>.”</w:t>
      </w:r>
    </w:p>
    <w:p w14:paraId="07E6A80F" w14:textId="77777777" w:rsidR="007900A0" w:rsidRPr="004A7A0B" w:rsidRDefault="007900A0" w:rsidP="007900A0">
      <w:pPr>
        <w:rPr>
          <w:sz w:val="16"/>
        </w:rPr>
      </w:pPr>
      <w:r w:rsidRPr="004A7A0B">
        <w:rPr>
          <w:sz w:val="16"/>
        </w:rPr>
        <w:t xml:space="preserve">Governor Newsom’s veto statement agreed on this point, stating: “[A] </w:t>
      </w:r>
      <w:r w:rsidRPr="004A7A0B">
        <w:rPr>
          <w:rStyle w:val="StyleUnderline"/>
        </w:rPr>
        <w:t xml:space="preserve">California-only approach may </w:t>
      </w:r>
      <w:r w:rsidRPr="004A7A0B">
        <w:rPr>
          <w:rStyle w:val="Emphasis"/>
        </w:rPr>
        <w:t>well be warranted</w:t>
      </w:r>
      <w:r w:rsidRPr="004A7A0B">
        <w:rPr>
          <w:sz w:val="16"/>
        </w:rPr>
        <w:t xml:space="preserve">, </w:t>
      </w:r>
      <w:r w:rsidRPr="004A7A0B">
        <w:rPr>
          <w:rStyle w:val="StyleUnderline"/>
        </w:rPr>
        <w:t xml:space="preserve">especially </w:t>
      </w:r>
      <w:r w:rsidRPr="004A7A0B">
        <w:rPr>
          <w:rStyle w:val="Emphasis"/>
        </w:rPr>
        <w:t>absent federal action</w:t>
      </w:r>
      <w:r w:rsidRPr="004A7A0B">
        <w:rPr>
          <w:sz w:val="16"/>
        </w:rPr>
        <w:t xml:space="preserve"> </w:t>
      </w:r>
      <w:r w:rsidRPr="004A7A0B">
        <w:rPr>
          <w:rStyle w:val="StyleUnderline"/>
        </w:rPr>
        <w:t>by Congress.”</w:t>
      </w:r>
      <w:r w:rsidRPr="004A7A0B">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36CA07AA" w14:textId="77777777" w:rsidR="007900A0" w:rsidRPr="004A7A0B" w:rsidRDefault="007900A0" w:rsidP="007900A0">
      <w:pPr>
        <w:rPr>
          <w:sz w:val="16"/>
        </w:rPr>
      </w:pPr>
      <w:r w:rsidRPr="004A7A0B">
        <w:rPr>
          <w:rStyle w:val="StyleUnderline"/>
        </w:rPr>
        <w:t>If not California</w:t>
      </w:r>
      <w:r w:rsidRPr="004A7A0B">
        <w:rPr>
          <w:sz w:val="16"/>
        </w:rPr>
        <w:t xml:space="preserve">, then </w:t>
      </w:r>
      <w:r w:rsidRPr="004A7A0B">
        <w:rPr>
          <w:rStyle w:val="Emphasis"/>
        </w:rPr>
        <w:t>New York</w:t>
      </w:r>
      <w:r w:rsidRPr="004A7A0B">
        <w:rPr>
          <w:rStyle w:val="StyleUnderline"/>
        </w:rPr>
        <w:t xml:space="preserve"> may be the first to enact an </w:t>
      </w:r>
      <w:r w:rsidRPr="004A7A0B">
        <w:rPr>
          <w:rStyle w:val="Emphasis"/>
        </w:rPr>
        <w:t>AI safety bill</w:t>
      </w:r>
      <w:r w:rsidRPr="004A7A0B">
        <w:rPr>
          <w:sz w:val="16"/>
        </w:rPr>
        <w:t xml:space="preserve">. Like SB 1047, </w:t>
      </w:r>
      <w:r w:rsidRPr="00844650">
        <w:rPr>
          <w:rStyle w:val="StyleUnderline"/>
          <w:highlight w:val="yellow"/>
        </w:rPr>
        <w:t>New York’s</w:t>
      </w:r>
      <w:r w:rsidRPr="004A7A0B">
        <w:rPr>
          <w:rStyle w:val="StyleUnderline"/>
        </w:rPr>
        <w:t xml:space="preserve"> Responsible AI Safety and Education</w:t>
      </w:r>
      <w:r w:rsidRPr="004A7A0B">
        <w:rPr>
          <w:sz w:val="16"/>
        </w:rPr>
        <w:t xml:space="preserve"> (</w:t>
      </w:r>
      <w:r w:rsidRPr="00844650">
        <w:rPr>
          <w:rStyle w:val="Emphasis"/>
          <w:highlight w:val="yellow"/>
        </w:rPr>
        <w:t>RAISE</w:t>
      </w:r>
      <w:r w:rsidRPr="004A7A0B">
        <w:rPr>
          <w:sz w:val="16"/>
        </w:rPr>
        <w:t xml:space="preserve">) </w:t>
      </w:r>
      <w:r w:rsidRPr="004A7A0B">
        <w:rPr>
          <w:rStyle w:val="Emphasis"/>
        </w:rPr>
        <w:t>Act</w:t>
      </w:r>
      <w:r w:rsidRPr="004A7A0B">
        <w:rPr>
          <w:sz w:val="16"/>
        </w:rPr>
        <w:t xml:space="preserve"> </w:t>
      </w:r>
      <w:r w:rsidRPr="00844650">
        <w:rPr>
          <w:rStyle w:val="StyleUnderline"/>
          <w:highlight w:val="yellow"/>
        </w:rPr>
        <w:t>targets developers</w:t>
      </w:r>
      <w:r w:rsidRPr="004A7A0B">
        <w:rPr>
          <w:rStyle w:val="StyleUnderline"/>
        </w:rPr>
        <w:t xml:space="preserve"> of </w:t>
      </w:r>
      <w:r w:rsidRPr="004A7A0B">
        <w:rPr>
          <w:rStyle w:val="Emphasis"/>
        </w:rPr>
        <w:t>large-scale AI models</w:t>
      </w:r>
      <w:r w:rsidRPr="004A7A0B">
        <w:rPr>
          <w:rStyle w:val="StyleUnderline"/>
        </w:rPr>
        <w:t>.</w:t>
      </w:r>
      <w:r w:rsidRPr="004A7A0B">
        <w:rPr>
          <w:sz w:val="16"/>
        </w:rPr>
        <w:t xml:space="preserve"> </w:t>
      </w:r>
      <w:r w:rsidRPr="004A7A0B">
        <w:rPr>
          <w:rStyle w:val="StyleUnderline"/>
        </w:rPr>
        <w:t xml:space="preserve">It </w:t>
      </w:r>
      <w:r w:rsidRPr="00844650">
        <w:rPr>
          <w:rStyle w:val="StyleUnderline"/>
          <w:highlight w:val="yellow"/>
        </w:rPr>
        <w:t>mandates</w:t>
      </w:r>
      <w:r w:rsidRPr="004A7A0B">
        <w:rPr>
          <w:rStyle w:val="StyleUnderline"/>
        </w:rPr>
        <w:t xml:space="preserve"> the creation of </w:t>
      </w:r>
      <w:r w:rsidRPr="004A7A0B">
        <w:rPr>
          <w:rStyle w:val="Emphasis"/>
        </w:rPr>
        <w:t xml:space="preserve">comprehensive </w:t>
      </w:r>
      <w:r w:rsidRPr="00844650">
        <w:rPr>
          <w:rStyle w:val="Emphasis"/>
          <w:highlight w:val="yellow"/>
        </w:rPr>
        <w:t>safety plans</w:t>
      </w:r>
      <w:r w:rsidRPr="00844650">
        <w:rPr>
          <w:sz w:val="16"/>
          <w:highlight w:val="yellow"/>
        </w:rPr>
        <w:t xml:space="preserve"> </w:t>
      </w:r>
      <w:r w:rsidRPr="00844650">
        <w:rPr>
          <w:rStyle w:val="StyleUnderline"/>
          <w:highlight w:val="yellow"/>
        </w:rPr>
        <w:t>to prevent</w:t>
      </w:r>
      <w:r w:rsidRPr="004A7A0B">
        <w:rPr>
          <w:rStyle w:val="StyleUnderline"/>
        </w:rPr>
        <w:t xml:space="preserve"> “critical harm</w:t>
      </w:r>
      <w:r w:rsidRPr="004A7A0B">
        <w:rPr>
          <w:sz w:val="16"/>
        </w:rPr>
        <w:t xml:space="preserve">,” </w:t>
      </w:r>
      <w:r w:rsidRPr="004A7A0B">
        <w:rPr>
          <w:rStyle w:val="StyleUnderline"/>
        </w:rPr>
        <w:t>defined as</w:t>
      </w:r>
      <w:r w:rsidRPr="004A7A0B">
        <w:rPr>
          <w:sz w:val="16"/>
        </w:rPr>
        <w:t xml:space="preserve"> </w:t>
      </w:r>
      <w:r w:rsidRPr="004A7A0B">
        <w:rPr>
          <w:rStyle w:val="Emphasis"/>
        </w:rPr>
        <w:t>catastrophic events</w:t>
      </w:r>
      <w:r w:rsidRPr="004A7A0B">
        <w:rPr>
          <w:sz w:val="16"/>
        </w:rPr>
        <w:t xml:space="preserve"> </w:t>
      </w:r>
      <w:r w:rsidRPr="004A7A0B">
        <w:rPr>
          <w:rStyle w:val="StyleUnderline"/>
        </w:rPr>
        <w:t xml:space="preserve">causing substantial </w:t>
      </w:r>
      <w:r w:rsidRPr="00844650">
        <w:rPr>
          <w:rStyle w:val="StyleUnderline"/>
          <w:highlight w:val="yellow"/>
        </w:rPr>
        <w:t>fatalities or</w:t>
      </w:r>
      <w:r w:rsidRPr="004A7A0B">
        <w:rPr>
          <w:rStyle w:val="StyleUnderline"/>
        </w:rPr>
        <w:t xml:space="preserve"> </w:t>
      </w:r>
      <w:r w:rsidRPr="004A7A0B">
        <w:rPr>
          <w:rStyle w:val="Emphasis"/>
        </w:rPr>
        <w:t xml:space="preserve">severe economic </w:t>
      </w:r>
      <w:r w:rsidRPr="00844650">
        <w:rPr>
          <w:rStyle w:val="Emphasis"/>
          <w:highlight w:val="yellow"/>
        </w:rPr>
        <w:t>damage</w:t>
      </w:r>
      <w:r w:rsidRPr="004A7A0B">
        <w:rPr>
          <w:sz w:val="16"/>
        </w:rPr>
        <w:t xml:space="preserve">. </w:t>
      </w:r>
      <w:r w:rsidRPr="004A7A0B">
        <w:rPr>
          <w:rStyle w:val="StyleUnderline"/>
        </w:rPr>
        <w:t xml:space="preserve">Developers would be required to conduct </w:t>
      </w:r>
      <w:r w:rsidRPr="004A7A0B">
        <w:rPr>
          <w:rStyle w:val="Emphasis"/>
        </w:rPr>
        <w:t>thorough risk assessments</w:t>
      </w:r>
      <w:r w:rsidRPr="004A7A0B">
        <w:rPr>
          <w:sz w:val="16"/>
        </w:rPr>
        <w:t xml:space="preserve"> </w:t>
      </w:r>
      <w:r w:rsidRPr="004A7A0B">
        <w:rPr>
          <w:rStyle w:val="StyleUnderline"/>
        </w:rPr>
        <w:t xml:space="preserve">and </w:t>
      </w:r>
      <w:r w:rsidRPr="004A7A0B">
        <w:rPr>
          <w:rStyle w:val="Emphasis"/>
        </w:rPr>
        <w:t>report</w:t>
      </w:r>
      <w:r w:rsidRPr="004A7A0B">
        <w:rPr>
          <w:rStyle w:val="StyleUnderline"/>
        </w:rPr>
        <w:t xml:space="preserve"> any significant</w:t>
      </w:r>
      <w:r w:rsidRPr="004A7A0B">
        <w:rPr>
          <w:sz w:val="16"/>
        </w:rPr>
        <w:t xml:space="preserve"> </w:t>
      </w:r>
      <w:r w:rsidRPr="004A7A0B">
        <w:rPr>
          <w:rStyle w:val="Emphasis"/>
        </w:rPr>
        <w:t>safety incidents</w:t>
      </w:r>
      <w:r w:rsidRPr="004A7A0B">
        <w:rPr>
          <w:sz w:val="16"/>
        </w:rPr>
        <w:t xml:space="preserve"> </w:t>
      </w:r>
      <w:r w:rsidRPr="004A7A0B">
        <w:rPr>
          <w:rStyle w:val="StyleUnderline"/>
        </w:rPr>
        <w:t xml:space="preserve">to the state and would be </w:t>
      </w:r>
      <w:r w:rsidRPr="004A7A0B">
        <w:rPr>
          <w:rStyle w:val="Emphasis"/>
        </w:rPr>
        <w:t>overseen</w:t>
      </w:r>
      <w:r w:rsidRPr="004A7A0B">
        <w:rPr>
          <w:sz w:val="16"/>
        </w:rPr>
        <w:t xml:space="preserve"> </w:t>
      </w:r>
      <w:r w:rsidRPr="004A7A0B">
        <w:rPr>
          <w:rStyle w:val="StyleUnderline"/>
        </w:rPr>
        <w:t xml:space="preserve">by state officials with </w:t>
      </w:r>
      <w:r w:rsidRPr="004A7A0B">
        <w:rPr>
          <w:rStyle w:val="Emphasis"/>
        </w:rPr>
        <w:t>no private right of action</w:t>
      </w:r>
      <w:r w:rsidRPr="004A7A0B">
        <w:rPr>
          <w:sz w:val="16"/>
        </w:rPr>
        <w:t>. [At the time of this writing, the Act awaits Governor Hochul’s approval or veto.]</w:t>
      </w:r>
    </w:p>
    <w:p w14:paraId="7F94D1C8" w14:textId="77777777" w:rsidR="007900A0" w:rsidRPr="004A7A0B" w:rsidRDefault="007900A0" w:rsidP="007900A0">
      <w:pPr>
        <w:rPr>
          <w:rStyle w:val="Emphasis"/>
        </w:rPr>
      </w:pPr>
      <w:r w:rsidRPr="004A7A0B">
        <w:rPr>
          <w:rStyle w:val="Emphasis"/>
        </w:rPr>
        <w:t>&lt;&lt;PARAGRAPH INTEGRITY PAUSES&gt;&gt;</w:t>
      </w:r>
    </w:p>
    <w:p w14:paraId="0B40DB5F" w14:textId="77777777" w:rsidR="007900A0" w:rsidRPr="004A7A0B" w:rsidRDefault="007900A0" w:rsidP="007900A0">
      <w:pPr>
        <w:rPr>
          <w:sz w:val="16"/>
          <w:szCs w:val="6"/>
        </w:rPr>
      </w:pPr>
      <w:r w:rsidRPr="004A7A0B">
        <w:rPr>
          <w:sz w:val="16"/>
          <w:szCs w:val="6"/>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522C8CC6" w14:textId="77777777" w:rsidR="007900A0" w:rsidRPr="004A7A0B" w:rsidRDefault="007900A0" w:rsidP="007900A0">
      <w:pPr>
        <w:rPr>
          <w:rStyle w:val="Emphasis"/>
        </w:rPr>
      </w:pPr>
      <w:r w:rsidRPr="004A7A0B">
        <w:rPr>
          <w:rStyle w:val="Emphasis"/>
        </w:rPr>
        <w:t>&lt;&lt;PARAGRAPH INTEGRITY RESUMES&gt;&gt;</w:t>
      </w:r>
    </w:p>
    <w:p w14:paraId="122169CA" w14:textId="77777777" w:rsidR="007900A0" w:rsidRPr="004A7A0B" w:rsidRDefault="007900A0" w:rsidP="007900A0">
      <w:pPr>
        <w:rPr>
          <w:sz w:val="16"/>
        </w:rPr>
      </w:pPr>
      <w:r w:rsidRPr="004A7A0B">
        <w:rPr>
          <w:rStyle w:val="StyleUnderline"/>
        </w:rPr>
        <w:t xml:space="preserve">If the aim of AI governance is to </w:t>
      </w:r>
      <w:r w:rsidRPr="004A7A0B">
        <w:rPr>
          <w:rStyle w:val="Emphasis"/>
        </w:rPr>
        <w:t>maximize the benefits</w:t>
      </w:r>
      <w:r w:rsidRPr="004A7A0B">
        <w:rPr>
          <w:sz w:val="16"/>
        </w:rPr>
        <w:t xml:space="preserve"> </w:t>
      </w:r>
      <w:r w:rsidRPr="004A7A0B">
        <w:rPr>
          <w:rStyle w:val="StyleUnderline"/>
        </w:rPr>
        <w:t>and</w:t>
      </w:r>
      <w:r w:rsidRPr="004A7A0B">
        <w:rPr>
          <w:sz w:val="16"/>
        </w:rPr>
        <w:t xml:space="preserve"> </w:t>
      </w:r>
      <w:r w:rsidRPr="004A7A0B">
        <w:rPr>
          <w:rStyle w:val="Emphasis"/>
        </w:rPr>
        <w:t>minimize the harms</w:t>
      </w:r>
      <w:r w:rsidRPr="004A7A0B">
        <w:rPr>
          <w:sz w:val="16"/>
        </w:rPr>
        <w:t xml:space="preserve"> </w:t>
      </w:r>
      <w:r w:rsidRPr="004A7A0B">
        <w:rPr>
          <w:rStyle w:val="StyleUnderline"/>
        </w:rPr>
        <w:t>of AI technologies</w:t>
      </w:r>
      <w:r w:rsidRPr="004A7A0B">
        <w:rPr>
          <w:sz w:val="16"/>
        </w:rPr>
        <w:t xml:space="preserve">, </w:t>
      </w:r>
      <w:r w:rsidRPr="004A7A0B">
        <w:rPr>
          <w:rStyle w:val="StyleUnderline"/>
        </w:rPr>
        <w:t xml:space="preserve">then </w:t>
      </w:r>
      <w:r w:rsidRPr="004A7A0B">
        <w:rPr>
          <w:rStyle w:val="Emphasis"/>
        </w:rPr>
        <w:t>we will need all that federalism offers</w:t>
      </w:r>
      <w:r w:rsidRPr="004A7A0B">
        <w:rPr>
          <w:sz w:val="16"/>
        </w:rPr>
        <w:t xml:space="preserve">. Although not without its drawbacks, </w:t>
      </w:r>
      <w:r w:rsidRPr="004A7A0B">
        <w:rPr>
          <w:rStyle w:val="StyleUnderline"/>
        </w:rPr>
        <w:t xml:space="preserve">federalism offers a </w:t>
      </w:r>
      <w:r w:rsidRPr="004A7A0B">
        <w:rPr>
          <w:rStyle w:val="Emphasis"/>
        </w:rPr>
        <w:t>range of values</w:t>
      </w:r>
      <w:r w:rsidRPr="004A7A0B">
        <w:rPr>
          <w:rStyle w:val="StyleUnderline"/>
        </w:rPr>
        <w:t xml:space="preserve"> to a well-functioning democracy </w:t>
      </w:r>
      <w:r w:rsidRPr="004A7A0B">
        <w:rPr>
          <w:sz w:val="16"/>
        </w:rPr>
        <w:t xml:space="preserve">that are not reproducible or available in a fully centralized system. In the Supreme Court’s canonical articulation, </w:t>
      </w:r>
      <w:r w:rsidRPr="004A7A0B">
        <w:rPr>
          <w:rStyle w:val="StyleUnderline"/>
        </w:rPr>
        <w:t>federalism</w:t>
      </w:r>
      <w:r w:rsidRPr="004A7A0B">
        <w:rPr>
          <w:sz w:val="16"/>
        </w:rPr>
        <w:t xml:space="preserve"> “</w:t>
      </w:r>
      <w:r w:rsidRPr="004A7A0B">
        <w:rPr>
          <w:rStyle w:val="StyleUnderline"/>
        </w:rPr>
        <w:t>assures a decentralized government</w:t>
      </w:r>
      <w:r w:rsidRPr="004A7A0B">
        <w:rPr>
          <w:sz w:val="16"/>
        </w:rPr>
        <w:t xml:space="preserve"> that will be more </w:t>
      </w:r>
      <w:r w:rsidRPr="004A7A0B">
        <w:rPr>
          <w:rStyle w:val="StyleUnderline"/>
        </w:rPr>
        <w:t>sensitive</w:t>
      </w:r>
      <w:r w:rsidRPr="004A7A0B">
        <w:rPr>
          <w:sz w:val="16"/>
        </w:rPr>
        <w:t xml:space="preserve"> </w:t>
      </w:r>
      <w:r w:rsidRPr="004A7A0B">
        <w:rPr>
          <w:rStyle w:val="StyleUnderline"/>
        </w:rPr>
        <w:t xml:space="preserve">to the </w:t>
      </w:r>
      <w:r w:rsidRPr="004A7A0B">
        <w:rPr>
          <w:rStyle w:val="Emphasis"/>
        </w:rPr>
        <w:t>diverse needs</w:t>
      </w:r>
      <w:r w:rsidRPr="004A7A0B">
        <w:rPr>
          <w:sz w:val="16"/>
        </w:rPr>
        <w:t xml:space="preserve"> </w:t>
      </w:r>
      <w:r w:rsidRPr="004A7A0B">
        <w:rPr>
          <w:rStyle w:val="StyleUnderline"/>
        </w:rPr>
        <w:t xml:space="preserve">of a </w:t>
      </w:r>
      <w:r w:rsidRPr="004A7A0B">
        <w:rPr>
          <w:rStyle w:val="Emphasis"/>
        </w:rPr>
        <w:t>heterogeneous society</w:t>
      </w:r>
      <w:r w:rsidRPr="004A7A0B">
        <w:rPr>
          <w:sz w:val="16"/>
        </w:rPr>
        <w:t xml:space="preserve">; </w:t>
      </w:r>
      <w:r w:rsidRPr="004A7A0B">
        <w:rPr>
          <w:rStyle w:val="StyleUnderline"/>
        </w:rPr>
        <w:t xml:space="preserve">it increases opportunity for </w:t>
      </w:r>
      <w:r w:rsidRPr="004A7A0B">
        <w:rPr>
          <w:rStyle w:val="Emphasis"/>
        </w:rPr>
        <w:t>citizen involvement</w:t>
      </w:r>
      <w:r w:rsidRPr="004A7A0B">
        <w:rPr>
          <w:sz w:val="16"/>
        </w:rPr>
        <w:t xml:space="preserve"> </w:t>
      </w:r>
      <w:r w:rsidRPr="004A7A0B">
        <w:rPr>
          <w:rStyle w:val="StyleUnderline"/>
        </w:rPr>
        <w:t>in democratic processes</w:t>
      </w:r>
      <w:r w:rsidRPr="004A7A0B">
        <w:rPr>
          <w:sz w:val="16"/>
        </w:rPr>
        <w:t xml:space="preserve">; </w:t>
      </w:r>
      <w:r w:rsidRPr="004A7A0B">
        <w:rPr>
          <w:rStyle w:val="StyleUnderline"/>
        </w:rPr>
        <w:t>it allows for more</w:t>
      </w:r>
      <w:r w:rsidRPr="004A7A0B">
        <w:rPr>
          <w:sz w:val="16"/>
        </w:rPr>
        <w:t xml:space="preserve"> </w:t>
      </w:r>
      <w:r w:rsidRPr="004A7A0B">
        <w:rPr>
          <w:rStyle w:val="Emphasis"/>
        </w:rPr>
        <w:t>innovation</w:t>
      </w:r>
      <w:r w:rsidRPr="004A7A0B">
        <w:rPr>
          <w:sz w:val="16"/>
        </w:rPr>
        <w:t xml:space="preserve"> </w:t>
      </w:r>
      <w:r w:rsidRPr="004A7A0B">
        <w:rPr>
          <w:rStyle w:val="StyleUnderline"/>
        </w:rPr>
        <w:t>and</w:t>
      </w:r>
      <w:r w:rsidRPr="004A7A0B">
        <w:rPr>
          <w:sz w:val="16"/>
        </w:rPr>
        <w:t xml:space="preserve"> </w:t>
      </w:r>
      <w:r w:rsidRPr="004A7A0B">
        <w:rPr>
          <w:rStyle w:val="Emphasis"/>
        </w:rPr>
        <w:t>experimentation</w:t>
      </w:r>
      <w:r w:rsidRPr="004A7A0B">
        <w:rPr>
          <w:sz w:val="16"/>
        </w:rPr>
        <w:t xml:space="preserve"> </w:t>
      </w:r>
      <w:r w:rsidRPr="004A7A0B">
        <w:rPr>
          <w:rStyle w:val="StyleUnderline"/>
        </w:rPr>
        <w:t>in government</w:t>
      </w:r>
      <w:r w:rsidRPr="004A7A0B">
        <w:rPr>
          <w:sz w:val="16"/>
        </w:rPr>
        <w:t xml:space="preserve">;” </w:t>
      </w:r>
      <w:r w:rsidRPr="004A7A0B">
        <w:rPr>
          <w:rStyle w:val="StyleUnderline"/>
        </w:rPr>
        <w:t>and it provides “a check on abuses of government</w:t>
      </w:r>
      <w:r w:rsidRPr="004A7A0B">
        <w:rPr>
          <w:sz w:val="16"/>
        </w:rPr>
        <w:t xml:space="preserve"> </w:t>
      </w:r>
      <w:r w:rsidRPr="004A7A0B">
        <w:rPr>
          <w:rStyle w:val="StyleUnderline"/>
        </w:rPr>
        <w:t>power</w:t>
      </w:r>
      <w:r w:rsidRPr="004A7A0B">
        <w:rPr>
          <w:sz w:val="16"/>
        </w:rPr>
        <w:t xml:space="preserve">."312 </w:t>
      </w:r>
      <w:r w:rsidRPr="004A7A0B">
        <w:rPr>
          <w:rStyle w:val="Emphasis"/>
        </w:rPr>
        <w:t>Whether</w:t>
      </w:r>
      <w:r w:rsidRPr="004A7A0B">
        <w:rPr>
          <w:rStyle w:val="StyleUnderline"/>
        </w:rPr>
        <w:t xml:space="preserve"> the values of </w:t>
      </w:r>
      <w:r w:rsidRPr="004A7A0B">
        <w:rPr>
          <w:rStyle w:val="Emphasis"/>
        </w:rPr>
        <w:t>federalism will be valued</w:t>
      </w:r>
      <w:r w:rsidRPr="004A7A0B">
        <w:rPr>
          <w:rStyle w:val="StyleUnderline"/>
        </w:rPr>
        <w:t xml:space="preserve"> in the AI era </w:t>
      </w:r>
      <w:r w:rsidRPr="004A7A0B">
        <w:rPr>
          <w:rStyle w:val="Emphasis"/>
        </w:rPr>
        <w:t>remains to be seen</w:t>
      </w:r>
      <w:r w:rsidRPr="004A7A0B">
        <w:rPr>
          <w:sz w:val="16"/>
        </w:rPr>
        <w:t xml:space="preserve">. But they have endured through other social, political, and technological transformations. At least for now, federalism offers much to celebrate in the dawning AI age.   </w:t>
      </w:r>
    </w:p>
    <w:p w14:paraId="26E42667" w14:textId="77777777" w:rsidR="007900A0" w:rsidRPr="004A7A0B" w:rsidRDefault="007900A0" w:rsidP="007900A0">
      <w:pPr>
        <w:rPr>
          <w:sz w:val="16"/>
        </w:rPr>
      </w:pPr>
      <w:r w:rsidRPr="004A7A0B">
        <w:rPr>
          <w:sz w:val="16"/>
        </w:rPr>
        <w:t xml:space="preserve">To start, </w:t>
      </w:r>
      <w:r w:rsidRPr="004A7A0B">
        <w:rPr>
          <w:rStyle w:val="StyleUnderline"/>
        </w:rPr>
        <w:t xml:space="preserve">the </w:t>
      </w:r>
      <w:r w:rsidRPr="00844650">
        <w:rPr>
          <w:rStyle w:val="StyleUnderline"/>
          <w:highlight w:val="yellow"/>
        </w:rPr>
        <w:t>political dynamics</w:t>
      </w:r>
      <w:r w:rsidRPr="004A7A0B">
        <w:rPr>
          <w:rStyle w:val="StyleUnderline"/>
        </w:rPr>
        <w:t xml:space="preserve"> of decentralized AI governance </w:t>
      </w:r>
      <w:r w:rsidRPr="00844650">
        <w:rPr>
          <w:rStyle w:val="StyleUnderline"/>
          <w:highlight w:val="yellow"/>
        </w:rPr>
        <w:t xml:space="preserve">can </w:t>
      </w:r>
      <w:r w:rsidRPr="00844650">
        <w:rPr>
          <w:rStyle w:val="Emphasis"/>
          <w:highlight w:val="yellow"/>
        </w:rPr>
        <w:t>accommodate</w:t>
      </w:r>
      <w:r w:rsidRPr="004A7A0B">
        <w:rPr>
          <w:rStyle w:val="StyleUnderline"/>
        </w:rPr>
        <w:t xml:space="preserve"> more</w:t>
      </w:r>
      <w:r w:rsidRPr="004A7A0B">
        <w:rPr>
          <w:sz w:val="16"/>
        </w:rPr>
        <w:t xml:space="preserve"> </w:t>
      </w:r>
      <w:r w:rsidRPr="00844650">
        <w:rPr>
          <w:rStyle w:val="StyleUnderline"/>
          <w:highlight w:val="yellow"/>
        </w:rPr>
        <w:t>political</w:t>
      </w:r>
      <w:r w:rsidRPr="00844650">
        <w:rPr>
          <w:rStyle w:val="Emphasis"/>
          <w:highlight w:val="yellow"/>
        </w:rPr>
        <w:t xml:space="preserve"> preferences</w:t>
      </w:r>
      <w:r w:rsidRPr="004A7A0B">
        <w:rPr>
          <w:sz w:val="16"/>
        </w:rPr>
        <w:t xml:space="preserve"> </w:t>
      </w:r>
      <w:r w:rsidRPr="004A7A0B">
        <w:rPr>
          <w:rStyle w:val="StyleUnderline"/>
        </w:rPr>
        <w:t>than a one-size-fits-all national approach</w:t>
      </w:r>
      <w:r w:rsidRPr="004A7A0B">
        <w:rPr>
          <w:sz w:val="16"/>
        </w:rPr>
        <w:t xml:space="preserve">. </w:t>
      </w:r>
      <w:r w:rsidRPr="004A7A0B">
        <w:rPr>
          <w:rStyle w:val="StyleUnderline"/>
        </w:rPr>
        <w:t>The</w:t>
      </w:r>
      <w:r w:rsidRPr="004A7A0B">
        <w:rPr>
          <w:sz w:val="16"/>
        </w:rPr>
        <w:t xml:space="preserve"> </w:t>
      </w:r>
      <w:r w:rsidRPr="00844650">
        <w:rPr>
          <w:rStyle w:val="Emphasis"/>
          <w:highlight w:val="yellow"/>
        </w:rPr>
        <w:t>diversity</w:t>
      </w:r>
      <w:r w:rsidRPr="004A7A0B">
        <w:rPr>
          <w:sz w:val="16"/>
        </w:rPr>
        <w:t xml:space="preserve"> </w:t>
      </w:r>
      <w:r w:rsidRPr="004A7A0B">
        <w:rPr>
          <w:rStyle w:val="StyleUnderline"/>
        </w:rPr>
        <w:t>of state approaches</w:t>
      </w:r>
      <w:r w:rsidRPr="004A7A0B">
        <w:rPr>
          <w:sz w:val="16"/>
        </w:rPr>
        <w:t xml:space="preserve"> also </w:t>
      </w:r>
      <w:r w:rsidRPr="00844650">
        <w:rPr>
          <w:rStyle w:val="StyleUnderline"/>
          <w:highlight w:val="yellow"/>
        </w:rPr>
        <w:t>allows for</w:t>
      </w:r>
      <w:r w:rsidRPr="004A7A0B">
        <w:rPr>
          <w:rStyle w:val="StyleUnderline"/>
        </w:rPr>
        <w:t xml:space="preserve"> </w:t>
      </w:r>
      <w:r w:rsidRPr="004A7A0B">
        <w:rPr>
          <w:sz w:val="16"/>
        </w:rPr>
        <w:t>a kind of</w:t>
      </w:r>
      <w:r w:rsidRPr="004A7A0B">
        <w:rPr>
          <w:rStyle w:val="StyleUnderline"/>
        </w:rPr>
        <w:t xml:space="preserve"> </w:t>
      </w:r>
      <w:r w:rsidRPr="004A7A0B">
        <w:rPr>
          <w:rStyle w:val="Emphasis"/>
        </w:rPr>
        <w:t xml:space="preserve">natural </w:t>
      </w:r>
      <w:r w:rsidRPr="00844650">
        <w:rPr>
          <w:rStyle w:val="Emphasis"/>
          <w:highlight w:val="yellow"/>
        </w:rPr>
        <w:t>experiment</w:t>
      </w:r>
      <w:r w:rsidRPr="004A7A0B">
        <w:rPr>
          <w:sz w:val="16"/>
        </w:rPr>
        <w:t xml:space="preserve"> </w:t>
      </w:r>
      <w:r w:rsidRPr="004A7A0B">
        <w:rPr>
          <w:rStyle w:val="StyleUnderline"/>
        </w:rPr>
        <w:t>in AI regulation</w:t>
      </w:r>
      <w:r w:rsidRPr="004A7A0B">
        <w:rPr>
          <w:sz w:val="16"/>
        </w:rPr>
        <w:t xml:space="preserve">. </w:t>
      </w:r>
      <w:r w:rsidRPr="004A7A0B">
        <w:rPr>
          <w:rStyle w:val="StyleUnderline"/>
        </w:rPr>
        <w:t>Not only do they provide occasions</w:t>
      </w:r>
      <w:r w:rsidRPr="004A7A0B">
        <w:rPr>
          <w:sz w:val="16"/>
        </w:rPr>
        <w:t xml:space="preserve"> </w:t>
      </w:r>
      <w:r w:rsidRPr="004A7A0B">
        <w:rPr>
          <w:rStyle w:val="StyleUnderline"/>
        </w:rPr>
        <w:t xml:space="preserve">to learn </w:t>
      </w:r>
      <w:r w:rsidRPr="004A7A0B">
        <w:rPr>
          <w:rStyle w:val="Emphasis"/>
        </w:rPr>
        <w:t>what works and does not</w:t>
      </w:r>
      <w:r w:rsidRPr="004A7A0B">
        <w:rPr>
          <w:sz w:val="16"/>
        </w:rPr>
        <w:t xml:space="preserve">, </w:t>
      </w:r>
      <w:r w:rsidRPr="004A7A0B">
        <w:rPr>
          <w:rStyle w:val="StyleUnderline"/>
        </w:rPr>
        <w:t>but also for whose</w:t>
      </w:r>
      <w:r w:rsidRPr="004A7A0B">
        <w:rPr>
          <w:sz w:val="16"/>
        </w:rPr>
        <w:t xml:space="preserve"> </w:t>
      </w:r>
      <w:r w:rsidRPr="004A7A0B">
        <w:rPr>
          <w:rStyle w:val="StyleUnderline"/>
        </w:rPr>
        <w:t>benefit</w:t>
      </w:r>
      <w:r w:rsidRPr="004A7A0B">
        <w:rPr>
          <w:sz w:val="16"/>
        </w:rPr>
        <w:t xml:space="preserve">, </w:t>
      </w:r>
      <w:r w:rsidRPr="004A7A0B">
        <w:rPr>
          <w:rStyle w:val="StyleUnderline"/>
        </w:rPr>
        <w:t>whose detriment</w:t>
      </w:r>
      <w:r w:rsidRPr="004A7A0B">
        <w:rPr>
          <w:sz w:val="16"/>
        </w:rPr>
        <w:t xml:space="preserve">, </w:t>
      </w:r>
      <w:r w:rsidRPr="004A7A0B">
        <w:rPr>
          <w:rStyle w:val="StyleUnderline"/>
        </w:rPr>
        <w:t>and at what cost</w:t>
      </w:r>
      <w:r w:rsidRPr="004A7A0B">
        <w:rPr>
          <w:sz w:val="16"/>
        </w:rPr>
        <w:t xml:space="preserve">. </w:t>
      </w:r>
      <w:r w:rsidRPr="004A7A0B">
        <w:rPr>
          <w:rStyle w:val="StyleUnderline"/>
        </w:rPr>
        <w:t>Unlike in a fully centralized system</w:t>
      </w:r>
      <w:r w:rsidRPr="004A7A0B">
        <w:rPr>
          <w:sz w:val="16"/>
        </w:rPr>
        <w:t xml:space="preserve">, the </w:t>
      </w:r>
      <w:r w:rsidRPr="00844650">
        <w:rPr>
          <w:rStyle w:val="StyleUnderline"/>
          <w:highlight w:val="yellow"/>
        </w:rPr>
        <w:t>statelevel</w:t>
      </w:r>
      <w:r w:rsidRPr="004A7A0B">
        <w:rPr>
          <w:rStyle w:val="StyleUnderline"/>
        </w:rPr>
        <w:t xml:space="preserve"> experiments can </w:t>
      </w:r>
      <w:r w:rsidRPr="00844650">
        <w:rPr>
          <w:rStyle w:val="Emphasis"/>
          <w:highlight w:val="yellow"/>
        </w:rPr>
        <w:t>run in parallel</w:t>
      </w:r>
      <w:r w:rsidRPr="00844650">
        <w:rPr>
          <w:rStyle w:val="StyleUnderline"/>
          <w:highlight w:val="yellow"/>
        </w:rPr>
        <w:t>,</w:t>
      </w:r>
      <w:r w:rsidRPr="004A7A0B">
        <w:rPr>
          <w:sz w:val="16"/>
        </w:rPr>
        <w:t xml:space="preserve"> </w:t>
      </w:r>
      <w:r w:rsidRPr="004A7A0B">
        <w:rPr>
          <w:rStyle w:val="StyleUnderline"/>
        </w:rPr>
        <w:t xml:space="preserve">thus </w:t>
      </w:r>
      <w:r w:rsidRPr="00844650">
        <w:rPr>
          <w:rStyle w:val="StyleUnderline"/>
          <w:highlight w:val="yellow"/>
        </w:rPr>
        <w:t>enabling</w:t>
      </w:r>
      <w:r w:rsidRPr="004A7A0B">
        <w:rPr>
          <w:sz w:val="16"/>
        </w:rPr>
        <w:t xml:space="preserve"> </w:t>
      </w:r>
      <w:r w:rsidRPr="004A7A0B">
        <w:rPr>
          <w:rStyle w:val="Emphasis"/>
        </w:rPr>
        <w:t xml:space="preserve">faster </w:t>
      </w:r>
      <w:r w:rsidRPr="00844650">
        <w:rPr>
          <w:rStyle w:val="Emphasis"/>
          <w:highlight w:val="yellow"/>
        </w:rPr>
        <w:t>feedback loops</w:t>
      </w:r>
      <w:r w:rsidRPr="004A7A0B">
        <w:rPr>
          <w:sz w:val="16"/>
        </w:rPr>
        <w:t xml:space="preserve"> </w:t>
      </w:r>
      <w:r w:rsidRPr="004A7A0B">
        <w:rPr>
          <w:rStyle w:val="StyleUnderline"/>
        </w:rPr>
        <w:t>for adaptation</w:t>
      </w:r>
      <w:r w:rsidRPr="004A7A0B">
        <w:rPr>
          <w:sz w:val="16"/>
        </w:rPr>
        <w:t xml:space="preserve">. </w:t>
      </w:r>
      <w:r w:rsidRPr="004A7A0B">
        <w:rPr>
          <w:rStyle w:val="StyleUnderline"/>
        </w:rPr>
        <w:t>Rather than regulate too soon and all at once</w:t>
      </w:r>
      <w:r w:rsidRPr="004A7A0B">
        <w:rPr>
          <w:sz w:val="16"/>
        </w:rPr>
        <w:t xml:space="preserve">, </w:t>
      </w:r>
      <w:r w:rsidRPr="004A7A0B">
        <w:rPr>
          <w:rStyle w:val="StyleUnderline"/>
        </w:rPr>
        <w:t>or too little too late</w:t>
      </w:r>
      <w:r w:rsidRPr="004A7A0B">
        <w:rPr>
          <w:sz w:val="16"/>
        </w:rPr>
        <w:t xml:space="preserve">, </w:t>
      </w:r>
      <w:r w:rsidRPr="00844650">
        <w:rPr>
          <w:rStyle w:val="StyleUnderline"/>
          <w:highlight w:val="yellow"/>
        </w:rPr>
        <w:t>decentralized states</w:t>
      </w:r>
      <w:r w:rsidRPr="004A7A0B">
        <w:rPr>
          <w:rStyle w:val="StyleUnderline"/>
        </w:rPr>
        <w:t xml:space="preserve"> can </w:t>
      </w:r>
      <w:r w:rsidRPr="00844650">
        <w:rPr>
          <w:rStyle w:val="StyleUnderline"/>
          <w:highlight w:val="yellow"/>
        </w:rPr>
        <w:t>regulate</w:t>
      </w:r>
      <w:r w:rsidRPr="00844650">
        <w:rPr>
          <w:sz w:val="16"/>
          <w:highlight w:val="yellow"/>
        </w:rPr>
        <w:t xml:space="preserve"> </w:t>
      </w:r>
      <w:r w:rsidRPr="00844650">
        <w:rPr>
          <w:rStyle w:val="Emphasis"/>
          <w:highlight w:val="yellow"/>
        </w:rPr>
        <w:t>iteratively</w:t>
      </w:r>
      <w:r w:rsidRPr="004A7A0B">
        <w:rPr>
          <w:sz w:val="16"/>
        </w:rPr>
        <w:t xml:space="preserve"> </w:t>
      </w:r>
      <w:r w:rsidRPr="004A7A0B">
        <w:rPr>
          <w:rStyle w:val="StyleUnderline"/>
        </w:rPr>
        <w:t>and</w:t>
      </w:r>
      <w:r w:rsidRPr="004A7A0B">
        <w:rPr>
          <w:sz w:val="16"/>
        </w:rPr>
        <w:t xml:space="preserve"> </w:t>
      </w:r>
      <w:r w:rsidRPr="004A7A0B">
        <w:rPr>
          <w:rStyle w:val="Emphasis"/>
        </w:rPr>
        <w:t>incrementally</w:t>
      </w:r>
      <w:r w:rsidRPr="004A7A0B">
        <w:rPr>
          <w:sz w:val="16"/>
        </w:rPr>
        <w:t>.</w:t>
      </w:r>
    </w:p>
    <w:p w14:paraId="19A203DA" w14:textId="77777777" w:rsidR="007900A0" w:rsidRPr="004A7A0B" w:rsidRDefault="007900A0" w:rsidP="007900A0">
      <w:pPr>
        <w:rPr>
          <w:sz w:val="16"/>
        </w:rPr>
      </w:pPr>
      <w:r w:rsidRPr="004A7A0B">
        <w:rPr>
          <w:rStyle w:val="StyleUnderline"/>
        </w:rPr>
        <w:t>Beyond real-world experiments</w:t>
      </w:r>
      <w:r w:rsidRPr="004A7A0B">
        <w:rPr>
          <w:sz w:val="16"/>
        </w:rPr>
        <w:t xml:space="preserve">, </w:t>
      </w:r>
      <w:r w:rsidRPr="00844650">
        <w:rPr>
          <w:rStyle w:val="StyleUnderline"/>
          <w:highlight w:val="yellow"/>
        </w:rPr>
        <w:t xml:space="preserve">states can force </w:t>
      </w:r>
      <w:r w:rsidRPr="00844650">
        <w:rPr>
          <w:rStyle w:val="Emphasis"/>
          <w:highlight w:val="yellow"/>
        </w:rPr>
        <w:t>thought experiments</w:t>
      </w:r>
      <w:r w:rsidRPr="004A7A0B">
        <w:rPr>
          <w:sz w:val="16"/>
        </w:rPr>
        <w:t xml:space="preserve">. </w:t>
      </w:r>
      <w:r w:rsidRPr="004A7A0B">
        <w:rPr>
          <w:rStyle w:val="StyleUnderline"/>
        </w:rPr>
        <w:t>When states act as staging grounds</w:t>
      </w:r>
      <w:r w:rsidRPr="004A7A0B">
        <w:rPr>
          <w:sz w:val="16"/>
        </w:rPr>
        <w:t xml:space="preserve">, </w:t>
      </w:r>
      <w:r w:rsidRPr="004A7A0B">
        <w:rPr>
          <w:rStyle w:val="StyleUnderline"/>
        </w:rPr>
        <w:t>it</w:t>
      </w:r>
      <w:r w:rsidRPr="004A7A0B">
        <w:rPr>
          <w:sz w:val="16"/>
        </w:rPr>
        <w:t xml:space="preserve"> often </w:t>
      </w:r>
      <w:r w:rsidRPr="004A7A0B">
        <w:rPr>
          <w:rStyle w:val="StyleUnderline"/>
        </w:rPr>
        <w:t xml:space="preserve">brings more voices and viewpoints to bear on </w:t>
      </w:r>
      <w:r w:rsidRPr="004A7A0B">
        <w:rPr>
          <w:rStyle w:val="Emphasis"/>
        </w:rPr>
        <w:t>issues of shared concern</w:t>
      </w:r>
      <w:r w:rsidRPr="004A7A0B">
        <w:rPr>
          <w:sz w:val="16"/>
        </w:rPr>
        <w:t xml:space="preserve">. </w:t>
      </w:r>
      <w:r w:rsidRPr="004A7A0B">
        <w:rPr>
          <w:rStyle w:val="StyleUnderline"/>
        </w:rPr>
        <w:t>SB 1047 is a case in point</w:t>
      </w:r>
      <w:r w:rsidRPr="004A7A0B">
        <w:rPr>
          <w:sz w:val="16"/>
        </w:rPr>
        <w:t xml:space="preserve">. </w:t>
      </w:r>
      <w:r w:rsidRPr="004A7A0B">
        <w:rPr>
          <w:rStyle w:val="StyleUnderline"/>
        </w:rPr>
        <w:t>Unlike the stalled initiatives in Congress</w:t>
      </w:r>
      <w:r w:rsidRPr="004A7A0B">
        <w:rPr>
          <w:sz w:val="16"/>
        </w:rPr>
        <w:t xml:space="preserve">, </w:t>
      </w:r>
      <w:r w:rsidRPr="004A7A0B">
        <w:rPr>
          <w:rStyle w:val="StyleUnderline"/>
        </w:rPr>
        <w:t>the</w:t>
      </w:r>
      <w:r w:rsidRPr="004A7A0B">
        <w:rPr>
          <w:sz w:val="16"/>
        </w:rPr>
        <w:t xml:space="preserve"> </w:t>
      </w:r>
      <w:r w:rsidRPr="00844650">
        <w:rPr>
          <w:rStyle w:val="Emphasis"/>
          <w:highlight w:val="yellow"/>
        </w:rPr>
        <w:t>credible possibility</w:t>
      </w:r>
      <w:r w:rsidRPr="004A7A0B">
        <w:rPr>
          <w:sz w:val="16"/>
        </w:rPr>
        <w:t xml:space="preserve"> </w:t>
      </w:r>
      <w:r w:rsidRPr="004A7A0B">
        <w:rPr>
          <w:rStyle w:val="StyleUnderline"/>
        </w:rPr>
        <w:t xml:space="preserve">that SB 1047 could </w:t>
      </w:r>
      <w:r w:rsidRPr="00844650">
        <w:rPr>
          <w:rStyle w:val="Emphasis"/>
          <w:highlight w:val="yellow"/>
        </w:rPr>
        <w:t>become law</w:t>
      </w:r>
      <w:r w:rsidRPr="004A7A0B">
        <w:rPr>
          <w:sz w:val="16"/>
        </w:rPr>
        <w:t xml:space="preserve"> </w:t>
      </w:r>
      <w:r w:rsidRPr="004A7A0B">
        <w:rPr>
          <w:rStyle w:val="Emphasis"/>
        </w:rPr>
        <w:t>forced conversations</w:t>
      </w:r>
      <w:r w:rsidRPr="004A7A0B">
        <w:rPr>
          <w:sz w:val="16"/>
        </w:rPr>
        <w:t xml:space="preserve"> </w:t>
      </w:r>
      <w:r w:rsidRPr="004A7A0B">
        <w:rPr>
          <w:rStyle w:val="StyleUnderline"/>
        </w:rPr>
        <w:t>and</w:t>
      </w:r>
      <w:r w:rsidRPr="004A7A0B">
        <w:rPr>
          <w:sz w:val="16"/>
        </w:rPr>
        <w:t xml:space="preserve"> </w:t>
      </w:r>
      <w:r w:rsidRPr="004A7A0B">
        <w:rPr>
          <w:rStyle w:val="Emphasis"/>
        </w:rPr>
        <w:t>clarified positions</w:t>
      </w:r>
      <w:r w:rsidRPr="004A7A0B">
        <w:rPr>
          <w:sz w:val="16"/>
        </w:rPr>
        <w:t xml:space="preserve"> </w:t>
      </w:r>
      <w:r w:rsidRPr="004A7A0B">
        <w:rPr>
          <w:rStyle w:val="StyleUnderline"/>
        </w:rPr>
        <w:t>that otherwise might not have occurred.</w:t>
      </w:r>
      <w:r w:rsidRPr="004A7A0B">
        <w:rPr>
          <w:sz w:val="16"/>
        </w:rPr>
        <w:t xml:space="preserve">313 </w:t>
      </w:r>
      <w:r w:rsidRPr="004A7A0B">
        <w:rPr>
          <w:rStyle w:val="StyleUnderline"/>
        </w:rPr>
        <w:t xml:space="preserve">The attempt to </w:t>
      </w:r>
      <w:r w:rsidRPr="004A7A0B">
        <w:rPr>
          <w:rStyle w:val="Emphasis"/>
        </w:rPr>
        <w:t>hold the industry accountable</w:t>
      </w:r>
      <w:r w:rsidRPr="004A7A0B">
        <w:rPr>
          <w:sz w:val="16"/>
        </w:rPr>
        <w:t xml:space="preserve"> and potentially liable </w:t>
      </w:r>
      <w:r w:rsidRPr="004A7A0B">
        <w:rPr>
          <w:rStyle w:val="StyleUnderline"/>
        </w:rPr>
        <w:t xml:space="preserve">for their AI creations surfaced </w:t>
      </w:r>
      <w:r w:rsidRPr="004A7A0B">
        <w:rPr>
          <w:rStyle w:val="Emphasis"/>
        </w:rPr>
        <w:t>fault lines</w:t>
      </w:r>
      <w:r w:rsidRPr="004A7A0B">
        <w:rPr>
          <w:sz w:val="16"/>
        </w:rPr>
        <w:t xml:space="preserve">, </w:t>
      </w:r>
      <w:r w:rsidRPr="004A7A0B">
        <w:rPr>
          <w:rStyle w:val="StyleUnderline"/>
        </w:rPr>
        <w:t>etched</w:t>
      </w:r>
      <w:r w:rsidRPr="004A7A0B">
        <w:rPr>
          <w:sz w:val="16"/>
        </w:rPr>
        <w:t xml:space="preserve"> </w:t>
      </w:r>
      <w:r w:rsidRPr="004A7A0B">
        <w:rPr>
          <w:rStyle w:val="Emphasis"/>
        </w:rPr>
        <w:t>battle lines</w:t>
      </w:r>
      <w:r w:rsidRPr="004A7A0B">
        <w:rPr>
          <w:sz w:val="16"/>
        </w:rPr>
        <w:t xml:space="preserve">, </w:t>
      </w:r>
      <w:r w:rsidRPr="004A7A0B">
        <w:rPr>
          <w:rStyle w:val="StyleUnderline"/>
        </w:rPr>
        <w:t>and revealed which side of those lines stakeholders stand</w:t>
      </w:r>
      <w:r w:rsidRPr="004A7A0B">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777A9224" w14:textId="77777777" w:rsidR="007900A0" w:rsidRPr="004A7A0B" w:rsidRDefault="007900A0" w:rsidP="007900A0">
      <w:pPr>
        <w:rPr>
          <w:rStyle w:val="StyleUnderline"/>
        </w:rPr>
      </w:pPr>
      <w:r w:rsidRPr="004A7A0B">
        <w:rPr>
          <w:rStyle w:val="StyleUnderline"/>
        </w:rPr>
        <w:t xml:space="preserve">While industry advocates bemoan regulatory </w:t>
      </w:r>
      <w:r w:rsidRPr="004A7A0B">
        <w:rPr>
          <w:rStyle w:val="Emphasis"/>
        </w:rPr>
        <w:t>patchworks</w:t>
      </w:r>
      <w:r w:rsidRPr="004A7A0B">
        <w:rPr>
          <w:sz w:val="16"/>
        </w:rPr>
        <w:t xml:space="preserve">, </w:t>
      </w:r>
      <w:r w:rsidRPr="004A7A0B">
        <w:rPr>
          <w:rStyle w:val="StyleUnderline"/>
        </w:rPr>
        <w:t xml:space="preserve">it is partly </w:t>
      </w:r>
      <w:r w:rsidRPr="004A7A0B">
        <w:rPr>
          <w:rStyle w:val="Emphasis"/>
        </w:rPr>
        <w:t>self-inflicted</w:t>
      </w:r>
      <w:r w:rsidRPr="004A7A0B">
        <w:rPr>
          <w:sz w:val="16"/>
        </w:rPr>
        <w:t xml:space="preserve">. 316  </w:t>
      </w:r>
      <w:r w:rsidRPr="004A7A0B">
        <w:rPr>
          <w:rStyle w:val="StyleUnderline"/>
        </w:rPr>
        <w:t xml:space="preserve">At the </w:t>
      </w:r>
      <w:r w:rsidRPr="004A7A0B">
        <w:rPr>
          <w:rStyle w:val="Emphasis"/>
        </w:rPr>
        <w:t>national level</w:t>
      </w:r>
      <w:r w:rsidRPr="004A7A0B">
        <w:rPr>
          <w:sz w:val="16"/>
        </w:rPr>
        <w:t xml:space="preserve">, </w:t>
      </w:r>
      <w:r w:rsidRPr="004A7A0B">
        <w:rPr>
          <w:rStyle w:val="StyleUnderline"/>
        </w:rPr>
        <w:t>they</w:t>
      </w:r>
      <w:r w:rsidRPr="004A7A0B">
        <w:rPr>
          <w:sz w:val="16"/>
        </w:rPr>
        <w:t xml:space="preserve"> </w:t>
      </w:r>
      <w:r w:rsidRPr="004A7A0B">
        <w:rPr>
          <w:rStyle w:val="Emphasis"/>
        </w:rPr>
        <w:t>lobby</w:t>
      </w:r>
      <w:r w:rsidRPr="004A7A0B">
        <w:rPr>
          <w:sz w:val="16"/>
        </w:rPr>
        <w:t xml:space="preserve"> hard </w:t>
      </w:r>
      <w:r w:rsidRPr="004A7A0B">
        <w:rPr>
          <w:rStyle w:val="Emphasis"/>
        </w:rPr>
        <w:t>to block AI regulation</w:t>
      </w:r>
      <w:r w:rsidRPr="004A7A0B">
        <w:rPr>
          <w:sz w:val="16"/>
        </w:rPr>
        <w:t xml:space="preserve">.317  </w:t>
      </w:r>
      <w:r w:rsidRPr="004A7A0B">
        <w:rPr>
          <w:rStyle w:val="StyleUnderline"/>
        </w:rPr>
        <w:t>But the</w:t>
      </w:r>
      <w:r w:rsidRPr="004A7A0B">
        <w:rPr>
          <w:sz w:val="16"/>
        </w:rPr>
        <w:t xml:space="preserve"> very </w:t>
      </w:r>
      <w:r w:rsidRPr="004A7A0B">
        <w:rPr>
          <w:rStyle w:val="StyleUnderline"/>
        </w:rPr>
        <w:t xml:space="preserve">success of those efforts has created both the </w:t>
      </w:r>
      <w:r w:rsidRPr="004A7A0B">
        <w:rPr>
          <w:rStyle w:val="Emphasis"/>
        </w:rPr>
        <w:t>incentives</w:t>
      </w:r>
      <w:r w:rsidRPr="004A7A0B">
        <w:rPr>
          <w:sz w:val="16"/>
        </w:rPr>
        <w:t xml:space="preserve"> </w:t>
      </w:r>
      <w:r w:rsidRPr="004A7A0B">
        <w:rPr>
          <w:rStyle w:val="StyleUnderline"/>
        </w:rPr>
        <w:t>and</w:t>
      </w:r>
      <w:r w:rsidRPr="004A7A0B">
        <w:rPr>
          <w:sz w:val="16"/>
        </w:rPr>
        <w:t xml:space="preserve"> </w:t>
      </w:r>
      <w:r w:rsidRPr="004A7A0B">
        <w:rPr>
          <w:rStyle w:val="Emphasis"/>
        </w:rPr>
        <w:t>conditions</w:t>
      </w:r>
      <w:r w:rsidRPr="004A7A0B">
        <w:rPr>
          <w:sz w:val="16"/>
        </w:rPr>
        <w:t xml:space="preserve"> </w:t>
      </w:r>
      <w:r w:rsidRPr="004A7A0B">
        <w:rPr>
          <w:rStyle w:val="StyleUnderline"/>
        </w:rPr>
        <w:t xml:space="preserve">for </w:t>
      </w:r>
      <w:r w:rsidRPr="004A7A0B">
        <w:rPr>
          <w:rStyle w:val="Emphasis"/>
        </w:rPr>
        <w:t>states to fill the voids</w:t>
      </w:r>
      <w:r w:rsidRPr="004A7A0B">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844650">
        <w:rPr>
          <w:rStyle w:val="StyleUnderline"/>
          <w:highlight w:val="yellow"/>
        </w:rPr>
        <w:t>model legislation</w:t>
      </w:r>
      <w:r w:rsidRPr="004A7A0B">
        <w:rPr>
          <w:rStyle w:val="StyleUnderline"/>
        </w:rPr>
        <w:t xml:space="preserve"> and multi-state working groups </w:t>
      </w:r>
      <w:r w:rsidRPr="00844650">
        <w:rPr>
          <w:rStyle w:val="StyleUnderline"/>
          <w:highlight w:val="yellow"/>
        </w:rPr>
        <w:t>enable</w:t>
      </w:r>
      <w:r w:rsidRPr="004A7A0B">
        <w:rPr>
          <w:rStyle w:val="StyleUnderline"/>
        </w:rPr>
        <w:t xml:space="preserve"> a great deal of </w:t>
      </w:r>
      <w:r w:rsidRPr="00844650">
        <w:rPr>
          <w:rStyle w:val="Emphasis"/>
          <w:highlight w:val="yellow"/>
        </w:rPr>
        <w:t>regulatory</w:t>
      </w:r>
      <w:r w:rsidRPr="004A7A0B">
        <w:rPr>
          <w:rStyle w:val="Emphasis"/>
        </w:rPr>
        <w:t xml:space="preserve"> </w:t>
      </w:r>
      <w:r w:rsidRPr="00844650">
        <w:rPr>
          <w:rStyle w:val="Emphasis"/>
          <w:highlight w:val="yellow"/>
        </w:rPr>
        <w:t>cohesion</w:t>
      </w:r>
      <w:r w:rsidRPr="00844650">
        <w:rPr>
          <w:rStyle w:val="StyleUnderline"/>
          <w:highlight w:val="yellow"/>
        </w:rPr>
        <w:t>.</w:t>
      </w:r>
      <w:r w:rsidRPr="004A7A0B">
        <w:rPr>
          <w:rStyle w:val="StyleUnderline"/>
        </w:rPr>
        <w:t xml:space="preserve">320   </w:t>
      </w:r>
    </w:p>
    <w:p w14:paraId="34456803" w14:textId="77777777" w:rsidR="007900A0" w:rsidRPr="00D55219" w:rsidRDefault="007900A0" w:rsidP="007900A0">
      <w:pPr>
        <w:rPr>
          <w:sz w:val="16"/>
        </w:rPr>
      </w:pPr>
    </w:p>
    <w:p w14:paraId="65B41B85" w14:textId="77777777" w:rsidR="007900A0" w:rsidRDefault="007900A0" w:rsidP="007900A0">
      <w:pPr>
        <w:pStyle w:val="Heading3"/>
      </w:pPr>
      <w:r>
        <w:t>Equity CP---1NC</w:t>
      </w:r>
    </w:p>
    <w:p w14:paraId="4990B4C0" w14:textId="77777777" w:rsidR="007900A0" w:rsidRDefault="007900A0" w:rsidP="007900A0">
      <w:pPr>
        <w:pStyle w:val="Heading4"/>
      </w:pPr>
      <w:r>
        <w:t>The United States federal government should substantially strengthen its protection of collective bargaining in equity by _______[PLAN MINUS ‘RIGHTS’]_______. (adopting sectoral bargaining in equity).</w:t>
      </w:r>
    </w:p>
    <w:p w14:paraId="4F73181E" w14:textId="77777777" w:rsidR="007900A0" w:rsidRPr="000216FD" w:rsidRDefault="007900A0" w:rsidP="007900A0">
      <w:pPr>
        <w:pStyle w:val="Heading4"/>
      </w:pPr>
      <w:r>
        <w:t xml:space="preserve">Protecting collective bargaining in equity </w:t>
      </w:r>
      <w:r>
        <w:rPr>
          <w:u w:val="single"/>
        </w:rPr>
        <w:t>solves the case better</w:t>
      </w:r>
      <w:r>
        <w:t xml:space="preserve"> by providing a flexible framework to defeat employer opportunism. </w:t>
      </w:r>
    </w:p>
    <w:p w14:paraId="0D712618" w14:textId="77777777" w:rsidR="007900A0" w:rsidRDefault="007900A0" w:rsidP="007900A0">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48CF2F79" w14:textId="77777777" w:rsidR="007900A0" w:rsidRPr="006515A9" w:rsidRDefault="007900A0" w:rsidP="007900A0">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4F5D1D1B" w14:textId="77777777" w:rsidR="007900A0" w:rsidRPr="006515A9" w:rsidRDefault="007900A0" w:rsidP="007900A0">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D9594B">
        <w:rPr>
          <w:rStyle w:val="StyleUnderline"/>
          <w:highlight w:val="yellow"/>
        </w:rPr>
        <w:t>the</w:t>
      </w:r>
      <w:r w:rsidRPr="006515A9">
        <w:rPr>
          <w:sz w:val="16"/>
        </w:rPr>
        <w:t xml:space="preserve"> </w:t>
      </w:r>
      <w:r w:rsidRPr="00D9594B">
        <w:rPr>
          <w:rStyle w:val="Emphasis"/>
          <w:highlight w:val="yellow"/>
        </w:rPr>
        <w:t>canons of equity</w:t>
      </w:r>
      <w:r w:rsidRPr="006515A9">
        <w:rPr>
          <w:sz w:val="16"/>
        </w:rPr>
        <w:t xml:space="preserve"> </w:t>
      </w:r>
      <w:r w:rsidRPr="006515A9">
        <w:rPr>
          <w:rStyle w:val="StyleUnderline"/>
        </w:rPr>
        <w:t>to modern-day business relations</w:t>
      </w:r>
      <w:r w:rsidRPr="006515A9">
        <w:rPr>
          <w:sz w:val="16"/>
        </w:rPr>
        <w:t>.</w:t>
      </w:r>
    </w:p>
    <w:p w14:paraId="42328115" w14:textId="77777777" w:rsidR="007900A0" w:rsidRPr="006515A9" w:rsidRDefault="007900A0" w:rsidP="007900A0">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D9594B">
        <w:rPr>
          <w:rStyle w:val="Emphasis"/>
          <w:highlight w:val="yellow"/>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D9594B">
        <w:rPr>
          <w:rStyle w:val="Emphasis"/>
          <w:highlight w:val="yellow"/>
        </w:rPr>
        <w:t>economic</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social</w:t>
      </w:r>
      <w:r w:rsidRPr="006515A9">
        <w:rPr>
          <w:rStyle w:val="Emphasis"/>
        </w:rPr>
        <w:t xml:space="preserve"> </w:t>
      </w:r>
      <w:r w:rsidRPr="00D9594B">
        <w:rPr>
          <w:rStyle w:val="Emphasis"/>
          <w:highlight w:val="yellow"/>
        </w:rPr>
        <w:t>advancement</w:t>
      </w:r>
      <w:r w:rsidRPr="006515A9">
        <w:rPr>
          <w:rStyle w:val="Emphasis"/>
        </w:rPr>
        <w:t xml:space="preserve"> of society.</w:t>
      </w:r>
    </w:p>
    <w:p w14:paraId="268EC82A" w14:textId="77777777" w:rsidR="007900A0" w:rsidRPr="006515A9" w:rsidRDefault="007900A0" w:rsidP="007900A0">
      <w:pPr>
        <w:rPr>
          <w:sz w:val="6"/>
          <w:szCs w:val="12"/>
        </w:rPr>
      </w:pPr>
      <w:r w:rsidRPr="006515A9">
        <w:rPr>
          <w:sz w:val="6"/>
          <w:szCs w:val="12"/>
        </w:rPr>
        <w:t>II. LAW OF RESTRICTIVE COVENANTS</w:t>
      </w:r>
    </w:p>
    <w:p w14:paraId="4EA1BC50" w14:textId="77777777" w:rsidR="007900A0" w:rsidRPr="006515A9" w:rsidRDefault="007900A0" w:rsidP="007900A0">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2DC226B9" w14:textId="77777777" w:rsidR="007900A0" w:rsidRPr="006515A9" w:rsidRDefault="007900A0" w:rsidP="007900A0">
      <w:pPr>
        <w:rPr>
          <w:sz w:val="6"/>
          <w:szCs w:val="12"/>
        </w:rPr>
      </w:pPr>
      <w:r w:rsidRPr="006515A9">
        <w:rPr>
          <w:sz w:val="6"/>
          <w:szCs w:val="12"/>
        </w:rPr>
        <w:t>A. Apprentice System in England: Public Policy of Employee Protection</w:t>
      </w:r>
    </w:p>
    <w:p w14:paraId="0C5462FF" w14:textId="77777777" w:rsidR="007900A0" w:rsidRPr="006515A9" w:rsidRDefault="007900A0" w:rsidP="007900A0">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1C6697AC" w14:textId="77777777" w:rsidR="007900A0" w:rsidRPr="006515A9" w:rsidRDefault="007900A0" w:rsidP="007900A0">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26D55C74" w14:textId="77777777" w:rsidR="007900A0" w:rsidRPr="006515A9" w:rsidRDefault="007900A0" w:rsidP="007900A0">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6248A61B" w14:textId="77777777" w:rsidR="007900A0" w:rsidRPr="006515A9" w:rsidRDefault="007900A0" w:rsidP="007900A0">
      <w:pPr>
        <w:rPr>
          <w:sz w:val="6"/>
          <w:szCs w:val="12"/>
        </w:rPr>
      </w:pPr>
      <w:r w:rsidRPr="006515A9">
        <w:rPr>
          <w:sz w:val="6"/>
          <w:szCs w:val="12"/>
        </w:rPr>
        <w:t>B. The Industrial Revolution: Development of a “Rule of Reason”</w:t>
      </w:r>
    </w:p>
    <w:p w14:paraId="18193D17" w14:textId="77777777" w:rsidR="007900A0" w:rsidRPr="006515A9" w:rsidRDefault="007900A0" w:rsidP="007900A0">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1B4968AF" w14:textId="77777777" w:rsidR="007900A0" w:rsidRPr="006515A9" w:rsidRDefault="007900A0" w:rsidP="007900A0">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6A41C66E" w14:textId="77777777" w:rsidR="007900A0" w:rsidRPr="006515A9" w:rsidRDefault="007900A0" w:rsidP="007900A0">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78666763" w14:textId="77777777" w:rsidR="007900A0" w:rsidRPr="006515A9" w:rsidRDefault="007900A0" w:rsidP="007900A0">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0B9943B8" w14:textId="77777777" w:rsidR="007900A0" w:rsidRPr="006515A9" w:rsidRDefault="007900A0" w:rsidP="007900A0">
      <w:pPr>
        <w:rPr>
          <w:sz w:val="6"/>
          <w:szCs w:val="12"/>
        </w:rPr>
      </w:pPr>
      <w:r w:rsidRPr="006515A9">
        <w:rPr>
          <w:sz w:val="6"/>
          <w:szCs w:val="12"/>
        </w:rPr>
        <w:t>C. Restrictive Covenants in America: Adoption of the Rule of Reason</w:t>
      </w:r>
    </w:p>
    <w:p w14:paraId="11C79BF9" w14:textId="77777777" w:rsidR="007900A0" w:rsidRPr="006515A9" w:rsidRDefault="007900A0" w:rsidP="007900A0">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31B766CA" w14:textId="77777777" w:rsidR="007900A0" w:rsidRPr="006515A9" w:rsidRDefault="007900A0" w:rsidP="007900A0">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63EF2A39" w14:textId="77777777" w:rsidR="007900A0" w:rsidRPr="006515A9" w:rsidRDefault="007900A0" w:rsidP="007900A0">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6933BA8D" w14:textId="77777777" w:rsidR="007900A0" w:rsidRPr="006515A9" w:rsidRDefault="007900A0" w:rsidP="007900A0">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00889801" w14:textId="77777777" w:rsidR="007900A0" w:rsidRPr="006515A9" w:rsidRDefault="007900A0" w:rsidP="007900A0">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133C1D9B" w14:textId="77777777" w:rsidR="007900A0" w:rsidRPr="006515A9" w:rsidRDefault="007900A0" w:rsidP="007900A0">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0448827A" w14:textId="77777777" w:rsidR="007900A0" w:rsidRPr="006515A9" w:rsidRDefault="007900A0" w:rsidP="007900A0">
      <w:pPr>
        <w:rPr>
          <w:sz w:val="6"/>
          <w:szCs w:val="12"/>
        </w:rPr>
      </w:pPr>
      <w:r w:rsidRPr="006515A9">
        <w:rPr>
          <w:sz w:val="6"/>
          <w:szCs w:val="12"/>
        </w:rPr>
        <w:t>D. Recent Developments: Enforcement and Employer Protection</w:t>
      </w:r>
    </w:p>
    <w:p w14:paraId="6CC24604" w14:textId="77777777" w:rsidR="007900A0" w:rsidRPr="006515A9" w:rsidRDefault="007900A0" w:rsidP="007900A0">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7404F8C8" w14:textId="77777777" w:rsidR="007900A0" w:rsidRPr="006515A9" w:rsidRDefault="007900A0" w:rsidP="007900A0">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7DC8F37C" w14:textId="77777777" w:rsidR="007900A0" w:rsidRPr="006515A9" w:rsidRDefault="007900A0" w:rsidP="007900A0">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2131CC5E" w14:textId="77777777" w:rsidR="007900A0" w:rsidRPr="006515A9" w:rsidRDefault="007900A0" w:rsidP="007900A0">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0E79F06B" w14:textId="77777777" w:rsidR="007900A0" w:rsidRPr="006515A9" w:rsidRDefault="007900A0" w:rsidP="007900A0">
      <w:pPr>
        <w:rPr>
          <w:sz w:val="6"/>
          <w:szCs w:val="12"/>
        </w:rPr>
      </w:pPr>
      <w:r w:rsidRPr="006515A9">
        <w:rPr>
          <w:sz w:val="6"/>
          <w:szCs w:val="12"/>
        </w:rPr>
        <w:t>III. A CASE OF FIRST IMPRESSION: UZ ENGINEERED PRODUCTS CO.</w:t>
      </w:r>
    </w:p>
    <w:p w14:paraId="7708EA2C" w14:textId="77777777" w:rsidR="007900A0" w:rsidRPr="006515A9" w:rsidRDefault="007900A0" w:rsidP="007900A0">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2C0C87C2" w14:textId="77777777" w:rsidR="007900A0" w:rsidRPr="006515A9" w:rsidRDefault="007900A0" w:rsidP="007900A0">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77C0D4FF" w14:textId="77777777" w:rsidR="007900A0" w:rsidRPr="006515A9" w:rsidRDefault="007900A0" w:rsidP="007900A0">
      <w:pPr>
        <w:rPr>
          <w:sz w:val="6"/>
          <w:szCs w:val="12"/>
        </w:rPr>
      </w:pPr>
      <w:r w:rsidRPr="006515A9">
        <w:rPr>
          <w:sz w:val="6"/>
          <w:szCs w:val="12"/>
        </w:rPr>
        <w:t>A. The Facts</w:t>
      </w:r>
    </w:p>
    <w:p w14:paraId="3BB82B54" w14:textId="77777777" w:rsidR="007900A0" w:rsidRPr="006515A9" w:rsidRDefault="007900A0" w:rsidP="007900A0">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2363168D" w14:textId="77777777" w:rsidR="007900A0" w:rsidRPr="006515A9" w:rsidRDefault="007900A0" w:rsidP="007900A0">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2B64DB51" w14:textId="77777777" w:rsidR="007900A0" w:rsidRPr="006515A9" w:rsidRDefault="007900A0" w:rsidP="007900A0">
      <w:pPr>
        <w:rPr>
          <w:sz w:val="6"/>
          <w:szCs w:val="12"/>
        </w:rPr>
      </w:pPr>
      <w:r w:rsidRPr="006515A9">
        <w:rPr>
          <w:sz w:val="6"/>
          <w:szCs w:val="12"/>
        </w:rPr>
        <w:t>B. The Lawsuit</w:t>
      </w:r>
    </w:p>
    <w:p w14:paraId="573E7FD3" w14:textId="77777777" w:rsidR="007900A0" w:rsidRPr="006515A9" w:rsidRDefault="007900A0" w:rsidP="007900A0">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13BAB3D9" w14:textId="77777777" w:rsidR="007900A0" w:rsidRPr="006515A9" w:rsidRDefault="007900A0" w:rsidP="007900A0">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7C923869" w14:textId="77777777" w:rsidR="007900A0" w:rsidRPr="006515A9" w:rsidRDefault="007900A0" w:rsidP="007900A0">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108B1746" w14:textId="77777777" w:rsidR="007900A0" w:rsidRPr="006515A9" w:rsidRDefault="007900A0" w:rsidP="007900A0">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4308871C" w14:textId="77777777" w:rsidR="007900A0" w:rsidRPr="006515A9" w:rsidRDefault="007900A0" w:rsidP="007900A0">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39341D3B" w14:textId="77777777" w:rsidR="007900A0" w:rsidRPr="006515A9" w:rsidRDefault="007900A0" w:rsidP="007900A0">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1F523508" w14:textId="77777777" w:rsidR="007900A0" w:rsidRPr="006515A9" w:rsidRDefault="007900A0" w:rsidP="007900A0">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2FC92A28" w14:textId="77777777" w:rsidR="007900A0" w:rsidRPr="006515A9" w:rsidRDefault="007900A0" w:rsidP="007900A0">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5363077D" w14:textId="77777777" w:rsidR="007900A0" w:rsidRPr="006515A9" w:rsidRDefault="007900A0" w:rsidP="007900A0">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192320C7" w14:textId="77777777" w:rsidR="007900A0" w:rsidRPr="006515A9" w:rsidRDefault="007900A0" w:rsidP="007900A0">
      <w:pPr>
        <w:rPr>
          <w:sz w:val="6"/>
          <w:szCs w:val="12"/>
        </w:rPr>
      </w:pPr>
      <w:r w:rsidRPr="006515A9">
        <w:rPr>
          <w:sz w:val="6"/>
          <w:szCs w:val="12"/>
        </w:rPr>
        <w:t>IV. EQUITABLE DEFENSES</w:t>
      </w:r>
    </w:p>
    <w:p w14:paraId="73AD2804" w14:textId="77777777" w:rsidR="007900A0" w:rsidRPr="006515A9" w:rsidRDefault="007900A0" w:rsidP="007900A0">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54E5045C" w14:textId="77777777" w:rsidR="007900A0" w:rsidRPr="006515A9" w:rsidRDefault="007900A0" w:rsidP="007900A0">
      <w:pPr>
        <w:rPr>
          <w:sz w:val="6"/>
          <w:szCs w:val="12"/>
        </w:rPr>
      </w:pPr>
      <w:r w:rsidRPr="006515A9">
        <w:rPr>
          <w:sz w:val="6"/>
          <w:szCs w:val="12"/>
        </w:rPr>
        <w:t>A. Doctrines of Estoppel</w:t>
      </w:r>
    </w:p>
    <w:p w14:paraId="70E50E44" w14:textId="77777777" w:rsidR="007900A0" w:rsidRPr="006515A9" w:rsidRDefault="007900A0" w:rsidP="007900A0">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1E614688" w14:textId="77777777" w:rsidR="007900A0" w:rsidRPr="006515A9" w:rsidRDefault="007900A0" w:rsidP="007900A0">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14DBA4C1" w14:textId="77777777" w:rsidR="007900A0" w:rsidRPr="006515A9" w:rsidRDefault="007900A0" w:rsidP="007900A0">
      <w:pPr>
        <w:rPr>
          <w:sz w:val="6"/>
          <w:szCs w:val="12"/>
        </w:rPr>
      </w:pPr>
      <w:r w:rsidRPr="006515A9">
        <w:rPr>
          <w:sz w:val="6"/>
          <w:szCs w:val="12"/>
        </w:rPr>
        <w:t>1. Equitable Estoppel</w:t>
      </w:r>
    </w:p>
    <w:p w14:paraId="494C2F51" w14:textId="77777777" w:rsidR="007900A0" w:rsidRPr="006515A9" w:rsidRDefault="007900A0" w:rsidP="007900A0">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0AC020E7" w14:textId="77777777" w:rsidR="007900A0" w:rsidRPr="006515A9" w:rsidRDefault="007900A0" w:rsidP="007900A0">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07BAF5AB" w14:textId="77777777" w:rsidR="007900A0" w:rsidRPr="006515A9" w:rsidRDefault="007900A0" w:rsidP="007900A0">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2A6F59FE" w14:textId="77777777" w:rsidR="007900A0" w:rsidRPr="006515A9" w:rsidRDefault="007900A0" w:rsidP="007900A0">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0CDC39F2" w14:textId="77777777" w:rsidR="007900A0" w:rsidRPr="006515A9" w:rsidRDefault="007900A0" w:rsidP="007900A0">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77A7B621" w14:textId="77777777" w:rsidR="007900A0" w:rsidRPr="006515A9" w:rsidRDefault="007900A0" w:rsidP="007900A0">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7802F92F" w14:textId="77777777" w:rsidR="007900A0" w:rsidRPr="006515A9" w:rsidRDefault="007900A0" w:rsidP="007900A0">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251E812D" w14:textId="77777777" w:rsidR="007900A0" w:rsidRPr="006515A9" w:rsidRDefault="007900A0" w:rsidP="007900A0">
      <w:pPr>
        <w:rPr>
          <w:sz w:val="6"/>
          <w:szCs w:val="12"/>
        </w:rPr>
      </w:pPr>
      <w:r w:rsidRPr="006515A9">
        <w:rPr>
          <w:sz w:val="6"/>
          <w:szCs w:val="12"/>
        </w:rPr>
        <w:t>2. Judicial Estoppel</w:t>
      </w:r>
    </w:p>
    <w:p w14:paraId="1E4E73FD" w14:textId="77777777" w:rsidR="007900A0" w:rsidRPr="006515A9" w:rsidRDefault="007900A0" w:rsidP="007900A0">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42C4862E" w14:textId="77777777" w:rsidR="007900A0" w:rsidRPr="006515A9" w:rsidRDefault="007900A0" w:rsidP="007900A0">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085C6150" w14:textId="77777777" w:rsidR="007900A0" w:rsidRPr="006515A9" w:rsidRDefault="007900A0" w:rsidP="007900A0">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5B0E024B" w14:textId="77777777" w:rsidR="007900A0" w:rsidRPr="006515A9" w:rsidRDefault="007900A0" w:rsidP="007900A0">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437AD4FB" w14:textId="77777777" w:rsidR="007900A0" w:rsidRPr="006515A9" w:rsidRDefault="007900A0" w:rsidP="007900A0">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5A4983F0" w14:textId="77777777" w:rsidR="007900A0" w:rsidRPr="006515A9" w:rsidRDefault="007900A0" w:rsidP="007900A0">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51577776" w14:textId="77777777" w:rsidR="007900A0" w:rsidRPr="006515A9" w:rsidRDefault="007900A0" w:rsidP="007900A0">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238ECB93" w14:textId="77777777" w:rsidR="007900A0" w:rsidRPr="006515A9" w:rsidRDefault="007900A0" w:rsidP="007900A0">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8249AD9" w14:textId="77777777" w:rsidR="007900A0" w:rsidRPr="006515A9" w:rsidRDefault="007900A0" w:rsidP="007900A0">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6F554581" w14:textId="77777777" w:rsidR="007900A0" w:rsidRPr="006515A9" w:rsidRDefault="007900A0" w:rsidP="007900A0">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35585B6D" w14:textId="77777777" w:rsidR="007900A0" w:rsidRPr="006515A9" w:rsidRDefault="007900A0" w:rsidP="007900A0">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19B83E4A" w14:textId="77777777" w:rsidR="007900A0" w:rsidRPr="006515A9" w:rsidRDefault="007900A0" w:rsidP="007900A0">
      <w:pPr>
        <w:rPr>
          <w:sz w:val="6"/>
          <w:szCs w:val="12"/>
        </w:rPr>
      </w:pPr>
      <w:r w:rsidRPr="006515A9">
        <w:rPr>
          <w:sz w:val="6"/>
          <w:szCs w:val="12"/>
        </w:rPr>
        <w:t>3. Collateral Estoppel</w:t>
      </w:r>
    </w:p>
    <w:p w14:paraId="4C3A609E" w14:textId="77777777" w:rsidR="007900A0" w:rsidRPr="006515A9" w:rsidRDefault="007900A0" w:rsidP="007900A0">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76996F07" w14:textId="77777777" w:rsidR="007900A0" w:rsidRPr="006515A9" w:rsidRDefault="007900A0" w:rsidP="007900A0">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77455361" w14:textId="77777777" w:rsidR="007900A0" w:rsidRPr="006515A9" w:rsidRDefault="007900A0" w:rsidP="007900A0">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399CA98C" w14:textId="77777777" w:rsidR="007900A0" w:rsidRPr="006515A9" w:rsidRDefault="007900A0" w:rsidP="007900A0">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4A213CB2" w14:textId="77777777" w:rsidR="007900A0" w:rsidRPr="006515A9" w:rsidRDefault="007900A0" w:rsidP="007900A0">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78225486" w14:textId="77777777" w:rsidR="007900A0" w:rsidRPr="006515A9" w:rsidRDefault="007900A0" w:rsidP="007900A0">
      <w:pPr>
        <w:rPr>
          <w:sz w:val="6"/>
          <w:szCs w:val="12"/>
        </w:rPr>
      </w:pPr>
      <w:r w:rsidRPr="006515A9">
        <w:rPr>
          <w:sz w:val="6"/>
          <w:szCs w:val="12"/>
        </w:rPr>
        <w:t>4. Quasi-estoppel</w:t>
      </w:r>
    </w:p>
    <w:p w14:paraId="58118D0B" w14:textId="77777777" w:rsidR="007900A0" w:rsidRPr="006515A9" w:rsidRDefault="007900A0" w:rsidP="007900A0">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345CBC48" w14:textId="77777777" w:rsidR="007900A0" w:rsidRPr="006515A9" w:rsidRDefault="007900A0" w:rsidP="007900A0">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64AFF577" w14:textId="77777777" w:rsidR="007900A0" w:rsidRPr="006515A9" w:rsidRDefault="007900A0" w:rsidP="007900A0">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4D68B1DE" w14:textId="77777777" w:rsidR="007900A0" w:rsidRPr="006515A9" w:rsidRDefault="007900A0" w:rsidP="007900A0">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447C711B" w14:textId="77777777" w:rsidR="007900A0" w:rsidRPr="006515A9" w:rsidRDefault="007900A0" w:rsidP="007900A0">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750C0261" w14:textId="77777777" w:rsidR="007900A0" w:rsidRPr="006515A9" w:rsidRDefault="007900A0" w:rsidP="007900A0">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68C440D1" w14:textId="77777777" w:rsidR="007900A0" w:rsidRPr="006515A9" w:rsidRDefault="007900A0" w:rsidP="007900A0">
      <w:pPr>
        <w:rPr>
          <w:sz w:val="6"/>
          <w:szCs w:val="12"/>
        </w:rPr>
      </w:pPr>
      <w:r w:rsidRPr="006515A9">
        <w:rPr>
          <w:sz w:val="6"/>
          <w:szCs w:val="12"/>
        </w:rPr>
        <w:t>B. Doctrine of Implied Waiver</w:t>
      </w:r>
    </w:p>
    <w:p w14:paraId="4BF77C40" w14:textId="77777777" w:rsidR="007900A0" w:rsidRPr="006515A9" w:rsidRDefault="007900A0" w:rsidP="007900A0">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7066736C" w14:textId="77777777" w:rsidR="007900A0" w:rsidRPr="006515A9" w:rsidRDefault="007900A0" w:rsidP="007900A0">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2566DDB6" w14:textId="77777777" w:rsidR="007900A0" w:rsidRPr="006515A9" w:rsidRDefault="007900A0" w:rsidP="007900A0">
      <w:pPr>
        <w:rPr>
          <w:sz w:val="6"/>
          <w:szCs w:val="12"/>
        </w:rPr>
      </w:pPr>
      <w:r w:rsidRPr="006515A9">
        <w:rPr>
          <w:sz w:val="6"/>
          <w:szCs w:val="12"/>
        </w:rPr>
        <w:t>C. Doctrine of Clean Hands</w:t>
      </w:r>
    </w:p>
    <w:p w14:paraId="7654631C" w14:textId="77777777" w:rsidR="007900A0" w:rsidRPr="006515A9" w:rsidRDefault="007900A0" w:rsidP="007900A0">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1E6B1AC4" w14:textId="77777777" w:rsidR="007900A0" w:rsidRPr="006515A9" w:rsidRDefault="007900A0" w:rsidP="007900A0">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0DEE92C5" w14:textId="77777777" w:rsidR="007900A0" w:rsidRPr="006515A9" w:rsidRDefault="007900A0" w:rsidP="007900A0">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14814093" w14:textId="77777777" w:rsidR="007900A0" w:rsidRPr="006515A9" w:rsidRDefault="007900A0" w:rsidP="007900A0">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3D96F2F0" w14:textId="77777777" w:rsidR="007900A0" w:rsidRPr="006515A9" w:rsidRDefault="007900A0" w:rsidP="007900A0">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62F2A91E" w14:textId="77777777" w:rsidR="007900A0" w:rsidRPr="006515A9" w:rsidRDefault="007900A0" w:rsidP="007900A0">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124ECC20" w14:textId="77777777" w:rsidR="007900A0" w:rsidRPr="006515A9" w:rsidRDefault="007900A0" w:rsidP="007900A0">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73F9B480" w14:textId="77777777" w:rsidR="007900A0" w:rsidRPr="006515A9" w:rsidRDefault="007900A0" w:rsidP="007900A0">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4D8E7A46" w14:textId="77777777" w:rsidR="007900A0" w:rsidRPr="006515A9" w:rsidRDefault="007900A0" w:rsidP="007900A0">
      <w:pPr>
        <w:rPr>
          <w:sz w:val="6"/>
          <w:szCs w:val="12"/>
        </w:rPr>
      </w:pPr>
      <w:r w:rsidRPr="006515A9">
        <w:rPr>
          <w:sz w:val="6"/>
          <w:szCs w:val="12"/>
        </w:rPr>
        <w:t>V. USE OF EQUITY IN DETERRING UNETHICAL BUSINESS PRACTICES</w:t>
      </w:r>
    </w:p>
    <w:p w14:paraId="6DF5BF4C" w14:textId="77777777" w:rsidR="007900A0" w:rsidRPr="006515A9" w:rsidRDefault="007900A0" w:rsidP="007900A0">
      <w:pPr>
        <w:rPr>
          <w:sz w:val="16"/>
        </w:rPr>
      </w:pPr>
      <w:r w:rsidRPr="00872AE3">
        <w:rPr>
          <w:rStyle w:val="StyleUnderline"/>
        </w:rPr>
        <w:t xml:space="preserve">The role of equity </w:t>
      </w:r>
      <w:r w:rsidRPr="00D9594B">
        <w:rPr>
          <w:rStyle w:val="StyleUnderline"/>
          <w:highlight w:val="yellow"/>
        </w:rPr>
        <w:t xml:space="preserve">in </w:t>
      </w:r>
      <w:r w:rsidRPr="00D9594B">
        <w:rPr>
          <w:rStyle w:val="Emphasis"/>
          <w:highlight w:val="yellow"/>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07B8A7B8" w14:textId="77777777" w:rsidR="007900A0" w:rsidRPr="006515A9" w:rsidRDefault="007900A0" w:rsidP="007900A0">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520700E7" w14:textId="77777777" w:rsidR="007900A0" w:rsidRPr="006515A9" w:rsidRDefault="007900A0" w:rsidP="007900A0">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71BA8D8F" w14:textId="77777777" w:rsidR="007900A0" w:rsidRPr="006515A9" w:rsidRDefault="007900A0" w:rsidP="007900A0">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D9594B">
        <w:rPr>
          <w:rStyle w:val="StyleUnderline"/>
          <w:highlight w:val="yellow"/>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D9594B">
        <w:rPr>
          <w:rStyle w:val="StyleUnderline"/>
          <w:highlight w:val="yellow"/>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D9594B">
        <w:rPr>
          <w:rStyle w:val="StyleUnderline"/>
          <w:highlight w:val="yellow"/>
        </w:rPr>
        <w:t>It is</w:t>
      </w:r>
      <w:r w:rsidRPr="00872AE3">
        <w:rPr>
          <w:rStyle w:val="StyleUnderline"/>
        </w:rPr>
        <w:t xml:space="preserve"> </w:t>
      </w:r>
      <w:r w:rsidRPr="00D9594B">
        <w:rPr>
          <w:rStyle w:val="StyleUnderline"/>
          <w:highlight w:val="yellow"/>
        </w:rPr>
        <w:t>crucial</w:t>
      </w:r>
      <w:r w:rsidRPr="00872AE3">
        <w:rPr>
          <w:rStyle w:val="StyleUnderline"/>
        </w:rPr>
        <w:t xml:space="preserve"> that any such </w:t>
      </w:r>
      <w:r w:rsidRPr="00D9594B">
        <w:rPr>
          <w:rStyle w:val="StyleUnderline"/>
          <w:highlight w:val="yellow"/>
        </w:rPr>
        <w:t>analysis be</w:t>
      </w:r>
      <w:r w:rsidRPr="006515A9">
        <w:rPr>
          <w:sz w:val="16"/>
        </w:rPr>
        <w:t xml:space="preserve"> industry-</w:t>
      </w:r>
      <w:r w:rsidRPr="00D9594B">
        <w:rPr>
          <w:rStyle w:val="Emphasis"/>
          <w:highlight w:val="yellow"/>
        </w:rPr>
        <w:t>specific</w:t>
      </w:r>
      <w:r w:rsidRPr="006515A9">
        <w:rPr>
          <w:sz w:val="16"/>
        </w:rPr>
        <w:t xml:space="preserve"> </w:t>
      </w:r>
      <w:r w:rsidRPr="00872AE3">
        <w:rPr>
          <w:rStyle w:val="StyleUnderline"/>
        </w:rPr>
        <w:t xml:space="preserve">in order </w:t>
      </w:r>
      <w:r w:rsidRPr="00D9594B">
        <w:rPr>
          <w:rStyle w:val="StyleUnderline"/>
          <w:highlight w:val="yellow"/>
        </w:rPr>
        <w:t>to best assess</w:t>
      </w:r>
      <w:r w:rsidRPr="00872AE3">
        <w:rPr>
          <w:rStyle w:val="StyleUnderline"/>
        </w:rPr>
        <w:t xml:space="preserve"> the benefits of </w:t>
      </w:r>
      <w:r w:rsidRPr="00D9594B">
        <w:rPr>
          <w:rStyle w:val="Emphasis"/>
          <w:highlight w:val="yellow"/>
        </w:rPr>
        <w:t>knowledge</w:t>
      </w:r>
      <w:r w:rsidRPr="00D9594B">
        <w:rPr>
          <w:rStyle w:val="StyleUnderline"/>
        </w:rPr>
        <w:t xml:space="preserve"> spillover, incentives for </w:t>
      </w:r>
      <w:r w:rsidRPr="00D9594B">
        <w:rPr>
          <w:rStyle w:val="Emphasis"/>
          <w:highlight w:val="yellow"/>
        </w:rPr>
        <w:t>innovation</w:t>
      </w:r>
      <w:r w:rsidRPr="00D9594B">
        <w:rPr>
          <w:sz w:val="16"/>
        </w:rPr>
        <w:t xml:space="preserve">,258 </w:t>
      </w:r>
      <w:r w:rsidRPr="00D9594B">
        <w:rPr>
          <w:rStyle w:val="StyleUnderline"/>
          <w:highlight w:val="yellow"/>
        </w:rPr>
        <w:t>and</w:t>
      </w:r>
      <w:r w:rsidRPr="00D9594B">
        <w:rPr>
          <w:rStyle w:val="StyleUnderline"/>
        </w:rPr>
        <w:t xml:space="preserve"> whether </w:t>
      </w:r>
      <w:r w:rsidRPr="00D9594B">
        <w:rPr>
          <w:rStyle w:val="StyleUnderline"/>
          <w:highlight w:val="yellow"/>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1CD59984" w14:textId="77777777" w:rsidR="007900A0" w:rsidRPr="006515A9" w:rsidRDefault="007900A0" w:rsidP="007900A0">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D9594B">
        <w:rPr>
          <w:rStyle w:val="StyleUnderline"/>
          <w:highlight w:val="yellow"/>
        </w:rPr>
        <w:t>The invocation of</w:t>
      </w:r>
      <w:r w:rsidRPr="00872AE3">
        <w:rPr>
          <w:rStyle w:val="StyleUnderline"/>
        </w:rPr>
        <w:t xml:space="preserve"> the doctrines of </w:t>
      </w:r>
      <w:r w:rsidRPr="00D9594B">
        <w:rPr>
          <w:rStyle w:val="StyleUnderline"/>
          <w:highlight w:val="yellow"/>
        </w:rPr>
        <w:t>equity</w:t>
      </w:r>
      <w:r w:rsidRPr="00872AE3">
        <w:rPr>
          <w:rStyle w:val="StyleUnderline"/>
        </w:rPr>
        <w:t xml:space="preserve"> may</w:t>
      </w:r>
      <w:r w:rsidRPr="006515A9">
        <w:rPr>
          <w:sz w:val="16"/>
        </w:rPr>
        <w:t xml:space="preserve"> also </w:t>
      </w:r>
      <w:r w:rsidRPr="00D9594B">
        <w:rPr>
          <w:rStyle w:val="Emphasis"/>
          <w:highlight w:val="yellow"/>
        </w:rPr>
        <w:t>depend</w:t>
      </w:r>
      <w:r w:rsidRPr="00D9594B">
        <w:rPr>
          <w:sz w:val="16"/>
          <w:highlight w:val="yellow"/>
        </w:rPr>
        <w:t xml:space="preserve"> </w:t>
      </w:r>
      <w:r w:rsidRPr="00D9594B">
        <w:rPr>
          <w:rStyle w:val="StyleUnderline"/>
          <w:highlight w:val="yellow"/>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496F2C74" w14:textId="77777777" w:rsidR="007900A0" w:rsidRPr="006515A9" w:rsidRDefault="007900A0" w:rsidP="007900A0">
      <w:pPr>
        <w:rPr>
          <w:sz w:val="16"/>
        </w:rPr>
      </w:pPr>
      <w:r w:rsidRPr="00D9594B">
        <w:rPr>
          <w:rStyle w:val="StyleUnderline"/>
          <w:highlight w:val="yellow"/>
        </w:rPr>
        <w:t xml:space="preserve">The extent to which courts </w:t>
      </w:r>
      <w:r w:rsidRPr="00D9594B">
        <w:rPr>
          <w:rStyle w:val="Emphasis"/>
          <w:highlight w:val="yellow"/>
        </w:rPr>
        <w:t>expand</w:t>
      </w:r>
      <w:r w:rsidRPr="006515A9">
        <w:rPr>
          <w:sz w:val="16"/>
        </w:rPr>
        <w:t xml:space="preserve"> </w:t>
      </w:r>
      <w:r w:rsidRPr="00872AE3">
        <w:rPr>
          <w:rStyle w:val="StyleUnderline"/>
        </w:rPr>
        <w:t xml:space="preserve">upon </w:t>
      </w:r>
      <w:r w:rsidRPr="00D9594B">
        <w:rPr>
          <w:rStyle w:val="StyleUnderline"/>
          <w:highlight w:val="yellow"/>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D9594B">
        <w:rPr>
          <w:rStyle w:val="Emphasis"/>
          <w:highlight w:val="yellow"/>
        </w:rPr>
        <w:t>protecting employees</w:t>
      </w:r>
      <w:r w:rsidRPr="00D9594B">
        <w:rPr>
          <w:sz w:val="16"/>
        </w:rPr>
        <w:t>265</w:t>
      </w:r>
      <w:r w:rsidRPr="006515A9">
        <w:rPr>
          <w:sz w:val="16"/>
        </w:rPr>
        <w:t xml:space="preserve"> </w:t>
      </w:r>
      <w:r w:rsidRPr="00D9594B">
        <w:rPr>
          <w:rStyle w:val="StyleUnderline"/>
          <w:highlight w:val="yellow"/>
        </w:rPr>
        <w:t>or</w:t>
      </w:r>
      <w:r w:rsidRPr="006515A9">
        <w:rPr>
          <w:sz w:val="16"/>
        </w:rPr>
        <w:t xml:space="preserve"> </w:t>
      </w:r>
      <w:r w:rsidRPr="00D9594B">
        <w:rPr>
          <w:sz w:val="16"/>
        </w:rPr>
        <w:t>protecting</w:t>
      </w:r>
      <w:r w:rsidRPr="006515A9">
        <w:rPr>
          <w:sz w:val="16"/>
        </w:rPr>
        <w:t xml:space="preserve"> the proprietary interests of </w:t>
      </w:r>
      <w:r w:rsidRPr="00D9594B">
        <w:rPr>
          <w:rStyle w:val="Emphasis"/>
          <w:highlight w:val="yellow"/>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49092D44" w14:textId="77777777" w:rsidR="007900A0" w:rsidRPr="006515A9" w:rsidRDefault="007900A0" w:rsidP="007900A0">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D9594B">
        <w:rPr>
          <w:rStyle w:val="StyleUnderline"/>
          <w:highlight w:val="yellow"/>
        </w:rPr>
        <w:t xml:space="preserve">provide </w:t>
      </w:r>
      <w:r w:rsidRPr="00D9594B">
        <w:rPr>
          <w:rStyle w:val="Emphasis"/>
          <w:highlight w:val="yellow"/>
        </w:rPr>
        <w:t>greater</w:t>
      </w:r>
      <w:r w:rsidRPr="00872AE3">
        <w:rPr>
          <w:rStyle w:val="Emphasis"/>
        </w:rPr>
        <w:t xml:space="preserve"> </w:t>
      </w:r>
      <w:r w:rsidRPr="00D9594B">
        <w:rPr>
          <w:rStyle w:val="Emphasis"/>
          <w:highlight w:val="yellow"/>
        </w:rPr>
        <w:t>predictability</w:t>
      </w:r>
      <w:r w:rsidRPr="00D9594B">
        <w:rPr>
          <w:sz w:val="16"/>
          <w:highlight w:val="yellow"/>
        </w:rPr>
        <w:t xml:space="preserve"> </w:t>
      </w:r>
      <w:r w:rsidRPr="00D9594B">
        <w:rPr>
          <w:rStyle w:val="StyleUnderline"/>
          <w:highlight w:val="yellow"/>
        </w:rPr>
        <w:t>and</w:t>
      </w:r>
      <w:r w:rsidRPr="00D9594B">
        <w:rPr>
          <w:sz w:val="16"/>
          <w:highlight w:val="yellow"/>
        </w:rPr>
        <w:t xml:space="preserve"> </w:t>
      </w:r>
      <w:r w:rsidRPr="00D9594B">
        <w:rPr>
          <w:rStyle w:val="Emphasis"/>
          <w:highlight w:val="yellow"/>
        </w:rPr>
        <w:t>consistency</w:t>
      </w:r>
      <w:r w:rsidRPr="00D9594B">
        <w:rPr>
          <w:sz w:val="16"/>
          <w:highlight w:val="yellow"/>
        </w:rPr>
        <w:t xml:space="preserve"> </w:t>
      </w:r>
      <w:r w:rsidRPr="00D9594B">
        <w:rPr>
          <w:rStyle w:val="StyleUnderline"/>
          <w:highlight w:val="yellow"/>
        </w:rPr>
        <w:t>in</w:t>
      </w:r>
      <w:r w:rsidRPr="00872AE3">
        <w:rPr>
          <w:rStyle w:val="StyleUnderline"/>
        </w:rPr>
        <w:t xml:space="preserve"> the </w:t>
      </w:r>
      <w:r w:rsidRPr="00D9594B">
        <w:rPr>
          <w:rStyle w:val="StyleUnderline"/>
          <w:highlight w:val="yellow"/>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D9594B">
        <w:rPr>
          <w:rStyle w:val="StyleUnderline"/>
          <w:highlight w:val="yellow"/>
        </w:rPr>
        <w:t>certainty</w:t>
      </w:r>
      <w:r w:rsidRPr="00872AE3">
        <w:rPr>
          <w:rStyle w:val="StyleUnderline"/>
        </w:rPr>
        <w:t xml:space="preserve"> of enforcement or nonenforcement of restrictive covenants </w:t>
      </w:r>
      <w:r w:rsidRPr="00D9594B">
        <w:rPr>
          <w:rStyle w:val="StyleUnderline"/>
          <w:highlight w:val="yellow"/>
        </w:rPr>
        <w:t xml:space="preserve">will </w:t>
      </w:r>
      <w:r w:rsidRPr="00D9594B">
        <w:rPr>
          <w:rStyle w:val="Emphasis"/>
          <w:highlight w:val="yellow"/>
        </w:rPr>
        <w:t>facilitate strategic planning</w:t>
      </w:r>
      <w:r w:rsidRPr="00D9594B">
        <w:rPr>
          <w:rStyle w:val="StyleUnderline"/>
          <w:highlight w:val="yellow"/>
        </w:rPr>
        <w:t xml:space="preserve"> and</w:t>
      </w:r>
      <w:r w:rsidRPr="00872AE3">
        <w:rPr>
          <w:rStyle w:val="StyleUnderline"/>
        </w:rPr>
        <w:t xml:space="preserve"> </w:t>
      </w:r>
      <w:r w:rsidRPr="00D9594B">
        <w:rPr>
          <w:rStyle w:val="StyleUnderline"/>
          <w:highlight w:val="yellow"/>
        </w:rPr>
        <w:t>encourage</w:t>
      </w:r>
      <w:r w:rsidRPr="00872AE3">
        <w:rPr>
          <w:rStyle w:val="StyleUnderline"/>
        </w:rPr>
        <w:t xml:space="preserve"> the </w:t>
      </w:r>
      <w:r w:rsidRPr="00D9594B">
        <w:rPr>
          <w:rStyle w:val="Emphasis"/>
          <w:highlight w:val="yellow"/>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D9594B">
        <w:rPr>
          <w:rStyle w:val="Emphasis"/>
          <w:highlight w:val="yellow"/>
        </w:rPr>
        <w:t>equity</w:t>
      </w:r>
      <w:r w:rsidRPr="00872AE3">
        <w:rPr>
          <w:rStyle w:val="StyleUnderline"/>
        </w:rPr>
        <w:t xml:space="preserve"> can be used to </w:t>
      </w:r>
      <w:r w:rsidRPr="00D9594B">
        <w:rPr>
          <w:rStyle w:val="StyleUnderline"/>
          <w:highlight w:val="yellow"/>
        </w:rPr>
        <w:t xml:space="preserve">make </w:t>
      </w:r>
      <w:r w:rsidRPr="00D9594B">
        <w:rPr>
          <w:rStyle w:val="Emphasis"/>
          <w:highlight w:val="yellow"/>
        </w:rPr>
        <w:t>law</w:t>
      </w:r>
      <w:r w:rsidRPr="00D9594B">
        <w:rPr>
          <w:rStyle w:val="StyleUnderline"/>
          <w:highlight w:val="yellow"/>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D9594B">
        <w:rPr>
          <w:rStyle w:val="Emphasis"/>
          <w:highlight w:val="yellow"/>
        </w:rPr>
        <w:t>consistent</w:t>
      </w:r>
      <w:r w:rsidRPr="006515A9">
        <w:rPr>
          <w:sz w:val="16"/>
        </w:rPr>
        <w:t>.</w:t>
      </w:r>
    </w:p>
    <w:p w14:paraId="001A5C5A" w14:textId="77777777" w:rsidR="007900A0" w:rsidRPr="006515A9" w:rsidRDefault="007900A0" w:rsidP="007900A0">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0E55A996" w14:textId="77777777" w:rsidR="007900A0" w:rsidRPr="006515A9" w:rsidRDefault="007900A0" w:rsidP="007900A0">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07579E83" w14:textId="77777777" w:rsidR="007900A0" w:rsidRPr="006515A9" w:rsidRDefault="007900A0" w:rsidP="007900A0">
      <w:pPr>
        <w:rPr>
          <w:sz w:val="16"/>
        </w:rPr>
      </w:pPr>
      <w:r w:rsidRPr="006515A9">
        <w:rPr>
          <w:sz w:val="16"/>
        </w:rPr>
        <w:t>VI. CONCLUSION</w:t>
      </w:r>
    </w:p>
    <w:p w14:paraId="4768C037" w14:textId="77777777" w:rsidR="007900A0" w:rsidRPr="006515A9" w:rsidRDefault="007900A0" w:rsidP="007900A0">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18A2EBF6" w14:textId="77777777" w:rsidR="007900A0" w:rsidRDefault="007900A0" w:rsidP="007900A0">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D9594B">
        <w:rPr>
          <w:rStyle w:val="Emphasis"/>
          <w:highlight w:val="yellow"/>
        </w:rPr>
        <w:t>equitable principles</w:t>
      </w:r>
      <w:r w:rsidRPr="006515A9">
        <w:rPr>
          <w:sz w:val="16"/>
        </w:rPr>
        <w:t xml:space="preserve"> </w:t>
      </w:r>
      <w:r w:rsidRPr="00872AE3">
        <w:rPr>
          <w:rStyle w:val="StyleUnderline"/>
        </w:rPr>
        <w:t>to</w:t>
      </w:r>
      <w:r w:rsidRPr="006515A9">
        <w:rPr>
          <w:sz w:val="16"/>
        </w:rPr>
        <w:t xml:space="preserve"> </w:t>
      </w:r>
      <w:r w:rsidRPr="00D9594B">
        <w:rPr>
          <w:rStyle w:val="Emphasis"/>
          <w:highlight w:val="yellow"/>
        </w:rPr>
        <w:t>prevent hypocrisy</w:t>
      </w:r>
      <w:r w:rsidRPr="006515A9">
        <w:rPr>
          <w:sz w:val="16"/>
        </w:rPr>
        <w:t xml:space="preserve"> in our courts </w:t>
      </w:r>
      <w:r w:rsidRPr="00D9594B">
        <w:rPr>
          <w:rStyle w:val="StyleUnderline"/>
          <w:highlight w:val="yellow"/>
        </w:rPr>
        <w:t>and</w:t>
      </w:r>
      <w:r w:rsidRPr="00D9594B">
        <w:rPr>
          <w:sz w:val="16"/>
          <w:highlight w:val="yellow"/>
        </w:rPr>
        <w:t xml:space="preserve"> </w:t>
      </w:r>
      <w:r w:rsidRPr="00D9594B">
        <w:rPr>
          <w:rStyle w:val="Emphasis"/>
          <w:highlight w:val="yellow"/>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3D42EA39" w14:textId="77777777" w:rsidR="007900A0" w:rsidRPr="00BC46D3" w:rsidRDefault="007900A0" w:rsidP="007900A0">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4B206CD7" w14:textId="77777777" w:rsidR="007900A0" w:rsidRDefault="007900A0" w:rsidP="007900A0">
      <w:r>
        <w:t xml:space="preserve">Henry E. </w:t>
      </w:r>
      <w:r w:rsidRPr="0081527D">
        <w:rPr>
          <w:rStyle w:val="Style13ptBold"/>
        </w:rPr>
        <w:t>Smith 21</w:t>
      </w:r>
      <w:r>
        <w:t>, Fessenden Professor of Law, Harvard Law School, "Equity as Meta-Law," Yale Law Journal, vol. 130, 03/01/2021, p. 1050, Lexis</w:t>
      </w:r>
    </w:p>
    <w:p w14:paraId="35FC4FAB" w14:textId="77777777" w:rsidR="007900A0" w:rsidRPr="00BC46D3" w:rsidRDefault="007900A0" w:rsidP="007900A0">
      <w:pPr>
        <w:rPr>
          <w:sz w:val="16"/>
        </w:rPr>
      </w:pPr>
      <w:r w:rsidRPr="00BC46D3">
        <w:rPr>
          <w:sz w:val="16"/>
        </w:rPr>
        <w:t>[*1054] INTRODUCTION</w:t>
      </w:r>
    </w:p>
    <w:p w14:paraId="2B892B9D" w14:textId="77777777" w:rsidR="007900A0" w:rsidRPr="00B71E8E" w:rsidRDefault="007900A0" w:rsidP="007900A0">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B71E8E">
        <w:rPr>
          <w:rStyle w:val="StyleUnderline"/>
          <w:highlight w:val="yellow"/>
        </w:rPr>
        <w:t>much of</w:t>
      </w:r>
      <w:r w:rsidRPr="00F12081">
        <w:rPr>
          <w:rStyle w:val="StyleUnderline"/>
        </w:rPr>
        <w:t xml:space="preserve"> our system of </w:t>
      </w:r>
      <w:r w:rsidRPr="00B71E8E">
        <w:rPr>
          <w:rStyle w:val="Emphasis"/>
          <w:highlight w:val="yellow"/>
        </w:rPr>
        <w:t>civil procedure</w:t>
      </w:r>
      <w:r w:rsidRPr="00BC46D3">
        <w:rPr>
          <w:sz w:val="16"/>
        </w:rPr>
        <w:t xml:space="preserve"> </w:t>
      </w:r>
      <w:r w:rsidRPr="00F12081">
        <w:rPr>
          <w:rStyle w:val="StyleUnderline"/>
        </w:rPr>
        <w:t xml:space="preserve">all </w:t>
      </w:r>
      <w:r w:rsidRPr="00B71E8E">
        <w:rPr>
          <w:rStyle w:val="StyleUnderline"/>
          <w:highlight w:val="yellow"/>
        </w:rPr>
        <w:t>trace back to</w:t>
      </w:r>
      <w:r w:rsidRPr="00BC46D3">
        <w:rPr>
          <w:sz w:val="16"/>
        </w:rPr>
        <w:t xml:space="preserve"> the courts of </w:t>
      </w:r>
      <w:r w:rsidRPr="00B71E8E">
        <w:rPr>
          <w:rStyle w:val="Emphasis"/>
          <w:highlight w:val="yellow"/>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B71E8E">
        <w:rPr>
          <w:rStyle w:val="Emphasis"/>
          <w:highlight w:val="yellow"/>
        </w:rPr>
        <w:t>fusion</w:t>
      </w:r>
      <w:r w:rsidRPr="00BC46D3">
        <w:rPr>
          <w:sz w:val="16"/>
        </w:rPr>
        <w:t xml:space="preserve">, 1 </w:t>
      </w:r>
      <w:r w:rsidRPr="00F12081">
        <w:rPr>
          <w:rStyle w:val="StyleUnderline"/>
        </w:rPr>
        <w:t>which</w:t>
      </w:r>
      <w:r w:rsidRPr="00BC46D3">
        <w:rPr>
          <w:sz w:val="16"/>
        </w:rPr>
        <w:t xml:space="preserve"> </w:t>
      </w:r>
      <w:r w:rsidRPr="00B71E8E">
        <w:rPr>
          <w:rStyle w:val="Emphasis"/>
          <w:highlight w:val="yellow"/>
        </w:rPr>
        <w:t>unified</w:t>
      </w:r>
      <w:r w:rsidRPr="00B71E8E">
        <w:rPr>
          <w:sz w:val="16"/>
          <w:highlight w:val="yellow"/>
        </w:rPr>
        <w:t xml:space="preserve"> </w:t>
      </w:r>
      <w:r w:rsidRPr="00B71E8E">
        <w:rPr>
          <w:rStyle w:val="StyleUnderline"/>
          <w:highlight w:val="yellow"/>
        </w:rPr>
        <w:t>the</w:t>
      </w:r>
      <w:r w:rsidRPr="00BC46D3">
        <w:rPr>
          <w:sz w:val="16"/>
        </w:rPr>
        <w:t xml:space="preserve"> court </w:t>
      </w:r>
      <w:r w:rsidRPr="00B71E8E">
        <w:rPr>
          <w:rStyle w:val="Emphasis"/>
          <w:highlight w:val="yellow"/>
        </w:rPr>
        <w:t>system</w:t>
      </w:r>
      <w:r w:rsidRPr="00B71E8E">
        <w:rPr>
          <w:sz w:val="16"/>
          <w:highlight w:val="yellow"/>
        </w:rPr>
        <w:t xml:space="preserve"> </w:t>
      </w:r>
      <w:r w:rsidRPr="00B71E8E">
        <w:rPr>
          <w:rStyle w:val="StyleUnderline"/>
          <w:highlight w:val="yellow"/>
        </w:rPr>
        <w:t>and</w:t>
      </w:r>
      <w:r w:rsidRPr="00F12081">
        <w:rPr>
          <w:rStyle w:val="StyleUnderline"/>
        </w:rPr>
        <w:t xml:space="preserve"> </w:t>
      </w:r>
      <w:r w:rsidRPr="00B71E8E">
        <w:rPr>
          <w:rStyle w:val="StyleUnderline"/>
          <w:highlight w:val="yellow"/>
        </w:rPr>
        <w:t>placed</w:t>
      </w:r>
      <w:r w:rsidRPr="00F12081">
        <w:rPr>
          <w:rStyle w:val="StyleUnderline"/>
        </w:rPr>
        <w:t xml:space="preserve"> the </w:t>
      </w:r>
      <w:r w:rsidRPr="00B71E8E">
        <w:rPr>
          <w:rStyle w:val="Emphasis"/>
          <w:highlight w:val="yellow"/>
        </w:rPr>
        <w:t>distinctiveness</w:t>
      </w:r>
      <w:r w:rsidRPr="00B71E8E">
        <w:rPr>
          <w:sz w:val="16"/>
          <w:highlight w:val="yellow"/>
        </w:rPr>
        <w:t xml:space="preserve"> </w:t>
      </w:r>
      <w:r w:rsidRPr="00B71E8E">
        <w:rPr>
          <w:rStyle w:val="StyleUnderline"/>
          <w:highlight w:val="yellow"/>
        </w:rPr>
        <w:t>of equity in a</w:t>
      </w:r>
      <w:r w:rsidRPr="00B71E8E">
        <w:rPr>
          <w:sz w:val="16"/>
          <w:highlight w:val="yellow"/>
        </w:rPr>
        <w:t xml:space="preserve"> </w:t>
      </w:r>
      <w:r w:rsidRPr="00B71E8E">
        <w:rPr>
          <w:rStyle w:val="Emphasis"/>
          <w:highlight w:val="yellow"/>
        </w:rPr>
        <w:t>harsh</w:t>
      </w:r>
      <w:r w:rsidRPr="00BC46D3">
        <w:rPr>
          <w:sz w:val="16"/>
        </w:rPr>
        <w:t xml:space="preserve"> and unflattering </w:t>
      </w:r>
      <w:r w:rsidRPr="00B71E8E">
        <w:rPr>
          <w:rStyle w:val="Emphasis"/>
          <w:highlight w:val="yellow"/>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485AED5E" w14:textId="77777777" w:rsidR="007900A0" w:rsidRPr="00BC46D3" w:rsidRDefault="007900A0" w:rsidP="007900A0">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B71E8E">
        <w:rPr>
          <w:rStyle w:val="StyleUnderline"/>
          <w:highlight w:val="yellow"/>
        </w:rPr>
        <w:t>For all the efforts to</w:t>
      </w:r>
      <w:r w:rsidRPr="00F12081">
        <w:rPr>
          <w:rStyle w:val="StyleUnderline"/>
        </w:rPr>
        <w:t xml:space="preserve"> diffuse it</w:t>
      </w:r>
      <w:r w:rsidRPr="00BC46D3">
        <w:rPr>
          <w:sz w:val="16"/>
        </w:rPr>
        <w:t xml:space="preserve"> throughout the legal system, to </w:t>
      </w:r>
      <w:r w:rsidRPr="00B71E8E">
        <w:rPr>
          <w:rStyle w:val="StyleUnderline"/>
          <w:highlight w:val="yellow"/>
        </w:rPr>
        <w:t>assimilate</w:t>
      </w:r>
      <w:r w:rsidRPr="00F12081">
        <w:rPr>
          <w:rStyle w:val="StyleUnderline"/>
        </w:rPr>
        <w:t xml:space="preserve"> it</w:t>
      </w:r>
      <w:r w:rsidRPr="00BC46D3">
        <w:rPr>
          <w:sz w:val="16"/>
        </w:rPr>
        <w:t xml:space="preserve"> into law, </w:t>
      </w:r>
      <w:r w:rsidRPr="00B71E8E">
        <w:rPr>
          <w:rStyle w:val="StyleUnderline"/>
          <w:highlight w:val="yellow"/>
        </w:rPr>
        <w:t>or</w:t>
      </w:r>
      <w:r w:rsidRPr="00BC46D3">
        <w:rPr>
          <w:sz w:val="16"/>
        </w:rPr>
        <w:t xml:space="preserve"> </w:t>
      </w:r>
      <w:r w:rsidRPr="00B71E8E">
        <w:rPr>
          <w:sz w:val="16"/>
        </w:rPr>
        <w:t xml:space="preserve">to </w:t>
      </w:r>
      <w:r w:rsidRPr="00B71E8E">
        <w:rPr>
          <w:rStyle w:val="StyleUnderline"/>
          <w:highlight w:val="yellow"/>
        </w:rPr>
        <w:t>abolish it</w:t>
      </w:r>
      <w:r w:rsidRPr="00B71E8E">
        <w:rPr>
          <w:sz w:val="16"/>
        </w:rPr>
        <w:t xml:space="preserve"> altogether</w:t>
      </w:r>
      <w:r w:rsidRPr="00BC46D3">
        <w:rPr>
          <w:sz w:val="16"/>
        </w:rPr>
        <w:t xml:space="preserve">, </w:t>
      </w:r>
      <w:r w:rsidRPr="00B71E8E">
        <w:rPr>
          <w:rStyle w:val="StyleUnderline"/>
          <w:highlight w:val="yellow"/>
        </w:rPr>
        <w:t>equity</w:t>
      </w:r>
      <w:r w:rsidRPr="00B71E8E">
        <w:rPr>
          <w:sz w:val="16"/>
          <w:highlight w:val="yellow"/>
        </w:rPr>
        <w:t xml:space="preserve"> </w:t>
      </w:r>
      <w:r w:rsidRPr="00B71E8E">
        <w:rPr>
          <w:rStyle w:val="Emphasis"/>
          <w:highlight w:val="yellow"/>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635105FD" w14:textId="77777777" w:rsidR="007900A0" w:rsidRPr="00BC46D3" w:rsidRDefault="007900A0" w:rsidP="007900A0">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B71E8E">
        <w:rPr>
          <w:rStyle w:val="StyleUnderline"/>
          <w:highlight w:val="yellow"/>
        </w:rPr>
        <w:t xml:space="preserve">Equity is law </w:t>
      </w:r>
      <w:r w:rsidRPr="00B71E8E">
        <w:rPr>
          <w:rStyle w:val="Emphasis"/>
          <w:highlight w:val="yellow"/>
        </w:rPr>
        <w:t>about law</w:t>
      </w:r>
      <w:r w:rsidRPr="00145F0D">
        <w:rPr>
          <w:rStyle w:val="StyleUnderline"/>
        </w:rPr>
        <w:t xml:space="preserve">, or </w:t>
      </w:r>
      <w:r w:rsidRPr="00145F0D">
        <w:rPr>
          <w:rStyle w:val="Emphasis"/>
        </w:rPr>
        <w:t>meta-law</w:t>
      </w:r>
      <w:r w:rsidRPr="00BC46D3">
        <w:rPr>
          <w:sz w:val="16"/>
        </w:rPr>
        <w:t>.</w:t>
      </w:r>
    </w:p>
    <w:p w14:paraId="365FA8C2" w14:textId="77777777" w:rsidR="007900A0" w:rsidRPr="00BC46D3" w:rsidRDefault="007900A0" w:rsidP="007900A0">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0ED9D8E5" w14:textId="77777777" w:rsidR="007900A0" w:rsidRPr="00BC46D3" w:rsidRDefault="007900A0" w:rsidP="007900A0">
      <w:pPr>
        <w:rPr>
          <w:sz w:val="16"/>
        </w:rPr>
      </w:pPr>
      <w:r w:rsidRPr="00B71E8E">
        <w:rPr>
          <w:rStyle w:val="StyleUnderline"/>
          <w:highlight w:val="yellow"/>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B71E8E">
        <w:rPr>
          <w:rStyle w:val="StyleUnderline"/>
          <w:highlight w:val="yellow"/>
        </w:rPr>
        <w:t>addresses</w:t>
      </w:r>
      <w:r w:rsidRPr="00145F0D">
        <w:rPr>
          <w:rStyle w:val="StyleUnderline"/>
        </w:rPr>
        <w:t xml:space="preserve"> a special class of </w:t>
      </w:r>
      <w:r w:rsidRPr="00B71E8E">
        <w:rPr>
          <w:rStyle w:val="StyleUnderline"/>
          <w:highlight w:val="yellow"/>
        </w:rPr>
        <w:t>problems</w:t>
      </w:r>
      <w:r w:rsidRPr="00145F0D">
        <w:rPr>
          <w:rStyle w:val="StyleUnderline"/>
        </w:rPr>
        <w:t xml:space="preserve">--those </w:t>
      </w:r>
      <w:r w:rsidRPr="00B71E8E">
        <w:rPr>
          <w:rStyle w:val="StyleUnderline"/>
          <w:highlight w:val="yellow"/>
        </w:rPr>
        <w:t xml:space="preserve">of high </w:t>
      </w:r>
      <w:r w:rsidRPr="00B71E8E">
        <w:rPr>
          <w:rStyle w:val="Emphasis"/>
          <w:highlight w:val="yellow"/>
        </w:rPr>
        <w:t>complexity</w:t>
      </w:r>
      <w:r w:rsidRPr="00145F0D">
        <w:rPr>
          <w:rStyle w:val="StyleUnderline"/>
        </w:rPr>
        <w:t xml:space="preserve"> </w:t>
      </w:r>
      <w:r w:rsidRPr="00B71E8E">
        <w:rPr>
          <w:rStyle w:val="StyleUnderline"/>
          <w:highlight w:val="yellow"/>
        </w:rPr>
        <w:t>and</w:t>
      </w:r>
      <w:r w:rsidRPr="00145F0D">
        <w:rPr>
          <w:rStyle w:val="StyleUnderline"/>
        </w:rPr>
        <w:t xml:space="preserve"> </w:t>
      </w:r>
      <w:r w:rsidRPr="00B71E8E">
        <w:rPr>
          <w:rStyle w:val="Emphasis"/>
          <w:highlight w:val="yellow"/>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5662886E" w14:textId="77777777" w:rsidR="007900A0" w:rsidRPr="00BC46D3" w:rsidRDefault="007900A0" w:rsidP="007900A0">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B71E8E">
        <w:rPr>
          <w:rStyle w:val="StyleUnderline"/>
          <w:highlight w:val="yellow"/>
        </w:rPr>
        <w:t>Increased variance</w:t>
      </w:r>
      <w:r w:rsidRPr="00145F0D">
        <w:rPr>
          <w:rStyle w:val="StyleUnderline"/>
        </w:rPr>
        <w:t xml:space="preserve"> at one level </w:t>
      </w:r>
      <w:r w:rsidRPr="00B71E8E">
        <w:rPr>
          <w:rStyle w:val="StyleUnderline"/>
          <w:highlight w:val="yellow"/>
        </w:rPr>
        <w:t>can be better handled</w:t>
      </w:r>
      <w:r w:rsidRPr="00145F0D">
        <w:rPr>
          <w:rStyle w:val="StyleUnderline"/>
        </w:rPr>
        <w:t xml:space="preserve"> </w:t>
      </w:r>
      <w:r w:rsidRPr="00B71E8E">
        <w:rPr>
          <w:rStyle w:val="StyleUnderline"/>
          <w:highlight w:val="yellow"/>
        </w:rPr>
        <w:t xml:space="preserve">by going to a </w:t>
      </w:r>
      <w:r w:rsidRPr="00B71E8E">
        <w:rPr>
          <w:rStyle w:val="Emphasis"/>
          <w:highlight w:val="yellow"/>
        </w:rPr>
        <w:t>higher</w:t>
      </w:r>
      <w:r w:rsidRPr="00B71E8E">
        <w:rPr>
          <w:rStyle w:val="StyleUnderline"/>
          <w:highlight w:val="yellow"/>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B71E8E">
        <w:rPr>
          <w:rStyle w:val="StyleUnderline"/>
          <w:highlight w:val="yellow"/>
        </w:rPr>
        <w:t>problems involve</w:t>
      </w:r>
      <w:r w:rsidRPr="00145F0D">
        <w:rPr>
          <w:rStyle w:val="StyleUnderline"/>
        </w:rPr>
        <w:t xml:space="preserve"> </w:t>
      </w:r>
      <w:r w:rsidRPr="00145F0D">
        <w:rPr>
          <w:rStyle w:val="Emphasis"/>
        </w:rPr>
        <w:t xml:space="preserve">many </w:t>
      </w:r>
      <w:r w:rsidRPr="00B71E8E">
        <w:rPr>
          <w:rStyle w:val="Emphasis"/>
          <w:highlight w:val="yellow"/>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B71E8E">
        <w:rPr>
          <w:rStyle w:val="Emphasis"/>
          <w:highlight w:val="yellow"/>
        </w:rPr>
        <w:t>conflicting</w:t>
      </w:r>
      <w:r w:rsidRPr="00BC46D3">
        <w:rPr>
          <w:sz w:val="16"/>
        </w:rPr>
        <w:t xml:space="preserve"> presumptive </w:t>
      </w:r>
      <w:r w:rsidRPr="00B71E8E">
        <w:rPr>
          <w:rStyle w:val="Emphasis"/>
          <w:highlight w:val="yellow"/>
        </w:rPr>
        <w:t>rights</w:t>
      </w:r>
      <w:r w:rsidRPr="00BC46D3">
        <w:rPr>
          <w:sz w:val="16"/>
        </w:rPr>
        <w:t xml:space="preserve"> </w:t>
      </w:r>
      <w:r w:rsidRPr="00B71E8E">
        <w:rPr>
          <w:rStyle w:val="StyleUnderline"/>
          <w:highlight w:val="yellow"/>
        </w:rPr>
        <w:t>that are each context-dependent</w:t>
      </w:r>
      <w:r w:rsidRPr="00145F0D">
        <w:rPr>
          <w:rStyle w:val="StyleUnderline"/>
        </w:rPr>
        <w:t xml:space="preserve"> lead to complexity and uncertainty, </w:t>
      </w:r>
      <w:r w:rsidRPr="00B71E8E">
        <w:rPr>
          <w:rStyle w:val="StyleUnderline"/>
          <w:highlight w:val="yellow"/>
        </w:rPr>
        <w:t xml:space="preserve">as in situations of </w:t>
      </w:r>
      <w:r w:rsidRPr="00B71E8E">
        <w:rPr>
          <w:rStyle w:val="Emphasis"/>
          <w:highlight w:val="yellow"/>
        </w:rPr>
        <w:t>good faith</w:t>
      </w:r>
      <w:r w:rsidRPr="00BC46D3">
        <w:rPr>
          <w:sz w:val="16"/>
        </w:rPr>
        <w:t xml:space="preserve"> purchase or nuisances in which activities clash in a particular setting. 10 </w:t>
      </w:r>
      <w:r w:rsidRPr="00145F0D">
        <w:rPr>
          <w:rStyle w:val="StyleUnderline"/>
        </w:rPr>
        <w:t xml:space="preserve">And third, </w:t>
      </w:r>
      <w:r w:rsidRPr="00B71E8E">
        <w:rPr>
          <w:rStyle w:val="StyleUnderline"/>
          <w:highlight w:val="yellow"/>
        </w:rPr>
        <w:t>and</w:t>
      </w:r>
      <w:r w:rsidRPr="00145F0D">
        <w:rPr>
          <w:rStyle w:val="StyleUnderline"/>
        </w:rPr>
        <w:t xml:space="preserve"> quite characteristically</w:t>
      </w:r>
      <w:r w:rsidRPr="00BC46D3">
        <w:rPr>
          <w:sz w:val="16"/>
        </w:rPr>
        <w:t xml:space="preserve"> for equity, </w:t>
      </w:r>
      <w:r w:rsidRPr="00B71E8E">
        <w:rPr>
          <w:rStyle w:val="Emphasis"/>
          <w:highlight w:val="yellow"/>
        </w:rPr>
        <w:t>deliberately</w:t>
      </w:r>
      <w:r w:rsidRPr="00145F0D">
        <w:rPr>
          <w:rStyle w:val="Emphasis"/>
        </w:rPr>
        <w:t xml:space="preserve"> caused</w:t>
      </w:r>
      <w:r w:rsidRPr="00145F0D">
        <w:rPr>
          <w:rStyle w:val="StyleUnderline"/>
        </w:rPr>
        <w:t xml:space="preserve"> or </w:t>
      </w:r>
      <w:r w:rsidRPr="00B71E8E">
        <w:rPr>
          <w:rStyle w:val="Emphasis"/>
          <w:highlight w:val="yellow"/>
        </w:rPr>
        <w:t>exploited</w:t>
      </w:r>
      <w:r w:rsidRPr="00145F0D">
        <w:rPr>
          <w:rStyle w:val="StyleUnderline"/>
        </w:rPr>
        <w:t xml:space="preserve"> uncertainty and </w:t>
      </w:r>
      <w:r w:rsidRPr="00B71E8E">
        <w:rPr>
          <w:rStyle w:val="StyleUnderline"/>
          <w:highlight w:val="yellow"/>
        </w:rPr>
        <w:t>complexity</w:t>
      </w:r>
      <w:r w:rsidRPr="00145F0D">
        <w:rPr>
          <w:rStyle w:val="StyleUnderline"/>
        </w:rPr>
        <w:t xml:space="preserve"> stem </w:t>
      </w:r>
      <w:r w:rsidRPr="00B71E8E">
        <w:rPr>
          <w:rStyle w:val="StyleUnderline"/>
          <w:highlight w:val="yellow"/>
        </w:rPr>
        <w:t>from</w:t>
      </w:r>
      <w:r w:rsidRPr="00145F0D">
        <w:rPr>
          <w:rStyle w:val="StyleUnderline"/>
        </w:rPr>
        <w:t xml:space="preserve"> the problem of </w:t>
      </w:r>
      <w:r w:rsidRPr="00B71E8E">
        <w:rPr>
          <w:rStyle w:val="Emphasis"/>
          <w:highlight w:val="yellow"/>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1D18C97E" w14:textId="77777777" w:rsidR="007900A0" w:rsidRPr="00BC46D3" w:rsidRDefault="007900A0" w:rsidP="007900A0">
      <w:pPr>
        <w:rPr>
          <w:sz w:val="16"/>
        </w:rPr>
      </w:pPr>
      <w:r w:rsidRPr="00145F0D">
        <w:rPr>
          <w:rStyle w:val="StyleUnderline"/>
        </w:rPr>
        <w:t xml:space="preserve">All of </w:t>
      </w:r>
      <w:r w:rsidRPr="00B71E8E">
        <w:rPr>
          <w:rStyle w:val="StyleUnderline"/>
          <w:highlight w:val="yellow"/>
        </w:rPr>
        <w:t>these</w:t>
      </w:r>
      <w:r w:rsidRPr="00145F0D">
        <w:rPr>
          <w:rStyle w:val="StyleUnderline"/>
        </w:rPr>
        <w:t xml:space="preserve"> types of </w:t>
      </w:r>
      <w:r w:rsidRPr="00B71E8E">
        <w:rPr>
          <w:rStyle w:val="StyleUnderline"/>
          <w:highlight w:val="yellow"/>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B71E8E">
        <w:rPr>
          <w:rStyle w:val="StyleUnderline"/>
          <w:highlight w:val="yellow"/>
        </w:rPr>
        <w:t xml:space="preserve">lead to </w:t>
      </w:r>
      <w:r w:rsidRPr="00B71E8E">
        <w:rPr>
          <w:rStyle w:val="Emphasis"/>
          <w:highlight w:val="yellow"/>
        </w:rPr>
        <w:t>hard-to-foresee results</w:t>
      </w:r>
      <w:r w:rsidRPr="00145F0D">
        <w:rPr>
          <w:rStyle w:val="StyleUnderline"/>
        </w:rPr>
        <w:t xml:space="preserve">. </w:t>
      </w:r>
      <w:r w:rsidRPr="00B71E8E">
        <w:rPr>
          <w:rStyle w:val="StyleUnderline"/>
          <w:highlight w:val="yellow"/>
        </w:rPr>
        <w:t xml:space="preserve">It is exactly here that </w:t>
      </w:r>
      <w:r w:rsidRPr="00B71E8E">
        <w:rPr>
          <w:rStyle w:val="Emphasis"/>
          <w:highlight w:val="yellow"/>
        </w:rPr>
        <w:t>law</w:t>
      </w:r>
      <w:r w:rsidRPr="00145F0D">
        <w:rPr>
          <w:rStyle w:val="StyleUnderline"/>
        </w:rPr>
        <w:t xml:space="preserve">, in its normal aspirations of ex ante certainty, </w:t>
      </w:r>
      <w:r w:rsidRPr="00B71E8E">
        <w:rPr>
          <w:rStyle w:val="StyleUnderline"/>
          <w:highlight w:val="yellow"/>
        </w:rPr>
        <w:t xml:space="preserve">is at its </w:t>
      </w:r>
      <w:r w:rsidRPr="00B71E8E">
        <w:rPr>
          <w:rStyle w:val="Emphasis"/>
          <w:highlight w:val="yellow"/>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5AF69EF8" w14:textId="77777777" w:rsidR="007900A0" w:rsidRPr="00BC46D3" w:rsidRDefault="007900A0" w:rsidP="007900A0">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423D72C6" w14:textId="77777777" w:rsidR="007900A0" w:rsidRPr="00BC46D3" w:rsidRDefault="007900A0" w:rsidP="007900A0">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4A68F83C" w14:textId="77777777" w:rsidR="007900A0" w:rsidRPr="00BC46D3" w:rsidRDefault="007900A0" w:rsidP="007900A0">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3807FBA0" w14:textId="77777777" w:rsidR="007900A0" w:rsidRPr="00BC46D3" w:rsidRDefault="007900A0" w:rsidP="007900A0">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254CFD32" w14:textId="77777777" w:rsidR="007900A0" w:rsidRPr="00BC46D3" w:rsidRDefault="007900A0" w:rsidP="007900A0">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159A395D" w14:textId="77777777" w:rsidR="007900A0" w:rsidRPr="00BC46D3" w:rsidRDefault="007900A0" w:rsidP="007900A0">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5897623A" w14:textId="77777777" w:rsidR="007900A0" w:rsidRPr="00BC46D3" w:rsidRDefault="007900A0" w:rsidP="007900A0">
      <w:pPr>
        <w:rPr>
          <w:sz w:val="16"/>
        </w:rPr>
      </w:pPr>
      <w:r w:rsidRPr="00BC46D3">
        <w:rPr>
          <w:sz w:val="16"/>
        </w:rPr>
        <w:t>I. THE NATURE OF EQUITABLE INTERVENTION</w:t>
      </w:r>
    </w:p>
    <w:p w14:paraId="42A022D0" w14:textId="77777777" w:rsidR="007900A0" w:rsidRPr="00BC46D3" w:rsidRDefault="007900A0" w:rsidP="007900A0">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146453F1" w14:textId="77777777" w:rsidR="007900A0" w:rsidRPr="00BC46D3" w:rsidRDefault="007900A0" w:rsidP="007900A0">
      <w:pPr>
        <w:rPr>
          <w:sz w:val="16"/>
        </w:rPr>
      </w:pPr>
      <w:r w:rsidRPr="00BC46D3">
        <w:rPr>
          <w:sz w:val="16"/>
        </w:rPr>
        <w:t>A. The Tides of Equity</w:t>
      </w:r>
    </w:p>
    <w:p w14:paraId="67F4F7E0" w14:textId="77777777" w:rsidR="007900A0" w:rsidRPr="00BC46D3" w:rsidRDefault="007900A0" w:rsidP="007900A0">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3BD63679" w14:textId="77777777" w:rsidR="007900A0" w:rsidRPr="00BC46D3" w:rsidRDefault="007900A0" w:rsidP="007900A0">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23F4A197" w14:textId="77777777" w:rsidR="007900A0" w:rsidRPr="00BC46D3" w:rsidRDefault="007900A0" w:rsidP="007900A0">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7AE7EB54" w14:textId="77777777" w:rsidR="007900A0" w:rsidRPr="00BC46D3" w:rsidRDefault="007900A0" w:rsidP="007900A0">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2E3BEEAD" w14:textId="77777777" w:rsidR="007900A0" w:rsidRPr="00BC46D3" w:rsidRDefault="007900A0" w:rsidP="007900A0">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4C4031BF" w14:textId="77777777" w:rsidR="007900A0" w:rsidRPr="00BC46D3" w:rsidRDefault="007900A0" w:rsidP="007900A0">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B71E8E">
        <w:rPr>
          <w:rStyle w:val="Emphasis"/>
          <w:highlight w:val="yellow"/>
        </w:rPr>
        <w:t>merger</w:t>
      </w:r>
      <w:r w:rsidRPr="00B71E8E">
        <w:rPr>
          <w:sz w:val="16"/>
          <w:highlight w:val="yellow"/>
        </w:rPr>
        <w:t xml:space="preserve"> </w:t>
      </w:r>
      <w:r w:rsidRPr="00B71E8E">
        <w:rPr>
          <w:rStyle w:val="StyleUnderline"/>
          <w:highlight w:val="yellow"/>
        </w:rPr>
        <w:t>of law and equity</w:t>
      </w:r>
      <w:r w:rsidRPr="00145F0D">
        <w:rPr>
          <w:rStyle w:val="StyleUnderline"/>
        </w:rPr>
        <w:t xml:space="preserve"> in the United States </w:t>
      </w:r>
      <w:r w:rsidRPr="00B71E8E">
        <w:rPr>
          <w:rStyle w:val="StyleUnderline"/>
          <w:highlight w:val="yellow"/>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B71E8E">
        <w:rPr>
          <w:rStyle w:val="StyleUnderline"/>
          <w:highlight w:val="yellow"/>
        </w:rPr>
        <w:t>THE</w:t>
      </w:r>
      <w:r w:rsidRPr="00B71E8E">
        <w:rPr>
          <w:sz w:val="16"/>
          <w:highlight w:val="yellow"/>
        </w:rPr>
        <w:t xml:space="preserve"> </w:t>
      </w:r>
      <w:r w:rsidRPr="00B71E8E">
        <w:rPr>
          <w:rStyle w:val="Emphasis"/>
          <w:highlight w:val="yellow"/>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55C1507D" w14:textId="77777777" w:rsidR="007900A0" w:rsidRPr="00BC46D3" w:rsidRDefault="007900A0" w:rsidP="007900A0">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7439BF06" w14:textId="77777777" w:rsidR="007900A0" w:rsidRPr="00145F0D" w:rsidRDefault="007900A0" w:rsidP="007900A0">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B71E8E">
        <w:rPr>
          <w:rStyle w:val="StyleUnderline"/>
          <w:highlight w:val="yellow"/>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B71E8E">
        <w:rPr>
          <w:rStyle w:val="Emphasis"/>
          <w:highlight w:val="yellow"/>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B71E8E">
        <w:rPr>
          <w:rStyle w:val="StyleUnderline"/>
          <w:highlight w:val="yellow"/>
        </w:rPr>
        <w:t xml:space="preserve">to a </w:t>
      </w:r>
      <w:r w:rsidRPr="00B71E8E">
        <w:rPr>
          <w:rStyle w:val="Emphasis"/>
          <w:highlight w:val="yellow"/>
        </w:rPr>
        <w:t>heap of rules</w:t>
      </w:r>
      <w:r w:rsidRPr="00B71E8E">
        <w:rPr>
          <w:sz w:val="16"/>
          <w:highlight w:val="yellow"/>
        </w:rPr>
        <w:t xml:space="preserve"> </w:t>
      </w:r>
      <w:r w:rsidRPr="00B71E8E">
        <w:rPr>
          <w:rStyle w:val="StyleUnderline"/>
          <w:highlight w:val="yellow"/>
        </w:rPr>
        <w:t>with</w:t>
      </w:r>
      <w:r w:rsidRPr="00B71E8E">
        <w:rPr>
          <w:sz w:val="16"/>
          <w:highlight w:val="yellow"/>
        </w:rPr>
        <w:t xml:space="preserve"> </w:t>
      </w:r>
      <w:r w:rsidRPr="00B71E8E">
        <w:rPr>
          <w:rStyle w:val="Emphasis"/>
          <w:highlight w:val="yellow"/>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66622D6F" w14:textId="77777777" w:rsidR="007900A0" w:rsidRPr="00BC46D3" w:rsidRDefault="007900A0" w:rsidP="007900A0">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5F75D6A9" w14:textId="77777777" w:rsidR="007900A0" w:rsidRPr="00BC46D3" w:rsidRDefault="007900A0" w:rsidP="007900A0">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46B8FB58" w14:textId="77777777" w:rsidR="007900A0" w:rsidRPr="00BC46D3" w:rsidRDefault="007900A0" w:rsidP="007900A0">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418F32AA" w14:textId="77777777" w:rsidR="007900A0" w:rsidRPr="00BC46D3" w:rsidRDefault="007900A0" w:rsidP="007900A0">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2D97797A" w14:textId="77777777" w:rsidR="007900A0" w:rsidRPr="00BC46D3" w:rsidRDefault="007900A0" w:rsidP="007900A0">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271C0F5E" w14:textId="77777777" w:rsidR="007900A0" w:rsidRPr="00BC46D3" w:rsidRDefault="007900A0" w:rsidP="007900A0">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7A865F03" w14:textId="77777777" w:rsidR="007900A0" w:rsidRPr="00BC46D3" w:rsidRDefault="007900A0" w:rsidP="007900A0">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0FF7FC71" w14:textId="77777777" w:rsidR="007900A0" w:rsidRPr="00BC46D3" w:rsidRDefault="007900A0" w:rsidP="007900A0">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379C2264" w14:textId="77777777" w:rsidR="007900A0" w:rsidRPr="00BC46D3" w:rsidRDefault="007900A0" w:rsidP="007900A0">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7BE017AA" w14:textId="77777777" w:rsidR="007900A0" w:rsidRPr="00BC46D3" w:rsidRDefault="007900A0" w:rsidP="007900A0">
      <w:pPr>
        <w:rPr>
          <w:sz w:val="16"/>
        </w:rPr>
      </w:pPr>
      <w:r w:rsidRPr="00BC46D3">
        <w:rPr>
          <w:sz w:val="16"/>
        </w:rPr>
        <w:t>B. The Roots of Equitable Meta-Law</w:t>
      </w:r>
    </w:p>
    <w:p w14:paraId="5EF8BD95" w14:textId="77777777" w:rsidR="007900A0" w:rsidRPr="00BC46D3" w:rsidRDefault="007900A0" w:rsidP="007900A0">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078DDB78" w14:textId="77777777" w:rsidR="007900A0" w:rsidRPr="00BC46D3" w:rsidRDefault="007900A0" w:rsidP="007900A0">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B71E8E">
        <w:rPr>
          <w:rStyle w:val="StyleUnderline"/>
          <w:highlight w:val="yellow"/>
        </w:rPr>
        <w:t xml:space="preserve">equity is </w:t>
      </w:r>
      <w:r w:rsidRPr="00B71E8E">
        <w:rPr>
          <w:rStyle w:val="Emphasis"/>
          <w:highlight w:val="yellow"/>
        </w:rPr>
        <w:t>distinct</w:t>
      </w:r>
      <w:r w:rsidRPr="00145F0D">
        <w:rPr>
          <w:rStyle w:val="StyleUnderline"/>
        </w:rPr>
        <w:t xml:space="preserve"> from law </w:t>
      </w:r>
      <w:r w:rsidRPr="00B71E8E">
        <w:rPr>
          <w:rStyle w:val="StyleUnderline"/>
          <w:highlight w:val="yellow"/>
        </w:rPr>
        <w:t xml:space="preserve">and </w:t>
      </w:r>
      <w:r w:rsidRPr="00B71E8E">
        <w:rPr>
          <w:rStyle w:val="Emphasis"/>
          <w:highlight w:val="yellow"/>
        </w:rPr>
        <w:t>corrects</w:t>
      </w:r>
      <w:r w:rsidRPr="00145F0D">
        <w:rPr>
          <w:rStyle w:val="StyleUnderline"/>
        </w:rPr>
        <w:t xml:space="preserve"> the </w:t>
      </w:r>
      <w:r w:rsidRPr="00B71E8E">
        <w:rPr>
          <w:rStyle w:val="StyleUnderline"/>
          <w:highlight w:val="yellow"/>
        </w:rPr>
        <w:t>law</w:t>
      </w:r>
      <w:r w:rsidRPr="00145F0D">
        <w:rPr>
          <w:rStyle w:val="StyleUnderline"/>
        </w:rPr>
        <w:t>--</w:t>
      </w:r>
      <w:r w:rsidRPr="00B71E8E">
        <w:rPr>
          <w:rStyle w:val="StyleUnderline"/>
          <w:highlight w:val="yellow"/>
        </w:rPr>
        <w:t>not the other way around</w:t>
      </w:r>
      <w:r w:rsidRPr="00B71E8E">
        <w:rPr>
          <w:sz w:val="16"/>
          <w:highlight w:val="yellow"/>
        </w:rPr>
        <w:t>.</w:t>
      </w:r>
    </w:p>
    <w:p w14:paraId="68293201" w14:textId="77777777" w:rsidR="007900A0" w:rsidRPr="00BC46D3" w:rsidRDefault="007900A0" w:rsidP="007900A0">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0F703F09" w14:textId="77777777" w:rsidR="007900A0" w:rsidRPr="00BC46D3" w:rsidRDefault="007900A0" w:rsidP="007900A0">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602EFA9C" w14:textId="77777777" w:rsidR="007900A0" w:rsidRPr="00BC46D3" w:rsidRDefault="007900A0" w:rsidP="007900A0">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B71E8E">
        <w:rPr>
          <w:rStyle w:val="StyleUnderline"/>
          <w:highlight w:val="yellow"/>
        </w:rPr>
        <w:t>myriad</w:t>
      </w:r>
      <w:r w:rsidRPr="00B71E8E">
        <w:rPr>
          <w:sz w:val="16"/>
          <w:highlight w:val="yellow"/>
        </w:rPr>
        <w:t xml:space="preserve"> </w:t>
      </w:r>
      <w:r w:rsidRPr="00B71E8E">
        <w:rPr>
          <w:rStyle w:val="Emphasis"/>
          <w:highlight w:val="yellow"/>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B71E8E">
        <w:rPr>
          <w:rStyle w:val="StyleUnderline"/>
          <w:highlight w:val="yellow"/>
        </w:rPr>
        <w:t>produce</w:t>
      </w:r>
      <w:r w:rsidRPr="00B0046D">
        <w:rPr>
          <w:rStyle w:val="StyleUnderline"/>
        </w:rPr>
        <w:t xml:space="preserve"> new </w:t>
      </w:r>
      <w:r w:rsidRPr="00B71E8E">
        <w:rPr>
          <w:rStyle w:val="StyleUnderline"/>
          <w:highlight w:val="yellow"/>
        </w:rPr>
        <w:t>relations</w:t>
      </w:r>
      <w:r w:rsidRPr="00BC46D3">
        <w:rPr>
          <w:sz w:val="16"/>
        </w:rPr>
        <w:t xml:space="preserve"> among men, </w:t>
      </w:r>
      <w:r w:rsidRPr="00B0046D">
        <w:rPr>
          <w:rStyle w:val="StyleUnderline"/>
        </w:rPr>
        <w:t xml:space="preserve">could </w:t>
      </w:r>
      <w:r w:rsidRPr="00B71E8E">
        <w:rPr>
          <w:rStyle w:val="StyleUnderline"/>
          <w:highlight w:val="yellow"/>
        </w:rPr>
        <w:t>never</w:t>
      </w:r>
      <w:r w:rsidRPr="00B0046D">
        <w:rPr>
          <w:rStyle w:val="StyleUnderline"/>
        </w:rPr>
        <w:t xml:space="preserve"> be all </w:t>
      </w:r>
      <w:r w:rsidRPr="00B71E8E">
        <w:rPr>
          <w:rStyle w:val="StyleUnderline"/>
          <w:highlight w:val="yellow"/>
        </w:rPr>
        <w:t>foreseen by any legislator</w:t>
      </w:r>
      <w:r w:rsidRPr="00B0046D">
        <w:rPr>
          <w:rStyle w:val="StyleUnderline"/>
        </w:rPr>
        <w:t xml:space="preserve">, </w:t>
      </w:r>
      <w:r w:rsidRPr="00B71E8E">
        <w:rPr>
          <w:rStyle w:val="StyleUnderline"/>
          <w:highlight w:val="yellow"/>
        </w:rPr>
        <w:t>and</w:t>
      </w:r>
      <w:r w:rsidRPr="00B71E8E">
        <w:rPr>
          <w:rStyle w:val="StyleUnderline"/>
        </w:rPr>
        <w:t xml:space="preserve"> therefore </w:t>
      </w:r>
      <w:r w:rsidRPr="00B71E8E">
        <w:rPr>
          <w:rStyle w:val="StyleUnderline"/>
          <w:highlight w:val="yellow"/>
        </w:rPr>
        <w:t>cannot</w:t>
      </w:r>
      <w:r w:rsidRPr="00B0046D">
        <w:rPr>
          <w:rStyle w:val="StyleUnderline"/>
        </w:rPr>
        <w:t xml:space="preserve"> have </w:t>
      </w:r>
      <w:r w:rsidRPr="00B71E8E">
        <w:rPr>
          <w:rStyle w:val="StyleUnderline"/>
          <w:highlight w:val="yellow"/>
        </w:rPr>
        <w:t>be</w:t>
      </w:r>
      <w:r w:rsidRPr="00B0046D">
        <w:rPr>
          <w:rStyle w:val="StyleUnderline"/>
        </w:rPr>
        <w:t xml:space="preserve">en all </w:t>
      </w:r>
      <w:r w:rsidRPr="00B71E8E">
        <w:rPr>
          <w:rStyle w:val="StyleUnderline"/>
          <w:highlight w:val="yellow"/>
        </w:rPr>
        <w:t>comprehended in</w:t>
      </w:r>
      <w:r w:rsidRPr="00B0046D">
        <w:rPr>
          <w:rStyle w:val="StyleUnderline"/>
        </w:rPr>
        <w:t xml:space="preserve"> any </w:t>
      </w:r>
      <w:r w:rsidRPr="00B71E8E">
        <w:rPr>
          <w:rStyle w:val="StyleUnderline"/>
          <w:highlight w:val="yellow"/>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B71E8E">
        <w:rPr>
          <w:rStyle w:val="StyleUnderline"/>
          <w:highlight w:val="yellow"/>
        </w:rPr>
        <w:t xml:space="preserve">to </w:t>
      </w:r>
      <w:r w:rsidRPr="00B71E8E">
        <w:rPr>
          <w:rStyle w:val="Emphasis"/>
          <w:highlight w:val="yellow"/>
        </w:rPr>
        <w:t>regulate its operation</w:t>
      </w:r>
      <w:r w:rsidRPr="00BC46D3">
        <w:rPr>
          <w:sz w:val="16"/>
        </w:rPr>
        <w:t xml:space="preserve"> </w:t>
      </w:r>
      <w:r w:rsidRPr="00B0046D">
        <w:rPr>
          <w:rStyle w:val="StyleUnderline"/>
        </w:rPr>
        <w:t xml:space="preserve">that it </w:t>
      </w:r>
      <w:r w:rsidRPr="00B71E8E">
        <w:rPr>
          <w:rStyle w:val="StyleUnderline"/>
          <w:highlight w:val="yellow"/>
        </w:rPr>
        <w:t>may produce the effect</w:t>
      </w:r>
      <w:r w:rsidRPr="00B0046D">
        <w:rPr>
          <w:rStyle w:val="StyleUnderline"/>
        </w:rPr>
        <w:t xml:space="preserve"> which the </w:t>
      </w:r>
      <w:r w:rsidRPr="00B71E8E">
        <w:rPr>
          <w:rStyle w:val="StyleUnderline"/>
          <w:highlight w:val="yellow"/>
        </w:rPr>
        <w:t>law</w:t>
      </w:r>
      <w:r w:rsidRPr="00B0046D">
        <w:rPr>
          <w:rStyle w:val="StyleUnderline"/>
        </w:rPr>
        <w:t xml:space="preserve"> always </w:t>
      </w:r>
      <w:r w:rsidRPr="00B71E8E">
        <w:rPr>
          <w:rStyle w:val="StyleUnderline"/>
          <w:highlight w:val="yellow"/>
        </w:rPr>
        <w:t>intends</w:t>
      </w:r>
      <w:r w:rsidRPr="00B0046D">
        <w:rPr>
          <w:rStyle w:val="StyleUnderline"/>
        </w:rPr>
        <w:t xml:space="preserve">. The </w:t>
      </w:r>
      <w:r w:rsidRPr="00B71E8E">
        <w:rPr>
          <w:rStyle w:val="StyleUnderline"/>
          <w:highlight w:val="yellow"/>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B71E8E">
        <w:rPr>
          <w:rStyle w:val="StyleUnderline"/>
          <w:highlight w:val="yellow"/>
        </w:rPr>
        <w:t>do nothing</w:t>
      </w:r>
      <w:r w:rsidRPr="00B0046D">
        <w:rPr>
          <w:rStyle w:val="StyleUnderline"/>
        </w:rPr>
        <w:t xml:space="preserve"> which </w:t>
      </w:r>
      <w:r w:rsidRPr="00B71E8E">
        <w:rPr>
          <w:rStyle w:val="StyleUnderline"/>
          <w:highlight w:val="yellow"/>
        </w:rPr>
        <w:t xml:space="preserve">the law </w:t>
      </w:r>
      <w:r w:rsidRPr="00B71E8E">
        <w:rPr>
          <w:rStyle w:val="Emphasis"/>
          <w:highlight w:val="yellow"/>
        </w:rPr>
        <w:t>forbids</w:t>
      </w:r>
      <w:r w:rsidRPr="00B0046D">
        <w:rPr>
          <w:rStyle w:val="StyleUnderline"/>
        </w:rPr>
        <w:t>,</w:t>
      </w:r>
      <w:r w:rsidRPr="00BC46D3">
        <w:rPr>
          <w:sz w:val="16"/>
        </w:rPr>
        <w:t xml:space="preserve"> they do </w:t>
      </w:r>
      <w:r w:rsidRPr="00B71E8E">
        <w:rPr>
          <w:rStyle w:val="StyleUnderline"/>
          <w:highlight w:val="yellow"/>
        </w:rPr>
        <w:t>only</w:t>
      </w:r>
      <w:r w:rsidRPr="00B71E8E">
        <w:rPr>
          <w:sz w:val="16"/>
          <w:highlight w:val="yellow"/>
        </w:rPr>
        <w:t xml:space="preserve"> </w:t>
      </w:r>
      <w:r w:rsidRPr="00B71E8E">
        <w:rPr>
          <w:rStyle w:val="StyleUnderline"/>
          <w:highlight w:val="yellow"/>
        </w:rPr>
        <w:t xml:space="preserve">what the law </w:t>
      </w:r>
      <w:r w:rsidRPr="00B71E8E">
        <w:rPr>
          <w:rStyle w:val="Emphasis"/>
          <w:highlight w:val="yellow"/>
        </w:rPr>
        <w:t>desires</w:t>
      </w:r>
      <w:r w:rsidRPr="00B71E8E">
        <w:rPr>
          <w:sz w:val="16"/>
          <w:highlight w:val="yellow"/>
        </w:rPr>
        <w:t xml:space="preserve"> </w:t>
      </w:r>
      <w:r w:rsidRPr="00B71E8E">
        <w:rPr>
          <w:rStyle w:val="StyleUnderline"/>
          <w:highlight w:val="yellow"/>
        </w:rPr>
        <w:t>but</w:t>
      </w:r>
      <w:r w:rsidRPr="00B71E8E">
        <w:rPr>
          <w:sz w:val="16"/>
          <w:highlight w:val="yellow"/>
        </w:rPr>
        <w:t xml:space="preserve"> </w:t>
      </w:r>
      <w:r w:rsidRPr="00B71E8E">
        <w:rPr>
          <w:rStyle w:val="Emphasis"/>
          <w:highlight w:val="yellow"/>
        </w:rPr>
        <w:t>cannot perform</w:t>
      </w:r>
      <w:r w:rsidRPr="00BC46D3">
        <w:rPr>
          <w:sz w:val="16"/>
        </w:rPr>
        <w:t>. 61</w:t>
      </w:r>
    </w:p>
    <w:p w14:paraId="0551114F" w14:textId="77777777" w:rsidR="007900A0" w:rsidRPr="00BC46D3" w:rsidRDefault="007900A0" w:rsidP="007900A0">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1211C6FD" w14:textId="77777777" w:rsidR="007900A0" w:rsidRPr="00BC46D3" w:rsidRDefault="007900A0" w:rsidP="007900A0">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4F0B8FBB" w14:textId="77777777" w:rsidR="007900A0" w:rsidRPr="00BC46D3" w:rsidRDefault="007900A0" w:rsidP="007900A0">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0995DF24" w14:textId="77777777" w:rsidR="007900A0" w:rsidRPr="00BC46D3" w:rsidRDefault="007900A0" w:rsidP="007900A0">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559E1243" w14:textId="77777777" w:rsidR="007900A0" w:rsidRPr="00BC46D3" w:rsidRDefault="007900A0" w:rsidP="007900A0">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2C2F784C" w14:textId="77777777" w:rsidR="007900A0" w:rsidRPr="00BC46D3" w:rsidRDefault="007900A0" w:rsidP="007900A0">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3426BAED" w14:textId="77777777" w:rsidR="007900A0" w:rsidRPr="00BC46D3" w:rsidRDefault="007900A0" w:rsidP="007900A0">
      <w:pPr>
        <w:rPr>
          <w:sz w:val="16"/>
        </w:rPr>
      </w:pPr>
      <w:r w:rsidRPr="00BC46D3">
        <w:rPr>
          <w:sz w:val="16"/>
        </w:rPr>
        <w:t>C. Functional Equity</w:t>
      </w:r>
    </w:p>
    <w:p w14:paraId="4CDDDC3B" w14:textId="77777777" w:rsidR="007900A0" w:rsidRPr="00BC46D3" w:rsidRDefault="007900A0" w:rsidP="007900A0">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76569DDE" w14:textId="77777777" w:rsidR="007900A0" w:rsidRPr="00BC46D3" w:rsidRDefault="007900A0" w:rsidP="007900A0">
      <w:pPr>
        <w:rPr>
          <w:sz w:val="16"/>
        </w:rPr>
      </w:pPr>
      <w:r w:rsidRPr="00BC46D3">
        <w:rPr>
          <w:sz w:val="16"/>
        </w:rPr>
        <w:t>1. The Problems of Equity</w:t>
      </w:r>
    </w:p>
    <w:p w14:paraId="73F35710" w14:textId="77777777" w:rsidR="007900A0" w:rsidRPr="00BC46D3" w:rsidRDefault="007900A0" w:rsidP="007900A0">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5960061C" w14:textId="77777777" w:rsidR="007900A0" w:rsidRPr="00BC46D3" w:rsidRDefault="007900A0" w:rsidP="007900A0">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53D73F68" w14:textId="77777777" w:rsidR="007900A0" w:rsidRPr="00BC46D3" w:rsidRDefault="007900A0" w:rsidP="007900A0">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03A84D74" w14:textId="77777777" w:rsidR="007900A0" w:rsidRPr="00BC46D3" w:rsidRDefault="007900A0" w:rsidP="007900A0">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6AB0185B" w14:textId="77777777" w:rsidR="007900A0" w:rsidRPr="00BC46D3" w:rsidRDefault="007900A0" w:rsidP="007900A0">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00A34443" w14:textId="77777777" w:rsidR="007900A0" w:rsidRPr="00BC46D3" w:rsidRDefault="007900A0" w:rsidP="007900A0">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127E72B8" w14:textId="77777777" w:rsidR="007900A0" w:rsidRPr="00BC46D3" w:rsidRDefault="007900A0" w:rsidP="007900A0">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1803AF0D" w14:textId="77777777" w:rsidR="007900A0" w:rsidRPr="00BC46D3" w:rsidRDefault="007900A0" w:rsidP="007900A0">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605F3929" w14:textId="77777777" w:rsidR="007900A0" w:rsidRPr="00BC46D3" w:rsidRDefault="007900A0" w:rsidP="007900A0">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4020BB44" w14:textId="77777777" w:rsidR="007900A0" w:rsidRPr="00BC46D3" w:rsidRDefault="007900A0" w:rsidP="007900A0">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42BCE7EF" w14:textId="77777777" w:rsidR="007900A0" w:rsidRPr="00BC46D3" w:rsidRDefault="007900A0" w:rsidP="007900A0">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641A998F" w14:textId="77777777" w:rsidR="007900A0" w:rsidRPr="00BC46D3" w:rsidRDefault="007900A0" w:rsidP="007900A0">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6B81E5B4" w14:textId="77777777" w:rsidR="007900A0" w:rsidRPr="00BC46D3" w:rsidRDefault="007900A0" w:rsidP="007900A0">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715613AA" w14:textId="77777777" w:rsidR="007900A0" w:rsidRPr="00BC46D3" w:rsidRDefault="007900A0" w:rsidP="007900A0">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0E3D428B" w14:textId="77777777" w:rsidR="007900A0" w:rsidRPr="00BC46D3" w:rsidRDefault="007900A0" w:rsidP="007900A0">
      <w:pPr>
        <w:rPr>
          <w:sz w:val="16"/>
        </w:rPr>
      </w:pPr>
      <w:r w:rsidRPr="00BC46D3">
        <w:rPr>
          <w:sz w:val="16"/>
        </w:rPr>
        <w:t>Functionally, equity is part of the law broadly conceived but remains outside the more formal part of the law. Equity draws on morality, but in a constrained fashion. 100</w:t>
      </w:r>
    </w:p>
    <w:p w14:paraId="5F2E839E" w14:textId="77777777" w:rsidR="007900A0" w:rsidRPr="00BC46D3" w:rsidRDefault="007900A0" w:rsidP="007900A0">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167C3C49" w14:textId="77777777" w:rsidR="007900A0" w:rsidRPr="00BC46D3" w:rsidRDefault="007900A0" w:rsidP="007900A0">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372187F9" w14:textId="77777777" w:rsidR="007900A0" w:rsidRPr="00BC46D3" w:rsidRDefault="007900A0" w:rsidP="007900A0">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1C6A31ED" w14:textId="77777777" w:rsidR="007900A0" w:rsidRPr="00BC46D3" w:rsidRDefault="007900A0" w:rsidP="007900A0">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310A1C1A" w14:textId="77777777" w:rsidR="007900A0" w:rsidRPr="00BC46D3" w:rsidRDefault="007900A0" w:rsidP="007900A0">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6BE4E477" w14:textId="77777777" w:rsidR="007900A0" w:rsidRPr="00BC46D3" w:rsidRDefault="007900A0" w:rsidP="007900A0">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471D8CF6" w14:textId="77777777" w:rsidR="007900A0" w:rsidRPr="00BC46D3" w:rsidRDefault="007900A0" w:rsidP="007900A0">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53B58A37" w14:textId="77777777" w:rsidR="007900A0" w:rsidRPr="00BC46D3" w:rsidRDefault="007900A0" w:rsidP="007900A0">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76843971" w14:textId="77777777" w:rsidR="007900A0" w:rsidRPr="00BC46D3" w:rsidRDefault="007900A0" w:rsidP="007900A0">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499C9F9B" w14:textId="77777777" w:rsidR="007900A0" w:rsidRPr="00BC46D3" w:rsidRDefault="007900A0" w:rsidP="007900A0">
      <w:pPr>
        <w:rPr>
          <w:sz w:val="16"/>
        </w:rPr>
      </w:pPr>
      <w:r w:rsidRPr="00BC46D3">
        <w:rPr>
          <w:sz w:val="16"/>
        </w:rPr>
        <w:t>2. Equity's Structure</w:t>
      </w:r>
    </w:p>
    <w:p w14:paraId="18A3EB62" w14:textId="77777777" w:rsidR="007900A0" w:rsidRPr="00BC46D3" w:rsidRDefault="007900A0" w:rsidP="007900A0">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6389BB8F" w14:textId="77777777" w:rsidR="007900A0" w:rsidRPr="00BC46D3" w:rsidRDefault="007900A0" w:rsidP="007900A0">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35ED3631" w14:textId="77777777" w:rsidR="007900A0" w:rsidRPr="00BC46D3" w:rsidRDefault="007900A0" w:rsidP="007900A0">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6844B616" w14:textId="77777777" w:rsidR="007900A0" w:rsidRPr="00BC46D3" w:rsidRDefault="007900A0" w:rsidP="007900A0">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2F0A645A" w14:textId="77777777" w:rsidR="007900A0" w:rsidRPr="00BC46D3" w:rsidRDefault="007900A0" w:rsidP="007900A0">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3CB89BED" w14:textId="77777777" w:rsidR="007900A0" w:rsidRPr="00BC46D3" w:rsidRDefault="007900A0" w:rsidP="007900A0">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114294AA" w14:textId="77777777" w:rsidR="007900A0" w:rsidRPr="00BC46D3" w:rsidRDefault="007900A0" w:rsidP="007900A0">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424DEEC3" w14:textId="77777777" w:rsidR="007900A0" w:rsidRPr="00BC46D3" w:rsidRDefault="007900A0" w:rsidP="007900A0">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42CD80BD" w14:textId="77777777" w:rsidR="007900A0" w:rsidRPr="00BC46D3" w:rsidRDefault="007900A0" w:rsidP="007900A0">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60D09A97" w14:textId="77777777" w:rsidR="007900A0" w:rsidRPr="00BC46D3" w:rsidRDefault="007900A0" w:rsidP="007900A0">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3DC77B15" w14:textId="77777777" w:rsidR="007900A0" w:rsidRPr="00BC46D3" w:rsidRDefault="007900A0" w:rsidP="007900A0">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28C9A182" w14:textId="77777777" w:rsidR="007900A0" w:rsidRPr="00BC46D3" w:rsidRDefault="007900A0" w:rsidP="007900A0">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5A45B9A3" w14:textId="77777777" w:rsidR="007900A0" w:rsidRPr="00BC46D3" w:rsidRDefault="007900A0" w:rsidP="007900A0">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3FEF9202" w14:textId="77777777" w:rsidR="007900A0" w:rsidRPr="00BC46D3" w:rsidRDefault="007900A0" w:rsidP="007900A0">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64C130DD" w14:textId="77777777" w:rsidR="007900A0" w:rsidRPr="00BC46D3" w:rsidRDefault="007900A0" w:rsidP="007900A0">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627C7BD4" w14:textId="77777777" w:rsidR="007900A0" w:rsidRPr="00BC46D3" w:rsidRDefault="007900A0" w:rsidP="007900A0">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5CA76348" w14:textId="77777777" w:rsidR="007900A0" w:rsidRPr="00BC46D3" w:rsidRDefault="007900A0" w:rsidP="007900A0">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1C98B73F" w14:textId="77777777" w:rsidR="007900A0" w:rsidRPr="00BC46D3" w:rsidRDefault="007900A0" w:rsidP="007900A0">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29BAA98E" w14:textId="77777777" w:rsidR="007900A0" w:rsidRPr="00BC46D3" w:rsidRDefault="007900A0" w:rsidP="007900A0">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790772DE" w14:textId="77777777" w:rsidR="007900A0" w:rsidRPr="00BC46D3" w:rsidRDefault="007900A0" w:rsidP="007900A0">
      <w:pPr>
        <w:rPr>
          <w:sz w:val="16"/>
        </w:rPr>
      </w:pPr>
      <w:r w:rsidRPr="00BC46D3">
        <w:rPr>
          <w:sz w:val="16"/>
        </w:rPr>
        <w:t>In his classic treatment of unconscionability, 140Leff put it this way:</w:t>
      </w:r>
    </w:p>
    <w:p w14:paraId="2DCE9706" w14:textId="77777777" w:rsidR="007900A0" w:rsidRPr="00BC46D3" w:rsidRDefault="007900A0" w:rsidP="007900A0">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69849C11" w14:textId="77777777" w:rsidR="007900A0" w:rsidRPr="00BC46D3" w:rsidRDefault="007900A0" w:rsidP="007900A0">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1F641EAE" w14:textId="77777777" w:rsidR="007900A0" w:rsidRPr="00BC46D3" w:rsidRDefault="007900A0" w:rsidP="007900A0">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5EF9BF44" w14:textId="77777777" w:rsidR="007900A0" w:rsidRPr="00BC46D3" w:rsidRDefault="007900A0" w:rsidP="007900A0">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2E2B8D8A" w14:textId="77777777" w:rsidR="007900A0" w:rsidRPr="00BC46D3" w:rsidRDefault="007900A0" w:rsidP="007900A0">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57E1A7F2" w14:textId="77777777" w:rsidR="007900A0" w:rsidRPr="00BC46D3" w:rsidRDefault="007900A0" w:rsidP="007900A0">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06F4CD54" w14:textId="77777777" w:rsidR="007900A0" w:rsidRPr="00BC46D3" w:rsidRDefault="007900A0" w:rsidP="007900A0">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7875BDE5" w14:textId="77777777" w:rsidR="007900A0" w:rsidRPr="00BC46D3" w:rsidRDefault="007900A0" w:rsidP="007900A0">
      <w:pPr>
        <w:rPr>
          <w:sz w:val="16"/>
        </w:rPr>
      </w:pPr>
      <w:r w:rsidRPr="00BC46D3">
        <w:rPr>
          <w:sz w:val="16"/>
        </w:rPr>
        <w:t>D. The State of Equity Today</w:t>
      </w:r>
    </w:p>
    <w:p w14:paraId="5802E4BD" w14:textId="77777777" w:rsidR="007900A0" w:rsidRPr="00BC46D3" w:rsidRDefault="007900A0" w:rsidP="007900A0">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020E0BE4" w14:textId="77777777" w:rsidR="007900A0" w:rsidRPr="00BC46D3" w:rsidRDefault="007900A0" w:rsidP="007900A0">
      <w:pPr>
        <w:rPr>
          <w:sz w:val="16"/>
        </w:rPr>
      </w:pPr>
      <w:r w:rsidRPr="00BC46D3">
        <w:rPr>
          <w:sz w:val="16"/>
        </w:rPr>
        <w:t>1. Privity and Its Discontents</w:t>
      </w:r>
    </w:p>
    <w:p w14:paraId="6FEAEC83" w14:textId="77777777" w:rsidR="007900A0" w:rsidRPr="00BC46D3" w:rsidRDefault="007900A0" w:rsidP="007900A0">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228050C2" w14:textId="77777777" w:rsidR="007900A0" w:rsidRPr="00BC46D3" w:rsidRDefault="007900A0" w:rsidP="007900A0">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2FA6F3ED" w14:textId="77777777" w:rsidR="007900A0" w:rsidRPr="00BC46D3" w:rsidRDefault="007900A0" w:rsidP="007900A0">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32E88F95" w14:textId="77777777" w:rsidR="007900A0" w:rsidRPr="00BC46D3" w:rsidRDefault="007900A0" w:rsidP="007900A0">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1ED921B8" w14:textId="77777777" w:rsidR="007900A0" w:rsidRPr="00BC46D3" w:rsidRDefault="007900A0" w:rsidP="007900A0">
      <w:pPr>
        <w:rPr>
          <w:sz w:val="16"/>
        </w:rPr>
      </w:pPr>
      <w:r w:rsidRPr="00BC46D3">
        <w:rPr>
          <w:sz w:val="16"/>
        </w:rPr>
        <w:t>2. Misappropriation and Quasi-Property in Hot News</w:t>
      </w:r>
    </w:p>
    <w:p w14:paraId="0AEF5A7A" w14:textId="77777777" w:rsidR="007900A0" w:rsidRPr="00BC46D3" w:rsidRDefault="007900A0" w:rsidP="007900A0">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1B6EAA80" w14:textId="77777777" w:rsidR="007900A0" w:rsidRPr="00BC46D3" w:rsidRDefault="007900A0" w:rsidP="007900A0">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7F8FC278" w14:textId="77777777" w:rsidR="007900A0" w:rsidRPr="00BC46D3" w:rsidRDefault="007900A0" w:rsidP="007900A0">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49246ADB" w14:textId="77777777" w:rsidR="007900A0" w:rsidRPr="00BC46D3" w:rsidRDefault="007900A0" w:rsidP="007900A0">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152437BE" w14:textId="77777777" w:rsidR="007900A0" w:rsidRPr="00BC46D3" w:rsidRDefault="007900A0" w:rsidP="007900A0">
      <w:pPr>
        <w:rPr>
          <w:sz w:val="16"/>
        </w:rPr>
      </w:pPr>
      <w:r w:rsidRPr="00BC46D3">
        <w:rPr>
          <w:sz w:val="16"/>
        </w:rPr>
        <w:t>(i) The plaintiff generates or collects information at some cost or expense;</w:t>
      </w:r>
    </w:p>
    <w:p w14:paraId="297B21E2" w14:textId="77777777" w:rsidR="007900A0" w:rsidRPr="00BC46D3" w:rsidRDefault="007900A0" w:rsidP="007900A0">
      <w:pPr>
        <w:rPr>
          <w:sz w:val="16"/>
        </w:rPr>
      </w:pPr>
      <w:r w:rsidRPr="00BC46D3">
        <w:rPr>
          <w:sz w:val="16"/>
        </w:rPr>
        <w:t>(ii) the value of the information is highly time-sensitive;</w:t>
      </w:r>
    </w:p>
    <w:p w14:paraId="73CF94DE" w14:textId="77777777" w:rsidR="007900A0" w:rsidRPr="00BC46D3" w:rsidRDefault="007900A0" w:rsidP="007900A0">
      <w:pPr>
        <w:rPr>
          <w:sz w:val="16"/>
        </w:rPr>
      </w:pPr>
      <w:r w:rsidRPr="00BC46D3">
        <w:rPr>
          <w:sz w:val="16"/>
        </w:rPr>
        <w:t>(iii) the defendant's use of the information constitutes free-riding on the plaintiff's costly efforts to generate or collect it;</w:t>
      </w:r>
    </w:p>
    <w:p w14:paraId="7D8F0A92" w14:textId="77777777" w:rsidR="007900A0" w:rsidRPr="00BC46D3" w:rsidRDefault="007900A0" w:rsidP="007900A0">
      <w:pPr>
        <w:rPr>
          <w:sz w:val="16"/>
        </w:rPr>
      </w:pPr>
      <w:r w:rsidRPr="00BC46D3">
        <w:rPr>
          <w:sz w:val="16"/>
        </w:rPr>
        <w:t>(iv) the defendant's use of the information is in direct competition with a product or service offered by the plaintiff;</w:t>
      </w:r>
    </w:p>
    <w:p w14:paraId="7395820A" w14:textId="77777777" w:rsidR="007900A0" w:rsidRPr="00BC46D3" w:rsidRDefault="007900A0" w:rsidP="007900A0">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49AAB557" w14:textId="77777777" w:rsidR="007900A0" w:rsidRPr="00BC46D3" w:rsidRDefault="007900A0" w:rsidP="007900A0">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34FBA040" w14:textId="77777777" w:rsidR="007900A0" w:rsidRPr="00BC46D3" w:rsidRDefault="007900A0" w:rsidP="007900A0">
      <w:pPr>
        <w:rPr>
          <w:sz w:val="16"/>
        </w:rPr>
      </w:pPr>
      <w:r w:rsidRPr="00BC46D3">
        <w:rPr>
          <w:sz w:val="16"/>
        </w:rPr>
        <w:t>3. Good Faith Purchase</w:t>
      </w:r>
    </w:p>
    <w:p w14:paraId="343F8254" w14:textId="77777777" w:rsidR="007900A0" w:rsidRPr="00BC46D3" w:rsidRDefault="007900A0" w:rsidP="007900A0">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0377AA82" w14:textId="77777777" w:rsidR="007900A0" w:rsidRPr="00BC46D3" w:rsidRDefault="007900A0" w:rsidP="007900A0">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20D4F679" w14:textId="77777777" w:rsidR="007900A0" w:rsidRPr="00BC46D3" w:rsidRDefault="007900A0" w:rsidP="007900A0">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2500511B" w14:textId="77777777" w:rsidR="007900A0" w:rsidRPr="00BC46D3" w:rsidRDefault="007900A0" w:rsidP="007900A0">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183447C9" w14:textId="77777777" w:rsidR="007900A0" w:rsidRPr="00BC46D3" w:rsidRDefault="007900A0" w:rsidP="007900A0">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28B2AEBB" w14:textId="77777777" w:rsidR="007900A0" w:rsidRPr="00BC46D3" w:rsidRDefault="007900A0" w:rsidP="007900A0">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69E60510" w14:textId="77777777" w:rsidR="007900A0" w:rsidRPr="00BC46D3" w:rsidRDefault="007900A0" w:rsidP="007900A0">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385D1B71" w14:textId="77777777" w:rsidR="007900A0" w:rsidRPr="00BC46D3" w:rsidRDefault="007900A0" w:rsidP="007900A0">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66F295B7" w14:textId="77777777" w:rsidR="007900A0" w:rsidRPr="00BC46D3" w:rsidRDefault="007900A0" w:rsidP="007900A0">
      <w:pPr>
        <w:rPr>
          <w:sz w:val="16"/>
        </w:rPr>
      </w:pPr>
      <w:r w:rsidRPr="00BC46D3">
        <w:rPr>
          <w:sz w:val="16"/>
        </w:rPr>
        <w:t>4. Trusts</w:t>
      </w:r>
    </w:p>
    <w:p w14:paraId="03667B41" w14:textId="77777777" w:rsidR="007900A0" w:rsidRPr="00BC46D3" w:rsidRDefault="007900A0" w:rsidP="007900A0">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0D932410" w14:textId="77777777" w:rsidR="007900A0" w:rsidRPr="00BC46D3" w:rsidRDefault="007900A0" w:rsidP="007900A0">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60DB3D2C" w14:textId="77777777" w:rsidR="007900A0" w:rsidRPr="00BC46D3" w:rsidRDefault="007900A0" w:rsidP="007900A0">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55C6A623" w14:textId="77777777" w:rsidR="007900A0" w:rsidRPr="00BC46D3" w:rsidRDefault="007900A0" w:rsidP="007900A0">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40E06ECC" w14:textId="77777777" w:rsidR="007900A0" w:rsidRPr="00BC46D3" w:rsidRDefault="007900A0" w:rsidP="007900A0">
      <w:pPr>
        <w:rPr>
          <w:sz w:val="16"/>
        </w:rPr>
      </w:pPr>
      <w:r w:rsidRPr="00BC46D3">
        <w:rPr>
          <w:sz w:val="16"/>
        </w:rPr>
        <w:t>[*1100] II. THE SPECIALIZATION OF LAW AND EQUITY</w:t>
      </w:r>
    </w:p>
    <w:p w14:paraId="7D075907" w14:textId="77777777" w:rsidR="007900A0" w:rsidRPr="00BC46D3" w:rsidRDefault="007900A0" w:rsidP="007900A0">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1DEF6857" w14:textId="77777777" w:rsidR="007900A0" w:rsidRPr="00BC46D3" w:rsidRDefault="007900A0" w:rsidP="007900A0">
      <w:pPr>
        <w:rPr>
          <w:sz w:val="16"/>
        </w:rPr>
      </w:pPr>
      <w:r w:rsidRPr="00BC46D3">
        <w:rPr>
          <w:sz w:val="16"/>
        </w:rPr>
        <w:t>A. Varieties of Specialization</w:t>
      </w:r>
    </w:p>
    <w:p w14:paraId="0482A2C2" w14:textId="77777777" w:rsidR="007900A0" w:rsidRPr="00BC46D3" w:rsidRDefault="007900A0" w:rsidP="007900A0">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22AA9517" w14:textId="77777777" w:rsidR="007900A0" w:rsidRPr="00BC46D3" w:rsidRDefault="007900A0" w:rsidP="007900A0">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B71E8E">
        <w:rPr>
          <w:rStyle w:val="Emphasis"/>
          <w:highlight w:val="yellow"/>
        </w:rPr>
        <w:t>Law</w:t>
      </w:r>
      <w:r w:rsidRPr="00B71E8E">
        <w:rPr>
          <w:sz w:val="16"/>
          <w:highlight w:val="yellow"/>
        </w:rPr>
        <w:t xml:space="preserve"> </w:t>
      </w:r>
      <w:r w:rsidRPr="00B71E8E">
        <w:rPr>
          <w:rStyle w:val="StyleUnderline"/>
          <w:highlight w:val="yellow"/>
        </w:rPr>
        <w:t>provides</w:t>
      </w:r>
      <w:r w:rsidRPr="00BC46D3">
        <w:rPr>
          <w:sz w:val="16"/>
        </w:rPr>
        <w:t xml:space="preserve"> </w:t>
      </w:r>
      <w:r w:rsidRPr="00B0046D">
        <w:rPr>
          <w:rStyle w:val="Emphasis"/>
        </w:rPr>
        <w:t>general</w:t>
      </w:r>
      <w:r w:rsidRPr="00BC46D3">
        <w:rPr>
          <w:sz w:val="16"/>
        </w:rPr>
        <w:t xml:space="preserve"> </w:t>
      </w:r>
      <w:r w:rsidRPr="00B71E8E">
        <w:rPr>
          <w:rStyle w:val="StyleUnderline"/>
          <w:highlight w:val="yellow"/>
        </w:rPr>
        <w:t>guidance</w:t>
      </w:r>
      <w:r w:rsidRPr="00BC46D3">
        <w:rPr>
          <w:sz w:val="16"/>
        </w:rPr>
        <w:t xml:space="preserve"> over many cases in a simpler way. </w:t>
      </w:r>
      <w:r w:rsidRPr="00B71E8E">
        <w:rPr>
          <w:rStyle w:val="Emphasis"/>
          <w:highlight w:val="yellow"/>
        </w:rPr>
        <w:t>Equity</w:t>
      </w:r>
      <w:r w:rsidRPr="00B71E8E">
        <w:rPr>
          <w:sz w:val="16"/>
          <w:highlight w:val="yellow"/>
        </w:rPr>
        <w:t xml:space="preserve"> </w:t>
      </w:r>
      <w:r w:rsidRPr="00B71E8E">
        <w:rPr>
          <w:rStyle w:val="StyleUnderline"/>
          <w:highlight w:val="yellow"/>
        </w:rPr>
        <w:t xml:space="preserve">bores in on </w:t>
      </w:r>
      <w:r w:rsidRPr="00B71E8E">
        <w:rPr>
          <w:rStyle w:val="Emphasis"/>
          <w:highlight w:val="yellow"/>
        </w:rPr>
        <w:t>specific problems</w:t>
      </w:r>
      <w:r w:rsidRPr="00B0046D">
        <w:rPr>
          <w:rStyle w:val="StyleUnderline"/>
        </w:rPr>
        <w:t xml:space="preserve"> </w:t>
      </w:r>
      <w:r w:rsidRPr="00BC46D3">
        <w:rPr>
          <w:sz w:val="16"/>
        </w:rPr>
        <w:t xml:space="preserve">and identified actors ex post, </w:t>
      </w:r>
      <w:r w:rsidRPr="00B71E8E">
        <w:rPr>
          <w:rStyle w:val="StyleUnderline"/>
          <w:highlight w:val="yellow"/>
        </w:rPr>
        <w:t>employing</w:t>
      </w:r>
      <w:r w:rsidRPr="00BC46D3">
        <w:rPr>
          <w:sz w:val="16"/>
        </w:rPr>
        <w:t xml:space="preserve"> a great deal of </w:t>
      </w:r>
      <w:r w:rsidRPr="00B71E8E">
        <w:rPr>
          <w:rStyle w:val="Emphasis"/>
          <w:highlight w:val="yellow"/>
        </w:rPr>
        <w:t>contextual</w:t>
      </w:r>
      <w:r w:rsidRPr="00B71E8E">
        <w:rPr>
          <w:sz w:val="16"/>
          <w:highlight w:val="yellow"/>
        </w:rPr>
        <w:t xml:space="preserve"> </w:t>
      </w:r>
      <w:r w:rsidRPr="00B71E8E">
        <w:rPr>
          <w:rStyle w:val="StyleUnderline"/>
          <w:highlight w:val="yellow"/>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B71E8E">
        <w:rPr>
          <w:rStyle w:val="Emphasis"/>
          <w:highlight w:val="yellow"/>
        </w:rPr>
        <w:t>equity</w:t>
      </w:r>
      <w:r w:rsidRPr="00B71E8E">
        <w:rPr>
          <w:sz w:val="16"/>
          <w:highlight w:val="yellow"/>
        </w:rPr>
        <w:t xml:space="preserve"> </w:t>
      </w:r>
      <w:r w:rsidRPr="00B71E8E">
        <w:rPr>
          <w:rStyle w:val="StyleUnderline"/>
          <w:highlight w:val="yellow"/>
        </w:rPr>
        <w:t>is</w:t>
      </w:r>
      <w:r w:rsidRPr="00BC46D3">
        <w:rPr>
          <w:sz w:val="16"/>
        </w:rPr>
        <w:t xml:space="preserve"> the </w:t>
      </w:r>
      <w:r w:rsidRPr="00B71E8E">
        <w:rPr>
          <w:rStyle w:val="Emphasis"/>
          <w:highlight w:val="yellow"/>
        </w:rPr>
        <w:t>fine-tuning</w:t>
      </w:r>
      <w:r w:rsidRPr="00BC46D3">
        <w:rPr>
          <w:sz w:val="16"/>
        </w:rPr>
        <w:t>--the ex post adjustment where the first cut doesn't work well.</w:t>
      </w:r>
    </w:p>
    <w:p w14:paraId="05265812" w14:textId="77777777" w:rsidR="007900A0" w:rsidRPr="00BC46D3" w:rsidRDefault="007900A0" w:rsidP="007900A0">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B71E8E">
        <w:rPr>
          <w:rStyle w:val="StyleUnderline"/>
          <w:highlight w:val="yellow"/>
        </w:rPr>
        <w:t>When a homogeneous</w:t>
      </w:r>
      <w:r w:rsidRPr="00B0046D">
        <w:rPr>
          <w:rStyle w:val="StyleUnderline"/>
        </w:rPr>
        <w:t xml:space="preserve"> single-level </w:t>
      </w:r>
      <w:r w:rsidRPr="00B71E8E">
        <w:rPr>
          <w:rStyle w:val="StyleUnderline"/>
          <w:highlight w:val="yellow"/>
        </w:rPr>
        <w:t>law</w:t>
      </w:r>
      <w:r w:rsidRPr="00B0046D">
        <w:rPr>
          <w:rStyle w:val="StyleUnderline"/>
        </w:rPr>
        <w:t xml:space="preserve"> </w:t>
      </w:r>
      <w:r w:rsidRPr="00B71E8E">
        <w:rPr>
          <w:rStyle w:val="StyleUnderline"/>
          <w:highlight w:val="yellow"/>
        </w:rPr>
        <w:t>tries to tackle</w:t>
      </w:r>
      <w:r w:rsidRPr="00B0046D">
        <w:rPr>
          <w:rStyle w:val="StyleUnderline"/>
        </w:rPr>
        <w:t xml:space="preserve"> problems of high uncertainty and </w:t>
      </w:r>
      <w:r w:rsidRPr="00B71E8E">
        <w:rPr>
          <w:rStyle w:val="StyleUnderline"/>
          <w:highlight w:val="yellow"/>
        </w:rPr>
        <w:t>complexity</w:t>
      </w:r>
      <w:r w:rsidRPr="00B0046D">
        <w:rPr>
          <w:rStyle w:val="StyleUnderline"/>
        </w:rPr>
        <w:t xml:space="preserve">, </w:t>
      </w:r>
      <w:r w:rsidRPr="00B71E8E">
        <w:rPr>
          <w:rStyle w:val="StyleUnderline"/>
          <w:highlight w:val="yellow"/>
        </w:rPr>
        <w:t>it</w:t>
      </w:r>
      <w:r w:rsidRPr="00B0046D">
        <w:rPr>
          <w:rStyle w:val="StyleUnderline"/>
        </w:rPr>
        <w:t xml:space="preserve"> must either </w:t>
      </w:r>
      <w:r w:rsidRPr="00B0046D">
        <w:rPr>
          <w:rStyle w:val="Emphasis"/>
        </w:rPr>
        <w:t>itself</w:t>
      </w:r>
      <w:r w:rsidRPr="00BC46D3">
        <w:rPr>
          <w:sz w:val="16"/>
        </w:rPr>
        <w:t xml:space="preserve"> </w:t>
      </w:r>
      <w:r w:rsidRPr="00B71E8E">
        <w:rPr>
          <w:rStyle w:val="StyleUnderline"/>
          <w:highlight w:val="yellow"/>
        </w:rPr>
        <w:t>become</w:t>
      </w:r>
      <w:r w:rsidRPr="00B71E8E">
        <w:rPr>
          <w:sz w:val="16"/>
          <w:highlight w:val="yellow"/>
        </w:rPr>
        <w:t xml:space="preserve"> </w:t>
      </w:r>
      <w:r w:rsidRPr="00B71E8E">
        <w:rPr>
          <w:rStyle w:val="Emphasis"/>
          <w:highlight w:val="yellow"/>
        </w:rPr>
        <w:t>complex</w:t>
      </w:r>
      <w:r w:rsidRPr="00B71E8E">
        <w:rPr>
          <w:sz w:val="16"/>
          <w:highlight w:val="yellow"/>
        </w:rPr>
        <w:t xml:space="preserve"> </w:t>
      </w:r>
      <w:r w:rsidRPr="00B71E8E">
        <w:rPr>
          <w:rStyle w:val="StyleUnderline"/>
          <w:highlight w:val="yellow"/>
        </w:rPr>
        <w:t>and</w:t>
      </w:r>
      <w:r w:rsidRPr="00B71E8E">
        <w:rPr>
          <w:sz w:val="16"/>
          <w:highlight w:val="yellow"/>
        </w:rPr>
        <w:t xml:space="preserve"> </w:t>
      </w:r>
      <w:r w:rsidRPr="00B71E8E">
        <w:rPr>
          <w:rStyle w:val="Emphasis"/>
          <w:highlight w:val="yellow"/>
        </w:rPr>
        <w:t>fragile</w:t>
      </w:r>
      <w:r w:rsidRPr="00BC46D3">
        <w:rPr>
          <w:sz w:val="16"/>
        </w:rPr>
        <w:t xml:space="preserve">, </w:t>
      </w:r>
      <w:r w:rsidRPr="00B71E8E">
        <w:rPr>
          <w:rStyle w:val="StyleUnderline"/>
          <w:highlight w:val="yellow"/>
        </w:rPr>
        <w:t>or</w:t>
      </w:r>
      <w:r w:rsidRPr="00BC46D3">
        <w:rPr>
          <w:sz w:val="16"/>
        </w:rPr>
        <w:t xml:space="preserve"> it must </w:t>
      </w:r>
      <w:r w:rsidRPr="00B71E8E">
        <w:rPr>
          <w:rStyle w:val="Emphasis"/>
          <w:highlight w:val="yellow"/>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2B0D4D4F" w14:textId="77777777" w:rsidR="007900A0" w:rsidRPr="00BC46D3" w:rsidRDefault="007900A0" w:rsidP="007900A0">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385B8DF7" w14:textId="77777777" w:rsidR="007900A0" w:rsidRPr="00BC46D3" w:rsidRDefault="007900A0" w:rsidP="007900A0">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2B621466" w14:textId="77777777" w:rsidR="007900A0" w:rsidRPr="00BC46D3" w:rsidRDefault="007900A0" w:rsidP="007900A0">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6CB55475" w14:textId="77777777" w:rsidR="007900A0" w:rsidRPr="00BC46D3" w:rsidRDefault="007900A0" w:rsidP="007900A0">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037610AE" w14:textId="77777777" w:rsidR="007900A0" w:rsidRPr="00BC46D3" w:rsidRDefault="007900A0" w:rsidP="007900A0">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636AA692" w14:textId="77777777" w:rsidR="007900A0" w:rsidRPr="00BC46D3" w:rsidRDefault="007900A0" w:rsidP="007900A0">
      <w:pPr>
        <w:rPr>
          <w:sz w:val="16"/>
        </w:rPr>
      </w:pPr>
      <w:r w:rsidRPr="00BC46D3">
        <w:rPr>
          <w:sz w:val="16"/>
        </w:rPr>
        <w:t>B. Synergies and Meta-Law</w:t>
      </w:r>
    </w:p>
    <w:p w14:paraId="0D851432" w14:textId="77777777" w:rsidR="007900A0" w:rsidRPr="00BC46D3" w:rsidRDefault="007900A0" w:rsidP="007900A0">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B71E8E">
        <w:rPr>
          <w:rStyle w:val="StyleUnderline"/>
          <w:highlight w:val="yellow"/>
        </w:rPr>
        <w:t>Equity makes it possible for law to be</w:t>
      </w:r>
      <w:r w:rsidRPr="00A062B4">
        <w:rPr>
          <w:rStyle w:val="StyleUnderline"/>
        </w:rPr>
        <w:t xml:space="preserve"> more </w:t>
      </w:r>
      <w:r w:rsidRPr="00B71E8E">
        <w:rPr>
          <w:rStyle w:val="StyleUnderline"/>
          <w:highlight w:val="yellow"/>
        </w:rPr>
        <w:t>general</w:t>
      </w:r>
      <w:r w:rsidRPr="00A062B4">
        <w:rPr>
          <w:rStyle w:val="StyleUnderline"/>
        </w:rPr>
        <w:t xml:space="preserve">, </w:t>
      </w:r>
      <w:r w:rsidRPr="00B71E8E">
        <w:rPr>
          <w:rStyle w:val="StyleUnderline"/>
          <w:highlight w:val="yellow"/>
        </w:rPr>
        <w:t>and</w:t>
      </w:r>
      <w:r w:rsidRPr="00A062B4">
        <w:rPr>
          <w:rStyle w:val="StyleUnderline"/>
        </w:rPr>
        <w:t xml:space="preserve"> law makes it possible </w:t>
      </w:r>
      <w:r w:rsidRPr="00B71E8E">
        <w:rPr>
          <w:rStyle w:val="StyleUnderline"/>
          <w:highlight w:val="yellow"/>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45647DE2" w14:textId="77777777" w:rsidR="007900A0" w:rsidRPr="00BC46D3" w:rsidRDefault="007900A0" w:rsidP="007900A0">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3B3E1806" w14:textId="77777777" w:rsidR="007900A0" w:rsidRPr="00BC46D3" w:rsidRDefault="007900A0" w:rsidP="007900A0">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582C7E9C" w14:textId="77777777" w:rsidR="007900A0" w:rsidRPr="00BC46D3" w:rsidRDefault="007900A0" w:rsidP="007900A0">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3E021E1C" w14:textId="77777777" w:rsidR="007900A0" w:rsidRPr="00BC46D3" w:rsidRDefault="007900A0" w:rsidP="007900A0">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7249E02D" w14:textId="77777777" w:rsidR="007900A0" w:rsidRPr="00BC46D3" w:rsidRDefault="007900A0" w:rsidP="007900A0">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172A0D8B" w14:textId="77777777" w:rsidR="007900A0" w:rsidRPr="00BC46D3" w:rsidRDefault="007900A0" w:rsidP="007900A0">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43565640" w14:textId="77777777" w:rsidR="007900A0" w:rsidRPr="00BC46D3" w:rsidRDefault="007900A0" w:rsidP="007900A0">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6237BD66" w14:textId="77777777" w:rsidR="007900A0" w:rsidRPr="00BC46D3" w:rsidRDefault="007900A0" w:rsidP="007900A0">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0F69DE54" w14:textId="77777777" w:rsidR="007900A0" w:rsidRPr="00BC46D3" w:rsidRDefault="007900A0" w:rsidP="007900A0">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6B83020C" w14:textId="77777777" w:rsidR="007900A0" w:rsidRPr="00BC46D3" w:rsidRDefault="007900A0" w:rsidP="007900A0">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1BF275C8" w14:textId="77777777" w:rsidR="007900A0" w:rsidRPr="00BC46D3" w:rsidRDefault="007900A0" w:rsidP="007900A0">
      <w:pPr>
        <w:rPr>
          <w:sz w:val="16"/>
        </w:rPr>
      </w:pPr>
      <w:r w:rsidRPr="00BC46D3">
        <w:rPr>
          <w:sz w:val="16"/>
        </w:rPr>
        <w:t>C. The Dynamism of Equity</w:t>
      </w:r>
    </w:p>
    <w:p w14:paraId="3F9D3107" w14:textId="77777777" w:rsidR="007900A0" w:rsidRPr="00BC46D3" w:rsidRDefault="007900A0" w:rsidP="007900A0">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0C6EBC4D" w14:textId="77777777" w:rsidR="007900A0" w:rsidRPr="00BC46D3" w:rsidRDefault="007900A0" w:rsidP="007900A0">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0F3A98E3" w14:textId="77777777" w:rsidR="007900A0" w:rsidRPr="00BC46D3" w:rsidRDefault="007900A0" w:rsidP="007900A0">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5607F7CF" w14:textId="77777777" w:rsidR="007900A0" w:rsidRPr="00BC46D3" w:rsidRDefault="007900A0" w:rsidP="007900A0">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0ABA94A6" w14:textId="77777777" w:rsidR="007900A0" w:rsidRPr="00BC46D3" w:rsidRDefault="007900A0" w:rsidP="007900A0">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32E54C9E" w14:textId="77777777" w:rsidR="007900A0" w:rsidRPr="00BC46D3" w:rsidRDefault="007900A0" w:rsidP="007900A0">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21B9189A" w14:textId="77777777" w:rsidR="007900A0" w:rsidRPr="00BC46D3" w:rsidRDefault="007900A0" w:rsidP="007900A0">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54F17F32" w14:textId="77777777" w:rsidR="007900A0" w:rsidRPr="00BC46D3" w:rsidRDefault="007900A0" w:rsidP="007900A0">
      <w:pPr>
        <w:rPr>
          <w:sz w:val="16"/>
        </w:rPr>
      </w:pPr>
      <w:r w:rsidRPr="00BC46D3">
        <w:rPr>
          <w:sz w:val="16"/>
        </w:rPr>
        <w:t>D. Comparisons</w:t>
      </w:r>
    </w:p>
    <w:p w14:paraId="4FA9844B" w14:textId="77777777" w:rsidR="007900A0" w:rsidRPr="00BC46D3" w:rsidRDefault="007900A0" w:rsidP="007900A0">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35451700" w14:textId="77777777" w:rsidR="007900A0" w:rsidRPr="00BC46D3" w:rsidRDefault="007900A0" w:rsidP="007900A0">
      <w:pPr>
        <w:rPr>
          <w:sz w:val="16"/>
        </w:rPr>
      </w:pPr>
      <w:r w:rsidRPr="00BC46D3">
        <w:rPr>
          <w:sz w:val="16"/>
        </w:rPr>
        <w:t xml:space="preserve">[*1111] </w:t>
      </w:r>
      <w:r w:rsidRPr="00B71E8E">
        <w:rPr>
          <w:rStyle w:val="Emphasis"/>
          <w:highlight w:val="yellow"/>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B71E8E">
        <w:rPr>
          <w:rStyle w:val="Emphasis"/>
          <w:highlight w:val="yellow"/>
        </w:rPr>
        <w:t>eschews</w:t>
      </w:r>
      <w:r w:rsidRPr="00B71E8E">
        <w:rPr>
          <w:rStyle w:val="StyleUnderline"/>
          <w:highlight w:val="yellow"/>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B71E8E">
        <w:rPr>
          <w:rStyle w:val="Emphasis"/>
          <w:highlight w:val="yellow"/>
        </w:rPr>
        <w:t>contextual</w:t>
      </w:r>
      <w:r w:rsidRPr="00B71E8E">
        <w:rPr>
          <w:rStyle w:val="StyleUnderline"/>
          <w:highlight w:val="yellow"/>
        </w:rPr>
        <w:t xml:space="preserve"> versions of</w:t>
      </w:r>
      <w:r w:rsidRPr="00B71E8E">
        <w:rPr>
          <w:rStyle w:val="StyleUnderline"/>
        </w:rPr>
        <w:t xml:space="preserve"> the </w:t>
      </w:r>
      <w:r w:rsidRPr="00B71E8E">
        <w:rPr>
          <w:rStyle w:val="StyleUnderline"/>
          <w:highlight w:val="yellow"/>
        </w:rPr>
        <w:t>single-level</w:t>
      </w:r>
      <w:r w:rsidRPr="00B71E8E">
        <w:rPr>
          <w:rStyle w:val="StyleUnderline"/>
        </w:rPr>
        <w:t xml:space="preserve"> approach </w:t>
      </w:r>
      <w:r w:rsidRPr="00B71E8E">
        <w:rPr>
          <w:rStyle w:val="StyleUnderline"/>
          <w:highlight w:val="yellow"/>
        </w:rPr>
        <w:t xml:space="preserve">are </w:t>
      </w:r>
      <w:r w:rsidRPr="00B71E8E">
        <w:rPr>
          <w:rStyle w:val="Emphasis"/>
          <w:highlight w:val="yellow"/>
        </w:rPr>
        <w:t>less determinate</w:t>
      </w:r>
      <w:r w:rsidRPr="00B71E8E">
        <w:rPr>
          <w:rStyle w:val="StyleUnderline"/>
        </w:rPr>
        <w:t xml:space="preserve"> </w:t>
      </w:r>
      <w:r w:rsidRPr="00B71E8E">
        <w:rPr>
          <w:rStyle w:val="StyleUnderline"/>
          <w:highlight w:val="yellow"/>
        </w:rPr>
        <w:t>and</w:t>
      </w:r>
      <w:r w:rsidRPr="00B71E8E">
        <w:rPr>
          <w:rStyle w:val="StyleUnderline"/>
        </w:rPr>
        <w:t xml:space="preserve"> typically </w:t>
      </w:r>
      <w:r w:rsidRPr="00B71E8E">
        <w:rPr>
          <w:rStyle w:val="StyleUnderline"/>
          <w:highlight w:val="yellow"/>
        </w:rPr>
        <w:t>employ</w:t>
      </w:r>
      <w:r w:rsidRPr="00B71E8E">
        <w:rPr>
          <w:rStyle w:val="StyleUnderline"/>
        </w:rPr>
        <w:t xml:space="preserve"> concepts like </w:t>
      </w:r>
      <w:r w:rsidRPr="00B71E8E">
        <w:rPr>
          <w:rStyle w:val="Emphasis"/>
          <w:highlight w:val="yellow"/>
        </w:rPr>
        <w:t>reasonableness</w:t>
      </w:r>
      <w:r w:rsidRPr="00B71E8E">
        <w:rPr>
          <w:rStyle w:val="StyleUnderline"/>
        </w:rPr>
        <w:t xml:space="preserve"> </w:t>
      </w:r>
      <w:r w:rsidRPr="00B71E8E">
        <w:rPr>
          <w:rStyle w:val="StyleUnderline"/>
          <w:highlight w:val="yellow"/>
        </w:rPr>
        <w:t>and</w:t>
      </w:r>
      <w:r w:rsidRPr="00B71E8E">
        <w:rPr>
          <w:rStyle w:val="StyleUnderline"/>
        </w:rPr>
        <w:t xml:space="preserve"> </w:t>
      </w:r>
      <w:r w:rsidRPr="00B71E8E">
        <w:rPr>
          <w:rStyle w:val="Emphasis"/>
          <w:highlight w:val="yellow"/>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3690281A" w14:textId="77777777" w:rsidR="007900A0" w:rsidRPr="00BC46D3" w:rsidRDefault="007900A0" w:rsidP="007900A0">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535F43C3" w14:textId="77777777" w:rsidR="007900A0" w:rsidRPr="00BC46D3" w:rsidRDefault="007900A0" w:rsidP="007900A0">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08B77346" w14:textId="77777777" w:rsidR="007900A0" w:rsidRPr="00BC46D3" w:rsidRDefault="007900A0" w:rsidP="007900A0">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00CDF955" w14:textId="77777777" w:rsidR="007900A0" w:rsidRPr="00BC46D3" w:rsidRDefault="007900A0" w:rsidP="007900A0">
      <w:pPr>
        <w:rPr>
          <w:sz w:val="16"/>
        </w:rPr>
      </w:pPr>
      <w:r w:rsidRPr="00BC46D3">
        <w:rPr>
          <w:sz w:val="16"/>
        </w:rPr>
        <w:t>* * *</w:t>
      </w:r>
    </w:p>
    <w:p w14:paraId="78E2EE7E" w14:textId="77777777" w:rsidR="007900A0" w:rsidRPr="00BC46D3" w:rsidRDefault="007900A0" w:rsidP="007900A0">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34E455F4" w14:textId="77777777" w:rsidR="007900A0" w:rsidRPr="00BC46D3" w:rsidRDefault="007900A0" w:rsidP="007900A0">
      <w:pPr>
        <w:rPr>
          <w:sz w:val="16"/>
        </w:rPr>
      </w:pPr>
      <w:r w:rsidRPr="00BC46D3">
        <w:rPr>
          <w:sz w:val="16"/>
        </w:rPr>
        <w:t>[*1113] III. EQUITY IN ACTION</w:t>
      </w:r>
    </w:p>
    <w:p w14:paraId="36C25286" w14:textId="77777777" w:rsidR="007900A0" w:rsidRPr="00BC46D3" w:rsidRDefault="007900A0" w:rsidP="007900A0">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57E4B333" w14:textId="77777777" w:rsidR="007900A0" w:rsidRPr="00BC46D3" w:rsidRDefault="007900A0" w:rsidP="007900A0">
      <w:pPr>
        <w:rPr>
          <w:sz w:val="16"/>
        </w:rPr>
      </w:pPr>
      <w:r w:rsidRPr="00BC46D3">
        <w:rPr>
          <w:sz w:val="16"/>
        </w:rPr>
        <w:t>A. The Maxims of Equity</w:t>
      </w:r>
    </w:p>
    <w:p w14:paraId="7BBB812B" w14:textId="77777777" w:rsidR="007900A0" w:rsidRPr="00BC46D3" w:rsidRDefault="007900A0" w:rsidP="007900A0">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63574010" w14:textId="77777777" w:rsidR="007900A0" w:rsidRPr="00BC46D3" w:rsidRDefault="007900A0" w:rsidP="007900A0">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25417FF4" w14:textId="77777777" w:rsidR="007900A0" w:rsidRPr="00BC46D3" w:rsidRDefault="007900A0" w:rsidP="007900A0">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5CD67AD2" w14:textId="77777777" w:rsidR="007900A0" w:rsidRPr="00BC46D3" w:rsidRDefault="007900A0" w:rsidP="007900A0">
      <w:pPr>
        <w:rPr>
          <w:sz w:val="16"/>
        </w:rPr>
      </w:pPr>
      <w:r w:rsidRPr="00BC46D3">
        <w:rPr>
          <w:sz w:val="16"/>
        </w:rPr>
        <w:t>1. Cabining Maxims</w:t>
      </w:r>
    </w:p>
    <w:p w14:paraId="2B32B98F" w14:textId="77777777" w:rsidR="007900A0" w:rsidRPr="00BC46D3" w:rsidRDefault="007900A0" w:rsidP="007900A0">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540572AC" w14:textId="77777777" w:rsidR="007900A0" w:rsidRPr="00BC46D3" w:rsidRDefault="007900A0" w:rsidP="007900A0">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700D1483" w14:textId="77777777" w:rsidR="007900A0" w:rsidRPr="00BC46D3" w:rsidRDefault="007900A0" w:rsidP="007900A0">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40D8D23C" w14:textId="77777777" w:rsidR="007900A0" w:rsidRPr="00BC46D3" w:rsidRDefault="007900A0" w:rsidP="007900A0">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59063052" w14:textId="77777777" w:rsidR="007900A0" w:rsidRPr="00BC46D3" w:rsidRDefault="007900A0" w:rsidP="007900A0">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5D78A28A" w14:textId="77777777" w:rsidR="007900A0" w:rsidRPr="00BC46D3" w:rsidRDefault="007900A0" w:rsidP="007900A0">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78005F6C" w14:textId="77777777" w:rsidR="007900A0" w:rsidRPr="00BC46D3" w:rsidRDefault="007900A0" w:rsidP="007900A0">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4159A387" w14:textId="77777777" w:rsidR="007900A0" w:rsidRPr="00BC46D3" w:rsidRDefault="007900A0" w:rsidP="007900A0">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26E33E19" w14:textId="77777777" w:rsidR="007900A0" w:rsidRPr="00BC46D3" w:rsidRDefault="007900A0" w:rsidP="007900A0">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76D20691" w14:textId="77777777" w:rsidR="007900A0" w:rsidRPr="00BC46D3" w:rsidRDefault="007900A0" w:rsidP="007900A0">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7252DF6F" w14:textId="77777777" w:rsidR="007900A0" w:rsidRPr="00BC46D3" w:rsidRDefault="007900A0" w:rsidP="007900A0">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7052A1C7" w14:textId="77777777" w:rsidR="007900A0" w:rsidRPr="00BC46D3" w:rsidRDefault="007900A0" w:rsidP="007900A0">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2D154442" w14:textId="77777777" w:rsidR="007900A0" w:rsidRPr="00BC46D3" w:rsidRDefault="007900A0" w:rsidP="007900A0">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23E86049" w14:textId="77777777" w:rsidR="007900A0" w:rsidRPr="00BC46D3" w:rsidRDefault="007900A0" w:rsidP="007900A0">
      <w:pPr>
        <w:rPr>
          <w:sz w:val="16"/>
        </w:rPr>
      </w:pPr>
      <w:r w:rsidRPr="00BC46D3">
        <w:rPr>
          <w:sz w:val="16"/>
        </w:rPr>
        <w:t>2. Disproportionate-Hardship Maxims</w:t>
      </w:r>
    </w:p>
    <w:p w14:paraId="24C28EDD" w14:textId="77777777" w:rsidR="007900A0" w:rsidRPr="00BC46D3" w:rsidRDefault="007900A0" w:rsidP="007900A0">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56EF6C8E" w14:textId="77777777" w:rsidR="007900A0" w:rsidRPr="00BC46D3" w:rsidRDefault="007900A0" w:rsidP="007900A0">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3A246D3C" w14:textId="77777777" w:rsidR="007900A0" w:rsidRPr="00BC46D3" w:rsidRDefault="007900A0" w:rsidP="007900A0">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227F74FC" w14:textId="77777777" w:rsidR="007900A0" w:rsidRPr="00BC46D3" w:rsidRDefault="007900A0" w:rsidP="007900A0">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0EB7A764" w14:textId="77777777" w:rsidR="007900A0" w:rsidRPr="00BC46D3" w:rsidRDefault="007900A0" w:rsidP="007900A0">
      <w:pPr>
        <w:rPr>
          <w:sz w:val="16"/>
        </w:rPr>
      </w:pPr>
      <w:r w:rsidRPr="00BC46D3">
        <w:rPr>
          <w:sz w:val="16"/>
        </w:rPr>
        <w:t>[*1120] 3. Direct-Operation Maxims</w:t>
      </w:r>
    </w:p>
    <w:p w14:paraId="369D5183" w14:textId="77777777" w:rsidR="007900A0" w:rsidRPr="00BC46D3" w:rsidRDefault="007900A0" w:rsidP="007900A0">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4C4CF28B" w14:textId="77777777" w:rsidR="007900A0" w:rsidRPr="00BC46D3" w:rsidRDefault="007900A0" w:rsidP="007900A0">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3F01A42D" w14:textId="77777777" w:rsidR="007900A0" w:rsidRPr="00BC46D3" w:rsidRDefault="007900A0" w:rsidP="007900A0">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3D04187B" w14:textId="77777777" w:rsidR="007900A0" w:rsidRPr="00BC46D3" w:rsidRDefault="007900A0" w:rsidP="007900A0">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612C011F" w14:textId="77777777" w:rsidR="007900A0" w:rsidRPr="00BC46D3" w:rsidRDefault="007900A0" w:rsidP="007900A0">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7033E550" w14:textId="77777777" w:rsidR="007900A0" w:rsidRPr="00BC46D3" w:rsidRDefault="007900A0" w:rsidP="007900A0">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11F13337" w14:textId="77777777" w:rsidR="007900A0" w:rsidRPr="00BC46D3" w:rsidRDefault="007900A0" w:rsidP="007900A0">
      <w:pPr>
        <w:rPr>
          <w:sz w:val="16"/>
        </w:rPr>
      </w:pPr>
      <w:r w:rsidRPr="00BC46D3">
        <w:rPr>
          <w:sz w:val="16"/>
        </w:rPr>
        <w:t>4. Contextualizing Maxims</w:t>
      </w:r>
    </w:p>
    <w:p w14:paraId="6D466FE9" w14:textId="77777777" w:rsidR="007900A0" w:rsidRPr="00BC46D3" w:rsidRDefault="007900A0" w:rsidP="007900A0">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424040EB" w14:textId="77777777" w:rsidR="007900A0" w:rsidRPr="00BC46D3" w:rsidRDefault="007900A0" w:rsidP="007900A0">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36075A34" w14:textId="77777777" w:rsidR="007900A0" w:rsidRPr="00BC46D3" w:rsidRDefault="007900A0" w:rsidP="007900A0">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531C46C5" w14:textId="77777777" w:rsidR="007900A0" w:rsidRPr="00BC46D3" w:rsidRDefault="007900A0" w:rsidP="007900A0">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7ED3D126" w14:textId="77777777" w:rsidR="007900A0" w:rsidRPr="00BC46D3" w:rsidRDefault="007900A0" w:rsidP="007900A0">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1F0B99FD" w14:textId="77777777" w:rsidR="007900A0" w:rsidRPr="00BC46D3" w:rsidRDefault="007900A0" w:rsidP="007900A0">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1B1F4A11" w14:textId="77777777" w:rsidR="007900A0" w:rsidRPr="00BC46D3" w:rsidRDefault="007900A0" w:rsidP="007900A0">
      <w:pPr>
        <w:rPr>
          <w:sz w:val="16"/>
        </w:rPr>
      </w:pPr>
      <w:r w:rsidRPr="00BC46D3">
        <w:rPr>
          <w:sz w:val="16"/>
        </w:rPr>
        <w:t>5. Moralizing Maxims</w:t>
      </w:r>
    </w:p>
    <w:p w14:paraId="1A6928C6" w14:textId="77777777" w:rsidR="007900A0" w:rsidRPr="00BC46D3" w:rsidRDefault="007900A0" w:rsidP="007900A0">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4F4DE90E" w14:textId="77777777" w:rsidR="007900A0" w:rsidRPr="00BC46D3" w:rsidRDefault="007900A0" w:rsidP="007900A0">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7AF28F9B" w14:textId="77777777" w:rsidR="007900A0" w:rsidRPr="00BC46D3" w:rsidRDefault="007900A0" w:rsidP="007900A0">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467C1F20" w14:textId="77777777" w:rsidR="007900A0" w:rsidRPr="00BC46D3" w:rsidRDefault="007900A0" w:rsidP="007900A0">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22C2E52B" w14:textId="77777777" w:rsidR="007900A0" w:rsidRPr="00BC46D3" w:rsidRDefault="007900A0" w:rsidP="007900A0">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29DE7498" w14:textId="77777777" w:rsidR="007900A0" w:rsidRPr="00BC46D3" w:rsidRDefault="007900A0" w:rsidP="007900A0">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562BBA1E" w14:textId="77777777" w:rsidR="007900A0" w:rsidRPr="00BC46D3" w:rsidRDefault="007900A0" w:rsidP="007900A0">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668FF500" w14:textId="77777777" w:rsidR="007900A0" w:rsidRPr="00BC46D3" w:rsidRDefault="007900A0" w:rsidP="007900A0">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3BB6F49D" w14:textId="77777777" w:rsidR="007900A0" w:rsidRPr="00BC46D3" w:rsidRDefault="007900A0" w:rsidP="007900A0">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74D30F49" w14:textId="77777777" w:rsidR="007900A0" w:rsidRPr="00BC46D3" w:rsidRDefault="007900A0" w:rsidP="007900A0">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5FFE6512" w14:textId="77777777" w:rsidR="007900A0" w:rsidRPr="00BC46D3" w:rsidRDefault="007900A0" w:rsidP="007900A0">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3D783FA0" w14:textId="77777777" w:rsidR="007900A0" w:rsidRPr="00BC46D3" w:rsidRDefault="007900A0" w:rsidP="007900A0">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492DC008" w14:textId="77777777" w:rsidR="007900A0" w:rsidRPr="00BC46D3" w:rsidRDefault="007900A0" w:rsidP="007900A0">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7B2CC3C0" w14:textId="77777777" w:rsidR="007900A0" w:rsidRPr="00BC46D3" w:rsidRDefault="007900A0" w:rsidP="007900A0">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7F5E9C93" w14:textId="77777777" w:rsidR="007900A0" w:rsidRPr="00BC46D3" w:rsidRDefault="007900A0" w:rsidP="007900A0">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6BA9AF1B" w14:textId="77777777" w:rsidR="007900A0" w:rsidRPr="00BC46D3" w:rsidRDefault="007900A0" w:rsidP="007900A0">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67AF9AD0" w14:textId="77777777" w:rsidR="007900A0" w:rsidRPr="00BC46D3" w:rsidRDefault="007900A0" w:rsidP="007900A0">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56D30F14" w14:textId="77777777" w:rsidR="007900A0" w:rsidRPr="00BC46D3" w:rsidRDefault="007900A0" w:rsidP="007900A0">
      <w:pPr>
        <w:rPr>
          <w:sz w:val="16"/>
        </w:rPr>
      </w:pPr>
      <w:r w:rsidRPr="00BC46D3">
        <w:rPr>
          <w:sz w:val="16"/>
        </w:rPr>
        <w:t>6. Maxims as Meta-Meta-Law</w:t>
      </w:r>
    </w:p>
    <w:p w14:paraId="79F65338" w14:textId="77777777" w:rsidR="007900A0" w:rsidRPr="00BC46D3" w:rsidRDefault="007900A0" w:rsidP="007900A0">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79E38D31" w14:textId="77777777" w:rsidR="007900A0" w:rsidRPr="00BC46D3" w:rsidRDefault="007900A0" w:rsidP="007900A0">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29AC88C3" w14:textId="77777777" w:rsidR="007900A0" w:rsidRPr="00BC46D3" w:rsidRDefault="007900A0" w:rsidP="007900A0">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5B077356" w14:textId="77777777" w:rsidR="007900A0" w:rsidRPr="00BC46D3" w:rsidRDefault="007900A0" w:rsidP="007900A0">
      <w:pPr>
        <w:rPr>
          <w:sz w:val="16"/>
        </w:rPr>
      </w:pPr>
      <w:r w:rsidRPr="00BC46D3">
        <w:rPr>
          <w:sz w:val="16"/>
        </w:rPr>
        <w:t>[*1130] * * *</w:t>
      </w:r>
    </w:p>
    <w:p w14:paraId="47E0838E" w14:textId="77777777" w:rsidR="007900A0" w:rsidRPr="00BC46D3" w:rsidRDefault="007900A0" w:rsidP="007900A0">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0B23CC36" w14:textId="77777777" w:rsidR="007900A0" w:rsidRPr="00BC46D3" w:rsidRDefault="007900A0" w:rsidP="007900A0">
      <w:pPr>
        <w:rPr>
          <w:sz w:val="16"/>
        </w:rPr>
      </w:pPr>
      <w:r w:rsidRPr="00BC46D3">
        <w:rPr>
          <w:sz w:val="16"/>
        </w:rPr>
        <w:t>B. Legal and Equitable Fraud</w:t>
      </w:r>
    </w:p>
    <w:p w14:paraId="775DDD20" w14:textId="77777777" w:rsidR="007900A0" w:rsidRPr="00BC46D3" w:rsidRDefault="007900A0" w:rsidP="007900A0">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66F90697" w14:textId="77777777" w:rsidR="007900A0" w:rsidRPr="00BC46D3" w:rsidRDefault="007900A0" w:rsidP="007900A0">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7A7EB355" w14:textId="77777777" w:rsidR="007900A0" w:rsidRPr="00BC46D3" w:rsidRDefault="007900A0" w:rsidP="007900A0">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69B2B3F8" w14:textId="77777777" w:rsidR="007900A0" w:rsidRPr="00BC46D3" w:rsidRDefault="007900A0" w:rsidP="007900A0">
      <w:pPr>
        <w:rPr>
          <w:sz w:val="16"/>
        </w:rPr>
      </w:pPr>
      <w:r w:rsidRPr="00BC46D3">
        <w:rPr>
          <w:sz w:val="16"/>
        </w:rPr>
        <w:t>C. Defenses</w:t>
      </w:r>
    </w:p>
    <w:p w14:paraId="07AF271C" w14:textId="77777777" w:rsidR="007900A0" w:rsidRPr="00BC46D3" w:rsidRDefault="007900A0" w:rsidP="007900A0">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657C13DE" w14:textId="77777777" w:rsidR="007900A0" w:rsidRPr="00BC46D3" w:rsidRDefault="007900A0" w:rsidP="007900A0">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64131C6A" w14:textId="77777777" w:rsidR="007900A0" w:rsidRPr="00BC46D3" w:rsidRDefault="007900A0" w:rsidP="007900A0">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4C35F682" w14:textId="77777777" w:rsidR="007900A0" w:rsidRPr="00BC46D3" w:rsidRDefault="007900A0" w:rsidP="007900A0">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4D3EB790" w14:textId="77777777" w:rsidR="007900A0" w:rsidRPr="00BC46D3" w:rsidRDefault="007900A0" w:rsidP="007900A0">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7A14DD16" w14:textId="77777777" w:rsidR="007900A0" w:rsidRPr="00BC46D3" w:rsidRDefault="007900A0" w:rsidP="007900A0">
      <w:pPr>
        <w:rPr>
          <w:sz w:val="16"/>
        </w:rPr>
      </w:pPr>
      <w:r w:rsidRPr="00BC46D3">
        <w:rPr>
          <w:sz w:val="16"/>
        </w:rPr>
        <w:t>D. Remedies</w:t>
      </w:r>
    </w:p>
    <w:p w14:paraId="0D7283AA" w14:textId="77777777" w:rsidR="007900A0" w:rsidRPr="00BC46D3" w:rsidRDefault="007900A0" w:rsidP="007900A0">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7D31CF2B" w14:textId="77777777" w:rsidR="007900A0" w:rsidRPr="00BC46D3" w:rsidRDefault="007900A0" w:rsidP="007900A0">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7AE5B095" w14:textId="77777777" w:rsidR="007900A0" w:rsidRPr="00BC46D3" w:rsidRDefault="007900A0" w:rsidP="007900A0">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58B45005" w14:textId="77777777" w:rsidR="007900A0" w:rsidRPr="00BC46D3" w:rsidRDefault="007900A0" w:rsidP="007900A0">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186EAE74" w14:textId="77777777" w:rsidR="007900A0" w:rsidRPr="00BC46D3" w:rsidRDefault="007900A0" w:rsidP="007900A0">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DA17A7">
        <w:rPr>
          <w:rStyle w:val="Emphasis"/>
          <w:highlight w:val="yellow"/>
        </w:rPr>
        <w:t>injunctions</w:t>
      </w:r>
      <w:r w:rsidRPr="00A934EA">
        <w:rPr>
          <w:rStyle w:val="StyleUnderline"/>
        </w:rPr>
        <w:t xml:space="preserve"> are </w:t>
      </w:r>
      <w:r w:rsidRPr="00DA17A7">
        <w:rPr>
          <w:rStyle w:val="Emphasis"/>
          <w:highlight w:val="yellow"/>
        </w:rPr>
        <w:t>keyed</w:t>
      </w:r>
      <w:r w:rsidRPr="00DA17A7">
        <w:rPr>
          <w:rStyle w:val="StyleUnderline"/>
          <w:highlight w:val="yellow"/>
        </w:rPr>
        <w:t xml:space="preserve"> to</w:t>
      </w:r>
      <w:r w:rsidRPr="00A934EA">
        <w:rPr>
          <w:rStyle w:val="StyleUnderline"/>
        </w:rPr>
        <w:t xml:space="preserve"> </w:t>
      </w:r>
      <w:r w:rsidRPr="00A934EA">
        <w:rPr>
          <w:rStyle w:val="Emphasis"/>
        </w:rPr>
        <w:t xml:space="preserve">different </w:t>
      </w:r>
      <w:r w:rsidRPr="00DA17A7">
        <w:rPr>
          <w:rStyle w:val="Emphasis"/>
          <w:highlight w:val="yellow"/>
        </w:rPr>
        <w:t>aspects of behavior</w:t>
      </w:r>
      <w:r w:rsidRPr="00BC46D3">
        <w:rPr>
          <w:sz w:val="16"/>
        </w:rPr>
        <w:t xml:space="preserve"> (</w:t>
      </w:r>
      <w:r w:rsidRPr="00DA17A7">
        <w:rPr>
          <w:rStyle w:val="StyleUnderline"/>
          <w:highlight w:val="yellow"/>
        </w:rPr>
        <w:t xml:space="preserve">such as </w:t>
      </w:r>
      <w:r w:rsidRPr="00DA17A7">
        <w:rPr>
          <w:rStyle w:val="Emphasis"/>
          <w:highlight w:val="yellow"/>
        </w:rPr>
        <w:t>good faith</w:t>
      </w:r>
      <w:r w:rsidRPr="00BC46D3">
        <w:rPr>
          <w:sz w:val="16"/>
        </w:rPr>
        <w:t xml:space="preserve"> and disproportionate hardship) </w:t>
      </w:r>
      <w:r w:rsidRPr="00A934EA">
        <w:rPr>
          <w:rStyle w:val="StyleUnderline"/>
        </w:rPr>
        <w:t xml:space="preserve">and </w:t>
      </w:r>
      <w:r w:rsidRPr="00DA17A7">
        <w:rPr>
          <w:rStyle w:val="StyleUnderline"/>
          <w:highlight w:val="yellow"/>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DA17A7">
        <w:rPr>
          <w:rStyle w:val="Emphasis"/>
          <w:highlight w:val="yellow"/>
        </w:rPr>
        <w:t>come down hard on opportunists</w:t>
      </w:r>
      <w:r w:rsidRPr="00BC46D3">
        <w:rPr>
          <w:sz w:val="16"/>
        </w:rPr>
        <w:t xml:space="preserve"> </w:t>
      </w:r>
      <w:r w:rsidRPr="00DA17A7">
        <w:rPr>
          <w:rStyle w:val="StyleUnderline"/>
          <w:highlight w:val="yellow"/>
        </w:rPr>
        <w:t>while</w:t>
      </w:r>
      <w:r w:rsidRPr="00A934EA">
        <w:rPr>
          <w:rStyle w:val="StyleUnderline"/>
        </w:rPr>
        <w:t xml:space="preserve"> </w:t>
      </w:r>
      <w:r w:rsidRPr="00DA17A7">
        <w:rPr>
          <w:rStyle w:val="StyleUnderline"/>
          <w:highlight w:val="yellow"/>
        </w:rPr>
        <w:t>giving</w:t>
      </w:r>
      <w:r w:rsidRPr="00DA17A7">
        <w:rPr>
          <w:sz w:val="16"/>
          <w:highlight w:val="yellow"/>
        </w:rPr>
        <w:t xml:space="preserve"> </w:t>
      </w:r>
      <w:r w:rsidRPr="00DA17A7">
        <w:rPr>
          <w:rStyle w:val="StyleUnderline"/>
          <w:highlight w:val="yellow"/>
        </w:rPr>
        <w:t>a</w:t>
      </w:r>
      <w:r w:rsidRPr="00DA17A7">
        <w:rPr>
          <w:sz w:val="16"/>
          <w:highlight w:val="yellow"/>
        </w:rPr>
        <w:t xml:space="preserve"> </w:t>
      </w:r>
      <w:r w:rsidRPr="00DA17A7">
        <w:rPr>
          <w:rStyle w:val="Emphasis"/>
          <w:highlight w:val="yellow"/>
        </w:rPr>
        <w:t>break</w:t>
      </w:r>
      <w:r w:rsidRPr="00DA17A7">
        <w:rPr>
          <w:sz w:val="16"/>
          <w:highlight w:val="yellow"/>
        </w:rPr>
        <w:t xml:space="preserve"> </w:t>
      </w:r>
      <w:r w:rsidRPr="00DA17A7">
        <w:rPr>
          <w:rStyle w:val="StyleUnderline"/>
          <w:highlight w:val="yellow"/>
        </w:rPr>
        <w:t>to</w:t>
      </w:r>
      <w:r w:rsidRPr="00DA17A7">
        <w:rPr>
          <w:sz w:val="16"/>
          <w:highlight w:val="yellow"/>
        </w:rPr>
        <w:t xml:space="preserve"> </w:t>
      </w:r>
      <w:r w:rsidRPr="00DA17A7">
        <w:rPr>
          <w:rStyle w:val="Emphasis"/>
          <w:highlight w:val="yellow"/>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69275B6D" w14:textId="77777777" w:rsidR="007900A0" w:rsidRPr="00BC46D3" w:rsidRDefault="007900A0" w:rsidP="007900A0">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25EB42C9" w14:textId="77777777" w:rsidR="007900A0" w:rsidRPr="00BC46D3" w:rsidRDefault="007900A0" w:rsidP="007900A0">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4D6DD8DC" w14:textId="77777777" w:rsidR="007900A0" w:rsidRPr="00BC46D3" w:rsidRDefault="007900A0" w:rsidP="007900A0">
      <w:pPr>
        <w:rPr>
          <w:sz w:val="16"/>
        </w:rPr>
      </w:pPr>
      <w:r w:rsidRPr="00BC46D3">
        <w:rPr>
          <w:sz w:val="16"/>
        </w:rPr>
        <w:t>IV. EQUITY REVISITED</w:t>
      </w:r>
    </w:p>
    <w:p w14:paraId="0A254079" w14:textId="77777777" w:rsidR="007900A0" w:rsidRPr="00BC46D3" w:rsidRDefault="007900A0" w:rsidP="007900A0">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DA17A7">
        <w:rPr>
          <w:rStyle w:val="Emphasis"/>
          <w:highlight w:val="yellow"/>
        </w:rPr>
        <w:t>After</w:t>
      </w:r>
      <w:r w:rsidRPr="00DA17A7">
        <w:rPr>
          <w:sz w:val="16"/>
          <w:highlight w:val="yellow"/>
        </w:rPr>
        <w:t xml:space="preserve"> </w:t>
      </w:r>
      <w:r w:rsidRPr="00DA17A7">
        <w:rPr>
          <w:rStyle w:val="StyleUnderline"/>
          <w:highlight w:val="yellow"/>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DA17A7">
        <w:rPr>
          <w:rStyle w:val="StyleUnderline"/>
          <w:highlight w:val="yellow"/>
        </w:rPr>
        <w:t>the</w:t>
      </w:r>
      <w:r w:rsidRPr="00DA17A7">
        <w:rPr>
          <w:sz w:val="16"/>
          <w:highlight w:val="yellow"/>
        </w:rPr>
        <w:t xml:space="preserve"> </w:t>
      </w:r>
      <w:r w:rsidRPr="00DA17A7">
        <w:rPr>
          <w:rStyle w:val="Emphasis"/>
          <w:highlight w:val="yellow"/>
        </w:rPr>
        <w:t>residue</w:t>
      </w:r>
      <w:r w:rsidRPr="00DA17A7">
        <w:rPr>
          <w:sz w:val="16"/>
          <w:highlight w:val="yellow"/>
        </w:rPr>
        <w:t xml:space="preserve"> </w:t>
      </w:r>
      <w:r w:rsidRPr="00DA17A7">
        <w:rPr>
          <w:rStyle w:val="StyleUnderline"/>
          <w:highlight w:val="yellow"/>
        </w:rPr>
        <w:t>of equity has</w:t>
      </w:r>
      <w:r w:rsidRPr="00BC46D3">
        <w:rPr>
          <w:sz w:val="16"/>
        </w:rPr>
        <w:t xml:space="preserve"> sometimes </w:t>
      </w:r>
      <w:r w:rsidRPr="00DA17A7">
        <w:rPr>
          <w:rStyle w:val="StyleUnderline"/>
          <w:highlight w:val="yellow"/>
        </w:rPr>
        <w:t xml:space="preserve">been </w:t>
      </w:r>
      <w:r w:rsidRPr="00DA17A7">
        <w:rPr>
          <w:rStyle w:val="Emphasis"/>
          <w:highlight w:val="yellow"/>
        </w:rPr>
        <w:t>translated</w:t>
      </w:r>
      <w:r w:rsidRPr="00DA17A7">
        <w:rPr>
          <w:sz w:val="16"/>
          <w:highlight w:val="yellow"/>
        </w:rPr>
        <w:t xml:space="preserve"> </w:t>
      </w:r>
      <w:r w:rsidRPr="00DA17A7">
        <w:rPr>
          <w:rStyle w:val="StyleUnderline"/>
          <w:highlight w:val="yellow"/>
        </w:rPr>
        <w:t>into</w:t>
      </w:r>
      <w:r w:rsidRPr="00DA17A7">
        <w:rPr>
          <w:sz w:val="16"/>
          <w:highlight w:val="yellow"/>
        </w:rPr>
        <w:t xml:space="preserve"> </w:t>
      </w:r>
      <w:r w:rsidRPr="00DA17A7">
        <w:rPr>
          <w:rStyle w:val="Emphasis"/>
          <w:highlight w:val="yellow"/>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52271F8C" w14:textId="77777777" w:rsidR="007900A0" w:rsidRPr="00BC46D3" w:rsidRDefault="007900A0" w:rsidP="007900A0">
      <w:pPr>
        <w:rPr>
          <w:sz w:val="16"/>
        </w:rPr>
      </w:pPr>
      <w:r w:rsidRPr="00BC46D3">
        <w:rPr>
          <w:sz w:val="16"/>
        </w:rPr>
        <w:t>[*1136] A. Distortions of Equity</w:t>
      </w:r>
    </w:p>
    <w:p w14:paraId="41F2238A" w14:textId="77777777" w:rsidR="007900A0" w:rsidRPr="00BC46D3" w:rsidRDefault="007900A0" w:rsidP="007900A0">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DA17A7">
        <w:rPr>
          <w:rStyle w:val="StyleUnderline"/>
          <w:highlight w:val="yellow"/>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DA17A7">
        <w:rPr>
          <w:rStyle w:val="StyleUnderline"/>
          <w:highlight w:val="yellow"/>
        </w:rPr>
        <w:t xml:space="preserve">tend to be </w:t>
      </w:r>
      <w:r w:rsidRPr="00DA17A7">
        <w:rPr>
          <w:rStyle w:val="Emphasis"/>
          <w:highlight w:val="yellow"/>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014A2B45" w14:textId="77777777" w:rsidR="007900A0" w:rsidRPr="00BC46D3" w:rsidRDefault="007900A0" w:rsidP="007900A0">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156AAA25" w14:textId="77777777" w:rsidR="007900A0" w:rsidRPr="00BC46D3" w:rsidRDefault="007900A0" w:rsidP="007900A0">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380E0A23" w14:textId="77777777" w:rsidR="007900A0" w:rsidRPr="00BC46D3" w:rsidRDefault="007900A0" w:rsidP="007900A0">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0DA7A4A4" w14:textId="77777777" w:rsidR="007900A0" w:rsidRPr="00BC46D3" w:rsidRDefault="007900A0" w:rsidP="007900A0">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7363E11F" w14:textId="77777777" w:rsidR="007900A0" w:rsidRPr="00BC46D3" w:rsidRDefault="007900A0" w:rsidP="007900A0">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59C04F48" w14:textId="77777777" w:rsidR="007900A0" w:rsidRPr="00BC46D3" w:rsidRDefault="007900A0" w:rsidP="007900A0">
      <w:pPr>
        <w:rPr>
          <w:sz w:val="16"/>
        </w:rPr>
      </w:pPr>
      <w:r w:rsidRPr="00BC46D3">
        <w:rPr>
          <w:sz w:val="16"/>
        </w:rPr>
        <w:t>B. Equity Reductionism</w:t>
      </w:r>
    </w:p>
    <w:p w14:paraId="41AE6216" w14:textId="77777777" w:rsidR="007900A0" w:rsidRPr="00BC46D3" w:rsidRDefault="007900A0" w:rsidP="007900A0">
      <w:pPr>
        <w:rPr>
          <w:sz w:val="16"/>
        </w:rPr>
      </w:pPr>
      <w:r w:rsidRPr="00BC46D3">
        <w:rPr>
          <w:rStyle w:val="StyleUnderline"/>
        </w:rPr>
        <w:t xml:space="preserve">Because </w:t>
      </w:r>
      <w:r w:rsidRPr="00DA17A7">
        <w:rPr>
          <w:rStyle w:val="StyleUnderline"/>
          <w:highlight w:val="yellow"/>
        </w:rPr>
        <w:t>equity</w:t>
      </w:r>
      <w:r w:rsidRPr="00BC46D3">
        <w:rPr>
          <w:rStyle w:val="StyleUnderline"/>
        </w:rPr>
        <w:t xml:space="preserve"> has been </w:t>
      </w:r>
      <w:r w:rsidRPr="00DA17A7">
        <w:rPr>
          <w:rStyle w:val="StyleUnderline"/>
          <w:highlight w:val="yellow"/>
        </w:rPr>
        <w:t>distorted</w:t>
      </w:r>
      <w:r w:rsidRPr="00BC46D3">
        <w:rPr>
          <w:rStyle w:val="StyleUnderline"/>
        </w:rPr>
        <w:t xml:space="preserve">, </w:t>
      </w:r>
      <w:r w:rsidRPr="00DA17A7">
        <w:rPr>
          <w:rStyle w:val="StyleUnderline"/>
        </w:rPr>
        <w:t>it</w:t>
      </w:r>
      <w:r w:rsidRPr="00BC46D3">
        <w:rPr>
          <w:rStyle w:val="StyleUnderline"/>
        </w:rPr>
        <w:t xml:space="preserve"> </w:t>
      </w:r>
      <w:r w:rsidRPr="00DA17A7">
        <w:rPr>
          <w:rStyle w:val="StyleUnderline"/>
          <w:highlight w:val="yellow"/>
        </w:rPr>
        <w:t>is</w:t>
      </w:r>
      <w:r w:rsidRPr="00BC46D3">
        <w:rPr>
          <w:rStyle w:val="StyleUnderline"/>
        </w:rPr>
        <w:t xml:space="preserve"> commonly </w:t>
      </w:r>
      <w:r w:rsidRPr="00DA17A7">
        <w:rPr>
          <w:rStyle w:val="StyleUnderline"/>
          <w:highlight w:val="yellow"/>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DA17A7">
        <w:rPr>
          <w:rStyle w:val="Emphasis"/>
          <w:highlight w:val="yellow"/>
        </w:rPr>
        <w:t>standards</w:t>
      </w:r>
      <w:r w:rsidRPr="00BC46D3">
        <w:rPr>
          <w:sz w:val="16"/>
        </w:rPr>
        <w:t xml:space="preserve">, </w:t>
      </w:r>
      <w:r w:rsidRPr="00DA17A7">
        <w:rPr>
          <w:rStyle w:val="Emphasis"/>
          <w:highlight w:val="yellow"/>
        </w:rPr>
        <w:t>discretion</w:t>
      </w:r>
      <w:r w:rsidRPr="00BC46D3">
        <w:rPr>
          <w:sz w:val="16"/>
        </w:rPr>
        <w:t xml:space="preserve">, </w:t>
      </w:r>
      <w:r w:rsidRPr="00BC46D3">
        <w:rPr>
          <w:rStyle w:val="Emphasis"/>
        </w:rPr>
        <w:t>publicness</w:t>
      </w:r>
      <w:r w:rsidRPr="00BC46D3">
        <w:rPr>
          <w:sz w:val="16"/>
        </w:rPr>
        <w:t xml:space="preserve">, </w:t>
      </w:r>
      <w:r w:rsidRPr="00DA17A7">
        <w:rPr>
          <w:rStyle w:val="StyleUnderline"/>
          <w:highlight w:val="yellow"/>
        </w:rPr>
        <w:t>or</w:t>
      </w:r>
      <w:r w:rsidRPr="00BC46D3">
        <w:rPr>
          <w:sz w:val="16"/>
        </w:rPr>
        <w:t xml:space="preserve"> </w:t>
      </w:r>
      <w:r w:rsidRPr="00DA17A7">
        <w:rPr>
          <w:rStyle w:val="Emphasis"/>
          <w:highlight w:val="yellow"/>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DA17A7">
        <w:rPr>
          <w:rStyle w:val="Emphasis"/>
          <w:highlight w:val="yellow"/>
        </w:rPr>
        <w:t>single-level substitutes</w:t>
      </w:r>
      <w:r w:rsidRPr="00BC46D3">
        <w:rPr>
          <w:sz w:val="16"/>
        </w:rPr>
        <w:t xml:space="preserve"> impairs or even </w:t>
      </w:r>
      <w:r w:rsidRPr="00DA17A7">
        <w:rPr>
          <w:rStyle w:val="Emphasis"/>
          <w:highlight w:val="yellow"/>
        </w:rPr>
        <w:t>effaces</w:t>
      </w:r>
      <w:r w:rsidRPr="00BC46D3">
        <w:rPr>
          <w:sz w:val="16"/>
        </w:rPr>
        <w:t xml:space="preserve"> </w:t>
      </w:r>
      <w:r w:rsidRPr="00BC46D3">
        <w:rPr>
          <w:rStyle w:val="StyleUnderline"/>
        </w:rPr>
        <w:t xml:space="preserve">its function as </w:t>
      </w:r>
      <w:r w:rsidRPr="00DA17A7">
        <w:rPr>
          <w:rStyle w:val="Emphasis"/>
          <w:highlight w:val="yellow"/>
        </w:rPr>
        <w:t>meta-law</w:t>
      </w:r>
      <w:r w:rsidRPr="00BC46D3">
        <w:rPr>
          <w:sz w:val="16"/>
        </w:rPr>
        <w:t>.</w:t>
      </w:r>
    </w:p>
    <w:p w14:paraId="59F5B32B" w14:textId="77777777" w:rsidR="007900A0" w:rsidRPr="00BC46D3" w:rsidRDefault="007900A0" w:rsidP="007900A0">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41E755E8" w14:textId="77777777" w:rsidR="007900A0" w:rsidRPr="00BC46D3" w:rsidRDefault="007900A0" w:rsidP="007900A0">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62D78497" w14:textId="77777777" w:rsidR="007900A0" w:rsidRPr="00BC46D3" w:rsidRDefault="007900A0" w:rsidP="007900A0">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0106707F" w14:textId="77777777" w:rsidR="007900A0" w:rsidRPr="00BC46D3" w:rsidRDefault="007900A0" w:rsidP="007900A0">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6F16713B" w14:textId="77777777" w:rsidR="007900A0" w:rsidRPr="00BC46D3" w:rsidRDefault="007900A0" w:rsidP="007900A0">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4B02CE02" w14:textId="77777777" w:rsidR="007900A0" w:rsidRPr="00BC46D3" w:rsidRDefault="007900A0" w:rsidP="007900A0">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45A6058F" w14:textId="77777777" w:rsidR="007900A0" w:rsidRPr="00BC46D3" w:rsidRDefault="007900A0" w:rsidP="007900A0">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0D3008D5" w14:textId="77777777" w:rsidR="007900A0" w:rsidRPr="00BC46D3" w:rsidRDefault="007900A0" w:rsidP="007900A0">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06CF8A9B" w14:textId="77777777" w:rsidR="007900A0" w:rsidRPr="00BC46D3" w:rsidRDefault="007900A0" w:rsidP="007900A0">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63050AC3" w14:textId="77777777" w:rsidR="007900A0" w:rsidRPr="00BC46D3" w:rsidRDefault="007900A0" w:rsidP="007900A0">
      <w:pPr>
        <w:rPr>
          <w:sz w:val="16"/>
        </w:rPr>
      </w:pPr>
      <w:r w:rsidRPr="00BC46D3">
        <w:rPr>
          <w:sz w:val="16"/>
        </w:rPr>
        <w:t>C. The Road Ahead</w:t>
      </w:r>
    </w:p>
    <w:p w14:paraId="537ACC5B" w14:textId="77777777" w:rsidR="007900A0" w:rsidRPr="00BC46D3" w:rsidRDefault="007900A0" w:rsidP="007900A0">
      <w:pPr>
        <w:rPr>
          <w:sz w:val="16"/>
        </w:rPr>
      </w:pPr>
      <w:r w:rsidRPr="00BC46D3">
        <w:rPr>
          <w:sz w:val="16"/>
        </w:rPr>
        <w:t xml:space="preserve">Equity as meta-law helps clear up lingering confusions about what equity is. Now the question remains: What at this late date is to be done? One might think that </w:t>
      </w:r>
      <w:r w:rsidRPr="00DA17A7">
        <w:rPr>
          <w:rStyle w:val="StyleUnderline"/>
          <w:highlight w:val="yellow"/>
        </w:rPr>
        <w:t>re-establishing</w:t>
      </w:r>
      <w:r w:rsidRPr="00BC46D3">
        <w:rPr>
          <w:rStyle w:val="StyleUnderline"/>
        </w:rPr>
        <w:t xml:space="preserve"> equity </w:t>
      </w:r>
      <w:r w:rsidRPr="00DA17A7">
        <w:rPr>
          <w:rStyle w:val="StyleUnderline"/>
          <w:highlight w:val="yellow"/>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DA17A7">
        <w:rPr>
          <w:rStyle w:val="StyleUnderline"/>
          <w:highlight w:val="yellow"/>
        </w:rPr>
        <w:t xml:space="preserve">is </w:t>
      </w:r>
      <w:r w:rsidRPr="00DA17A7">
        <w:rPr>
          <w:rStyle w:val="Emphasis"/>
          <w:highlight w:val="yellow"/>
        </w:rPr>
        <w:t>unnecessary</w:t>
      </w:r>
      <w:r w:rsidRPr="00BC46D3">
        <w:rPr>
          <w:sz w:val="16"/>
        </w:rPr>
        <w:t>.</w:t>
      </w:r>
    </w:p>
    <w:p w14:paraId="28FEA004" w14:textId="77777777" w:rsidR="007900A0" w:rsidRPr="00BC46D3" w:rsidRDefault="007900A0" w:rsidP="007900A0">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DA17A7">
        <w:rPr>
          <w:rStyle w:val="StyleUnderline"/>
          <w:highlight w:val="yellow"/>
        </w:rPr>
        <w:t>equity</w:t>
      </w:r>
      <w:r w:rsidRPr="00BC46D3">
        <w:rPr>
          <w:rStyle w:val="StyleUnderline"/>
        </w:rPr>
        <w:t xml:space="preserve"> that served as a </w:t>
      </w:r>
      <w:r w:rsidRPr="00BC46D3">
        <w:rPr>
          <w:rStyle w:val="Emphasis"/>
        </w:rPr>
        <w:t>meta-level</w:t>
      </w:r>
      <w:r w:rsidRPr="00BC46D3">
        <w:rPr>
          <w:sz w:val="16"/>
        </w:rPr>
        <w:t xml:space="preserve"> check and </w:t>
      </w:r>
      <w:r w:rsidRPr="00DA17A7">
        <w:rPr>
          <w:rStyle w:val="Emphasis"/>
          <w:highlight w:val="yellow"/>
        </w:rPr>
        <w:t>supplement</w:t>
      </w:r>
      <w:r w:rsidRPr="00BC46D3">
        <w:rPr>
          <w:sz w:val="16"/>
        </w:rPr>
        <w:t xml:space="preserve"> </w:t>
      </w:r>
      <w:r w:rsidRPr="00BC46D3">
        <w:rPr>
          <w:rStyle w:val="StyleUnderline"/>
        </w:rPr>
        <w:t xml:space="preserve">on the </w:t>
      </w:r>
      <w:r w:rsidRPr="00DA17A7">
        <w:rPr>
          <w:rStyle w:val="StyleUnderline"/>
          <w:highlight w:val="yellow"/>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4B4D94F1" w14:textId="77777777" w:rsidR="007900A0" w:rsidRPr="00BC46D3" w:rsidRDefault="007900A0" w:rsidP="007900A0">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7A57B312" w14:textId="77777777" w:rsidR="007900A0" w:rsidRPr="00BC46D3" w:rsidRDefault="007900A0" w:rsidP="007900A0">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117DAB5C" w14:textId="77777777" w:rsidR="007900A0" w:rsidRPr="00BC46D3" w:rsidRDefault="007900A0" w:rsidP="007900A0">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1D23989A" w14:textId="77777777" w:rsidR="007900A0" w:rsidRPr="00BC46D3" w:rsidRDefault="007900A0" w:rsidP="007900A0">
      <w:pPr>
        <w:rPr>
          <w:sz w:val="16"/>
        </w:rPr>
      </w:pPr>
      <w:r w:rsidRPr="00BC46D3">
        <w:rPr>
          <w:sz w:val="16"/>
        </w:rPr>
        <w:t>CONCLUSION</w:t>
      </w:r>
    </w:p>
    <w:p w14:paraId="79A21DEA" w14:textId="77777777" w:rsidR="007900A0" w:rsidRPr="00BC46D3" w:rsidRDefault="007900A0" w:rsidP="007900A0">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5B628F45" w14:textId="77777777" w:rsidR="007900A0" w:rsidRPr="00BC46D3" w:rsidRDefault="007900A0" w:rsidP="007900A0">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6F1F2E3E" w14:textId="77777777" w:rsidR="007900A0" w:rsidRPr="00BC46D3" w:rsidRDefault="007900A0" w:rsidP="007900A0">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1A3DFB1C" w14:textId="77777777" w:rsidR="007900A0" w:rsidRDefault="007900A0" w:rsidP="007900A0">
      <w:pPr>
        <w:pStyle w:val="Heading4"/>
      </w:pPr>
      <w:r>
        <w:t xml:space="preserve">Restoring the primacy of independent equitable jurisdiction creates a lever for waste cases to restrain unsustainable pollution---extinction. </w:t>
      </w:r>
    </w:p>
    <w:p w14:paraId="56D71AF1" w14:textId="77777777" w:rsidR="007900A0" w:rsidRDefault="007900A0" w:rsidP="007900A0">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15316B1E" w14:textId="77777777" w:rsidR="007900A0" w:rsidRPr="00D6163D" w:rsidRDefault="007900A0" w:rsidP="007900A0">
      <w:pPr>
        <w:rPr>
          <w:sz w:val="16"/>
        </w:rPr>
      </w:pPr>
      <w:r w:rsidRPr="00855A0E">
        <w:rPr>
          <w:rStyle w:val="StyleUnderline"/>
        </w:rPr>
        <w:t xml:space="preserve">In </w:t>
      </w:r>
      <w:r w:rsidRPr="00AD4790">
        <w:rPr>
          <w:rStyle w:val="StyleUnderline"/>
          <w:highlight w:val="yellow"/>
        </w:rPr>
        <w:t>the</w:t>
      </w:r>
      <w:r w:rsidRPr="00AD4790">
        <w:rPr>
          <w:sz w:val="16"/>
          <w:highlight w:val="yellow"/>
        </w:rPr>
        <w:t xml:space="preserve"> </w:t>
      </w:r>
      <w:r w:rsidRPr="00AD4790">
        <w:rPr>
          <w:rStyle w:val="Emphasis"/>
          <w:highlight w:val="yellow"/>
        </w:rPr>
        <w:t>U</w:t>
      </w:r>
      <w:r w:rsidRPr="00D6163D">
        <w:rPr>
          <w:sz w:val="16"/>
        </w:rPr>
        <w:t xml:space="preserve">nited </w:t>
      </w:r>
      <w:r w:rsidRPr="00AD4790">
        <w:rPr>
          <w:rStyle w:val="Emphasis"/>
          <w:highlight w:val="yellow"/>
        </w:rPr>
        <w:t>S</w:t>
      </w:r>
      <w:r w:rsidRPr="00D6163D">
        <w:rPr>
          <w:sz w:val="16"/>
        </w:rPr>
        <w:t xml:space="preserve">tates, </w:t>
      </w:r>
      <w:r w:rsidRPr="00855A0E">
        <w:rPr>
          <w:rStyle w:val="StyleUnderline"/>
        </w:rPr>
        <w:t>the</w:t>
      </w:r>
      <w:r w:rsidRPr="00D6163D">
        <w:rPr>
          <w:sz w:val="16"/>
        </w:rPr>
        <w:t xml:space="preserve"> </w:t>
      </w:r>
      <w:r w:rsidRPr="00AD4790">
        <w:rPr>
          <w:rStyle w:val="Emphasis"/>
          <w:highlight w:val="yellow"/>
        </w:rPr>
        <w:t>climate</w:t>
      </w:r>
      <w:r w:rsidRPr="00855A0E">
        <w:rPr>
          <w:rStyle w:val="Emphasis"/>
        </w:rPr>
        <w:t xml:space="preserve"> policy </w:t>
      </w:r>
      <w:r w:rsidRPr="00AD4790">
        <w:rPr>
          <w:rStyle w:val="Emphasis"/>
          <w:highlight w:val="yellow"/>
        </w:rPr>
        <w:t>debate</w:t>
      </w:r>
      <w:r w:rsidRPr="00AD4790">
        <w:rPr>
          <w:sz w:val="16"/>
          <w:highlight w:val="yellow"/>
        </w:rPr>
        <w:t xml:space="preserve"> </w:t>
      </w:r>
      <w:r w:rsidRPr="00AD4790">
        <w:rPr>
          <w:rStyle w:val="StyleUnderline"/>
          <w:highlight w:val="yellow"/>
        </w:rPr>
        <w:t>has been</w:t>
      </w:r>
      <w:r w:rsidRPr="00AD4790">
        <w:rPr>
          <w:sz w:val="16"/>
          <w:highlight w:val="yellow"/>
        </w:rPr>
        <w:t xml:space="preserve"> </w:t>
      </w:r>
      <w:r w:rsidRPr="00AD4790">
        <w:rPr>
          <w:rStyle w:val="StyleUnderline"/>
          <w:highlight w:val="yellow"/>
        </w:rPr>
        <w:t>an</w:t>
      </w:r>
      <w:r w:rsidRPr="00D6163D">
        <w:rPr>
          <w:sz w:val="16"/>
        </w:rPr>
        <w:t xml:space="preserve"> </w:t>
      </w:r>
      <w:r w:rsidRPr="00855A0E">
        <w:rPr>
          <w:rStyle w:val="Emphasis"/>
        </w:rPr>
        <w:t xml:space="preserve">extraordinarily </w:t>
      </w:r>
      <w:r w:rsidRPr="00AD4790">
        <w:rPr>
          <w:rStyle w:val="Emphasis"/>
          <w:highlight w:val="yellow"/>
        </w:rPr>
        <w:t>unproductive partisan affair</w:t>
      </w:r>
      <w:r w:rsidRPr="00AD4790">
        <w:rPr>
          <w:rStyle w:val="StyleUnderline"/>
          <w:highlight w:val="yellow"/>
        </w:rPr>
        <w:t>, despite</w:t>
      </w:r>
      <w:r w:rsidRPr="00855A0E">
        <w:rPr>
          <w:rStyle w:val="StyleUnderline"/>
        </w:rPr>
        <w:t xml:space="preserve"> the</w:t>
      </w:r>
      <w:r w:rsidRPr="00D6163D">
        <w:rPr>
          <w:sz w:val="16"/>
        </w:rPr>
        <w:t xml:space="preserve"> </w:t>
      </w:r>
      <w:r w:rsidRPr="00AD4790">
        <w:rPr>
          <w:rStyle w:val="Emphasis"/>
          <w:highlight w:val="yellow"/>
        </w:rPr>
        <w:t>enormous implications</w:t>
      </w:r>
      <w:r w:rsidRPr="00AD4790">
        <w:rPr>
          <w:sz w:val="16"/>
          <w:highlight w:val="yellow"/>
        </w:rPr>
        <w:t xml:space="preserve"> </w:t>
      </w:r>
      <w:r w:rsidRPr="00AD4790">
        <w:rPr>
          <w:rStyle w:val="StyleUnderline"/>
          <w:highlight w:val="yellow"/>
        </w:rPr>
        <w:t>for</w:t>
      </w:r>
      <w:r w:rsidRPr="00855A0E">
        <w:rPr>
          <w:rStyle w:val="StyleUnderline"/>
        </w:rPr>
        <w:t xml:space="preserve"> the</w:t>
      </w:r>
      <w:r w:rsidRPr="00D6163D">
        <w:rPr>
          <w:sz w:val="16"/>
        </w:rPr>
        <w:t xml:space="preserve"> health of </w:t>
      </w:r>
      <w:r w:rsidRPr="00AD4790">
        <w:rPr>
          <w:rStyle w:val="StyleUnderline"/>
          <w:highlight w:val="yellow"/>
        </w:rPr>
        <w:t xml:space="preserve">the </w:t>
      </w:r>
      <w:r w:rsidRPr="00AD4790">
        <w:rPr>
          <w:rStyle w:val="Emphasis"/>
          <w:highlight w:val="yellow"/>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23E71007" w14:textId="77777777" w:rsidR="007900A0" w:rsidRPr="00D6163D" w:rsidRDefault="007900A0" w:rsidP="007900A0">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725EA3DF" w14:textId="77777777" w:rsidR="007900A0" w:rsidRPr="00D6163D" w:rsidRDefault="007900A0" w:rsidP="007900A0">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none yet have attempted to ground a legal obligation of sustainability in the traditional property law concept of waste. </w:t>
      </w:r>
      <w:r w:rsidRPr="00AD4790">
        <w:rPr>
          <w:rStyle w:val="StyleUnderline"/>
          <w:highlight w:val="yellow"/>
        </w:rPr>
        <w:t>Premising</w:t>
      </w:r>
      <w:r w:rsidRPr="00A60DC5">
        <w:rPr>
          <w:rStyle w:val="StyleUnderline"/>
        </w:rPr>
        <w:t xml:space="preserve"> the climate change </w:t>
      </w:r>
      <w:r w:rsidRPr="00AD4790">
        <w:rPr>
          <w:rStyle w:val="StyleUnderline"/>
          <w:highlight w:val="yellow"/>
        </w:rPr>
        <w:t>policy</w:t>
      </w:r>
      <w:r w:rsidRPr="00A60DC5">
        <w:rPr>
          <w:rStyle w:val="StyleUnderline"/>
        </w:rPr>
        <w:t xml:space="preserve"> decision </w:t>
      </w:r>
      <w:r w:rsidRPr="00AD4790">
        <w:rPr>
          <w:rStyle w:val="StyleUnderline"/>
          <w:highlight w:val="yellow"/>
        </w:rPr>
        <w:t>on an</w:t>
      </w:r>
      <w:r w:rsidRPr="00AD4790">
        <w:rPr>
          <w:sz w:val="16"/>
          <w:highlight w:val="yellow"/>
        </w:rPr>
        <w:t xml:space="preserve"> </w:t>
      </w:r>
      <w:r w:rsidRPr="00AD4790">
        <w:rPr>
          <w:rStyle w:val="Emphasis"/>
          <w:highlight w:val="yellow"/>
        </w:rPr>
        <w:t>old, non-contentious doctrine</w:t>
      </w:r>
      <w:r w:rsidRPr="00AD4790">
        <w:rPr>
          <w:sz w:val="16"/>
          <w:highlight w:val="yellow"/>
        </w:rPr>
        <w:t xml:space="preserve"> </w:t>
      </w:r>
      <w:r w:rsidRPr="00AD4790">
        <w:rPr>
          <w:rStyle w:val="StyleUnderline"/>
          <w:highlight w:val="yellow"/>
        </w:rPr>
        <w:t>will</w:t>
      </w:r>
      <w:r w:rsidRPr="00D6163D">
        <w:rPr>
          <w:sz w:val="16"/>
        </w:rPr>
        <w:t xml:space="preserve"> perhaps </w:t>
      </w:r>
      <w:r w:rsidRPr="00AD4790">
        <w:rPr>
          <w:rStyle w:val="Emphasis"/>
          <w:highlight w:val="yellow"/>
        </w:rPr>
        <w:t>cut through</w:t>
      </w:r>
      <w:r w:rsidRPr="00AD4790">
        <w:rPr>
          <w:rStyle w:val="StyleUnderline"/>
          <w:highlight w:val="yellow"/>
        </w:rPr>
        <w:t xml:space="preserve"> the</w:t>
      </w:r>
      <w:r w:rsidRPr="008F4A81">
        <w:rPr>
          <w:rStyle w:val="StyleUnderline"/>
        </w:rPr>
        <w:t xml:space="preserve"> </w:t>
      </w:r>
      <w:r w:rsidRPr="00E359B2">
        <w:rPr>
          <w:rStyle w:val="Emphasis"/>
        </w:rPr>
        <w:t xml:space="preserve">partisan </w:t>
      </w:r>
      <w:r w:rsidRPr="00AD4790">
        <w:rPr>
          <w:rStyle w:val="Emphasis"/>
          <w:highlight w:val="yellow"/>
        </w:rPr>
        <w:t>bickering</w:t>
      </w:r>
      <w:r w:rsidRPr="008F4A81">
        <w:rPr>
          <w:rStyle w:val="StyleUnderline"/>
        </w:rPr>
        <w:t xml:space="preserve"> </w:t>
      </w:r>
      <w:r w:rsidRPr="00E359B2">
        <w:rPr>
          <w:rStyle w:val="StyleUnderline"/>
        </w:rPr>
        <w:t xml:space="preserve">surrounding the policy debate </w:t>
      </w:r>
      <w:r w:rsidRPr="00AD4790">
        <w:rPr>
          <w:rStyle w:val="StyleUnderline"/>
          <w:highlight w:val="yellow"/>
        </w:rPr>
        <w:t>and</w:t>
      </w:r>
      <w:r w:rsidRPr="00E359B2">
        <w:rPr>
          <w:rStyle w:val="StyleUnderline"/>
        </w:rPr>
        <w:t xml:space="preserve"> the use of</w:t>
      </w:r>
      <w:r w:rsidRPr="00D6163D">
        <w:rPr>
          <w:sz w:val="16"/>
        </w:rPr>
        <w:t xml:space="preserve"> </w:t>
      </w:r>
      <w:r w:rsidRPr="00AD4790">
        <w:rPr>
          <w:rStyle w:val="Emphasis"/>
          <w:highlight w:val="yellow"/>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33C19F38" w14:textId="77777777" w:rsidR="007900A0" w:rsidRPr="00D6163D" w:rsidRDefault="007900A0" w:rsidP="007900A0">
      <w:pPr>
        <w:rPr>
          <w:sz w:val="16"/>
        </w:rPr>
      </w:pPr>
      <w:r w:rsidRPr="00E359B2">
        <w:rPr>
          <w:rStyle w:val="StyleUnderline"/>
        </w:rPr>
        <w:t>The</w:t>
      </w:r>
      <w:r w:rsidRPr="00D6163D">
        <w:rPr>
          <w:sz w:val="16"/>
        </w:rPr>
        <w:t xml:space="preserve"> </w:t>
      </w:r>
      <w:r w:rsidRPr="00AD4790">
        <w:rPr>
          <w:rStyle w:val="Emphasis"/>
          <w:highlight w:val="yellow"/>
        </w:rPr>
        <w:t>doctrine of waste</w:t>
      </w:r>
      <w:r w:rsidRPr="00D6163D">
        <w:rPr>
          <w:sz w:val="16"/>
        </w:rPr>
        <w:t xml:space="preserve"> in Anglo-American property law </w:t>
      </w:r>
      <w:r w:rsidRPr="00AD4790">
        <w:rPr>
          <w:rStyle w:val="StyleUnderline"/>
          <w:highlight w:val="yellow"/>
        </w:rPr>
        <w:t>has</w:t>
      </w:r>
      <w:r w:rsidRPr="00AD4790">
        <w:rPr>
          <w:sz w:val="16"/>
          <w:highlight w:val="yellow"/>
        </w:rPr>
        <w:t xml:space="preserve"> </w:t>
      </w:r>
      <w:r w:rsidRPr="00AD4790">
        <w:rPr>
          <w:rStyle w:val="Emphasis"/>
          <w:highlight w:val="yellow"/>
        </w:rPr>
        <w:t>long</w:t>
      </w:r>
      <w:r w:rsidRPr="00AD4790">
        <w:rPr>
          <w:sz w:val="16"/>
          <w:highlight w:val="yellow"/>
        </w:rPr>
        <w:t xml:space="preserve"> </w:t>
      </w:r>
      <w:r w:rsidRPr="00AD4790">
        <w:rPr>
          <w:rStyle w:val="StyleUnderline"/>
          <w:highlight w:val="yellow"/>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restrict</w:t>
      </w:r>
      <w:r w:rsidRPr="00E359B2">
        <w:rPr>
          <w:rStyle w:val="Emphasis"/>
        </w:rPr>
        <w:t xml:space="preserve"> resource-</w:t>
      </w:r>
      <w:r w:rsidRPr="00AD4790">
        <w:rPr>
          <w:rStyle w:val="Emphasis"/>
          <w:highlight w:val="yellow"/>
        </w:rPr>
        <w:t>depleting activities</w:t>
      </w:r>
      <w:r w:rsidRPr="00D6163D">
        <w:rPr>
          <w:sz w:val="16"/>
        </w:rPr>
        <w:t xml:space="preserve"> in the present,10 </w:t>
      </w:r>
      <w:r w:rsidRPr="00E359B2">
        <w:rPr>
          <w:rStyle w:val="StyleUnderline"/>
        </w:rPr>
        <w:t xml:space="preserve">serving as </w:t>
      </w:r>
      <w:r w:rsidRPr="00AD4790">
        <w:rPr>
          <w:rStyle w:val="StyleUnderline"/>
          <w:highlight w:val="yellow"/>
        </w:rPr>
        <w:t>the manifestation of</w:t>
      </w:r>
      <w:r w:rsidRPr="00AD4790">
        <w:rPr>
          <w:sz w:val="16"/>
          <w:highlight w:val="yellow"/>
        </w:rPr>
        <w:t xml:space="preserve"> </w:t>
      </w:r>
      <w:r w:rsidRPr="00AD4790">
        <w:rPr>
          <w:rStyle w:val="Emphasis"/>
          <w:highlight w:val="yellow"/>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2605EEE7" w14:textId="77777777" w:rsidR="007900A0" w:rsidRPr="00D6163D" w:rsidRDefault="007900A0" w:rsidP="007900A0">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4CAAD94D" w14:textId="77777777" w:rsidR="007900A0" w:rsidRPr="00D6163D" w:rsidRDefault="007900A0" w:rsidP="007900A0">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515F4074" w14:textId="77777777" w:rsidR="007900A0" w:rsidRPr="00D6163D" w:rsidRDefault="007900A0" w:rsidP="007900A0">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4E38880B" w14:textId="77777777" w:rsidR="007900A0" w:rsidRPr="00D6163D" w:rsidRDefault="007900A0" w:rsidP="007900A0">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69C7E908" w14:textId="77777777" w:rsidR="007900A0" w:rsidRPr="00D6163D" w:rsidRDefault="007900A0" w:rsidP="007900A0">
      <w:pPr>
        <w:rPr>
          <w:sz w:val="16"/>
        </w:rPr>
      </w:pPr>
      <w:r w:rsidRPr="00D6163D">
        <w:rPr>
          <w:sz w:val="16"/>
        </w:rPr>
        <w:t xml:space="preserve">II INTERGENERATIONAL EQUITY </w:t>
      </w:r>
    </w:p>
    <w:p w14:paraId="3543CC59" w14:textId="77777777" w:rsidR="007900A0" w:rsidRPr="00D6163D" w:rsidRDefault="007900A0" w:rsidP="007900A0">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AD4790">
        <w:rPr>
          <w:rStyle w:val="StyleUnderline"/>
          <w:highlight w:val="yellow"/>
        </w:rPr>
        <w:t>the</w:t>
      </w:r>
      <w:r w:rsidRPr="00AD4790">
        <w:rPr>
          <w:sz w:val="16"/>
          <w:highlight w:val="yellow"/>
        </w:rPr>
        <w:t xml:space="preserve"> </w:t>
      </w:r>
      <w:r w:rsidRPr="00AD4790">
        <w:rPr>
          <w:rStyle w:val="Emphasis"/>
          <w:highlight w:val="yellow"/>
        </w:rPr>
        <w:t>ethical</w:t>
      </w:r>
      <w:r w:rsidRPr="00AD4790">
        <w:rPr>
          <w:sz w:val="16"/>
          <w:highlight w:val="yellow"/>
        </w:rPr>
        <w:t xml:space="preserve"> </w:t>
      </w:r>
      <w:r w:rsidRPr="00AD4790">
        <w:rPr>
          <w:rStyle w:val="StyleUnderline"/>
          <w:highlight w:val="yellow"/>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AD4790">
        <w:rPr>
          <w:rStyle w:val="Emphasis"/>
          <w:highlight w:val="yellow"/>
        </w:rPr>
        <w:t>concern</w:t>
      </w:r>
      <w:r w:rsidRPr="00E359B2">
        <w:rPr>
          <w:rStyle w:val="StyleUnderline"/>
        </w:rPr>
        <w:t xml:space="preserve">ing </w:t>
      </w:r>
      <w:r w:rsidRPr="00AD4790">
        <w:rPr>
          <w:rStyle w:val="Emphasis"/>
          <w:highlight w:val="yellow"/>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05033027" w14:textId="77777777" w:rsidR="007900A0" w:rsidRPr="00D6163D" w:rsidRDefault="007900A0" w:rsidP="007900A0">
      <w:pPr>
        <w:rPr>
          <w:sz w:val="16"/>
        </w:rPr>
      </w:pPr>
      <w:r w:rsidRPr="00D6163D">
        <w:rPr>
          <w:sz w:val="16"/>
        </w:rPr>
        <w:t>A. Sustainability as a Problem of Equity</w:t>
      </w:r>
    </w:p>
    <w:p w14:paraId="665AF606" w14:textId="77777777" w:rsidR="007900A0" w:rsidRPr="00D6163D" w:rsidRDefault="007900A0" w:rsidP="007900A0">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4A9D2450" w14:textId="77777777" w:rsidR="007900A0" w:rsidRPr="00D6163D" w:rsidRDefault="007900A0" w:rsidP="007900A0">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0986ECA1" w14:textId="77777777" w:rsidR="007900A0" w:rsidRPr="00D6163D" w:rsidRDefault="007900A0" w:rsidP="007900A0">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18308E9E" w14:textId="77777777" w:rsidR="007900A0" w:rsidRPr="00D6163D" w:rsidRDefault="007900A0" w:rsidP="007900A0">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AD4790">
        <w:rPr>
          <w:rStyle w:val="StyleUnderline"/>
          <w:highlight w:val="yellow"/>
        </w:rPr>
        <w:t xml:space="preserve">a question of </w:t>
      </w:r>
      <w:r w:rsidRPr="00AD4790">
        <w:rPr>
          <w:rStyle w:val="Emphasis"/>
          <w:highlight w:val="yellow"/>
        </w:rPr>
        <w:t>morality</w:t>
      </w:r>
      <w:r w:rsidRPr="00AD4790">
        <w:rPr>
          <w:rStyle w:val="StyleUnderline"/>
          <w:highlight w:val="yellow"/>
        </w:rPr>
        <w:t xml:space="preserve">, </w:t>
      </w:r>
      <w:r w:rsidRPr="00AD4790">
        <w:rPr>
          <w:rStyle w:val="Emphasis"/>
          <w:highlight w:val="yellow"/>
        </w:rPr>
        <w:t>rather</w:t>
      </w:r>
      <w:r w:rsidRPr="00AD4790">
        <w:rPr>
          <w:rStyle w:val="StyleUnderline"/>
          <w:highlight w:val="yellow"/>
        </w:rPr>
        <w:t xml:space="preserve"> than</w:t>
      </w:r>
      <w:r w:rsidRPr="00D6163D">
        <w:rPr>
          <w:sz w:val="16"/>
        </w:rPr>
        <w:t xml:space="preserve"> economic </w:t>
      </w:r>
      <w:r w:rsidRPr="00AD4790">
        <w:rPr>
          <w:rStyle w:val="Emphasis"/>
          <w:highlight w:val="yellow"/>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19DC0ABC" w14:textId="77777777" w:rsidR="007900A0" w:rsidRPr="00D6163D" w:rsidRDefault="007900A0" w:rsidP="007900A0">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29947EC7" w14:textId="77777777" w:rsidR="007900A0" w:rsidRPr="00D6163D" w:rsidRDefault="007900A0" w:rsidP="007900A0">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40D05FC6" w14:textId="77777777" w:rsidR="007900A0" w:rsidRPr="00D6163D" w:rsidRDefault="007900A0" w:rsidP="007900A0">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14F713B6" w14:textId="77777777" w:rsidR="007900A0" w:rsidRPr="00D6163D" w:rsidRDefault="007900A0" w:rsidP="007900A0">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65BBEC5B" w14:textId="77777777" w:rsidR="007900A0" w:rsidRPr="00D6163D" w:rsidRDefault="007900A0" w:rsidP="007900A0">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75674495" w14:textId="77777777" w:rsidR="007900A0" w:rsidRPr="00D6163D" w:rsidRDefault="007900A0" w:rsidP="007900A0">
      <w:pPr>
        <w:rPr>
          <w:sz w:val="6"/>
          <w:szCs w:val="15"/>
        </w:rPr>
      </w:pPr>
      <w:r w:rsidRPr="00D6163D">
        <w:rPr>
          <w:sz w:val="6"/>
          <w:szCs w:val="15"/>
        </w:rPr>
        <w:t>B. Intergenerational Rights and Duties</w:t>
      </w:r>
    </w:p>
    <w:p w14:paraId="15BF0D0E" w14:textId="77777777" w:rsidR="007900A0" w:rsidRPr="00D6163D" w:rsidRDefault="007900A0" w:rsidP="007900A0">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5D648E8D" w14:textId="77777777" w:rsidR="007900A0" w:rsidRPr="00D6163D" w:rsidRDefault="007900A0" w:rsidP="007900A0">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75BDA776" w14:textId="77777777" w:rsidR="007900A0" w:rsidRPr="00D6163D" w:rsidRDefault="007900A0" w:rsidP="007900A0">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07CE5DD2" w14:textId="77777777" w:rsidR="007900A0" w:rsidRPr="00D6163D" w:rsidRDefault="007900A0" w:rsidP="007900A0">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12F1EFD3" w14:textId="77777777" w:rsidR="007900A0" w:rsidRPr="00D6163D" w:rsidRDefault="007900A0" w:rsidP="007900A0">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668A1D69" w14:textId="77777777" w:rsidR="007900A0" w:rsidRPr="00D6163D" w:rsidRDefault="007900A0" w:rsidP="007900A0">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5B9721FB" w14:textId="77777777" w:rsidR="007900A0" w:rsidRPr="00D6163D" w:rsidRDefault="007900A0" w:rsidP="007900A0">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4FFF760C" w14:textId="77777777" w:rsidR="007900A0" w:rsidRPr="00D6163D" w:rsidRDefault="007900A0" w:rsidP="007900A0">
      <w:pPr>
        <w:rPr>
          <w:sz w:val="6"/>
          <w:szCs w:val="15"/>
        </w:rPr>
      </w:pPr>
      <w:r w:rsidRPr="00D6163D">
        <w:rPr>
          <w:sz w:val="6"/>
          <w:szCs w:val="15"/>
        </w:rPr>
        <w:t xml:space="preserve">III THE DOCTRINE OF WASTE </w:t>
      </w:r>
    </w:p>
    <w:p w14:paraId="1660785D" w14:textId="77777777" w:rsidR="007900A0" w:rsidRPr="00D6163D" w:rsidRDefault="007900A0" w:rsidP="007900A0">
      <w:pPr>
        <w:rPr>
          <w:sz w:val="6"/>
          <w:szCs w:val="15"/>
        </w:rPr>
      </w:pPr>
      <w:r w:rsidRPr="00D6163D">
        <w:rPr>
          <w:sz w:val="6"/>
          <w:szCs w:val="15"/>
        </w:rPr>
        <w:t>A. Roots of the Doctrine</w:t>
      </w:r>
    </w:p>
    <w:p w14:paraId="0DF63EA3" w14:textId="77777777" w:rsidR="007900A0" w:rsidRPr="00D6163D" w:rsidRDefault="007900A0" w:rsidP="007900A0">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3ACDA531" w14:textId="77777777" w:rsidR="007900A0" w:rsidRPr="00D6163D" w:rsidRDefault="007900A0" w:rsidP="007900A0">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7E47288E" w14:textId="77777777" w:rsidR="007900A0" w:rsidRPr="00D6163D" w:rsidRDefault="007900A0" w:rsidP="007900A0">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0AEBD509" w14:textId="77777777" w:rsidR="007900A0" w:rsidRPr="00D6163D" w:rsidRDefault="007900A0" w:rsidP="007900A0">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14588114" w14:textId="77777777" w:rsidR="007900A0" w:rsidRPr="00D6163D" w:rsidRDefault="007900A0" w:rsidP="007900A0">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225CA8B2" w14:textId="77777777" w:rsidR="007900A0" w:rsidRPr="00D6163D" w:rsidRDefault="007900A0" w:rsidP="007900A0">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57C072A1" w14:textId="77777777" w:rsidR="007900A0" w:rsidRPr="00D6163D" w:rsidRDefault="007900A0" w:rsidP="007900A0">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0CFA6CA6" w14:textId="77777777" w:rsidR="007900A0" w:rsidRPr="00D6163D" w:rsidRDefault="007900A0" w:rsidP="007900A0">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7E26CDD4" w14:textId="77777777" w:rsidR="007900A0" w:rsidRPr="00D6163D" w:rsidRDefault="007900A0" w:rsidP="007900A0">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31B340B1" w14:textId="77777777" w:rsidR="007900A0" w:rsidRPr="00D6163D" w:rsidRDefault="007900A0" w:rsidP="007900A0">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44C597BF" w14:textId="77777777" w:rsidR="007900A0" w:rsidRPr="00D6163D" w:rsidRDefault="007900A0" w:rsidP="007900A0">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6B5B653B" w14:textId="77777777" w:rsidR="007900A0" w:rsidRPr="00D6163D" w:rsidRDefault="007900A0" w:rsidP="007900A0">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2C478963" w14:textId="77777777" w:rsidR="007900A0" w:rsidRPr="00D6163D" w:rsidRDefault="007900A0" w:rsidP="007900A0">
      <w:pPr>
        <w:rPr>
          <w:sz w:val="6"/>
          <w:szCs w:val="15"/>
        </w:rPr>
      </w:pPr>
      <w:r w:rsidRPr="00D6163D">
        <w:rPr>
          <w:sz w:val="6"/>
          <w:szCs w:val="15"/>
        </w:rPr>
        <w:t>B. Sustainability</w:t>
      </w:r>
    </w:p>
    <w:p w14:paraId="4F6E65AB" w14:textId="77777777" w:rsidR="007900A0" w:rsidRPr="00D6163D" w:rsidRDefault="007900A0" w:rsidP="007900A0">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593F2EA1" w14:textId="77777777" w:rsidR="007900A0" w:rsidRPr="00D6163D" w:rsidRDefault="007900A0" w:rsidP="007900A0">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67ECCAB3" w14:textId="77777777" w:rsidR="007900A0" w:rsidRPr="00D6163D" w:rsidRDefault="007900A0" w:rsidP="007900A0">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02292AAB" w14:textId="77777777" w:rsidR="007900A0" w:rsidRPr="00D6163D" w:rsidRDefault="007900A0" w:rsidP="007900A0">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00569C58" w14:textId="77777777" w:rsidR="007900A0" w:rsidRPr="00D6163D" w:rsidRDefault="007900A0" w:rsidP="007900A0">
      <w:pPr>
        <w:rPr>
          <w:sz w:val="6"/>
          <w:szCs w:val="15"/>
        </w:rPr>
      </w:pPr>
      <w:r w:rsidRPr="00D6163D">
        <w:rPr>
          <w:sz w:val="6"/>
          <w:szCs w:val="15"/>
        </w:rPr>
        <w:t>C. The Modern Doctrine</w:t>
      </w:r>
    </w:p>
    <w:p w14:paraId="15B8949F" w14:textId="77777777" w:rsidR="007900A0" w:rsidRPr="00D6163D" w:rsidRDefault="007900A0" w:rsidP="007900A0">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652A4828" w14:textId="77777777" w:rsidR="007900A0" w:rsidRPr="00D6163D" w:rsidRDefault="007900A0" w:rsidP="007900A0">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221F2384" w14:textId="77777777" w:rsidR="007900A0" w:rsidRPr="00D6163D" w:rsidRDefault="007900A0" w:rsidP="007900A0">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AD4790">
        <w:rPr>
          <w:rStyle w:val="StyleUnderline"/>
          <w:highlight w:val="yellow"/>
        </w:rPr>
        <w:t xml:space="preserve">With the tendency of </w:t>
      </w:r>
      <w:r w:rsidRPr="00AD4790">
        <w:rPr>
          <w:rStyle w:val="Emphasis"/>
          <w:highlight w:val="yellow"/>
        </w:rPr>
        <w:t>courts</w:t>
      </w:r>
      <w:r w:rsidRPr="00D6163D">
        <w:rPr>
          <w:sz w:val="16"/>
        </w:rPr>
        <w:t xml:space="preserve"> and legislators </w:t>
      </w:r>
      <w:r w:rsidRPr="00AD4790">
        <w:rPr>
          <w:rStyle w:val="StyleUnderline"/>
          <w:highlight w:val="yellow"/>
        </w:rPr>
        <w:t>to</w:t>
      </w:r>
      <w:r w:rsidRPr="00AD4790">
        <w:rPr>
          <w:sz w:val="16"/>
          <w:highlight w:val="yellow"/>
        </w:rPr>
        <w:t xml:space="preserve"> </w:t>
      </w:r>
      <w:r w:rsidRPr="00AD4790">
        <w:rPr>
          <w:rStyle w:val="Emphasis"/>
          <w:highlight w:val="yellow"/>
        </w:rPr>
        <w:t>abandon</w:t>
      </w:r>
      <w:r w:rsidRPr="00AD4790">
        <w:rPr>
          <w:sz w:val="16"/>
          <w:highlight w:val="yellow"/>
        </w:rPr>
        <w:t xml:space="preserve"> </w:t>
      </w:r>
      <w:r w:rsidRPr="00AD4790">
        <w:rPr>
          <w:rStyle w:val="Emphasis"/>
          <w:highlight w:val="yellow"/>
        </w:rPr>
        <w:t>bright line</w:t>
      </w:r>
      <w:r w:rsidRPr="00D6163D">
        <w:rPr>
          <w:sz w:val="16"/>
        </w:rPr>
        <w:t xml:space="preserve"> </w:t>
      </w:r>
      <w:r w:rsidRPr="00E359B2">
        <w:rPr>
          <w:rStyle w:val="StyleUnderline"/>
        </w:rPr>
        <w:t>version</w:t>
      </w:r>
      <w:r w:rsidRPr="00AD4790">
        <w:rPr>
          <w:rStyle w:val="Emphasis"/>
          <w:highlight w:val="yellow"/>
        </w:rPr>
        <w:t>s</w:t>
      </w:r>
      <w:r w:rsidRPr="00AD4790">
        <w:rPr>
          <w:rStyle w:val="StyleUnderline"/>
          <w:highlight w:val="yellow"/>
        </w:rPr>
        <w:t xml:space="preserve"> of </w:t>
      </w:r>
      <w:r w:rsidRPr="00AD4790">
        <w:rPr>
          <w:rStyle w:val="Emphasis"/>
          <w:highlight w:val="yellow"/>
        </w:rPr>
        <w:t>waste</w:t>
      </w:r>
      <w:r w:rsidRPr="00D6163D">
        <w:rPr>
          <w:sz w:val="16"/>
        </w:rPr>
        <w:t xml:space="preserve"> doctrine </w:t>
      </w:r>
      <w:r w:rsidRPr="00AD4790">
        <w:rPr>
          <w:rStyle w:val="StyleUnderline"/>
          <w:highlight w:val="yellow"/>
        </w:rPr>
        <w:t>and</w:t>
      </w:r>
      <w:r w:rsidRPr="00AD4790">
        <w:rPr>
          <w:sz w:val="16"/>
          <w:highlight w:val="yellow"/>
        </w:rPr>
        <w:t xml:space="preserve"> </w:t>
      </w:r>
      <w:r w:rsidRPr="00AD4790">
        <w:rPr>
          <w:rStyle w:val="Emphasis"/>
          <w:highlight w:val="yellow"/>
        </w:rPr>
        <w:t>muddy it</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spasms of doctrinal transformation</w:t>
      </w:r>
      <w:r w:rsidRPr="00AD4790">
        <w:rPr>
          <w:sz w:val="16"/>
          <w:highlight w:val="yellow"/>
        </w:rPr>
        <w:t xml:space="preserve"> </w:t>
      </w:r>
      <w:r w:rsidRPr="00AD4790">
        <w:rPr>
          <w:rStyle w:val="StyleUnderline"/>
          <w:highlight w:val="yellow"/>
        </w:rPr>
        <w:t>when facing</w:t>
      </w:r>
      <w:r w:rsidRPr="00E359B2">
        <w:rPr>
          <w:rStyle w:val="StyleUnderline"/>
        </w:rPr>
        <w:t xml:space="preserve"> moments of</w:t>
      </w:r>
      <w:r w:rsidRPr="00D6163D">
        <w:rPr>
          <w:sz w:val="16"/>
        </w:rPr>
        <w:t xml:space="preserve"> </w:t>
      </w:r>
      <w:r w:rsidRPr="00AD4790">
        <w:rPr>
          <w:rStyle w:val="Emphasis"/>
          <w:highlight w:val="yellow"/>
        </w:rPr>
        <w:t>rapid</w:t>
      </w:r>
      <w:r w:rsidRPr="00D6163D">
        <w:rPr>
          <w:sz w:val="16"/>
        </w:rPr>
        <w:t xml:space="preserve"> </w:t>
      </w:r>
      <w:r w:rsidRPr="00E359B2">
        <w:rPr>
          <w:rStyle w:val="StyleUnderline"/>
        </w:rPr>
        <w:t>and</w:t>
      </w:r>
      <w:r w:rsidRPr="00D6163D">
        <w:rPr>
          <w:sz w:val="16"/>
        </w:rPr>
        <w:t xml:space="preserve"> </w:t>
      </w:r>
      <w:r w:rsidRPr="00AD4790">
        <w:rPr>
          <w:rStyle w:val="Emphasis"/>
          <w:highlight w:val="yellow"/>
        </w:rPr>
        <w:t>profound change</w:t>
      </w:r>
      <w:r w:rsidRPr="00AD4790">
        <w:rPr>
          <w:rStyle w:val="StyleUnderline"/>
          <w:highlight w:val="yellow"/>
        </w:rPr>
        <w:t>, it is</w:t>
      </w:r>
      <w:r w:rsidRPr="00D6163D">
        <w:rPr>
          <w:sz w:val="16"/>
        </w:rPr>
        <w:t xml:space="preserve"> rather </w:t>
      </w:r>
      <w:r w:rsidRPr="00AD4790">
        <w:rPr>
          <w:rStyle w:val="Emphasis"/>
          <w:highlight w:val="yellow"/>
        </w:rPr>
        <w:t>likely</w:t>
      </w:r>
      <w:r w:rsidRPr="00AD4790">
        <w:rPr>
          <w:sz w:val="16"/>
          <w:highlight w:val="yellow"/>
        </w:rPr>
        <w:t xml:space="preserve"> </w:t>
      </w:r>
      <w:r w:rsidRPr="00AD4790">
        <w:rPr>
          <w:rStyle w:val="StyleUnderline"/>
          <w:highlight w:val="yellow"/>
        </w:rPr>
        <w:t>that</w:t>
      </w:r>
      <w:r w:rsidRPr="00E359B2">
        <w:rPr>
          <w:rStyle w:val="StyleUnderline"/>
        </w:rPr>
        <w:t xml:space="preserve"> the effects of</w:t>
      </w:r>
      <w:r w:rsidRPr="00D6163D">
        <w:rPr>
          <w:sz w:val="16"/>
        </w:rPr>
        <w:t xml:space="preserve"> </w:t>
      </w:r>
      <w:r w:rsidRPr="00AD4790">
        <w:rPr>
          <w:rStyle w:val="Emphasis"/>
          <w:highlight w:val="yellow"/>
        </w:rPr>
        <w:t>climate</w:t>
      </w:r>
      <w:r w:rsidRPr="00E359B2">
        <w:rPr>
          <w:rStyle w:val="Emphasis"/>
        </w:rPr>
        <w:t xml:space="preserve"> change</w:t>
      </w:r>
      <w:r w:rsidRPr="00D6163D">
        <w:rPr>
          <w:sz w:val="16"/>
        </w:rPr>
        <w:t xml:space="preserve"> on the ability to use the property </w:t>
      </w:r>
      <w:r w:rsidRPr="00AD4790">
        <w:rPr>
          <w:rStyle w:val="StyleUnderline"/>
          <w:highlight w:val="yellow"/>
        </w:rPr>
        <w:t>will</w:t>
      </w:r>
      <w:r w:rsidRPr="00AD4790">
        <w:rPr>
          <w:sz w:val="16"/>
          <w:highlight w:val="yellow"/>
        </w:rPr>
        <w:t xml:space="preserve"> </w:t>
      </w:r>
      <w:r w:rsidRPr="00AD4790">
        <w:rPr>
          <w:rStyle w:val="Emphasis"/>
          <w:highlight w:val="yellow"/>
        </w:rPr>
        <w:t>weigh heavily</w:t>
      </w:r>
      <w:r w:rsidRPr="00D6163D">
        <w:rPr>
          <w:sz w:val="16"/>
        </w:rPr>
        <w:t xml:space="preserve"> in contemporary waste determinations.90 </w:t>
      </w:r>
      <w:r w:rsidRPr="00AD4790">
        <w:rPr>
          <w:rStyle w:val="StyleUnderline"/>
          <w:highlight w:val="yellow"/>
        </w:rPr>
        <w:t>However</w:t>
      </w:r>
      <w:r w:rsidRPr="00E359B2">
        <w:rPr>
          <w:rStyle w:val="StyleUnderline"/>
        </w:rPr>
        <w:t>,</w:t>
      </w:r>
      <w:r w:rsidRPr="00D6163D">
        <w:rPr>
          <w:sz w:val="16"/>
        </w:rPr>
        <w:t xml:space="preserve"> recent decisions regarding the use of timber demonstrate that American </w:t>
      </w:r>
      <w:r w:rsidRPr="00AD4790">
        <w:rPr>
          <w:rStyle w:val="StyleUnderline"/>
          <w:highlight w:val="yellow"/>
        </w:rPr>
        <w:t>courts have</w:t>
      </w:r>
      <w:r w:rsidRPr="00AD4790">
        <w:rPr>
          <w:sz w:val="16"/>
          <w:highlight w:val="yellow"/>
        </w:rPr>
        <w:t xml:space="preserve"> </w:t>
      </w:r>
      <w:r w:rsidRPr="00AD4790">
        <w:rPr>
          <w:rStyle w:val="Emphasis"/>
          <w:highlight w:val="yellow"/>
        </w:rPr>
        <w:t>not yet</w:t>
      </w:r>
      <w:r w:rsidRPr="00D6163D">
        <w:rPr>
          <w:sz w:val="16"/>
        </w:rPr>
        <w:t xml:space="preserve"> fully </w:t>
      </w:r>
      <w:r w:rsidRPr="00AD4790">
        <w:rPr>
          <w:rStyle w:val="Emphasis"/>
          <w:highlight w:val="yellow"/>
        </w:rPr>
        <w:t>embraced</w:t>
      </w:r>
      <w:r w:rsidRPr="00D6163D">
        <w:rPr>
          <w:sz w:val="16"/>
        </w:rPr>
        <w:t xml:space="preserve"> the preservationist-oriented view of </w:t>
      </w:r>
      <w:r w:rsidRPr="00AD4790">
        <w:rPr>
          <w:rStyle w:val="Emphasis"/>
          <w:highlight w:val="yellow"/>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1FA23188" w14:textId="77777777" w:rsidR="007900A0" w:rsidRPr="00D6163D" w:rsidRDefault="007900A0" w:rsidP="007900A0">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2C52F930" w14:textId="77777777" w:rsidR="007900A0" w:rsidRPr="00D6163D" w:rsidRDefault="007900A0" w:rsidP="007900A0">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062E648F" w14:textId="77777777" w:rsidR="007900A0" w:rsidRPr="00D6163D" w:rsidRDefault="007900A0" w:rsidP="007900A0">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3CD46551" w14:textId="77777777" w:rsidR="007900A0" w:rsidRPr="00D6163D" w:rsidRDefault="007900A0" w:rsidP="007900A0">
      <w:pPr>
        <w:rPr>
          <w:sz w:val="16"/>
        </w:rPr>
      </w:pPr>
      <w:r w:rsidRPr="00D6163D">
        <w:rPr>
          <w:sz w:val="16"/>
        </w:rPr>
        <w:t>D. Climate Waste Litigation</w:t>
      </w:r>
    </w:p>
    <w:p w14:paraId="3B3FA413" w14:textId="77777777" w:rsidR="007900A0" w:rsidRPr="00D6163D" w:rsidRDefault="007900A0" w:rsidP="007900A0">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AD4790">
        <w:rPr>
          <w:rStyle w:val="Emphasis"/>
          <w:highlight w:val="yellow"/>
        </w:rPr>
        <w:t>uses</w:t>
      </w:r>
      <w:r w:rsidRPr="00D6163D">
        <w:rPr>
          <w:sz w:val="16"/>
        </w:rPr>
        <w:t xml:space="preserve"> </w:t>
      </w:r>
      <w:r w:rsidRPr="00E359B2">
        <w:rPr>
          <w:rStyle w:val="StyleUnderline"/>
        </w:rPr>
        <w:t xml:space="preserve">of the law, </w:t>
      </w:r>
      <w:r w:rsidRPr="00AD4790">
        <w:rPr>
          <w:rStyle w:val="StyleUnderline"/>
          <w:highlight w:val="yellow"/>
        </w:rPr>
        <w:t>even</w:t>
      </w:r>
      <w:r w:rsidRPr="00E359B2">
        <w:rPr>
          <w:rStyle w:val="StyleUnderline"/>
        </w:rPr>
        <w:t xml:space="preserve"> in a</w:t>
      </w:r>
      <w:r w:rsidRPr="00D6163D">
        <w:rPr>
          <w:sz w:val="16"/>
        </w:rPr>
        <w:t xml:space="preserve"> </w:t>
      </w:r>
      <w:r w:rsidRPr="00AD4790">
        <w:rPr>
          <w:rStyle w:val="Emphasis"/>
          <w:highlight w:val="yellow"/>
        </w:rPr>
        <w:t>hypothetical</w:t>
      </w:r>
      <w:r w:rsidRPr="00D6163D">
        <w:rPr>
          <w:sz w:val="16"/>
        </w:rPr>
        <w:t xml:space="preserve"> academic context, </w:t>
      </w:r>
      <w:r w:rsidRPr="00AD4790">
        <w:rPr>
          <w:rStyle w:val="StyleUnderline"/>
          <w:highlight w:val="yellow"/>
        </w:rPr>
        <w:t>help</w:t>
      </w:r>
      <w:r w:rsidRPr="00D6163D">
        <w:rPr>
          <w:sz w:val="16"/>
        </w:rPr>
        <w:t xml:space="preserve"> to </w:t>
      </w:r>
      <w:r w:rsidRPr="00AD4790">
        <w:rPr>
          <w:rStyle w:val="Emphasis"/>
          <w:highlight w:val="yellow"/>
        </w:rPr>
        <w:t>inform</w:t>
      </w:r>
      <w:r w:rsidRPr="00D6163D">
        <w:rPr>
          <w:sz w:val="16"/>
        </w:rPr>
        <w:t xml:space="preserve"> </w:t>
      </w:r>
      <w:r w:rsidRPr="00E359B2">
        <w:rPr>
          <w:rStyle w:val="StyleUnderline"/>
        </w:rPr>
        <w:t>the</w:t>
      </w:r>
      <w:r w:rsidRPr="00D6163D">
        <w:rPr>
          <w:sz w:val="16"/>
        </w:rPr>
        <w:t xml:space="preserve"> </w:t>
      </w:r>
      <w:r w:rsidRPr="00AD4790">
        <w:rPr>
          <w:rStyle w:val="Emphasis"/>
          <w:highlight w:val="yellow"/>
        </w:rPr>
        <w:t>policy</w:t>
      </w:r>
      <w:r w:rsidRPr="00D6163D">
        <w:rPr>
          <w:sz w:val="16"/>
        </w:rPr>
        <w:t xml:space="preserve"> </w:t>
      </w:r>
      <w:r w:rsidRPr="00E359B2">
        <w:rPr>
          <w:rStyle w:val="StyleUnderline"/>
        </w:rPr>
        <w:t>discussion</w:t>
      </w:r>
      <w:r w:rsidRPr="00D6163D">
        <w:rPr>
          <w:sz w:val="16"/>
        </w:rPr>
        <w:t xml:space="preserve">.99 In order </w:t>
      </w:r>
      <w:r w:rsidRPr="00AD4790">
        <w:rPr>
          <w:rStyle w:val="StyleUnderline"/>
          <w:highlight w:val="yellow"/>
        </w:rPr>
        <w:t>to</w:t>
      </w:r>
      <w:r w:rsidRPr="00E359B2">
        <w:rPr>
          <w:rStyle w:val="StyleUnderline"/>
        </w:rPr>
        <w:t xml:space="preserve"> </w:t>
      </w:r>
      <w:r w:rsidRPr="00AD4790">
        <w:rPr>
          <w:rStyle w:val="Emphasis"/>
          <w:highlight w:val="yellow"/>
        </w:rPr>
        <w:t>articulate</w:t>
      </w:r>
      <w:r w:rsidRPr="00E359B2">
        <w:rPr>
          <w:rStyle w:val="StyleUnderline"/>
        </w:rPr>
        <w:t xml:space="preserve"> a claim, one needs to conceive of</w:t>
      </w:r>
      <w:r w:rsidRPr="00D6163D">
        <w:rPr>
          <w:sz w:val="16"/>
        </w:rPr>
        <w:t xml:space="preserve"> property </w:t>
      </w:r>
      <w:r w:rsidRPr="00AD4790">
        <w:rPr>
          <w:rStyle w:val="Emphasis"/>
          <w:highlight w:val="yellow"/>
        </w:rPr>
        <w:t>interests</w:t>
      </w:r>
      <w:r w:rsidRPr="00AD4790">
        <w:rPr>
          <w:rStyle w:val="StyleUnderline"/>
          <w:highlight w:val="yellow"/>
        </w:rPr>
        <w:t xml:space="preserve"> in an</w:t>
      </w:r>
      <w:r w:rsidRPr="00AD4790">
        <w:rPr>
          <w:sz w:val="16"/>
          <w:highlight w:val="yellow"/>
        </w:rPr>
        <w:t xml:space="preserve"> </w:t>
      </w:r>
      <w:r w:rsidRPr="00AD4790">
        <w:rPr>
          <w:rStyle w:val="Emphasis"/>
          <w:highlight w:val="yellow"/>
        </w:rPr>
        <w:t>unprecedented</w:t>
      </w:r>
      <w:r w:rsidRPr="00AD4790">
        <w:rPr>
          <w:rStyle w:val="StyleUnderline"/>
          <w:highlight w:val="yellow"/>
        </w:rPr>
        <w:t>, but</w:t>
      </w:r>
      <w:r w:rsidRPr="00AD4790">
        <w:rPr>
          <w:sz w:val="16"/>
          <w:highlight w:val="yellow"/>
        </w:rPr>
        <w:t xml:space="preserve"> </w:t>
      </w:r>
      <w:r w:rsidRPr="00AD4790">
        <w:rPr>
          <w:rStyle w:val="Emphasis"/>
          <w:highlight w:val="yellow"/>
        </w:rPr>
        <w:t>not unheard</w:t>
      </w:r>
      <w:r w:rsidRPr="00E359B2">
        <w:rPr>
          <w:rStyle w:val="Emphasis"/>
        </w:rPr>
        <w:t xml:space="preserve"> of, </w:t>
      </w:r>
      <w:r w:rsidRPr="00AD4790">
        <w:rPr>
          <w:rStyle w:val="Emphasis"/>
          <w:highlight w:val="yellow"/>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138649F7" w14:textId="77777777" w:rsidR="007900A0" w:rsidRPr="00D6163D" w:rsidRDefault="007900A0" w:rsidP="007900A0">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21D05323" w14:textId="77777777" w:rsidR="007900A0" w:rsidRPr="00D6163D" w:rsidRDefault="007900A0" w:rsidP="007900A0">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5012275A" w14:textId="77777777" w:rsidR="007900A0" w:rsidRPr="00D6163D" w:rsidRDefault="007900A0" w:rsidP="007900A0">
      <w:pPr>
        <w:rPr>
          <w:sz w:val="6"/>
          <w:szCs w:val="15"/>
        </w:rPr>
      </w:pPr>
      <w:r w:rsidRPr="00D6163D">
        <w:rPr>
          <w:sz w:val="6"/>
          <w:szCs w:val="15"/>
        </w:rPr>
        <w:t xml:space="preserve">IV ANALOGS OF VARIOUS TESTS FROM THE DOCTRINE OF WASTE IN SUSTAINABILITY THEORY </w:t>
      </w:r>
    </w:p>
    <w:p w14:paraId="637C8607" w14:textId="77777777" w:rsidR="007900A0" w:rsidRPr="00D6163D" w:rsidRDefault="007900A0" w:rsidP="007900A0">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3B2EAEAF" w14:textId="77777777" w:rsidR="007900A0" w:rsidRPr="00D6163D" w:rsidRDefault="007900A0" w:rsidP="007900A0">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08F037E2" w14:textId="77777777" w:rsidR="007900A0" w:rsidRPr="00D6163D" w:rsidRDefault="007900A0" w:rsidP="007900A0">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029C9772" w14:textId="77777777" w:rsidR="007900A0" w:rsidRPr="00D6163D" w:rsidRDefault="007900A0" w:rsidP="007900A0">
      <w:pPr>
        <w:rPr>
          <w:sz w:val="6"/>
          <w:szCs w:val="15"/>
        </w:rPr>
      </w:pPr>
      <w:r w:rsidRPr="00D6163D">
        <w:rPr>
          <w:sz w:val="6"/>
          <w:szCs w:val="15"/>
        </w:rPr>
        <w:t>A. The American Doctrine and Weak Sustainability</w:t>
      </w:r>
    </w:p>
    <w:p w14:paraId="4C6AA8AF" w14:textId="77777777" w:rsidR="007900A0" w:rsidRPr="00D6163D" w:rsidRDefault="007900A0" w:rsidP="007900A0">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32D62B3A" w14:textId="77777777" w:rsidR="007900A0" w:rsidRPr="00D6163D" w:rsidRDefault="007900A0" w:rsidP="007900A0">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5D451EE5" w14:textId="77777777" w:rsidR="007900A0" w:rsidRPr="00D6163D" w:rsidRDefault="007900A0" w:rsidP="007900A0">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3FBF1454" w14:textId="77777777" w:rsidR="007900A0" w:rsidRPr="00D6163D" w:rsidRDefault="007900A0" w:rsidP="007900A0">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207BABE4" w14:textId="77777777" w:rsidR="007900A0" w:rsidRPr="00D6163D" w:rsidRDefault="007900A0" w:rsidP="007900A0">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437E0758" w14:textId="77777777" w:rsidR="007900A0" w:rsidRPr="00D6163D" w:rsidRDefault="007900A0" w:rsidP="007900A0">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54EC99AD" w14:textId="77777777" w:rsidR="007900A0" w:rsidRPr="00D6163D" w:rsidRDefault="007900A0" w:rsidP="007900A0">
      <w:pPr>
        <w:rPr>
          <w:sz w:val="6"/>
          <w:szCs w:val="15"/>
        </w:rPr>
      </w:pPr>
      <w:r w:rsidRPr="00D6163D">
        <w:rPr>
          <w:sz w:val="6"/>
          <w:szCs w:val="15"/>
        </w:rPr>
        <w:t>B. The English Doctrine and Strong Sustainability</w:t>
      </w:r>
    </w:p>
    <w:p w14:paraId="13D07278" w14:textId="77777777" w:rsidR="007900A0" w:rsidRPr="00D6163D" w:rsidRDefault="007900A0" w:rsidP="007900A0">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3EC4194B" w14:textId="77777777" w:rsidR="007900A0" w:rsidRPr="00D6163D" w:rsidRDefault="007900A0" w:rsidP="007900A0">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040B38D4" w14:textId="77777777" w:rsidR="007900A0" w:rsidRPr="00D6163D" w:rsidRDefault="007900A0" w:rsidP="007900A0">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3D8FC3AE" w14:textId="77777777" w:rsidR="007900A0" w:rsidRPr="00D6163D" w:rsidRDefault="007900A0" w:rsidP="007900A0">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4F52B98F" w14:textId="77777777" w:rsidR="007900A0" w:rsidRPr="00D6163D" w:rsidRDefault="007900A0" w:rsidP="007900A0">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33A58A80" w14:textId="77777777" w:rsidR="007900A0" w:rsidRPr="00D6163D" w:rsidRDefault="007900A0" w:rsidP="007900A0">
      <w:pPr>
        <w:rPr>
          <w:sz w:val="16"/>
        </w:rPr>
      </w:pPr>
      <w:r w:rsidRPr="00AD4790">
        <w:rPr>
          <w:rStyle w:val="StyleUnderline"/>
          <w:highlight w:val="yellow"/>
        </w:rPr>
        <w:t>Experience of</w:t>
      </w:r>
      <w:r w:rsidRPr="00D6163D">
        <w:rPr>
          <w:sz w:val="16"/>
        </w:rPr>
        <w:t xml:space="preserve"> the </w:t>
      </w:r>
      <w:r w:rsidRPr="00AD4790">
        <w:rPr>
          <w:rStyle w:val="Emphasis"/>
          <w:highlight w:val="yellow"/>
        </w:rPr>
        <w:t>English courts</w:t>
      </w:r>
      <w:r w:rsidRPr="00D6163D">
        <w:rPr>
          <w:rStyle w:val="StyleUnderline"/>
        </w:rPr>
        <w:t xml:space="preserve"> with regards to waste teaches us that an obligation </w:t>
      </w:r>
      <w:r w:rsidRPr="00D6163D">
        <w:rPr>
          <w:rStyle w:val="Emphasis"/>
        </w:rPr>
        <w:t xml:space="preserve">exists </w:t>
      </w:r>
      <w:r w:rsidRPr="00AD4790">
        <w:rPr>
          <w:rStyle w:val="Emphasis"/>
          <w:highlight w:val="yellow"/>
        </w:rPr>
        <w:t>in the equitable sense</w:t>
      </w:r>
      <w:r w:rsidRPr="00AD4790">
        <w:rPr>
          <w:sz w:val="16"/>
          <w:highlight w:val="yellow"/>
        </w:rPr>
        <w:t xml:space="preserve"> </w:t>
      </w:r>
      <w:r w:rsidRPr="00AD4790">
        <w:rPr>
          <w:rStyle w:val="StyleUnderline"/>
          <w:highlight w:val="yellow"/>
        </w:rPr>
        <w:t>even if</w:t>
      </w:r>
      <w:r w:rsidRPr="00D6163D">
        <w:rPr>
          <w:rStyle w:val="StyleUnderline"/>
        </w:rPr>
        <w:t xml:space="preserve"> it</w:t>
      </w:r>
      <w:r w:rsidRPr="00D6163D">
        <w:rPr>
          <w:sz w:val="16"/>
        </w:rPr>
        <w:t xml:space="preserve"> </w:t>
      </w:r>
      <w:r w:rsidRPr="00D6163D">
        <w:rPr>
          <w:rStyle w:val="Emphasis"/>
        </w:rPr>
        <w:t>can</w:t>
      </w:r>
      <w:r w:rsidRPr="00AD4790">
        <w:rPr>
          <w:rStyle w:val="Emphasis"/>
          <w:highlight w:val="yellow"/>
        </w:rPr>
        <w:t>not</w:t>
      </w:r>
      <w:r w:rsidRPr="00D6163D">
        <w:rPr>
          <w:rStyle w:val="Emphasis"/>
        </w:rPr>
        <w:t xml:space="preserve"> be established </w:t>
      </w:r>
      <w:r w:rsidRPr="00AD4790">
        <w:rPr>
          <w:rStyle w:val="Emphasis"/>
          <w:highlight w:val="yellow"/>
        </w:rPr>
        <w:t>at law</w:t>
      </w:r>
      <w:r w:rsidRPr="00AD4790">
        <w:rPr>
          <w:rStyle w:val="StyleUnderline"/>
          <w:highlight w:val="yellow"/>
        </w:rPr>
        <w:t xml:space="preserve">, and </w:t>
      </w:r>
      <w:r w:rsidRPr="00AD4790">
        <w:rPr>
          <w:rStyle w:val="Emphasis"/>
          <w:highlight w:val="yellow"/>
        </w:rPr>
        <w:t>even if the first gen</w:t>
      </w:r>
      <w:r w:rsidRPr="00D6163D">
        <w:rPr>
          <w:rStyle w:val="StyleUnderline"/>
        </w:rPr>
        <w:t xml:space="preserve">eration </w:t>
      </w:r>
      <w:r w:rsidRPr="00AD4790">
        <w:rPr>
          <w:rStyle w:val="Emphasis"/>
          <w:highlight w:val="yellow"/>
        </w:rPr>
        <w:t>harmed</w:t>
      </w:r>
      <w:r w:rsidRPr="00AD4790">
        <w:rPr>
          <w:rStyle w:val="StyleUnderline"/>
          <w:highlight w:val="yellow"/>
        </w:rPr>
        <w:t xml:space="preserve"> is </w:t>
      </w:r>
      <w:r w:rsidRPr="00AD4790">
        <w:rPr>
          <w:rStyle w:val="Emphasis"/>
          <w:highlight w:val="yellow"/>
        </w:rPr>
        <w:t>not</w:t>
      </w:r>
      <w:r w:rsidRPr="00D6163D">
        <w:rPr>
          <w:sz w:val="16"/>
        </w:rPr>
        <w:t xml:space="preserve"> </w:t>
      </w:r>
      <w:r w:rsidRPr="00D6163D">
        <w:rPr>
          <w:rStyle w:val="StyleUnderline"/>
        </w:rPr>
        <w:t>the</w:t>
      </w:r>
      <w:r w:rsidRPr="00D6163D">
        <w:rPr>
          <w:sz w:val="16"/>
        </w:rPr>
        <w:t xml:space="preserve"> </w:t>
      </w:r>
      <w:r w:rsidRPr="00AD4790">
        <w:rPr>
          <w:rStyle w:val="Emphasis"/>
          <w:highlight w:val="yellow"/>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AD4790">
        <w:rPr>
          <w:rStyle w:val="StyleUnderline"/>
          <w:highlight w:val="yellow"/>
        </w:rPr>
        <w:t>found grounds to</w:t>
      </w:r>
      <w:r w:rsidRPr="00AD4790">
        <w:rPr>
          <w:sz w:val="16"/>
          <w:highlight w:val="yellow"/>
        </w:rPr>
        <w:t xml:space="preserve"> </w:t>
      </w:r>
      <w:r w:rsidRPr="00AD4790">
        <w:rPr>
          <w:rStyle w:val="Emphasis"/>
          <w:highlight w:val="yellow"/>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AD4790">
        <w:rPr>
          <w:rStyle w:val="StyleUnderline"/>
          <w:highlight w:val="yellow"/>
        </w:rPr>
        <w:t xml:space="preserve">there was </w:t>
      </w:r>
      <w:r w:rsidRPr="00AD4790">
        <w:rPr>
          <w:rStyle w:val="Emphasis"/>
          <w:highlight w:val="yellow"/>
        </w:rPr>
        <w:t>no</w:t>
      </w:r>
      <w:r w:rsidRPr="00607EA6">
        <w:rPr>
          <w:sz w:val="16"/>
        </w:rPr>
        <w:t xml:space="preserve"> such </w:t>
      </w:r>
      <w:r w:rsidRPr="00AD4790">
        <w:rPr>
          <w:rStyle w:val="Emphasis"/>
          <w:highlight w:val="yellow"/>
        </w:rPr>
        <w:t>remedy at law</w:t>
      </w:r>
      <w:r w:rsidRPr="00607EA6">
        <w:rPr>
          <w:sz w:val="16"/>
        </w:rPr>
        <w:t xml:space="preserve">.130 </w:t>
      </w:r>
      <w:r w:rsidRPr="00AD4790">
        <w:rPr>
          <w:rStyle w:val="StyleUnderline"/>
          <w:highlight w:val="yellow"/>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AD4790">
        <w:rPr>
          <w:rStyle w:val="StyleUnderline"/>
          <w:highlight w:val="yellow"/>
        </w:rPr>
        <w:t>a</w:t>
      </w:r>
      <w:r w:rsidRPr="00607EA6">
        <w:rPr>
          <w:sz w:val="16"/>
        </w:rPr>
        <w:t xml:space="preserve"> similar </w:t>
      </w:r>
      <w:r w:rsidRPr="00AD4790">
        <w:rPr>
          <w:rStyle w:val="Emphasis"/>
          <w:highlight w:val="yellow"/>
        </w:rPr>
        <w:t>equitable</w:t>
      </w:r>
      <w:r w:rsidRPr="00AD4790">
        <w:rPr>
          <w:rStyle w:val="StyleUnderline"/>
          <w:highlight w:val="yellow"/>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AD4790">
        <w:rPr>
          <w:rStyle w:val="Emphasis"/>
          <w:highlight w:val="yellow"/>
        </w:rPr>
        <w:t>establish</w:t>
      </w:r>
      <w:r w:rsidRPr="00AD4790">
        <w:rPr>
          <w:sz w:val="16"/>
          <w:highlight w:val="yellow"/>
        </w:rPr>
        <w:t xml:space="preserve"> </w:t>
      </w:r>
      <w:r w:rsidRPr="00AD4790">
        <w:rPr>
          <w:rStyle w:val="StyleUnderline"/>
          <w:highlight w:val="yellow"/>
        </w:rPr>
        <w:t>a</w:t>
      </w:r>
      <w:r w:rsidRPr="00AD4790">
        <w:rPr>
          <w:sz w:val="16"/>
          <w:highlight w:val="yellow"/>
        </w:rPr>
        <w:t xml:space="preserve"> </w:t>
      </w:r>
      <w:r w:rsidRPr="00AD4790">
        <w:rPr>
          <w:rStyle w:val="Emphasis"/>
          <w:highlight w:val="yellow"/>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mitigate</w:t>
      </w:r>
      <w:r w:rsidRPr="00D6163D">
        <w:rPr>
          <w:rStyle w:val="Emphasis"/>
        </w:rPr>
        <w:t xml:space="preserve"> the </w:t>
      </w:r>
      <w:r w:rsidRPr="00607EA6">
        <w:rPr>
          <w:rStyle w:val="Emphasis"/>
        </w:rPr>
        <w:t>effects</w:t>
      </w:r>
      <w:r w:rsidRPr="00D6163D">
        <w:rPr>
          <w:rStyle w:val="Emphasis"/>
        </w:rPr>
        <w:t xml:space="preserve"> of </w:t>
      </w:r>
      <w:r w:rsidRPr="00AD4790">
        <w:rPr>
          <w:rStyle w:val="Emphasis"/>
          <w:highlight w:val="yellow"/>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70BF2B63" w14:textId="77777777" w:rsidR="007900A0" w:rsidRPr="00D6163D" w:rsidRDefault="007900A0" w:rsidP="007900A0">
      <w:pPr>
        <w:rPr>
          <w:sz w:val="16"/>
        </w:rPr>
      </w:pPr>
      <w:r w:rsidRPr="00D6163D">
        <w:rPr>
          <w:sz w:val="16"/>
        </w:rPr>
        <w:t xml:space="preserve">C. Why Sensible Policy Must Acknowledge Some Notion of Critical Natural Capital </w:t>
      </w:r>
    </w:p>
    <w:p w14:paraId="70F05B77" w14:textId="77777777" w:rsidR="007900A0" w:rsidRPr="00D6163D" w:rsidRDefault="007900A0" w:rsidP="007900A0">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4FF1D0A7" w14:textId="77777777" w:rsidR="007900A0" w:rsidRPr="00D6163D" w:rsidRDefault="007900A0" w:rsidP="007900A0">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ADE6A37" w14:textId="77777777" w:rsidR="007900A0" w:rsidRPr="00D6163D" w:rsidRDefault="007900A0" w:rsidP="007900A0">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119D87C4" w14:textId="77777777" w:rsidR="007900A0" w:rsidRPr="00D6163D" w:rsidRDefault="007900A0" w:rsidP="007900A0">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636E1E20" w14:textId="77777777" w:rsidR="007900A0" w:rsidRPr="00D6163D" w:rsidRDefault="007900A0" w:rsidP="007900A0">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AD4790">
        <w:rPr>
          <w:rStyle w:val="StyleUnderline"/>
          <w:highlight w:val="yellow"/>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AD4790">
        <w:rPr>
          <w:rStyle w:val="StyleUnderline"/>
          <w:highlight w:val="yellow"/>
        </w:rPr>
        <w:t>is an</w:t>
      </w:r>
      <w:r w:rsidRPr="00AD4790">
        <w:rPr>
          <w:sz w:val="16"/>
          <w:highlight w:val="yellow"/>
        </w:rPr>
        <w:t xml:space="preserve"> </w:t>
      </w:r>
      <w:r w:rsidRPr="00AD4790">
        <w:rPr>
          <w:rStyle w:val="Emphasis"/>
          <w:highlight w:val="yellow"/>
        </w:rPr>
        <w:t>incalculable injury</w:t>
      </w:r>
      <w:r w:rsidRPr="00AD4790">
        <w:rPr>
          <w:sz w:val="16"/>
          <w:highlight w:val="yellow"/>
        </w:rPr>
        <w:t xml:space="preserve"> </w:t>
      </w:r>
      <w:r w:rsidRPr="00AD4790">
        <w:rPr>
          <w:rStyle w:val="StyleUnderline"/>
          <w:highlight w:val="yellow"/>
        </w:rPr>
        <w:t>that</w:t>
      </w:r>
      <w:r w:rsidRPr="00AD4790">
        <w:rPr>
          <w:sz w:val="16"/>
          <w:highlight w:val="yellow"/>
        </w:rPr>
        <w:t xml:space="preserve"> </w:t>
      </w:r>
      <w:r w:rsidRPr="00AD4790">
        <w:rPr>
          <w:rStyle w:val="Emphasis"/>
          <w:highlight w:val="yellow"/>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1286AD1C" w14:textId="77777777" w:rsidR="007900A0" w:rsidRPr="00D6163D" w:rsidRDefault="007900A0" w:rsidP="007900A0">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53ABCBD6" w14:textId="77777777" w:rsidR="007900A0" w:rsidRPr="00D55219" w:rsidRDefault="007900A0" w:rsidP="007900A0">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AD4790">
        <w:rPr>
          <w:rStyle w:val="StyleUnderline"/>
          <w:highlight w:val="yellow"/>
        </w:rPr>
        <w:t xml:space="preserve">natural capital is </w:t>
      </w:r>
      <w:r w:rsidRPr="00AD4790">
        <w:rPr>
          <w:rStyle w:val="Emphasis"/>
          <w:highlight w:val="yellow"/>
        </w:rPr>
        <w:t>critical</w:t>
      </w:r>
      <w:r w:rsidRPr="00AD4790">
        <w:rPr>
          <w:sz w:val="16"/>
          <w:highlight w:val="yellow"/>
        </w:rPr>
        <w:t xml:space="preserve"> </w:t>
      </w:r>
      <w:r w:rsidRPr="00AD4790">
        <w:rPr>
          <w:rStyle w:val="StyleUnderline"/>
          <w:highlight w:val="yellow"/>
        </w:rPr>
        <w:t>for</w:t>
      </w:r>
      <w:r w:rsidRPr="00AD4790">
        <w:rPr>
          <w:sz w:val="16"/>
          <w:highlight w:val="yellow"/>
        </w:rPr>
        <w:t xml:space="preserve"> </w:t>
      </w:r>
      <w:r w:rsidRPr="00AD4790">
        <w:rPr>
          <w:rStyle w:val="Emphasis"/>
          <w:highlight w:val="yellow"/>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00B7A138" w14:textId="77777777" w:rsidR="007900A0" w:rsidRPr="00A52F3B" w:rsidRDefault="007900A0" w:rsidP="007900A0">
      <w:pPr>
        <w:pStyle w:val="Heading3"/>
      </w:pPr>
      <w:r>
        <w:t>Realignment DA---</w:t>
      </w:r>
      <w:r w:rsidRPr="00A52F3B">
        <w:t>1NC</w:t>
      </w:r>
    </w:p>
    <w:p w14:paraId="1FB097F8" w14:textId="77777777" w:rsidR="007900A0" w:rsidRPr="00607D1C" w:rsidRDefault="007900A0" w:rsidP="007900A0">
      <w:pPr>
        <w:pStyle w:val="Heading4"/>
      </w:pPr>
      <w:r w:rsidRPr="00A52F3B">
        <w:t>Trump’s built a temporary coalition through token support for workers</w:t>
      </w:r>
      <w:r>
        <w:t xml:space="preserve">---it’ll crumble now because Trump won’t follow through on genuine pro-labor policy. </w:t>
      </w:r>
    </w:p>
    <w:p w14:paraId="54C2C888" w14:textId="77777777" w:rsidR="007900A0" w:rsidRPr="00A52F3B" w:rsidRDefault="007900A0" w:rsidP="007900A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F93DAAA" w14:textId="77777777" w:rsidR="007900A0" w:rsidRPr="00A52F3B" w:rsidRDefault="007900A0" w:rsidP="007900A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76389867" w14:textId="77777777" w:rsidR="007900A0" w:rsidRPr="00A52F3B" w:rsidRDefault="007900A0" w:rsidP="007900A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743B8FCA" w14:textId="77777777" w:rsidR="007900A0" w:rsidRPr="003057CE" w:rsidRDefault="007900A0" w:rsidP="007900A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C0839A3" w14:textId="77777777" w:rsidR="007900A0" w:rsidRPr="00A52F3B" w:rsidRDefault="007900A0" w:rsidP="007900A0">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5297E26D" w14:textId="77777777" w:rsidR="007900A0" w:rsidRPr="00A52F3B" w:rsidRDefault="007900A0" w:rsidP="007900A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27D662FD" w14:textId="77777777" w:rsidR="007900A0" w:rsidRPr="00A52F3B" w:rsidRDefault="007900A0" w:rsidP="007900A0">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6A05342" w14:textId="77777777" w:rsidR="007900A0" w:rsidRPr="00A52F3B" w:rsidRDefault="007900A0" w:rsidP="007900A0">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2FA6F287" w14:textId="77777777" w:rsidR="007900A0" w:rsidRPr="00A52F3B" w:rsidRDefault="007900A0" w:rsidP="007900A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2B2FFEF" w14:textId="77777777" w:rsidR="007900A0" w:rsidRPr="00267622" w:rsidRDefault="007900A0" w:rsidP="007900A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81133F7" w14:textId="77777777" w:rsidR="007900A0" w:rsidRPr="00267622" w:rsidRDefault="007900A0" w:rsidP="007900A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670350C9" w14:textId="77777777" w:rsidR="007900A0" w:rsidRPr="00A52F3B" w:rsidRDefault="007900A0" w:rsidP="007900A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053F28DB" w14:textId="77777777" w:rsidR="007900A0" w:rsidRPr="00267622" w:rsidRDefault="007900A0" w:rsidP="007900A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30F1A5F" w14:textId="77777777" w:rsidR="007900A0" w:rsidRPr="00267622" w:rsidRDefault="007900A0" w:rsidP="007900A0">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55738CEC" w14:textId="77777777" w:rsidR="007900A0" w:rsidRPr="001D643A" w:rsidRDefault="007900A0" w:rsidP="007900A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4CF20E7A" w14:textId="77777777" w:rsidR="007900A0" w:rsidRPr="00A52F3B" w:rsidRDefault="007900A0" w:rsidP="007900A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D2248DD" w14:textId="77777777" w:rsidR="007900A0" w:rsidRPr="00A52F3B" w:rsidRDefault="007900A0" w:rsidP="007900A0">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275251BB" w14:textId="77777777" w:rsidR="007900A0" w:rsidRPr="00A52F3B" w:rsidRDefault="007900A0" w:rsidP="007900A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1C1627C3" w14:textId="77777777" w:rsidR="007900A0" w:rsidRPr="00A52F3B" w:rsidRDefault="007900A0" w:rsidP="007900A0">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900197E" w14:textId="77777777" w:rsidR="007900A0" w:rsidRPr="00267622" w:rsidRDefault="007900A0" w:rsidP="007900A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3DEAC59" w14:textId="77777777" w:rsidR="007900A0" w:rsidRPr="00A52F3B" w:rsidRDefault="007900A0" w:rsidP="007900A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0086A74E" w14:textId="77777777" w:rsidR="007900A0" w:rsidRPr="00A52F3B" w:rsidRDefault="007900A0" w:rsidP="007900A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48CD0E10" w14:textId="77777777" w:rsidR="007900A0" w:rsidRPr="00A52F3B" w:rsidRDefault="007900A0" w:rsidP="007900A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7DA15486" w14:textId="77777777" w:rsidR="007900A0" w:rsidRPr="00A52F3B" w:rsidRDefault="007900A0" w:rsidP="007900A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134A6BF" w14:textId="77777777" w:rsidR="007900A0" w:rsidRPr="00A52F3B" w:rsidRDefault="007900A0" w:rsidP="007900A0">
      <w:pPr>
        <w:rPr>
          <w:sz w:val="16"/>
        </w:rPr>
      </w:pPr>
      <w:r w:rsidRPr="00A52F3B">
        <w:rPr>
          <w:sz w:val="16"/>
        </w:rPr>
        <w:t>The Missouri senator would prefer if the president listened to him and helped get his latest pro-labor legislation into law. So would the Teamsters who support the new bill.</w:t>
      </w:r>
    </w:p>
    <w:p w14:paraId="4BEDAFD9" w14:textId="77777777" w:rsidR="007900A0" w:rsidRDefault="007900A0" w:rsidP="007900A0">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787FF617" w14:textId="77777777" w:rsidR="007900A0" w:rsidRPr="00994C3C" w:rsidRDefault="007900A0" w:rsidP="007900A0">
      <w:pPr>
        <w:pStyle w:val="Heading4"/>
      </w:pPr>
      <w:r>
        <w:t xml:space="preserve">Dems will take advantage of the opportunity now by pivoting to post-neoliberalism---but the plan means Republicans beat them to the punch, which locks in a generation of GOP dominance. </w:t>
      </w:r>
    </w:p>
    <w:p w14:paraId="6010BD86" w14:textId="77777777" w:rsidR="007900A0" w:rsidRDefault="007900A0" w:rsidP="007900A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7D43B08B" w14:textId="77777777" w:rsidR="007900A0" w:rsidRPr="00AD55E9" w:rsidRDefault="007900A0" w:rsidP="007900A0">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28D8AFCC" w14:textId="77777777" w:rsidR="007900A0" w:rsidRPr="00AD55E9" w:rsidRDefault="007900A0" w:rsidP="007900A0">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1BDCDCC9" w14:textId="77777777" w:rsidR="007900A0" w:rsidRPr="00A01585" w:rsidRDefault="007900A0" w:rsidP="007900A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30EBCED" w14:textId="77777777" w:rsidR="007900A0" w:rsidRPr="00A01585" w:rsidRDefault="007900A0" w:rsidP="007900A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7728286" w14:textId="77777777" w:rsidR="007900A0" w:rsidRPr="00AD55E9" w:rsidRDefault="007900A0" w:rsidP="007900A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F0631E3" w14:textId="77777777" w:rsidR="007900A0" w:rsidRPr="00AD55E9" w:rsidRDefault="007900A0" w:rsidP="007900A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1BB4AED4" w14:textId="77777777" w:rsidR="007900A0" w:rsidRPr="00AD55E9" w:rsidRDefault="007900A0" w:rsidP="007900A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7DA3BAED" w14:textId="77777777" w:rsidR="007900A0" w:rsidRPr="00AD55E9" w:rsidRDefault="007900A0" w:rsidP="007900A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0D4713FB" w14:textId="77777777" w:rsidR="007900A0" w:rsidRPr="00AD55E9" w:rsidRDefault="007900A0" w:rsidP="007900A0">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7AD63DA6" w14:textId="77777777" w:rsidR="007900A0" w:rsidRPr="00A01585" w:rsidRDefault="007900A0" w:rsidP="007900A0">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080815B9" w14:textId="77777777" w:rsidR="007900A0" w:rsidRPr="00A01585" w:rsidRDefault="007900A0" w:rsidP="007900A0">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9361CF8" w14:textId="77777777" w:rsidR="007900A0" w:rsidRPr="00A01585" w:rsidRDefault="007900A0" w:rsidP="007900A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C0229DC" w14:textId="77777777" w:rsidR="007900A0" w:rsidRPr="00A01585" w:rsidRDefault="007900A0" w:rsidP="007900A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A0CDFF9" w14:textId="77777777" w:rsidR="007900A0" w:rsidRPr="00A01585" w:rsidRDefault="007900A0" w:rsidP="007900A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4AF92175" w14:textId="77777777" w:rsidR="007900A0" w:rsidRPr="00AD55E9" w:rsidRDefault="007900A0" w:rsidP="007900A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528562B7" w14:textId="77777777" w:rsidR="007900A0" w:rsidRPr="00AD55E9" w:rsidRDefault="007900A0" w:rsidP="007900A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228DED2" w14:textId="77777777" w:rsidR="007900A0" w:rsidRPr="00AD55E9" w:rsidRDefault="007900A0" w:rsidP="007900A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54F8FE0C" w14:textId="77777777" w:rsidR="007900A0" w:rsidRPr="00AD55E9" w:rsidRDefault="007900A0" w:rsidP="007900A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F36F171" w14:textId="77777777" w:rsidR="007900A0" w:rsidRPr="00AD55E9" w:rsidRDefault="007900A0" w:rsidP="007900A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9D96926" w14:textId="77777777" w:rsidR="007900A0" w:rsidRPr="00AD55E9" w:rsidRDefault="007900A0" w:rsidP="007900A0">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4A39C44" w14:textId="77777777" w:rsidR="007900A0" w:rsidRPr="00AD55E9" w:rsidRDefault="007900A0" w:rsidP="007900A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3AE9ECA" w14:textId="77777777" w:rsidR="007900A0" w:rsidRPr="00AD55E9" w:rsidRDefault="007900A0" w:rsidP="007900A0">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D0E8D2A" w14:textId="77777777" w:rsidR="007900A0" w:rsidRPr="00AD55E9" w:rsidRDefault="007900A0" w:rsidP="007900A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24A5FAB" w14:textId="77777777" w:rsidR="007900A0" w:rsidRPr="00AD55E9" w:rsidRDefault="007900A0" w:rsidP="007900A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A45140A" w14:textId="77777777" w:rsidR="007900A0" w:rsidRPr="00AD55E9" w:rsidRDefault="007900A0" w:rsidP="007900A0">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71E9348" w14:textId="77777777" w:rsidR="007900A0" w:rsidRPr="00A52F3B" w:rsidRDefault="007900A0" w:rsidP="007900A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B050E38" w14:textId="77777777" w:rsidR="007900A0" w:rsidRDefault="007900A0" w:rsidP="007900A0">
      <w:pPr>
        <w:pStyle w:val="Heading4"/>
      </w:pPr>
      <w:r>
        <w:t xml:space="preserve">GOP realignment causes extinction. </w:t>
      </w:r>
    </w:p>
    <w:p w14:paraId="7BFF44BF" w14:textId="77777777" w:rsidR="007900A0" w:rsidRDefault="007900A0" w:rsidP="007900A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AFD3B64" w14:textId="77777777" w:rsidR="007900A0" w:rsidRPr="00C16A1A" w:rsidRDefault="007900A0" w:rsidP="007900A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2FDC234D" w14:textId="77777777" w:rsidR="007900A0" w:rsidRPr="00C16A1A" w:rsidRDefault="007900A0" w:rsidP="007900A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2B430EC0" w14:textId="77777777" w:rsidR="007900A0" w:rsidRPr="00C16A1A" w:rsidRDefault="007900A0" w:rsidP="007900A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699A40E" w14:textId="77777777" w:rsidR="007900A0" w:rsidRPr="00C16A1A" w:rsidRDefault="007900A0" w:rsidP="007900A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0F3791CB" w14:textId="77777777" w:rsidR="007900A0" w:rsidRPr="00C16A1A" w:rsidRDefault="007900A0" w:rsidP="007900A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1E0D104" w14:textId="77777777" w:rsidR="007900A0" w:rsidRPr="00C16A1A" w:rsidRDefault="007900A0" w:rsidP="007900A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8BF701B" w14:textId="77777777" w:rsidR="007900A0" w:rsidRPr="00C16A1A" w:rsidRDefault="007900A0" w:rsidP="007900A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33C73A2" w14:textId="77777777" w:rsidR="007900A0" w:rsidRPr="00C16A1A" w:rsidRDefault="007900A0" w:rsidP="007900A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12CCDB1" w14:textId="77777777" w:rsidR="007900A0" w:rsidRPr="00C16A1A" w:rsidRDefault="007900A0" w:rsidP="007900A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1EDBCFDA" w14:textId="77777777" w:rsidR="007900A0" w:rsidRPr="00C16A1A" w:rsidRDefault="007900A0" w:rsidP="007900A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1C19BC9" w14:textId="77777777" w:rsidR="007900A0" w:rsidRPr="00C16A1A" w:rsidRDefault="007900A0" w:rsidP="007900A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2B8253B3" w14:textId="77777777" w:rsidR="007900A0" w:rsidRPr="00C16A1A" w:rsidRDefault="007900A0" w:rsidP="007900A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1D1C03C" w14:textId="77777777" w:rsidR="007900A0" w:rsidRPr="00C16A1A" w:rsidRDefault="007900A0" w:rsidP="007900A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6C89F35" w14:textId="77777777" w:rsidR="007900A0" w:rsidRPr="00C16A1A" w:rsidRDefault="007900A0" w:rsidP="007900A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9906CD2" w14:textId="77777777" w:rsidR="007900A0" w:rsidRPr="00C16A1A" w:rsidRDefault="007900A0" w:rsidP="007900A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4ABB9D0" w14:textId="77777777" w:rsidR="007900A0" w:rsidRPr="00C16A1A" w:rsidRDefault="007900A0" w:rsidP="007900A0">
      <w:pPr>
        <w:rPr>
          <w:sz w:val="16"/>
        </w:rPr>
      </w:pPr>
      <w:r w:rsidRPr="00C16A1A">
        <w:rPr>
          <w:sz w:val="16"/>
        </w:rPr>
        <w:t>Democrats, reform-minded Republicans, and Independents can come together to create a symbolic “rebreak” to prevent the blaze’s spread by taking three actions.</w:t>
      </w:r>
    </w:p>
    <w:p w14:paraId="3B042E6A" w14:textId="77777777" w:rsidR="007900A0" w:rsidRPr="00C16A1A" w:rsidRDefault="007900A0" w:rsidP="007900A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2A7567C9" w14:textId="77777777" w:rsidR="007900A0" w:rsidRPr="00C16A1A" w:rsidRDefault="007900A0" w:rsidP="007900A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51B443C" w14:textId="77777777" w:rsidR="007900A0" w:rsidRPr="00C16A1A" w:rsidRDefault="007900A0" w:rsidP="007900A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215B72C" w14:textId="77777777" w:rsidR="007900A0" w:rsidRPr="00C16A1A" w:rsidRDefault="007900A0" w:rsidP="007900A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620D2C1" w14:textId="77777777" w:rsidR="007900A0" w:rsidRPr="00C16A1A" w:rsidRDefault="007900A0" w:rsidP="007900A0">
      <w:pPr>
        <w:rPr>
          <w:sz w:val="16"/>
        </w:rPr>
      </w:pPr>
      <w:r w:rsidRPr="00C16A1A">
        <w:rPr>
          <w:sz w:val="16"/>
        </w:rPr>
        <w:t>In the end, I discovered that in politics, the real struggle is not us-versus-them.</w:t>
      </w:r>
    </w:p>
    <w:p w14:paraId="3441D955" w14:textId="77777777" w:rsidR="007900A0" w:rsidRDefault="007900A0" w:rsidP="007900A0">
      <w:pPr>
        <w:rPr>
          <w:sz w:val="16"/>
        </w:rPr>
      </w:pPr>
      <w:r w:rsidRPr="00C16A1A">
        <w:rPr>
          <w:sz w:val="16"/>
        </w:rPr>
        <w:t>It is us-versus-us.</w:t>
      </w:r>
    </w:p>
    <w:p w14:paraId="5D3B5397" w14:textId="77777777" w:rsidR="007900A0" w:rsidRDefault="007900A0" w:rsidP="007900A0">
      <w:r>
        <w:t xml:space="preserve">[PARAGRAPH INTEGRITY PAUSES] </w:t>
      </w:r>
    </w:p>
    <w:p w14:paraId="4802AD29" w14:textId="77777777" w:rsidR="007900A0" w:rsidRPr="00075C0B" w:rsidRDefault="007900A0" w:rsidP="007900A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9B9C78D" w14:textId="77777777" w:rsidR="007900A0" w:rsidRPr="00C16A1A" w:rsidRDefault="007900A0" w:rsidP="007900A0">
      <w:pPr>
        <w:rPr>
          <w:sz w:val="16"/>
        </w:rPr>
      </w:pPr>
      <w:r>
        <w:t>[PARAGRAPH INTEGRITY RESUMES]</w:t>
      </w:r>
    </w:p>
    <w:p w14:paraId="572934E7" w14:textId="77777777" w:rsidR="007900A0" w:rsidRPr="00C16A1A" w:rsidRDefault="007900A0" w:rsidP="007900A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2DF6319" w14:textId="77777777" w:rsidR="007900A0" w:rsidRPr="00C16A1A" w:rsidRDefault="007900A0" w:rsidP="007900A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EE9A67A" w14:textId="77777777" w:rsidR="007900A0" w:rsidRPr="00C16A1A" w:rsidRDefault="007900A0" w:rsidP="007900A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54A45B7A" w14:textId="77777777" w:rsidR="007900A0" w:rsidRPr="00C16A1A" w:rsidRDefault="007900A0" w:rsidP="007900A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0564A43" w14:textId="77777777" w:rsidR="007900A0" w:rsidRPr="00C16A1A" w:rsidRDefault="007900A0" w:rsidP="007900A0">
      <w:pPr>
        <w:rPr>
          <w:sz w:val="16"/>
        </w:rPr>
      </w:pPr>
      <w:r w:rsidRPr="00C16A1A">
        <w:rPr>
          <w:sz w:val="16"/>
        </w:rPr>
        <w:t xml:space="preserve">This isn’t the only falsehood reshaping the system. </w:t>
      </w:r>
    </w:p>
    <w:p w14:paraId="496BB83E" w14:textId="77777777" w:rsidR="007900A0" w:rsidRPr="00C16A1A" w:rsidRDefault="007900A0" w:rsidP="007900A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4487FC70" w14:textId="77777777" w:rsidR="007900A0" w:rsidRPr="00C16A1A" w:rsidRDefault="007900A0" w:rsidP="007900A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FEC2D54" w14:textId="77777777" w:rsidR="007900A0" w:rsidRPr="00C16A1A" w:rsidRDefault="007900A0" w:rsidP="007900A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293C4CA" w14:textId="77777777" w:rsidR="007900A0" w:rsidRPr="00C16A1A" w:rsidRDefault="007900A0" w:rsidP="007900A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49F1219E" w14:textId="77777777" w:rsidR="007900A0" w:rsidRPr="00C16A1A" w:rsidRDefault="007900A0" w:rsidP="007900A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2A398FE" w14:textId="77777777" w:rsidR="007900A0" w:rsidRPr="00C16A1A" w:rsidRDefault="007900A0" w:rsidP="007900A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9312603" w14:textId="77777777" w:rsidR="007900A0" w:rsidRPr="00116ADF" w:rsidRDefault="007900A0" w:rsidP="007900A0">
      <w:r w:rsidRPr="00116ADF">
        <w:t>[PARAGRAPH INTEGRITY PAUSES]</w:t>
      </w:r>
    </w:p>
    <w:p w14:paraId="0D8BFD7C" w14:textId="77777777" w:rsidR="007900A0" w:rsidRPr="00075C0B" w:rsidRDefault="007900A0" w:rsidP="007900A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E8840F5" w14:textId="77777777" w:rsidR="007900A0" w:rsidRPr="00116ADF" w:rsidRDefault="007900A0" w:rsidP="007900A0">
      <w:r w:rsidRPr="00116ADF">
        <w:t>[PARAGRAPH INTEGRITY RESUMES]</w:t>
      </w:r>
    </w:p>
    <w:p w14:paraId="5C30D8B6" w14:textId="77777777" w:rsidR="007900A0" w:rsidRPr="00C16A1A" w:rsidRDefault="007900A0" w:rsidP="007900A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8F6928F" w14:textId="77777777" w:rsidR="007900A0" w:rsidRPr="00C16A1A" w:rsidRDefault="007900A0" w:rsidP="007900A0">
      <w:pPr>
        <w:rPr>
          <w:sz w:val="16"/>
        </w:rPr>
      </w:pPr>
      <w:r w:rsidRPr="00C16A1A">
        <w:rPr>
          <w:sz w:val="16"/>
        </w:rPr>
        <w:t>“Mr. President, you don’t have dictatorial powers to secure the border,” Kelly retorted. “Or, if you want, you can just declare war on Mexico, invade, and slaughter everyone.”</w:t>
      </w:r>
    </w:p>
    <w:p w14:paraId="06616CFE" w14:textId="77777777" w:rsidR="007900A0" w:rsidRPr="00C16A1A" w:rsidRDefault="007900A0" w:rsidP="007900A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629EF51C" w14:textId="77777777" w:rsidR="007900A0" w:rsidRPr="00C16A1A" w:rsidRDefault="007900A0" w:rsidP="007900A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72E0CCA" w14:textId="77777777" w:rsidR="007900A0" w:rsidRPr="00C16A1A" w:rsidRDefault="007900A0" w:rsidP="007900A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0CAD5E27" w14:textId="77777777" w:rsidR="007900A0" w:rsidRPr="00C16A1A" w:rsidRDefault="007900A0" w:rsidP="007900A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201BD8E" w14:textId="77777777" w:rsidR="007900A0" w:rsidRPr="00C16A1A" w:rsidRDefault="007900A0" w:rsidP="007900A0">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47D1E40D" w14:textId="77777777" w:rsidR="007900A0" w:rsidRPr="00C16A1A" w:rsidRDefault="007900A0" w:rsidP="007900A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A269D1D" w14:textId="77777777" w:rsidR="007900A0" w:rsidRPr="00C16A1A" w:rsidRDefault="007900A0" w:rsidP="007900A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6664BF0" w14:textId="77777777" w:rsidR="007900A0" w:rsidRPr="00C16A1A" w:rsidRDefault="007900A0" w:rsidP="007900A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D7BE6F7" w14:textId="77777777" w:rsidR="007900A0" w:rsidRPr="00C16A1A" w:rsidRDefault="007900A0" w:rsidP="007900A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5587516" w14:textId="77777777" w:rsidR="007900A0" w:rsidRPr="00C16A1A" w:rsidRDefault="007900A0" w:rsidP="007900A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6D90A16F" w14:textId="77777777" w:rsidR="007900A0" w:rsidRPr="00C16A1A" w:rsidRDefault="007900A0" w:rsidP="007900A0">
      <w:pPr>
        <w:rPr>
          <w:sz w:val="16"/>
        </w:rPr>
      </w:pPr>
      <w:r w:rsidRPr="00C16A1A">
        <w:rPr>
          <w:sz w:val="16"/>
        </w:rPr>
        <w:t xml:space="preserve">Rather than scrapping the intelligence updates, they ended up scrubbing them. </w:t>
      </w:r>
    </w:p>
    <w:p w14:paraId="608E145C" w14:textId="77777777" w:rsidR="007900A0" w:rsidRPr="00C16A1A" w:rsidRDefault="007900A0" w:rsidP="007900A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5B00322" w14:textId="77777777" w:rsidR="007900A0" w:rsidRPr="00C16A1A" w:rsidRDefault="007900A0" w:rsidP="007900A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0C7516E8" w14:textId="77777777" w:rsidR="007900A0" w:rsidRPr="00C16A1A" w:rsidRDefault="007900A0" w:rsidP="007900A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2FC76CF" w14:textId="77777777" w:rsidR="007900A0" w:rsidRPr="00C16A1A" w:rsidRDefault="007900A0" w:rsidP="007900A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A66A357" w14:textId="77777777" w:rsidR="007900A0" w:rsidRPr="00C16A1A" w:rsidRDefault="007900A0" w:rsidP="007900A0">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E9506AB" w14:textId="77777777" w:rsidR="007900A0" w:rsidRPr="00C16A1A" w:rsidRDefault="007900A0" w:rsidP="007900A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62D923A" w14:textId="77777777" w:rsidR="007900A0" w:rsidRPr="00C16A1A" w:rsidRDefault="007900A0" w:rsidP="007900A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4D4FBF8B" w14:textId="77777777" w:rsidR="007900A0" w:rsidRPr="00C16A1A" w:rsidRDefault="007900A0" w:rsidP="007900A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077416BC" w14:textId="77777777" w:rsidR="007900A0" w:rsidRPr="00C16A1A" w:rsidRDefault="007900A0" w:rsidP="007900A0">
      <w:pPr>
        <w:rPr>
          <w:sz w:val="16"/>
        </w:rPr>
      </w:pPr>
      <w:r w:rsidRPr="00C16A1A">
        <w:rPr>
          <w:sz w:val="16"/>
        </w:rPr>
        <w:t>“If the cup costs a penny to make in China, let’s make it for twenty-four dollars in America,” he quipped. “That’s what America First is aiming at, total isolationism, guratively and literally.”</w:t>
      </w:r>
    </w:p>
    <w:p w14:paraId="0B98D89B" w14:textId="77777777" w:rsidR="007900A0" w:rsidRPr="00C16A1A" w:rsidRDefault="007900A0" w:rsidP="007900A0">
      <w:pPr>
        <w:rPr>
          <w:sz w:val="16"/>
        </w:rPr>
      </w:pPr>
      <w:r w:rsidRPr="00C16A1A">
        <w:rPr>
          <w:sz w:val="16"/>
        </w:rPr>
        <w:t xml:space="preserve">Long-standing U.S. alliances will be diminished or destroyed. </w:t>
      </w:r>
    </w:p>
    <w:p w14:paraId="01BA6F87" w14:textId="77777777" w:rsidR="007900A0" w:rsidRPr="00C16A1A" w:rsidRDefault="007900A0" w:rsidP="007900A0">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685550E0" w14:textId="77777777" w:rsidR="007900A0" w:rsidRPr="00C16A1A" w:rsidRDefault="007900A0" w:rsidP="007900A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2C0CA27B" w14:textId="77777777" w:rsidR="007900A0" w:rsidRPr="00C16A1A" w:rsidRDefault="007900A0" w:rsidP="007900A0">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BC211E3" w14:textId="77777777" w:rsidR="007900A0" w:rsidRPr="00C16A1A" w:rsidRDefault="007900A0" w:rsidP="007900A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5F351D0F" w14:textId="77777777" w:rsidR="007900A0" w:rsidRPr="00C16A1A" w:rsidRDefault="007900A0" w:rsidP="007900A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3A8C25C" w14:textId="77777777" w:rsidR="007900A0" w:rsidRPr="00C16A1A" w:rsidRDefault="007900A0" w:rsidP="007900A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C350B34" w14:textId="77777777" w:rsidR="007900A0" w:rsidRPr="00C16A1A" w:rsidRDefault="007900A0" w:rsidP="007900A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9FBA42E" w14:textId="77777777" w:rsidR="007900A0" w:rsidRPr="00C16A1A" w:rsidRDefault="007900A0" w:rsidP="007900A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5D64DD5" w14:textId="77777777" w:rsidR="007900A0" w:rsidRPr="00C16A1A" w:rsidRDefault="007900A0" w:rsidP="007900A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7974A50A" w14:textId="77777777" w:rsidR="007900A0" w:rsidRPr="00C16A1A" w:rsidRDefault="007900A0" w:rsidP="007900A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AEC6779" w14:textId="77777777" w:rsidR="007900A0" w:rsidRPr="00C16A1A" w:rsidRDefault="007900A0" w:rsidP="007900A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2A4A43BB" w14:textId="77777777" w:rsidR="007900A0" w:rsidRPr="00C16A1A" w:rsidRDefault="007900A0" w:rsidP="007900A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E152E4D" w14:textId="77777777" w:rsidR="007900A0" w:rsidRDefault="007900A0" w:rsidP="007900A0">
      <w:r>
        <w:t>[PARAGRAPH INTEGRITY PAUSES]</w:t>
      </w:r>
    </w:p>
    <w:p w14:paraId="0D9E4A38" w14:textId="77777777" w:rsidR="007900A0" w:rsidRPr="00116ADF" w:rsidRDefault="007900A0" w:rsidP="007900A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C91FEC5" w14:textId="77777777" w:rsidR="007900A0" w:rsidRPr="00116ADF" w:rsidRDefault="007900A0" w:rsidP="007900A0">
      <w:r>
        <w:t>[PARAGRAPH INTEGRITY RESUMES]</w:t>
      </w:r>
    </w:p>
    <w:p w14:paraId="57E7766D" w14:textId="77777777" w:rsidR="007900A0" w:rsidRPr="00C16A1A" w:rsidRDefault="007900A0" w:rsidP="007900A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65B7098A" w14:textId="77777777" w:rsidR="007900A0" w:rsidRPr="00C16A1A" w:rsidRDefault="007900A0" w:rsidP="007900A0">
      <w:pPr>
        <w:rPr>
          <w:sz w:val="16"/>
        </w:rPr>
      </w:pPr>
      <w:r w:rsidRPr="00C16A1A">
        <w:rPr>
          <w:sz w:val="16"/>
        </w:rPr>
        <w:t xml:space="preserve">The attitude will be shared by whoever takes his place. </w:t>
      </w:r>
    </w:p>
    <w:p w14:paraId="39F5DA16" w14:textId="77777777" w:rsidR="007900A0" w:rsidRPr="00C16A1A" w:rsidRDefault="007900A0" w:rsidP="007900A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7BC4780" w14:textId="77777777" w:rsidR="007900A0" w:rsidRPr="00C16A1A" w:rsidRDefault="007900A0" w:rsidP="007900A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7D0FB43E" w14:textId="77777777" w:rsidR="007900A0" w:rsidRPr="00C16A1A" w:rsidRDefault="007900A0" w:rsidP="007900A0">
      <w:pPr>
        <w:rPr>
          <w:sz w:val="16"/>
        </w:rPr>
      </w:pPr>
      <w:r w:rsidRPr="00C16A1A">
        <w:rPr>
          <w:sz w:val="16"/>
        </w:rPr>
        <w:t xml:space="preserve">I asked her what motivated the aection for dictators. </w:t>
      </w:r>
    </w:p>
    <w:p w14:paraId="5E8297F2" w14:textId="77777777" w:rsidR="007900A0" w:rsidRPr="00C16A1A" w:rsidRDefault="007900A0" w:rsidP="007900A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30C0EA2" w14:textId="77777777" w:rsidR="007900A0" w:rsidRPr="00C16A1A" w:rsidRDefault="007900A0" w:rsidP="007900A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109A3006" w14:textId="77777777" w:rsidR="007900A0" w:rsidRPr="009A3EF1" w:rsidRDefault="007900A0" w:rsidP="007900A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631217D" w14:textId="77777777" w:rsidR="007900A0" w:rsidRPr="009A3EF1" w:rsidRDefault="007900A0" w:rsidP="007900A0">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5DE5A94" w14:textId="77777777" w:rsidR="007900A0" w:rsidRPr="00C16A1A" w:rsidRDefault="007900A0" w:rsidP="007900A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5E45B302" w14:textId="77777777" w:rsidR="007900A0" w:rsidRPr="00C16A1A" w:rsidRDefault="007900A0" w:rsidP="007900A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32F14C5D" w14:textId="77777777" w:rsidR="007900A0" w:rsidRPr="00C16A1A" w:rsidRDefault="007900A0" w:rsidP="007900A0">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E0B5031" w14:textId="77777777" w:rsidR="007900A0" w:rsidRPr="00C16A1A" w:rsidRDefault="007900A0" w:rsidP="007900A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431061C9" w14:textId="77777777" w:rsidR="007900A0" w:rsidRPr="00C16A1A" w:rsidRDefault="007900A0" w:rsidP="007900A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6842AC4" w14:textId="77777777" w:rsidR="007900A0" w:rsidRPr="00C16A1A" w:rsidRDefault="007900A0" w:rsidP="007900A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77699DBB" w14:textId="77777777" w:rsidR="007900A0" w:rsidRPr="00C16A1A" w:rsidRDefault="007900A0" w:rsidP="007900A0">
      <w:pPr>
        <w:rPr>
          <w:sz w:val="16"/>
        </w:rPr>
      </w:pPr>
      <w:r w:rsidRPr="00C16A1A">
        <w:rPr>
          <w:sz w:val="16"/>
        </w:rPr>
        <w:t xml:space="preserve">After I got the call on February 4, Kirstjen Nielsen and I rushed to the White House and intercepted Trump in the Map Room. </w:t>
      </w:r>
    </w:p>
    <w:p w14:paraId="29D50ACB" w14:textId="77777777" w:rsidR="007900A0" w:rsidRPr="00C16A1A" w:rsidRDefault="007900A0" w:rsidP="007900A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6D0BCAF6" w14:textId="77777777" w:rsidR="007900A0" w:rsidRPr="00C16A1A" w:rsidRDefault="007900A0" w:rsidP="007900A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8762890" w14:textId="77777777" w:rsidR="007900A0" w:rsidRPr="00C16A1A" w:rsidRDefault="007900A0" w:rsidP="007900A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67FF1D69" w14:textId="77777777" w:rsidR="007900A0" w:rsidRPr="00C16A1A" w:rsidRDefault="007900A0" w:rsidP="007900A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1184426" w14:textId="77777777" w:rsidR="007900A0" w:rsidRPr="00C16A1A" w:rsidRDefault="007900A0" w:rsidP="007900A0">
      <w:pPr>
        <w:rPr>
          <w:sz w:val="16"/>
        </w:rPr>
      </w:pPr>
      <w:r w:rsidRPr="00C16A1A">
        <w:rPr>
          <w:sz w:val="16"/>
        </w:rPr>
        <w:t xml:space="preserve">His words captured the gravity of the situation: </w:t>
      </w:r>
    </w:p>
    <w:p w14:paraId="5AFB3B12" w14:textId="77777777" w:rsidR="007900A0" w:rsidRPr="00C16A1A" w:rsidRDefault="007900A0" w:rsidP="007900A0">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3161680" w14:textId="77777777" w:rsidR="007900A0" w:rsidRPr="00C16A1A" w:rsidRDefault="007900A0" w:rsidP="007900A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16A1B18" w14:textId="77777777" w:rsidR="007900A0" w:rsidRPr="00C16A1A" w:rsidRDefault="007900A0" w:rsidP="007900A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E9E4574" w14:textId="77777777" w:rsidR="007900A0" w:rsidRPr="00C16A1A" w:rsidRDefault="007900A0" w:rsidP="007900A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8DB55E6" w14:textId="77777777" w:rsidR="007900A0" w:rsidRPr="00C16A1A" w:rsidRDefault="007900A0" w:rsidP="007900A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17B1B78" w14:textId="77777777" w:rsidR="007900A0" w:rsidRPr="00C16A1A" w:rsidRDefault="007900A0" w:rsidP="007900A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AD985EF" w14:textId="77777777" w:rsidR="007900A0" w:rsidRPr="00C16A1A" w:rsidRDefault="007900A0" w:rsidP="007900A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5F41CA2" w14:textId="77777777" w:rsidR="007900A0" w:rsidRPr="00C16A1A" w:rsidRDefault="007900A0" w:rsidP="007900A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0FB4D23" w14:textId="77777777" w:rsidR="007900A0" w:rsidRPr="00C16A1A" w:rsidRDefault="007900A0" w:rsidP="007900A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73CB3332" w14:textId="77777777" w:rsidR="007900A0" w:rsidRDefault="007900A0" w:rsidP="007900A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5577EC31" w14:textId="77777777" w:rsidR="007900A0" w:rsidRPr="00A52F3B" w:rsidRDefault="007900A0" w:rsidP="007900A0">
      <w:pPr>
        <w:pStyle w:val="Heading4"/>
      </w:pPr>
      <w:r>
        <w:t xml:space="preserve">Maga </w:t>
      </w:r>
      <w:r w:rsidRPr="00650519">
        <w:rPr>
          <w:u w:val="single"/>
        </w:rPr>
        <w:t>implosion</w:t>
      </w:r>
      <w:r>
        <w:t xml:space="preserve"> turns and solves the case</w:t>
      </w:r>
    </w:p>
    <w:p w14:paraId="74ACE459" w14:textId="77777777" w:rsidR="007900A0" w:rsidRPr="00A52F3B" w:rsidRDefault="007900A0" w:rsidP="007900A0">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27C10E4A" w14:textId="77777777" w:rsidR="007900A0" w:rsidRPr="00A52F3B" w:rsidRDefault="007900A0" w:rsidP="007900A0">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344DEC59" w14:textId="77777777" w:rsidR="007900A0" w:rsidRPr="00CC6154" w:rsidRDefault="007900A0" w:rsidP="007900A0">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2C70E667" w14:textId="77777777" w:rsidR="007900A0" w:rsidRPr="00A52F3B" w:rsidRDefault="007900A0" w:rsidP="007900A0">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0243CF9E" w14:textId="77777777" w:rsidR="007900A0" w:rsidRPr="00A52F3B" w:rsidRDefault="007900A0" w:rsidP="007900A0">
      <w:pPr>
        <w:rPr>
          <w:sz w:val="16"/>
        </w:rPr>
      </w:pPr>
      <w:r w:rsidRPr="00A52F3B">
        <w:rPr>
          <w:sz w:val="16"/>
        </w:rPr>
        <w:t>Play the Long Game</w:t>
      </w:r>
    </w:p>
    <w:p w14:paraId="7E809DD6" w14:textId="77777777" w:rsidR="007900A0" w:rsidRPr="00A52F3B" w:rsidRDefault="007900A0" w:rsidP="007900A0">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273418DA" w14:textId="77777777" w:rsidR="007900A0" w:rsidRPr="00A52F3B" w:rsidRDefault="007900A0" w:rsidP="007900A0">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14AA2237" w14:textId="77777777" w:rsidR="007900A0" w:rsidRPr="00A52F3B" w:rsidRDefault="007900A0" w:rsidP="007900A0">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5DEF423D" w14:textId="77777777" w:rsidR="007900A0" w:rsidRPr="00A52F3B" w:rsidRDefault="007900A0" w:rsidP="007900A0">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ECD0915" w14:textId="77777777" w:rsidR="007900A0" w:rsidRPr="00CC6154" w:rsidRDefault="007900A0" w:rsidP="007900A0">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5AE24C2F" w14:textId="77777777" w:rsidR="007900A0" w:rsidRPr="00CC6154" w:rsidRDefault="007900A0" w:rsidP="007900A0">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369193F2" w14:textId="77777777" w:rsidR="007900A0" w:rsidRPr="00A52F3B" w:rsidRDefault="007900A0" w:rsidP="007900A0">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09E581D6" w14:textId="77777777" w:rsidR="007900A0" w:rsidRPr="001C4119" w:rsidRDefault="007900A0" w:rsidP="007900A0">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44B296D4" w14:textId="77777777" w:rsidR="007900A0" w:rsidRPr="001C4119" w:rsidRDefault="007900A0" w:rsidP="007900A0">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125123AD" w14:textId="77777777" w:rsidR="007900A0" w:rsidRPr="001C4119" w:rsidRDefault="007900A0" w:rsidP="007900A0">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4DD26376" w14:textId="77777777" w:rsidR="007900A0" w:rsidRPr="001C4119" w:rsidRDefault="007900A0" w:rsidP="007900A0">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1B3E87E0" w14:textId="77777777" w:rsidR="007900A0" w:rsidRPr="001C4119" w:rsidRDefault="007900A0" w:rsidP="007900A0">
      <w:pPr>
        <w:rPr>
          <w:sz w:val="16"/>
        </w:rPr>
      </w:pPr>
      <w:r w:rsidRPr="001C4119">
        <w:rPr>
          <w:sz w:val="16"/>
        </w:rPr>
        <w:t>No Good Policy Goes Unpunished</w:t>
      </w:r>
    </w:p>
    <w:p w14:paraId="48EF6654" w14:textId="77777777" w:rsidR="007900A0" w:rsidRPr="001C4119" w:rsidRDefault="007900A0" w:rsidP="007900A0">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23358912" w14:textId="77777777" w:rsidR="007900A0" w:rsidRPr="001C4119" w:rsidRDefault="007900A0" w:rsidP="007900A0">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7D8483C" w14:textId="77777777" w:rsidR="007900A0" w:rsidRPr="001C4119" w:rsidRDefault="007900A0" w:rsidP="007900A0">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F5817B1" w14:textId="77777777" w:rsidR="007900A0" w:rsidRPr="001C4119" w:rsidRDefault="007900A0" w:rsidP="007900A0">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1919860" w14:textId="77777777" w:rsidR="007900A0" w:rsidRPr="00A52F3B" w:rsidRDefault="007900A0" w:rsidP="007900A0">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198F61C3" w14:textId="77777777" w:rsidR="007900A0" w:rsidRPr="00A52F3B" w:rsidRDefault="007900A0" w:rsidP="007900A0">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CA622E0" w14:textId="77777777" w:rsidR="007900A0" w:rsidRPr="00A52F3B" w:rsidRDefault="007900A0" w:rsidP="007900A0">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C94A537" w14:textId="77777777" w:rsidR="007900A0" w:rsidRPr="00A52F3B" w:rsidRDefault="007900A0" w:rsidP="007900A0">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6D9337DF" w14:textId="77777777" w:rsidR="007900A0" w:rsidRPr="00A52F3B" w:rsidRDefault="007900A0" w:rsidP="007900A0">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43D360D2" w14:textId="77777777" w:rsidR="007900A0" w:rsidRPr="00A52F3B" w:rsidRDefault="007900A0" w:rsidP="007900A0">
      <w:pPr>
        <w:rPr>
          <w:sz w:val="16"/>
        </w:rPr>
      </w:pPr>
      <w:r w:rsidRPr="00A52F3B">
        <w:rPr>
          <w:sz w:val="16"/>
        </w:rPr>
        <w:t>The Path Back to the White House</w:t>
      </w:r>
    </w:p>
    <w:p w14:paraId="1F36270B" w14:textId="77777777" w:rsidR="007900A0" w:rsidRPr="00A52F3B" w:rsidRDefault="007900A0" w:rsidP="007900A0">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7B8480CC" w14:textId="77777777" w:rsidR="007900A0" w:rsidRPr="00A52F3B" w:rsidRDefault="007900A0" w:rsidP="007900A0">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254E0DF8" w14:textId="77777777" w:rsidR="007900A0" w:rsidRPr="00A52F3B" w:rsidRDefault="007900A0" w:rsidP="007900A0">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3E7AA050" w14:textId="77777777" w:rsidR="007900A0" w:rsidRPr="00A52F3B" w:rsidRDefault="007900A0" w:rsidP="007900A0">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0164DFE7" w14:textId="77777777" w:rsidR="007900A0" w:rsidRPr="00A52F3B" w:rsidRDefault="007900A0" w:rsidP="007900A0">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15EE554C" w14:textId="77777777" w:rsidR="007900A0" w:rsidRPr="00A52F3B" w:rsidRDefault="007900A0" w:rsidP="007900A0">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734AF6CF" w14:textId="77777777" w:rsidR="007900A0" w:rsidRDefault="007900A0" w:rsidP="007900A0">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1DEB635E" w14:textId="77777777" w:rsidR="007900A0" w:rsidRDefault="007900A0" w:rsidP="007900A0">
      <w:pPr>
        <w:rPr>
          <w:rStyle w:val="StyleUnderline"/>
        </w:rPr>
      </w:pPr>
    </w:p>
    <w:p w14:paraId="6A4FC844" w14:textId="77777777" w:rsidR="007900A0" w:rsidRDefault="007900A0" w:rsidP="007900A0">
      <w:pPr>
        <w:pStyle w:val="Heading3"/>
      </w:pPr>
      <w:r>
        <w:t>Case Advantage 1</w:t>
      </w:r>
    </w:p>
    <w:p w14:paraId="77171B58" w14:textId="77777777" w:rsidR="007900A0" w:rsidRPr="00D740CC" w:rsidRDefault="007900A0" w:rsidP="007900A0">
      <w:pPr>
        <w:pStyle w:val="Heading4"/>
        <w:rPr>
          <w:rFonts w:cs="Calibri"/>
          <w:u w:val="single"/>
        </w:rPr>
      </w:pPr>
      <w:r>
        <w:rPr>
          <w:rFonts w:cs="Calibri"/>
        </w:rPr>
        <w:t>2</w:t>
      </w:r>
      <w:r w:rsidRPr="00D740CC">
        <w:rPr>
          <w:rFonts w:cs="Calibri"/>
        </w:rPr>
        <w:t xml:space="preserve">. Circumvention. Employers </w:t>
      </w:r>
      <w:r w:rsidRPr="00D740CC">
        <w:rPr>
          <w:rFonts w:cs="Calibri"/>
          <w:u w:val="single"/>
        </w:rPr>
        <w:t>violate the law</w:t>
      </w:r>
      <w:r w:rsidRPr="00D740CC">
        <w:rPr>
          <w:rFonts w:cs="Calibri"/>
        </w:rPr>
        <w:t xml:space="preserve"> without penalty. </w:t>
      </w:r>
    </w:p>
    <w:p w14:paraId="4C80F368" w14:textId="77777777" w:rsidR="007900A0" w:rsidRPr="00D740CC" w:rsidRDefault="007900A0" w:rsidP="007900A0">
      <w:r w:rsidRPr="00D740CC">
        <w:t xml:space="preserve">Kate </w:t>
      </w:r>
      <w:r w:rsidRPr="00D740CC">
        <w:rPr>
          <w:rStyle w:val="Style13ptBold"/>
        </w:rPr>
        <w:t>Andrias 24</w:t>
      </w:r>
      <w:r w:rsidRPr="00D740CC">
        <w:t>, Patricia D. and R. Paul Yetter Professor of Law, Columbia Law School, "Constitutional and Administrative Innovation through State Labor Law," Wisconsin Law Review, 2024, pp. 1467</w:t>
      </w:r>
    </w:p>
    <w:p w14:paraId="0A06C11D" w14:textId="77777777" w:rsidR="007900A0" w:rsidRPr="00D740CC" w:rsidRDefault="007900A0" w:rsidP="007900A0">
      <w:pPr>
        <w:rPr>
          <w:sz w:val="16"/>
        </w:rPr>
      </w:pPr>
      <w:r w:rsidRPr="00D740CC">
        <w:rPr>
          <w:sz w:val="16"/>
        </w:rPr>
        <w:t xml:space="preserve">A. The Political Economy of Federal Labor Law </w:t>
      </w:r>
    </w:p>
    <w:p w14:paraId="402B3154" w14:textId="77777777" w:rsidR="007900A0" w:rsidRPr="00D740CC" w:rsidRDefault="007900A0" w:rsidP="007900A0">
      <w:pPr>
        <w:rPr>
          <w:sz w:val="16"/>
        </w:rPr>
      </w:pPr>
      <w:r w:rsidRPr="00D740CC">
        <w:rPr>
          <w:rStyle w:val="StyleUnderline"/>
        </w:rPr>
        <w:t xml:space="preserve">Yet </w:t>
      </w:r>
      <w:r w:rsidRPr="00C530BF">
        <w:rPr>
          <w:rStyle w:val="StyleUnderline"/>
          <w:highlight w:val="yellow"/>
        </w:rPr>
        <w:t>even with</w:t>
      </w:r>
      <w:r w:rsidRPr="00D740CC">
        <w:rPr>
          <w:rStyle w:val="StyleUnderline"/>
        </w:rPr>
        <w:t xml:space="preserve"> all of this </w:t>
      </w:r>
      <w:r w:rsidRPr="00C530BF">
        <w:rPr>
          <w:rStyle w:val="StyleUnderline"/>
          <w:highlight w:val="yellow"/>
        </w:rPr>
        <w:t>labor activity</w:t>
      </w:r>
      <w:r w:rsidRPr="00C530BF">
        <w:rPr>
          <w:sz w:val="16"/>
          <w:highlight w:val="yellow"/>
        </w:rPr>
        <w:t xml:space="preserve">, </w:t>
      </w:r>
      <w:r w:rsidRPr="00C530BF">
        <w:rPr>
          <w:rStyle w:val="StyleUnderline"/>
          <w:highlight w:val="yellow"/>
        </w:rPr>
        <w:t>only</w:t>
      </w:r>
      <w:r w:rsidRPr="00D740CC">
        <w:rPr>
          <w:rStyle w:val="StyleUnderline"/>
        </w:rPr>
        <w:t xml:space="preserve"> about </w:t>
      </w:r>
      <w:r w:rsidRPr="00C530BF">
        <w:rPr>
          <w:rStyle w:val="Emphasis"/>
          <w:highlight w:val="yellow"/>
        </w:rPr>
        <w:t>six percent</w:t>
      </w:r>
      <w:r w:rsidRPr="00D740CC">
        <w:rPr>
          <w:sz w:val="16"/>
        </w:rPr>
        <w:t xml:space="preserve"> </w:t>
      </w:r>
      <w:r w:rsidRPr="00D740CC">
        <w:rPr>
          <w:rStyle w:val="StyleUnderline"/>
        </w:rPr>
        <w:t xml:space="preserve">of private sector employees </w:t>
      </w:r>
      <w:r w:rsidRPr="00C530BF">
        <w:rPr>
          <w:rStyle w:val="StyleUnderline"/>
          <w:highlight w:val="yellow"/>
        </w:rPr>
        <w:t>are unionized</w:t>
      </w:r>
      <w:r w:rsidRPr="00D740CC">
        <w:rPr>
          <w:sz w:val="16"/>
        </w:rPr>
        <w:t xml:space="preserve">.14 </w:t>
      </w:r>
      <w:r w:rsidRPr="00C530BF">
        <w:rPr>
          <w:rStyle w:val="StyleUnderline"/>
          <w:highlight w:val="yellow"/>
        </w:rPr>
        <w:t>One key reason</w:t>
      </w:r>
      <w:r w:rsidRPr="00D740CC">
        <w:rPr>
          <w:rStyle w:val="StyleUnderline"/>
        </w:rPr>
        <w:t xml:space="preserve"> for the</w:t>
      </w:r>
      <w:r w:rsidRPr="00D740CC">
        <w:rPr>
          <w:sz w:val="16"/>
        </w:rPr>
        <w:t xml:space="preserve"> </w:t>
      </w:r>
      <w:r w:rsidRPr="00D740CC">
        <w:rPr>
          <w:rStyle w:val="StyleUnderline"/>
        </w:rPr>
        <w:t xml:space="preserve">gap between preference and reality </w:t>
      </w:r>
      <w:r w:rsidRPr="00C530BF">
        <w:rPr>
          <w:rStyle w:val="StyleUnderline"/>
          <w:highlight w:val="yellow"/>
        </w:rPr>
        <w:t xml:space="preserve">is the </w:t>
      </w:r>
      <w:r w:rsidRPr="00C530BF">
        <w:rPr>
          <w:rStyle w:val="Emphasis"/>
          <w:highlight w:val="yellow"/>
        </w:rPr>
        <w:t>structure of federal labor law</w:t>
      </w:r>
      <w:r w:rsidRPr="00D740CC">
        <w:rPr>
          <w:sz w:val="16"/>
        </w:rPr>
        <w:t xml:space="preserve">. </w:t>
      </w:r>
      <w:r w:rsidRPr="00D740CC">
        <w:rPr>
          <w:rStyle w:val="StyleUnderline"/>
        </w:rPr>
        <w:t>The National Labor Relations Act</w:t>
      </w:r>
      <w:r w:rsidRPr="00D740CC">
        <w:rPr>
          <w:sz w:val="16"/>
        </w:rPr>
        <w:t xml:space="preserve"> (</w:t>
      </w:r>
      <w:r w:rsidRPr="00C530BF">
        <w:rPr>
          <w:rStyle w:val="StyleUnderline"/>
          <w:highlight w:val="yellow"/>
        </w:rPr>
        <w:t>NLRA</w:t>
      </w:r>
      <w:r w:rsidRPr="00D740CC">
        <w:rPr>
          <w:sz w:val="16"/>
        </w:rPr>
        <w:t xml:space="preserve">) </w:t>
      </w:r>
      <w:r w:rsidRPr="00D740CC">
        <w:rPr>
          <w:rStyle w:val="Emphasis"/>
        </w:rPr>
        <w:t>promises</w:t>
      </w:r>
      <w:r w:rsidRPr="00D740CC">
        <w:rPr>
          <w:sz w:val="16"/>
        </w:rPr>
        <w:t xml:space="preserve"> </w:t>
      </w:r>
      <w:r w:rsidRPr="00D740CC">
        <w:rPr>
          <w:rStyle w:val="StyleUnderline"/>
        </w:rPr>
        <w:t>to protect workers’ rights to organize</w:t>
      </w:r>
      <w:r w:rsidRPr="00D740CC">
        <w:rPr>
          <w:sz w:val="16"/>
        </w:rPr>
        <w:t xml:space="preserve">, </w:t>
      </w:r>
      <w:r w:rsidRPr="00D740CC">
        <w:rPr>
          <w:rStyle w:val="StyleUnderline"/>
        </w:rPr>
        <w:t>bargain</w:t>
      </w:r>
      <w:r w:rsidRPr="00D740CC">
        <w:rPr>
          <w:sz w:val="16"/>
        </w:rPr>
        <w:t xml:space="preserve">, </w:t>
      </w:r>
      <w:r w:rsidRPr="00D740CC">
        <w:rPr>
          <w:rStyle w:val="StyleUnderline"/>
        </w:rPr>
        <w:t>and strike</w:t>
      </w:r>
      <w:r w:rsidRPr="00D740CC">
        <w:rPr>
          <w:sz w:val="16"/>
        </w:rPr>
        <w:t xml:space="preserve">,15 </w:t>
      </w:r>
      <w:r w:rsidRPr="00D740CC">
        <w:rPr>
          <w:rStyle w:val="StyleUnderline"/>
        </w:rPr>
        <w:t xml:space="preserve">but it </w:t>
      </w:r>
      <w:r w:rsidRPr="00C530BF">
        <w:rPr>
          <w:rStyle w:val="Emphasis"/>
          <w:highlight w:val="yellow"/>
        </w:rPr>
        <w:t>fails</w:t>
      </w:r>
      <w:r w:rsidRPr="00D740CC">
        <w:rPr>
          <w:rStyle w:val="Emphasis"/>
        </w:rPr>
        <w:t xml:space="preserve"> to do so </w:t>
      </w:r>
      <w:r w:rsidRPr="00C530BF">
        <w:rPr>
          <w:rStyle w:val="Emphasis"/>
          <w:highlight w:val="yellow"/>
        </w:rPr>
        <w:t>in practice</w:t>
      </w:r>
      <w:r w:rsidRPr="00D740CC">
        <w:rPr>
          <w:sz w:val="16"/>
        </w:rPr>
        <w:t xml:space="preserve">.16 </w:t>
      </w:r>
    </w:p>
    <w:p w14:paraId="54103B68" w14:textId="77777777" w:rsidR="007900A0" w:rsidRPr="00D740CC" w:rsidRDefault="007900A0" w:rsidP="007900A0">
      <w:pPr>
        <w:rPr>
          <w:sz w:val="16"/>
        </w:rPr>
      </w:pPr>
      <w:r w:rsidRPr="00D740CC">
        <w:rPr>
          <w:sz w:val="16"/>
        </w:rPr>
        <w:t xml:space="preserve">Several weaknesses pervade federal labor law.17 First, </w:t>
      </w:r>
      <w:r w:rsidRPr="00C530BF">
        <w:rPr>
          <w:rStyle w:val="Emphasis"/>
          <w:highlight w:val="yellow"/>
        </w:rPr>
        <w:t>minimal penalties</w:t>
      </w:r>
      <w:r w:rsidRPr="00C530BF">
        <w:rPr>
          <w:sz w:val="16"/>
          <w:highlight w:val="yellow"/>
        </w:rPr>
        <w:t xml:space="preserve"> </w:t>
      </w:r>
      <w:r w:rsidRPr="00C530BF">
        <w:rPr>
          <w:rStyle w:val="StyleUnderline"/>
          <w:highlight w:val="yellow"/>
        </w:rPr>
        <w:t xml:space="preserve">and </w:t>
      </w:r>
      <w:r w:rsidRPr="00C530BF">
        <w:rPr>
          <w:rStyle w:val="Emphasis"/>
          <w:highlight w:val="yellow"/>
        </w:rPr>
        <w:t>limited enforcement</w:t>
      </w:r>
      <w:r w:rsidRPr="00D740CC">
        <w:rPr>
          <w:rStyle w:val="StyleUnderline"/>
        </w:rPr>
        <w:t xml:space="preserve"> mechanisms</w:t>
      </w:r>
      <w:r w:rsidRPr="00D740CC">
        <w:rPr>
          <w:sz w:val="16"/>
        </w:rPr>
        <w:t xml:space="preserve">, </w:t>
      </w:r>
      <w:r w:rsidRPr="00C530BF">
        <w:rPr>
          <w:rStyle w:val="StyleUnderline"/>
          <w:highlight w:val="yellow"/>
        </w:rPr>
        <w:t xml:space="preserve">along with </w:t>
      </w:r>
      <w:r w:rsidRPr="00C530BF">
        <w:rPr>
          <w:rStyle w:val="Emphasis"/>
          <w:highlight w:val="yellow"/>
        </w:rPr>
        <w:t>strong protections</w:t>
      </w:r>
      <w:r w:rsidRPr="00D740CC">
        <w:rPr>
          <w:rStyle w:val="StyleUnderline"/>
        </w:rPr>
        <w:t xml:space="preserve"> f</w:t>
      </w:r>
      <w:r w:rsidRPr="00D740CC">
        <w:rPr>
          <w:sz w:val="16"/>
        </w:rPr>
        <w:t xml:space="preserve">or </w:t>
      </w:r>
      <w:r w:rsidRPr="00D740CC">
        <w:rPr>
          <w:rStyle w:val="StyleUnderline"/>
        </w:rPr>
        <w:t>employer property and managerial rights</w:t>
      </w:r>
      <w:r w:rsidRPr="00D740CC">
        <w:rPr>
          <w:sz w:val="16"/>
        </w:rPr>
        <w:t xml:space="preserve">, </w:t>
      </w:r>
      <w:r w:rsidRPr="00C530BF">
        <w:rPr>
          <w:rStyle w:val="StyleUnderline"/>
          <w:highlight w:val="yellow"/>
        </w:rPr>
        <w:t xml:space="preserve">make it </w:t>
      </w:r>
      <w:r w:rsidRPr="00C530BF">
        <w:rPr>
          <w:rStyle w:val="Emphasis"/>
          <w:highlight w:val="yellow"/>
        </w:rPr>
        <w:t>exceedingly difficult</w:t>
      </w:r>
      <w:r w:rsidRPr="00D740CC">
        <w:rPr>
          <w:sz w:val="16"/>
        </w:rPr>
        <w:t xml:space="preserve"> </w:t>
      </w:r>
      <w:r w:rsidRPr="00D740CC">
        <w:rPr>
          <w:rStyle w:val="StyleUnderline"/>
        </w:rPr>
        <w:t xml:space="preserve">for workers </w:t>
      </w:r>
      <w:r w:rsidRPr="00C530BF">
        <w:rPr>
          <w:rStyle w:val="StyleUnderline"/>
          <w:highlight w:val="yellow"/>
        </w:rPr>
        <w:t>to organize new unions</w:t>
      </w:r>
      <w:r w:rsidRPr="00D740CC">
        <w:rPr>
          <w:rStyle w:val="StyleUnderline"/>
        </w:rPr>
        <w:t xml:space="preserve"> and</w:t>
      </w:r>
      <w:r w:rsidRPr="00D740CC">
        <w:rPr>
          <w:sz w:val="16"/>
        </w:rPr>
        <w:t xml:space="preserve"> </w:t>
      </w:r>
      <w:r w:rsidRPr="00D740CC">
        <w:rPr>
          <w:rStyle w:val="StyleUnderline"/>
        </w:rPr>
        <w:t>reach first contracts with their employers</w:t>
      </w:r>
      <w:r w:rsidRPr="00D740CC">
        <w:rPr>
          <w:sz w:val="16"/>
        </w:rPr>
        <w:t xml:space="preserve">.18 One study found that </w:t>
      </w:r>
      <w:r w:rsidRPr="00D740CC">
        <w:rPr>
          <w:rStyle w:val="StyleUnderline"/>
        </w:rPr>
        <w:t xml:space="preserve">U.S. </w:t>
      </w:r>
      <w:r w:rsidRPr="00C530BF">
        <w:rPr>
          <w:rStyle w:val="StyleUnderline"/>
          <w:highlight w:val="yellow"/>
        </w:rPr>
        <w:t xml:space="preserve">employers are charged with </w:t>
      </w:r>
      <w:r w:rsidRPr="00C530BF">
        <w:rPr>
          <w:rStyle w:val="Emphasis"/>
          <w:highlight w:val="yellow"/>
        </w:rPr>
        <w:t>violating the law</w:t>
      </w:r>
      <w:r w:rsidRPr="00C530BF">
        <w:rPr>
          <w:sz w:val="16"/>
          <w:highlight w:val="yellow"/>
        </w:rPr>
        <w:t xml:space="preserve"> </w:t>
      </w:r>
      <w:r w:rsidRPr="00C530BF">
        <w:rPr>
          <w:rStyle w:val="StyleUnderline"/>
          <w:highlight w:val="yellow"/>
        </w:rPr>
        <w:t xml:space="preserve">in over </w:t>
      </w:r>
      <w:r w:rsidRPr="00C530BF">
        <w:rPr>
          <w:rStyle w:val="Emphasis"/>
          <w:highlight w:val="yellow"/>
        </w:rPr>
        <w:t>forty percent of union campaig</w:t>
      </w:r>
      <w:r w:rsidRPr="00C530BF">
        <w:rPr>
          <w:rStyle w:val="StyleUnderline"/>
          <w:highlight w:val="yellow"/>
        </w:rPr>
        <w:t>ns</w:t>
      </w:r>
      <w:r w:rsidRPr="00D740CC">
        <w:rPr>
          <w:sz w:val="16"/>
        </w:rPr>
        <w:t xml:space="preserve">, 19 </w:t>
      </w:r>
      <w:r w:rsidRPr="00D740CC">
        <w:rPr>
          <w:rStyle w:val="StyleUnderline"/>
        </w:rPr>
        <w:t xml:space="preserve">and nearly </w:t>
      </w:r>
      <w:r w:rsidRPr="00C530BF">
        <w:rPr>
          <w:rStyle w:val="StyleUnderline"/>
          <w:highlight w:val="yellow"/>
        </w:rPr>
        <w:t>two-thirds “of all organized units had</w:t>
      </w:r>
      <w:r w:rsidRPr="00C530BF">
        <w:rPr>
          <w:sz w:val="16"/>
          <w:highlight w:val="yellow"/>
        </w:rPr>
        <w:t xml:space="preserve"> </w:t>
      </w:r>
      <w:r w:rsidRPr="00C530BF">
        <w:rPr>
          <w:rStyle w:val="Emphasis"/>
          <w:highlight w:val="yellow"/>
        </w:rPr>
        <w:t>no collective bargaining agreement</w:t>
      </w:r>
      <w:r w:rsidRPr="00C530BF">
        <w:rPr>
          <w:sz w:val="16"/>
          <w:highlight w:val="yellow"/>
        </w:rPr>
        <w:t xml:space="preserve"> </w:t>
      </w:r>
      <w:r w:rsidRPr="00C530BF">
        <w:rPr>
          <w:rStyle w:val="StyleUnderline"/>
          <w:highlight w:val="yellow"/>
        </w:rPr>
        <w:t>1 year after certification</w:t>
      </w:r>
      <w:r w:rsidRPr="00D740CC">
        <w:rPr>
          <w:sz w:val="16"/>
        </w:rPr>
        <w:t xml:space="preserve">.”20 </w:t>
      </w:r>
    </w:p>
    <w:p w14:paraId="0DC3E119" w14:textId="77777777" w:rsidR="007900A0" w:rsidRPr="00D740CC" w:rsidRDefault="007900A0" w:rsidP="007900A0">
      <w:pPr>
        <w:rPr>
          <w:sz w:val="16"/>
        </w:rPr>
      </w:pPr>
      <w:r w:rsidRPr="00D740CC">
        <w:rPr>
          <w:sz w:val="16"/>
        </w:rPr>
        <w:t xml:space="preserve">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 </w:t>
      </w:r>
    </w:p>
    <w:p w14:paraId="2E9F272B" w14:textId="77777777" w:rsidR="007900A0" w:rsidRPr="00D740CC" w:rsidRDefault="007900A0" w:rsidP="007900A0">
      <w:pPr>
        <w:rPr>
          <w:sz w:val="16"/>
        </w:rPr>
      </w:pPr>
      <w:r w:rsidRPr="00D740CC">
        <w:rPr>
          <w:sz w:val="16"/>
        </w:rPr>
        <w:t xml:space="preserve">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 </w:t>
      </w:r>
    </w:p>
    <w:p w14:paraId="2AAE611B" w14:textId="77777777" w:rsidR="007900A0" w:rsidRPr="00D740CC" w:rsidRDefault="007900A0" w:rsidP="007900A0">
      <w:pPr>
        <w:rPr>
          <w:sz w:val="16"/>
        </w:rPr>
      </w:pPr>
      <w:r w:rsidRPr="00D740CC">
        <w:rPr>
          <w:sz w:val="16"/>
        </w:rPr>
        <w:t xml:space="preserve">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 </w:t>
      </w:r>
    </w:p>
    <w:p w14:paraId="7ED02365" w14:textId="77777777" w:rsidR="007900A0" w:rsidRPr="00D740CC" w:rsidRDefault="007900A0" w:rsidP="007900A0">
      <w:pPr>
        <w:rPr>
          <w:sz w:val="16"/>
        </w:rPr>
      </w:pPr>
      <w:r w:rsidRPr="00D740CC">
        <w:rPr>
          <w:sz w:val="16"/>
        </w:rPr>
        <w:t xml:space="preserve">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 </w:t>
      </w:r>
    </w:p>
    <w:p w14:paraId="11EACAB0" w14:textId="77777777" w:rsidR="007900A0" w:rsidRPr="00D740CC" w:rsidRDefault="007900A0" w:rsidP="007900A0">
      <w:pPr>
        <w:rPr>
          <w:sz w:val="16"/>
        </w:rPr>
      </w:pPr>
      <w:r w:rsidRPr="00D740CC">
        <w:rPr>
          <w:sz w:val="16"/>
        </w:rPr>
        <w:t xml:space="preserve">Yet </w:t>
      </w:r>
      <w:r w:rsidRPr="00D740CC">
        <w:rPr>
          <w:rStyle w:val="StyleUnderline"/>
        </w:rPr>
        <w:t>despite widespread</w:t>
      </w:r>
      <w:r w:rsidRPr="00D740CC">
        <w:rPr>
          <w:sz w:val="16"/>
        </w:rPr>
        <w:t xml:space="preserve"> </w:t>
      </w:r>
      <w:r w:rsidRPr="00D740CC">
        <w:rPr>
          <w:rStyle w:val="Emphasis"/>
        </w:rPr>
        <w:t>scholarly consensus</w:t>
      </w:r>
      <w:r w:rsidRPr="00D740CC">
        <w:rPr>
          <w:sz w:val="16"/>
        </w:rPr>
        <w:t xml:space="preserve"> </w:t>
      </w:r>
      <w:r w:rsidRPr="00D740CC">
        <w:rPr>
          <w:rStyle w:val="StyleUnderline"/>
        </w:rPr>
        <w:t xml:space="preserve">about the </w:t>
      </w:r>
      <w:r w:rsidRPr="00D740CC">
        <w:rPr>
          <w:rStyle w:val="Emphasis"/>
        </w:rPr>
        <w:t>shortcomings of U.S. labor law</w:t>
      </w:r>
      <w:r w:rsidRPr="00D740CC">
        <w:rPr>
          <w:sz w:val="16"/>
        </w:rPr>
        <w:t xml:space="preserve">—and substantial overwhelming popular support for unions—efforts to reform labor law at the federal level have repeatedly failed.32 Political scientists like Jacob Hacker and Daniel Galvin have demonstrated that the </w:t>
      </w:r>
      <w:r w:rsidRPr="00D740CC">
        <w:rPr>
          <w:rStyle w:val="StyleUnderline"/>
        </w:rPr>
        <w:t>failure to amend the NLRA has resulted in substantial</w:t>
      </w:r>
      <w:r w:rsidRPr="00D740CC">
        <w:rPr>
          <w:sz w:val="16"/>
        </w:rPr>
        <w:t xml:space="preserve"> “</w:t>
      </w:r>
      <w:r w:rsidRPr="00D740CC">
        <w:rPr>
          <w:rStyle w:val="Emphasis"/>
        </w:rPr>
        <w:t>policy drift</w:t>
      </w:r>
      <w:r w:rsidRPr="00D740CC">
        <w:rPr>
          <w:sz w:val="16"/>
        </w:rPr>
        <w:t xml:space="preserve">.”33 That is, </w:t>
      </w:r>
      <w:r w:rsidRPr="00C530BF">
        <w:rPr>
          <w:rStyle w:val="StyleUnderline"/>
          <w:highlight w:val="yellow"/>
        </w:rPr>
        <w:t>labor</w:t>
      </w:r>
      <w:r w:rsidRPr="00C530BF">
        <w:rPr>
          <w:sz w:val="16"/>
          <w:highlight w:val="yellow"/>
        </w:rPr>
        <w:t xml:space="preserve"> </w:t>
      </w:r>
      <w:r w:rsidRPr="00C530BF">
        <w:rPr>
          <w:rStyle w:val="StyleUnderline"/>
          <w:highlight w:val="yellow"/>
        </w:rPr>
        <w:t>policy</w:t>
      </w:r>
      <w:r w:rsidRPr="00D740CC">
        <w:rPr>
          <w:sz w:val="16"/>
        </w:rPr>
        <w:t xml:space="preserve"> has not remained static but rather </w:t>
      </w:r>
      <w:r w:rsidRPr="00C530BF">
        <w:rPr>
          <w:rStyle w:val="StyleUnderline"/>
          <w:highlight w:val="yellow"/>
        </w:rPr>
        <w:t xml:space="preserve">has become </w:t>
      </w:r>
      <w:r w:rsidRPr="00C530BF">
        <w:rPr>
          <w:rStyle w:val="Emphasis"/>
          <w:highlight w:val="yellow"/>
        </w:rPr>
        <w:t>weaker over time</w:t>
      </w:r>
      <w:r w:rsidRPr="00C530BF">
        <w:rPr>
          <w:sz w:val="16"/>
          <w:highlight w:val="yellow"/>
        </w:rPr>
        <w:t xml:space="preserve"> </w:t>
      </w:r>
      <w:r w:rsidRPr="00C530BF">
        <w:rPr>
          <w:rStyle w:val="StyleUnderline"/>
          <w:highlight w:val="yellow"/>
        </w:rPr>
        <w:t>because of</w:t>
      </w:r>
      <w:r w:rsidRPr="00D740CC">
        <w:rPr>
          <w:rStyle w:val="StyleUnderline"/>
        </w:rPr>
        <w:t xml:space="preserve"> the </w:t>
      </w:r>
      <w:r w:rsidRPr="00C530BF">
        <w:rPr>
          <w:rStyle w:val="StyleUnderline"/>
          <w:highlight w:val="yellow"/>
        </w:rPr>
        <w:t xml:space="preserve">failure to </w:t>
      </w:r>
      <w:r w:rsidRPr="00C530BF">
        <w:rPr>
          <w:rStyle w:val="Emphasis"/>
          <w:highlight w:val="yellow"/>
        </w:rPr>
        <w:t>reform the law</w:t>
      </w:r>
      <w:r w:rsidRPr="00D740CC">
        <w:rPr>
          <w:sz w:val="16"/>
        </w:rPr>
        <w:t xml:space="preserve"> </w:t>
      </w:r>
      <w:r w:rsidRPr="00D740CC">
        <w:rPr>
          <w:rStyle w:val="StyleUnderline"/>
        </w:rPr>
        <w:t xml:space="preserve">in light of changing </w:t>
      </w:r>
      <w:r w:rsidRPr="00D740CC">
        <w:rPr>
          <w:rStyle w:val="Emphasis"/>
        </w:rPr>
        <w:t>economic conditions</w:t>
      </w:r>
      <w:r w:rsidRPr="00D740CC">
        <w:rPr>
          <w:rStyle w:val="StyleUnderline"/>
        </w:rPr>
        <w:t xml:space="preserve"> and structures</w:t>
      </w:r>
      <w:r w:rsidRPr="00D740CC">
        <w:rPr>
          <w:sz w:val="16"/>
        </w:rPr>
        <w:t xml:space="preserve">.34 </w:t>
      </w:r>
    </w:p>
    <w:p w14:paraId="776E721D" w14:textId="77777777" w:rsidR="007900A0" w:rsidRPr="00D740CC" w:rsidRDefault="007900A0" w:rsidP="007900A0">
      <w:pPr>
        <w:rPr>
          <w:sz w:val="16"/>
        </w:rPr>
      </w:pPr>
      <w:r w:rsidRPr="00D740CC">
        <w:rPr>
          <w:rStyle w:val="Emphasis"/>
        </w:rPr>
        <w:t>Distinctive features</w:t>
      </w:r>
      <w:r w:rsidRPr="00D740CC">
        <w:rPr>
          <w:sz w:val="16"/>
        </w:rPr>
        <w:t xml:space="preserve"> </w:t>
      </w:r>
      <w:r w:rsidRPr="00D740CC">
        <w:rPr>
          <w:rStyle w:val="StyleUnderline"/>
        </w:rPr>
        <w:t xml:space="preserve">of the American political economy help explain these problems of </w:t>
      </w:r>
      <w:r w:rsidRPr="00D740CC">
        <w:rPr>
          <w:rStyle w:val="Emphasis"/>
        </w:rPr>
        <w:t>ossification</w:t>
      </w:r>
      <w:r w:rsidRPr="00D740CC">
        <w:rPr>
          <w:rStyle w:val="StyleUnderline"/>
        </w:rPr>
        <w:t xml:space="preserve"> and </w:t>
      </w:r>
      <w:r w:rsidRPr="00D740CC">
        <w:rPr>
          <w:rStyle w:val="Emphasis"/>
        </w:rPr>
        <w:t>drift</w:t>
      </w:r>
      <w:r w:rsidRPr="00D740CC">
        <w:rPr>
          <w:sz w:val="16"/>
        </w:rPr>
        <w:t xml:space="preserve">. For one, the </w:t>
      </w:r>
      <w:r w:rsidRPr="00D740CC">
        <w:rPr>
          <w:rStyle w:val="StyleUnderline"/>
        </w:rPr>
        <w:t xml:space="preserve">American political system is </w:t>
      </w:r>
      <w:r w:rsidRPr="00D740CC">
        <w:rPr>
          <w:rStyle w:val="Emphasis"/>
        </w:rPr>
        <w:t>nonmajoritarian</w:t>
      </w:r>
      <w:r w:rsidRPr="00D740CC">
        <w:rPr>
          <w:sz w:val="16"/>
        </w:rPr>
        <w:t xml:space="preserve">.35 </w:t>
      </w:r>
      <w:r w:rsidRPr="00D740CC">
        <w:rPr>
          <w:rStyle w:val="StyleUnderline"/>
        </w:rPr>
        <w:t>The federal separation-of-powers system</w:t>
      </w:r>
      <w:r w:rsidRPr="00D740CC">
        <w:rPr>
          <w:sz w:val="16"/>
        </w:rPr>
        <w:t xml:space="preserve">, </w:t>
      </w:r>
      <w:r w:rsidRPr="00D740CC">
        <w:rPr>
          <w:rStyle w:val="StyleUnderline"/>
        </w:rPr>
        <w:t xml:space="preserve">featuring an outsized number of </w:t>
      </w:r>
      <w:r w:rsidRPr="00D740CC">
        <w:rPr>
          <w:rStyle w:val="Emphasis"/>
        </w:rPr>
        <w:t>veto</w:t>
      </w:r>
      <w:r w:rsidRPr="00D740CC">
        <w:rPr>
          <w:sz w:val="16"/>
        </w:rPr>
        <w:t xml:space="preserve"> </w:t>
      </w:r>
      <w:r w:rsidRPr="00D740CC">
        <w:rPr>
          <w:rStyle w:val="Emphasis"/>
        </w:rPr>
        <w:t>points</w:t>
      </w:r>
      <w:r w:rsidRPr="00D740CC">
        <w:rPr>
          <w:sz w:val="16"/>
        </w:rPr>
        <w:t xml:space="preserve">, </w:t>
      </w:r>
      <w:r w:rsidRPr="00D740CC">
        <w:rPr>
          <w:rStyle w:val="StyleUnderline"/>
        </w:rPr>
        <w:t xml:space="preserve">means that even when </w:t>
      </w:r>
      <w:r w:rsidRPr="00D740CC">
        <w:rPr>
          <w:rStyle w:val="Emphasis"/>
        </w:rPr>
        <w:t>political majorities</w:t>
      </w:r>
      <w:r w:rsidRPr="00D740CC">
        <w:rPr>
          <w:sz w:val="16"/>
        </w:rPr>
        <w:t xml:space="preserve"> </w:t>
      </w:r>
      <w:r w:rsidRPr="00D740CC">
        <w:rPr>
          <w:rStyle w:val="StyleUnderline"/>
        </w:rPr>
        <w:t>support reform</w:t>
      </w:r>
      <w:r w:rsidRPr="00D740CC">
        <w:rPr>
          <w:sz w:val="16"/>
        </w:rPr>
        <w:t xml:space="preserve">, </w:t>
      </w:r>
      <w:r w:rsidRPr="00D740CC">
        <w:rPr>
          <w:rStyle w:val="StyleUnderline"/>
        </w:rPr>
        <w:t xml:space="preserve">it is </w:t>
      </w:r>
      <w:r w:rsidRPr="00D740CC">
        <w:rPr>
          <w:rStyle w:val="Emphasis"/>
        </w:rPr>
        <w:t>not necessarily enacted</w:t>
      </w:r>
      <w:r w:rsidRPr="00D740CC">
        <w:rPr>
          <w:sz w:val="16"/>
        </w:rPr>
        <w:t xml:space="preserve">.36 </w:t>
      </w:r>
      <w:r w:rsidRPr="00D740CC">
        <w:rPr>
          <w:rStyle w:val="StyleUnderline"/>
        </w:rPr>
        <w:t>Other features of the</w:t>
      </w:r>
      <w:r w:rsidRPr="00D740CC">
        <w:rPr>
          <w:sz w:val="16"/>
        </w:rPr>
        <w:t xml:space="preserve"> </w:t>
      </w:r>
      <w:r w:rsidRPr="00D740CC">
        <w:rPr>
          <w:rStyle w:val="StyleUnderline"/>
        </w:rPr>
        <w:t>constitutional system</w:t>
      </w:r>
      <w:r w:rsidRPr="00D740CC">
        <w:rPr>
          <w:sz w:val="16"/>
        </w:rPr>
        <w:t xml:space="preserve">, </w:t>
      </w:r>
      <w:r w:rsidRPr="00D740CC">
        <w:rPr>
          <w:rStyle w:val="StyleUnderline"/>
        </w:rPr>
        <w:t xml:space="preserve">including the </w:t>
      </w:r>
      <w:r w:rsidRPr="00D740CC">
        <w:rPr>
          <w:rStyle w:val="Emphasis"/>
        </w:rPr>
        <w:t>countermajoritarian</w:t>
      </w:r>
      <w:r w:rsidRPr="00D740CC">
        <w:rPr>
          <w:sz w:val="16"/>
        </w:rPr>
        <w:t xml:space="preserve"> nature of the </w:t>
      </w:r>
      <w:r w:rsidRPr="00D740CC">
        <w:rPr>
          <w:rStyle w:val="StyleUnderline"/>
        </w:rPr>
        <w:t>Senate and the Electoral College</w:t>
      </w:r>
      <w:r w:rsidRPr="00D740CC">
        <w:rPr>
          <w:sz w:val="16"/>
        </w:rPr>
        <w:t>, further</w:t>
      </w:r>
      <w:r w:rsidRPr="00D740CC">
        <w:rPr>
          <w:rStyle w:val="StyleUnderline"/>
        </w:rPr>
        <w:t xml:space="preserve"> undermine the</w:t>
      </w:r>
      <w:r w:rsidRPr="00D740CC">
        <w:rPr>
          <w:sz w:val="16"/>
        </w:rPr>
        <w:t xml:space="preserve"> </w:t>
      </w:r>
      <w:r w:rsidRPr="00D740CC">
        <w:rPr>
          <w:rStyle w:val="StyleUnderline"/>
        </w:rPr>
        <w:t>ability of popular majorities to achieve policy change</w:t>
      </w:r>
      <w:r w:rsidRPr="00D740CC">
        <w:rPr>
          <w:sz w:val="16"/>
        </w:rPr>
        <w:t xml:space="preserve">.37 </w:t>
      </w:r>
    </w:p>
    <w:p w14:paraId="631CBADE" w14:textId="77777777" w:rsidR="007900A0" w:rsidRPr="00D740CC" w:rsidRDefault="007900A0" w:rsidP="007900A0">
      <w:pPr>
        <w:rPr>
          <w:sz w:val="16"/>
        </w:rPr>
      </w:pPr>
      <w:r w:rsidRPr="00D740CC">
        <w:rPr>
          <w:sz w:val="16"/>
        </w:rPr>
        <w:t xml:space="preserve">Relatedly, </w:t>
      </w:r>
      <w:r w:rsidRPr="00D740CC">
        <w:rPr>
          <w:rStyle w:val="StyleUnderline"/>
        </w:rPr>
        <w:t xml:space="preserve">the United States has an </w:t>
      </w:r>
      <w:r w:rsidRPr="00D740CC">
        <w:rPr>
          <w:rStyle w:val="Emphasis"/>
        </w:rPr>
        <w:t>exceptionally powerful judiciary</w:t>
      </w:r>
      <w:r w:rsidRPr="00D740CC">
        <w:rPr>
          <w:sz w:val="16"/>
        </w:rPr>
        <w:t xml:space="preserve"> with greater policymaking authority and constitutional supremacy than those in other countries. 38 Perhaps not surprisingly, </w:t>
      </w:r>
      <w:r w:rsidRPr="00D740CC">
        <w:rPr>
          <w:rStyle w:val="StyleUnderline"/>
        </w:rPr>
        <w:t>given its elite makeup</w:t>
      </w:r>
      <w:r w:rsidRPr="00D740CC">
        <w:rPr>
          <w:sz w:val="16"/>
        </w:rPr>
        <w:t xml:space="preserve">, </w:t>
      </w:r>
      <w:r w:rsidRPr="00D740CC">
        <w:rPr>
          <w:rStyle w:val="StyleUnderline"/>
        </w:rPr>
        <w:t>the Supreme Court has interpreted the</w:t>
      </w:r>
      <w:r w:rsidRPr="00D740CC">
        <w:rPr>
          <w:sz w:val="16"/>
        </w:rPr>
        <w:t xml:space="preserve"> </w:t>
      </w:r>
      <w:r w:rsidRPr="00D740CC">
        <w:rPr>
          <w:rStyle w:val="StyleUnderline"/>
        </w:rPr>
        <w:t>NLRA in ways that are</w:t>
      </w:r>
      <w:r w:rsidRPr="00D740CC">
        <w:rPr>
          <w:sz w:val="16"/>
        </w:rPr>
        <w:t xml:space="preserve"> </w:t>
      </w:r>
      <w:r w:rsidRPr="00D740CC">
        <w:rPr>
          <w:rStyle w:val="Emphasis"/>
        </w:rPr>
        <w:t>pro-business</w:t>
      </w:r>
      <w:r w:rsidRPr="00D740CC">
        <w:rPr>
          <w:sz w:val="16"/>
        </w:rPr>
        <w:t xml:space="preserve"> </w:t>
      </w:r>
      <w:r w:rsidRPr="00D740CC">
        <w:rPr>
          <w:rStyle w:val="StyleUnderline"/>
        </w:rPr>
        <w:t>and solicitous of</w:t>
      </w:r>
      <w:r w:rsidRPr="00D740CC">
        <w:rPr>
          <w:sz w:val="16"/>
        </w:rPr>
        <w:t xml:space="preserve"> </w:t>
      </w:r>
      <w:r w:rsidRPr="00D740CC">
        <w:rPr>
          <w:rStyle w:val="StyleUnderline"/>
        </w:rPr>
        <w:t xml:space="preserve">common law </w:t>
      </w:r>
      <w:r w:rsidRPr="00D740CC">
        <w:rPr>
          <w:rStyle w:val="Emphasis"/>
        </w:rPr>
        <w:t>property</w:t>
      </w:r>
      <w:r w:rsidRPr="00D740CC">
        <w:rPr>
          <w:sz w:val="16"/>
        </w:rPr>
        <w:t xml:space="preserve"> </w:t>
      </w:r>
      <w:r w:rsidRPr="00D740CC">
        <w:rPr>
          <w:rStyle w:val="StyleUnderline"/>
        </w:rPr>
        <w:t>and</w:t>
      </w:r>
      <w:r w:rsidRPr="00D740CC">
        <w:rPr>
          <w:sz w:val="16"/>
        </w:rPr>
        <w:t xml:space="preserve"> </w:t>
      </w:r>
      <w:r w:rsidRPr="00D740CC">
        <w:rPr>
          <w:rStyle w:val="Emphasis"/>
        </w:rPr>
        <w:t>managerial rights</w:t>
      </w:r>
      <w:r w:rsidRPr="00D740CC">
        <w:rPr>
          <w:sz w:val="16"/>
        </w:rPr>
        <w:t xml:space="preserve">, </w:t>
      </w:r>
      <w:r w:rsidRPr="00D740CC">
        <w:rPr>
          <w:rStyle w:val="StyleUnderline"/>
        </w:rPr>
        <w:t xml:space="preserve">often framing its rulings as constitutional and </w:t>
      </w:r>
      <w:r w:rsidRPr="00D740CC">
        <w:rPr>
          <w:rStyle w:val="Emphasis"/>
        </w:rPr>
        <w:t>beyond the reach of</w:t>
      </w:r>
      <w:r w:rsidRPr="00D740CC">
        <w:rPr>
          <w:sz w:val="16"/>
        </w:rPr>
        <w:t xml:space="preserve"> </w:t>
      </w:r>
      <w:r w:rsidRPr="00D740CC">
        <w:rPr>
          <w:rStyle w:val="StyleUnderline"/>
        </w:rPr>
        <w:t>political</w:t>
      </w:r>
      <w:r w:rsidRPr="00D740CC">
        <w:rPr>
          <w:sz w:val="16"/>
        </w:rPr>
        <w:t xml:space="preserve"> </w:t>
      </w:r>
      <w:r w:rsidRPr="00D740CC">
        <w:rPr>
          <w:rStyle w:val="Emphasis"/>
        </w:rPr>
        <w:t>reform</w:t>
      </w:r>
      <w:r w:rsidRPr="00D740CC">
        <w:rPr>
          <w:sz w:val="16"/>
        </w:rPr>
        <w:t xml:space="preserve">.39 </w:t>
      </w:r>
    </w:p>
    <w:p w14:paraId="6039CC0F" w14:textId="77777777" w:rsidR="007900A0" w:rsidRPr="00D740CC" w:rsidRDefault="007900A0" w:rsidP="007900A0">
      <w:pPr>
        <w:rPr>
          <w:sz w:val="16"/>
        </w:rPr>
      </w:pPr>
      <w:r w:rsidRPr="00D740CC">
        <w:rPr>
          <w:sz w:val="16"/>
        </w:rPr>
        <w:t xml:space="preserve">In addition, </w:t>
      </w:r>
      <w:r w:rsidRPr="00D740CC">
        <w:rPr>
          <w:rStyle w:val="StyleUnderline"/>
        </w:rPr>
        <w:t xml:space="preserve">the institutional terrain produced by the </w:t>
      </w:r>
      <w:r w:rsidRPr="00D740CC">
        <w:rPr>
          <w:rStyle w:val="Emphasis"/>
        </w:rPr>
        <w:t>highly fragmented structure</w:t>
      </w:r>
      <w:r w:rsidRPr="00D740CC">
        <w:rPr>
          <w:sz w:val="16"/>
        </w:rPr>
        <w:t xml:space="preserve"> </w:t>
      </w:r>
      <w:r w:rsidRPr="00D740CC">
        <w:rPr>
          <w:rStyle w:val="StyleUnderline"/>
        </w:rPr>
        <w:t>of American government advantages political</w:t>
      </w:r>
      <w:r w:rsidRPr="00D740CC">
        <w:rPr>
          <w:sz w:val="16"/>
        </w:rPr>
        <w:t xml:space="preserve"> </w:t>
      </w:r>
      <w:r w:rsidRPr="00D740CC">
        <w:rPr>
          <w:rStyle w:val="StyleUnderline"/>
        </w:rPr>
        <w:t>actors with</w:t>
      </w:r>
      <w:r w:rsidRPr="00D740CC">
        <w:rPr>
          <w:sz w:val="16"/>
        </w:rPr>
        <w:t xml:space="preserve"> the </w:t>
      </w:r>
      <w:r w:rsidRPr="00D740CC">
        <w:rPr>
          <w:rStyle w:val="StyleUnderline"/>
        </w:rPr>
        <w:t>capacity</w:t>
      </w:r>
      <w:r w:rsidRPr="00D740CC">
        <w:rPr>
          <w:sz w:val="16"/>
        </w:rPr>
        <w:t xml:space="preserve"> and financial resources to work across multiple venues. 40 Moreover, as interpreted by the courts, </w:t>
      </w:r>
      <w:r w:rsidRPr="00D740CC">
        <w:rPr>
          <w:rStyle w:val="StyleUnderline"/>
        </w:rPr>
        <w:t xml:space="preserve">the </w:t>
      </w:r>
      <w:r w:rsidRPr="00D740CC">
        <w:rPr>
          <w:rStyle w:val="Emphasis"/>
        </w:rPr>
        <w:t>Constitution</w:t>
      </w:r>
      <w:r w:rsidRPr="00D740CC">
        <w:rPr>
          <w:rStyle w:val="StyleUnderline"/>
        </w:rPr>
        <w:t xml:space="preserve"> </w:t>
      </w:r>
      <w:r w:rsidRPr="00D740CC">
        <w:rPr>
          <w:rStyle w:val="Emphasis"/>
        </w:rPr>
        <w:t>protects</w:t>
      </w:r>
      <w:r w:rsidRPr="00D740CC">
        <w:rPr>
          <w:rStyle w:val="StyleUnderline"/>
        </w:rPr>
        <w:t xml:space="preserve"> </w:t>
      </w:r>
      <w:r w:rsidRPr="00D740CC">
        <w:rPr>
          <w:sz w:val="16"/>
        </w:rPr>
        <w:t xml:space="preserve">the rights of </w:t>
      </w:r>
      <w:r w:rsidRPr="00D740CC">
        <w:rPr>
          <w:rStyle w:val="Emphasis"/>
        </w:rPr>
        <w:t>large corporations</w:t>
      </w:r>
      <w:r w:rsidRPr="00D740CC">
        <w:rPr>
          <w:sz w:val="16"/>
        </w:rPr>
        <w:t xml:space="preserve"> </w:t>
      </w:r>
      <w:r w:rsidRPr="00D740CC">
        <w:rPr>
          <w:rStyle w:val="StyleUnderline"/>
        </w:rPr>
        <w:t>and</w:t>
      </w:r>
      <w:r w:rsidRPr="00D740CC">
        <w:rPr>
          <w:sz w:val="16"/>
        </w:rPr>
        <w:t xml:space="preserve"> </w:t>
      </w:r>
      <w:r w:rsidRPr="00D740CC">
        <w:rPr>
          <w:rStyle w:val="Emphasis"/>
        </w:rPr>
        <w:t>wealthy elites</w:t>
      </w:r>
      <w:r w:rsidRPr="00D740CC">
        <w:rPr>
          <w:sz w:val="16"/>
        </w:rPr>
        <w:t xml:space="preserve"> </w:t>
      </w:r>
      <w:r w:rsidRPr="00D740CC">
        <w:rPr>
          <w:rStyle w:val="StyleUnderline"/>
        </w:rPr>
        <w:t xml:space="preserve">to spend </w:t>
      </w:r>
      <w:r w:rsidRPr="00D740CC">
        <w:rPr>
          <w:rStyle w:val="Emphasis"/>
        </w:rPr>
        <w:t>staggering amounts of money</w:t>
      </w:r>
      <w:r w:rsidRPr="00D740CC">
        <w:rPr>
          <w:sz w:val="16"/>
        </w:rPr>
        <w:t xml:space="preserve"> </w:t>
      </w:r>
      <w:r w:rsidRPr="00D740CC">
        <w:rPr>
          <w:rStyle w:val="StyleUnderline"/>
        </w:rPr>
        <w:t xml:space="preserve">on campaigns and </w:t>
      </w:r>
      <w:r w:rsidRPr="00D740CC">
        <w:rPr>
          <w:rStyle w:val="Emphasis"/>
        </w:rPr>
        <w:t>lobbying</w:t>
      </w:r>
      <w:r w:rsidRPr="00D740CC">
        <w:rPr>
          <w:sz w:val="16"/>
        </w:rPr>
        <w:t xml:space="preserve"> </w:t>
      </w:r>
      <w:r w:rsidRPr="00D740CC">
        <w:rPr>
          <w:rStyle w:val="StyleUnderline"/>
        </w:rPr>
        <w:t>across</w:t>
      </w:r>
      <w:r w:rsidRPr="00D740CC">
        <w:rPr>
          <w:sz w:val="16"/>
        </w:rPr>
        <w:t xml:space="preserve"> multiple levels of </w:t>
      </w:r>
      <w:r w:rsidRPr="00D740CC">
        <w:rPr>
          <w:rStyle w:val="StyleUnderline"/>
        </w:rPr>
        <w:t>government</w:t>
      </w:r>
      <w:r w:rsidRPr="00D740CC">
        <w:rPr>
          <w:sz w:val="16"/>
        </w:rPr>
        <w:t xml:space="preserve">.41 </w:t>
      </w:r>
    </w:p>
    <w:p w14:paraId="24564D7E" w14:textId="77777777" w:rsidR="007900A0" w:rsidRPr="00D740CC" w:rsidRDefault="007900A0" w:rsidP="007900A0">
      <w:pPr>
        <w:rPr>
          <w:sz w:val="16"/>
        </w:rPr>
      </w:pPr>
      <w:r w:rsidRPr="00D740CC">
        <w:rPr>
          <w:sz w:val="16"/>
        </w:rPr>
        <w:t xml:space="preserve">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 </w:t>
      </w:r>
    </w:p>
    <w:p w14:paraId="1DE79FC9" w14:textId="77777777" w:rsidR="007900A0" w:rsidRDefault="007900A0" w:rsidP="007900A0">
      <w:pPr>
        <w:rPr>
          <w:sz w:val="16"/>
        </w:rPr>
      </w:pPr>
      <w:r w:rsidRPr="00D740CC">
        <w:rPr>
          <w:rStyle w:val="StyleUnderline"/>
        </w:rPr>
        <w:t>The above features of the American political economy</w:t>
      </w:r>
      <w:r w:rsidRPr="00D740CC">
        <w:rPr>
          <w:sz w:val="16"/>
        </w:rPr>
        <w:t xml:space="preserve">— </w:t>
      </w:r>
      <w:r w:rsidRPr="00D740CC">
        <w:rPr>
          <w:rStyle w:val="Emphasis"/>
        </w:rPr>
        <w:t>countermajoritarianism</w:t>
      </w:r>
      <w:r w:rsidRPr="00D740CC">
        <w:rPr>
          <w:sz w:val="16"/>
        </w:rPr>
        <w:t xml:space="preserve">, including an unusually powerful judiciary; the </w:t>
      </w:r>
      <w:r w:rsidRPr="00D740CC">
        <w:rPr>
          <w:rStyle w:val="StyleUnderline"/>
        </w:rPr>
        <w:t>costly nature of political action</w:t>
      </w:r>
      <w:r w:rsidRPr="00D740CC">
        <w:rPr>
          <w:sz w:val="16"/>
        </w:rPr>
        <w:t xml:space="preserve">; </w:t>
      </w:r>
      <w:r w:rsidRPr="00D740CC">
        <w:rPr>
          <w:rStyle w:val="StyleUnderline"/>
        </w:rPr>
        <w:t xml:space="preserve">and </w:t>
      </w:r>
      <w:r w:rsidRPr="00D740CC">
        <w:rPr>
          <w:rStyle w:val="Emphasis"/>
        </w:rPr>
        <w:t>racial divisions</w:t>
      </w:r>
      <w:r w:rsidRPr="00D740CC">
        <w:rPr>
          <w:sz w:val="16"/>
        </w:rPr>
        <w:t>—</w:t>
      </w:r>
      <w:r w:rsidRPr="00D740CC">
        <w:rPr>
          <w:rStyle w:val="StyleUnderline"/>
        </w:rPr>
        <w:t xml:space="preserve">have made achieving labor reform at the federal level </w:t>
      </w:r>
      <w:r w:rsidRPr="00D740CC">
        <w:rPr>
          <w:rStyle w:val="Emphasis"/>
        </w:rPr>
        <w:t>nearly impossible</w:t>
      </w:r>
      <w:r w:rsidRPr="00D740CC">
        <w:rPr>
          <w:sz w:val="16"/>
        </w:rPr>
        <w:t xml:space="preserve">. </w:t>
      </w:r>
      <w:r w:rsidRPr="00D740CC">
        <w:rPr>
          <w:rStyle w:val="StyleUnderline"/>
        </w:rPr>
        <w:t>But another distinctive feature</w:t>
      </w:r>
      <w:r w:rsidRPr="00D740CC">
        <w:rPr>
          <w:sz w:val="16"/>
        </w:rPr>
        <w:t xml:space="preserve"> of the American political economy—</w:t>
      </w:r>
      <w:r w:rsidRPr="00D740CC">
        <w:rPr>
          <w:rStyle w:val="Emphasis"/>
        </w:rPr>
        <w:t>federalism</w:t>
      </w:r>
      <w:r w:rsidRPr="00D740CC">
        <w:rPr>
          <w:sz w:val="16"/>
        </w:rPr>
        <w:t>—</w:t>
      </w:r>
      <w:r w:rsidRPr="00D740CC">
        <w:rPr>
          <w:rStyle w:val="StyleUnderline"/>
        </w:rPr>
        <w:t xml:space="preserve">is currently providing a path for a </w:t>
      </w:r>
      <w:r w:rsidRPr="00D740CC">
        <w:rPr>
          <w:rStyle w:val="Emphasis"/>
        </w:rPr>
        <w:t>partial de-ossification</w:t>
      </w:r>
      <w:r w:rsidRPr="00D740CC">
        <w:rPr>
          <w:sz w:val="16"/>
        </w:rPr>
        <w:t xml:space="preserve"> </w:t>
      </w:r>
      <w:r w:rsidRPr="00D740CC">
        <w:rPr>
          <w:rStyle w:val="StyleUnderline"/>
        </w:rPr>
        <w:t>and</w:t>
      </w:r>
      <w:r w:rsidRPr="00D740CC">
        <w:rPr>
          <w:sz w:val="16"/>
        </w:rPr>
        <w:t xml:space="preserve"> </w:t>
      </w:r>
      <w:r w:rsidRPr="00D740CC">
        <w:rPr>
          <w:rStyle w:val="Emphasis"/>
        </w:rPr>
        <w:t>renovation</w:t>
      </w:r>
      <w:r w:rsidRPr="00D740CC">
        <w:rPr>
          <w:sz w:val="16"/>
        </w:rPr>
        <w:t xml:space="preserve"> </w:t>
      </w:r>
      <w:r w:rsidRPr="00D740CC">
        <w:rPr>
          <w:rStyle w:val="StyleUnderline"/>
        </w:rPr>
        <w:t>of labor policy</w:t>
      </w:r>
      <w:r w:rsidRPr="00D740CC">
        <w:rPr>
          <w:sz w:val="16"/>
        </w:rPr>
        <w:t xml:space="preserve">, </w:t>
      </w:r>
      <w:r w:rsidRPr="00D740CC">
        <w:rPr>
          <w:rStyle w:val="StyleUnderline"/>
        </w:rPr>
        <w:t xml:space="preserve">in ways that have the potential to </w:t>
      </w:r>
      <w:r w:rsidRPr="00D740CC">
        <w:rPr>
          <w:rStyle w:val="Emphasis"/>
        </w:rPr>
        <w:t>increase</w:t>
      </w:r>
      <w:r w:rsidRPr="00D740CC">
        <w:rPr>
          <w:sz w:val="16"/>
        </w:rPr>
        <w:t xml:space="preserve"> </w:t>
      </w:r>
      <w:r w:rsidRPr="00D740CC">
        <w:rPr>
          <w:rStyle w:val="StyleUnderline"/>
        </w:rPr>
        <w:t>the political and economic</w:t>
      </w:r>
      <w:r w:rsidRPr="00D740CC">
        <w:rPr>
          <w:sz w:val="16"/>
        </w:rPr>
        <w:t xml:space="preserve"> </w:t>
      </w:r>
      <w:r w:rsidRPr="00D740CC">
        <w:rPr>
          <w:rStyle w:val="Emphasis"/>
        </w:rPr>
        <w:t>power of</w:t>
      </w:r>
      <w:r w:rsidRPr="00D740CC">
        <w:rPr>
          <w:sz w:val="16"/>
        </w:rPr>
        <w:t xml:space="preserve"> </w:t>
      </w:r>
      <w:r w:rsidRPr="00D740CC">
        <w:rPr>
          <w:rStyle w:val="Emphasis"/>
        </w:rPr>
        <w:t>working people</w:t>
      </w:r>
      <w:r w:rsidRPr="00D740CC">
        <w:rPr>
          <w:sz w:val="16"/>
        </w:rPr>
        <w:t xml:space="preserve">. </w:t>
      </w:r>
      <w:r w:rsidRPr="00D740CC">
        <w:rPr>
          <w:rStyle w:val="StyleUnderline"/>
        </w:rPr>
        <w:t xml:space="preserve">This has </w:t>
      </w:r>
      <w:r w:rsidRPr="00D740CC">
        <w:rPr>
          <w:rStyle w:val="Emphasis"/>
        </w:rPr>
        <w:t>not always been the case</w:t>
      </w:r>
      <w:r w:rsidRPr="00D740CC">
        <w:rPr>
          <w:sz w:val="16"/>
        </w:rPr>
        <w:t xml:space="preserv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 </w:t>
      </w:r>
    </w:p>
    <w:p w14:paraId="59E9A0A9" w14:textId="77777777" w:rsidR="007900A0" w:rsidRPr="00F601E6" w:rsidRDefault="007900A0" w:rsidP="007900A0"/>
    <w:p w14:paraId="72C54789" w14:textId="77777777" w:rsidR="007900A0" w:rsidRPr="00D740CC" w:rsidRDefault="007900A0" w:rsidP="007900A0">
      <w:pPr>
        <w:pStyle w:val="Heading4"/>
        <w:rPr>
          <w:rFonts w:eastAsia="Times New Roman" w:cs="Calibri"/>
          <w:u w:val="single"/>
        </w:rPr>
      </w:pPr>
      <w:r>
        <w:rPr>
          <w:rFonts w:eastAsia="Times New Roman" w:cs="Calibri"/>
        </w:rPr>
        <w:t xml:space="preserve">3. AI fear is backwards. </w:t>
      </w:r>
      <w:r w:rsidRPr="00D740CC">
        <w:rPr>
          <w:rFonts w:eastAsia="Times New Roman" w:cs="Calibri"/>
        </w:rPr>
        <w:t xml:space="preserve">Automation and human-robot collaboration boost </w:t>
      </w:r>
      <w:r w:rsidRPr="00D740CC">
        <w:rPr>
          <w:rFonts w:eastAsia="Times New Roman" w:cs="Calibri"/>
          <w:u w:val="single"/>
        </w:rPr>
        <w:t>productivity</w:t>
      </w:r>
      <w:r w:rsidRPr="00D740CC">
        <w:rPr>
          <w:rFonts w:eastAsia="Times New Roman" w:cs="Calibri"/>
        </w:rPr>
        <w:t xml:space="preserve">, </w:t>
      </w:r>
      <w:r w:rsidRPr="00D740CC">
        <w:rPr>
          <w:rFonts w:eastAsia="Times New Roman" w:cs="Calibri"/>
          <w:u w:val="single"/>
        </w:rPr>
        <w:t>cost efficiency,</w:t>
      </w:r>
      <w:r w:rsidRPr="00D740CC">
        <w:rPr>
          <w:rFonts w:eastAsia="Times New Roman" w:cs="Calibri"/>
        </w:rPr>
        <w:t xml:space="preserve"> and </w:t>
      </w:r>
      <w:r w:rsidRPr="00D740CC">
        <w:rPr>
          <w:rFonts w:eastAsia="Times New Roman" w:cs="Calibri"/>
          <w:u w:val="single"/>
        </w:rPr>
        <w:t>operational resilience</w:t>
      </w:r>
    </w:p>
    <w:p w14:paraId="1556524D" w14:textId="77777777" w:rsidR="007900A0" w:rsidRPr="00D740CC" w:rsidRDefault="007900A0" w:rsidP="007900A0">
      <w:pPr>
        <w:spacing w:after="0" w:line="240" w:lineRule="auto"/>
        <w:rPr>
          <w:rStyle w:val="Style13ptBold"/>
        </w:rPr>
      </w:pPr>
      <w:r w:rsidRPr="00D740CC">
        <w:rPr>
          <w:rStyle w:val="Style13ptBold"/>
        </w:rPr>
        <w:t xml:space="preserve">Haque 23 </w:t>
      </w:r>
      <w:r w:rsidRPr="00D740CC">
        <w:rPr>
          <w:rStyle w:val="Style13ptBold"/>
          <w:b w:val="0"/>
        </w:rPr>
        <w:t>[Roksana Haque (ME in Industrial Engineering , Lamar University, Texas, USA), "AUTOMATION IN MANUFACTURING: A SYSTEMATIC REVIEW OF ADVANCED TIME MANAGEMENT TECHNIQUES TO BOOST PRODUCTIVITY", 12/20/23, American Journal of Scholarly Research and Innovation, https://researchinnovationjournal.com/index.php/AJSRI/article/view/5/5] //SG</w:t>
      </w:r>
      <w:r w:rsidRPr="00D740CC">
        <w:rPr>
          <w:rStyle w:val="Style13ptBold"/>
          <w:b w:val="0"/>
        </w:rPr>
        <w:br/>
      </w:r>
    </w:p>
    <w:p w14:paraId="2BA00D72" w14:textId="77777777" w:rsidR="007900A0" w:rsidRPr="0076134B" w:rsidRDefault="007900A0" w:rsidP="007900A0">
      <w:pPr>
        <w:spacing w:after="0" w:line="240" w:lineRule="auto"/>
        <w:rPr>
          <w:rFonts w:eastAsia="Times New Roman"/>
          <w:sz w:val="14"/>
        </w:rPr>
      </w:pPr>
      <w:r w:rsidRPr="00D740CC">
        <w:rPr>
          <w:rFonts w:eastAsia="Times New Roman"/>
          <w:sz w:val="14"/>
        </w:rPr>
        <w:t xml:space="preserve">In addition, findings on digital twins for real-time process optimization confirmed that industries implementing digital twin technology improved production agility by 30% to 45% and production accuracy by 25%. These results are consistent with earlier research by Tao andQi(2019)and Du et al. (2015), which established digital twins as a key enabler of cyber-physical systems. However, while earlier studies primarily focused on digital twins' ability to visualize and simulate production processes, recent findings indicate that their integration with AI-driven predictive analytics enhancesreal-time process adjustments (Kerin &amp; Pham, 2019). This suggests that digital twins are evolving from static simulation tools to dynamic, self-learning systems capable of optimizing production workflows in real-time. Additionally, findings confirm that digital twins contribute to predictive maintenance and virtual prototyping, reducing machine failures and accelerating product development cycles, further reinforcing their strategic role in modern manufacturing. These comparative insights demonstrate that manufacturing automation, data-driven decision-making, and cybersecurity frameworks have evolved significantly, shifting from static, rule-based models to dynamic, AI-enhanced systems. The findings confirm that real-time analytics, </w:t>
      </w:r>
      <w:r w:rsidRPr="00D740CC">
        <w:rPr>
          <w:rStyle w:val="StyleUnderline"/>
        </w:rPr>
        <w:t xml:space="preserve">robotic process </w:t>
      </w:r>
      <w:r w:rsidRPr="00C530BF">
        <w:rPr>
          <w:rStyle w:val="StyleUnderline"/>
          <w:highlight w:val="yellow"/>
        </w:rPr>
        <w:t>automation</w:t>
      </w:r>
      <w:r w:rsidRPr="00D740CC">
        <w:rPr>
          <w:rFonts w:eastAsia="Times New Roman"/>
          <w:sz w:val="14"/>
        </w:rPr>
        <w:t xml:space="preserve">, predictive maintenance, </w:t>
      </w:r>
      <w:r w:rsidRPr="00C530BF">
        <w:rPr>
          <w:rStyle w:val="StyleUnderline"/>
          <w:highlight w:val="yellow"/>
        </w:rPr>
        <w:t>human-robot collaboration</w:t>
      </w:r>
      <w:r w:rsidRPr="00D740CC">
        <w:rPr>
          <w:rStyle w:val="StyleUnderline"/>
        </w:rPr>
        <w:t>,</w:t>
      </w:r>
      <w:r w:rsidRPr="00D740CC">
        <w:rPr>
          <w:rFonts w:eastAsia="Times New Roman"/>
          <w:sz w:val="14"/>
        </w:rPr>
        <w:t xml:space="preserve"> and digital twin technologies </w:t>
      </w:r>
      <w:r w:rsidRPr="00D740CC">
        <w:rPr>
          <w:rStyle w:val="StyleUnderline"/>
        </w:rPr>
        <w:t xml:space="preserve">collectively </w:t>
      </w:r>
      <w:r w:rsidRPr="00C530BF">
        <w:rPr>
          <w:rStyle w:val="StyleUnderline"/>
          <w:highlight w:val="yellow"/>
        </w:rPr>
        <w:t xml:space="preserve">contribute </w:t>
      </w:r>
      <w:r w:rsidRPr="00C530BF">
        <w:rPr>
          <w:rStyle w:val="Emphasis"/>
          <w:highlight w:val="yellow"/>
        </w:rPr>
        <w:t>to higher productivity, cost efficiency</w:t>
      </w:r>
      <w:r w:rsidRPr="00C530BF">
        <w:rPr>
          <w:rStyle w:val="StyleUnderline"/>
          <w:highlight w:val="yellow"/>
        </w:rPr>
        <w:t xml:space="preserve">, and </w:t>
      </w:r>
      <w:r w:rsidRPr="00C530BF">
        <w:rPr>
          <w:rStyle w:val="Emphasis"/>
          <w:highlight w:val="yellow"/>
        </w:rPr>
        <w:t>operational resilience</w:t>
      </w:r>
      <w:r w:rsidRPr="00D740CC">
        <w:rPr>
          <w:rFonts w:eastAsia="Times New Roman"/>
          <w:sz w:val="14"/>
        </w:rPr>
        <w:t xml:space="preserve"> in smart manufacturing environments..CONCLUSION This systematic review highlights the transformative impact of real-time analytics, robotic process automation (RPA), predictive maintenance, human-robot collaboration, cybersecurity, and digital twin technologies in optimizing manufacturing time efficiency. The findings confirm that </w:t>
      </w:r>
      <w:r w:rsidRPr="00D740CC">
        <w:rPr>
          <w:rStyle w:val="StyleUnderline"/>
        </w:rPr>
        <w:t>advanced scheduling algorithms and predictive analytics reduce production delays by 20% to 40%,</w:t>
      </w:r>
      <w:r w:rsidRPr="00D740CC">
        <w:rPr>
          <w:rFonts w:eastAsia="Times New Roman"/>
          <w:sz w:val="14"/>
        </w:rPr>
        <w:t xml:space="preserve"> </w:t>
      </w:r>
      <w:r w:rsidRPr="00D740CC">
        <w:rPr>
          <w:rStyle w:val="StyleUnderline"/>
        </w:rPr>
        <w:t xml:space="preserve">while </w:t>
      </w:r>
      <w:r w:rsidRPr="00C530BF">
        <w:rPr>
          <w:rStyle w:val="StyleUnderline"/>
          <w:highlight w:val="yellow"/>
        </w:rPr>
        <w:t xml:space="preserve">RPA-driven automation enhances workflow efficiency by </w:t>
      </w:r>
      <w:r w:rsidRPr="00C530BF">
        <w:rPr>
          <w:rStyle w:val="Emphasis"/>
          <w:highlight w:val="yellow"/>
        </w:rPr>
        <w:t>30% to 50%</w:t>
      </w:r>
      <w:r w:rsidRPr="00C530BF">
        <w:rPr>
          <w:rStyle w:val="StyleUnderline"/>
          <w:highlight w:val="yellow"/>
        </w:rPr>
        <w:t>,</w:t>
      </w:r>
      <w:r w:rsidRPr="00D740CC">
        <w:rPr>
          <w:rFonts w:eastAsia="Times New Roman"/>
          <w:sz w:val="14"/>
        </w:rPr>
        <w:t xml:space="preserve"> significantly </w:t>
      </w:r>
      <w:r w:rsidRPr="00C530BF">
        <w:rPr>
          <w:rStyle w:val="StyleUnderline"/>
          <w:highlight w:val="yellow"/>
        </w:rPr>
        <w:t>lowering human error rates</w:t>
      </w:r>
      <w:r w:rsidRPr="00D740CC">
        <w:rPr>
          <w:rFonts w:eastAsia="Times New Roman"/>
          <w:sz w:val="14"/>
        </w:rPr>
        <w:t>. The integration of predictive maintenance strategies, leveraging sensor-driven anomaly detection, reduces machine failure rates by 40% to 60%, minimizing unexpected downtimes and cutting maintenance costs by 20%. Additionally</w:t>
      </w:r>
      <w:r w:rsidRPr="00D740CC">
        <w:rPr>
          <w:rStyle w:val="StyleUnderline"/>
        </w:rPr>
        <w:t xml:space="preserve">, cobots in </w:t>
      </w:r>
      <w:r w:rsidRPr="00C530BF">
        <w:rPr>
          <w:rStyle w:val="StyleUnderline"/>
          <w:highlight w:val="yellow"/>
        </w:rPr>
        <w:t>human-robot collaboration improve productivity by 25% to 35%,</w:t>
      </w:r>
      <w:r w:rsidRPr="00D740CC">
        <w:rPr>
          <w:rStyle w:val="StyleUnderline"/>
        </w:rPr>
        <w:t xml:space="preserve"> ensuring flexible production adaptability while maintaining worker safety.</w:t>
      </w:r>
      <w:r w:rsidRPr="00D740CC">
        <w:rPr>
          <w:rFonts w:eastAsia="Times New Roman"/>
          <w:sz w:val="14"/>
        </w:rPr>
        <w:t xml:space="preserve"> However, the increasing reliance on cloud-based manufacturing and IoT-enabled automation introduces cybersecurity risks, with cyberattacks causing up to 30% operational downtime in compromised facilities, reinforcing the need for AI-driven security measures, multi-factor authentication, and encrypted digital twin networks. The integration of digital twins in real-time process optimization enhances production agility by 30% to 45% and improves accuracy by 25%, enabling manufacturers to simulate, monitor, and optimize production systems dynamically. Compared to earlier studies, which primarily focused on traditional rule-based automation, recent advancements demonstrate that AI-enhanced, self-learning models provide greater responsiveness and adaptability, ensuring sustainable time optimization in modern smart manufacturing. These findings collectively underscore the necessity for data-driven decision-making, automation, and cybersecurity frameworks in achieving higher productivity, cost efficiency, and operational resilience, making them indispensable for the future of manufacturing innovation</w:t>
      </w:r>
      <w:r>
        <w:rPr>
          <w:rFonts w:eastAsia="Times New Roman"/>
          <w:sz w:val="14"/>
        </w:rPr>
        <w:t>.</w:t>
      </w:r>
    </w:p>
    <w:p w14:paraId="36308E1B" w14:textId="77777777" w:rsidR="007900A0" w:rsidRPr="00032CCC" w:rsidRDefault="007900A0" w:rsidP="007900A0">
      <w:pPr>
        <w:pStyle w:val="Heading4"/>
      </w:pPr>
      <w:r>
        <w:t xml:space="preserve">4. Sectoral bargaining destroys union democracy. Premature enactment ensures a </w:t>
      </w:r>
      <w:r>
        <w:rPr>
          <w:u w:val="single"/>
        </w:rPr>
        <w:t>weak version</w:t>
      </w:r>
      <w:r>
        <w:t xml:space="preserve"> that </w:t>
      </w:r>
      <w:r>
        <w:rPr>
          <w:u w:val="single"/>
        </w:rPr>
        <w:t>fails</w:t>
      </w:r>
      <w:r>
        <w:t xml:space="preserve"> to secure real protections, </w:t>
      </w:r>
      <w:r>
        <w:rPr>
          <w:u w:val="single"/>
        </w:rPr>
        <w:t>separates</w:t>
      </w:r>
      <w:r>
        <w:t xml:space="preserve"> union </w:t>
      </w:r>
      <w:r>
        <w:rPr>
          <w:u w:val="single"/>
        </w:rPr>
        <w:t>leaders</w:t>
      </w:r>
      <w:r>
        <w:t xml:space="preserve"> from the </w:t>
      </w:r>
      <w:r>
        <w:rPr>
          <w:u w:val="single"/>
        </w:rPr>
        <w:t>rank-and-file</w:t>
      </w:r>
      <w:r>
        <w:t xml:space="preserve">, and </w:t>
      </w:r>
      <w:r>
        <w:rPr>
          <w:u w:val="single"/>
        </w:rPr>
        <w:t>sabotages</w:t>
      </w:r>
      <w:r>
        <w:t xml:space="preserve"> longer-term organizing militancy. </w:t>
      </w:r>
    </w:p>
    <w:p w14:paraId="7FC8646B" w14:textId="77777777" w:rsidR="007900A0" w:rsidRDefault="007900A0" w:rsidP="007900A0">
      <w:r>
        <w:t xml:space="preserve">C.M. </w:t>
      </w:r>
      <w:r>
        <w:rPr>
          <w:rStyle w:val="Style13ptBold"/>
        </w:rPr>
        <w:t>Lewis 21</w:t>
      </w:r>
      <w:r>
        <w:t>,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45C14911" w14:textId="77777777" w:rsidR="007900A0" w:rsidRDefault="007900A0" w:rsidP="007900A0">
      <w:r>
        <w:rPr>
          <w:rStyle w:val="StyleUnderline"/>
        </w:rPr>
        <w:t>The seeming resurgence of the labor movement, and the need for</w:t>
      </w:r>
      <w:r>
        <w:rPr>
          <w:sz w:val="16"/>
        </w:rPr>
        <w:t xml:space="preserve"> </w:t>
      </w:r>
      <w:r>
        <w:rPr>
          <w:rStyle w:val="Emphasis"/>
        </w:rPr>
        <w:t>structural changes</w:t>
      </w:r>
      <w:r>
        <w:rPr>
          <w:sz w:val="16"/>
        </w:rPr>
        <w:t xml:space="preserve"> </w:t>
      </w:r>
      <w:r>
        <w:rPr>
          <w:rStyle w:val="StyleUnderline"/>
        </w:rPr>
        <w:t>to</w:t>
      </w:r>
      <w:r>
        <w:rPr>
          <w:sz w:val="16"/>
        </w:rPr>
        <w:t xml:space="preserve"> </w:t>
      </w:r>
      <w:r>
        <w:rPr>
          <w:rStyle w:val="Emphasis"/>
        </w:rPr>
        <w:t>labor law</w:t>
      </w:r>
      <w:r>
        <w:rPr>
          <w:sz w:val="16"/>
        </w:rPr>
        <w:t>—and now, the political potential of achieving them—</w:t>
      </w:r>
      <w:r>
        <w:rPr>
          <w:rStyle w:val="StyleUnderline"/>
        </w:rPr>
        <w:t>has led to a growth in</w:t>
      </w:r>
      <w:r>
        <w:rPr>
          <w:sz w:val="16"/>
        </w:rPr>
        <w:t xml:space="preserve"> </w:t>
      </w:r>
      <w:r>
        <w:rPr>
          <w:rStyle w:val="Emphasis"/>
        </w:rPr>
        <w:t>prescriptions</w:t>
      </w:r>
      <w:r>
        <w:rPr>
          <w:sz w:val="16"/>
        </w:rPr>
        <w:t xml:space="preserve"> for the movement’s future. Jane McAlevey’s No Shortcuts and A Collective Bargain have been widely and positively received as blueprints for organized labor; others, such as Shaun Richman’s Tell The Bosses We’re Coming, have also contributed to the discussion of revitalizing the movement internally and on a policy level.</w:t>
      </w:r>
    </w:p>
    <w:p w14:paraId="231CF61B" w14:textId="77777777" w:rsidR="007900A0" w:rsidRDefault="007900A0" w:rsidP="007900A0">
      <w:r>
        <w:rPr>
          <w:rStyle w:val="Emphasis"/>
        </w:rPr>
        <w:t xml:space="preserve">David </w:t>
      </w:r>
      <w:r w:rsidRPr="00305D73">
        <w:rPr>
          <w:rStyle w:val="Emphasis"/>
          <w:highlight w:val="yellow"/>
        </w:rPr>
        <w:t>Madland</w:t>
      </w:r>
      <w:r>
        <w:rPr>
          <w:rStyle w:val="Emphasis"/>
        </w:rPr>
        <w:t>’s</w:t>
      </w:r>
      <w:r>
        <w:rPr>
          <w:sz w:val="16"/>
        </w:rPr>
        <w:t xml:space="preserve"> Re-Union: How Bold Labor Reforms Can Repair, Revitalize, and Reunite the United States </w:t>
      </w:r>
      <w:r>
        <w:rPr>
          <w:rStyle w:val="StyleUnderline"/>
        </w:rPr>
        <w:t>presents an analysis of labor’s decline, and</w:t>
      </w:r>
      <w:r>
        <w:rPr>
          <w:sz w:val="16"/>
        </w:rPr>
        <w:t xml:space="preserve"> </w:t>
      </w:r>
      <w:r>
        <w:rPr>
          <w:rStyle w:val="Emphasis"/>
        </w:rPr>
        <w:t xml:space="preserve">policy </w:t>
      </w:r>
      <w:r w:rsidRPr="00305D73">
        <w:rPr>
          <w:rStyle w:val="Emphasis"/>
          <w:highlight w:val="yellow"/>
        </w:rPr>
        <w:t>prescription</w:t>
      </w:r>
      <w:r>
        <w:rPr>
          <w:sz w:val="16"/>
        </w:rPr>
        <w:t xml:space="preserve"> for transforming the system of labor relations in the United States. Madland, a Senior Fellow at the Center for American Progress, presents a familiar argument: American labor law is broken, and </w:t>
      </w:r>
      <w:r>
        <w:rPr>
          <w:rStyle w:val="StyleUnderline"/>
        </w:rPr>
        <w:t>we need to</w:t>
      </w:r>
      <w:r>
        <w:rPr>
          <w:sz w:val="16"/>
        </w:rPr>
        <w:t xml:space="preserve"> </w:t>
      </w:r>
      <w:r>
        <w:rPr>
          <w:rStyle w:val="Emphasis"/>
        </w:rPr>
        <w:t>rethink</w:t>
      </w:r>
      <w:r>
        <w:rPr>
          <w:sz w:val="16"/>
        </w:rPr>
        <w:t xml:space="preserve"> it, and rethink it </w:t>
      </w:r>
      <w:r>
        <w:rPr>
          <w:rStyle w:val="StyleUnderline"/>
        </w:rPr>
        <w:t>along</w:t>
      </w:r>
      <w:r>
        <w:rPr>
          <w:sz w:val="16"/>
        </w:rPr>
        <w:t xml:space="preserve"> </w:t>
      </w:r>
      <w:r>
        <w:rPr>
          <w:rStyle w:val="Emphasis"/>
        </w:rPr>
        <w:t>sectoral</w:t>
      </w:r>
      <w:r>
        <w:rPr>
          <w:sz w:val="16"/>
        </w:rPr>
        <w:t xml:space="preserve"> or “broad-based </w:t>
      </w:r>
      <w:r>
        <w:rPr>
          <w:rStyle w:val="Emphasis"/>
        </w:rPr>
        <w:t>bargaining</w:t>
      </w:r>
      <w:r>
        <w:rPr>
          <w:sz w:val="16"/>
        </w:rPr>
        <w:t xml:space="preserve">” </w:t>
      </w:r>
      <w:r>
        <w:rPr>
          <w:rStyle w:val="Emphasis"/>
        </w:rPr>
        <w:t>lines</w:t>
      </w:r>
      <w:r>
        <w:rPr>
          <w:sz w:val="16"/>
        </w:rPr>
        <w:t xml:space="preserve">. Sectoral bargaining has become </w:t>
      </w:r>
      <w:r>
        <w:rPr>
          <w:rStyle w:val="StyleUnderline"/>
        </w:rPr>
        <w:t>a</w:t>
      </w:r>
      <w:r>
        <w:rPr>
          <w:sz w:val="16"/>
        </w:rPr>
        <w:t xml:space="preserve"> </w:t>
      </w:r>
      <w:r>
        <w:rPr>
          <w:rStyle w:val="Emphasis"/>
        </w:rPr>
        <w:t>popular trend</w:t>
      </w:r>
      <w:r>
        <w:rPr>
          <w:sz w:val="16"/>
        </w:rPr>
        <w:t xml:space="preserve"> </w:t>
      </w:r>
      <w:r>
        <w:rPr>
          <w:rStyle w:val="StyleUnderline"/>
        </w:rPr>
        <w:t>in policy circles</w:t>
      </w:r>
      <w:r>
        <w:rPr>
          <w:sz w:val="16"/>
        </w:rPr>
        <w:t>, and most platforms issued by Democratic primary contenders in 2020 included reference to sectoral bargaining.</w:t>
      </w:r>
    </w:p>
    <w:p w14:paraId="291A36FD" w14:textId="77777777" w:rsidR="007900A0" w:rsidRDefault="007900A0" w:rsidP="007900A0">
      <w:r>
        <w:rPr>
          <w:sz w:val="16"/>
        </w:rPr>
        <w:t>Madland takes a broad approach to defining sectoral bargaining. He points to existing de facto sectoral approaches, such as in the auto industry, as examples of near-sectoral pattern bargaining that is prohibitively difficult to replicate because of policy and legal barriers. Rather than jettison the current system of bargaining, he proposes to layer a sectoral system on top of it, creating an easier pathway to multiemployer agreements and a system of wage boards with representatives of labor, government, and management that would set minimum standards for difficult-to-organize industries like home healthcare.</w:t>
      </w:r>
    </w:p>
    <w:p w14:paraId="6DBC3ED5" w14:textId="77777777" w:rsidR="007900A0" w:rsidRDefault="007900A0" w:rsidP="007900A0">
      <w:r>
        <w:rPr>
          <w:sz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69C350AF" w14:textId="77777777" w:rsidR="007900A0" w:rsidRDefault="007900A0" w:rsidP="007900A0">
      <w:r>
        <w:rPr>
          <w:sz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04FB4B94" w14:textId="77777777" w:rsidR="007900A0" w:rsidRDefault="007900A0" w:rsidP="007900A0">
      <w:r>
        <w:rPr>
          <w:rStyle w:val="StyleUnderline"/>
        </w:rPr>
        <w:t>Much of the book is dedicated to demonstrating that the American system is broken, and to defending these two basic propositions—</w:t>
      </w:r>
      <w:r>
        <w:rPr>
          <w:rStyle w:val="Emphasis"/>
        </w:rPr>
        <w:t>sectoral bargaining</w:t>
      </w:r>
      <w:r>
        <w:rPr>
          <w:sz w:val="16"/>
        </w:rPr>
        <w:t xml:space="preserve"> </w:t>
      </w:r>
      <w:r>
        <w:rPr>
          <w:rStyle w:val="StyleUnderline"/>
        </w:rPr>
        <w:t>and</w:t>
      </w:r>
      <w:r>
        <w:rPr>
          <w:sz w:val="16"/>
        </w:rPr>
        <w:t xml:space="preserve"> the </w:t>
      </w:r>
      <w:r>
        <w:rPr>
          <w:rStyle w:val="StyleUnderline"/>
        </w:rPr>
        <w:t>government</w:t>
      </w:r>
      <w:r>
        <w:rPr>
          <w:sz w:val="16"/>
        </w:rPr>
        <w:t xml:space="preserve"> </w:t>
      </w:r>
      <w:r>
        <w:rPr>
          <w:rStyle w:val="Emphasis"/>
        </w:rPr>
        <w:t>incentivizing union membership</w:t>
      </w:r>
      <w:r>
        <w:rPr>
          <w:sz w:val="16"/>
        </w:rPr>
        <w:t xml:space="preserve">—as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378F25DD" w14:textId="77777777" w:rsidR="007900A0" w:rsidRDefault="007900A0" w:rsidP="007900A0">
      <w:r>
        <w:rPr>
          <w:rStyle w:val="StyleUnderline"/>
        </w:rPr>
        <w:t>He goes further, and points to reform proposals, such as the</w:t>
      </w:r>
      <w:r>
        <w:rPr>
          <w:sz w:val="16"/>
        </w:rPr>
        <w:t xml:space="preserve"> </w:t>
      </w:r>
      <w:r>
        <w:rPr>
          <w:rStyle w:val="Emphasis"/>
        </w:rPr>
        <w:t>P</w:t>
      </w:r>
      <w:r>
        <w:rPr>
          <w:sz w:val="16"/>
        </w:rPr>
        <w:t xml:space="preserve">rotecting the </w:t>
      </w:r>
      <w:r>
        <w:rPr>
          <w:rStyle w:val="Emphasis"/>
        </w:rPr>
        <w:t>R</w:t>
      </w:r>
      <w:r>
        <w:rPr>
          <w:sz w:val="16"/>
        </w:rPr>
        <w:t xml:space="preserve">ight to </w:t>
      </w:r>
      <w:r>
        <w:rPr>
          <w:rStyle w:val="Emphasis"/>
        </w:rPr>
        <w:t>O</w:t>
      </w:r>
      <w:r>
        <w:rPr>
          <w:sz w:val="16"/>
        </w:rPr>
        <w:t xml:space="preserve">rganize </w:t>
      </w:r>
      <w:r>
        <w:rPr>
          <w:rStyle w:val="Emphasis"/>
        </w:rPr>
        <w:t>Act, as</w:t>
      </w:r>
      <w:r>
        <w:rPr>
          <w:sz w:val="16"/>
        </w:rPr>
        <w:t xml:space="preserve"> </w:t>
      </w:r>
      <w:r>
        <w:rPr>
          <w:rStyle w:val="Emphasis"/>
        </w:rPr>
        <w:t>positive</w:t>
      </w:r>
      <w:r>
        <w:rPr>
          <w:sz w:val="16"/>
        </w:rPr>
        <w:t xml:space="preserve"> </w:t>
      </w:r>
      <w:r>
        <w:rPr>
          <w:rStyle w:val="StyleUnderline"/>
        </w:rPr>
        <w:t>but</w:t>
      </w:r>
      <w:r>
        <w:rPr>
          <w:sz w:val="16"/>
        </w:rPr>
        <w:t xml:space="preserve"> </w:t>
      </w:r>
      <w:r>
        <w:rPr>
          <w:rStyle w:val="Emphasis"/>
        </w:rPr>
        <w:t>insufficient</w:t>
      </w:r>
      <w:r>
        <w:rPr>
          <w:sz w:val="16"/>
        </w:rPr>
        <w:t xml:space="preserve">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09AC5280" w14:textId="77777777" w:rsidR="007900A0" w:rsidRDefault="007900A0" w:rsidP="007900A0">
      <w:r>
        <w:rPr>
          <w:rStyle w:val="StyleUnderline"/>
        </w:rPr>
        <w:t>However, there are</w:t>
      </w:r>
      <w:r>
        <w:rPr>
          <w:sz w:val="16"/>
        </w:rPr>
        <w:t xml:space="preserve"> </w:t>
      </w:r>
      <w:r>
        <w:rPr>
          <w:rStyle w:val="Emphasis"/>
        </w:rPr>
        <w:t>critical flaws</w:t>
      </w:r>
      <w:r>
        <w:rPr>
          <w:sz w:val="16"/>
        </w:rPr>
        <w:t xml:space="preserve"> </w:t>
      </w:r>
      <w:r>
        <w:rPr>
          <w:rStyle w:val="StyleUnderline"/>
        </w:rPr>
        <w:t>that</w:t>
      </w:r>
      <w:r>
        <w:rPr>
          <w:sz w:val="16"/>
        </w:rPr>
        <w:t xml:space="preserve"> ultimately </w:t>
      </w:r>
      <w:r>
        <w:rPr>
          <w:rStyle w:val="Emphasis"/>
        </w:rPr>
        <w:t>limit the book’s usefulness</w:t>
      </w:r>
      <w:r>
        <w:rPr>
          <w:sz w:val="16"/>
        </w:rPr>
        <w:t xml:space="preserve"> </w:t>
      </w:r>
      <w:r>
        <w:rPr>
          <w:rStyle w:val="StyleUnderline"/>
        </w:rPr>
        <w:t>and</w:t>
      </w:r>
      <w:r>
        <w:rPr>
          <w:sz w:val="16"/>
        </w:rPr>
        <w:t xml:space="preserve"> </w:t>
      </w:r>
      <w:r w:rsidRPr="00305D73">
        <w:rPr>
          <w:rStyle w:val="Emphasis"/>
          <w:highlight w:val="yellow"/>
        </w:rPr>
        <w:t>call into question</w:t>
      </w:r>
      <w:r>
        <w:rPr>
          <w:sz w:val="16"/>
        </w:rPr>
        <w:t xml:space="preserve"> many of </w:t>
      </w:r>
      <w:r>
        <w:rPr>
          <w:rStyle w:val="StyleUnderline"/>
        </w:rPr>
        <w:t>its</w:t>
      </w:r>
      <w:r>
        <w:rPr>
          <w:sz w:val="16"/>
        </w:rPr>
        <w:t xml:space="preserve"> </w:t>
      </w:r>
      <w:r>
        <w:rPr>
          <w:rStyle w:val="Emphasis"/>
        </w:rPr>
        <w:t>core assumptions</w:t>
      </w:r>
      <w:r>
        <w:rPr>
          <w:sz w:val="16"/>
        </w:rPr>
        <w:t>.</w:t>
      </w:r>
    </w:p>
    <w:p w14:paraId="32E5A95B" w14:textId="77777777" w:rsidR="007900A0" w:rsidRDefault="007900A0" w:rsidP="007900A0">
      <w:r>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F9ECC05" w14:textId="77777777" w:rsidR="007900A0" w:rsidRDefault="007900A0" w:rsidP="007900A0">
      <w:r>
        <w:rPr>
          <w:rStyle w:val="StyleUnderline"/>
        </w:rPr>
        <w:t>There are</w:t>
      </w:r>
      <w:r>
        <w:rPr>
          <w:sz w:val="16"/>
        </w:rPr>
        <w:t xml:space="preserve"> also </w:t>
      </w:r>
      <w:r>
        <w:rPr>
          <w:rStyle w:val="StyleUnderline"/>
        </w:rPr>
        <w:t>areas</w:t>
      </w:r>
      <w:r>
        <w:rPr>
          <w:sz w:val="16"/>
        </w:rPr>
        <w:t xml:space="preserve"> </w:t>
      </w:r>
      <w:r w:rsidRPr="00305D73">
        <w:rPr>
          <w:rStyle w:val="Emphasis"/>
          <w:highlight w:val="yellow"/>
        </w:rPr>
        <w:t>left unaddressed</w:t>
      </w:r>
      <w:r w:rsidRPr="00305D73">
        <w:rPr>
          <w:sz w:val="16"/>
          <w:highlight w:val="yellow"/>
        </w:rPr>
        <w:t xml:space="preserve"> </w:t>
      </w:r>
      <w:r w:rsidRPr="00305D73">
        <w:rPr>
          <w:rStyle w:val="StyleUnderline"/>
          <w:highlight w:val="yellow"/>
        </w:rPr>
        <w:t>that</w:t>
      </w:r>
      <w:r>
        <w:rPr>
          <w:rStyle w:val="StyleUnderline"/>
        </w:rPr>
        <w:t xml:space="preserve"> call into</w:t>
      </w:r>
      <w:r>
        <w:rPr>
          <w:sz w:val="16"/>
        </w:rPr>
        <w:t xml:space="preserve"> </w:t>
      </w:r>
      <w:r>
        <w:rPr>
          <w:rStyle w:val="Emphasis"/>
        </w:rPr>
        <w:t>question</w:t>
      </w:r>
      <w:r>
        <w:rPr>
          <w:sz w:val="16"/>
        </w:rPr>
        <w:t xml:space="preserve"> </w:t>
      </w:r>
      <w:r w:rsidRPr="004F756F">
        <w:rPr>
          <w:sz w:val="16"/>
        </w:rPr>
        <w:t xml:space="preserve">some of </w:t>
      </w:r>
      <w:r w:rsidRPr="004F756F">
        <w:rPr>
          <w:rStyle w:val="StyleUnderline"/>
        </w:rPr>
        <w:t>his</w:t>
      </w:r>
      <w:r w:rsidRPr="004F756F">
        <w:rPr>
          <w:sz w:val="16"/>
        </w:rPr>
        <w:t xml:space="preserve"> </w:t>
      </w:r>
      <w:r w:rsidRPr="004F756F">
        <w:rPr>
          <w:rStyle w:val="Emphasis"/>
        </w:rPr>
        <w:t xml:space="preserve">policy prescriptions. </w:t>
      </w:r>
      <w:r w:rsidRPr="004F756F">
        <w:rPr>
          <w:rStyle w:val="StyleUnderline"/>
        </w:rPr>
        <w:t>Although Madland</w:t>
      </w:r>
      <w:r>
        <w:rPr>
          <w:rStyle w:val="StyleUnderline"/>
        </w:rPr>
        <w:t xml:space="preserve"> is correct that </w:t>
      </w:r>
      <w:r w:rsidRPr="00305D73">
        <w:rPr>
          <w:rStyle w:val="StyleUnderline"/>
          <w:highlight w:val="yellow"/>
        </w:rPr>
        <w:t xml:space="preserve">the Ghent system has </w:t>
      </w:r>
      <w:r w:rsidRPr="004F756F">
        <w:rPr>
          <w:rStyle w:val="StyleUnderline"/>
        </w:rPr>
        <w:t>proven</w:t>
      </w:r>
      <w:r w:rsidRPr="004F756F">
        <w:rPr>
          <w:sz w:val="16"/>
        </w:rPr>
        <w:t xml:space="preserve"> </w:t>
      </w:r>
      <w:r w:rsidRPr="004F756F">
        <w:rPr>
          <w:rStyle w:val="Emphasis"/>
        </w:rPr>
        <w:t>more durable</w:t>
      </w:r>
      <w:r w:rsidRPr="004F756F">
        <w:rPr>
          <w:sz w:val="16"/>
        </w:rPr>
        <w:t xml:space="preserve"> </w:t>
      </w:r>
      <w:r w:rsidRPr="004F756F">
        <w:rPr>
          <w:rStyle w:val="StyleUnderline"/>
        </w:rPr>
        <w:t>in countries like Belgium, Sweden, and Denmark, it has</w:t>
      </w:r>
      <w:r>
        <w:rPr>
          <w:rStyle w:val="StyleUnderline"/>
        </w:rPr>
        <w:t xml:space="preserve"> increasingly</w:t>
      </w:r>
      <w:r>
        <w:rPr>
          <w:sz w:val="16"/>
        </w:rPr>
        <w:t xml:space="preserve"> </w:t>
      </w:r>
      <w:r w:rsidRPr="00305D73">
        <w:rPr>
          <w:rStyle w:val="Emphasis"/>
          <w:highlight w:val="yellow"/>
        </w:rPr>
        <w:t>declined—and with it union membership</w:t>
      </w:r>
      <w:r w:rsidRPr="004F756F">
        <w:rPr>
          <w:rStyle w:val="StyleUnderline"/>
        </w:rPr>
        <w:t>—over the past two decades. Governments have ended trade union monopolies on unemployment compensation and introduced alternatives, calling</w:t>
      </w:r>
      <w:r>
        <w:rPr>
          <w:rStyle w:val="StyleUnderline"/>
        </w:rPr>
        <w:t xml:space="preserve"> into question whether the Ghent system is truly</w:t>
      </w:r>
      <w:r>
        <w:rPr>
          <w:sz w:val="16"/>
        </w:rPr>
        <w:t xml:space="preserve"> </w:t>
      </w:r>
      <w:r>
        <w:rPr>
          <w:rStyle w:val="Emphasis"/>
        </w:rPr>
        <w:t>resistant</w:t>
      </w:r>
      <w:r>
        <w:rPr>
          <w:sz w:val="16"/>
        </w:rPr>
        <w:t xml:space="preserve"> </w:t>
      </w:r>
      <w:r>
        <w:rPr>
          <w:rStyle w:val="StyleUnderline"/>
        </w:rPr>
        <w:t>to the</w:t>
      </w:r>
      <w:r>
        <w:rPr>
          <w:sz w:val="16"/>
        </w:rPr>
        <w:t xml:space="preserve"> </w:t>
      </w:r>
      <w:r>
        <w:rPr>
          <w:rStyle w:val="Emphasis"/>
        </w:rPr>
        <w:t>same forces</w:t>
      </w:r>
      <w:r>
        <w:rPr>
          <w:sz w:val="16"/>
        </w:rPr>
        <w:t xml:space="preserve"> </w:t>
      </w:r>
      <w:r>
        <w:rPr>
          <w:rStyle w:val="StyleUnderline"/>
        </w:rPr>
        <w:t>which have led to union decline</w:t>
      </w:r>
      <w:r>
        <w:rPr>
          <w:sz w:val="16"/>
        </w:rPr>
        <w:t xml:space="preserve"> </w:t>
      </w:r>
      <w:r>
        <w:rPr>
          <w:rStyle w:val="Emphasis"/>
        </w:rPr>
        <w:t>across the globe</w:t>
      </w:r>
      <w:r>
        <w:rPr>
          <w:rStyle w:val="StyleUnderline"/>
        </w:rPr>
        <w:t>, or whether it simply</w:t>
      </w:r>
      <w:r>
        <w:rPr>
          <w:sz w:val="16"/>
        </w:rPr>
        <w:t xml:space="preserve"> </w:t>
      </w:r>
      <w:r>
        <w:rPr>
          <w:rStyle w:val="Emphasis"/>
        </w:rPr>
        <w:t>delayed the effects</w:t>
      </w:r>
      <w:r>
        <w:rPr>
          <w:sz w:val="16"/>
        </w:rPr>
        <w:t>. This question is left unanswered.</w:t>
      </w:r>
    </w:p>
    <w:p w14:paraId="7A05ABFD" w14:textId="77777777" w:rsidR="007900A0" w:rsidRDefault="007900A0" w:rsidP="007900A0">
      <w:r w:rsidRPr="004F756F">
        <w:rPr>
          <w:rStyle w:val="StyleUnderline"/>
        </w:rPr>
        <w:t xml:space="preserve">Envisioning </w:t>
      </w:r>
      <w:r w:rsidRPr="00305D73">
        <w:rPr>
          <w:rStyle w:val="StyleUnderline"/>
          <w:highlight w:val="yellow"/>
        </w:rPr>
        <w:t>an</w:t>
      </w:r>
      <w:r>
        <w:rPr>
          <w:sz w:val="16"/>
        </w:rPr>
        <w:t xml:space="preserve"> </w:t>
      </w:r>
      <w:r w:rsidRPr="00305D73">
        <w:rPr>
          <w:rStyle w:val="Emphasis"/>
          <w:highlight w:val="yellow"/>
        </w:rPr>
        <w:t>American equivalent</w:t>
      </w:r>
      <w:r>
        <w:rPr>
          <w:sz w:val="16"/>
        </w:rPr>
        <w:t xml:space="preserve"> </w:t>
      </w:r>
      <w:r>
        <w:rPr>
          <w:rStyle w:val="StyleUnderline"/>
        </w:rPr>
        <w:t xml:space="preserve">of the Ghent system based on portable benefits </w:t>
      </w:r>
      <w:r w:rsidRPr="00305D73">
        <w:rPr>
          <w:rStyle w:val="StyleUnderline"/>
          <w:highlight w:val="yellow"/>
        </w:rPr>
        <w:t>leads to</w:t>
      </w:r>
      <w:r>
        <w:rPr>
          <w:sz w:val="16"/>
        </w:rPr>
        <w:t xml:space="preserve"> </w:t>
      </w:r>
      <w:r w:rsidRPr="00305D73">
        <w:rPr>
          <w:rStyle w:val="Emphasis"/>
          <w:highlight w:val="yellow"/>
        </w:rPr>
        <w:t>immediate questions</w:t>
      </w:r>
      <w:r>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46A3F063" w14:textId="77777777" w:rsidR="007900A0" w:rsidRDefault="007900A0" w:rsidP="007900A0">
      <w:r>
        <w:rPr>
          <w:rStyle w:val="StyleUnderline"/>
        </w:rPr>
        <w:t>He is correct that access to</w:t>
      </w:r>
      <w:r>
        <w:rPr>
          <w:sz w:val="16"/>
        </w:rPr>
        <w:t xml:space="preserve"> these </w:t>
      </w:r>
      <w:r>
        <w:rPr>
          <w:rStyle w:val="StyleUnderline"/>
        </w:rPr>
        <w:t>benefits incentivizes membership</w:t>
      </w:r>
      <w:r>
        <w:rPr>
          <w:sz w:val="16"/>
        </w:rPr>
        <w:t xml:space="preserve">; this is clearly demonstrated by the value actors place on SAG-AFTRA membership and entailed access to healthcare. </w:t>
      </w:r>
      <w:r>
        <w:rPr>
          <w:rStyle w:val="StyleUnderline"/>
        </w:rPr>
        <w:t xml:space="preserve">However, closely tying union recruitment strategies to </w:t>
      </w:r>
      <w:r w:rsidRPr="00305D73">
        <w:rPr>
          <w:rStyle w:val="StyleUnderline"/>
          <w:highlight w:val="yellow"/>
        </w:rPr>
        <w:t>monopolies</w:t>
      </w:r>
      <w:r w:rsidRPr="004F756F">
        <w:rPr>
          <w:rStyle w:val="StyleUnderline"/>
        </w:rPr>
        <w:t xml:space="preserve"> over benefits </w:t>
      </w:r>
      <w:r w:rsidRPr="00305D73">
        <w:rPr>
          <w:rStyle w:val="StyleUnderline"/>
          <w:highlight w:val="yellow"/>
        </w:rPr>
        <w:t>creates</w:t>
      </w:r>
      <w:r>
        <w:rPr>
          <w:rStyle w:val="StyleUnderline"/>
        </w:rPr>
        <w:t xml:space="preserve"> an incentive to</w:t>
      </w:r>
      <w:r>
        <w:rPr>
          <w:sz w:val="16"/>
        </w:rPr>
        <w:t xml:space="preserve"> </w:t>
      </w:r>
      <w:r>
        <w:rPr>
          <w:rStyle w:val="Emphasis"/>
        </w:rPr>
        <w:t>defend their privileges, as well as an inherent</w:t>
      </w:r>
      <w:r>
        <w:rPr>
          <w:sz w:val="16"/>
        </w:rPr>
        <w:t xml:space="preserve"> </w:t>
      </w:r>
      <w:r w:rsidRPr="00305D73">
        <w:rPr>
          <w:rStyle w:val="Emphasis"/>
          <w:highlight w:val="yellow"/>
        </w:rPr>
        <w:t>tension</w:t>
      </w:r>
      <w:r w:rsidRPr="00305D73">
        <w:rPr>
          <w:sz w:val="16"/>
          <w:highlight w:val="yellow"/>
        </w:rPr>
        <w:t xml:space="preserve"> </w:t>
      </w:r>
      <w:r w:rsidRPr="00305D73">
        <w:rPr>
          <w:rStyle w:val="StyleUnderline"/>
          <w:highlight w:val="yellow"/>
        </w:rPr>
        <w:t>between</w:t>
      </w:r>
      <w:r w:rsidRPr="00305D73">
        <w:rPr>
          <w:sz w:val="16"/>
          <w:highlight w:val="yellow"/>
        </w:rPr>
        <w:t xml:space="preserve"> </w:t>
      </w:r>
      <w:r w:rsidRPr="00305D73">
        <w:rPr>
          <w:rStyle w:val="Emphasis"/>
          <w:highlight w:val="yellow"/>
        </w:rPr>
        <w:t>union privileges</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universal demands</w:t>
      </w:r>
      <w:r>
        <w:rPr>
          <w:sz w:val="16"/>
        </w:rPr>
        <w:t xml:space="preserve">. This tension is </w:t>
      </w:r>
      <w:r w:rsidRPr="00305D73">
        <w:rPr>
          <w:rStyle w:val="StyleUnderline"/>
          <w:highlight w:val="yellow"/>
        </w:rPr>
        <w:t>well</w:t>
      </w:r>
      <w:r w:rsidRPr="00305D73">
        <w:rPr>
          <w:sz w:val="16"/>
          <w:highlight w:val="yellow"/>
        </w:rPr>
        <w:t xml:space="preserve"> </w:t>
      </w:r>
      <w:r w:rsidRPr="00305D73">
        <w:rPr>
          <w:rStyle w:val="Emphasis"/>
          <w:highlight w:val="yellow"/>
        </w:rPr>
        <w:t>demonstrated</w:t>
      </w:r>
      <w:r w:rsidRPr="00305D73">
        <w:rPr>
          <w:sz w:val="16"/>
          <w:highlight w:val="yellow"/>
        </w:rPr>
        <w:t xml:space="preserve"> </w:t>
      </w:r>
      <w:r w:rsidRPr="00305D73">
        <w:rPr>
          <w:rStyle w:val="StyleUnderline"/>
          <w:highlight w:val="yellow"/>
        </w:rPr>
        <w:t>by Culinary 226’s</w:t>
      </w:r>
      <w:r w:rsidRPr="00305D73">
        <w:rPr>
          <w:sz w:val="16"/>
          <w:highlight w:val="yellow"/>
        </w:rPr>
        <w:t xml:space="preserve"> </w:t>
      </w:r>
      <w:r w:rsidRPr="00305D73">
        <w:rPr>
          <w:rStyle w:val="Emphasis"/>
          <w:highlight w:val="yellow"/>
        </w:rPr>
        <w:t>opposition to “Medicare for All”</w:t>
      </w:r>
      <w:r>
        <w:rPr>
          <w:sz w:val="16"/>
        </w:rPr>
        <w:t xml:space="preserve"> in the 2020 presidential primary, with damaging consequences that tarnished their image with the wider public.</w:t>
      </w:r>
    </w:p>
    <w:p w14:paraId="1A49D9F6" w14:textId="77777777" w:rsidR="007900A0" w:rsidRPr="004F756F" w:rsidRDefault="007900A0" w:rsidP="007900A0">
      <w:r w:rsidRPr="004F756F">
        <w:rPr>
          <w:rStyle w:val="StyleUnderline"/>
        </w:rPr>
        <w:t>This isn't simply a speculative consequence of the Ghent system. In some Ghent system nations, left-wing unions advocated for universal social benefits instead of voluntary programs administered by trade unions. They often</w:t>
      </w:r>
      <w:r w:rsidRPr="004F756F">
        <w:rPr>
          <w:sz w:val="16"/>
        </w:rPr>
        <w:t xml:space="preserve"> </w:t>
      </w:r>
      <w:r w:rsidRPr="004F756F">
        <w:rPr>
          <w:rStyle w:val="Emphasis"/>
        </w:rPr>
        <w:t>met fierce opposition</w:t>
      </w:r>
      <w:r w:rsidRPr="004F756F">
        <w:rPr>
          <w:sz w:val="16"/>
        </w:rPr>
        <w:t xml:space="preserve"> </w:t>
      </w:r>
      <w:r w:rsidRPr="004F756F">
        <w:rPr>
          <w:rStyle w:val="StyleUnderline"/>
        </w:rPr>
        <w:t>from more</w:t>
      </w:r>
      <w:r w:rsidRPr="004F756F">
        <w:rPr>
          <w:sz w:val="16"/>
        </w:rPr>
        <w:t xml:space="preserve"> </w:t>
      </w:r>
      <w:r w:rsidRPr="004F756F">
        <w:rPr>
          <w:rStyle w:val="Emphasis"/>
        </w:rPr>
        <w:t>conservative</w:t>
      </w:r>
      <w:r w:rsidRPr="004F756F">
        <w:rPr>
          <w:sz w:val="16"/>
        </w:rPr>
        <w:t xml:space="preserve"> Christian Democratic </w:t>
      </w:r>
      <w:r w:rsidRPr="004F756F">
        <w:rPr>
          <w:rStyle w:val="Emphasis"/>
        </w:rPr>
        <w:t>trade unions, who supported the system as a</w:t>
      </w:r>
      <w:r w:rsidRPr="004F756F">
        <w:rPr>
          <w:sz w:val="16"/>
        </w:rPr>
        <w:t xml:space="preserve"> </w:t>
      </w:r>
      <w:r w:rsidRPr="004F756F">
        <w:rPr>
          <w:rStyle w:val="Emphasis"/>
        </w:rPr>
        <w:t>preferable alternative</w:t>
      </w:r>
      <w:r w:rsidRPr="004F756F">
        <w:rPr>
          <w:sz w:val="16"/>
        </w:rPr>
        <w:t xml:space="preserve"> </w:t>
      </w:r>
      <w:r w:rsidRPr="004F756F">
        <w:rPr>
          <w:rStyle w:val="StyleUnderline"/>
        </w:rPr>
        <w:t>to</w:t>
      </w:r>
      <w:r w:rsidRPr="004F756F">
        <w:rPr>
          <w:sz w:val="16"/>
        </w:rPr>
        <w:t xml:space="preserve"> </w:t>
      </w:r>
      <w:r w:rsidRPr="004F756F">
        <w:rPr>
          <w:rStyle w:val="Emphasis"/>
        </w:rPr>
        <w:t>government intervention</w:t>
      </w:r>
      <w:r w:rsidRPr="004F756F">
        <w:rPr>
          <w:rStyle w:val="StyleUnderline"/>
        </w:rPr>
        <w:t>. The system’s history has been characterized by</w:t>
      </w:r>
      <w:r w:rsidRPr="004F756F">
        <w:rPr>
          <w:sz w:val="16"/>
        </w:rPr>
        <w:t xml:space="preserve"> </w:t>
      </w:r>
      <w:r w:rsidRPr="004F756F">
        <w:rPr>
          <w:rStyle w:val="Emphasis"/>
        </w:rPr>
        <w:t>political questions</w:t>
      </w:r>
      <w:r w:rsidRPr="004F756F">
        <w:rPr>
          <w:sz w:val="16"/>
        </w:rPr>
        <w:t xml:space="preserve"> </w:t>
      </w:r>
      <w:r w:rsidRPr="004F756F">
        <w:rPr>
          <w:rStyle w:val="StyleUnderline"/>
        </w:rPr>
        <w:t>of</w:t>
      </w:r>
      <w:r w:rsidRPr="004F756F">
        <w:rPr>
          <w:sz w:val="16"/>
        </w:rPr>
        <w:t xml:space="preserve"> </w:t>
      </w:r>
      <w:r w:rsidRPr="004F756F">
        <w:rPr>
          <w:rStyle w:val="Emphasis"/>
        </w:rPr>
        <w:t>universal social benefits</w:t>
      </w:r>
      <w:r w:rsidRPr="004F756F">
        <w:rPr>
          <w:sz w:val="16"/>
        </w:rPr>
        <w:t xml:space="preserve">, </w:t>
      </w:r>
      <w:r w:rsidRPr="004F756F">
        <w:rPr>
          <w:rStyle w:val="Emphasis"/>
        </w:rPr>
        <w:t>state action</w:t>
      </w:r>
      <w:r w:rsidRPr="004F756F">
        <w:rPr>
          <w:rStyle w:val="StyleUnderline"/>
        </w:rPr>
        <w:t>, and the</w:t>
      </w:r>
      <w:r w:rsidRPr="004F756F">
        <w:rPr>
          <w:sz w:val="16"/>
        </w:rPr>
        <w:t xml:space="preserve"> </w:t>
      </w:r>
      <w:r w:rsidRPr="004F756F">
        <w:rPr>
          <w:rStyle w:val="Emphasis"/>
        </w:rPr>
        <w:t>broader role of government; its</w:t>
      </w:r>
      <w:r w:rsidRPr="004F756F">
        <w:rPr>
          <w:sz w:val="16"/>
        </w:rPr>
        <w:t xml:space="preserve"> </w:t>
      </w:r>
      <w:r w:rsidRPr="004F756F">
        <w:rPr>
          <w:rStyle w:val="Emphasis"/>
        </w:rPr>
        <w:t>persistence</w:t>
      </w:r>
      <w:r w:rsidRPr="004F756F">
        <w:rPr>
          <w:sz w:val="16"/>
        </w:rPr>
        <w:t xml:space="preserve"> </w:t>
      </w:r>
      <w:r w:rsidRPr="004F756F">
        <w:rPr>
          <w:rStyle w:val="StyleUnderline"/>
        </w:rPr>
        <w:t>reflects the</w:t>
      </w:r>
      <w:r w:rsidRPr="004F756F">
        <w:rPr>
          <w:sz w:val="16"/>
        </w:rPr>
        <w:t xml:space="preserve"> </w:t>
      </w:r>
      <w:r w:rsidRPr="004F756F">
        <w:rPr>
          <w:rStyle w:val="Emphasis"/>
        </w:rPr>
        <w:t>triumph</w:t>
      </w:r>
      <w:r w:rsidRPr="004F756F">
        <w:rPr>
          <w:sz w:val="16"/>
        </w:rPr>
        <w:t xml:space="preserve"> </w:t>
      </w:r>
      <w:r w:rsidRPr="004F756F">
        <w:rPr>
          <w:rStyle w:val="StyleUnderline"/>
        </w:rPr>
        <w:t>of a</w:t>
      </w:r>
      <w:r w:rsidRPr="004F756F">
        <w:rPr>
          <w:sz w:val="16"/>
        </w:rPr>
        <w:t xml:space="preserve"> </w:t>
      </w:r>
      <w:r w:rsidRPr="004F756F">
        <w:rPr>
          <w:rStyle w:val="Emphasis"/>
        </w:rPr>
        <w:t>more conservative view</w:t>
      </w:r>
      <w:r w:rsidRPr="004F756F">
        <w:rPr>
          <w:sz w:val="16"/>
        </w:rPr>
        <w:t xml:space="preserve"> </w:t>
      </w:r>
      <w:r w:rsidRPr="004F756F">
        <w:rPr>
          <w:rStyle w:val="StyleUnderline"/>
        </w:rPr>
        <w:t>of</w:t>
      </w:r>
      <w:r w:rsidRPr="004F756F">
        <w:rPr>
          <w:sz w:val="16"/>
        </w:rPr>
        <w:t xml:space="preserve"> </w:t>
      </w:r>
      <w:r w:rsidRPr="004F756F">
        <w:rPr>
          <w:rStyle w:val="Emphasis"/>
        </w:rPr>
        <w:t>voluntarist social benefits</w:t>
      </w:r>
      <w:r w:rsidRPr="004F756F">
        <w:rPr>
          <w:sz w:val="16"/>
        </w:rPr>
        <w:t xml:space="preserve"> </w:t>
      </w:r>
      <w:r w:rsidRPr="004F756F">
        <w:rPr>
          <w:rStyle w:val="StyleUnderline"/>
        </w:rPr>
        <w:t>and</w:t>
      </w:r>
      <w:r w:rsidRPr="004F756F">
        <w:rPr>
          <w:sz w:val="16"/>
        </w:rPr>
        <w:t xml:space="preserve"> </w:t>
      </w:r>
      <w:r w:rsidRPr="004F756F">
        <w:rPr>
          <w:rStyle w:val="Emphasis"/>
        </w:rPr>
        <w:t>reduced state action</w:t>
      </w:r>
      <w:r w:rsidRPr="004F756F">
        <w:rPr>
          <w:sz w:val="16"/>
        </w:rPr>
        <w:t>.</w:t>
      </w:r>
    </w:p>
    <w:p w14:paraId="1E3B7D99" w14:textId="77777777" w:rsidR="007900A0" w:rsidRPr="004F756F" w:rsidRDefault="007900A0" w:rsidP="007900A0">
      <w:r w:rsidRPr="004F756F">
        <w:rPr>
          <w:rStyle w:val="StyleUnderline"/>
        </w:rPr>
        <w:t>Power, politics, and the pushback that can occur through state action is a bitter lesson that organized labor has learned through</w:t>
      </w:r>
      <w:r w:rsidRPr="004F756F">
        <w:rPr>
          <w:sz w:val="16"/>
        </w:rPr>
        <w:t xml:space="preserve"> </w:t>
      </w:r>
      <w:r w:rsidRPr="004F756F">
        <w:rPr>
          <w:rStyle w:val="Emphasis"/>
        </w:rPr>
        <w:t>struggle</w:t>
      </w:r>
      <w:r w:rsidRPr="004F756F">
        <w:rPr>
          <w:sz w:val="16"/>
        </w:rPr>
        <w:t xml:space="preserve"> </w:t>
      </w:r>
      <w:r w:rsidRPr="004F756F">
        <w:rPr>
          <w:rStyle w:val="StyleUnderline"/>
        </w:rPr>
        <w:t>in the</w:t>
      </w:r>
      <w:r w:rsidRPr="004F756F">
        <w:rPr>
          <w:sz w:val="16"/>
        </w:rPr>
        <w:t xml:space="preserve"> </w:t>
      </w:r>
      <w:r w:rsidRPr="004F756F">
        <w:rPr>
          <w:rStyle w:val="Emphasis"/>
        </w:rPr>
        <w:t>U</w:t>
      </w:r>
      <w:r w:rsidRPr="004F756F">
        <w:rPr>
          <w:sz w:val="16"/>
        </w:rPr>
        <w:t xml:space="preserve">nited </w:t>
      </w:r>
      <w:r w:rsidRPr="004F756F">
        <w:rPr>
          <w:rStyle w:val="Emphasis"/>
        </w:rPr>
        <w:t>S</w:t>
      </w:r>
      <w:r w:rsidRPr="004F756F">
        <w:rPr>
          <w:sz w:val="16"/>
        </w:rPr>
        <w:t xml:space="preserve">tates, and one </w:t>
      </w:r>
      <w:r w:rsidRPr="004F756F">
        <w:rPr>
          <w:rStyle w:val="StyleUnderline"/>
        </w:rPr>
        <w:t>which is</w:t>
      </w:r>
      <w:r w:rsidRPr="004F756F">
        <w:rPr>
          <w:sz w:val="16"/>
        </w:rPr>
        <w:t xml:space="preserve"> </w:t>
      </w:r>
      <w:r w:rsidRPr="004F756F">
        <w:rPr>
          <w:rStyle w:val="Emphasis"/>
        </w:rPr>
        <w:t>curiously avoided</w:t>
      </w:r>
      <w:r w:rsidRPr="004F756F">
        <w:rPr>
          <w:sz w:val="16"/>
        </w:rPr>
        <w:t xml:space="preserve"> </w:t>
      </w:r>
      <w:r w:rsidRPr="004F756F">
        <w:rPr>
          <w:rStyle w:val="StyleUnderline"/>
        </w:rPr>
        <w:t>by</w:t>
      </w:r>
      <w:r w:rsidRPr="004F756F">
        <w:rPr>
          <w:sz w:val="16"/>
        </w:rPr>
        <w:t xml:space="preserve"> </w:t>
      </w:r>
      <w:r w:rsidRPr="004F756F">
        <w:rPr>
          <w:rStyle w:val="Emphasis"/>
        </w:rPr>
        <w:t>Madland</w:t>
      </w:r>
      <w:r w:rsidRPr="004F756F">
        <w:rPr>
          <w:rStyle w:val="StyleUnderline"/>
        </w:rPr>
        <w:t>. Employers</w:t>
      </w:r>
      <w:r w:rsidRPr="004F756F">
        <w:rPr>
          <w:sz w:val="16"/>
        </w:rPr>
        <w:t xml:space="preserve"> </w:t>
      </w:r>
      <w:r w:rsidRPr="004F756F">
        <w:rPr>
          <w:rStyle w:val="Emphasis"/>
        </w:rPr>
        <w:t>immediately challenged the NLRA</w:t>
      </w:r>
      <w:r w:rsidRPr="004F756F">
        <w:rPr>
          <w:sz w:val="16"/>
        </w:rPr>
        <w:t xml:space="preserve"> </w:t>
      </w:r>
      <w:r w:rsidRPr="004F756F">
        <w:rPr>
          <w:rStyle w:val="StyleUnderline"/>
        </w:rPr>
        <w:t>as</w:t>
      </w:r>
      <w:r w:rsidRPr="004F756F">
        <w:rPr>
          <w:sz w:val="16"/>
        </w:rPr>
        <w:t xml:space="preserve"> </w:t>
      </w:r>
      <w:r w:rsidRPr="004F756F">
        <w:rPr>
          <w:rStyle w:val="Emphasis"/>
        </w:rPr>
        <w:t>unconstitutional</w:t>
      </w:r>
      <w:r w:rsidRPr="004F756F">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4F756F">
        <w:rPr>
          <w:rStyle w:val="StyleUnderline"/>
        </w:rPr>
        <w:t>Business may not have seen the true benefits for decades, but they never gave up the hope of beating back the NLRA.</w:t>
      </w:r>
    </w:p>
    <w:p w14:paraId="6B4E1824" w14:textId="77777777" w:rsidR="007900A0" w:rsidRPr="004F756F" w:rsidRDefault="007900A0" w:rsidP="007900A0">
      <w:r w:rsidRPr="004F756F">
        <w:rPr>
          <w:rStyle w:val="StyleUnderline"/>
        </w:rPr>
        <w:t xml:space="preserve">This strikes at a crucial point: despite Madland’s view of labor-management </w:t>
      </w:r>
      <w:r w:rsidRPr="004F756F">
        <w:rPr>
          <w:rStyle w:val="Emphasis"/>
        </w:rPr>
        <w:t>partnership</w:t>
      </w:r>
      <w:r w:rsidRPr="004F756F">
        <w:rPr>
          <w:rStyle w:val="StyleUnderline"/>
        </w:rPr>
        <w:t xml:space="preserve"> (much of his book is spent arguing</w:t>
      </w:r>
      <w:r w:rsidRPr="004F756F">
        <w:rPr>
          <w:sz w:val="16"/>
        </w:rPr>
        <w:t xml:space="preserve"> for cooperation and in an attempt to make </w:t>
      </w:r>
      <w:r w:rsidRPr="004F756F">
        <w:rPr>
          <w:rStyle w:val="StyleUnderline"/>
        </w:rPr>
        <w:t>a</w:t>
      </w:r>
      <w:r w:rsidRPr="004F756F">
        <w:rPr>
          <w:sz w:val="16"/>
        </w:rPr>
        <w:t xml:space="preserve"> </w:t>
      </w:r>
      <w:r w:rsidRPr="004F756F">
        <w:rPr>
          <w:rStyle w:val="Emphasis"/>
        </w:rPr>
        <w:t>value proposition</w:t>
      </w:r>
      <w:r w:rsidRPr="004F756F">
        <w:rPr>
          <w:sz w:val="16"/>
        </w:rPr>
        <w:t xml:space="preserve"> </w:t>
      </w:r>
      <w:r w:rsidRPr="004F756F">
        <w:rPr>
          <w:rStyle w:val="StyleUnderline"/>
        </w:rPr>
        <w:t>to</w:t>
      </w:r>
      <w:r w:rsidRPr="004F756F">
        <w:rPr>
          <w:sz w:val="16"/>
        </w:rPr>
        <w:t xml:space="preserve"> </w:t>
      </w:r>
      <w:r w:rsidRPr="004F756F">
        <w:rPr>
          <w:rStyle w:val="Emphasis"/>
        </w:rPr>
        <w:t>capital</w:t>
      </w:r>
      <w:r w:rsidRPr="004F756F">
        <w:rPr>
          <w:sz w:val="16"/>
        </w:rPr>
        <w:t xml:space="preserve">), </w:t>
      </w:r>
      <w:r w:rsidRPr="004F756F">
        <w:rPr>
          <w:rStyle w:val="StyleUnderline"/>
        </w:rPr>
        <w:t>there has never been more than a</w:t>
      </w:r>
      <w:r w:rsidRPr="004F756F">
        <w:rPr>
          <w:sz w:val="16"/>
        </w:rPr>
        <w:t xml:space="preserve"> </w:t>
      </w:r>
      <w:r w:rsidRPr="004F756F">
        <w:rPr>
          <w:rStyle w:val="Emphasis"/>
        </w:rPr>
        <w:t>tentative ceasefire</w:t>
      </w:r>
      <w:r w:rsidRPr="004F756F">
        <w:rPr>
          <w:sz w:val="16"/>
        </w:rPr>
        <w:t xml:space="preserve"> </w:t>
      </w:r>
      <w:r w:rsidRPr="004F756F">
        <w:rPr>
          <w:rStyle w:val="StyleUnderline"/>
        </w:rPr>
        <w:t>between labor and capital</w:t>
      </w:r>
      <w:r w:rsidRPr="004F756F">
        <w:rPr>
          <w:sz w:val="16"/>
        </w:rPr>
        <w:t xml:space="preserve"> in the United States. </w:t>
      </w:r>
      <w:r w:rsidRPr="004F756F">
        <w:rPr>
          <w:rStyle w:val="StyleUnderline"/>
        </w:rPr>
        <w:t>Whether there is a sectoral approach or a firm-level approach to labor relations is</w:t>
      </w:r>
      <w:r w:rsidRPr="004F756F">
        <w:rPr>
          <w:sz w:val="16"/>
        </w:rPr>
        <w:t xml:space="preserve"> </w:t>
      </w:r>
      <w:r w:rsidRPr="004F756F">
        <w:rPr>
          <w:rStyle w:val="Emphasis"/>
        </w:rPr>
        <w:t>irrelevant</w:t>
      </w:r>
      <w:r w:rsidRPr="004F756F">
        <w:rPr>
          <w:sz w:val="16"/>
        </w:rPr>
        <w:t xml:space="preserve"> </w:t>
      </w:r>
      <w:r w:rsidRPr="004F756F">
        <w:rPr>
          <w:rStyle w:val="StyleUnderline"/>
        </w:rPr>
        <w:t>to the</w:t>
      </w:r>
      <w:r w:rsidRPr="004F756F">
        <w:rPr>
          <w:sz w:val="16"/>
        </w:rPr>
        <w:t xml:space="preserve"> </w:t>
      </w:r>
      <w:r w:rsidRPr="004F756F">
        <w:rPr>
          <w:rStyle w:val="Emphasis"/>
        </w:rPr>
        <w:t>basic dynamic</w:t>
      </w:r>
      <w:r w:rsidRPr="004F756F">
        <w:rPr>
          <w:sz w:val="16"/>
        </w:rPr>
        <w:t xml:space="preserve"> </w:t>
      </w:r>
      <w:r w:rsidRPr="004F756F">
        <w:rPr>
          <w:rStyle w:val="StyleUnderline"/>
        </w:rPr>
        <w:t>that has</w:t>
      </w:r>
      <w:r w:rsidRPr="004F756F">
        <w:rPr>
          <w:sz w:val="16"/>
        </w:rPr>
        <w:t xml:space="preserve"> </w:t>
      </w:r>
      <w:r w:rsidRPr="004F756F">
        <w:rPr>
          <w:rStyle w:val="Emphasis"/>
        </w:rPr>
        <w:t>always</w:t>
      </w:r>
      <w:r w:rsidRPr="004F756F">
        <w:rPr>
          <w:sz w:val="16"/>
        </w:rPr>
        <w:t xml:space="preserve"> </w:t>
      </w:r>
      <w:r w:rsidRPr="004F756F">
        <w:rPr>
          <w:rStyle w:val="StyleUnderline"/>
        </w:rPr>
        <w:t>ruled American labor relations: employers</w:t>
      </w:r>
      <w:r w:rsidRPr="004F756F">
        <w:rPr>
          <w:sz w:val="16"/>
        </w:rPr>
        <w:t xml:space="preserve"> </w:t>
      </w:r>
      <w:r w:rsidRPr="004F756F">
        <w:rPr>
          <w:rStyle w:val="Emphasis"/>
        </w:rPr>
        <w:t>will not cede</w:t>
      </w:r>
      <w:r w:rsidRPr="004F756F">
        <w:rPr>
          <w:sz w:val="16"/>
        </w:rPr>
        <w:t xml:space="preserve"> power </w:t>
      </w:r>
      <w:r w:rsidRPr="004F756F">
        <w:rPr>
          <w:rStyle w:val="Emphasis"/>
        </w:rPr>
        <w:t>voluntarily</w:t>
      </w:r>
      <w:r w:rsidRPr="004F756F">
        <w:rPr>
          <w:rStyle w:val="StyleUnderline"/>
        </w:rPr>
        <w:t>, and have</w:t>
      </w:r>
      <w:r w:rsidRPr="004F756F">
        <w:rPr>
          <w:sz w:val="16"/>
        </w:rPr>
        <w:t xml:space="preserve"> </w:t>
      </w:r>
      <w:r w:rsidRPr="004F756F">
        <w:rPr>
          <w:rStyle w:val="Emphasis"/>
        </w:rPr>
        <w:t>historically</w:t>
      </w:r>
      <w:r w:rsidRPr="004F756F">
        <w:rPr>
          <w:sz w:val="16"/>
        </w:rPr>
        <w:t xml:space="preserve"> </w:t>
      </w:r>
      <w:r w:rsidRPr="004F756F">
        <w:rPr>
          <w:rStyle w:val="StyleUnderline"/>
        </w:rPr>
        <w:t>even been willing to</w:t>
      </w:r>
      <w:r w:rsidRPr="004F756F">
        <w:rPr>
          <w:sz w:val="16"/>
        </w:rPr>
        <w:t xml:space="preserve"> </w:t>
      </w:r>
      <w:r w:rsidRPr="004F756F">
        <w:rPr>
          <w:rStyle w:val="Emphasis"/>
        </w:rPr>
        <w:t>defend</w:t>
      </w:r>
      <w:r w:rsidRPr="004F756F">
        <w:rPr>
          <w:sz w:val="16"/>
        </w:rPr>
        <w:t xml:space="preserve"> </w:t>
      </w:r>
      <w:r w:rsidRPr="004F756F">
        <w:rPr>
          <w:rStyle w:val="StyleUnderline"/>
        </w:rPr>
        <w:t xml:space="preserve">their </w:t>
      </w:r>
      <w:r w:rsidRPr="004F756F">
        <w:rPr>
          <w:rStyle w:val="Emphasis"/>
        </w:rPr>
        <w:t>power</w:t>
      </w:r>
      <w:r w:rsidRPr="004F756F">
        <w:rPr>
          <w:rStyle w:val="StyleUnderline"/>
        </w:rPr>
        <w:t xml:space="preserve"> through</w:t>
      </w:r>
      <w:r w:rsidRPr="004F756F">
        <w:rPr>
          <w:sz w:val="16"/>
        </w:rPr>
        <w:t xml:space="preserve"> </w:t>
      </w:r>
      <w:r w:rsidRPr="004F756F">
        <w:rPr>
          <w:rStyle w:val="Emphasis"/>
        </w:rPr>
        <w:t>murderous violence</w:t>
      </w:r>
      <w:r w:rsidRPr="004F756F">
        <w:rPr>
          <w:sz w:val="16"/>
        </w:rPr>
        <w:t xml:space="preserve">. </w:t>
      </w:r>
    </w:p>
    <w:p w14:paraId="2E011ACF" w14:textId="77777777" w:rsidR="007900A0" w:rsidRDefault="007900A0" w:rsidP="007900A0">
      <w:r w:rsidRPr="004F756F">
        <w:rPr>
          <w:rStyle w:val="StyleUnderline"/>
        </w:rPr>
        <w:t>American labor relations are notable for the historical</w:t>
      </w:r>
      <w:r w:rsidRPr="004F756F">
        <w:rPr>
          <w:sz w:val="16"/>
        </w:rPr>
        <w:t xml:space="preserve"> </w:t>
      </w:r>
      <w:r w:rsidRPr="004F756F">
        <w:rPr>
          <w:rStyle w:val="Emphasis"/>
        </w:rPr>
        <w:t>intensity of violence</w:t>
      </w:r>
      <w:r w:rsidRPr="004F756F">
        <w:rPr>
          <w:sz w:val="16"/>
        </w:rPr>
        <w:t xml:space="preserve"> </w:t>
      </w:r>
      <w:r w:rsidRPr="004F756F">
        <w:rPr>
          <w:rStyle w:val="StyleUnderline"/>
        </w:rPr>
        <w:t>and</w:t>
      </w:r>
      <w:r w:rsidRPr="004F756F">
        <w:rPr>
          <w:sz w:val="16"/>
        </w:rPr>
        <w:t xml:space="preserve"> the </w:t>
      </w:r>
      <w:r w:rsidRPr="004F756F">
        <w:rPr>
          <w:rStyle w:val="Emphasis"/>
        </w:rPr>
        <w:t>open cooperation</w:t>
      </w:r>
      <w:r w:rsidRPr="004F756F">
        <w:rPr>
          <w:sz w:val="16"/>
        </w:rPr>
        <w:t xml:space="preserve"> </w:t>
      </w:r>
      <w:r w:rsidRPr="004F756F">
        <w:rPr>
          <w:rStyle w:val="StyleUnderline"/>
        </w:rPr>
        <w:t>between</w:t>
      </w:r>
      <w:r w:rsidRPr="004F756F">
        <w:rPr>
          <w:sz w:val="16"/>
        </w:rPr>
        <w:t xml:space="preserve"> </w:t>
      </w:r>
      <w:r w:rsidRPr="004F756F">
        <w:rPr>
          <w:rStyle w:val="Emphasis"/>
        </w:rPr>
        <w:t>business</w:t>
      </w:r>
      <w:r w:rsidRPr="004F756F">
        <w:rPr>
          <w:sz w:val="16"/>
        </w:rPr>
        <w:t xml:space="preserve"> </w:t>
      </w:r>
      <w:r w:rsidRPr="004F756F">
        <w:rPr>
          <w:rStyle w:val="StyleUnderline"/>
        </w:rPr>
        <w:t>and</w:t>
      </w:r>
      <w:r w:rsidRPr="004F756F">
        <w:rPr>
          <w:sz w:val="16"/>
        </w:rPr>
        <w:t xml:space="preserve"> </w:t>
      </w:r>
      <w:r w:rsidRPr="004F756F">
        <w:rPr>
          <w:rStyle w:val="Emphasis"/>
        </w:rPr>
        <w:t>government</w:t>
      </w:r>
      <w:r w:rsidRPr="004F756F">
        <w:rPr>
          <w:rStyle w:val="StyleUnderline"/>
        </w:rPr>
        <w:t>. Although overt violence has declined as a facet of labor relations in favor of sophisticated union busting, state support is still a</w:t>
      </w:r>
      <w:r w:rsidRPr="004F756F">
        <w:rPr>
          <w:sz w:val="16"/>
        </w:rPr>
        <w:t xml:space="preserve"> </w:t>
      </w:r>
      <w:r w:rsidRPr="004F756F">
        <w:rPr>
          <w:rStyle w:val="Emphasis"/>
        </w:rPr>
        <w:t>major factor</w:t>
      </w:r>
      <w:r w:rsidRPr="004F756F">
        <w:rPr>
          <w:sz w:val="16"/>
        </w:rPr>
        <w:t xml:space="preserve"> </w:t>
      </w:r>
      <w:r w:rsidRPr="004F756F">
        <w:rPr>
          <w:rStyle w:val="StyleUnderline"/>
        </w:rPr>
        <w:t>in</w:t>
      </w:r>
      <w:r w:rsidRPr="004F756F">
        <w:rPr>
          <w:sz w:val="16"/>
        </w:rPr>
        <w:t xml:space="preserve"> </w:t>
      </w:r>
      <w:r w:rsidRPr="004F756F">
        <w:rPr>
          <w:rStyle w:val="Emphasis"/>
        </w:rPr>
        <w:t>combating unions</w:t>
      </w:r>
      <w:r w:rsidRPr="004F756F">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B6E493E" w14:textId="77777777" w:rsidR="007900A0" w:rsidRDefault="007900A0" w:rsidP="007900A0">
      <w:r w:rsidRPr="004F756F">
        <w:rPr>
          <w:rStyle w:val="StyleUnderline"/>
        </w:rPr>
        <w:t xml:space="preserve">The </w:t>
      </w:r>
      <w:r w:rsidRPr="00305D73">
        <w:rPr>
          <w:rStyle w:val="StyleUnderline"/>
          <w:highlight w:val="yellow"/>
        </w:rPr>
        <w:t>easy cooperation between business and government cautions</w:t>
      </w:r>
      <w:r w:rsidRPr="00305D73">
        <w:rPr>
          <w:sz w:val="16"/>
          <w:highlight w:val="yellow"/>
        </w:rPr>
        <w:t xml:space="preserve"> </w:t>
      </w:r>
      <w:r w:rsidRPr="00305D73">
        <w:rPr>
          <w:rStyle w:val="Emphasis"/>
          <w:highlight w:val="yellow"/>
        </w:rPr>
        <w:t>against</w:t>
      </w:r>
      <w:r>
        <w:rPr>
          <w:sz w:val="16"/>
        </w:rPr>
        <w:t xml:space="preserve"> </w:t>
      </w:r>
      <w:r w:rsidRPr="004F756F">
        <w:rPr>
          <w:rStyle w:val="StyleUnderline"/>
        </w:rPr>
        <w:t>over-</w:t>
      </w:r>
      <w:r w:rsidRPr="00305D73">
        <w:rPr>
          <w:rStyle w:val="StyleUnderline"/>
          <w:highlight w:val="yellow"/>
        </w:rPr>
        <w:t>relying on</w:t>
      </w:r>
      <w:r>
        <w:rPr>
          <w:sz w:val="16"/>
        </w:rPr>
        <w:t xml:space="preserve"> </w:t>
      </w:r>
      <w:r>
        <w:rPr>
          <w:rStyle w:val="Emphasis"/>
        </w:rPr>
        <w:t xml:space="preserve">external, </w:t>
      </w:r>
      <w:r w:rsidRPr="00305D73">
        <w:rPr>
          <w:rStyle w:val="Emphasis"/>
          <w:highlight w:val="yellow"/>
        </w:rPr>
        <w:t>state</w:t>
      </w:r>
      <w:r w:rsidRPr="004F756F">
        <w:rPr>
          <w:rStyle w:val="Emphasis"/>
        </w:rPr>
        <w:t xml:space="preserve">-determined </w:t>
      </w:r>
      <w:r w:rsidRPr="00305D73">
        <w:rPr>
          <w:rStyle w:val="Emphasis"/>
          <w:highlight w:val="yellow"/>
        </w:rPr>
        <w:t>mechanisms</w:t>
      </w:r>
      <w:r>
        <w:rPr>
          <w:sz w:val="16"/>
        </w:rPr>
        <w:t xml:space="preserve"> </w:t>
      </w:r>
      <w:r w:rsidRPr="004F756F">
        <w:rPr>
          <w:rStyle w:val="StyleUnderline"/>
        </w:rPr>
        <w:t>for</w:t>
      </w:r>
      <w:r w:rsidRPr="004F756F">
        <w:rPr>
          <w:sz w:val="16"/>
        </w:rPr>
        <w:t xml:space="preserve"> our </w:t>
      </w:r>
      <w:r w:rsidRPr="004F756F">
        <w:rPr>
          <w:rStyle w:val="StyleUnderline"/>
        </w:rPr>
        <w:t>recruitment and organizing. In Ghent system countries, the removal of their</w:t>
      </w:r>
      <w:r w:rsidRPr="004F756F">
        <w:rPr>
          <w:sz w:val="16"/>
        </w:rPr>
        <w:t xml:space="preserve"> </w:t>
      </w:r>
      <w:r w:rsidRPr="004F756F">
        <w:rPr>
          <w:rStyle w:val="Emphasis"/>
        </w:rPr>
        <w:t>monopoly on unemployment compensation</w:t>
      </w:r>
      <w:r w:rsidRPr="004F756F">
        <w:rPr>
          <w:sz w:val="16"/>
        </w:rPr>
        <w:t xml:space="preserve"> </w:t>
      </w:r>
      <w:r w:rsidRPr="004F756F">
        <w:rPr>
          <w:rStyle w:val="StyleUnderline"/>
        </w:rPr>
        <w:t>has led to</w:t>
      </w:r>
      <w:r>
        <w:rPr>
          <w:sz w:val="16"/>
        </w:rPr>
        <w:t xml:space="preserve"> </w:t>
      </w:r>
      <w:r>
        <w:rPr>
          <w:rStyle w:val="Emphasis"/>
        </w:rPr>
        <w:t>declines in membership. Securing a</w:t>
      </w:r>
      <w:r>
        <w:rPr>
          <w:sz w:val="16"/>
        </w:rPr>
        <w:t xml:space="preserve"> </w:t>
      </w:r>
      <w:r>
        <w:rPr>
          <w:rStyle w:val="Emphasis"/>
        </w:rPr>
        <w:t>favorable policy environment</w:t>
      </w:r>
      <w:r>
        <w:rPr>
          <w:sz w:val="16"/>
        </w:rPr>
        <w:t xml:space="preserve">, as Madland suggests, </w:t>
      </w:r>
      <w:r>
        <w:rPr>
          <w:rStyle w:val="Emphasis"/>
        </w:rPr>
        <w:t>is desirable</w:t>
      </w:r>
      <w:r>
        <w:rPr>
          <w:rStyle w:val="StyleUnderline"/>
        </w:rPr>
        <w:t xml:space="preserve">, but </w:t>
      </w:r>
      <w:r w:rsidRPr="004F756F">
        <w:rPr>
          <w:rStyle w:val="StyleUnderline"/>
        </w:rPr>
        <w:t>we should be</w:t>
      </w:r>
      <w:r w:rsidRPr="004F756F">
        <w:rPr>
          <w:sz w:val="16"/>
        </w:rPr>
        <w:t xml:space="preserve"> </w:t>
      </w:r>
      <w:r w:rsidRPr="004F756F">
        <w:rPr>
          <w:rStyle w:val="Emphasis"/>
        </w:rPr>
        <w:t>wary</w:t>
      </w:r>
      <w:r w:rsidRPr="004F756F">
        <w:rPr>
          <w:sz w:val="16"/>
        </w:rPr>
        <w:t xml:space="preserve"> </w:t>
      </w:r>
      <w:r w:rsidRPr="004F756F">
        <w:rPr>
          <w:rStyle w:val="StyleUnderline"/>
        </w:rPr>
        <w:t>of relying</w:t>
      </w:r>
      <w:r w:rsidRPr="004F756F">
        <w:rPr>
          <w:sz w:val="16"/>
        </w:rPr>
        <w:t xml:space="preserve"> too </w:t>
      </w:r>
      <w:r w:rsidRPr="004F756F">
        <w:rPr>
          <w:rStyle w:val="StyleUnderline"/>
        </w:rPr>
        <w:t>heavily on</w:t>
      </w:r>
      <w:r w:rsidRPr="004F756F">
        <w:rPr>
          <w:sz w:val="16"/>
        </w:rPr>
        <w:t xml:space="preserve"> </w:t>
      </w:r>
      <w:r w:rsidRPr="004F756F">
        <w:rPr>
          <w:rStyle w:val="Emphasis"/>
        </w:rPr>
        <w:t xml:space="preserve">specific policies. </w:t>
      </w:r>
      <w:r w:rsidRPr="004F756F">
        <w:rPr>
          <w:rStyle w:val="StyleUnderline"/>
        </w:rPr>
        <w:t>What can be given can be taken away.</w:t>
      </w:r>
    </w:p>
    <w:p w14:paraId="50FCCBC1" w14:textId="77777777" w:rsidR="007900A0" w:rsidRDefault="007900A0" w:rsidP="007900A0">
      <w:r w:rsidRPr="004F756F">
        <w:rPr>
          <w:rStyle w:val="StyleUnderline"/>
        </w:rPr>
        <w:t>The</w:t>
      </w:r>
      <w:r w:rsidRPr="004F756F">
        <w:rPr>
          <w:sz w:val="16"/>
        </w:rPr>
        <w:t xml:space="preserve"> </w:t>
      </w:r>
      <w:r w:rsidRPr="004F756F">
        <w:rPr>
          <w:rStyle w:val="Emphasis"/>
        </w:rPr>
        <w:t>Thatcher era</w:t>
      </w:r>
      <w:r w:rsidRPr="004F756F">
        <w:rPr>
          <w:sz w:val="16"/>
        </w:rPr>
        <w:t xml:space="preserve"> </w:t>
      </w:r>
      <w:r w:rsidRPr="004F756F">
        <w:rPr>
          <w:rStyle w:val="StyleUnderline"/>
        </w:rPr>
        <w:t>is</w:t>
      </w:r>
      <w:r w:rsidRPr="004F756F">
        <w:rPr>
          <w:sz w:val="16"/>
        </w:rPr>
        <w:t xml:space="preserve"> </w:t>
      </w:r>
      <w:r w:rsidRPr="004F756F">
        <w:rPr>
          <w:rStyle w:val="Emphasis"/>
        </w:rPr>
        <w:t>particularly illustrative</w:t>
      </w:r>
      <w:r w:rsidRPr="004F756F">
        <w:rPr>
          <w:sz w:val="16"/>
        </w:rPr>
        <w:t xml:space="preserve"> </w:t>
      </w:r>
      <w:r w:rsidRPr="004F756F">
        <w:rPr>
          <w:rStyle w:val="StyleUnderline"/>
        </w:rPr>
        <w:t>of</w:t>
      </w:r>
      <w:r w:rsidRPr="004F756F">
        <w:rPr>
          <w:sz w:val="16"/>
        </w:rPr>
        <w:t xml:space="preserve"> </w:t>
      </w:r>
      <w:r w:rsidRPr="004F756F">
        <w:rPr>
          <w:rStyle w:val="Emphasis"/>
        </w:rPr>
        <w:t>how</w:t>
      </w:r>
      <w:r w:rsidRPr="004F756F">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0D218B40" w14:textId="77777777" w:rsidR="007900A0" w:rsidRPr="004F756F" w:rsidRDefault="007900A0" w:rsidP="007900A0">
      <w:pPr>
        <w:rPr>
          <w:sz w:val="16"/>
        </w:rPr>
      </w:pPr>
      <w:r w:rsidRPr="004F756F">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5AE7CB73" w14:textId="77777777" w:rsidR="007900A0" w:rsidRDefault="007900A0" w:rsidP="007900A0">
      <w:r w:rsidRPr="004F756F">
        <w:rPr>
          <w:sz w:val="16"/>
        </w:rPr>
        <w:t>However, the opposite extreme—where Madland finds himself—is just as wrong. Madland contraposes “top down” and “bottom up” power, without understanding that “top down” power is secured in direct proportion to organized labor’s “bottom up” power. We secure from the state what concessions we can force through the power built on organized workers, and organized money.</w:t>
      </w:r>
      <w:r w:rsidRPr="004F756F">
        <w:rPr>
          <w:rStyle w:val="StyleUnderline"/>
          <w:sz w:val="16"/>
        </w:rPr>
        <w:t xml:space="preserve"> </w:t>
      </w:r>
      <w:r>
        <w:rPr>
          <w:rStyle w:val="StyleUnderline"/>
        </w:rPr>
        <w:t xml:space="preserve">By ignoring this, and by </w:t>
      </w:r>
      <w:r w:rsidRPr="00305D73">
        <w:rPr>
          <w:rStyle w:val="StyleUnderline"/>
          <w:highlight w:val="yellow"/>
        </w:rPr>
        <w:t>focusing on</w:t>
      </w:r>
      <w:r>
        <w:rPr>
          <w:rStyle w:val="StyleUnderline"/>
        </w:rPr>
        <w:t xml:space="preserve"> an abstract question of </w:t>
      </w:r>
      <w:r w:rsidRPr="00305D73">
        <w:rPr>
          <w:rStyle w:val="StyleUnderline"/>
          <w:highlight w:val="yellow"/>
        </w:rPr>
        <w:t>policy</w:t>
      </w:r>
      <w:r w:rsidRPr="004F756F">
        <w:rPr>
          <w:rStyle w:val="StyleUnderline"/>
        </w:rPr>
        <w:t xml:space="preserve"> regimes</w:t>
      </w:r>
      <w:r>
        <w:rPr>
          <w:rStyle w:val="StyleUnderline"/>
        </w:rPr>
        <w:t xml:space="preserve"> and market manipulation at a thousand foot level, Madland </w:t>
      </w:r>
      <w:r w:rsidRPr="00305D73">
        <w:rPr>
          <w:rStyle w:val="Emphasis"/>
          <w:highlight w:val="yellow"/>
        </w:rPr>
        <w:t>erases workers</w:t>
      </w:r>
      <w:r w:rsidRPr="004F756F">
        <w:rPr>
          <w:rStyle w:val="StyleUnderline"/>
        </w:rPr>
        <w:t xml:space="preserve"> altogether.</w:t>
      </w:r>
      <w:r>
        <w:rPr>
          <w:rStyle w:val="StyleUnderline"/>
        </w:rPr>
        <w:t xml:space="preserve"> Ultimately, </w:t>
      </w:r>
      <w:r w:rsidRPr="00305D73">
        <w:rPr>
          <w:rStyle w:val="StyleUnderline"/>
          <w:highlight w:val="yellow"/>
        </w:rPr>
        <w:t>his vision is one in which unions</w:t>
      </w:r>
      <w:r>
        <w:rPr>
          <w:rStyle w:val="StyleUnderline"/>
        </w:rPr>
        <w:t xml:space="preserve"> are free to</w:t>
      </w:r>
      <w:r>
        <w:rPr>
          <w:sz w:val="16"/>
        </w:rPr>
        <w:t xml:space="preserve"> </w:t>
      </w:r>
      <w:r w:rsidRPr="00305D73">
        <w:rPr>
          <w:rStyle w:val="Emphasis"/>
          <w:highlight w:val="yellow"/>
        </w:rPr>
        <w:t>bargain without</w:t>
      </w:r>
      <w:r>
        <w:rPr>
          <w:rStyle w:val="Emphasis"/>
        </w:rPr>
        <w:t xml:space="preserve"> the </w:t>
      </w:r>
      <w:r w:rsidRPr="00305D73">
        <w:rPr>
          <w:rStyle w:val="Emphasis"/>
          <w:highlight w:val="yellow"/>
        </w:rPr>
        <w:t>workers</w:t>
      </w:r>
      <w:r w:rsidRPr="00305D73">
        <w:rPr>
          <w:rStyle w:val="StyleUnderline"/>
          <w:highlight w:val="yellow"/>
        </w:rPr>
        <w:t>, who are merely</w:t>
      </w:r>
      <w:r w:rsidRPr="00305D73">
        <w:rPr>
          <w:sz w:val="16"/>
          <w:highlight w:val="yellow"/>
        </w:rPr>
        <w:t xml:space="preserve"> </w:t>
      </w:r>
      <w:r w:rsidRPr="00305D73">
        <w:rPr>
          <w:rStyle w:val="Emphasis"/>
          <w:highlight w:val="yellow"/>
        </w:rPr>
        <w:t>passive beneficiaries</w:t>
      </w:r>
      <w:r>
        <w:rPr>
          <w:sz w:val="16"/>
        </w:rPr>
        <w:t xml:space="preserve"> </w:t>
      </w:r>
      <w:r>
        <w:rPr>
          <w:rStyle w:val="StyleUnderline"/>
        </w:rPr>
        <w:t>of outcomes</w:t>
      </w:r>
      <w:r>
        <w:rPr>
          <w:sz w:val="16"/>
        </w:rPr>
        <w:t xml:space="preserve"> </w:t>
      </w:r>
      <w:r w:rsidRPr="00305D73">
        <w:rPr>
          <w:rStyle w:val="Emphasis"/>
          <w:highlight w:val="yellow"/>
        </w:rPr>
        <w:t>determined</w:t>
      </w:r>
      <w:r w:rsidRPr="00305D73">
        <w:rPr>
          <w:sz w:val="16"/>
          <w:highlight w:val="yellow"/>
        </w:rPr>
        <w:t xml:space="preserve"> </w:t>
      </w:r>
      <w:r w:rsidRPr="00305D73">
        <w:rPr>
          <w:rStyle w:val="StyleUnderline"/>
          <w:highlight w:val="yellow"/>
        </w:rPr>
        <w:t>by</w:t>
      </w:r>
      <w:r>
        <w:rPr>
          <w:rStyle w:val="StyleUnderline"/>
        </w:rPr>
        <w:t xml:space="preserve"> the</w:t>
      </w:r>
      <w:r>
        <w:rPr>
          <w:sz w:val="16"/>
        </w:rPr>
        <w:t xml:space="preserve"> </w:t>
      </w:r>
      <w:r>
        <w:rPr>
          <w:rStyle w:val="Emphasis"/>
        </w:rPr>
        <w:t xml:space="preserve">maneuvering of </w:t>
      </w:r>
      <w:r w:rsidRPr="00305D73">
        <w:rPr>
          <w:rStyle w:val="Emphasis"/>
          <w:highlight w:val="yellow"/>
        </w:rPr>
        <w:t>elite actors</w:t>
      </w:r>
      <w:r w:rsidRPr="004F756F">
        <w:rPr>
          <w:rStyle w:val="StyleUnderline"/>
        </w:rPr>
        <w:t>.</w:t>
      </w:r>
      <w:r>
        <w:rPr>
          <w:sz w:val="16"/>
        </w:rPr>
        <w:t xml:space="preserve"> </w:t>
      </w:r>
    </w:p>
    <w:p w14:paraId="0974D345" w14:textId="77777777" w:rsidR="007900A0" w:rsidRDefault="007900A0" w:rsidP="007900A0">
      <w:r>
        <w:rPr>
          <w:rStyle w:val="StyleUnderline"/>
        </w:rPr>
        <w:t>This is the</w:t>
      </w:r>
      <w:r>
        <w:rPr>
          <w:sz w:val="16"/>
        </w:rPr>
        <w:t xml:space="preserve"> </w:t>
      </w:r>
      <w:r>
        <w:rPr>
          <w:rStyle w:val="Emphasis"/>
        </w:rPr>
        <w:t>core danger</w:t>
      </w:r>
      <w:r>
        <w:rPr>
          <w:sz w:val="16"/>
        </w:rPr>
        <w:t xml:space="preserve"> </w:t>
      </w:r>
      <w:r>
        <w:rPr>
          <w:rStyle w:val="StyleUnderline"/>
        </w:rPr>
        <w:t>in</w:t>
      </w:r>
      <w:r>
        <w:rPr>
          <w:sz w:val="16"/>
        </w:rPr>
        <w:t xml:space="preserve"> some </w:t>
      </w:r>
      <w:r>
        <w:rPr>
          <w:rStyle w:val="StyleUnderline"/>
        </w:rPr>
        <w:t>proposals for sectoral bargaining</w:t>
      </w:r>
      <w:r>
        <w:rPr>
          <w:sz w:val="16"/>
        </w:rPr>
        <w:t xml:space="preserve">, and one </w:t>
      </w:r>
      <w:r>
        <w:rPr>
          <w:rStyle w:val="StyleUnderline"/>
        </w:rPr>
        <w:t>which experts have</w:t>
      </w:r>
      <w:r>
        <w:rPr>
          <w:sz w:val="16"/>
        </w:rPr>
        <w:t xml:space="preserve"> </w:t>
      </w:r>
      <w:r>
        <w:rPr>
          <w:rStyle w:val="Emphasis"/>
        </w:rPr>
        <w:t>warned against</w:t>
      </w:r>
      <w:r>
        <w:rPr>
          <w:rStyle w:val="StyleUnderline"/>
        </w:rPr>
        <w:t>. A</w:t>
      </w:r>
      <w:r>
        <w:rPr>
          <w:sz w:val="16"/>
        </w:rPr>
        <w:t xml:space="preserve"> </w:t>
      </w:r>
      <w:r>
        <w:rPr>
          <w:rStyle w:val="Emphasis"/>
        </w:rPr>
        <w:t>joint letter</w:t>
      </w:r>
      <w:r>
        <w:rPr>
          <w:sz w:val="16"/>
        </w:rPr>
        <w:t xml:space="preserve"> </w:t>
      </w:r>
      <w:r>
        <w:rPr>
          <w:rStyle w:val="StyleUnderline"/>
        </w:rPr>
        <w:t>issued by labor economists, lawyers, and scholars cautioned against</w:t>
      </w:r>
      <w:r>
        <w:rPr>
          <w:sz w:val="16"/>
        </w:rPr>
        <w:t xml:space="preserve"> </w:t>
      </w:r>
      <w:r>
        <w:rPr>
          <w:rStyle w:val="Emphasis"/>
        </w:rPr>
        <w:t>the “shortcut”</w:t>
      </w:r>
      <w:r>
        <w:rPr>
          <w:sz w:val="16"/>
        </w:rPr>
        <w:t xml:space="preserve"> </w:t>
      </w:r>
      <w:r>
        <w:rPr>
          <w:rStyle w:val="StyleUnderline"/>
        </w:rPr>
        <w:t>of</w:t>
      </w:r>
      <w:r>
        <w:rPr>
          <w:sz w:val="16"/>
        </w:rPr>
        <w:t xml:space="preserve"> </w:t>
      </w:r>
      <w:r>
        <w:rPr>
          <w:rStyle w:val="Emphasis"/>
        </w:rPr>
        <w:t>legislating our way to worker power</w:t>
      </w:r>
      <w:r>
        <w:rPr>
          <w:rStyle w:val="StyleUnderline"/>
        </w:rPr>
        <w:t>, or through securing benefits through favorable</w:t>
      </w:r>
      <w:r>
        <w:rPr>
          <w:sz w:val="16"/>
        </w:rPr>
        <w:t xml:space="preserve"> </w:t>
      </w:r>
      <w:r>
        <w:rPr>
          <w:rStyle w:val="Emphasis"/>
        </w:rPr>
        <w:t>policy</w:t>
      </w:r>
      <w:r>
        <w:rPr>
          <w:sz w:val="16"/>
        </w:rPr>
        <w:t xml:space="preserve"> </w:t>
      </w:r>
      <w:r>
        <w:rPr>
          <w:rStyle w:val="StyleUnderline"/>
        </w:rPr>
        <w:t>without</w:t>
      </w:r>
      <w:r>
        <w:rPr>
          <w:sz w:val="16"/>
        </w:rPr>
        <w:t xml:space="preserve"> </w:t>
      </w:r>
      <w:r>
        <w:rPr>
          <w:rStyle w:val="Emphasis"/>
        </w:rPr>
        <w:t>independent power</w:t>
      </w:r>
      <w:r>
        <w:rPr>
          <w:sz w:val="16"/>
        </w:rPr>
        <w:t xml:space="preserve"> </w:t>
      </w:r>
      <w:r>
        <w:rPr>
          <w:rStyle w:val="StyleUnderline"/>
        </w:rPr>
        <w:t>to secure it. As they note, the functional</w:t>
      </w:r>
      <w:r>
        <w:rPr>
          <w:sz w:val="16"/>
        </w:rPr>
        <w:t xml:space="preserve"> </w:t>
      </w:r>
      <w:r w:rsidRPr="00305D73">
        <w:rPr>
          <w:rStyle w:val="Emphasis"/>
          <w:highlight w:val="yellow"/>
        </w:rPr>
        <w:t>sectoral systems in Europe</w:t>
      </w:r>
      <w:r w:rsidRPr="00305D73">
        <w:rPr>
          <w:sz w:val="16"/>
          <w:highlight w:val="yellow"/>
        </w:rPr>
        <w:t xml:space="preserve"> </w:t>
      </w:r>
      <w:r w:rsidRPr="00305D73">
        <w:rPr>
          <w:rStyle w:val="StyleUnderline"/>
          <w:highlight w:val="yellow"/>
        </w:rPr>
        <w:t>are all built</w:t>
      </w:r>
      <w:r w:rsidRPr="004F756F">
        <w:rPr>
          <w:rStyle w:val="StyleUnderline"/>
        </w:rPr>
        <w:t xml:space="preserve"> up</w:t>
      </w:r>
      <w:r w:rsidRPr="00305D73">
        <w:rPr>
          <w:rStyle w:val="Emphasis"/>
          <w:highlight w:val="yellow"/>
        </w:rPr>
        <w:t>on</w:t>
      </w:r>
      <w:r>
        <w:rPr>
          <w:rStyle w:val="StyleUnderline"/>
        </w:rPr>
        <w:t xml:space="preserve"> a</w:t>
      </w:r>
      <w:r>
        <w:rPr>
          <w:sz w:val="16"/>
        </w:rPr>
        <w:t xml:space="preserve"> </w:t>
      </w:r>
      <w:r>
        <w:rPr>
          <w:rStyle w:val="Emphasis"/>
        </w:rPr>
        <w:t xml:space="preserve">core bedrock of </w:t>
      </w:r>
      <w:r w:rsidRPr="00305D73">
        <w:rPr>
          <w:rStyle w:val="Emphasis"/>
          <w:highlight w:val="yellow"/>
        </w:rPr>
        <w:t>worker power</w:t>
      </w:r>
      <w:r>
        <w:rPr>
          <w:sz w:val="16"/>
        </w:rPr>
        <w:t xml:space="preserve"> </w:t>
      </w:r>
      <w:r w:rsidRPr="004F756F">
        <w:rPr>
          <w:rStyle w:val="StyleUnderline"/>
        </w:rPr>
        <w:t xml:space="preserve">and the credible threat of labor action. </w:t>
      </w:r>
      <w:r w:rsidRPr="00305D73">
        <w:rPr>
          <w:rStyle w:val="StyleUnderline"/>
          <w:highlight w:val="yellow"/>
        </w:rPr>
        <w:t xml:space="preserve">They function </w:t>
      </w:r>
      <w:r w:rsidRPr="00305D73">
        <w:rPr>
          <w:rStyle w:val="Emphasis"/>
          <w:highlight w:val="yellow"/>
        </w:rPr>
        <w:t>because</w:t>
      </w:r>
      <w:r w:rsidRPr="00305D73">
        <w:rPr>
          <w:rStyle w:val="StyleUnderline"/>
          <w:highlight w:val="yellow"/>
        </w:rPr>
        <w:t xml:space="preserve"> labor is organized</w:t>
      </w:r>
      <w:r w:rsidRPr="004F756F">
        <w:rPr>
          <w:rStyle w:val="StyleUnderline"/>
        </w:rPr>
        <w:t xml:space="preserve">, and are an outgrowth of and sustained by that organization. </w:t>
      </w:r>
      <w:r w:rsidRPr="00305D73">
        <w:rPr>
          <w:rStyle w:val="StyleUnderline"/>
          <w:highlight w:val="yellow"/>
        </w:rPr>
        <w:t>We</w:t>
      </w:r>
      <w:r w:rsidRPr="00305D73">
        <w:rPr>
          <w:sz w:val="16"/>
          <w:highlight w:val="yellow"/>
        </w:rPr>
        <w:t xml:space="preserve"> </w:t>
      </w:r>
      <w:r w:rsidRPr="00305D73">
        <w:rPr>
          <w:rStyle w:val="Emphasis"/>
          <w:highlight w:val="yellow"/>
        </w:rPr>
        <w:t>can’t reverse engineer</w:t>
      </w:r>
      <w:r w:rsidRPr="004F756F">
        <w:rPr>
          <w:rStyle w:val="Emphasis"/>
        </w:rPr>
        <w:t xml:space="preserve"> our way to </w:t>
      </w:r>
      <w:r w:rsidRPr="00305D73">
        <w:rPr>
          <w:rStyle w:val="Emphasis"/>
          <w:highlight w:val="yellow"/>
        </w:rPr>
        <w:t>power</w:t>
      </w:r>
      <w:r w:rsidRPr="004F756F">
        <w:rPr>
          <w:rStyle w:val="StyleUnderline"/>
        </w:rPr>
        <w:t>.</w:t>
      </w:r>
    </w:p>
    <w:p w14:paraId="61D9C565" w14:textId="77777777" w:rsidR="007900A0" w:rsidRDefault="007900A0" w:rsidP="007900A0">
      <w:r>
        <w:rPr>
          <w:rStyle w:val="StyleUnderline"/>
        </w:rPr>
        <w:t xml:space="preserve">Madland’s book is fatally weakened by failing to realistically grapple with the reality that </w:t>
      </w:r>
      <w:r w:rsidRPr="00305D73">
        <w:rPr>
          <w:rStyle w:val="StyleUnderline"/>
          <w:highlight w:val="yellow"/>
        </w:rPr>
        <w:t>a</w:t>
      </w:r>
      <w:r>
        <w:rPr>
          <w:sz w:val="16"/>
        </w:rPr>
        <w:t xml:space="preserve"> </w:t>
      </w:r>
      <w:r>
        <w:rPr>
          <w:rStyle w:val="Emphasis"/>
        </w:rPr>
        <w:t xml:space="preserve">grand </w:t>
      </w:r>
      <w:r w:rsidRPr="00305D73">
        <w:rPr>
          <w:rStyle w:val="Emphasis"/>
          <w:highlight w:val="yellow"/>
        </w:rPr>
        <w:t>bargain</w:t>
      </w:r>
      <w:r>
        <w:rPr>
          <w:sz w:val="16"/>
        </w:rPr>
        <w:t xml:space="preserve"> </w:t>
      </w:r>
      <w:r>
        <w:rPr>
          <w:rStyle w:val="StyleUnderline"/>
        </w:rPr>
        <w:t xml:space="preserve">between labor and capital </w:t>
      </w:r>
      <w:r w:rsidRPr="00305D73">
        <w:rPr>
          <w:rStyle w:val="StyleUnderline"/>
          <w:highlight w:val="yellow"/>
        </w:rPr>
        <w:t>is</w:t>
      </w:r>
      <w:r>
        <w:rPr>
          <w:sz w:val="16"/>
        </w:rPr>
        <w:t xml:space="preserve"> </w:t>
      </w:r>
      <w:r w:rsidRPr="00305D73">
        <w:rPr>
          <w:rStyle w:val="Emphasis"/>
          <w:highlight w:val="yellow"/>
        </w:rPr>
        <w:t>not</w:t>
      </w:r>
      <w:r>
        <w:rPr>
          <w:rStyle w:val="Emphasis"/>
        </w:rPr>
        <w:t xml:space="preserve"> practical, achievable, or </w:t>
      </w:r>
      <w:r w:rsidRPr="00305D73">
        <w:rPr>
          <w:rStyle w:val="Emphasis"/>
          <w:highlight w:val="yellow"/>
        </w:rPr>
        <w:t>desirable</w:t>
      </w:r>
      <w:r>
        <w:rPr>
          <w:sz w:val="16"/>
        </w:rPr>
        <w:t xml:space="preserve">, and that the political environment in the United States has largely favored and continues to favor capital. </w:t>
      </w:r>
      <w:r>
        <w:rPr>
          <w:rStyle w:val="StyleUnderline"/>
        </w:rPr>
        <w:t>Clever value propositions and policy proposals will not change the base reluctance of employers to</w:t>
      </w:r>
      <w:r>
        <w:rPr>
          <w:sz w:val="16"/>
        </w:rPr>
        <w:t xml:space="preserve"> </w:t>
      </w:r>
      <w:r>
        <w:rPr>
          <w:rStyle w:val="Emphasis"/>
        </w:rPr>
        <w:t>cede control</w:t>
      </w:r>
      <w:r>
        <w:rPr>
          <w:sz w:val="16"/>
        </w:rPr>
        <w:t xml:space="preserve"> over their workforces or legislate in defiance of their desire to minimize labor costs and maximize profit. </w:t>
      </w:r>
      <w:r>
        <w:rPr>
          <w:rStyle w:val="StyleUnderline"/>
        </w:rPr>
        <w:t>He is correct that we should think clearly about policy and take steps to secure favorable policy. However, we should think of it as an</w:t>
      </w:r>
      <w:r>
        <w:rPr>
          <w:sz w:val="16"/>
        </w:rPr>
        <w:t xml:space="preserve"> </w:t>
      </w:r>
      <w:r>
        <w:rPr>
          <w:rStyle w:val="Emphasis"/>
        </w:rPr>
        <w:t>outgrowth</w:t>
      </w:r>
      <w:r>
        <w:rPr>
          <w:sz w:val="16"/>
        </w:rPr>
        <w:t xml:space="preserve"> </w:t>
      </w:r>
      <w:r>
        <w:rPr>
          <w:rStyle w:val="StyleUnderline"/>
        </w:rPr>
        <w:t>of</w:t>
      </w:r>
      <w:r>
        <w:rPr>
          <w:sz w:val="16"/>
        </w:rPr>
        <w:t xml:space="preserve"> independent </w:t>
      </w:r>
      <w:r>
        <w:rPr>
          <w:rStyle w:val="StyleUnderline"/>
        </w:rPr>
        <w:t>power, and as functioning toward the</w:t>
      </w:r>
      <w:r>
        <w:rPr>
          <w:sz w:val="16"/>
        </w:rPr>
        <w:t xml:space="preserve"> </w:t>
      </w:r>
      <w:r>
        <w:rPr>
          <w:rStyle w:val="Emphasis"/>
        </w:rPr>
        <w:t>end</w:t>
      </w:r>
      <w:r>
        <w:rPr>
          <w:sz w:val="16"/>
        </w:rPr>
        <w:t xml:space="preserve"> </w:t>
      </w:r>
      <w:r>
        <w:rPr>
          <w:rStyle w:val="StyleUnderline"/>
        </w:rPr>
        <w:t>of</w:t>
      </w:r>
      <w:r>
        <w:rPr>
          <w:sz w:val="16"/>
        </w:rPr>
        <w:t xml:space="preserve"> </w:t>
      </w:r>
      <w:r>
        <w:rPr>
          <w:rStyle w:val="Emphasis"/>
        </w:rPr>
        <w:t>securing</w:t>
      </w:r>
      <w:r>
        <w:rPr>
          <w:sz w:val="16"/>
        </w:rPr>
        <w:t xml:space="preserve"> </w:t>
      </w:r>
      <w:r>
        <w:rPr>
          <w:rStyle w:val="StyleUnderline"/>
        </w:rPr>
        <w:t>and</w:t>
      </w:r>
      <w:r>
        <w:rPr>
          <w:sz w:val="16"/>
        </w:rPr>
        <w:t xml:space="preserve"> </w:t>
      </w:r>
      <w:r>
        <w:rPr>
          <w:rStyle w:val="Emphasis"/>
        </w:rPr>
        <w:t>reproducing that power</w:t>
      </w:r>
      <w:r>
        <w:rPr>
          <w:sz w:val="16"/>
        </w:rPr>
        <w:t>.</w:t>
      </w:r>
    </w:p>
    <w:p w14:paraId="7A76B0E5" w14:textId="77777777" w:rsidR="007900A0" w:rsidRPr="004F756F" w:rsidRDefault="007900A0" w:rsidP="007900A0">
      <w:pPr>
        <w:rPr>
          <w:rStyle w:val="StyleUnderline"/>
        </w:rPr>
      </w:pPr>
      <w:r>
        <w:rPr>
          <w:sz w:val="16"/>
        </w:rPr>
        <w:t xml:space="preserve">One could be forgiven for reading Madland’s book through the lens of the Andy Stern era of labor-management </w:t>
      </w:r>
      <w:r w:rsidRPr="004F756F">
        <w:rPr>
          <w:sz w:val="16"/>
        </w:rPr>
        <w:t xml:space="preserve">partnership and “disrupting” unionism, itself an outgrowth out of panic over the unarrested decline of organized labor’s bargaining power and ability to shape the American economy. </w:t>
      </w:r>
      <w:r w:rsidRPr="004F756F">
        <w:rPr>
          <w:rStyle w:val="StyleUnderline"/>
        </w:rPr>
        <w:t>The energy of the movement is elsewhere: in organizing, in more militant confrontations with management and capital, and in expanding the arsenal of economic weapons available to Am</w:t>
      </w:r>
      <w:r>
        <w:rPr>
          <w:rStyle w:val="StyleUnderline"/>
        </w:rPr>
        <w:t xml:space="preserve">erican workers. </w:t>
      </w:r>
      <w:r w:rsidRPr="00305D73">
        <w:rPr>
          <w:rStyle w:val="StyleUnderline"/>
          <w:highlight w:val="yellow"/>
        </w:rPr>
        <w:t>There is</w:t>
      </w:r>
      <w:r>
        <w:rPr>
          <w:sz w:val="16"/>
        </w:rPr>
        <w:t xml:space="preserve"> </w:t>
      </w:r>
      <w:r w:rsidRPr="00305D73">
        <w:rPr>
          <w:rStyle w:val="Emphasis"/>
          <w:highlight w:val="yellow"/>
        </w:rPr>
        <w:t>no “wonk” fix</w:t>
      </w:r>
      <w:r w:rsidRPr="00305D73">
        <w:rPr>
          <w:sz w:val="16"/>
          <w:highlight w:val="yellow"/>
        </w:rPr>
        <w:t xml:space="preserve"> </w:t>
      </w:r>
      <w:r w:rsidRPr="00305D73">
        <w:rPr>
          <w:rStyle w:val="StyleUnderline"/>
          <w:highlight w:val="yellow"/>
        </w:rPr>
        <w:t>to</w:t>
      </w:r>
      <w:r w:rsidRPr="00305D73">
        <w:rPr>
          <w:sz w:val="16"/>
          <w:highlight w:val="yellow"/>
        </w:rPr>
        <w:t xml:space="preserve"> </w:t>
      </w:r>
      <w:r w:rsidRPr="00305D73">
        <w:rPr>
          <w:rStyle w:val="Emphasis"/>
          <w:highlight w:val="yellow"/>
        </w:rPr>
        <w:t>organizational</w:t>
      </w:r>
      <w:r>
        <w:rPr>
          <w:sz w:val="16"/>
        </w:rPr>
        <w:t xml:space="preserve"> </w:t>
      </w:r>
      <w:r>
        <w:rPr>
          <w:rStyle w:val="StyleUnderline"/>
        </w:rPr>
        <w:t>and</w:t>
      </w:r>
      <w:r>
        <w:rPr>
          <w:sz w:val="16"/>
        </w:rPr>
        <w:t xml:space="preserve"> </w:t>
      </w:r>
      <w:r>
        <w:rPr>
          <w:rStyle w:val="Emphasis"/>
        </w:rPr>
        <w:t xml:space="preserve">political </w:t>
      </w:r>
      <w:r w:rsidRPr="00305D73">
        <w:rPr>
          <w:rStyle w:val="Emphasis"/>
          <w:highlight w:val="yellow"/>
        </w:rPr>
        <w:t>problems</w:t>
      </w:r>
      <w:r w:rsidRPr="004F756F">
        <w:rPr>
          <w:rStyle w:val="StyleUnderline"/>
        </w:rPr>
        <w:t xml:space="preserve">, nor will clever policy make our class enemies like us. </w:t>
      </w:r>
    </w:p>
    <w:p w14:paraId="366D2F0A" w14:textId="77777777" w:rsidR="007900A0" w:rsidRDefault="007900A0" w:rsidP="007900A0">
      <w:r>
        <w:rPr>
          <w:sz w:val="16"/>
        </w:rPr>
        <w:t xml:space="preserve">A more pessimistic—and perhaps more accurate—read is that there is still a profound difference in how elements within the labor movement view the nature of “The Labor Question,” as well as its answer. </w:t>
      </w:r>
      <w:r>
        <w:rPr>
          <w:rStyle w:val="StyleUnderline"/>
        </w:rPr>
        <w:t>With a shift toward a more</w:t>
      </w:r>
      <w:r>
        <w:rPr>
          <w:sz w:val="16"/>
        </w:rPr>
        <w:t xml:space="preserve"> </w:t>
      </w:r>
      <w:r>
        <w:rPr>
          <w:rStyle w:val="Emphasis"/>
        </w:rPr>
        <w:t>politically friendly federal government</w:t>
      </w:r>
      <w:r>
        <w:rPr>
          <w:sz w:val="16"/>
        </w:rPr>
        <w:t xml:space="preserve"> </w:t>
      </w:r>
      <w:r>
        <w:rPr>
          <w:rStyle w:val="StyleUnderline"/>
        </w:rPr>
        <w:t>and new-found</w:t>
      </w:r>
      <w:r>
        <w:rPr>
          <w:sz w:val="16"/>
        </w:rPr>
        <w:t xml:space="preserve"> </w:t>
      </w:r>
      <w:r>
        <w:rPr>
          <w:rStyle w:val="Emphasis"/>
        </w:rPr>
        <w:t>public cachet</w:t>
      </w:r>
      <w:r>
        <w:rPr>
          <w:sz w:val="16"/>
        </w:rPr>
        <w:t xml:space="preserve"> </w:t>
      </w:r>
      <w:r w:rsidRPr="004F756F">
        <w:rPr>
          <w:rStyle w:val="StyleUnderline"/>
        </w:rPr>
        <w:t>for</w:t>
      </w:r>
      <w:r w:rsidRPr="004F756F">
        <w:rPr>
          <w:sz w:val="16"/>
        </w:rPr>
        <w:t xml:space="preserve"> </w:t>
      </w:r>
      <w:r w:rsidRPr="004F756F">
        <w:rPr>
          <w:rStyle w:val="Emphasis"/>
        </w:rPr>
        <w:t>labor unions</w:t>
      </w:r>
      <w:r w:rsidRPr="004F756F">
        <w:rPr>
          <w:rStyle w:val="StyleUnderline"/>
        </w:rPr>
        <w:t xml:space="preserve">, holdouts of the Stern-influenced “growth at all cost” school of thought may be tempted </w:t>
      </w:r>
      <w:r w:rsidRPr="00305D73">
        <w:rPr>
          <w:rStyle w:val="StyleUnderline"/>
          <w:highlight w:val="yellow"/>
        </w:rPr>
        <w:t>to</w:t>
      </w:r>
      <w:r w:rsidRPr="00305D73">
        <w:rPr>
          <w:sz w:val="16"/>
          <w:highlight w:val="yellow"/>
        </w:rPr>
        <w:t xml:space="preserve"> </w:t>
      </w:r>
      <w:r w:rsidRPr="00305D73">
        <w:rPr>
          <w:rStyle w:val="Emphasis"/>
          <w:highlight w:val="yellow"/>
        </w:rPr>
        <w:t>cut deals</w:t>
      </w:r>
      <w:r w:rsidRPr="00305D73">
        <w:rPr>
          <w:sz w:val="16"/>
          <w:highlight w:val="yellow"/>
        </w:rPr>
        <w:t xml:space="preserve"> </w:t>
      </w:r>
      <w:r w:rsidRPr="00305D73">
        <w:rPr>
          <w:rStyle w:val="StyleUnderline"/>
          <w:highlight w:val="yellow"/>
        </w:rPr>
        <w:t>for</w:t>
      </w:r>
      <w:r w:rsidRPr="00305D73">
        <w:rPr>
          <w:sz w:val="16"/>
          <w:highlight w:val="yellow"/>
        </w:rPr>
        <w:t xml:space="preserve"> </w:t>
      </w:r>
      <w:r w:rsidRPr="00305D73">
        <w:rPr>
          <w:rStyle w:val="Emphasis"/>
          <w:highlight w:val="yellow"/>
        </w:rPr>
        <w:t>short term gain</w:t>
      </w:r>
      <w:r w:rsidRPr="00305D73">
        <w:rPr>
          <w:sz w:val="16"/>
          <w:highlight w:val="yellow"/>
        </w:rPr>
        <w:t xml:space="preserve"> </w:t>
      </w:r>
      <w:r w:rsidRPr="00305D73">
        <w:rPr>
          <w:rStyle w:val="StyleUnderline"/>
          <w:highlight w:val="yellow"/>
        </w:rPr>
        <w:t>at the expense of</w:t>
      </w:r>
      <w:r w:rsidRPr="00305D73">
        <w:rPr>
          <w:sz w:val="16"/>
          <w:highlight w:val="yellow"/>
        </w:rPr>
        <w:t xml:space="preserve"> </w:t>
      </w:r>
      <w:r w:rsidRPr="00305D73">
        <w:rPr>
          <w:rStyle w:val="Emphasis"/>
          <w:highlight w:val="yellow"/>
        </w:rPr>
        <w:t>long term power</w:t>
      </w:r>
      <w:r w:rsidRPr="004F756F">
        <w:rPr>
          <w:rStyle w:val="StyleUnderline"/>
        </w:rPr>
        <w:t xml:space="preserve">. If they do so, we </w:t>
      </w:r>
      <w:r w:rsidRPr="00305D73">
        <w:rPr>
          <w:rStyle w:val="StyleUnderline"/>
          <w:highlight w:val="yellow"/>
        </w:rPr>
        <w:t>will</w:t>
      </w:r>
      <w:r w:rsidRPr="004F756F">
        <w:rPr>
          <w:rStyle w:val="StyleUnderline"/>
        </w:rPr>
        <w:t xml:space="preserve"> have</w:t>
      </w:r>
      <w:r>
        <w:rPr>
          <w:sz w:val="16"/>
        </w:rPr>
        <w:t xml:space="preserve"> </w:t>
      </w:r>
      <w:r w:rsidRPr="00305D73">
        <w:rPr>
          <w:rStyle w:val="Emphasis"/>
          <w:highlight w:val="yellow"/>
        </w:rPr>
        <w:t>squander</w:t>
      </w:r>
      <w:r w:rsidRPr="004F756F">
        <w:rPr>
          <w:rStyle w:val="StyleUnderline"/>
        </w:rPr>
        <w:t xml:space="preserve">ed </w:t>
      </w:r>
      <w:r w:rsidRPr="00305D73">
        <w:rPr>
          <w:rStyle w:val="StyleUnderline"/>
          <w:highlight w:val="yellow"/>
        </w:rPr>
        <w:t>a chance to</w:t>
      </w:r>
      <w:r>
        <w:rPr>
          <w:sz w:val="16"/>
        </w:rPr>
        <w:t xml:space="preserve"> </w:t>
      </w:r>
      <w:r>
        <w:rPr>
          <w:rStyle w:val="Emphasis"/>
        </w:rPr>
        <w:t xml:space="preserve">fundamentally </w:t>
      </w:r>
      <w:r w:rsidRPr="00305D73">
        <w:rPr>
          <w:rStyle w:val="Emphasis"/>
          <w:highlight w:val="yellow"/>
        </w:rPr>
        <w:t>reshape</w:t>
      </w:r>
      <w:r w:rsidRPr="00305D73">
        <w:rPr>
          <w:sz w:val="16"/>
          <w:highlight w:val="yellow"/>
        </w:rPr>
        <w:t xml:space="preserve"> </w:t>
      </w:r>
      <w:r w:rsidRPr="00305D73">
        <w:rPr>
          <w:rStyle w:val="StyleUnderline"/>
          <w:highlight w:val="yellow"/>
        </w:rPr>
        <w:t>the movement</w:t>
      </w:r>
      <w:r w:rsidRPr="004F756F">
        <w:rPr>
          <w:rStyle w:val="StyleUnderline"/>
        </w:rPr>
        <w:t xml:space="preserve"> and</w:t>
      </w:r>
      <w:r w:rsidRPr="004F756F">
        <w:rPr>
          <w:sz w:val="16"/>
        </w:rPr>
        <w:t xml:space="preserve"> </w:t>
      </w:r>
      <w:r w:rsidRPr="004F756F">
        <w:rPr>
          <w:rStyle w:val="Emphasis"/>
        </w:rPr>
        <w:t>reverse its decline</w:t>
      </w:r>
      <w:r w:rsidRPr="004F756F">
        <w:rPr>
          <w:sz w:val="16"/>
        </w:rPr>
        <w:t>.</w:t>
      </w:r>
    </w:p>
    <w:p w14:paraId="15B25133" w14:textId="77777777" w:rsidR="007900A0" w:rsidRPr="00BF134B" w:rsidRDefault="007900A0" w:rsidP="007900A0">
      <w:pPr>
        <w:pStyle w:val="Heading4"/>
      </w:pPr>
      <w:r>
        <w:t xml:space="preserve">5. No AGI---diminishing research productivity demonstrates no recursion. </w:t>
      </w:r>
    </w:p>
    <w:p w14:paraId="74E1DEB3" w14:textId="77777777" w:rsidR="007900A0" w:rsidRDefault="007900A0" w:rsidP="007900A0">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18297CAE" w14:textId="77777777" w:rsidR="007900A0" w:rsidRPr="001B1652" w:rsidRDefault="007900A0" w:rsidP="007900A0">
      <w:pPr>
        <w:rPr>
          <w:sz w:val="16"/>
        </w:rPr>
      </w:pPr>
      <w:r w:rsidRPr="001B1652">
        <w:rPr>
          <w:sz w:val="16"/>
        </w:rPr>
        <w:t>3. Extraordinary claims require extraordinary evidence</w:t>
      </w:r>
    </w:p>
    <w:p w14:paraId="0AA0D83C" w14:textId="77777777" w:rsidR="007900A0" w:rsidRPr="001B1652" w:rsidRDefault="007900A0" w:rsidP="007900A0">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extraordinary claims are </w:t>
      </w:r>
      <w:r w:rsidRPr="001B1652">
        <w:rPr>
          <w:rStyle w:val="Emphasis"/>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plausible, it takes a good deal of evidence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5794320A" w14:textId="77777777" w:rsidR="007900A0" w:rsidRPr="001B1652" w:rsidRDefault="007900A0" w:rsidP="007900A0">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6B5084F8" w14:textId="77777777" w:rsidR="007900A0" w:rsidRPr="001B1652" w:rsidRDefault="007900A0" w:rsidP="007900A0">
      <w:pPr>
        <w:rPr>
          <w:rStyle w:val="StyleUnderline"/>
        </w:rPr>
      </w:pPr>
      <w:r w:rsidRPr="005162EA">
        <w:rPr>
          <w:rStyle w:val="StyleUnderline"/>
          <w:highlight w:val="yellow"/>
        </w:rPr>
        <w:t>The</w:t>
      </w:r>
      <w:r w:rsidRPr="005162EA">
        <w:rPr>
          <w:sz w:val="16"/>
          <w:highlight w:val="yellow"/>
        </w:rPr>
        <w:t xml:space="preserve"> </w:t>
      </w:r>
      <w:r w:rsidRPr="005162EA">
        <w:rPr>
          <w:rStyle w:val="Emphasis"/>
          <w:highlight w:val="yellow"/>
        </w:rPr>
        <w:t>singularity</w:t>
      </w:r>
      <w:r w:rsidRPr="005162EA">
        <w:rPr>
          <w:sz w:val="16"/>
          <w:highlight w:val="yellow"/>
        </w:rPr>
        <w:t xml:space="preserve"> </w:t>
      </w:r>
      <w:r w:rsidRPr="005162EA">
        <w:rPr>
          <w:rStyle w:val="StyleUnderline"/>
          <w:highlight w:val="yellow"/>
        </w:rPr>
        <w:t>hypothesis</w:t>
      </w:r>
      <w:r w:rsidRPr="005162EA">
        <w:rPr>
          <w:sz w:val="16"/>
          <w:highlight w:val="yellow"/>
        </w:rPr>
        <w:t xml:space="preserve"> </w:t>
      </w:r>
      <w:r w:rsidRPr="005162EA">
        <w:rPr>
          <w:rStyle w:val="StyleUnderline"/>
          <w:highlight w:val="yellow"/>
        </w:rPr>
        <w:t>makes</w:t>
      </w:r>
      <w:r w:rsidRPr="001B1652">
        <w:rPr>
          <w:sz w:val="16"/>
        </w:rPr>
        <w:t xml:space="preserve"> at least </w:t>
      </w:r>
      <w:r w:rsidRPr="001B1652">
        <w:rPr>
          <w:rStyle w:val="Emphasis"/>
        </w:rPr>
        <w:t>two</w:t>
      </w:r>
      <w:r w:rsidRPr="001B1652">
        <w:rPr>
          <w:sz w:val="16"/>
        </w:rPr>
        <w:t xml:space="preserve"> </w:t>
      </w:r>
      <w:r w:rsidRPr="005162EA">
        <w:rPr>
          <w:rStyle w:val="StyleUnderline"/>
          <w:highlight w:val="yellow"/>
        </w:rPr>
        <w:t>extraordinary claims</w:t>
      </w:r>
      <w:r w:rsidRPr="001B1652">
        <w:rPr>
          <w:rStyle w:val="StyleUnderline"/>
        </w:rPr>
        <w:t>. First</w:t>
      </w:r>
      <w:r w:rsidRPr="001B1652">
        <w:rPr>
          <w:sz w:val="16"/>
        </w:rPr>
        <w:t xml:space="preserve">, it claims </w:t>
      </w:r>
      <w:r w:rsidRPr="005162EA">
        <w:rPr>
          <w:rStyle w:val="StyleUnderline"/>
          <w:highlight w:val="yellow"/>
        </w:rPr>
        <w:t>that</w:t>
      </w:r>
      <w:r w:rsidRPr="001B1652">
        <w:rPr>
          <w:rStyle w:val="StyleUnderline"/>
        </w:rPr>
        <w:t xml:space="preserve"> </w:t>
      </w:r>
      <w:r w:rsidRPr="005162EA">
        <w:rPr>
          <w:rStyle w:val="StyleUnderline"/>
        </w:rPr>
        <w:t>the</w:t>
      </w:r>
      <w:r w:rsidRPr="001B1652">
        <w:rPr>
          <w:rStyle w:val="StyleUnderline"/>
        </w:rPr>
        <w:t xml:space="preserve"> general </w:t>
      </w:r>
      <w:r w:rsidRPr="005162EA">
        <w:rPr>
          <w:rStyle w:val="StyleUnderline"/>
          <w:highlight w:val="yellow"/>
        </w:rPr>
        <w:t>intelligence</w:t>
      </w:r>
      <w:r w:rsidRPr="001B1652">
        <w:rPr>
          <w:rStyle w:val="StyleUnderline"/>
        </w:rPr>
        <w:t xml:space="preserve"> of artificial agents </w:t>
      </w:r>
      <w:r w:rsidRPr="005162EA">
        <w:rPr>
          <w:rStyle w:val="StyleUnderline"/>
          <w:highlight w:val="yellow"/>
        </w:rPr>
        <w:t>will experience</w:t>
      </w:r>
      <w:r w:rsidRPr="001B1652">
        <w:rPr>
          <w:rStyle w:val="StyleUnderline"/>
        </w:rPr>
        <w:t xml:space="preserve"> a </w:t>
      </w:r>
      <w:r w:rsidRPr="005162EA">
        <w:rPr>
          <w:rStyle w:val="Emphasis"/>
          <w:highlight w:val="yellow"/>
        </w:rPr>
        <w:t>sustained</w:t>
      </w:r>
      <w:r w:rsidRPr="001B1652">
        <w:rPr>
          <w:rStyle w:val="Emphasis"/>
        </w:rPr>
        <w:t xml:space="preserve"> period of </w:t>
      </w:r>
      <w:r w:rsidRPr="005162EA">
        <w:rPr>
          <w:rStyle w:val="Emphasis"/>
          <w:highlight w:val="yellow"/>
        </w:rPr>
        <w:t>accelerating growth</w:t>
      </w:r>
      <w:r w:rsidRPr="001B1652">
        <w:rPr>
          <w:sz w:val="16"/>
        </w:rPr>
        <w:t xml:space="preserve">. </w:t>
      </w:r>
      <w:r w:rsidRPr="001B1652">
        <w:rPr>
          <w:rStyle w:val="StyleUnderline"/>
        </w:rPr>
        <w:t>Second</w:t>
      </w:r>
      <w:r w:rsidRPr="001B1652">
        <w:rPr>
          <w:sz w:val="16"/>
        </w:rPr>
        <w:t xml:space="preserve">, it claims </w:t>
      </w:r>
      <w:r w:rsidRPr="005162EA">
        <w:rPr>
          <w:rStyle w:val="StyleUnderline"/>
          <w:highlight w:val="yellow"/>
        </w:rPr>
        <w:t>that</w:t>
      </w:r>
      <w:r w:rsidRPr="001B1652">
        <w:rPr>
          <w:rStyle w:val="StyleUnderline"/>
        </w:rPr>
        <w:t xml:space="preserve"> the period of accelerating growth </w:t>
      </w:r>
      <w:r w:rsidRPr="005162EA">
        <w:rPr>
          <w:rStyle w:val="StyleUnderline"/>
          <w:highlight w:val="yellow"/>
        </w:rPr>
        <w:t>will terminate in</w:t>
      </w:r>
      <w:r w:rsidRPr="001B1652">
        <w:rPr>
          <w:rStyle w:val="StyleUnderline"/>
        </w:rPr>
        <w:t xml:space="preserve"> a </w:t>
      </w:r>
      <w:r w:rsidRPr="005162EA">
        <w:rPr>
          <w:rStyle w:val="StyleUnderline"/>
          <w:highlight w:val="yellow"/>
        </w:rPr>
        <w:t xml:space="preserve">fundamental </w:t>
      </w:r>
      <w:r w:rsidRPr="005162EA">
        <w:rPr>
          <w:rStyle w:val="Emphasis"/>
          <w:highlight w:val="yellow"/>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0B0A080C" w14:textId="77777777" w:rsidR="007900A0" w:rsidRPr="001B1652" w:rsidRDefault="007900A0" w:rsidP="007900A0">
      <w:pPr>
        <w:rPr>
          <w:sz w:val="16"/>
        </w:rPr>
      </w:pPr>
      <w:r w:rsidRPr="001B1652">
        <w:rPr>
          <w:rStyle w:val="StyleUnderline"/>
        </w:rPr>
        <w:t xml:space="preserve">To support these extraordinary claims, </w:t>
      </w:r>
      <w:r w:rsidRPr="005162EA">
        <w:rPr>
          <w:rStyle w:val="StyleUnderline"/>
          <w:highlight w:val="yellow"/>
        </w:rPr>
        <w:t xml:space="preserve">it is </w:t>
      </w:r>
      <w:r w:rsidRPr="005162EA">
        <w:rPr>
          <w:rStyle w:val="Emphasis"/>
          <w:highlight w:val="yellow"/>
        </w:rPr>
        <w:t>not enough</w:t>
      </w:r>
      <w:r w:rsidRPr="005162EA">
        <w:rPr>
          <w:sz w:val="16"/>
          <w:highlight w:val="yellow"/>
        </w:rPr>
        <w:t xml:space="preserve"> </w:t>
      </w:r>
      <w:r w:rsidRPr="005162EA">
        <w:rPr>
          <w:rStyle w:val="StyleUnderline"/>
          <w:highlight w:val="yellow"/>
        </w:rPr>
        <w:t>to show</w:t>
      </w:r>
      <w:r w:rsidRPr="001B1652">
        <w:rPr>
          <w:rStyle w:val="StyleUnderline"/>
        </w:rPr>
        <w:t xml:space="preserve"> that </w:t>
      </w:r>
      <w:r w:rsidRPr="005162EA">
        <w:rPr>
          <w:rStyle w:val="StyleUnderline"/>
          <w:highlight w:val="yellow"/>
        </w:rPr>
        <w:t>they are</w:t>
      </w:r>
      <w:r w:rsidRPr="001B1652">
        <w:rPr>
          <w:rStyle w:val="StyleUnderline"/>
        </w:rPr>
        <w:t xml:space="preserve"> physically </w:t>
      </w:r>
      <w:r w:rsidRPr="005162EA">
        <w:rPr>
          <w:rStyle w:val="Emphasis"/>
          <w:highlight w:val="yellow"/>
        </w:rPr>
        <w:t>possible</w:t>
      </w:r>
      <w:r w:rsidRPr="001B1652">
        <w:rPr>
          <w:sz w:val="16"/>
        </w:rPr>
        <w:t xml:space="preserve">, </w:t>
      </w:r>
      <w:r w:rsidRPr="001B1652">
        <w:rPr>
          <w:rStyle w:val="StyleUnderline"/>
        </w:rPr>
        <w:t xml:space="preserve">to </w:t>
      </w:r>
      <w:r w:rsidRPr="001B1652">
        <w:rPr>
          <w:rStyle w:val="Emphasis"/>
        </w:rPr>
        <w:t>challenge</w:t>
      </w:r>
      <w:r w:rsidRPr="001B1652">
        <w:rPr>
          <w:rStyle w:val="StyleUnderline"/>
        </w:rPr>
        <w:t xml:space="preserve"> </w:t>
      </w:r>
      <w:r w:rsidRPr="001B1652">
        <w:rPr>
          <w:rStyle w:val="Emphasis"/>
        </w:rPr>
        <w:t>opponents</w:t>
      </w:r>
      <w:r w:rsidRPr="001B1652">
        <w:rPr>
          <w:rStyle w:val="StyleUnderline"/>
        </w:rPr>
        <w:t xml:space="preserve"> to </w:t>
      </w:r>
      <w:r w:rsidRPr="001B1652">
        <w:rPr>
          <w:rStyle w:val="Emphasis"/>
        </w:rPr>
        <w:t>disprove</w:t>
      </w:r>
      <w:r w:rsidRPr="001B1652">
        <w:rPr>
          <w:rStyle w:val="StyleUnderline"/>
        </w:rPr>
        <w:t xml:space="preserve"> them, or to provide a few </w:t>
      </w:r>
      <w:r w:rsidRPr="001B1652">
        <w:rPr>
          <w:rStyle w:val="Emphasis"/>
        </w:rPr>
        <w:t>suggestive</w:t>
      </w:r>
      <w:r w:rsidRPr="001B1652">
        <w:rPr>
          <w:rStyle w:val="StyleUnderline"/>
        </w:rPr>
        <w:t xml:space="preserve"> pieces of evidence</w:t>
      </w:r>
      <w:r w:rsidRPr="001B1652">
        <w:rPr>
          <w:sz w:val="16"/>
        </w:rPr>
        <w:t xml:space="preserve"> in their support. </w:t>
      </w:r>
      <w:r w:rsidRPr="005162EA">
        <w:rPr>
          <w:rStyle w:val="StyleUnderline"/>
          <w:highlight w:val="yellow"/>
        </w:rPr>
        <w:t>Advocates</w:t>
      </w:r>
      <w:r w:rsidRPr="001B1652">
        <w:rPr>
          <w:rStyle w:val="StyleUnderline"/>
        </w:rPr>
        <w:t xml:space="preserve"> of the singularity hypothesis </w:t>
      </w:r>
      <w:r w:rsidRPr="005162EA">
        <w:rPr>
          <w:rStyle w:val="Emphasis"/>
          <w:highlight w:val="yellow"/>
        </w:rPr>
        <w:t>owe</w:t>
      </w:r>
      <w:r w:rsidRPr="005162EA">
        <w:rPr>
          <w:rStyle w:val="StyleUnderline"/>
          <w:highlight w:val="yellow"/>
        </w:rPr>
        <w:t xml:space="preserve"> us </w:t>
      </w:r>
      <w:r w:rsidRPr="005162EA">
        <w:rPr>
          <w:rStyle w:val="Emphasis"/>
          <w:highlight w:val="yellow"/>
        </w:rPr>
        <w:t>many excellent reasons</w:t>
      </w:r>
      <w:r w:rsidRPr="005162EA">
        <w:rPr>
          <w:sz w:val="16"/>
          <w:highlight w:val="yellow"/>
        </w:rPr>
        <w:t xml:space="preserve"> </w:t>
      </w:r>
      <w:r w:rsidRPr="005162EA">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5162EA">
        <w:rPr>
          <w:rStyle w:val="Emphasis"/>
        </w:rPr>
        <w:t>serious</w:t>
      </w:r>
      <w:r w:rsidRPr="001B1652">
        <w:rPr>
          <w:rStyle w:val="Emphasis"/>
        </w:rPr>
        <w:t xml:space="preserve"> consideration</w:t>
      </w:r>
      <w:r w:rsidRPr="001B1652">
        <w:rPr>
          <w:sz w:val="16"/>
        </w:rPr>
        <w:t xml:space="preserve">. Later in this series, I will show that </w:t>
      </w:r>
      <w:r w:rsidRPr="001B1652">
        <w:rPr>
          <w:rStyle w:val="Emphasis"/>
        </w:rPr>
        <w:t>many leading treatments</w:t>
      </w:r>
      <w:r w:rsidRPr="001B1652">
        <w:rPr>
          <w:sz w:val="16"/>
        </w:rPr>
        <w:t xml:space="preserve"> </w:t>
      </w:r>
      <w:r w:rsidRPr="001B1652">
        <w:rPr>
          <w:rStyle w:val="StyleUnderline"/>
        </w:rPr>
        <w:t xml:space="preserve">of the singularity hypothesis fall </w:t>
      </w:r>
      <w:r w:rsidRPr="001B1652">
        <w:rPr>
          <w:rStyle w:val="Emphasis"/>
        </w:rPr>
        <w:t>considerably short</w:t>
      </w:r>
      <w:r w:rsidRPr="001B1652">
        <w:rPr>
          <w:sz w:val="16"/>
        </w:rPr>
        <w:t xml:space="preserve"> of meeting this argumentative burden.</w:t>
      </w:r>
    </w:p>
    <w:p w14:paraId="1AE361D8" w14:textId="77777777" w:rsidR="007900A0" w:rsidRPr="001B1652" w:rsidRDefault="007900A0" w:rsidP="007900A0">
      <w:pPr>
        <w:rPr>
          <w:sz w:val="16"/>
        </w:rPr>
      </w:pPr>
      <w:r w:rsidRPr="001B1652">
        <w:rPr>
          <w:sz w:val="16"/>
        </w:rPr>
        <w:t>4. Diminishing research productivity</w:t>
      </w:r>
    </w:p>
    <w:p w14:paraId="202D58C3" w14:textId="77777777" w:rsidR="007900A0" w:rsidRPr="001B1652" w:rsidRDefault="007900A0" w:rsidP="007900A0">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06B2FAA6" w14:textId="77777777" w:rsidR="007900A0" w:rsidRPr="001B1652" w:rsidRDefault="007900A0" w:rsidP="007900A0">
      <w:pPr>
        <w:rPr>
          <w:sz w:val="16"/>
        </w:rPr>
      </w:pPr>
      <w:r w:rsidRPr="001B1652">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1B466290" w14:textId="77777777" w:rsidR="007900A0" w:rsidRPr="001B1652" w:rsidRDefault="007900A0" w:rsidP="007900A0">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763FE0E3" w14:textId="77777777" w:rsidR="007900A0" w:rsidRPr="001B1652" w:rsidRDefault="007900A0" w:rsidP="007900A0">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0BA3559C" w14:textId="77777777" w:rsidR="007900A0" w:rsidRPr="001B1652" w:rsidRDefault="007900A0" w:rsidP="007900A0">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417FFF1" w14:textId="77777777" w:rsidR="007900A0" w:rsidRPr="001B1652" w:rsidRDefault="007900A0" w:rsidP="007900A0">
      <w:pPr>
        <w:rPr>
          <w:sz w:val="16"/>
        </w:rPr>
      </w:pPr>
      <w:r w:rsidRPr="001B1652">
        <w:rPr>
          <w:sz w:val="16"/>
        </w:rPr>
        <w:t xml:space="preserve">For example, </w:t>
      </w:r>
      <w:r w:rsidRPr="001B1652">
        <w:rPr>
          <w:rStyle w:val="StyleUnderline"/>
        </w:rPr>
        <w:t xml:space="preserve">a </w:t>
      </w:r>
      <w:r w:rsidRPr="005162EA">
        <w:rPr>
          <w:rStyle w:val="StyleUnderline"/>
          <w:highlight w:val="yellow"/>
        </w:rPr>
        <w:t>recent analysis</w:t>
      </w:r>
      <w:r w:rsidRPr="001B1652">
        <w:rPr>
          <w:rStyle w:val="StyleUnderline"/>
        </w:rPr>
        <w:t xml:space="preserve"> in American Economic Review </w:t>
      </w:r>
      <w:r w:rsidRPr="005162EA">
        <w:rPr>
          <w:rStyle w:val="StyleUnderline"/>
          <w:highlight w:val="yellow"/>
        </w:rPr>
        <w:t>models a 41-fold drop in</w:t>
      </w:r>
      <w:r w:rsidRPr="005162EA">
        <w:rPr>
          <w:sz w:val="16"/>
          <w:highlight w:val="yellow"/>
        </w:rPr>
        <w:t xml:space="preserve"> </w:t>
      </w:r>
      <w:r w:rsidRPr="005162EA">
        <w:rPr>
          <w:rStyle w:val="Emphasis"/>
          <w:highlight w:val="yellow"/>
        </w:rPr>
        <w:t>research productivity</w:t>
      </w:r>
      <w:r w:rsidRPr="001B1652">
        <w:rPr>
          <w:sz w:val="16"/>
        </w:rPr>
        <w:t xml:space="preserve"> </w:t>
      </w:r>
      <w:r w:rsidRPr="001B1652">
        <w:rPr>
          <w:rStyle w:val="StyleUnderline"/>
        </w:rPr>
        <w:t xml:space="preserve">across the US economy since the </w:t>
      </w:r>
      <w:r w:rsidRPr="001B1652">
        <w:rPr>
          <w:rStyle w:val="Emphasis"/>
        </w:rPr>
        <w:t>1930s</w:t>
      </w:r>
      <w:r w:rsidRPr="001B1652">
        <w:rPr>
          <w:sz w:val="16"/>
        </w:rPr>
        <w:t>.</w:t>
      </w:r>
    </w:p>
    <w:p w14:paraId="77C271DA" w14:textId="77777777" w:rsidR="007900A0" w:rsidRPr="001B1652" w:rsidRDefault="007900A0" w:rsidP="007900A0">
      <w:pPr>
        <w:rPr>
          <w:sz w:val="16"/>
        </w:rPr>
      </w:pPr>
      <w:r w:rsidRPr="001B1652">
        <w:rPr>
          <w:sz w:val="16"/>
        </w:rPr>
        <w:t>Source: Bloom et al., “Are ideas getting harder to find?“</w:t>
      </w:r>
    </w:p>
    <w:p w14:paraId="7996A5F6" w14:textId="77777777" w:rsidR="007900A0" w:rsidRPr="001B1652" w:rsidRDefault="007900A0" w:rsidP="007900A0">
      <w:pPr>
        <w:rPr>
          <w:sz w:val="16"/>
        </w:rPr>
      </w:pPr>
      <w:r w:rsidRPr="001B1652">
        <w:rPr>
          <w:sz w:val="16"/>
        </w:rPr>
        <w:t>Similar results are found by other studies.</w:t>
      </w:r>
    </w:p>
    <w:p w14:paraId="2369D29E" w14:textId="77777777" w:rsidR="007900A0" w:rsidRPr="001B1652" w:rsidRDefault="007900A0" w:rsidP="007900A0">
      <w:pPr>
        <w:rPr>
          <w:sz w:val="16"/>
        </w:rPr>
      </w:pPr>
      <w:r w:rsidRPr="001B1652">
        <w:rPr>
          <w:rStyle w:val="StyleUnderline"/>
        </w:rPr>
        <w:t>Declining research productivity would be</w:t>
      </w:r>
      <w:r w:rsidRPr="001B1652">
        <w:rPr>
          <w:sz w:val="16"/>
        </w:rPr>
        <w:t xml:space="preserve"> a </w:t>
      </w:r>
      <w:r w:rsidRPr="001B1652">
        <w:rPr>
          <w:rStyle w:val="Emphasis"/>
        </w:rPr>
        <w:t>bad</w:t>
      </w:r>
      <w:r w:rsidRPr="001B1652">
        <w:rPr>
          <w:sz w:val="16"/>
        </w:rPr>
        <w:t xml:space="preserve"> thing </w:t>
      </w:r>
      <w:r w:rsidRPr="001B1652">
        <w:rPr>
          <w:rStyle w:val="StyleUnderline"/>
        </w:rPr>
        <w:t xml:space="preserve">for the singularity hypothesis. </w:t>
      </w:r>
      <w:r w:rsidRPr="005162EA">
        <w:rPr>
          <w:rStyle w:val="StyleUnderline"/>
          <w:highlight w:val="yellow"/>
        </w:rPr>
        <w:t xml:space="preserve">If </w:t>
      </w:r>
      <w:r w:rsidRPr="005162EA">
        <w:rPr>
          <w:rStyle w:val="Emphasis"/>
          <w:highlight w:val="yellow"/>
        </w:rPr>
        <w:t>each doubling</w:t>
      </w:r>
      <w:r w:rsidRPr="001B1652">
        <w:rPr>
          <w:rStyle w:val="StyleUnderline"/>
        </w:rPr>
        <w:t xml:space="preserve"> of intelligence </w:t>
      </w:r>
      <w:r w:rsidRPr="005162EA">
        <w:rPr>
          <w:rStyle w:val="StyleUnderline"/>
          <w:highlight w:val="yellow"/>
        </w:rPr>
        <w:t xml:space="preserve">is </w:t>
      </w:r>
      <w:r w:rsidRPr="005162EA">
        <w:rPr>
          <w:rStyle w:val="Emphasis"/>
          <w:highlight w:val="yellow"/>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5162EA">
        <w:rPr>
          <w:rStyle w:val="StyleUnderline"/>
          <w:highlight w:val="yellow"/>
        </w:rPr>
        <w:t xml:space="preserve">even if </w:t>
      </w:r>
      <w:r w:rsidRPr="005162EA">
        <w:rPr>
          <w:rStyle w:val="Emphasis"/>
          <w:highlight w:val="yellow"/>
        </w:rPr>
        <w:t>all</w:t>
      </w:r>
      <w:r w:rsidRPr="001B1652">
        <w:rPr>
          <w:rStyle w:val="StyleUnderline"/>
        </w:rPr>
        <w:t xml:space="preserve"> AI </w:t>
      </w:r>
      <w:r w:rsidRPr="005162EA">
        <w:rPr>
          <w:rStyle w:val="StyleUnderline"/>
          <w:highlight w:val="yellow"/>
        </w:rPr>
        <w:t>research is</w:t>
      </w:r>
      <w:r w:rsidRPr="001B1652">
        <w:rPr>
          <w:rStyle w:val="StyleUnderline"/>
        </w:rPr>
        <w:t xml:space="preserve"> eventually done by recursively </w:t>
      </w:r>
      <w:r w:rsidRPr="005162EA">
        <w:rPr>
          <w:rStyle w:val="Emphasis"/>
          <w:highlight w:val="yellow"/>
        </w:rPr>
        <w:t>self-improving</w:t>
      </w:r>
      <w:r w:rsidRPr="001B1652">
        <w:rPr>
          <w:rStyle w:val="StyleUnderline"/>
        </w:rPr>
        <w:t xml:space="preserve"> AI systems, the </w:t>
      </w:r>
      <w:r w:rsidRPr="005162EA">
        <w:rPr>
          <w:rStyle w:val="Emphasis"/>
          <w:highlight w:val="yellow"/>
        </w:rPr>
        <w:t>pace</w:t>
      </w:r>
      <w:r w:rsidRPr="001B1652">
        <w:rPr>
          <w:rStyle w:val="StyleUnderline"/>
        </w:rPr>
        <w:t xml:space="preserve"> of </w:t>
      </w:r>
      <w:r w:rsidRPr="001B1652">
        <w:rPr>
          <w:rStyle w:val="Emphasis"/>
        </w:rPr>
        <w:t>doubling</w:t>
      </w:r>
      <w:r w:rsidRPr="001B1652">
        <w:rPr>
          <w:rStyle w:val="StyleUnderline"/>
        </w:rPr>
        <w:t xml:space="preserve"> </w:t>
      </w:r>
      <w:r w:rsidRPr="005162EA">
        <w:rPr>
          <w:rStyle w:val="StyleUnderline"/>
          <w:highlight w:val="yellow"/>
        </w:rPr>
        <w:t xml:space="preserve">will steadily </w:t>
      </w:r>
      <w:r w:rsidRPr="005162EA">
        <w:rPr>
          <w:rStyle w:val="Emphasis"/>
          <w:highlight w:val="yellow"/>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2DC1C1CE" w14:textId="77777777" w:rsidR="007900A0" w:rsidRPr="001B1652" w:rsidRDefault="007900A0" w:rsidP="007900A0">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7D34BD78" w14:textId="77777777" w:rsidR="007900A0" w:rsidRPr="001B1652" w:rsidRDefault="007900A0" w:rsidP="007900A0">
      <w:pPr>
        <w:rPr>
          <w:sz w:val="16"/>
        </w:rPr>
      </w:pPr>
      <w:r w:rsidRPr="001B1652">
        <w:rPr>
          <w:rStyle w:val="StyleUnderline"/>
        </w:rPr>
        <w:t xml:space="preserve">However, </w:t>
      </w:r>
      <w:r w:rsidRPr="005162EA">
        <w:rPr>
          <w:rStyle w:val="StyleUnderline"/>
          <w:highlight w:val="yellow"/>
        </w:rPr>
        <w:t>the</w:t>
      </w:r>
      <w:r w:rsidRPr="001B1652">
        <w:rPr>
          <w:rStyle w:val="StyleUnderline"/>
        </w:rPr>
        <w:t xml:space="preserve"> main </w:t>
      </w:r>
      <w:r w:rsidRPr="005162EA">
        <w:rPr>
          <w:rStyle w:val="StyleUnderline"/>
          <w:highlight w:val="yellow"/>
        </w:rPr>
        <w:t>factor</w:t>
      </w:r>
      <w:r w:rsidRPr="001B1652">
        <w:rPr>
          <w:rStyle w:val="StyleUnderline"/>
        </w:rPr>
        <w:t xml:space="preserve"> driving </w:t>
      </w:r>
      <w:r w:rsidRPr="005162EA">
        <w:rPr>
          <w:rStyle w:val="StyleUnderline"/>
          <w:highlight w:val="yellow"/>
        </w:rPr>
        <w:t>diminishing research</w:t>
      </w:r>
      <w:r w:rsidRPr="001B1652">
        <w:rPr>
          <w:rStyle w:val="StyleUnderline"/>
        </w:rPr>
        <w:t xml:space="preserve"> productivity </w:t>
      </w:r>
      <w:r w:rsidRPr="005162EA">
        <w:rPr>
          <w:rStyle w:val="StyleUnderline"/>
          <w:highlight w:val="yellow"/>
        </w:rPr>
        <w:t xml:space="preserve">is </w:t>
      </w:r>
      <w:r w:rsidRPr="005162EA">
        <w:rPr>
          <w:rStyle w:val="Emphasis"/>
          <w:highlight w:val="yellow"/>
        </w:rPr>
        <w:t>not</w:t>
      </w:r>
      <w:r w:rsidRPr="001B1652">
        <w:rPr>
          <w:rStyle w:val="StyleUnderline"/>
        </w:rPr>
        <w:t xml:space="preserve"> the difficulty of maintaining large </w:t>
      </w:r>
      <w:r w:rsidRPr="005162EA">
        <w:rPr>
          <w:rStyle w:val="StyleUnderline"/>
          <w:highlight w:val="yellow"/>
        </w:rPr>
        <w:t>knowledge</w:t>
      </w:r>
      <w:r w:rsidRPr="001B1652">
        <w:rPr>
          <w:rStyle w:val="StyleUnderline"/>
        </w:rPr>
        <w:t xml:space="preserve"> stocks. It is </w:t>
      </w:r>
      <w:r w:rsidRPr="005162EA">
        <w:rPr>
          <w:rStyle w:val="Emphasis"/>
          <w:highlight w:val="yellow"/>
        </w:rPr>
        <w:t>instead</w:t>
      </w:r>
      <w:r w:rsidRPr="001B1652">
        <w:rPr>
          <w:rStyle w:val="StyleUnderline"/>
        </w:rPr>
        <w:t xml:space="preserve"> the fact that as time goes on, </w:t>
      </w:r>
      <w:r w:rsidRPr="005162EA">
        <w:rPr>
          <w:rStyle w:val="Emphasis"/>
          <w:highlight w:val="yellow"/>
        </w:rPr>
        <w:t>low-hanging fruit begins to be used up</w:t>
      </w:r>
      <w:r w:rsidRPr="001B1652">
        <w:rPr>
          <w:sz w:val="16"/>
        </w:rPr>
        <w:t xml:space="preserve"> </w:t>
      </w:r>
      <w:r w:rsidRPr="001B1652">
        <w:rPr>
          <w:rStyle w:val="StyleUnderline"/>
        </w:rPr>
        <w:t>and</w:t>
      </w:r>
      <w:r w:rsidRPr="001B1652">
        <w:rPr>
          <w:sz w:val="16"/>
        </w:rPr>
        <w:t xml:space="preserve"> good </w:t>
      </w:r>
      <w:r w:rsidRPr="001B1652">
        <w:rPr>
          <w:rStyle w:val="Emphasis"/>
        </w:rPr>
        <w:t>ideas become harder to find</w:t>
      </w:r>
      <w:r w:rsidRPr="001B1652">
        <w:rPr>
          <w:sz w:val="16"/>
        </w:rPr>
        <w:t xml:space="preserve">. </w:t>
      </w:r>
      <w:r w:rsidRPr="001B1652">
        <w:rPr>
          <w:rStyle w:val="StyleUnderline"/>
        </w:rPr>
        <w:t xml:space="preserve">This is a feature of research </w:t>
      </w:r>
      <w:r w:rsidRPr="001B1652">
        <w:rPr>
          <w:rStyle w:val="Emphasis"/>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6B55A94A" w14:textId="77777777" w:rsidR="007900A0" w:rsidRPr="001B1652" w:rsidRDefault="007900A0" w:rsidP="007900A0">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504C7019" w14:textId="77777777" w:rsidR="007900A0" w:rsidRPr="001B1652" w:rsidRDefault="007900A0" w:rsidP="007900A0">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5162EA">
        <w:rPr>
          <w:rStyle w:val="Emphasis"/>
          <w:highlight w:val="yellow"/>
        </w:rPr>
        <w:t>Moore’s law</w:t>
      </w:r>
      <w:r w:rsidRPr="001B1652">
        <w:rPr>
          <w:rStyle w:val="StyleUnderline"/>
        </w:rPr>
        <w:t xml:space="preserve"> as “perhaps the </w:t>
      </w:r>
      <w:r w:rsidRPr="001B1652">
        <w:rPr>
          <w:rStyle w:val="Emphasis"/>
        </w:rPr>
        <w:t>best example</w:t>
      </w:r>
      <w:r w:rsidRPr="001B1652">
        <w:rPr>
          <w:rStyle w:val="StyleUnderline"/>
        </w:rPr>
        <w:t>” of diminishing research productivity,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1F753E6F" w14:textId="77777777" w:rsidR="007900A0" w:rsidRPr="001B1652" w:rsidRDefault="007900A0" w:rsidP="007900A0">
      <w:pPr>
        <w:rPr>
          <w:sz w:val="16"/>
        </w:rPr>
      </w:pPr>
      <w:r w:rsidRPr="001B1652">
        <w:rPr>
          <w:sz w:val="16"/>
        </w:rPr>
        <w:t>Source: Bloom et al., “Are ideas getting harder to find?“</w:t>
      </w:r>
    </w:p>
    <w:p w14:paraId="6FE8E982" w14:textId="77777777" w:rsidR="007900A0" w:rsidRPr="001B1652" w:rsidRDefault="007900A0" w:rsidP="007900A0">
      <w:pPr>
        <w:rPr>
          <w:sz w:val="16"/>
        </w:rPr>
      </w:pPr>
      <w:r w:rsidRPr="001B1652">
        <w:rPr>
          <w:rStyle w:val="StyleUnderline"/>
        </w:rPr>
        <w:t xml:space="preserve">How, then, </w:t>
      </w:r>
      <w:r w:rsidRPr="005162EA">
        <w:rPr>
          <w:rStyle w:val="StyleUnderline"/>
          <w:highlight w:val="yellow"/>
        </w:rPr>
        <w:t>has</w:t>
      </w:r>
      <w:r w:rsidRPr="001B1652">
        <w:rPr>
          <w:rStyle w:val="StyleUnderline"/>
        </w:rPr>
        <w:t xml:space="preserve"> Moore’s law </w:t>
      </w:r>
      <w:r w:rsidRPr="005162EA">
        <w:rPr>
          <w:rStyle w:val="StyleUnderline"/>
          <w:highlight w:val="yellow"/>
        </w:rPr>
        <w:t>been sustained</w:t>
      </w:r>
      <w:r w:rsidRPr="001B1652">
        <w:rPr>
          <w:sz w:val="16"/>
        </w:rPr>
        <w:t xml:space="preserve">? We sustained Moore’s law despite rapidly diminishing research productivity </w:t>
      </w:r>
      <w:r w:rsidRPr="005162EA">
        <w:rPr>
          <w:rStyle w:val="StyleUnderline"/>
          <w:highlight w:val="yellow"/>
        </w:rPr>
        <w:t>by</w:t>
      </w:r>
      <w:r w:rsidRPr="001B1652">
        <w:rPr>
          <w:rStyle w:val="StyleUnderline"/>
        </w:rPr>
        <w:t xml:space="preserve"> pumping </w:t>
      </w:r>
      <w:r w:rsidRPr="005162EA">
        <w:rPr>
          <w:rStyle w:val="StyleUnderline"/>
          <w:highlight w:val="yellow"/>
        </w:rPr>
        <w:t>ever-increasing</w:t>
      </w:r>
      <w:r w:rsidRPr="001B1652">
        <w:rPr>
          <w:rStyle w:val="StyleUnderline"/>
        </w:rPr>
        <w:t xml:space="preserve"> amounts of </w:t>
      </w:r>
      <w:r w:rsidRPr="005162EA">
        <w:rPr>
          <w:rStyle w:val="Emphasis"/>
          <w:highlight w:val="yellow"/>
        </w:rPr>
        <w:t>money</w:t>
      </w:r>
      <w:r w:rsidRPr="001B1652">
        <w:rPr>
          <w:sz w:val="16"/>
        </w:rPr>
        <w:t xml:space="preserve"> </w:t>
      </w:r>
      <w:r w:rsidRPr="001B1652">
        <w:rPr>
          <w:rStyle w:val="StyleUnderline"/>
        </w:rPr>
        <w:t xml:space="preserve">into research. The problem with this approach is that we </w:t>
      </w:r>
      <w:r w:rsidRPr="001B1652">
        <w:rPr>
          <w:rStyle w:val="Emphasis"/>
        </w:rPr>
        <w:t>can’t keep Moore’s law alive indefinitely by throwing money at it:</w:t>
      </w:r>
      <w:r w:rsidRPr="001B1652">
        <w:rPr>
          <w:sz w:val="16"/>
        </w:rPr>
        <w:t xml:space="preserve"> </w:t>
      </w:r>
      <w:r w:rsidRPr="005162EA">
        <w:rPr>
          <w:rStyle w:val="StyleUnderline"/>
          <w:highlight w:val="yellow"/>
        </w:rPr>
        <w:t xml:space="preserve">eventually, </w:t>
      </w:r>
      <w:r w:rsidRPr="005162EA">
        <w:rPr>
          <w:rStyle w:val="Emphasis"/>
          <w:highlight w:val="yellow"/>
        </w:rPr>
        <w:t>we will run out</w:t>
      </w:r>
      <w:r w:rsidRPr="001B1652">
        <w:rPr>
          <w:rStyle w:val="Emphasis"/>
        </w:rPr>
        <w:t xml:space="preserve">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5553217A" w14:textId="77777777" w:rsidR="007900A0" w:rsidRPr="001B1652" w:rsidRDefault="007900A0" w:rsidP="007900A0">
      <w:pPr>
        <w:rPr>
          <w:sz w:val="16"/>
        </w:rPr>
      </w:pPr>
      <w:r w:rsidRPr="001B1652">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71382BE5" w14:textId="77777777" w:rsidR="007900A0" w:rsidRPr="001B1652" w:rsidRDefault="007900A0" w:rsidP="007900A0">
      <w:pPr>
        <w:rPr>
          <w:rStyle w:val="StyleUnderline"/>
        </w:rPr>
      </w:pPr>
      <w:r w:rsidRPr="001B1652">
        <w:rPr>
          <w:sz w:val="16"/>
        </w:rPr>
        <w:t xml:space="preserve">The upshot is that </w:t>
      </w:r>
      <w:r w:rsidRPr="001B1652">
        <w:rPr>
          <w:rStyle w:val="StyleUnderline"/>
        </w:rPr>
        <w:t xml:space="preserve">we have good theoretical reason to expect </w:t>
      </w:r>
      <w:r w:rsidRPr="001B1652">
        <w:rPr>
          <w:rStyle w:val="Emphasis"/>
        </w:rPr>
        <w:t>diminishing research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12F8E396" w14:textId="77777777" w:rsidR="007900A0" w:rsidRPr="001B1652" w:rsidRDefault="007900A0" w:rsidP="007900A0">
      <w:pPr>
        <w:rPr>
          <w:sz w:val="16"/>
        </w:rPr>
      </w:pPr>
      <w:r w:rsidRPr="001B1652">
        <w:rPr>
          <w:sz w:val="16"/>
        </w:rPr>
        <w:t>5. Conclusion</w:t>
      </w:r>
    </w:p>
    <w:p w14:paraId="713F9A7A" w14:textId="77777777" w:rsidR="007900A0" w:rsidRPr="003E157B" w:rsidRDefault="007900A0" w:rsidP="007900A0">
      <w:pPr>
        <w:rPr>
          <w:u w:val="single"/>
        </w:rPr>
      </w:pPr>
      <w:r w:rsidRPr="001B1652">
        <w:rPr>
          <w:sz w:val="16"/>
        </w:rPr>
        <w:t xml:space="preserve">This post reviewed two of five preliminary reasons for skepticism about the singularity hypothesis. The first reason for skepticism is that </w:t>
      </w:r>
      <w:r w:rsidRPr="003E157B">
        <w:rPr>
          <w:rStyle w:val="StyleUnderline"/>
          <w:highlight w:val="yellow"/>
        </w:rPr>
        <w:t>the singularity</w:t>
      </w:r>
      <w:r w:rsidRPr="001B1652">
        <w:rPr>
          <w:rStyle w:val="StyleUnderline"/>
        </w:rPr>
        <w:t xml:space="preserve"> hypothesis </w:t>
      </w:r>
      <w:r w:rsidRPr="003E157B">
        <w:rPr>
          <w:rStyle w:val="StyleUnderline"/>
          <w:highlight w:val="yellow"/>
        </w:rPr>
        <w:t xml:space="preserve">is an </w:t>
      </w:r>
      <w:r w:rsidRPr="003E157B">
        <w:rPr>
          <w:rStyle w:val="Emphasis"/>
          <w:highlight w:val="yellow"/>
        </w:rPr>
        <w:t>extraordinary claim</w:t>
      </w:r>
      <w:r w:rsidRPr="001B1652">
        <w:rPr>
          <w:sz w:val="16"/>
        </w:rPr>
        <w:t xml:space="preserve">, so </w:t>
      </w:r>
      <w:r w:rsidRPr="003E157B">
        <w:rPr>
          <w:rStyle w:val="StyleUnderline"/>
          <w:highlight w:val="yellow"/>
        </w:rPr>
        <w:t xml:space="preserve">it is appropriate to be </w:t>
      </w:r>
      <w:r w:rsidRPr="003E157B">
        <w:rPr>
          <w:rStyle w:val="Emphasis"/>
          <w:highlight w:val="yellow"/>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301621DF" w14:textId="77777777" w:rsidR="007900A0" w:rsidRDefault="007900A0" w:rsidP="007900A0">
      <w:pPr>
        <w:pStyle w:val="Heading4"/>
      </w:pPr>
      <w:r>
        <w:t xml:space="preserve">6. AI laundry lists are nonsense. It can’t create a leap in capability, only produce mediocre writing. </w:t>
      </w:r>
    </w:p>
    <w:p w14:paraId="5C1E430C" w14:textId="77777777" w:rsidR="007900A0" w:rsidRDefault="007900A0" w:rsidP="007900A0">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0FFF17CD" w14:textId="77777777" w:rsidR="007900A0" w:rsidRPr="00587F0E" w:rsidRDefault="007900A0" w:rsidP="007900A0">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4840D14A" w14:textId="77777777" w:rsidR="007900A0" w:rsidRPr="00587F0E" w:rsidRDefault="007900A0" w:rsidP="007900A0">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79A9D819" w14:textId="77777777" w:rsidR="007900A0" w:rsidRPr="00587F0E" w:rsidRDefault="007900A0" w:rsidP="007900A0">
      <w:pPr>
        <w:rPr>
          <w:sz w:val="16"/>
        </w:rPr>
      </w:pPr>
      <w:r w:rsidRPr="00587F0E">
        <w:rPr>
          <w:sz w:val="16"/>
        </w:rPr>
        <w:t xml:space="preserve">In short, </w:t>
      </w:r>
      <w:r w:rsidRPr="00742838">
        <w:rPr>
          <w:rStyle w:val="StyleUnderline"/>
        </w:rPr>
        <w:t xml:space="preserve">there was suddenly </w:t>
      </w:r>
      <w:r w:rsidRPr="00742838">
        <w:rPr>
          <w:rStyle w:val="Emphasis"/>
        </w:rPr>
        <w:t>tons of money</w:t>
      </w:r>
      <w:r w:rsidRPr="00587F0E">
        <w:rPr>
          <w:sz w:val="16"/>
        </w:rPr>
        <w:t xml:space="preserve"> </w:t>
      </w:r>
      <w:r w:rsidRPr="00742838">
        <w:rPr>
          <w:rStyle w:val="StyleUnderline"/>
        </w:rPr>
        <w:t>floating around for anything</w:t>
      </w:r>
      <w:r>
        <w:rPr>
          <w:rStyle w:val="StyleUnderline"/>
        </w:rPr>
        <w:t xml:space="preserve"> </w:t>
      </w:r>
      <w:r w:rsidRPr="00742838">
        <w:rPr>
          <w:rStyle w:val="StyleUnderline"/>
        </w:rPr>
        <w:t xml:space="preserve">deep learning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03D43D95" w14:textId="77777777" w:rsidR="007900A0" w:rsidRPr="00587F0E" w:rsidRDefault="007900A0" w:rsidP="007900A0">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004B3268" w14:textId="77777777" w:rsidR="007900A0" w:rsidRPr="00587F0E" w:rsidRDefault="007900A0" w:rsidP="007900A0">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5FD978E0" w14:textId="77777777" w:rsidR="007900A0" w:rsidRPr="00587F0E" w:rsidRDefault="007900A0" w:rsidP="007900A0">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34FF12F4" w14:textId="77777777" w:rsidR="007900A0" w:rsidRPr="00587F0E" w:rsidRDefault="007900A0" w:rsidP="007900A0">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3886D9E2" w14:textId="77777777" w:rsidR="007900A0" w:rsidRPr="00587F0E" w:rsidRDefault="007900A0" w:rsidP="007900A0">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742838">
        <w:rPr>
          <w:rStyle w:val="StyleUnderline"/>
        </w:rPr>
        <w:t xml:space="preserve">AI </w:t>
      </w:r>
      <w:r w:rsidRPr="00742838">
        <w:rPr>
          <w:rStyle w:val="Emphasis"/>
        </w:rPr>
        <w:t>can</w:t>
      </w:r>
      <w:r w:rsidRPr="00742838">
        <w:rPr>
          <w:rStyle w:val="StyleUnderline"/>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B91686">
        <w:rPr>
          <w:rStyle w:val="StyleUnderline"/>
          <w:highlight w:val="yellow"/>
        </w:rPr>
        <w:t>AI</w:t>
      </w:r>
      <w:r>
        <w:rPr>
          <w:rStyle w:val="StyleUnderline"/>
        </w:rPr>
        <w:t xml:space="preserve"> </w:t>
      </w:r>
      <w:r w:rsidRPr="00742838">
        <w:rPr>
          <w:rStyle w:val="StyleUnderline"/>
        </w:rPr>
        <w:t xml:space="preserve">overall, simply </w:t>
      </w:r>
      <w:r w:rsidRPr="00B91686">
        <w:rPr>
          <w:rStyle w:val="Emphasis"/>
          <w:highlight w:val="yellow"/>
        </w:rPr>
        <w:t>can’t answer all questions</w:t>
      </w:r>
      <w:r w:rsidRPr="00742838">
        <w:rPr>
          <w:rStyle w:val="Emphasis"/>
        </w:rPr>
        <w:t xml:space="preserve"> or 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28617245" w14:textId="77777777" w:rsidR="007900A0" w:rsidRPr="00587F0E" w:rsidRDefault="007900A0" w:rsidP="007900A0">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D697943" w14:textId="77777777" w:rsidR="007900A0" w:rsidRPr="00587F0E" w:rsidRDefault="007900A0" w:rsidP="007900A0">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B91686">
        <w:rPr>
          <w:rStyle w:val="StyleUnderline"/>
          <w:highlight w:val="yellow"/>
        </w:rPr>
        <w:t xml:space="preserve">like </w:t>
      </w:r>
      <w:r w:rsidRPr="00B91686">
        <w:rPr>
          <w:rStyle w:val="Emphasis"/>
          <w:highlight w:val="yellow"/>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125DE206" w14:textId="77777777" w:rsidR="007900A0" w:rsidRPr="00587F0E" w:rsidRDefault="007900A0" w:rsidP="007900A0">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36B4BC20" w14:textId="77777777" w:rsidR="007900A0" w:rsidRPr="00587F0E" w:rsidRDefault="007900A0" w:rsidP="007900A0">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4EA1D717" w14:textId="77777777" w:rsidR="007900A0" w:rsidRPr="00587F0E" w:rsidRDefault="007900A0" w:rsidP="007900A0">
      <w:pPr>
        <w:rPr>
          <w:sz w:val="16"/>
        </w:rPr>
      </w:pPr>
      <w:r w:rsidRPr="00587F0E">
        <w:rPr>
          <w:sz w:val="16"/>
        </w:rPr>
        <w:t>And all of this is before we get into the so-called existential risks of AI, in which machine superintelligence overtakes our own and we can no longer keep up.</w:t>
      </w:r>
    </w:p>
    <w:p w14:paraId="31C5616D" w14:textId="77777777" w:rsidR="007900A0" w:rsidRPr="00587F0E" w:rsidRDefault="007900A0" w:rsidP="007900A0">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7C3764CA" w14:textId="77777777" w:rsidR="007900A0" w:rsidRPr="00587F0E" w:rsidRDefault="007900A0" w:rsidP="007900A0">
      <w:pPr>
        <w:rPr>
          <w:sz w:val="16"/>
        </w:rPr>
      </w:pPr>
      <w:r w:rsidRPr="00587F0E">
        <w:rPr>
          <w:sz w:val="16"/>
        </w:rPr>
        <w:t>* * *</w:t>
      </w:r>
    </w:p>
    <w:p w14:paraId="7422A38C" w14:textId="77777777" w:rsidR="007900A0" w:rsidRPr="00587F0E" w:rsidRDefault="007900A0" w:rsidP="007900A0">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6FE92FF6" w14:textId="77777777" w:rsidR="007900A0" w:rsidRPr="00587F0E" w:rsidRDefault="007900A0" w:rsidP="007900A0">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5FE1E52E" w14:textId="77777777" w:rsidR="007900A0" w:rsidRPr="00587F0E" w:rsidRDefault="007900A0" w:rsidP="007900A0">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7821F671" w14:textId="77777777" w:rsidR="007900A0" w:rsidRPr="00587F0E" w:rsidRDefault="007900A0" w:rsidP="007900A0">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49F839FF" w14:textId="77777777" w:rsidR="007900A0" w:rsidRPr="00587F0E" w:rsidRDefault="007900A0" w:rsidP="007900A0">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52D5C9AC" w14:textId="77777777" w:rsidR="007900A0" w:rsidRPr="00587F0E" w:rsidRDefault="007900A0" w:rsidP="007900A0">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6EA6A3BF" w14:textId="77777777" w:rsidR="007900A0" w:rsidRPr="00742838" w:rsidRDefault="007900A0" w:rsidP="007900A0">
      <w:pPr>
        <w:rPr>
          <w:rStyle w:val="StyleUnderline"/>
        </w:rPr>
      </w:pPr>
      <w:r w:rsidRPr="00587F0E">
        <w:rPr>
          <w:sz w:val="16"/>
        </w:rPr>
        <w:t xml:space="preserve">At the time of writing, AGI, or </w:t>
      </w:r>
      <w:r w:rsidRPr="00B91686">
        <w:rPr>
          <w:rStyle w:val="Emphasis"/>
          <w:highlight w:val="yellow"/>
        </w:rPr>
        <w:t>super-intelligent AI</w:t>
      </w:r>
      <w:r w:rsidRPr="00587F0E">
        <w:rPr>
          <w:sz w:val="16"/>
        </w:rPr>
        <w:t xml:space="preserve"> or strong AI – whatever you want to call it – </w:t>
      </w:r>
      <w:r w:rsidRPr="00B91686">
        <w:rPr>
          <w:rStyle w:val="Emphasis"/>
          <w:highlight w:val="yellow"/>
        </w:rPr>
        <w:t>doesn’t exist</w:t>
      </w:r>
      <w:r w:rsidRPr="00587F0E">
        <w:rPr>
          <w:sz w:val="16"/>
        </w:rPr>
        <w:t xml:space="preserve">. </w:t>
      </w:r>
      <w:r w:rsidRPr="00742838">
        <w:rPr>
          <w:rStyle w:val="StyleUnderline"/>
        </w:rPr>
        <w:t xml:space="preserve">It might </w:t>
      </w:r>
      <w:r w:rsidRPr="00742838">
        <w:rPr>
          <w:rStyle w:val="Emphasis"/>
        </w:rPr>
        <w:t>never</w:t>
      </w:r>
      <w:r w:rsidRPr="00587F0E">
        <w:rPr>
          <w:sz w:val="16"/>
        </w:rPr>
        <w:t xml:space="preserve"> </w:t>
      </w:r>
      <w:r w:rsidRPr="00742838">
        <w:rPr>
          <w:rStyle w:val="StyleUnderline"/>
        </w:rPr>
        <w:t>exist</w:t>
      </w:r>
      <w:r w:rsidRPr="00587F0E">
        <w:rPr>
          <w:sz w:val="16"/>
        </w:rPr>
        <w:t xml:space="preserve">, or it might have been created before this book is published. But there are a few things to note. One, </w:t>
      </w:r>
      <w:r w:rsidRPr="00B91686">
        <w:rPr>
          <w:rStyle w:val="Emphasis"/>
          <w:highlight w:val="yellow"/>
        </w:rPr>
        <w:t>LLMs aren’t AGI</w:t>
      </w:r>
      <w:r w:rsidRPr="00B91686">
        <w:rPr>
          <w:sz w:val="16"/>
          <w:highlight w:val="yellow"/>
        </w:rPr>
        <w:t xml:space="preserve">. </w:t>
      </w:r>
      <w:r w:rsidRPr="00B91686">
        <w:rPr>
          <w:rStyle w:val="StyleUnderline"/>
          <w:highlight w:val="yellow"/>
        </w:rPr>
        <w:t xml:space="preserve">They are </w:t>
      </w:r>
      <w:r w:rsidRPr="00B91686">
        <w:rPr>
          <w:rStyle w:val="Emphasis"/>
          <w:highlight w:val="yellow"/>
        </w:rPr>
        <w:t>good-ish at writing</w:t>
      </w:r>
      <w:r w:rsidRPr="00587F0E">
        <w:rPr>
          <w:sz w:val="16"/>
        </w:rPr>
        <w:t xml:space="preserve">, and will presumably get better. </w:t>
      </w:r>
      <w:r w:rsidRPr="00742838">
        <w:rPr>
          <w:rStyle w:val="StyleUnderline"/>
        </w:rPr>
        <w:t xml:space="preserve">But what they do is </w:t>
      </w:r>
      <w:r w:rsidRPr="00742838">
        <w:rPr>
          <w:rStyle w:val="Emphasis"/>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09E4D58B" w14:textId="77777777" w:rsidR="007900A0" w:rsidRPr="00742838" w:rsidRDefault="007900A0" w:rsidP="007900A0">
      <w:pPr>
        <w:rPr>
          <w:rStyle w:val="StyleUnderline"/>
        </w:rPr>
      </w:pPr>
      <w:r w:rsidRPr="00B91686">
        <w:rPr>
          <w:rStyle w:val="StyleUnderline"/>
          <w:highlight w:val="yellow"/>
        </w:rPr>
        <w:t xml:space="preserve">They have </w:t>
      </w:r>
      <w:r w:rsidRPr="00B91686">
        <w:rPr>
          <w:rStyle w:val="Emphasis"/>
          <w:highlight w:val="yellow"/>
        </w:rPr>
        <w:t>no sense</w:t>
      </w:r>
      <w:r w:rsidRPr="00742838">
        <w:rPr>
          <w:rStyle w:val="Emphasis"/>
        </w:rPr>
        <w:t xml:space="preserve"> of </w:t>
      </w:r>
      <w:r w:rsidRPr="00B91686">
        <w:rPr>
          <w:rStyle w:val="Emphasis"/>
          <w:highlight w:val="yellow"/>
        </w:rPr>
        <w:t>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B91686">
        <w:rPr>
          <w:rStyle w:val="StyleUnderline"/>
          <w:highlight w:val="yellow"/>
        </w:rPr>
        <w:t>the</w:t>
      </w:r>
      <w:r w:rsidRPr="00B91686">
        <w:rPr>
          <w:rStyle w:val="StyleUnderline"/>
        </w:rPr>
        <w:t xml:space="preserve"> </w:t>
      </w:r>
      <w:r w:rsidRPr="00B91686">
        <w:rPr>
          <w:rStyle w:val="Emphasis"/>
        </w:rPr>
        <w:t>whole</w:t>
      </w:r>
      <w:r w:rsidRPr="00742838">
        <w:rPr>
          <w:rStyle w:val="Emphasis"/>
        </w:rPr>
        <w:t xml:space="preserve"> </w:t>
      </w:r>
      <w:r w:rsidRPr="00B91686">
        <w:rPr>
          <w:rStyle w:val="Emphasis"/>
          <w:highlight w:val="yellow"/>
        </w:rPr>
        <w:t>point</w:t>
      </w:r>
      <w:r w:rsidRPr="00B91686">
        <w:rPr>
          <w:rStyle w:val="StyleUnderline"/>
          <w:highlight w:val="yellow"/>
        </w:rPr>
        <w:t xml:space="preserve"> of writing is to </w:t>
      </w:r>
      <w:r w:rsidRPr="00B91686">
        <w:rPr>
          <w:rStyle w:val="Emphasis"/>
          <w:highlight w:val="yellow"/>
        </w:rPr>
        <w:t>communicate</w:t>
      </w:r>
      <w:r w:rsidRPr="00742838">
        <w:rPr>
          <w:rStyle w:val="Emphasis"/>
        </w:rPr>
        <w:t xml:space="preserve"> meaning</w:t>
      </w:r>
      <w:r w:rsidRPr="00742838">
        <w:rPr>
          <w:rStyle w:val="StyleUnderline"/>
        </w:rPr>
        <w:t>, after all. People</w:t>
      </w:r>
      <w:r>
        <w:rPr>
          <w:rStyle w:val="StyleUnderline"/>
        </w:rPr>
        <w:t xml:space="preserve"> </w:t>
      </w:r>
      <w:r w:rsidRPr="00742838">
        <w:rPr>
          <w:rStyle w:val="StyleUnderline"/>
        </w:rPr>
        <w:t xml:space="preserve">have referred to these </w:t>
      </w:r>
      <w:r w:rsidRPr="00B91686">
        <w:rPr>
          <w:rStyle w:val="StyleUnderline"/>
        </w:rPr>
        <w:t>inaccuracies</w:t>
      </w:r>
      <w:r w:rsidRPr="00742838">
        <w:rPr>
          <w:rStyle w:val="StyleUnderline"/>
        </w:rPr>
        <w:t xml:space="preserve">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B91686">
        <w:rPr>
          <w:rStyle w:val="StyleUnderline"/>
          <w:highlight w:val="yellow"/>
        </w:rPr>
        <w:t>it’s never</w:t>
      </w:r>
      <w:r>
        <w:rPr>
          <w:rStyle w:val="StyleUnderline"/>
        </w:rPr>
        <w:t xml:space="preserve"> </w:t>
      </w:r>
      <w:r w:rsidRPr="00742838">
        <w:rPr>
          <w:rStyle w:val="StyleUnderline"/>
        </w:rPr>
        <w:t xml:space="preserve">really </w:t>
      </w:r>
      <w:r w:rsidRPr="00B91686">
        <w:rPr>
          <w:rStyle w:val="StyleUnderline"/>
          <w:highlight w:val="yellow"/>
        </w:rPr>
        <w:t>made clear how a system goes from</w:t>
      </w:r>
      <w:r w:rsidRPr="00742838">
        <w:rPr>
          <w:rStyle w:val="StyleUnderline"/>
        </w:rPr>
        <w:t xml:space="preserve"> putting </w:t>
      </w:r>
      <w:r w:rsidRPr="00B91686">
        <w:rPr>
          <w:rStyle w:val="StyleUnderline"/>
          <w:highlight w:val="yellow"/>
        </w:rPr>
        <w:t xml:space="preserve">one word after another to </w:t>
      </w:r>
      <w:r w:rsidRPr="00B91686">
        <w:rPr>
          <w:rStyle w:val="Emphasis"/>
          <w:highlight w:val="yellow"/>
        </w:rPr>
        <w:t>having</w:t>
      </w:r>
      <w:r w:rsidRPr="00742838">
        <w:rPr>
          <w:rStyle w:val="Emphasis"/>
        </w:rPr>
        <w:t xml:space="preserve"> a sense of self with </w:t>
      </w:r>
      <w:r w:rsidRPr="00B91686">
        <w:rPr>
          <w:rStyle w:val="Emphasis"/>
          <w:highlight w:val="yellow"/>
        </w:rPr>
        <w:t>wants</w:t>
      </w:r>
      <w:r w:rsidRPr="00742838">
        <w:rPr>
          <w:rStyle w:val="Emphasis"/>
        </w:rPr>
        <w:t xml:space="preserve"> and desires and the ability to take action</w:t>
      </w:r>
      <w:r w:rsidRPr="00742838">
        <w:rPr>
          <w:rStyle w:val="StyleUnderline"/>
        </w:rPr>
        <w:t>.</w:t>
      </w:r>
    </w:p>
    <w:p w14:paraId="2AE0F26A" w14:textId="77777777" w:rsidR="007900A0" w:rsidRPr="00587F0E" w:rsidRDefault="007900A0" w:rsidP="007900A0">
      <w:pPr>
        <w:rPr>
          <w:sz w:val="16"/>
        </w:rPr>
      </w:pPr>
      <w:r w:rsidRPr="00742838">
        <w:rPr>
          <w:rStyle w:val="StyleUnderline"/>
        </w:rPr>
        <w:t xml:space="preserve">Some argue LLMs are </w:t>
      </w:r>
      <w:r w:rsidRPr="00742838">
        <w:rPr>
          <w:rStyle w:val="Emphasis"/>
        </w:rPr>
        <w:t>learning 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arguing that GPT-4 is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742838">
        <w:rPr>
          <w:rStyle w:val="Emphasis"/>
        </w:rPr>
        <w:t>terrible vector</w:t>
      </w:r>
      <w:r>
        <w:rPr>
          <w:rStyle w:val="Emphasis"/>
        </w:rPr>
        <w:t xml:space="preserve"> </w:t>
      </w:r>
      <w:r w:rsidRPr="00742838">
        <w:rPr>
          <w:rStyle w:val="Emphasis"/>
        </w:rPr>
        <w:t>drawing of a mythical creature</w:t>
      </w:r>
      <w:r w:rsidRPr="00587F0E">
        <w:rPr>
          <w:sz w:val="16"/>
        </w:rPr>
        <w:t>.17</w:t>
      </w:r>
    </w:p>
    <w:p w14:paraId="12C099D6" w14:textId="77777777" w:rsidR="007900A0" w:rsidRPr="00587F0E" w:rsidRDefault="007900A0" w:rsidP="007900A0">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1DA6B9B" w14:textId="77777777" w:rsidR="007900A0" w:rsidRPr="00587F0E" w:rsidRDefault="007900A0" w:rsidP="007900A0">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335ECA03" w14:textId="77777777" w:rsidR="007900A0" w:rsidRPr="00587F0E" w:rsidRDefault="007900A0" w:rsidP="007900A0">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5678B17A" w14:textId="77777777" w:rsidR="007900A0" w:rsidRPr="00587F0E" w:rsidRDefault="007900A0" w:rsidP="007900A0">
      <w:pPr>
        <w:rPr>
          <w:sz w:val="16"/>
        </w:rPr>
      </w:pPr>
      <w:r w:rsidRPr="00587F0E">
        <w:rPr>
          <w:rStyle w:val="Emphasis"/>
        </w:rPr>
        <w:t>Here’s the problem</w:t>
      </w:r>
      <w:r w:rsidRPr="00587F0E">
        <w:rPr>
          <w:sz w:val="16"/>
        </w:rPr>
        <w:t xml:space="preserve">: </w:t>
      </w:r>
      <w:r w:rsidRPr="00587F0E">
        <w:rPr>
          <w:rStyle w:val="StyleUnderline"/>
        </w:rPr>
        <w:t>GPT-4</w:t>
      </w:r>
      <w:r w:rsidRPr="00587F0E">
        <w:rPr>
          <w:sz w:val="16"/>
        </w:rPr>
        <w:t xml:space="preserve"> </w:t>
      </w:r>
      <w:r w:rsidRPr="00587F0E">
        <w:rPr>
          <w:rStyle w:val="Emphasis"/>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6F3D84BC" w14:textId="77777777" w:rsidR="007900A0" w:rsidRPr="00587F0E" w:rsidRDefault="007900A0" w:rsidP="007900A0">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261A2453" w14:textId="77777777" w:rsidR="007900A0" w:rsidRPr="00587F0E" w:rsidRDefault="007900A0" w:rsidP="007900A0">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53F039BA" w14:textId="77777777" w:rsidR="007900A0" w:rsidRPr="00587F0E" w:rsidRDefault="007900A0" w:rsidP="007900A0">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41E3698A" w14:textId="77777777" w:rsidR="007900A0" w:rsidRPr="00587F0E" w:rsidRDefault="007900A0" w:rsidP="007900A0">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4C54AC39" w14:textId="77777777" w:rsidR="007900A0" w:rsidRPr="00587F0E" w:rsidRDefault="007900A0" w:rsidP="007900A0">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675FDF6C" w14:textId="77777777" w:rsidR="007900A0" w:rsidRPr="00587F0E" w:rsidRDefault="007900A0" w:rsidP="007900A0">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640B0E78" w14:textId="77777777" w:rsidR="007900A0" w:rsidRPr="00587F0E" w:rsidRDefault="007900A0" w:rsidP="007900A0">
      <w:pPr>
        <w:rPr>
          <w:sz w:val="16"/>
        </w:rPr>
      </w:pPr>
      <w:r w:rsidRPr="00587F0E">
        <w:rPr>
          <w:sz w:val="16"/>
        </w:rPr>
        <w:t>But this is how AI could impact me. If you want real criticism of LLMs and the great AI panic of the early 2020s, there’s one name you should know: Timnit Gebru.</w:t>
      </w:r>
    </w:p>
    <w:p w14:paraId="17370270" w14:textId="77777777" w:rsidR="007900A0" w:rsidRPr="00587F0E" w:rsidRDefault="007900A0" w:rsidP="007900A0">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34654B4B" w14:textId="77777777" w:rsidR="007900A0" w:rsidRPr="00587F0E" w:rsidRDefault="007900A0" w:rsidP="007900A0">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2D065676" w14:textId="77777777" w:rsidR="007900A0" w:rsidRPr="00587F0E" w:rsidRDefault="007900A0" w:rsidP="007900A0">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672FBB04" w14:textId="77777777" w:rsidR="007900A0" w:rsidRPr="00587F0E" w:rsidRDefault="007900A0" w:rsidP="007900A0">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2D26739A" w14:textId="77777777" w:rsidR="007900A0" w:rsidRPr="00587F0E" w:rsidRDefault="007900A0" w:rsidP="007900A0">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372DAB0B" w14:textId="77777777" w:rsidR="007900A0" w:rsidRPr="00587F0E" w:rsidRDefault="007900A0" w:rsidP="007900A0">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6E07A580" w14:textId="77777777" w:rsidR="007900A0" w:rsidRPr="00587F0E" w:rsidRDefault="007900A0" w:rsidP="007900A0">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36651DE8" w14:textId="77777777" w:rsidR="007900A0" w:rsidRPr="00587F0E" w:rsidRDefault="007900A0" w:rsidP="007900A0">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587F0E">
        <w:rPr>
          <w:rStyle w:val="StyleUnderline"/>
        </w:rPr>
        <w:t xml:space="preserve">AI system is not applying meaning,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 xml:space="preserve">us. These </w:t>
      </w:r>
      <w:r w:rsidRPr="00B91686">
        <w:rPr>
          <w:rStyle w:val="StyleUnderline"/>
          <w:highlight w:val="yellow"/>
        </w:rPr>
        <w:t>stochastic parrots create</w:t>
      </w:r>
      <w:r w:rsidRPr="00587F0E">
        <w:rPr>
          <w:rStyle w:val="StyleUnderline"/>
        </w:rPr>
        <w:t xml:space="preserve"> language </w:t>
      </w:r>
      <w:r w:rsidRPr="00B91686">
        <w:rPr>
          <w:rStyle w:val="StyleUnderline"/>
          <w:highlight w:val="yellow"/>
        </w:rPr>
        <w:t>without meaning</w:t>
      </w:r>
      <w:r w:rsidRPr="00587F0E">
        <w:rPr>
          <w:sz w:val="16"/>
        </w:rPr>
        <w:t>. Any meaning in the output is supplied by the reader, and is therefore an illusion.</w:t>
      </w:r>
    </w:p>
    <w:p w14:paraId="6039113D" w14:textId="77777777" w:rsidR="007900A0" w:rsidRPr="00587F0E" w:rsidRDefault="007900A0" w:rsidP="007900A0">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B91686">
        <w:rPr>
          <w:rStyle w:val="StyleUnderline"/>
          <w:highlight w:val="yellow"/>
        </w:rPr>
        <w:t xml:space="preserve">It is </w:t>
      </w:r>
      <w:r w:rsidRPr="00B91686">
        <w:rPr>
          <w:rStyle w:val="Emphasis"/>
          <w:highlight w:val="yellow"/>
        </w:rPr>
        <w:t>dangerous</w:t>
      </w:r>
      <w:r w:rsidRPr="00B91686">
        <w:rPr>
          <w:sz w:val="16"/>
          <w:highlight w:val="yellow"/>
        </w:rPr>
        <w:t xml:space="preserve"> </w:t>
      </w:r>
      <w:r w:rsidRPr="00B91686">
        <w:rPr>
          <w:rStyle w:val="StyleUnderline"/>
          <w:highlight w:val="yellow"/>
        </w:rPr>
        <w:t>to</w:t>
      </w:r>
      <w:r w:rsidRPr="00B91686">
        <w:rPr>
          <w:sz w:val="16"/>
          <w:highlight w:val="yellow"/>
        </w:rPr>
        <w:t xml:space="preserve"> </w:t>
      </w:r>
      <w:r w:rsidRPr="00B91686">
        <w:rPr>
          <w:rStyle w:val="Emphasis"/>
          <w:highlight w:val="yellow"/>
        </w:rPr>
        <w:t>distract</w:t>
      </w:r>
      <w:r w:rsidRPr="00587F0E">
        <w:rPr>
          <w:rStyle w:val="Emphasis"/>
        </w:rPr>
        <w:t xml:space="preserve"> ourselves</w:t>
      </w:r>
      <w:r w:rsidRPr="00587F0E">
        <w:rPr>
          <w:sz w:val="16"/>
        </w:rPr>
        <w:t xml:space="preserve"> </w:t>
      </w:r>
      <w:r w:rsidRPr="00B91686">
        <w:rPr>
          <w:rStyle w:val="StyleUnderline"/>
          <w:highlight w:val="yellow"/>
        </w:rPr>
        <w:t xml:space="preserve">with a </w:t>
      </w:r>
      <w:r w:rsidRPr="00B91686">
        <w:rPr>
          <w:rStyle w:val="Emphasis"/>
          <w:highlight w:val="yellow"/>
        </w:rPr>
        <w:t>fantasised AI-enabled utopia</w:t>
      </w:r>
      <w:r w:rsidRPr="00587F0E">
        <w:rPr>
          <w:rStyle w:val="Emphasis"/>
        </w:rPr>
        <w:t xml:space="preserve"> or</w:t>
      </w:r>
      <w:r>
        <w:rPr>
          <w:rStyle w:val="Emphasis"/>
        </w:rPr>
        <w:t xml:space="preserve"> </w:t>
      </w:r>
      <w:r w:rsidRPr="00587F0E">
        <w:rPr>
          <w:rStyle w:val="Emphasis"/>
        </w:rPr>
        <w:t>apocalypse</w:t>
      </w:r>
      <w:r w:rsidRPr="00587F0E">
        <w:rPr>
          <w:sz w:val="16"/>
        </w:rPr>
        <w:t>. Instead, we should focus on the very real and very present exploitative practices of the companies claiming to build them, who are rapidly centralising power and increasing social inequities.’</w:t>
      </w:r>
    </w:p>
    <w:p w14:paraId="085747B3" w14:textId="77777777" w:rsidR="007900A0" w:rsidRPr="00587F0E" w:rsidRDefault="007900A0" w:rsidP="007900A0">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17665F25" w14:textId="77777777" w:rsidR="007900A0" w:rsidRPr="00587F0E" w:rsidRDefault="007900A0" w:rsidP="007900A0">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4D5CBBFF" w14:textId="77777777" w:rsidR="007900A0" w:rsidRPr="00587F0E" w:rsidRDefault="007900A0" w:rsidP="007900A0">
      <w:pPr>
        <w:rPr>
          <w:sz w:val="16"/>
        </w:rPr>
      </w:pPr>
      <w:r w:rsidRPr="00587F0E">
        <w:rPr>
          <w:rStyle w:val="StyleUnderline"/>
        </w:rPr>
        <w:t>Let’s</w:t>
      </w:r>
      <w:r w:rsidRPr="00587F0E">
        <w:rPr>
          <w:sz w:val="16"/>
        </w:rPr>
        <w:t xml:space="preserve"> </w:t>
      </w:r>
      <w:r w:rsidRPr="00B91686">
        <w:rPr>
          <w:rStyle w:val="Emphasis"/>
          <w:highlight w:val="yellow"/>
        </w:rPr>
        <w:t>ditch the</w:t>
      </w:r>
      <w:r w:rsidRPr="00587F0E">
        <w:rPr>
          <w:sz w:val="16"/>
        </w:rPr>
        <w:t xml:space="preserve"> historical </w:t>
      </w:r>
      <w:r w:rsidRPr="00B91686">
        <w:rPr>
          <w:rStyle w:val="Emphasis"/>
          <w:highlight w:val="yellow"/>
        </w:rPr>
        <w:t>hype</w:t>
      </w:r>
      <w:r w:rsidRPr="00587F0E">
        <w:rPr>
          <w:sz w:val="16"/>
        </w:rPr>
        <w:t xml:space="preserve"> cycle </w:t>
      </w:r>
      <w:r w:rsidRPr="00B91686">
        <w:rPr>
          <w:rStyle w:val="StyleUnderline"/>
          <w:highlight w:val="yellow"/>
        </w:rPr>
        <w:t>and build</w:t>
      </w:r>
      <w:r w:rsidRPr="00587F0E">
        <w:rPr>
          <w:rStyle w:val="StyleUnderline"/>
        </w:rPr>
        <w:t xml:space="preserve"> AI into </w:t>
      </w:r>
      <w:r w:rsidRPr="00B91686">
        <w:rPr>
          <w:rStyle w:val="StyleUnderline"/>
          <w:highlight w:val="yellow"/>
        </w:rPr>
        <w:t xml:space="preserve">a </w:t>
      </w:r>
      <w:r w:rsidRPr="00B91686">
        <w:rPr>
          <w:rStyle w:val="Emphasis"/>
          <w:highlight w:val="yellow"/>
        </w:rPr>
        <w:t>useful tool</w:t>
      </w:r>
      <w:r w:rsidRPr="00587F0E">
        <w:rPr>
          <w:sz w:val="16"/>
        </w:rPr>
        <w:t xml:space="preserve"> for people. Over the last several decades, we’ve refused to admit </w:t>
      </w:r>
      <w:r w:rsidRPr="00587F0E">
        <w:rPr>
          <w:rStyle w:val="StyleUnderline"/>
        </w:rPr>
        <w:t xml:space="preserve">AI is </w:t>
      </w:r>
      <w:r w:rsidRPr="00587F0E">
        <w:rPr>
          <w:rStyle w:val="Emphasis"/>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B91686">
        <w:rPr>
          <w:rStyle w:val="StyleUnderline"/>
          <w:highlight w:val="yellow"/>
        </w:rPr>
        <w:t>stop</w:t>
      </w:r>
      <w:r w:rsidRPr="00B91686">
        <w:rPr>
          <w:sz w:val="16"/>
          <w:highlight w:val="yellow"/>
        </w:rPr>
        <w:t xml:space="preserve"> </w:t>
      </w:r>
      <w:r w:rsidRPr="00B91686">
        <w:rPr>
          <w:rStyle w:val="Emphasis"/>
          <w:highlight w:val="yellow"/>
        </w:rPr>
        <w:t>wasting energy</w:t>
      </w:r>
      <w:r w:rsidRPr="00B91686">
        <w:rPr>
          <w:sz w:val="16"/>
          <w:highlight w:val="yellow"/>
        </w:rPr>
        <w:t xml:space="preserve"> </w:t>
      </w:r>
      <w:r w:rsidRPr="00B91686">
        <w:rPr>
          <w:rStyle w:val="StyleUnderline"/>
          <w:highlight w:val="yellow"/>
        </w:rPr>
        <w:t>on</w:t>
      </w:r>
      <w:r w:rsidRPr="00B91686">
        <w:rPr>
          <w:sz w:val="16"/>
          <w:highlight w:val="yellow"/>
        </w:rPr>
        <w:t xml:space="preserve"> </w:t>
      </w:r>
      <w:r w:rsidRPr="00B91686">
        <w:rPr>
          <w:rStyle w:val="Emphasis"/>
          <w:highlight w:val="yellow"/>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79A51042" w14:textId="77777777" w:rsidR="007900A0" w:rsidRPr="00385620" w:rsidRDefault="007900A0" w:rsidP="007900A0">
      <w:pPr>
        <w:rPr>
          <w:sz w:val="16"/>
        </w:rPr>
      </w:pPr>
      <w:r w:rsidRPr="00587F0E">
        <w:rPr>
          <w:sz w:val="16"/>
        </w:rPr>
        <w:t xml:space="preserve">How do we do this? Better funding models, openness in corporate research and taking our time. But </w:t>
      </w:r>
      <w:r w:rsidRPr="00587F0E">
        <w:rPr>
          <w:rStyle w:val="StyleUnderline"/>
        </w:rPr>
        <w:t xml:space="preserve">what </w:t>
      </w:r>
      <w:r w:rsidRPr="00B91686">
        <w:rPr>
          <w:rStyle w:val="StyleUnderline"/>
          <w:highlight w:val="yellow"/>
        </w:rPr>
        <w:t xml:space="preserve">we </w:t>
      </w:r>
      <w:r w:rsidRPr="00B91686">
        <w:rPr>
          <w:rStyle w:val="Emphasis"/>
          <w:highlight w:val="yellow"/>
        </w:rPr>
        <w:t>shouldn’t</w:t>
      </w:r>
      <w:r w:rsidRPr="00587F0E">
        <w:rPr>
          <w:rStyle w:val="Emphasis"/>
        </w:rPr>
        <w:t xml:space="preserve"> do</w:t>
      </w:r>
      <w:r w:rsidRPr="00587F0E">
        <w:rPr>
          <w:sz w:val="16"/>
        </w:rPr>
        <w:t xml:space="preserve"> </w:t>
      </w:r>
      <w:r w:rsidRPr="00587F0E">
        <w:rPr>
          <w:rStyle w:val="StyleUnderline"/>
        </w:rPr>
        <w:t xml:space="preserve">is </w:t>
      </w:r>
      <w:r w:rsidRPr="00B91686">
        <w:rPr>
          <w:rStyle w:val="StyleUnderline"/>
          <w:highlight w:val="yellow"/>
        </w:rPr>
        <w:t xml:space="preserve">listen to CEOs </w:t>
      </w:r>
      <w:r w:rsidRPr="00B91686">
        <w:rPr>
          <w:rStyle w:val="Emphasis"/>
          <w:highlight w:val="yellow"/>
        </w:rPr>
        <w:t>confounding regulators by screaming about</w:t>
      </w:r>
      <w:r w:rsidRPr="00587F0E">
        <w:rPr>
          <w:rStyle w:val="Emphasis"/>
        </w:rPr>
        <w:t xml:space="preserve"> existential </w:t>
      </w:r>
      <w:r w:rsidRPr="00B91686">
        <w:rPr>
          <w:rStyle w:val="Emphasis"/>
          <w:highlight w:val="yellow"/>
        </w:rPr>
        <w:t>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4C6DA006" w14:textId="77777777" w:rsidR="007900A0" w:rsidRDefault="007900A0" w:rsidP="007900A0">
      <w:pPr>
        <w:pStyle w:val="Heading4"/>
        <w:rPr>
          <w:u w:val="single"/>
        </w:rPr>
      </w:pPr>
      <w:bookmarkStart w:id="0" w:name="Level_1_8271"/>
      <w:r>
        <w:t xml:space="preserve">7. Democracy is </w:t>
      </w:r>
      <w:r>
        <w:rPr>
          <w:u w:val="single"/>
        </w:rPr>
        <w:t>resilient</w:t>
      </w:r>
      <w:r>
        <w:t xml:space="preserve"> but </w:t>
      </w:r>
      <w:r>
        <w:rPr>
          <w:u w:val="single"/>
        </w:rPr>
        <w:t>fails</w:t>
      </w:r>
    </w:p>
    <w:p w14:paraId="24A0DD53" w14:textId="77777777" w:rsidR="007900A0" w:rsidRDefault="007900A0" w:rsidP="007900A0">
      <w:r>
        <w:t xml:space="preserve">Renske </w:t>
      </w:r>
      <w:r w:rsidRPr="00D82481">
        <w:rPr>
          <w:rStyle w:val="Style13ptBold"/>
        </w:rPr>
        <w:t>Doorenspleet 19</w:t>
      </w:r>
      <w:r>
        <w:t>, Politics Professor at the University of Warwick, “Conclusion: Rethinking the Value of Democracy,” Rethinking the Value of Democracy, Springer Berlin Heidelberg, 2019, pp. p. 239-243</w:t>
      </w:r>
    </w:p>
    <w:p w14:paraId="4A577625" w14:textId="77777777" w:rsidR="007900A0" w:rsidRPr="00D82481" w:rsidRDefault="007900A0" w:rsidP="007900A0">
      <w:pPr>
        <w:rPr>
          <w:sz w:val="16"/>
        </w:rPr>
      </w:pPr>
      <w:r w:rsidRPr="00D82481">
        <w:rPr>
          <w:sz w:val="16"/>
        </w:rPr>
        <w:t>Key Findings: Rethinking the Value of Democracy</w:t>
      </w:r>
    </w:p>
    <w:p w14:paraId="185C3DBD" w14:textId="77777777" w:rsidR="007900A0" w:rsidRPr="00D82481" w:rsidRDefault="007900A0" w:rsidP="007900A0">
      <w:pPr>
        <w:rPr>
          <w:sz w:val="16"/>
        </w:rPr>
      </w:pPr>
      <w:r w:rsidRPr="00976AD1">
        <w:rPr>
          <w:rStyle w:val="StyleUnderline"/>
        </w:rPr>
        <w:t xml:space="preserve">The value of democracy has been </w:t>
      </w:r>
      <w:r w:rsidRPr="00976AD1">
        <w:rPr>
          <w:rStyle w:val="Emphasis"/>
        </w:rPr>
        <w:t>taken for granted</w:t>
      </w:r>
      <w:r w:rsidRPr="00D82481">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05CDF">
        <w:rPr>
          <w:rStyle w:val="StyleUnderline"/>
        </w:rPr>
        <w:t xml:space="preserve">This study was based on a search of </w:t>
      </w:r>
      <w:r w:rsidRPr="00505CDF">
        <w:rPr>
          <w:rStyle w:val="Emphasis"/>
        </w:rPr>
        <w:t>an enormous academic database</w:t>
      </w:r>
      <w:r w:rsidRPr="00D82481">
        <w:rPr>
          <w:sz w:val="16"/>
        </w:rPr>
        <w:t xml:space="preserve"> for certain keywords,6 </w:t>
      </w:r>
      <w:r w:rsidRPr="00505CDF">
        <w:rPr>
          <w:rStyle w:val="StyleUnderline"/>
        </w:rPr>
        <w:t xml:space="preserve">then pruned </w:t>
      </w:r>
      <w:r w:rsidRPr="00505CDF">
        <w:rPr>
          <w:rStyle w:val="Emphasis"/>
        </w:rPr>
        <w:t>the thousands of articles</w:t>
      </w:r>
      <w:r w:rsidRPr="00D82481">
        <w:rPr>
          <w:sz w:val="16"/>
        </w:rPr>
        <w:t xml:space="preserve"> down to a few hundred articles (see Appendix) </w:t>
      </w:r>
      <w:r w:rsidRPr="00505CDF">
        <w:rPr>
          <w:rStyle w:val="StyleUnderline"/>
        </w:rPr>
        <w:t xml:space="preserve">which </w:t>
      </w:r>
      <w:r w:rsidRPr="00505CDF">
        <w:rPr>
          <w:rStyle w:val="Emphasis"/>
        </w:rPr>
        <w:t>statistically analysed</w:t>
      </w:r>
      <w:r w:rsidRPr="00505CDF">
        <w:rPr>
          <w:rStyle w:val="StyleUnderline"/>
        </w:rPr>
        <w:t xml:space="preserve"> the connection between the democracy and the four expected outcomes</w:t>
      </w:r>
      <w:r w:rsidRPr="00D82481">
        <w:rPr>
          <w:sz w:val="16"/>
        </w:rPr>
        <w:t xml:space="preserve">. </w:t>
      </w:r>
    </w:p>
    <w:p w14:paraId="25B93C66" w14:textId="77777777" w:rsidR="007900A0" w:rsidRPr="00D82481" w:rsidRDefault="007900A0" w:rsidP="007900A0">
      <w:pPr>
        <w:rPr>
          <w:sz w:val="16"/>
        </w:rPr>
      </w:pPr>
      <w:r w:rsidRPr="00D82481">
        <w:rPr>
          <w:sz w:val="16"/>
        </w:rPr>
        <w:t xml:space="preserve">The frst fiding is that </w:t>
      </w:r>
      <w:r w:rsidRPr="00315FB6">
        <w:rPr>
          <w:rStyle w:val="Emphasis"/>
          <w:highlight w:val="yellow"/>
        </w:rPr>
        <w:t>a</w:t>
      </w:r>
      <w:r w:rsidRPr="006F45FE">
        <w:rPr>
          <w:rStyle w:val="Emphasis"/>
        </w:rPr>
        <w:t xml:space="preserve"> reverse </w:t>
      </w:r>
      <w:r w:rsidRPr="00315FB6">
        <w:rPr>
          <w:rStyle w:val="Emphasis"/>
          <w:highlight w:val="yellow"/>
        </w:rPr>
        <w:t>wave</w:t>
      </w:r>
      <w:r w:rsidRPr="00505CDF">
        <w:rPr>
          <w:rStyle w:val="Emphasis"/>
        </w:rPr>
        <w:t xml:space="preserve"> away </w:t>
      </w:r>
      <w:r w:rsidRPr="00315FB6">
        <w:rPr>
          <w:rStyle w:val="Emphasis"/>
          <w:highlight w:val="yellow"/>
        </w:rPr>
        <w:t>from democracy</w:t>
      </w:r>
      <w:r w:rsidRPr="00315FB6">
        <w:rPr>
          <w:rStyle w:val="StyleUnderline"/>
          <w:highlight w:val="yellow"/>
        </w:rPr>
        <w:t xml:space="preserve"> has </w:t>
      </w:r>
      <w:r w:rsidRPr="00315FB6">
        <w:rPr>
          <w:rStyle w:val="Emphasis"/>
          <w:highlight w:val="yellow"/>
        </w:rPr>
        <w:t>not happened</w:t>
      </w:r>
      <w:r w:rsidRPr="00D82481">
        <w:rPr>
          <w:sz w:val="16"/>
        </w:rPr>
        <w:t xml:space="preserve"> (see Chapter 2). Not yet, at least. </w:t>
      </w:r>
      <w:r w:rsidRPr="00505CDF">
        <w:rPr>
          <w:rStyle w:val="StyleUnderline"/>
        </w:rPr>
        <w:t>Democracy is not doing worse than before</w:t>
      </w:r>
      <w:r w:rsidRPr="00D82481">
        <w:rPr>
          <w:sz w:val="16"/>
        </w:rPr>
        <w:t xml:space="preserve">, at least not </w:t>
      </w:r>
      <w:r w:rsidRPr="00505CDF">
        <w:rPr>
          <w:rStyle w:val="StyleUnderline"/>
        </w:rPr>
        <w:t>in comparative perspective</w:t>
      </w:r>
      <w:r w:rsidRPr="00D82481">
        <w:rPr>
          <w:sz w:val="16"/>
        </w:rPr>
        <w:t xml:space="preserve">. While it is true that there is a dramatic decline in democracy in some countries,7 </w:t>
      </w:r>
      <w:r w:rsidRPr="00505CDF">
        <w:rPr>
          <w:rStyle w:val="StyleUnderline"/>
        </w:rPr>
        <w:t>a general trend downwards cannot yet be detected</w:t>
      </w:r>
      <w:r w:rsidRPr="00D82481">
        <w:rPr>
          <w:sz w:val="16"/>
        </w:rPr>
        <w:t xml:space="preserve">. It would be better to talk about ‘stagnation’, as not many dictatorships have democratized recently, while democracies have not yet collapsed. </w:t>
      </w:r>
    </w:p>
    <w:p w14:paraId="4E4EEC7F" w14:textId="77777777" w:rsidR="007900A0" w:rsidRPr="00D82481" w:rsidRDefault="007900A0" w:rsidP="007900A0">
      <w:pPr>
        <w:rPr>
          <w:sz w:val="16"/>
        </w:rPr>
      </w:pPr>
      <w:r w:rsidRPr="00D82481">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05CDF">
        <w:rPr>
          <w:rStyle w:val="StyleUnderline"/>
        </w:rPr>
        <w:t xml:space="preserve">There has been </w:t>
      </w:r>
      <w:r w:rsidRPr="00505CDF">
        <w:rPr>
          <w:rStyle w:val="Emphasis"/>
        </w:rPr>
        <w:t>‘no consensus’</w:t>
      </w:r>
      <w:r w:rsidRPr="00505CDF">
        <w:rPr>
          <w:rStyle w:val="StyleUnderline"/>
        </w:rPr>
        <w:t xml:space="preserve"> in </w:t>
      </w:r>
      <w:r w:rsidRPr="00505CDF">
        <w:rPr>
          <w:rStyle w:val="Emphasis"/>
        </w:rPr>
        <w:t>the quantitative literature</w:t>
      </w:r>
      <w:r w:rsidRPr="00505CDF">
        <w:rPr>
          <w:rStyle w:val="StyleUnderline"/>
        </w:rPr>
        <w:t xml:space="preserve"> on whether democracy has</w:t>
      </w:r>
      <w:r w:rsidRPr="00D82481">
        <w:rPr>
          <w:sz w:val="16"/>
        </w:rPr>
        <w:t xml:space="preserve"> instrumental value which leads some </w:t>
      </w:r>
      <w:r w:rsidRPr="00505CDF">
        <w:rPr>
          <w:rStyle w:val="Emphasis"/>
        </w:rPr>
        <w:t>beneficial general outcomes</w:t>
      </w:r>
      <w:r w:rsidRPr="00505CDF">
        <w:rPr>
          <w:rStyle w:val="StyleUnderline"/>
        </w:rPr>
        <w:t xml:space="preserve">. Some scholars claim there is a consensus, but they only do so by ignoring </w:t>
      </w:r>
      <w:r w:rsidRPr="00505CDF">
        <w:rPr>
          <w:rStyle w:val="Emphasis"/>
        </w:rPr>
        <w:t>a huge amount of literature</w:t>
      </w:r>
      <w:r w:rsidRPr="00505CDF">
        <w:rPr>
          <w:rStyle w:val="StyleUnderline"/>
        </w:rPr>
        <w:t xml:space="preserve"> which rejects their own point of view</w:t>
      </w:r>
      <w:r w:rsidRPr="00D82481">
        <w:rPr>
          <w:sz w:val="16"/>
        </w:rPr>
        <w:t xml:space="preserve">. After undertaking a large-scale analysis of carefully selected articles published on the topic (see Appendix), </w:t>
      </w:r>
      <w:r w:rsidRPr="00505CDF">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315FB6">
        <w:rPr>
          <w:rStyle w:val="StyleUnderline"/>
          <w:highlight w:val="yellow"/>
        </w:rPr>
        <w:t>benefts are</w:t>
      </w:r>
      <w:r w:rsidRPr="006C2A4B">
        <w:rPr>
          <w:rStyle w:val="StyleUnderline"/>
        </w:rPr>
        <w:t xml:space="preserve"> </w:t>
      </w:r>
      <w:r w:rsidRPr="006C2A4B">
        <w:rPr>
          <w:rStyle w:val="Emphasis"/>
        </w:rPr>
        <w:t>not</w:t>
      </w:r>
      <w:r w:rsidRPr="00D82481">
        <w:rPr>
          <w:sz w:val="16"/>
        </w:rPr>
        <w:t xml:space="preserve"> as </w:t>
      </w:r>
      <w:r w:rsidRPr="006C2A4B">
        <w:rPr>
          <w:rStyle w:val="Emphasis"/>
        </w:rPr>
        <w:t>strong</w:t>
      </w:r>
      <w:r w:rsidRPr="00D82481">
        <w:rPr>
          <w:sz w:val="16"/>
        </w:rPr>
        <w:t xml:space="preserve"> as they seem. Hence, we should not overstate the links between the phenomena. </w:t>
      </w:r>
    </w:p>
    <w:p w14:paraId="44D39D00" w14:textId="77777777" w:rsidR="007900A0" w:rsidRPr="00D82481" w:rsidRDefault="007900A0" w:rsidP="007900A0">
      <w:pPr>
        <w:rPr>
          <w:sz w:val="16"/>
        </w:rPr>
      </w:pPr>
      <w:r w:rsidRPr="00C265DC">
        <w:rPr>
          <w:rStyle w:val="Emphasis"/>
        </w:rPr>
        <w:t>The overall evidence</w:t>
      </w:r>
      <w:r w:rsidRPr="00C265DC">
        <w:rPr>
          <w:rStyle w:val="StyleUnderline"/>
        </w:rPr>
        <w:t xml:space="preserve"> is </w:t>
      </w:r>
      <w:r w:rsidRPr="00315FB6">
        <w:rPr>
          <w:rStyle w:val="Emphasis"/>
          <w:highlight w:val="yellow"/>
        </w:rPr>
        <w:t>weak</w:t>
      </w:r>
      <w:r w:rsidRPr="00D82481">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315FB6">
        <w:rPr>
          <w:rStyle w:val="Emphasis"/>
          <w:highlight w:val="yellow"/>
        </w:rPr>
        <w:t>studies</w:t>
      </w:r>
      <w:r w:rsidRPr="00315FB6">
        <w:rPr>
          <w:rStyle w:val="StyleUnderline"/>
          <w:highlight w:val="yellow"/>
        </w:rPr>
        <w:t xml:space="preserve"> have not found </w:t>
      </w:r>
      <w:r w:rsidRPr="00315FB6">
        <w:rPr>
          <w:rStyle w:val="Emphasis"/>
          <w:highlight w:val="yellow"/>
        </w:rPr>
        <w:t>a</w:t>
      </w:r>
      <w:r w:rsidRPr="00C265DC">
        <w:rPr>
          <w:rStyle w:val="Emphasis"/>
        </w:rPr>
        <w:t xml:space="preserve"> strong </w:t>
      </w:r>
      <w:r w:rsidRPr="00315FB6">
        <w:rPr>
          <w:rStyle w:val="Emphasis"/>
          <w:highlight w:val="yellow"/>
        </w:rPr>
        <w:t>correlation</w:t>
      </w:r>
      <w:r w:rsidRPr="00315FB6">
        <w:rPr>
          <w:rStyle w:val="StyleUnderline"/>
          <w:highlight w:val="yellow"/>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315FB6">
        <w:rPr>
          <w:rStyle w:val="Emphasis"/>
          <w:highlight w:val="yellow"/>
        </w:rPr>
        <w:t>war</w:t>
      </w:r>
      <w:r w:rsidRPr="00505CDF">
        <w:rPr>
          <w:rStyle w:val="StyleUnderline"/>
        </w:rPr>
        <w:t xml:space="preserve"> at </w:t>
      </w:r>
      <w:r w:rsidRPr="00505CDF">
        <w:rPr>
          <w:rStyle w:val="Emphasis"/>
        </w:rPr>
        <w:t>the dyadic level</w:t>
      </w:r>
      <w:r w:rsidRPr="00D82481">
        <w:rPr>
          <w:sz w:val="16"/>
        </w:rPr>
        <w:t xml:space="preserve">. They show that </w:t>
      </w:r>
      <w:r w:rsidRPr="00315FB6">
        <w:rPr>
          <w:rStyle w:val="StyleUnderline"/>
          <w:highlight w:val="yellow"/>
        </w:rPr>
        <w:t>there are</w:t>
      </w:r>
      <w:r w:rsidRPr="00C265DC">
        <w:rPr>
          <w:rStyle w:val="StyleUnderline"/>
        </w:rPr>
        <w:t xml:space="preserve"> other—</w:t>
      </w:r>
      <w:r w:rsidRPr="00315FB6">
        <w:rPr>
          <w:rStyle w:val="Emphasis"/>
          <w:highlight w:val="yellow"/>
        </w:rPr>
        <w:t>more powerful</w:t>
      </w:r>
      <w:r w:rsidRPr="00315FB6">
        <w:rPr>
          <w:rStyle w:val="StyleUnderline"/>
          <w:highlight w:val="yellow"/>
        </w:rPr>
        <w:t>—explanations</w:t>
      </w:r>
      <w:r w:rsidRPr="00C265DC">
        <w:rPr>
          <w:rStyle w:val="StyleUnderline"/>
        </w:rPr>
        <w:t xml:space="preserve"> for war</w:t>
      </w:r>
      <w:r w:rsidRPr="00D82481">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505CDF">
        <w:rPr>
          <w:rStyle w:val="StyleUnderline"/>
        </w:rPr>
        <w:t xml:space="preserve">democracy is </w:t>
      </w:r>
      <w:r w:rsidRPr="00505CDF">
        <w:rPr>
          <w:rStyle w:val="Emphasis"/>
        </w:rPr>
        <w:t>a spurious one</w:t>
      </w:r>
      <w:r w:rsidRPr="00D82481">
        <w:rPr>
          <w:sz w:val="16"/>
        </w:rPr>
        <w:t xml:space="preserve"> (caveat 1). Moreover, </w:t>
      </w:r>
      <w:r w:rsidRPr="00505CDF">
        <w:rPr>
          <w:rStyle w:val="StyleUnderline"/>
        </w:rPr>
        <w:t xml:space="preserve">the theoretical foundation of the democratic peace hypothesis is </w:t>
      </w:r>
      <w:r w:rsidRPr="00505CDF">
        <w:rPr>
          <w:rStyle w:val="Emphasis"/>
        </w:rPr>
        <w:t>weak</w:t>
      </w:r>
      <w:r w:rsidRPr="00D82481">
        <w:rPr>
          <w:sz w:val="16"/>
        </w:rPr>
        <w:t xml:space="preserve">, and </w:t>
      </w:r>
      <w:r w:rsidRPr="00505CDF">
        <w:rPr>
          <w:rStyle w:val="StyleUnderline"/>
        </w:rPr>
        <w:t xml:space="preserve">the causal mechanisms are </w:t>
      </w:r>
      <w:r w:rsidRPr="00505CDF">
        <w:rPr>
          <w:rStyle w:val="Emphasis"/>
        </w:rPr>
        <w:t>unclear</w:t>
      </w:r>
      <w:r w:rsidRPr="00D82481">
        <w:rPr>
          <w:sz w:val="16"/>
        </w:rPr>
        <w:t xml:space="preserve"> (caveat 2). In addition, </w:t>
      </w:r>
      <w:r w:rsidRPr="00505CDF">
        <w:rPr>
          <w:rStyle w:val="StyleUnderline"/>
        </w:rPr>
        <w:t>democracies are not</w:t>
      </w:r>
      <w:r w:rsidRPr="00D82481">
        <w:rPr>
          <w:sz w:val="16"/>
        </w:rPr>
        <w:t xml:space="preserve"> necessarily </w:t>
      </w:r>
      <w:r w:rsidRPr="00505CDF">
        <w:rPr>
          <w:rStyle w:val="Emphasis"/>
        </w:rPr>
        <w:t>more peaceful in general</w:t>
      </w:r>
      <w:r w:rsidRPr="00D82481">
        <w:rPr>
          <w:sz w:val="16"/>
        </w:rPr>
        <w:t xml:space="preserve">, and </w:t>
      </w:r>
      <w:r w:rsidRPr="00505CDF">
        <w:rPr>
          <w:rStyle w:val="StyleUnderline"/>
        </w:rPr>
        <w:t>the evidence</w:t>
      </w:r>
      <w:r w:rsidRPr="00D82481">
        <w:rPr>
          <w:sz w:val="16"/>
        </w:rPr>
        <w:t xml:space="preserve"> for the democratic peace hypothesis </w:t>
      </w:r>
      <w:r w:rsidRPr="00505CDF">
        <w:rPr>
          <w:rStyle w:val="StyleUnderline"/>
        </w:rPr>
        <w:t xml:space="preserve">at </w:t>
      </w:r>
      <w:r w:rsidRPr="00505CDF">
        <w:rPr>
          <w:rStyle w:val="Emphasis"/>
        </w:rPr>
        <w:t>the monadic level</w:t>
      </w:r>
      <w:r w:rsidRPr="00505CDF">
        <w:rPr>
          <w:rStyle w:val="StyleUnderline"/>
        </w:rPr>
        <w:t xml:space="preserve"> is </w:t>
      </w:r>
      <w:r w:rsidRPr="00505CDF">
        <w:rPr>
          <w:rStyle w:val="Emphasis"/>
        </w:rPr>
        <w:t>inconclusive</w:t>
      </w:r>
      <w:r w:rsidRPr="00D82481">
        <w:rPr>
          <w:sz w:val="16"/>
        </w:rPr>
        <w:t xml:space="preserve"> (caveat 3). Finally, the process of </w:t>
      </w:r>
      <w:r w:rsidRPr="00505CDF">
        <w:rPr>
          <w:rStyle w:val="StyleUnderline"/>
        </w:rPr>
        <w:t xml:space="preserve">democratization is </w:t>
      </w:r>
      <w:r w:rsidRPr="00505CDF">
        <w:rPr>
          <w:rStyle w:val="Emphasis"/>
        </w:rPr>
        <w:t>dangerous</w:t>
      </w:r>
      <w:r w:rsidRPr="00D82481">
        <w:rPr>
          <w:sz w:val="16"/>
        </w:rPr>
        <w:t xml:space="preserve">. Living in a democratizing country means living in a less peaceful country (caveat 4). With regard to peace between countries, we cannot defend the idea that democracy has instrumental value. </w:t>
      </w:r>
    </w:p>
    <w:p w14:paraId="053AF32D" w14:textId="77777777" w:rsidR="007900A0" w:rsidRPr="00D82481" w:rsidRDefault="007900A0" w:rsidP="007900A0">
      <w:pPr>
        <w:rPr>
          <w:sz w:val="16"/>
          <w:szCs w:val="16"/>
        </w:rPr>
      </w:pPr>
      <w:r w:rsidRPr="00505CDF">
        <w:rPr>
          <w:rStyle w:val="StyleUnderline"/>
        </w:rPr>
        <w:t>Can the</w:t>
      </w:r>
      <w:r w:rsidRPr="00D82481">
        <w:rPr>
          <w:sz w:val="16"/>
        </w:rPr>
        <w:t xml:space="preserve"> (instrumental) </w:t>
      </w:r>
      <w:r w:rsidRPr="00505CDF">
        <w:rPr>
          <w:rStyle w:val="StyleUnderline"/>
        </w:rPr>
        <w:t>value</w:t>
      </w:r>
      <w:r w:rsidRPr="00D82481">
        <w:rPr>
          <w:sz w:val="16"/>
        </w:rPr>
        <w:t xml:space="preserve"> of democracy </w:t>
      </w:r>
      <w:r w:rsidRPr="00505CDF">
        <w:rPr>
          <w:rStyle w:val="StyleUnderline"/>
        </w:rPr>
        <w:t>be found in the prevention of civil war?</w:t>
      </w:r>
      <w:r w:rsidRPr="00D82481">
        <w:rPr>
          <w:sz w:val="16"/>
        </w:rPr>
        <w:t xml:space="preserve"> </w:t>
      </w:r>
      <w:r w:rsidRPr="00D82481">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D82481">
        <w:rPr>
          <w:sz w:val="16"/>
        </w:rPr>
        <w:t xml:space="preserve">Moreover, </w:t>
      </w:r>
      <w:r w:rsidRPr="00505CDF">
        <w:rPr>
          <w:rStyle w:val="StyleUnderline"/>
        </w:rPr>
        <w:t xml:space="preserve">there is </w:t>
      </w:r>
      <w:r w:rsidRPr="00505CDF">
        <w:rPr>
          <w:rStyle w:val="Emphasis"/>
        </w:rPr>
        <w:t>no linear link</w:t>
      </w:r>
      <w:r w:rsidRPr="00505CDF">
        <w:rPr>
          <w:rStyle w:val="StyleUnderline"/>
        </w:rPr>
        <w:t xml:space="preserve">: </w:t>
      </w:r>
      <w:r w:rsidRPr="00315FB6">
        <w:rPr>
          <w:rStyle w:val="StyleUnderline"/>
          <w:highlight w:val="yellow"/>
        </w:rPr>
        <w:t xml:space="preserve">civil wars are </w:t>
      </w:r>
      <w:r w:rsidRPr="00315FB6">
        <w:rPr>
          <w:rStyle w:val="Emphasis"/>
          <w:highlight w:val="yellow"/>
        </w:rPr>
        <w:t>just as unlikely</w:t>
      </w:r>
      <w:r w:rsidRPr="00505CDF">
        <w:rPr>
          <w:rStyle w:val="StyleUnderline"/>
        </w:rPr>
        <w:t xml:space="preserve"> in democracies</w:t>
      </w:r>
      <w:r w:rsidRPr="00C265DC">
        <w:rPr>
          <w:rStyle w:val="StyleUnderline"/>
        </w:rPr>
        <w:t xml:space="preserve"> as in dictatorships</w:t>
      </w:r>
      <w:r w:rsidRPr="00D82481">
        <w:rPr>
          <w:sz w:val="16"/>
        </w:rPr>
        <w:t xml:space="preserve"> (caveat 2). Civil war is most likely in times of political change. </w:t>
      </w:r>
      <w:r w:rsidRPr="00315FB6">
        <w:rPr>
          <w:rStyle w:val="StyleUnderline"/>
          <w:highlight w:val="yellow"/>
        </w:rPr>
        <w:t>Democratization is</w:t>
      </w:r>
      <w:r w:rsidRPr="00C265DC">
        <w:rPr>
          <w:rStyle w:val="StyleUnderline"/>
        </w:rPr>
        <w:t xml:space="preserve"> </w:t>
      </w:r>
      <w:r w:rsidRPr="00C265DC">
        <w:rPr>
          <w:rStyle w:val="Emphasis"/>
        </w:rPr>
        <w:t>a very</w:t>
      </w:r>
      <w:r>
        <w:rPr>
          <w:rStyle w:val="Emphasis"/>
        </w:rPr>
        <w:t xml:space="preserve"> </w:t>
      </w:r>
      <w:r w:rsidRPr="00315FB6">
        <w:rPr>
          <w:rStyle w:val="Emphasis"/>
          <w:highlight w:val="yellow"/>
        </w:rPr>
        <w:t>unpredictable</w:t>
      </w:r>
      <w:r w:rsidRPr="00315FB6">
        <w:rPr>
          <w:rStyle w:val="StyleUnderline"/>
          <w:highlight w:val="yellow"/>
        </w:rPr>
        <w:t xml:space="preserve">, </w:t>
      </w:r>
      <w:r w:rsidRPr="00315FB6">
        <w:rPr>
          <w:rStyle w:val="Emphasis"/>
          <w:highlight w:val="yellow"/>
        </w:rPr>
        <w:t>dangerous</w:t>
      </w:r>
      <w:r w:rsidRPr="00C265DC">
        <w:rPr>
          <w:rStyle w:val="Emphasis"/>
        </w:rPr>
        <w:t xml:space="preserve"> process</w:t>
      </w:r>
      <w:r w:rsidRPr="00C265DC">
        <w:rPr>
          <w:rStyle w:val="StyleUnderline"/>
        </w:rPr>
        <w:t xml:space="preserve">, </w:t>
      </w:r>
      <w:r w:rsidRPr="00505CDF">
        <w:rPr>
          <w:rStyle w:val="StyleUnderline"/>
        </w:rPr>
        <w:t>increasing the chance of civil war</w:t>
      </w:r>
      <w:r w:rsidRPr="00C265DC">
        <w:rPr>
          <w:rStyle w:val="StyleUnderline"/>
        </w:rPr>
        <w:t xml:space="preserve"> significantly</w:t>
      </w:r>
      <w:r w:rsidRPr="00D82481">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D82481">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D82481">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D82481">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D82481">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418FC796" w14:textId="77777777" w:rsidR="007900A0" w:rsidRPr="00D82481" w:rsidRDefault="007900A0" w:rsidP="007900A0">
      <w:pPr>
        <w:rPr>
          <w:sz w:val="16"/>
          <w:szCs w:val="16"/>
        </w:rPr>
      </w:pPr>
      <w:r w:rsidRPr="00D82481">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05CDF">
        <w:rPr>
          <w:rStyle w:val="StyleUnderline"/>
        </w:rPr>
        <w:t xml:space="preserve">democratizing countries are </w:t>
      </w:r>
      <w:r w:rsidRPr="00505CDF">
        <w:rPr>
          <w:rStyle w:val="Emphasis"/>
        </w:rPr>
        <w:t>the poorest performers</w:t>
      </w:r>
      <w:r w:rsidRPr="00505CDF">
        <w:rPr>
          <w:rStyle w:val="StyleUnderline"/>
        </w:rPr>
        <w:t xml:space="preserve"> with</w:t>
      </w:r>
      <w:r w:rsidRPr="00D82481">
        <w:rPr>
          <w:sz w:val="16"/>
        </w:rPr>
        <w:t xml:space="preserve"> regard to </w:t>
      </w:r>
      <w:r w:rsidRPr="00505CDF">
        <w:rPr>
          <w:rStyle w:val="StyleUnderline"/>
        </w:rPr>
        <w:t>controlling corruption</w:t>
      </w:r>
      <w:r w:rsidRPr="00D82481">
        <w:rPr>
          <w:sz w:val="16"/>
        </w:rPr>
        <w:t xml:space="preserve"> (caveat 3</w:t>
      </w:r>
      <w:r w:rsidRPr="00D82481">
        <w:rPr>
          <w:sz w:val="16"/>
          <w:szCs w:val="16"/>
        </w:rPr>
        <w:t xml:space="preserve">).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3E88ED9" w14:textId="77777777" w:rsidR="007900A0" w:rsidRPr="00D82481" w:rsidRDefault="007900A0" w:rsidP="007900A0">
      <w:pPr>
        <w:rPr>
          <w:sz w:val="16"/>
        </w:rPr>
      </w:pPr>
      <w:r w:rsidRPr="00D82481">
        <w:rPr>
          <w:sz w:val="16"/>
          <w:szCs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505CDF">
        <w:rPr>
          <w:rStyle w:val="StyleUnderline"/>
        </w:rPr>
        <w:t xml:space="preserve">the empirical evidence is </w:t>
      </w:r>
      <w:r w:rsidRPr="00505CDF">
        <w:rPr>
          <w:rStyle w:val="Emphasis"/>
        </w:rPr>
        <w:t>clear</w:t>
      </w:r>
      <w:r w:rsidRPr="00505CDF">
        <w:rPr>
          <w:rStyle w:val="StyleUnderline"/>
        </w:rPr>
        <w:t xml:space="preserve">: </w:t>
      </w:r>
      <w:r w:rsidRPr="00315FB6">
        <w:rPr>
          <w:rStyle w:val="StyleUnderline"/>
          <w:highlight w:val="yellow"/>
        </w:rPr>
        <w:t xml:space="preserve">there is </w:t>
      </w:r>
      <w:r w:rsidRPr="00315FB6">
        <w:rPr>
          <w:rStyle w:val="Emphasis"/>
          <w:highlight w:val="yellow"/>
        </w:rPr>
        <w:t>no</w:t>
      </w:r>
      <w:r w:rsidRPr="004160F0">
        <w:rPr>
          <w:rStyle w:val="Emphasis"/>
        </w:rPr>
        <w:t xml:space="preserve"> direct </w:t>
      </w:r>
      <w:r w:rsidRPr="00315FB6">
        <w:rPr>
          <w:rStyle w:val="Emphasis"/>
          <w:highlight w:val="yellow"/>
        </w:rPr>
        <w:t>impact</w:t>
      </w:r>
      <w:r w:rsidRPr="00315FB6">
        <w:rPr>
          <w:rStyle w:val="StyleUnderline"/>
          <w:highlight w:val="yellow"/>
        </w:rPr>
        <w:t xml:space="preserve"> of democracy on</w:t>
      </w:r>
      <w:r w:rsidRPr="004160F0">
        <w:rPr>
          <w:rStyle w:val="StyleUnderline"/>
        </w:rPr>
        <w:t xml:space="preserve"> development</w:t>
      </w:r>
      <w:r w:rsidRPr="00D82481">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D82481">
        <w:rPr>
          <w:sz w:val="16"/>
        </w:rPr>
        <w:t xml:space="preserve"> levels of economic </w:t>
      </w:r>
      <w:r w:rsidRPr="00315FB6">
        <w:rPr>
          <w:rStyle w:val="StyleUnderline"/>
          <w:highlight w:val="yellow"/>
        </w:rPr>
        <w:t>growth</w:t>
      </w:r>
      <w:r w:rsidRPr="00D82481">
        <w:rPr>
          <w:sz w:val="16"/>
        </w:rPr>
        <w:t xml:space="preserve"> and development </w:t>
      </w:r>
      <w:r w:rsidRPr="004160F0">
        <w:rPr>
          <w:rStyle w:val="StyleUnderline"/>
        </w:rPr>
        <w:t>among the dictatorial systems</w:t>
      </w:r>
      <w:r w:rsidRPr="00D82481">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4BBCEE01" w14:textId="77777777" w:rsidR="007900A0" w:rsidRPr="00D82481" w:rsidRDefault="007900A0" w:rsidP="007900A0">
      <w:pPr>
        <w:rPr>
          <w:sz w:val="16"/>
        </w:rPr>
      </w:pPr>
      <w:r w:rsidRPr="00D82481">
        <w:rPr>
          <w:sz w:val="16"/>
        </w:rPr>
        <w:t xml:space="preserve">Overall, </w:t>
      </w:r>
      <w:r w:rsidRPr="009B3A89">
        <w:rPr>
          <w:rStyle w:val="Emphasis"/>
        </w:rPr>
        <w:t xml:space="preserve">the instrumental </w:t>
      </w:r>
      <w:r w:rsidRPr="00315FB6">
        <w:rPr>
          <w:rStyle w:val="Emphasis"/>
          <w:highlight w:val="yellow"/>
        </w:rPr>
        <w:t>value</w:t>
      </w:r>
      <w:r w:rsidRPr="009B3A89">
        <w:rPr>
          <w:rStyle w:val="Emphasis"/>
        </w:rPr>
        <w:t xml:space="preserve"> of democracy</w:t>
      </w:r>
      <w:r w:rsidRPr="004160F0">
        <w:rPr>
          <w:rStyle w:val="StyleUnderline"/>
        </w:rPr>
        <w:t xml:space="preserve"> </w:t>
      </w:r>
      <w:r w:rsidRPr="00315FB6">
        <w:rPr>
          <w:rStyle w:val="StyleUnderline"/>
          <w:highlight w:val="yellow"/>
        </w:rPr>
        <w:t>is</w:t>
      </w:r>
      <w:r w:rsidRPr="00D82481">
        <w:rPr>
          <w:sz w:val="16"/>
        </w:rPr>
        <w:t>—at best—tentative, or—if being less mild—</w:t>
      </w:r>
      <w:r w:rsidRPr="004160F0">
        <w:rPr>
          <w:rStyle w:val="Emphasis"/>
        </w:rPr>
        <w:t xml:space="preserve">simply </w:t>
      </w:r>
      <w:r w:rsidRPr="00315FB6">
        <w:rPr>
          <w:rStyle w:val="Emphasis"/>
          <w:highlight w:val="yellow"/>
        </w:rPr>
        <w:t>non-existent</w:t>
      </w:r>
      <w:r w:rsidRPr="00505CDF">
        <w:rPr>
          <w:rStyle w:val="StyleUnderline"/>
        </w:rPr>
        <w:t xml:space="preserve">. Democracy is </w:t>
      </w:r>
      <w:r w:rsidRPr="00505CDF">
        <w:rPr>
          <w:rStyle w:val="Emphasis"/>
        </w:rPr>
        <w:t>not necessarily better</w:t>
      </w:r>
      <w:r w:rsidRPr="00505CDF">
        <w:rPr>
          <w:rStyle w:val="StyleUnderline"/>
        </w:rPr>
        <w:t xml:space="preserve"> than</w:t>
      </w:r>
      <w:r w:rsidRPr="004160F0">
        <w:rPr>
          <w:rStyle w:val="StyleUnderline"/>
        </w:rPr>
        <w:t xml:space="preserve"> </w:t>
      </w:r>
      <w:r w:rsidRPr="004160F0">
        <w:rPr>
          <w:rStyle w:val="Emphasis"/>
        </w:rPr>
        <w:t>any alternative form of government</w:t>
      </w:r>
      <w:r w:rsidRPr="004160F0">
        <w:rPr>
          <w:rStyle w:val="StyleUnderline"/>
        </w:rPr>
        <w:t xml:space="preserve">. </w:t>
      </w:r>
      <w:r w:rsidRPr="00315FB6">
        <w:rPr>
          <w:rStyle w:val="StyleUnderline"/>
          <w:highlight w:val="yellow"/>
        </w:rPr>
        <w:t>With</w:t>
      </w:r>
      <w:r w:rsidRPr="00D82481">
        <w:rPr>
          <w:sz w:val="16"/>
        </w:rPr>
        <w:t xml:space="preserve"> regard to </w:t>
      </w:r>
      <w:r w:rsidRPr="004160F0">
        <w:rPr>
          <w:rStyle w:val="StyleUnderline"/>
        </w:rPr>
        <w:t>many</w:t>
      </w:r>
      <w:r w:rsidRPr="00D82481">
        <w:rPr>
          <w:sz w:val="16"/>
        </w:rPr>
        <w:t xml:space="preserve"> of the expected </w:t>
      </w:r>
      <w:r w:rsidRPr="004160F0">
        <w:rPr>
          <w:rStyle w:val="StyleUnderline"/>
        </w:rPr>
        <w:t xml:space="preserve">benefts—such as less </w:t>
      </w:r>
      <w:r w:rsidRPr="00315FB6">
        <w:rPr>
          <w:rStyle w:val="StyleUnderline"/>
          <w:highlight w:val="yellow"/>
        </w:rPr>
        <w:t>war</w:t>
      </w:r>
      <w:r w:rsidRPr="004160F0">
        <w:rPr>
          <w:rStyle w:val="StyleUnderline"/>
        </w:rPr>
        <w:t xml:space="preserve">, less </w:t>
      </w:r>
      <w:r w:rsidRPr="00315FB6">
        <w:rPr>
          <w:rStyle w:val="StyleUnderline"/>
          <w:highlight w:val="yellow"/>
        </w:rPr>
        <w:t>corruption and</w:t>
      </w:r>
      <w:r w:rsidRPr="004160F0">
        <w:rPr>
          <w:rStyle w:val="StyleUnderline"/>
        </w:rPr>
        <w:t xml:space="preserve"> more economic </w:t>
      </w:r>
      <w:r w:rsidRPr="00315FB6">
        <w:rPr>
          <w:rStyle w:val="StyleUnderline"/>
          <w:highlight w:val="yellow"/>
        </w:rPr>
        <w:t xml:space="preserve">development—democracy </w:t>
      </w:r>
      <w:r w:rsidRPr="00315FB6">
        <w:rPr>
          <w:rStyle w:val="Emphasis"/>
          <w:highlight w:val="yellow"/>
        </w:rPr>
        <w:t>does deliver</w:t>
      </w:r>
      <w:r w:rsidRPr="009B3A89">
        <w:rPr>
          <w:rStyle w:val="Emphasis"/>
        </w:rPr>
        <w:t xml:space="preserve">, but </w:t>
      </w:r>
      <w:r w:rsidRPr="00315FB6">
        <w:rPr>
          <w:rStyle w:val="Emphasis"/>
          <w:highlight w:val="yellow"/>
        </w:rPr>
        <w:t>so do nondemocratic systems</w:t>
      </w:r>
      <w:r w:rsidRPr="00D82481">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2A0367AB" w14:textId="77777777" w:rsidR="007900A0" w:rsidRPr="00592A5F" w:rsidRDefault="007900A0" w:rsidP="007900A0">
      <w:pPr>
        <w:pStyle w:val="Heading4"/>
        <w:rPr>
          <w:rFonts w:cs="Calibri"/>
        </w:rPr>
      </w:pPr>
      <w:bookmarkStart w:id="1" w:name="Level_1_8319"/>
      <w:bookmarkEnd w:id="0"/>
      <w:r>
        <w:t xml:space="preserve">8. </w:t>
      </w:r>
      <w:r w:rsidRPr="00592A5F">
        <w:t>DPT is inaccurate. Hawkish beliefs, not regime type, influence war.</w:t>
      </w:r>
    </w:p>
    <w:p w14:paraId="5FACD3A6" w14:textId="77777777" w:rsidR="007900A0" w:rsidRPr="00592A5F" w:rsidRDefault="007900A0" w:rsidP="007900A0">
      <w:r w:rsidRPr="00592A5F">
        <w:t xml:space="preserve">Femke E. </w:t>
      </w:r>
      <w:r w:rsidRPr="00592A5F">
        <w:rPr>
          <w:rStyle w:val="Style13ptBold"/>
        </w:rPr>
        <w:t>Bakker 20</w:t>
      </w:r>
      <w:r w:rsidRPr="00592A5F">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044080EB" w14:textId="77777777" w:rsidR="007900A0" w:rsidRPr="000142A1" w:rsidRDefault="007900A0" w:rsidP="007900A0">
      <w:pPr>
        <w:rPr>
          <w:sz w:val="16"/>
        </w:rPr>
      </w:pPr>
      <w:r w:rsidRPr="000142A1">
        <w:rPr>
          <w:sz w:val="16"/>
        </w:rPr>
        <w:t>Introduction</w:t>
      </w:r>
    </w:p>
    <w:p w14:paraId="399E6348" w14:textId="77777777" w:rsidR="007900A0" w:rsidRPr="000142A1" w:rsidRDefault="007900A0" w:rsidP="007900A0">
      <w:pPr>
        <w:rPr>
          <w:sz w:val="16"/>
        </w:rPr>
      </w:pPr>
      <w:r w:rsidRPr="00592A5F">
        <w:rPr>
          <w:rStyle w:val="StyleUnderline"/>
        </w:rPr>
        <w:t xml:space="preserve">Why do leaders of democracies </w:t>
      </w:r>
      <w:r w:rsidRPr="00592A5F">
        <w:rPr>
          <w:rStyle w:val="Emphasis"/>
        </w:rPr>
        <w:t>don't fight</w:t>
      </w:r>
      <w:r w:rsidRPr="00592A5F">
        <w:rPr>
          <w:rStyle w:val="StyleUnderline"/>
        </w:rPr>
        <w:t xml:space="preserve"> with </w:t>
      </w:r>
      <w:r w:rsidRPr="00592A5F">
        <w:rPr>
          <w:rStyle w:val="Emphasis"/>
        </w:rPr>
        <w:t>other democracies</w:t>
      </w:r>
      <w:r w:rsidRPr="000142A1">
        <w:rPr>
          <w:sz w:val="16"/>
        </w:rPr>
        <w:t xml:space="preserve"> while they do fight with non-democracies</w:t>
      </w:r>
      <w:r w:rsidRPr="00592A5F">
        <w:rPr>
          <w:rStyle w:val="Emphasis"/>
        </w:rPr>
        <w:t>?</w:t>
      </w:r>
      <w:r w:rsidRPr="000142A1">
        <w:rPr>
          <w:sz w:val="16"/>
        </w:rPr>
        <w:t xml:space="preserve"> A </w:t>
      </w:r>
      <w:r w:rsidRPr="00592A5F">
        <w:rPr>
          <w:rStyle w:val="StyleUnderline"/>
        </w:rPr>
        <w:t>substantial body of literature</w:t>
      </w:r>
      <w:r w:rsidRPr="000142A1">
        <w:rPr>
          <w:sz w:val="16"/>
        </w:rPr>
        <w:t xml:space="preserve"> within the field of international relations (IR) </w:t>
      </w:r>
      <w:r w:rsidRPr="00592A5F">
        <w:rPr>
          <w:rStyle w:val="StyleUnderline"/>
        </w:rPr>
        <w:t>argues</w:t>
      </w:r>
      <w:r w:rsidRPr="000142A1">
        <w:rPr>
          <w:sz w:val="16"/>
        </w:rPr>
        <w:t xml:space="preserve"> that </w:t>
      </w:r>
      <w:r w:rsidRPr="00592A5F">
        <w:rPr>
          <w:rStyle w:val="Emphasis"/>
        </w:rPr>
        <w:t>liberal norms</w:t>
      </w:r>
      <w:r w:rsidRPr="000142A1">
        <w:rPr>
          <w:sz w:val="16"/>
        </w:rPr>
        <w:t xml:space="preserve"> </w:t>
      </w:r>
      <w:r w:rsidRPr="00592A5F">
        <w:rPr>
          <w:rStyle w:val="StyleUnderline"/>
        </w:rPr>
        <w:t>are the cause of the</w:t>
      </w:r>
      <w:r w:rsidRPr="000142A1">
        <w:rPr>
          <w:sz w:val="16"/>
        </w:rPr>
        <w:t xml:space="preserve"> so-called ‘</w:t>
      </w:r>
      <w:r w:rsidRPr="00592A5F">
        <w:rPr>
          <w:rStyle w:val="Emphasis"/>
        </w:rPr>
        <w:t>democratic peace’</w:t>
      </w:r>
      <w:r w:rsidRPr="000142A1">
        <w:rPr>
          <w:sz w:val="16"/>
        </w:rPr>
        <w:t xml:space="preserve">, an empirical pattern that indicates an absence of war between democracies. </w:t>
      </w:r>
      <w:r w:rsidRPr="00592A5F">
        <w:rPr>
          <w:rStyle w:val="StyleUnderline"/>
        </w:rPr>
        <w:t xml:space="preserve">In attempt to create a </w:t>
      </w:r>
      <w:r w:rsidRPr="00592A5F">
        <w:rPr>
          <w:rStyle w:val="Emphasis"/>
        </w:rPr>
        <w:t>democratic peace theory</w:t>
      </w:r>
      <w:r w:rsidRPr="000142A1">
        <w:rPr>
          <w:sz w:val="16"/>
        </w:rPr>
        <w:t xml:space="preserve">, </w:t>
      </w:r>
      <w:r w:rsidRPr="00592A5F">
        <w:rPr>
          <w:rStyle w:val="StyleUnderline"/>
        </w:rPr>
        <w:t>they posit the following mechanism: Democracies supposedly</w:t>
      </w:r>
      <w:r w:rsidRPr="000142A1">
        <w:rPr>
          <w:sz w:val="16"/>
        </w:rPr>
        <w:t xml:space="preserve"> </w:t>
      </w:r>
      <w:r w:rsidRPr="00592A5F">
        <w:rPr>
          <w:rStyle w:val="Emphasis"/>
        </w:rPr>
        <w:t>socialize</w:t>
      </w:r>
      <w:r w:rsidRPr="000142A1">
        <w:rPr>
          <w:sz w:val="16"/>
        </w:rPr>
        <w:t xml:space="preserve"> their </w:t>
      </w:r>
      <w:r w:rsidRPr="00592A5F">
        <w:rPr>
          <w:rStyle w:val="Emphasis"/>
        </w:rPr>
        <w:t>leaders</w:t>
      </w:r>
      <w:r w:rsidRPr="000142A1">
        <w:rPr>
          <w:sz w:val="16"/>
        </w:rPr>
        <w:t xml:space="preserve"> </w:t>
      </w:r>
      <w:r w:rsidRPr="00592A5F">
        <w:rPr>
          <w:rStyle w:val="StyleUnderline"/>
        </w:rPr>
        <w:t>and</w:t>
      </w:r>
      <w:r w:rsidRPr="000142A1">
        <w:rPr>
          <w:sz w:val="16"/>
        </w:rPr>
        <w:t xml:space="preserve"> </w:t>
      </w:r>
      <w:r w:rsidRPr="00592A5F">
        <w:rPr>
          <w:rStyle w:val="Emphasis"/>
        </w:rPr>
        <w:t>citizens</w:t>
      </w:r>
      <w:r w:rsidRPr="000142A1">
        <w:rPr>
          <w:sz w:val="16"/>
        </w:rPr>
        <w:t xml:space="preserve"> </w:t>
      </w:r>
      <w:r w:rsidRPr="00592A5F">
        <w:rPr>
          <w:rStyle w:val="StyleUnderline"/>
        </w:rPr>
        <w:t xml:space="preserve">with </w:t>
      </w:r>
      <w:r w:rsidRPr="00592A5F">
        <w:rPr>
          <w:rStyle w:val="Emphasis"/>
        </w:rPr>
        <w:t>liberal norms</w:t>
      </w:r>
      <w:r w:rsidRPr="00592A5F">
        <w:rPr>
          <w:rStyle w:val="StyleUnderline"/>
        </w:rPr>
        <w:t>.</w:t>
      </w:r>
      <w:r w:rsidRPr="000142A1">
        <w:rPr>
          <w:sz w:val="16"/>
        </w:rPr>
        <w:t xml:space="preserve"> </w:t>
      </w:r>
      <w:r w:rsidRPr="00592A5F">
        <w:rPr>
          <w:rStyle w:val="StyleUnderline"/>
        </w:rPr>
        <w:t>These</w:t>
      </w:r>
      <w:r w:rsidRPr="000142A1">
        <w:rPr>
          <w:sz w:val="16"/>
        </w:rPr>
        <w:t xml:space="preserve"> liberal norms </w:t>
      </w:r>
      <w:r w:rsidRPr="00592A5F">
        <w:rPr>
          <w:rStyle w:val="StyleUnderline"/>
        </w:rPr>
        <w:t xml:space="preserve">are expected to </w:t>
      </w:r>
      <w:r w:rsidRPr="00592A5F">
        <w:rPr>
          <w:rStyle w:val="Emphasis"/>
        </w:rPr>
        <w:t>decrease war-proneness</w:t>
      </w:r>
      <w:r w:rsidRPr="000142A1">
        <w:rPr>
          <w:sz w:val="16"/>
        </w:rPr>
        <w:t xml:space="preserve"> </w:t>
      </w:r>
      <w:r w:rsidRPr="00592A5F">
        <w:rPr>
          <w:rStyle w:val="StyleUnderline"/>
        </w:rPr>
        <w:t>among these individuals, in particular</w:t>
      </w:r>
      <w:r w:rsidRPr="000142A1">
        <w:rPr>
          <w:sz w:val="16"/>
        </w:rPr>
        <w:t xml:space="preserve"> </w:t>
      </w:r>
      <w:r w:rsidRPr="00592A5F">
        <w:rPr>
          <w:rStyle w:val="StyleUnderline"/>
        </w:rPr>
        <w:t>towards</w:t>
      </w:r>
      <w:r w:rsidRPr="000142A1">
        <w:rPr>
          <w:sz w:val="16"/>
        </w:rPr>
        <w:t xml:space="preserve"> societies that share these norms: </w:t>
      </w:r>
      <w:r w:rsidRPr="00592A5F">
        <w:rPr>
          <w:rStyle w:val="Emphasis"/>
        </w:rPr>
        <w:t>other democracies</w:t>
      </w:r>
      <w:r w:rsidRPr="000142A1">
        <w:rPr>
          <w:sz w:val="16"/>
        </w:rPr>
        <w:t xml:space="preserve"> (Doyle 1997, 282; Maoz and Russett 1993, 625). </w:t>
      </w:r>
      <w:r w:rsidRPr="00592A5F">
        <w:rPr>
          <w:rStyle w:val="Emphasis"/>
        </w:rPr>
        <w:t>Autocracies</w:t>
      </w:r>
      <w:r w:rsidRPr="000142A1">
        <w:rPr>
          <w:sz w:val="16"/>
        </w:rPr>
        <w:t xml:space="preserve">, on the other hand, </w:t>
      </w:r>
      <w:r w:rsidRPr="00592A5F">
        <w:rPr>
          <w:rStyle w:val="StyleUnderline"/>
        </w:rPr>
        <w:t>supposedly socialize their leaders and citizens with other, more</w:t>
      </w:r>
      <w:r w:rsidRPr="000142A1">
        <w:rPr>
          <w:sz w:val="16"/>
        </w:rPr>
        <w:t xml:space="preserve"> </w:t>
      </w:r>
      <w:r w:rsidRPr="00592A5F">
        <w:rPr>
          <w:rStyle w:val="Emphasis"/>
        </w:rPr>
        <w:t>violent</w:t>
      </w:r>
      <w:r w:rsidRPr="000142A1">
        <w:rPr>
          <w:sz w:val="16"/>
        </w:rPr>
        <w:t xml:space="preserve"> and zero-sum, </w:t>
      </w:r>
      <w:r w:rsidRPr="00592A5F">
        <w:rPr>
          <w:rStyle w:val="StyleUnderline"/>
        </w:rPr>
        <w:t>political norms.</w:t>
      </w:r>
      <w:r w:rsidRPr="000142A1">
        <w:rPr>
          <w:sz w:val="16"/>
        </w:rPr>
        <w:t xml:space="preserve"> </w:t>
      </w:r>
      <w:r w:rsidRPr="00592A5F">
        <w:rPr>
          <w:rStyle w:val="StyleUnderline"/>
        </w:rPr>
        <w:t>These</w:t>
      </w:r>
      <w:r w:rsidRPr="000142A1">
        <w:rPr>
          <w:sz w:val="16"/>
        </w:rPr>
        <w:t xml:space="preserve"> norms are expected to </w:t>
      </w:r>
      <w:r w:rsidRPr="00592A5F">
        <w:rPr>
          <w:rStyle w:val="Emphasis"/>
        </w:rPr>
        <w:t>increase</w:t>
      </w:r>
      <w:r w:rsidRPr="000142A1">
        <w:rPr>
          <w:sz w:val="16"/>
        </w:rPr>
        <w:t xml:space="preserve"> </w:t>
      </w:r>
      <w:r w:rsidRPr="00592A5F">
        <w:rPr>
          <w:rStyle w:val="StyleUnderline"/>
        </w:rPr>
        <w:t xml:space="preserve">the tendency of </w:t>
      </w:r>
      <w:r w:rsidRPr="00592A5F">
        <w:rPr>
          <w:rStyle w:val="Emphasis"/>
        </w:rPr>
        <w:t>war-proneness</w:t>
      </w:r>
      <w:r w:rsidRPr="000142A1">
        <w:rPr>
          <w:sz w:val="16"/>
        </w:rPr>
        <w:t xml:space="preserve"> among these individuals (Maoz and Russett 1993, 625). The socialization process purportedly nurtures peace between democracies, and thus war can only happen when the opposing state is non-democratic. </w:t>
      </w:r>
      <w:r w:rsidRPr="00592A5F">
        <w:rPr>
          <w:rStyle w:val="StyleUnderline"/>
        </w:rPr>
        <w:t>Following the logic of this ‘normative explanation’, liberal democracies are ‘</w:t>
      </w:r>
      <w:r w:rsidRPr="00592A5F">
        <w:rPr>
          <w:rStyle w:val="Emphasis"/>
        </w:rPr>
        <w:t>forced’</w:t>
      </w:r>
      <w:r w:rsidRPr="00592A5F">
        <w:rPr>
          <w:rStyle w:val="StyleUnderline"/>
        </w:rPr>
        <w:t xml:space="preserve"> to fight</w:t>
      </w:r>
      <w:r w:rsidRPr="000142A1">
        <w:rPr>
          <w:sz w:val="16"/>
        </w:rPr>
        <w:t xml:space="preserve"> </w:t>
      </w:r>
      <w:r w:rsidRPr="00592A5F">
        <w:rPr>
          <w:rStyle w:val="StyleUnderline"/>
        </w:rPr>
        <w:t xml:space="preserve">with non-democracies because of the </w:t>
      </w:r>
      <w:r w:rsidRPr="00592A5F">
        <w:rPr>
          <w:rStyle w:val="Emphasis"/>
        </w:rPr>
        <w:t>lack of liberal norms</w:t>
      </w:r>
      <w:r w:rsidRPr="000142A1">
        <w:rPr>
          <w:sz w:val="16"/>
        </w:rPr>
        <w:t xml:space="preserve"> </w:t>
      </w:r>
      <w:r w:rsidRPr="00592A5F">
        <w:rPr>
          <w:rStyle w:val="StyleUnderline"/>
        </w:rPr>
        <w:t>of the latter.</w:t>
      </w:r>
      <w:r w:rsidRPr="000142A1">
        <w:rPr>
          <w:sz w:val="16"/>
        </w:rPr>
        <w:t xml:space="preserve"> Liberal democracies will, therefore, have to adapt to the more violent norms of the non-democratic states (Kahl 1998, 125–129; Maoz and Russett 1993, 625; Rousseau 2005, 27–28; Russett 1993, 32–33).</w:t>
      </w:r>
    </w:p>
    <w:p w14:paraId="0C538592" w14:textId="77777777" w:rsidR="007900A0" w:rsidRPr="00592A5F" w:rsidRDefault="007900A0" w:rsidP="007900A0">
      <w:pPr>
        <w:rPr>
          <w:b/>
          <w:iCs/>
          <w:u w:val="single"/>
          <w:bdr w:val="single" w:sz="8" w:space="0" w:color="auto"/>
        </w:rPr>
      </w:pPr>
      <w:r w:rsidRPr="00592A5F">
        <w:rPr>
          <w:rStyle w:val="StyleUnderline"/>
        </w:rPr>
        <w:t xml:space="preserve">A considerable volume of research has explored the </w:t>
      </w:r>
      <w:r w:rsidRPr="00592A5F">
        <w:rPr>
          <w:rStyle w:val="Emphasis"/>
        </w:rPr>
        <w:t>empirical validity</w:t>
      </w:r>
      <w:r w:rsidRPr="00592A5F">
        <w:rPr>
          <w:rStyle w:val="StyleUnderline"/>
        </w:rPr>
        <w:t xml:space="preserve"> of this ‘</w:t>
      </w:r>
      <w:r w:rsidRPr="00592A5F">
        <w:rPr>
          <w:rStyle w:val="Emphasis"/>
        </w:rPr>
        <w:t>normative explanation’</w:t>
      </w:r>
      <w:r w:rsidRPr="000142A1">
        <w:rPr>
          <w:sz w:val="16"/>
        </w:rPr>
        <w:t xml:space="preserve"> </w:t>
      </w:r>
      <w:r w:rsidRPr="00592A5F">
        <w:rPr>
          <w:rStyle w:val="StyleUnderline"/>
        </w:rPr>
        <w:t>for the democratic peace</w:t>
      </w:r>
      <w:r w:rsidRPr="000142A1">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592A5F">
        <w:rPr>
          <w:rStyle w:val="StyleUnderline"/>
        </w:rPr>
        <w:t xml:space="preserve">Only </w:t>
      </w:r>
      <w:r w:rsidRPr="00592A5F">
        <w:rPr>
          <w:rStyle w:val="Emphasis"/>
        </w:rPr>
        <w:t>few</w:t>
      </w:r>
      <w:r w:rsidRPr="00592A5F">
        <w:rPr>
          <w:rStyle w:val="StyleUnderline"/>
        </w:rPr>
        <w:t xml:space="preserve"> of them have used </w:t>
      </w:r>
      <w:r w:rsidRPr="00592A5F">
        <w:rPr>
          <w:rStyle w:val="Emphasis"/>
        </w:rPr>
        <w:t>experiments</w:t>
      </w:r>
      <w:r w:rsidRPr="000142A1">
        <w:rPr>
          <w:sz w:val="16"/>
        </w:rPr>
        <w:t xml:space="preserve"> </w:t>
      </w:r>
      <w:r w:rsidRPr="00592A5F">
        <w:rPr>
          <w:rStyle w:val="StyleUnderline"/>
        </w:rPr>
        <w:t>to study the logic of this theory, because</w:t>
      </w:r>
      <w:r w:rsidRPr="000142A1">
        <w:rPr>
          <w:sz w:val="16"/>
        </w:rPr>
        <w:t xml:space="preserve"> </w:t>
      </w:r>
      <w:r w:rsidRPr="00592A5F">
        <w:rPr>
          <w:rStyle w:val="StyleUnderline"/>
        </w:rPr>
        <w:t xml:space="preserve">its microfoundations rest on a </w:t>
      </w:r>
      <w:r w:rsidRPr="00592A5F">
        <w:rPr>
          <w:rStyle w:val="Emphasis"/>
        </w:rPr>
        <w:t>particular</w:t>
      </w:r>
      <w:r w:rsidRPr="00592A5F">
        <w:rPr>
          <w:rStyle w:val="StyleUnderline"/>
        </w:rPr>
        <w:t xml:space="preserve"> set of </w:t>
      </w:r>
      <w:r w:rsidRPr="00592A5F">
        <w:rPr>
          <w:rStyle w:val="Emphasis"/>
        </w:rPr>
        <w:t>assumptions</w:t>
      </w:r>
      <w:r w:rsidRPr="000142A1">
        <w:rPr>
          <w:sz w:val="16"/>
        </w:rPr>
        <w:t xml:space="preserve"> </w:t>
      </w:r>
      <w:r w:rsidRPr="00592A5F">
        <w:rPr>
          <w:rStyle w:val="StyleUnderline"/>
        </w:rPr>
        <w:t xml:space="preserve">about how </w:t>
      </w:r>
      <w:r w:rsidRPr="00592A5F">
        <w:rPr>
          <w:rStyle w:val="Emphasis"/>
        </w:rPr>
        <w:t>individuals differ</w:t>
      </w:r>
      <w:r w:rsidRPr="00592A5F">
        <w:rPr>
          <w:rStyle w:val="StyleUnderline"/>
        </w:rPr>
        <w:t xml:space="preserve"> cross-regimes</w:t>
      </w:r>
      <w:r w:rsidRPr="000142A1">
        <w:rPr>
          <w:sz w:val="16"/>
        </w:rPr>
        <w:t xml:space="preserve"> (Bakker 2017; Bell and Quek 2018; Geva, DeRouen, and Mintz 1993; Geva and Hanson 1999; Johns and Davies 2012; Mintz and Geva 1993; Rousseau 2005; Tomz and Weeks 2013). </w:t>
      </w:r>
      <w:r w:rsidRPr="00592A5F">
        <w:rPr>
          <w:rStyle w:val="StyleUnderline"/>
        </w:rPr>
        <w:t xml:space="preserve">These experimental </w:t>
      </w:r>
      <w:r w:rsidRPr="00315FB6">
        <w:rPr>
          <w:rStyle w:val="StyleUnderline"/>
          <w:highlight w:val="yellow"/>
        </w:rPr>
        <w:t>studies</w:t>
      </w:r>
      <w:r w:rsidRPr="00592A5F">
        <w:rPr>
          <w:rStyle w:val="StyleUnderline"/>
        </w:rPr>
        <w:t xml:space="preserve"> have </w:t>
      </w:r>
      <w:r w:rsidRPr="00315FB6">
        <w:rPr>
          <w:rStyle w:val="StyleUnderline"/>
          <w:highlight w:val="yellow"/>
        </w:rPr>
        <w:t>told us</w:t>
      </w:r>
      <w:r w:rsidRPr="00592A5F">
        <w:rPr>
          <w:rStyle w:val="StyleUnderline"/>
        </w:rPr>
        <w:t xml:space="preserve">, overall, that individuals within </w:t>
      </w:r>
      <w:r w:rsidRPr="00315FB6">
        <w:rPr>
          <w:rStyle w:val="StyleUnderline"/>
          <w:highlight w:val="yellow"/>
        </w:rPr>
        <w:t>democracies</w:t>
      </w:r>
      <w:r w:rsidRPr="00592A5F">
        <w:rPr>
          <w:rStyle w:val="StyleUnderline"/>
        </w:rPr>
        <w:t xml:space="preserve"> </w:t>
      </w:r>
      <w:r w:rsidRPr="00315FB6">
        <w:rPr>
          <w:rStyle w:val="StyleUnderline"/>
          <w:highlight w:val="yellow"/>
        </w:rPr>
        <w:t xml:space="preserve">are </w:t>
      </w:r>
      <w:r w:rsidRPr="00315FB6">
        <w:rPr>
          <w:rStyle w:val="Emphasis"/>
          <w:highlight w:val="yellow"/>
        </w:rPr>
        <w:t>reluctant to use force</w:t>
      </w:r>
      <w:r w:rsidRPr="00315FB6">
        <w:rPr>
          <w:sz w:val="16"/>
          <w:highlight w:val="yellow"/>
        </w:rPr>
        <w:t xml:space="preserve"> </w:t>
      </w:r>
      <w:r w:rsidRPr="00315FB6">
        <w:rPr>
          <w:rStyle w:val="StyleUnderline"/>
          <w:highlight w:val="yellow"/>
        </w:rPr>
        <w:t xml:space="preserve">towards </w:t>
      </w:r>
      <w:r w:rsidRPr="00315FB6">
        <w:rPr>
          <w:rStyle w:val="Emphasis"/>
          <w:highlight w:val="yellow"/>
        </w:rPr>
        <w:t>other democracies</w:t>
      </w:r>
      <w:r w:rsidRPr="00592A5F">
        <w:rPr>
          <w:rStyle w:val="StyleUnderline"/>
        </w:rPr>
        <w:t xml:space="preserve">, when compared with their </w:t>
      </w:r>
      <w:r w:rsidRPr="00592A5F">
        <w:rPr>
          <w:rStyle w:val="Emphasis"/>
        </w:rPr>
        <w:t>willingness</w:t>
      </w:r>
      <w:r w:rsidRPr="00592A5F">
        <w:rPr>
          <w:rStyle w:val="StyleUnderline"/>
        </w:rPr>
        <w:t xml:space="preserve"> to use force towards </w:t>
      </w:r>
      <w:r w:rsidRPr="00592A5F">
        <w:rPr>
          <w:rStyle w:val="Emphasis"/>
        </w:rPr>
        <w:t>autocracies</w:t>
      </w:r>
      <w:r w:rsidRPr="000142A1">
        <w:rPr>
          <w:sz w:val="16"/>
        </w:rPr>
        <w:t xml:space="preserve">. </w:t>
      </w:r>
      <w:r w:rsidRPr="00315FB6">
        <w:rPr>
          <w:rStyle w:val="Emphasis"/>
          <w:highlight w:val="yellow"/>
        </w:rPr>
        <w:t>However</w:t>
      </w:r>
      <w:r w:rsidRPr="00315FB6">
        <w:rPr>
          <w:sz w:val="16"/>
          <w:highlight w:val="yellow"/>
        </w:rPr>
        <w:t>,</w:t>
      </w:r>
      <w:r w:rsidRPr="000142A1">
        <w:rPr>
          <w:sz w:val="16"/>
        </w:rPr>
        <w:t xml:space="preserve"> these </w:t>
      </w:r>
      <w:r w:rsidRPr="00592A5F">
        <w:rPr>
          <w:rStyle w:val="StyleUnderline"/>
        </w:rPr>
        <w:t xml:space="preserve">studies have </w:t>
      </w:r>
      <w:r w:rsidRPr="00592A5F">
        <w:rPr>
          <w:rStyle w:val="Emphasis"/>
        </w:rPr>
        <w:t>missed</w:t>
      </w:r>
      <w:r w:rsidRPr="00592A5F">
        <w:rPr>
          <w:rStyle w:val="StyleUnderline"/>
        </w:rPr>
        <w:t xml:space="preserve"> out on </w:t>
      </w:r>
      <w:r w:rsidRPr="00592A5F">
        <w:rPr>
          <w:rStyle w:val="Emphasis"/>
        </w:rPr>
        <w:t xml:space="preserve">three crucial elements </w:t>
      </w:r>
      <w:r w:rsidRPr="00592A5F">
        <w:rPr>
          <w:rStyle w:val="StyleUnderline"/>
        </w:rPr>
        <w:t xml:space="preserve">of the mechanism: </w:t>
      </w:r>
      <w:r w:rsidRPr="00315FB6">
        <w:rPr>
          <w:rStyle w:val="StyleUnderline"/>
          <w:highlight w:val="yellow"/>
        </w:rPr>
        <w:t xml:space="preserve">they </w:t>
      </w:r>
      <w:r w:rsidRPr="00315FB6">
        <w:rPr>
          <w:rStyle w:val="Emphasis"/>
          <w:highlight w:val="yellow"/>
        </w:rPr>
        <w:t>never tested</w:t>
      </w:r>
      <w:r w:rsidRPr="00592A5F">
        <w:rPr>
          <w:rStyle w:val="StyleUnderline"/>
        </w:rPr>
        <w:t xml:space="preserve"> (1) the </w:t>
      </w:r>
      <w:r w:rsidRPr="00592A5F">
        <w:rPr>
          <w:rStyle w:val="Emphasis"/>
        </w:rPr>
        <w:t xml:space="preserve">actual </w:t>
      </w:r>
      <w:r w:rsidRPr="00315FB6">
        <w:rPr>
          <w:rStyle w:val="Emphasis"/>
          <w:highlight w:val="yellow"/>
        </w:rPr>
        <w:t>presence</w:t>
      </w:r>
      <w:r w:rsidRPr="000142A1">
        <w:rPr>
          <w:sz w:val="16"/>
        </w:rPr>
        <w:t xml:space="preserve"> </w:t>
      </w:r>
      <w:r w:rsidRPr="00592A5F">
        <w:rPr>
          <w:rStyle w:val="StyleUnderline"/>
        </w:rPr>
        <w:t xml:space="preserve">respective absence </w:t>
      </w:r>
      <w:r w:rsidRPr="00315FB6">
        <w:rPr>
          <w:rStyle w:val="StyleUnderline"/>
          <w:highlight w:val="yellow"/>
        </w:rPr>
        <w:t xml:space="preserve">of </w:t>
      </w:r>
      <w:r w:rsidRPr="00315FB6">
        <w:rPr>
          <w:rStyle w:val="Emphasis"/>
          <w:highlight w:val="yellow"/>
        </w:rPr>
        <w:t>liberal norms</w:t>
      </w:r>
      <w:r w:rsidRPr="000142A1">
        <w:rPr>
          <w:sz w:val="16"/>
        </w:rPr>
        <w:t xml:space="preserve"> in different regime-types, (</w:t>
      </w:r>
      <w:r w:rsidRPr="00592A5F">
        <w:rPr>
          <w:rStyle w:val="StyleUnderline"/>
        </w:rPr>
        <w:t xml:space="preserve">2) the </w:t>
      </w:r>
      <w:r w:rsidRPr="00592A5F">
        <w:rPr>
          <w:rStyle w:val="Emphasis"/>
        </w:rPr>
        <w:t>expected effect</w:t>
      </w:r>
      <w:r w:rsidRPr="00592A5F">
        <w:rPr>
          <w:rStyle w:val="StyleUnderline"/>
        </w:rPr>
        <w:t xml:space="preserve"> of </w:t>
      </w:r>
      <w:r w:rsidRPr="00592A5F">
        <w:rPr>
          <w:rStyle w:val="Emphasis"/>
        </w:rPr>
        <w:t xml:space="preserve">liberal norms </w:t>
      </w:r>
      <w:r w:rsidRPr="00592A5F">
        <w:rPr>
          <w:rStyle w:val="StyleUnderline"/>
        </w:rPr>
        <w:t xml:space="preserve">on the </w:t>
      </w:r>
      <w:r w:rsidRPr="00592A5F">
        <w:rPr>
          <w:rStyle w:val="Emphasis"/>
        </w:rPr>
        <w:t>willingness to use force</w:t>
      </w:r>
      <w:r w:rsidRPr="00592A5F">
        <w:rPr>
          <w:rStyle w:val="StyleUnderline"/>
        </w:rPr>
        <w:t xml:space="preserve">, </w:t>
      </w:r>
      <w:r w:rsidRPr="00315FB6">
        <w:rPr>
          <w:rStyle w:val="StyleUnderline"/>
          <w:highlight w:val="yellow"/>
        </w:rPr>
        <w:t>and</w:t>
      </w:r>
      <w:r w:rsidRPr="00592A5F">
        <w:rPr>
          <w:rStyle w:val="StyleUnderline"/>
        </w:rPr>
        <w:t xml:space="preserve"> (3) they </w:t>
      </w:r>
      <w:r w:rsidRPr="00315FB6">
        <w:rPr>
          <w:rStyle w:val="StyleUnderline"/>
          <w:highlight w:val="yellow"/>
        </w:rPr>
        <w:t>conducted</w:t>
      </w:r>
      <w:r w:rsidRPr="00592A5F">
        <w:rPr>
          <w:rStyle w:val="StyleUnderline"/>
        </w:rPr>
        <w:t xml:space="preserve"> their </w:t>
      </w:r>
      <w:r w:rsidRPr="00315FB6">
        <w:rPr>
          <w:rStyle w:val="StyleUnderline"/>
          <w:highlight w:val="yellow"/>
        </w:rPr>
        <w:t xml:space="preserve">experiments in </w:t>
      </w:r>
      <w:r w:rsidRPr="00315FB6">
        <w:rPr>
          <w:rStyle w:val="Emphasis"/>
          <w:highlight w:val="yellow"/>
        </w:rPr>
        <w:t>democracies only</w:t>
      </w:r>
      <w:r w:rsidRPr="00592A5F">
        <w:rPr>
          <w:rStyle w:val="Emphasis"/>
        </w:rPr>
        <w:t>.</w:t>
      </w:r>
    </w:p>
    <w:p w14:paraId="7B37DF4B" w14:textId="77777777" w:rsidR="007900A0" w:rsidRPr="000142A1" w:rsidRDefault="007900A0" w:rsidP="007900A0">
      <w:pPr>
        <w:rPr>
          <w:sz w:val="16"/>
        </w:rPr>
      </w:pPr>
      <w:r w:rsidRPr="000142A1">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592A5F">
        <w:rPr>
          <w:rStyle w:val="StyleUnderline"/>
        </w:rPr>
        <w:t xml:space="preserve">when we study </w:t>
      </w:r>
      <w:r w:rsidRPr="00592A5F">
        <w:rPr>
          <w:rStyle w:val="Emphasis"/>
        </w:rPr>
        <w:t>autocratic audiences</w:t>
      </w:r>
      <w:r w:rsidRPr="00592A5F">
        <w:rPr>
          <w:rStyle w:val="StyleUnderline"/>
        </w:rPr>
        <w:t xml:space="preserve">, we need to investigate the assumptions about the absence and possible effect if </w:t>
      </w:r>
      <w:r w:rsidRPr="00592A5F">
        <w:rPr>
          <w:rStyle w:val="Emphasis"/>
        </w:rPr>
        <w:t>liberal norms</w:t>
      </w:r>
      <w:r w:rsidRPr="00592A5F">
        <w:rPr>
          <w:rStyle w:val="StyleUnderline"/>
        </w:rPr>
        <w:t xml:space="preserve"> as an empirical</w:t>
      </w:r>
      <w:r w:rsidRPr="000142A1">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592A5F">
        <w:rPr>
          <w:rStyle w:val="StyleUnderline"/>
        </w:rPr>
        <w:t xml:space="preserve">results showed that liberal norms are </w:t>
      </w:r>
      <w:r w:rsidRPr="00592A5F">
        <w:rPr>
          <w:rStyle w:val="Emphasis"/>
        </w:rPr>
        <w:t>also present</w:t>
      </w:r>
      <w:r w:rsidRPr="00592A5F">
        <w:rPr>
          <w:rStyle w:val="StyleUnderline"/>
        </w:rPr>
        <w:t xml:space="preserve"> among </w:t>
      </w:r>
      <w:r w:rsidRPr="00592A5F">
        <w:rPr>
          <w:rStyle w:val="Emphasis"/>
        </w:rPr>
        <w:t>non-democratic individuals</w:t>
      </w:r>
      <w:r w:rsidRPr="00592A5F">
        <w:rPr>
          <w:rStyle w:val="StyleUnderline"/>
        </w:rPr>
        <w:t xml:space="preserve">, but that these are </w:t>
      </w:r>
      <w:r w:rsidRPr="00592A5F">
        <w:rPr>
          <w:rStyle w:val="Emphasis"/>
        </w:rPr>
        <w:t>not of influence</w:t>
      </w:r>
      <w:r w:rsidRPr="00592A5F">
        <w:rPr>
          <w:rStyle w:val="StyleUnderline"/>
        </w:rPr>
        <w:t xml:space="preserve"> on the </w:t>
      </w:r>
      <w:r w:rsidRPr="00592A5F">
        <w:rPr>
          <w:rStyle w:val="Emphasis"/>
        </w:rPr>
        <w:t>willingness to attack</w:t>
      </w:r>
      <w:r w:rsidRPr="000142A1">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592A5F">
        <w:rPr>
          <w:rStyle w:val="StyleUnderline"/>
        </w:rPr>
        <w:t xml:space="preserve">The conclusion was that we ‘should be </w:t>
      </w:r>
      <w:r w:rsidRPr="00592A5F">
        <w:rPr>
          <w:rStyle w:val="Emphasis"/>
        </w:rPr>
        <w:t>prudent</w:t>
      </w:r>
      <w:r w:rsidRPr="00592A5F">
        <w:rPr>
          <w:rStyle w:val="StyleUnderline"/>
        </w:rPr>
        <w:t xml:space="preserve"> with </w:t>
      </w:r>
      <w:r w:rsidRPr="00592A5F">
        <w:rPr>
          <w:rStyle w:val="Emphasis"/>
        </w:rPr>
        <w:t>assuming a priori</w:t>
      </w:r>
      <w:r w:rsidRPr="00592A5F">
        <w:rPr>
          <w:rStyle w:val="StyleUnderline"/>
        </w:rPr>
        <w:t xml:space="preserve"> that </w:t>
      </w:r>
      <w:r w:rsidRPr="00592A5F">
        <w:rPr>
          <w:rStyle w:val="Emphasis"/>
        </w:rPr>
        <w:t>liberal norms</w:t>
      </w:r>
      <w:r w:rsidRPr="00592A5F">
        <w:rPr>
          <w:rStyle w:val="StyleUnderline"/>
        </w:rPr>
        <w:t xml:space="preserve"> could not exist among individuals living in </w:t>
      </w:r>
      <w:r w:rsidRPr="00592A5F">
        <w:rPr>
          <w:rStyle w:val="Emphasis"/>
        </w:rPr>
        <w:t>other regime-types’</w:t>
      </w:r>
      <w:r w:rsidRPr="000142A1">
        <w:rPr>
          <w:sz w:val="16"/>
        </w:rPr>
        <w:t xml:space="preserve"> (Bakker 2017, 539) </w:t>
      </w:r>
      <w:r w:rsidRPr="00592A5F">
        <w:rPr>
          <w:rStyle w:val="StyleUnderline"/>
        </w:rPr>
        <w:t xml:space="preserve">to </w:t>
      </w:r>
      <w:r w:rsidRPr="00592A5F">
        <w:rPr>
          <w:rStyle w:val="Emphasis"/>
        </w:rPr>
        <w:t>explain</w:t>
      </w:r>
      <w:r w:rsidRPr="00592A5F">
        <w:rPr>
          <w:rStyle w:val="StyleUnderline"/>
        </w:rPr>
        <w:t xml:space="preserve"> the </w:t>
      </w:r>
      <w:r w:rsidRPr="00592A5F">
        <w:rPr>
          <w:rStyle w:val="Emphasis"/>
        </w:rPr>
        <w:t>democratic peace</w:t>
      </w:r>
      <w:r w:rsidRPr="000142A1">
        <w:rPr>
          <w:sz w:val="16"/>
        </w:rPr>
        <w:t xml:space="preserve"> and suggests, moreover, to include multiple explanatory factors into our experimental designs, such as hawkish beliefs, and the perception of threat.</w:t>
      </w:r>
    </w:p>
    <w:p w14:paraId="297E355C" w14:textId="77777777" w:rsidR="007900A0" w:rsidRPr="000142A1" w:rsidRDefault="007900A0" w:rsidP="007900A0">
      <w:pPr>
        <w:rPr>
          <w:sz w:val="16"/>
        </w:rPr>
      </w:pPr>
      <w:r w:rsidRPr="000142A1">
        <w:rPr>
          <w:sz w:val="16"/>
        </w:rPr>
        <w:t xml:space="preserve">In </w:t>
      </w:r>
      <w:r w:rsidRPr="00592A5F">
        <w:rPr>
          <w:rStyle w:val="StyleUnderline"/>
        </w:rPr>
        <w:t>this paper</w:t>
      </w:r>
      <w:r w:rsidRPr="000142A1">
        <w:rPr>
          <w:sz w:val="16"/>
        </w:rPr>
        <w:t xml:space="preserve"> this call is answered. It </w:t>
      </w:r>
      <w:r w:rsidRPr="00592A5F">
        <w:rPr>
          <w:rStyle w:val="StyleUnderline"/>
        </w:rPr>
        <w:t xml:space="preserve">shows that the </w:t>
      </w:r>
      <w:r w:rsidRPr="00592A5F">
        <w:rPr>
          <w:rStyle w:val="Emphasis"/>
        </w:rPr>
        <w:t>current state</w:t>
      </w:r>
      <w:r w:rsidRPr="00592A5F">
        <w:rPr>
          <w:rStyle w:val="StyleUnderline"/>
        </w:rPr>
        <w:t xml:space="preserve"> of the art on </w:t>
      </w:r>
      <w:r w:rsidRPr="00592A5F">
        <w:rPr>
          <w:rStyle w:val="Emphasis"/>
        </w:rPr>
        <w:t>democratic peace theory</w:t>
      </w:r>
      <w:r w:rsidRPr="00592A5F">
        <w:rPr>
          <w:rStyle w:val="StyleUnderline"/>
        </w:rPr>
        <w:t xml:space="preserve"> is</w:t>
      </w:r>
      <w:r w:rsidRPr="000142A1">
        <w:rPr>
          <w:sz w:val="16"/>
        </w:rPr>
        <w:t xml:space="preserve"> </w:t>
      </w:r>
      <w:r w:rsidRPr="00592A5F">
        <w:rPr>
          <w:rStyle w:val="Emphasis"/>
        </w:rPr>
        <w:t>insufficient</w:t>
      </w:r>
      <w:r w:rsidRPr="000142A1">
        <w:rPr>
          <w:sz w:val="16"/>
        </w:rPr>
        <w:t xml:space="preserve"> </w:t>
      </w:r>
      <w:r w:rsidRPr="00592A5F">
        <w:rPr>
          <w:rStyle w:val="StyleUnderline"/>
        </w:rPr>
        <w:t xml:space="preserve">to claim that </w:t>
      </w:r>
      <w:r w:rsidRPr="00592A5F">
        <w:rPr>
          <w:rStyle w:val="Emphasis"/>
        </w:rPr>
        <w:t>liberal norms</w:t>
      </w:r>
      <w:r w:rsidRPr="00592A5F">
        <w:rPr>
          <w:rStyle w:val="StyleUnderline"/>
        </w:rPr>
        <w:t xml:space="preserve"> </w:t>
      </w:r>
      <w:r w:rsidRPr="00592A5F">
        <w:rPr>
          <w:rStyle w:val="Emphasis"/>
        </w:rPr>
        <w:t>cause peace</w:t>
      </w:r>
      <w:r w:rsidRPr="000142A1">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69D1E0AA" w14:textId="77777777" w:rsidR="007900A0" w:rsidRPr="00715E9C" w:rsidRDefault="007900A0" w:rsidP="007900A0">
      <w:pPr>
        <w:rPr>
          <w:sz w:val="16"/>
        </w:rPr>
      </w:pPr>
      <w:r w:rsidRPr="00592A5F">
        <w:rPr>
          <w:rStyle w:val="StyleUnderline"/>
        </w:rPr>
        <w:t xml:space="preserve">The </w:t>
      </w:r>
      <w:r w:rsidRPr="00592A5F">
        <w:rPr>
          <w:rStyle w:val="Emphasis"/>
        </w:rPr>
        <w:t>results</w:t>
      </w:r>
      <w:r w:rsidRPr="000142A1">
        <w:rPr>
          <w:sz w:val="16"/>
        </w:rPr>
        <w:t xml:space="preserve"> of this paper </w:t>
      </w:r>
      <w:r w:rsidRPr="00592A5F">
        <w:rPr>
          <w:rStyle w:val="StyleUnderline"/>
        </w:rPr>
        <w:t>support my earlier findings</w:t>
      </w:r>
      <w:r w:rsidRPr="000142A1">
        <w:rPr>
          <w:sz w:val="16"/>
        </w:rPr>
        <w:t xml:space="preserve"> (Bakker 2017, 539) </w:t>
      </w:r>
      <w:r w:rsidRPr="00592A5F">
        <w:rPr>
          <w:rStyle w:val="StyleUnderline"/>
        </w:rPr>
        <w:t>about liberal norms and regime-types</w:t>
      </w:r>
      <w:r w:rsidRPr="000142A1">
        <w:rPr>
          <w:sz w:val="16"/>
        </w:rPr>
        <w:t xml:space="preserve">, and moreover offer new insights into the microfoundations of democratic peace theory. </w:t>
      </w:r>
      <w:r w:rsidRPr="00592A5F">
        <w:rPr>
          <w:rStyle w:val="StyleUnderline"/>
        </w:rPr>
        <w:t xml:space="preserve">A </w:t>
      </w:r>
      <w:r w:rsidRPr="00315FB6">
        <w:rPr>
          <w:rStyle w:val="StyleUnderline"/>
          <w:highlight w:val="yellow"/>
        </w:rPr>
        <w:t>comparison</w:t>
      </w:r>
      <w:r w:rsidRPr="00592A5F">
        <w:rPr>
          <w:rStyle w:val="StyleUnderline"/>
        </w:rPr>
        <w:t xml:space="preserve"> between representative and student samples of the US, Russia and China </w:t>
      </w:r>
      <w:r w:rsidRPr="00315FB6">
        <w:rPr>
          <w:rStyle w:val="StyleUnderline"/>
          <w:highlight w:val="yellow"/>
        </w:rPr>
        <w:t>show</w:t>
      </w:r>
      <w:r w:rsidRPr="00592A5F">
        <w:rPr>
          <w:rStyle w:val="StyleUnderline"/>
        </w:rPr>
        <w:t xml:space="preserve"> that</w:t>
      </w:r>
      <w:r w:rsidRPr="000142A1">
        <w:rPr>
          <w:sz w:val="16"/>
        </w:rPr>
        <w:t xml:space="preserve"> </w:t>
      </w:r>
      <w:r w:rsidRPr="00315FB6">
        <w:rPr>
          <w:rStyle w:val="Emphasis"/>
          <w:highlight w:val="yellow"/>
        </w:rPr>
        <w:t>liberal norms</w:t>
      </w:r>
      <w:r w:rsidRPr="00315FB6">
        <w:rPr>
          <w:sz w:val="16"/>
          <w:highlight w:val="yellow"/>
        </w:rPr>
        <w:t xml:space="preserve"> </w:t>
      </w:r>
      <w:r w:rsidRPr="00315FB6">
        <w:rPr>
          <w:rStyle w:val="StyleUnderline"/>
          <w:highlight w:val="yellow"/>
        </w:rPr>
        <w:t>are</w:t>
      </w:r>
      <w:r w:rsidRPr="00315FB6">
        <w:rPr>
          <w:sz w:val="16"/>
          <w:highlight w:val="yellow"/>
        </w:rPr>
        <w:t xml:space="preserve"> </w:t>
      </w:r>
      <w:r w:rsidRPr="00315FB6">
        <w:rPr>
          <w:rStyle w:val="Emphasis"/>
          <w:highlight w:val="yellow"/>
        </w:rPr>
        <w:t>universal values</w:t>
      </w:r>
      <w:r w:rsidRPr="00315FB6">
        <w:rPr>
          <w:sz w:val="16"/>
          <w:highlight w:val="yellow"/>
        </w:rPr>
        <w:t xml:space="preserve"> </w:t>
      </w:r>
      <w:r w:rsidRPr="00315FB6">
        <w:rPr>
          <w:rStyle w:val="StyleUnderline"/>
          <w:highlight w:val="yellow"/>
        </w:rPr>
        <w:t>rather than</w:t>
      </w:r>
      <w:r w:rsidRPr="00592A5F">
        <w:rPr>
          <w:rStyle w:val="StyleUnderline"/>
        </w:rPr>
        <w:t xml:space="preserve"> norms </w:t>
      </w:r>
      <w:r w:rsidRPr="00315FB6">
        <w:rPr>
          <w:rStyle w:val="StyleUnderline"/>
          <w:highlight w:val="yellow"/>
        </w:rPr>
        <w:t>imbued by the</w:t>
      </w:r>
      <w:r w:rsidRPr="00592A5F">
        <w:rPr>
          <w:rStyle w:val="StyleUnderline"/>
        </w:rPr>
        <w:t xml:space="preserve"> </w:t>
      </w:r>
      <w:r w:rsidRPr="00592A5F">
        <w:rPr>
          <w:rStyle w:val="Emphasis"/>
        </w:rPr>
        <w:t>super structure</w:t>
      </w:r>
      <w:r w:rsidRPr="000142A1">
        <w:rPr>
          <w:sz w:val="16"/>
        </w:rPr>
        <w:t xml:space="preserve"> </w:t>
      </w:r>
      <w:r w:rsidRPr="00592A5F">
        <w:rPr>
          <w:rStyle w:val="StyleUnderline"/>
        </w:rPr>
        <w:t xml:space="preserve">of a </w:t>
      </w:r>
      <w:r w:rsidRPr="00315FB6">
        <w:rPr>
          <w:rStyle w:val="Emphasis"/>
          <w:highlight w:val="yellow"/>
        </w:rPr>
        <w:t>regime-type.</w:t>
      </w:r>
      <w:r w:rsidRPr="000142A1">
        <w:rPr>
          <w:sz w:val="16"/>
        </w:rPr>
        <w:t xml:space="preserve"> </w:t>
      </w:r>
      <w:r w:rsidRPr="00592A5F">
        <w:rPr>
          <w:rStyle w:val="Emphasis"/>
        </w:rPr>
        <w:t>Moreover</w:t>
      </w:r>
      <w:r w:rsidRPr="000142A1">
        <w:rPr>
          <w:sz w:val="16"/>
        </w:rPr>
        <w:t xml:space="preserve">, </w:t>
      </w:r>
      <w:r w:rsidRPr="00315FB6">
        <w:rPr>
          <w:rStyle w:val="Emphasis"/>
          <w:highlight w:val="yellow"/>
        </w:rPr>
        <w:t>nor regime-type</w:t>
      </w:r>
      <w:r w:rsidRPr="00315FB6">
        <w:rPr>
          <w:sz w:val="16"/>
          <w:highlight w:val="yellow"/>
        </w:rPr>
        <w:t xml:space="preserve">, </w:t>
      </w:r>
      <w:r w:rsidRPr="00315FB6">
        <w:rPr>
          <w:rStyle w:val="Emphasis"/>
          <w:highlight w:val="yellow"/>
        </w:rPr>
        <w:t>nor liberal norms</w:t>
      </w:r>
      <w:r w:rsidRPr="000142A1">
        <w:rPr>
          <w:sz w:val="16"/>
        </w:rPr>
        <w:t xml:space="preserve"> </w:t>
      </w:r>
      <w:r w:rsidRPr="00315FB6">
        <w:rPr>
          <w:rStyle w:val="StyleUnderline"/>
          <w:highlight w:val="yellow"/>
        </w:rPr>
        <w:t>show</w:t>
      </w:r>
      <w:r w:rsidRPr="00592A5F">
        <w:rPr>
          <w:rStyle w:val="StyleUnderline"/>
        </w:rPr>
        <w:t xml:space="preserve"> to be </w:t>
      </w:r>
      <w:r w:rsidRPr="00592A5F">
        <w:rPr>
          <w:rStyle w:val="Emphasis"/>
        </w:rPr>
        <w:t xml:space="preserve">of </w:t>
      </w:r>
      <w:r w:rsidRPr="00315FB6">
        <w:rPr>
          <w:rStyle w:val="Emphasis"/>
          <w:highlight w:val="yellow"/>
        </w:rPr>
        <w:t>influence</w:t>
      </w:r>
      <w:r w:rsidRPr="00315FB6">
        <w:rPr>
          <w:rStyle w:val="StyleUnderline"/>
          <w:highlight w:val="yellow"/>
        </w:rPr>
        <w:t xml:space="preserve"> on the </w:t>
      </w:r>
      <w:r w:rsidRPr="00315FB6">
        <w:rPr>
          <w:rStyle w:val="Emphasis"/>
          <w:highlight w:val="yellow"/>
        </w:rPr>
        <w:t>decision to attack</w:t>
      </w:r>
      <w:r w:rsidRPr="000142A1">
        <w:rPr>
          <w:sz w:val="16"/>
        </w:rPr>
        <w:t xml:space="preserve"> </w:t>
      </w:r>
      <w:r w:rsidRPr="00592A5F">
        <w:rPr>
          <w:rStyle w:val="StyleUnderline"/>
        </w:rPr>
        <w:t xml:space="preserve">the enemy. The evidence of the experiments shows that </w:t>
      </w:r>
      <w:r w:rsidRPr="00315FB6">
        <w:rPr>
          <w:rStyle w:val="Emphasis"/>
          <w:highlight w:val="yellow"/>
        </w:rPr>
        <w:t>hawkish beliefs</w:t>
      </w:r>
      <w:r w:rsidRPr="00315FB6">
        <w:rPr>
          <w:rStyle w:val="StyleUnderline"/>
          <w:highlight w:val="yellow"/>
        </w:rPr>
        <w:t xml:space="preserve"> rather than </w:t>
      </w:r>
      <w:r w:rsidRPr="00315FB6">
        <w:rPr>
          <w:rStyle w:val="Emphasis"/>
          <w:highlight w:val="yellow"/>
        </w:rPr>
        <w:t>structural factors</w:t>
      </w:r>
      <w:r w:rsidRPr="00315FB6">
        <w:rPr>
          <w:sz w:val="16"/>
          <w:highlight w:val="yellow"/>
        </w:rPr>
        <w:t xml:space="preserve"> </w:t>
      </w:r>
      <w:r w:rsidRPr="00315FB6">
        <w:rPr>
          <w:rStyle w:val="StyleUnderline"/>
          <w:highlight w:val="yellow"/>
        </w:rPr>
        <w:t xml:space="preserve">determine </w:t>
      </w:r>
      <w:r w:rsidRPr="00315FB6">
        <w:rPr>
          <w:rStyle w:val="Emphasis"/>
          <w:highlight w:val="yellow"/>
        </w:rPr>
        <w:t>whether leaders choose to go to war</w:t>
      </w:r>
      <w:r w:rsidRPr="00315FB6">
        <w:rPr>
          <w:sz w:val="16"/>
          <w:highlight w:val="yellow"/>
        </w:rPr>
        <w:t xml:space="preserve">. </w:t>
      </w:r>
      <w:r w:rsidRPr="00592A5F">
        <w:rPr>
          <w:rStyle w:val="StyleUnderline"/>
        </w:rPr>
        <w:t xml:space="preserve">This paper makes the case that </w:t>
      </w:r>
      <w:r w:rsidRPr="00315FB6">
        <w:rPr>
          <w:rStyle w:val="Emphasis"/>
          <w:highlight w:val="yellow"/>
        </w:rPr>
        <w:t>structural theories</w:t>
      </w:r>
      <w:r w:rsidRPr="00592A5F">
        <w:rPr>
          <w:rStyle w:val="StyleUnderline"/>
        </w:rPr>
        <w:t xml:space="preserve"> about the </w:t>
      </w:r>
      <w:r w:rsidRPr="00592A5F">
        <w:rPr>
          <w:rStyle w:val="Emphasis"/>
        </w:rPr>
        <w:t>causes</w:t>
      </w:r>
      <w:r w:rsidRPr="00592A5F">
        <w:rPr>
          <w:rStyle w:val="StyleUnderline"/>
        </w:rPr>
        <w:t xml:space="preserve"> of </w:t>
      </w:r>
      <w:r w:rsidRPr="00592A5F">
        <w:rPr>
          <w:rStyle w:val="Emphasis"/>
        </w:rPr>
        <w:t>war</w:t>
      </w:r>
      <w:r w:rsidRPr="00592A5F">
        <w:rPr>
          <w:rStyle w:val="StyleUnderline"/>
        </w:rPr>
        <w:t xml:space="preserve"> and </w:t>
      </w:r>
      <w:r w:rsidRPr="00592A5F">
        <w:rPr>
          <w:rStyle w:val="Emphasis"/>
        </w:rPr>
        <w:t>peace</w:t>
      </w:r>
      <w:r w:rsidRPr="00592A5F">
        <w:rPr>
          <w:rStyle w:val="StyleUnderline"/>
        </w:rPr>
        <w:t xml:space="preserve">, </w:t>
      </w:r>
      <w:r w:rsidRPr="00315FB6">
        <w:rPr>
          <w:rStyle w:val="StyleUnderline"/>
          <w:highlight w:val="yellow"/>
        </w:rPr>
        <w:t>such as</w:t>
      </w:r>
      <w:r w:rsidRPr="00592A5F">
        <w:rPr>
          <w:rStyle w:val="StyleUnderline"/>
        </w:rPr>
        <w:t xml:space="preserve"> the </w:t>
      </w:r>
      <w:r w:rsidRPr="00315FB6">
        <w:rPr>
          <w:rStyle w:val="Emphasis"/>
          <w:highlight w:val="yellow"/>
        </w:rPr>
        <w:t>democratic peace theory</w:t>
      </w:r>
      <w:r w:rsidRPr="00315FB6">
        <w:rPr>
          <w:sz w:val="16"/>
          <w:highlight w:val="yellow"/>
        </w:rPr>
        <w:t xml:space="preserve">, </w:t>
      </w:r>
      <w:r w:rsidRPr="00315FB6">
        <w:rPr>
          <w:rStyle w:val="Emphasis"/>
          <w:highlight w:val="yellow"/>
        </w:rPr>
        <w:t>need to be revised</w:t>
      </w:r>
      <w:r w:rsidRPr="000142A1">
        <w:rPr>
          <w:sz w:val="16"/>
        </w:rPr>
        <w:t xml:space="preserve">. </w:t>
      </w:r>
      <w:r w:rsidRPr="00592A5F">
        <w:rPr>
          <w:rStyle w:val="StyleUnderline"/>
        </w:rPr>
        <w:t xml:space="preserve">The democratic peace thesis </w:t>
      </w:r>
      <w:r w:rsidRPr="00315FB6">
        <w:rPr>
          <w:rStyle w:val="StyleUnderline"/>
          <w:highlight w:val="yellow"/>
        </w:rPr>
        <w:t>might be correct in</w:t>
      </w:r>
      <w:r w:rsidRPr="00592A5F">
        <w:rPr>
          <w:rStyle w:val="StyleUnderline"/>
        </w:rPr>
        <w:t xml:space="preserve"> its </w:t>
      </w:r>
      <w:r w:rsidRPr="00315FB6">
        <w:rPr>
          <w:rStyle w:val="Emphasis"/>
          <w:highlight w:val="yellow"/>
        </w:rPr>
        <w:t>description</w:t>
      </w:r>
      <w:r w:rsidRPr="00315FB6">
        <w:rPr>
          <w:rStyle w:val="StyleUnderline"/>
          <w:highlight w:val="yellow"/>
        </w:rPr>
        <w:t xml:space="preserve"> of an </w:t>
      </w:r>
      <w:r w:rsidRPr="00315FB6">
        <w:rPr>
          <w:rStyle w:val="Emphasis"/>
          <w:highlight w:val="yellow"/>
        </w:rPr>
        <w:t>empirical regularity</w:t>
      </w:r>
      <w:r w:rsidRPr="00315FB6">
        <w:rPr>
          <w:sz w:val="16"/>
          <w:highlight w:val="yellow"/>
        </w:rPr>
        <w:t xml:space="preserve">, </w:t>
      </w:r>
      <w:r w:rsidRPr="00315FB6">
        <w:rPr>
          <w:rStyle w:val="StyleUnderline"/>
          <w:highlight w:val="yellow"/>
        </w:rPr>
        <w:t>but</w:t>
      </w:r>
      <w:r w:rsidRPr="00592A5F">
        <w:rPr>
          <w:rStyle w:val="StyleUnderline"/>
        </w:rPr>
        <w:t xml:space="preserve"> </w:t>
      </w:r>
      <w:r w:rsidRPr="00315FB6">
        <w:rPr>
          <w:rStyle w:val="StyleUnderline"/>
          <w:highlight w:val="yellow"/>
        </w:rPr>
        <w:t>the</w:t>
      </w:r>
      <w:r w:rsidRPr="00592A5F">
        <w:rPr>
          <w:rStyle w:val="StyleUnderline"/>
        </w:rPr>
        <w:t xml:space="preserve"> </w:t>
      </w:r>
      <w:r w:rsidRPr="00592A5F">
        <w:rPr>
          <w:rStyle w:val="Emphasis"/>
        </w:rPr>
        <w:t xml:space="preserve">dominant </w:t>
      </w:r>
      <w:r w:rsidRPr="00315FB6">
        <w:rPr>
          <w:rStyle w:val="Emphasis"/>
          <w:highlight w:val="yellow"/>
        </w:rPr>
        <w:t>explanation</w:t>
      </w:r>
      <w:r w:rsidRPr="00315FB6">
        <w:rPr>
          <w:rStyle w:val="StyleUnderline"/>
          <w:highlight w:val="yellow"/>
        </w:rPr>
        <w:t xml:space="preserve"> of </w:t>
      </w:r>
      <w:r w:rsidRPr="00315FB6">
        <w:rPr>
          <w:rStyle w:val="Emphasis"/>
          <w:highlight w:val="yellow"/>
        </w:rPr>
        <w:t>why democracies do not fight each other</w:t>
      </w:r>
      <w:r w:rsidRPr="00315FB6">
        <w:rPr>
          <w:rStyle w:val="StyleUnderline"/>
          <w:highlight w:val="yellow"/>
        </w:rPr>
        <w:t xml:space="preserve"> is built on </w:t>
      </w:r>
      <w:r w:rsidRPr="00315FB6">
        <w:rPr>
          <w:rStyle w:val="Emphasis"/>
          <w:highlight w:val="yellow"/>
        </w:rPr>
        <w:t>empirically shaky foundations</w:t>
      </w:r>
      <w:r w:rsidRPr="000142A1">
        <w:rPr>
          <w:sz w:val="16"/>
        </w:rPr>
        <w:t>.</w:t>
      </w:r>
    </w:p>
    <w:bookmarkEnd w:id="1"/>
    <w:p w14:paraId="33A4B638" w14:textId="77777777" w:rsidR="007900A0" w:rsidRDefault="007900A0" w:rsidP="007900A0">
      <w:pPr>
        <w:pStyle w:val="Heading4"/>
      </w:pPr>
      <w:r>
        <w:t xml:space="preserve">9. US has </w:t>
      </w:r>
      <w:r w:rsidRPr="00507767">
        <w:rPr>
          <w:u w:val="single"/>
        </w:rPr>
        <w:t>zero</w:t>
      </w:r>
      <w:r>
        <w:t xml:space="preserve"> democratic credibility.</w:t>
      </w:r>
    </w:p>
    <w:p w14:paraId="50EF61BA" w14:textId="77777777" w:rsidR="007900A0" w:rsidRDefault="007900A0" w:rsidP="007900A0">
      <w:r>
        <w:t xml:space="preserve">Emma </w:t>
      </w:r>
      <w:r w:rsidRPr="00363C6E">
        <w:rPr>
          <w:rStyle w:val="Style13ptBold"/>
        </w:rPr>
        <w:t>Ashford 21</w:t>
      </w:r>
      <w:r>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0A84FF2E" w14:textId="77777777" w:rsidR="007900A0" w:rsidRPr="003A4F9A" w:rsidRDefault="007900A0" w:rsidP="007900A0">
      <w:pPr>
        <w:rPr>
          <w:sz w:val="16"/>
        </w:rPr>
      </w:pPr>
      <w:r w:rsidRPr="003A4F9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363C6E">
        <w:rPr>
          <w:rStyle w:val="StyleUnderline"/>
        </w:rPr>
        <w:t xml:space="preserve">when a </w:t>
      </w:r>
      <w:r w:rsidRPr="00315FB6">
        <w:rPr>
          <w:rStyle w:val="StyleUnderline"/>
          <w:highlight w:val="yellow"/>
        </w:rPr>
        <w:t>violent mob</w:t>
      </w:r>
      <w:r w:rsidRPr="003A4F9A">
        <w:rPr>
          <w:sz w:val="16"/>
        </w:rPr>
        <w:t xml:space="preserve"> </w:t>
      </w:r>
      <w:r w:rsidRPr="00315FB6">
        <w:rPr>
          <w:rStyle w:val="StyleUnderline"/>
          <w:highlight w:val="yellow"/>
        </w:rPr>
        <w:t>rushed</w:t>
      </w:r>
      <w:r w:rsidRPr="00363C6E">
        <w:rPr>
          <w:rStyle w:val="StyleUnderline"/>
        </w:rPr>
        <w:t xml:space="preserve"> past</w:t>
      </w:r>
      <w:r w:rsidRPr="003A4F9A">
        <w:rPr>
          <w:sz w:val="16"/>
        </w:rPr>
        <w:t xml:space="preserve"> </w:t>
      </w:r>
      <w:r w:rsidRPr="00363C6E">
        <w:rPr>
          <w:rStyle w:val="Emphasis"/>
        </w:rPr>
        <w:t>U.S. Capitol Police</w:t>
      </w:r>
      <w:r w:rsidRPr="003A4F9A">
        <w:rPr>
          <w:sz w:val="16"/>
        </w:rPr>
        <w:t xml:space="preserve"> </w:t>
      </w:r>
      <w:r w:rsidRPr="00363C6E">
        <w:rPr>
          <w:rStyle w:val="StyleUnderline"/>
        </w:rPr>
        <w:t>and</w:t>
      </w:r>
      <w:r w:rsidRPr="003A4F9A">
        <w:rPr>
          <w:sz w:val="16"/>
        </w:rPr>
        <w:t xml:space="preserve"> </w:t>
      </w:r>
      <w:r w:rsidRPr="00363C6E">
        <w:rPr>
          <w:rStyle w:val="Emphasis"/>
        </w:rPr>
        <w:t xml:space="preserve">invaded </w:t>
      </w:r>
      <w:r w:rsidRPr="00315FB6">
        <w:rPr>
          <w:rStyle w:val="Emphasis"/>
          <w:highlight w:val="yellow"/>
        </w:rPr>
        <w:t>Congress</w:t>
      </w:r>
      <w:r w:rsidRPr="003A4F9A">
        <w:rPr>
          <w:sz w:val="16"/>
        </w:rPr>
        <w:t xml:space="preserve">, </w:t>
      </w:r>
      <w:r w:rsidRPr="00363C6E">
        <w:rPr>
          <w:rStyle w:val="StyleUnderline"/>
        </w:rPr>
        <w:t>forcing the</w:t>
      </w:r>
      <w:r w:rsidRPr="003A4F9A">
        <w:rPr>
          <w:sz w:val="16"/>
        </w:rPr>
        <w:t xml:space="preserve"> </w:t>
      </w:r>
      <w:r w:rsidRPr="00363C6E">
        <w:rPr>
          <w:rStyle w:val="Emphasis"/>
        </w:rPr>
        <w:t>evacuation</w:t>
      </w:r>
      <w:r w:rsidRPr="003A4F9A">
        <w:rPr>
          <w:sz w:val="16"/>
        </w:rPr>
        <w:t xml:space="preserve"> </w:t>
      </w:r>
      <w:r w:rsidRPr="00363C6E">
        <w:rPr>
          <w:rStyle w:val="StyleUnderline"/>
        </w:rPr>
        <w:t>of lawmakers and ending with</w:t>
      </w:r>
      <w:r w:rsidRPr="003A4F9A">
        <w:rPr>
          <w:sz w:val="16"/>
        </w:rPr>
        <w:t xml:space="preserve"> </w:t>
      </w:r>
      <w:r w:rsidRPr="00363C6E">
        <w:rPr>
          <w:rStyle w:val="Emphasis"/>
        </w:rPr>
        <w:t>tear gas</w:t>
      </w:r>
      <w:r w:rsidRPr="003A4F9A">
        <w:rPr>
          <w:sz w:val="16"/>
        </w:rPr>
        <w:t xml:space="preserve">, </w:t>
      </w:r>
      <w:r w:rsidRPr="00363C6E">
        <w:rPr>
          <w:rStyle w:val="Emphasis"/>
        </w:rPr>
        <w:t>gunfire</w:t>
      </w:r>
      <w:r w:rsidRPr="003A4F9A">
        <w:rPr>
          <w:sz w:val="16"/>
        </w:rPr>
        <w:t xml:space="preserve">, </w:t>
      </w:r>
      <w:r w:rsidRPr="00363C6E">
        <w:rPr>
          <w:rStyle w:val="StyleUnderline"/>
        </w:rPr>
        <w:t>and</w:t>
      </w:r>
      <w:r w:rsidRPr="003A4F9A">
        <w:rPr>
          <w:sz w:val="16"/>
        </w:rPr>
        <w:t xml:space="preserve"> </w:t>
      </w:r>
      <w:r w:rsidRPr="00363C6E">
        <w:rPr>
          <w:rStyle w:val="Emphasis"/>
        </w:rPr>
        <w:t>at least four deaths</w:t>
      </w:r>
      <w:r w:rsidRPr="003A4F9A">
        <w:rPr>
          <w:sz w:val="16"/>
        </w:rPr>
        <w:t xml:space="preserve">. The </w:t>
      </w:r>
      <w:r w:rsidRPr="00363C6E">
        <w:rPr>
          <w:rStyle w:val="StyleUnderline"/>
        </w:rPr>
        <w:t>pictures</w:t>
      </w:r>
      <w:r w:rsidRPr="003A4F9A">
        <w:rPr>
          <w:sz w:val="16"/>
        </w:rPr>
        <w:t xml:space="preserve"> </w:t>
      </w:r>
      <w:r w:rsidRPr="00315FB6">
        <w:rPr>
          <w:rStyle w:val="StyleUnderline"/>
          <w:highlight w:val="yellow"/>
        </w:rPr>
        <w:t>called to mind</w:t>
      </w:r>
      <w:r w:rsidRPr="003A4F9A">
        <w:rPr>
          <w:sz w:val="16"/>
        </w:rPr>
        <w:t xml:space="preserve"> </w:t>
      </w:r>
      <w:r w:rsidRPr="00507767">
        <w:rPr>
          <w:rStyle w:val="Emphasis"/>
        </w:rPr>
        <w:t xml:space="preserve">Boris </w:t>
      </w:r>
      <w:r w:rsidRPr="00315FB6">
        <w:rPr>
          <w:rStyle w:val="Emphasis"/>
          <w:highlight w:val="yellow"/>
        </w:rPr>
        <w:t>Yeltsin</w:t>
      </w:r>
      <w:r w:rsidRPr="003A4F9A">
        <w:rPr>
          <w:sz w:val="16"/>
        </w:rPr>
        <w:t xml:space="preserve"> on top of a tank, </w:t>
      </w:r>
      <w:r w:rsidRPr="00363C6E">
        <w:rPr>
          <w:rStyle w:val="StyleUnderline"/>
        </w:rPr>
        <w:t>the</w:t>
      </w:r>
      <w:r w:rsidRPr="003A4F9A">
        <w:rPr>
          <w:sz w:val="16"/>
        </w:rPr>
        <w:t xml:space="preserve"> </w:t>
      </w:r>
      <w:r w:rsidRPr="00315FB6">
        <w:rPr>
          <w:rStyle w:val="Emphasis"/>
          <w:highlight w:val="yellow"/>
        </w:rPr>
        <w:t>Arab Spring</w:t>
      </w:r>
      <w:r w:rsidRPr="00315FB6">
        <w:rPr>
          <w:rStyle w:val="StyleUnderline"/>
          <w:highlight w:val="yellow"/>
        </w:rPr>
        <w:t>, or</w:t>
      </w:r>
      <w:r w:rsidRPr="00363C6E">
        <w:rPr>
          <w:rStyle w:val="StyleUnderline"/>
        </w:rPr>
        <w:t xml:space="preserve"> the</w:t>
      </w:r>
      <w:r w:rsidRPr="003A4F9A">
        <w:rPr>
          <w:sz w:val="16"/>
        </w:rPr>
        <w:t xml:space="preserve"> </w:t>
      </w:r>
      <w:r w:rsidRPr="00507767">
        <w:rPr>
          <w:rStyle w:val="Emphasis"/>
        </w:rPr>
        <w:t xml:space="preserve">streets of </w:t>
      </w:r>
      <w:r w:rsidRPr="00315FB6">
        <w:rPr>
          <w:rStyle w:val="Emphasis"/>
          <w:highlight w:val="yellow"/>
        </w:rPr>
        <w:t>Venezuela</w:t>
      </w:r>
      <w:r w:rsidRPr="003A4F9A">
        <w:rPr>
          <w:sz w:val="16"/>
        </w:rPr>
        <w:t xml:space="preserve">. For those watching around the world, </w:t>
      </w:r>
      <w:r w:rsidRPr="00363C6E">
        <w:rPr>
          <w:rStyle w:val="StyleUnderline"/>
        </w:rPr>
        <w:t xml:space="preserve">the </w:t>
      </w:r>
      <w:r w:rsidRPr="00315FB6">
        <w:rPr>
          <w:rStyle w:val="Emphasis"/>
          <w:highlight w:val="yellow"/>
        </w:rPr>
        <w:t>U</w:t>
      </w:r>
      <w:r w:rsidRPr="00363C6E">
        <w:rPr>
          <w:rStyle w:val="StyleUnderline"/>
        </w:rPr>
        <w:t xml:space="preserve">nited </w:t>
      </w:r>
      <w:r w:rsidRPr="00315FB6">
        <w:rPr>
          <w:rStyle w:val="Emphasis"/>
          <w:highlight w:val="yellow"/>
        </w:rPr>
        <w:t>S</w:t>
      </w:r>
      <w:r w:rsidRPr="00363C6E">
        <w:rPr>
          <w:rStyle w:val="StyleUnderline"/>
        </w:rPr>
        <w:t xml:space="preserve">tates </w:t>
      </w:r>
      <w:r w:rsidRPr="00315FB6">
        <w:rPr>
          <w:rStyle w:val="StyleUnderline"/>
          <w:highlight w:val="yellow"/>
        </w:rPr>
        <w:t>had become</w:t>
      </w:r>
      <w:r w:rsidRPr="00363C6E">
        <w:rPr>
          <w:rStyle w:val="StyleUnderline"/>
        </w:rPr>
        <w:t xml:space="preserve"> what </w:t>
      </w:r>
      <w:r w:rsidRPr="00507767">
        <w:rPr>
          <w:rStyle w:val="StyleUnderline"/>
        </w:rPr>
        <w:t>American leaders so often decried</w:t>
      </w:r>
      <w:r w:rsidRPr="003A4F9A">
        <w:rPr>
          <w:sz w:val="16"/>
        </w:rPr>
        <w:t xml:space="preserve">: </w:t>
      </w:r>
      <w:r w:rsidRPr="00315FB6">
        <w:rPr>
          <w:rStyle w:val="StyleUnderline"/>
          <w:highlight w:val="yellow"/>
        </w:rPr>
        <w:t>a</w:t>
      </w:r>
      <w:r w:rsidRPr="003A4F9A">
        <w:rPr>
          <w:sz w:val="16"/>
        </w:rPr>
        <w:t xml:space="preserve"> </w:t>
      </w:r>
      <w:r w:rsidRPr="00315FB6">
        <w:rPr>
          <w:rStyle w:val="Emphasis"/>
          <w:highlight w:val="yellow"/>
        </w:rPr>
        <w:t>weak democracy</w:t>
      </w:r>
      <w:r w:rsidRPr="003A4F9A">
        <w:rPr>
          <w:sz w:val="16"/>
        </w:rPr>
        <w:t xml:space="preserve"> </w:t>
      </w:r>
      <w:r w:rsidRPr="00363C6E">
        <w:rPr>
          <w:rStyle w:val="StyleUnderline"/>
        </w:rPr>
        <w:t>unable to prevent</w:t>
      </w:r>
      <w:r w:rsidRPr="003A4F9A">
        <w:rPr>
          <w:sz w:val="16"/>
        </w:rPr>
        <w:t xml:space="preserve"> </w:t>
      </w:r>
      <w:r w:rsidRPr="00363C6E">
        <w:rPr>
          <w:rStyle w:val="Emphasis"/>
        </w:rPr>
        <w:t>violence</w:t>
      </w:r>
      <w:r w:rsidRPr="003A4F9A">
        <w:rPr>
          <w:sz w:val="16"/>
        </w:rPr>
        <w:t xml:space="preserve"> </w:t>
      </w:r>
      <w:r w:rsidRPr="00363C6E">
        <w:rPr>
          <w:rStyle w:val="StyleUnderline"/>
        </w:rPr>
        <w:t>and</w:t>
      </w:r>
      <w:r w:rsidRPr="003A4F9A">
        <w:rPr>
          <w:sz w:val="16"/>
        </w:rPr>
        <w:t xml:space="preserve"> </w:t>
      </w:r>
      <w:r w:rsidRPr="00363C6E">
        <w:rPr>
          <w:rStyle w:val="Emphasis"/>
        </w:rPr>
        <w:t>bloodshed</w:t>
      </w:r>
      <w:r w:rsidRPr="003A4F9A">
        <w:rPr>
          <w:sz w:val="16"/>
        </w:rPr>
        <w:t xml:space="preserve"> </w:t>
      </w:r>
      <w:r w:rsidRPr="00363C6E">
        <w:rPr>
          <w:rStyle w:val="StyleUnderline"/>
        </w:rPr>
        <w:t>from marring the transition of power</w:t>
      </w:r>
      <w:r w:rsidRPr="003A4F9A">
        <w:rPr>
          <w:sz w:val="16"/>
        </w:rPr>
        <w:t xml:space="preserve"> from one leader to the next.</w:t>
      </w:r>
    </w:p>
    <w:p w14:paraId="2B3E3CB0" w14:textId="77777777" w:rsidR="007900A0" w:rsidRPr="003A4F9A" w:rsidRDefault="007900A0" w:rsidP="007900A0">
      <w:pPr>
        <w:rPr>
          <w:sz w:val="16"/>
        </w:rPr>
      </w:pPr>
      <w:r w:rsidRPr="00507767">
        <w:rPr>
          <w:rStyle w:val="StyleUnderline"/>
        </w:rPr>
        <w:t>It’s a sign of how</w:t>
      </w:r>
      <w:r w:rsidRPr="003A4F9A">
        <w:rPr>
          <w:sz w:val="16"/>
        </w:rPr>
        <w:t xml:space="preserve"> </w:t>
      </w:r>
      <w:r w:rsidRPr="00507767">
        <w:rPr>
          <w:rStyle w:val="Emphasis"/>
        </w:rPr>
        <w:t>broken</w:t>
      </w:r>
      <w:r w:rsidRPr="003A4F9A">
        <w:rPr>
          <w:sz w:val="16"/>
        </w:rPr>
        <w:t xml:space="preserve"> </w:t>
      </w:r>
      <w:r w:rsidRPr="00507767">
        <w:rPr>
          <w:rStyle w:val="StyleUnderline"/>
        </w:rPr>
        <w:t>U.S. foreign-policy debates are that the</w:t>
      </w:r>
      <w:r w:rsidRPr="003A4F9A">
        <w:rPr>
          <w:sz w:val="16"/>
        </w:rPr>
        <w:t xml:space="preserve"> </w:t>
      </w:r>
      <w:r w:rsidRPr="00507767">
        <w:rPr>
          <w:rStyle w:val="Emphasis"/>
        </w:rPr>
        <w:t>primary reaction</w:t>
      </w:r>
      <w:r w:rsidRPr="003A4F9A">
        <w:rPr>
          <w:sz w:val="16"/>
        </w:rPr>
        <w:t xml:space="preserve"> </w:t>
      </w:r>
      <w:r w:rsidRPr="00507767">
        <w:rPr>
          <w:rStyle w:val="StyleUnderline"/>
        </w:rPr>
        <w:t>from</w:t>
      </w:r>
      <w:r w:rsidRPr="003A4F9A">
        <w:rPr>
          <w:sz w:val="16"/>
        </w:rPr>
        <w:t xml:space="preserve"> many </w:t>
      </w:r>
      <w:r w:rsidRPr="00507767">
        <w:rPr>
          <w:rStyle w:val="StyleUnderline"/>
        </w:rPr>
        <w:t>commentators was to worry about America’s</w:t>
      </w:r>
      <w:r w:rsidRPr="003A4F9A">
        <w:rPr>
          <w:sz w:val="16"/>
        </w:rPr>
        <w:t xml:space="preserve"> </w:t>
      </w:r>
      <w:r w:rsidRPr="00507767">
        <w:rPr>
          <w:rStyle w:val="Emphasis"/>
        </w:rPr>
        <w:t>moral authority</w:t>
      </w:r>
      <w:r w:rsidRPr="003A4F9A">
        <w:rPr>
          <w:sz w:val="16"/>
        </w:rPr>
        <w:t xml:space="preserve"> </w:t>
      </w:r>
      <w:r w:rsidRPr="00507767">
        <w:rPr>
          <w:rStyle w:val="StyleUnderline"/>
        </w:rPr>
        <w:t>and</w:t>
      </w:r>
      <w:r w:rsidRPr="003A4F9A">
        <w:rPr>
          <w:sz w:val="16"/>
        </w:rPr>
        <w:t xml:space="preserve"> </w:t>
      </w:r>
      <w:r w:rsidRPr="00507767">
        <w:rPr>
          <w:rStyle w:val="Emphasis"/>
        </w:rPr>
        <w:t>global leadership</w:t>
      </w:r>
      <w:r w:rsidRPr="003A4F9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507767">
        <w:rPr>
          <w:rStyle w:val="StyleUnderline"/>
        </w:rPr>
        <w:t>foreign-policy hands were</w:t>
      </w:r>
      <w:r w:rsidRPr="003A4F9A">
        <w:rPr>
          <w:sz w:val="16"/>
        </w:rPr>
        <w:t xml:space="preserve"> </w:t>
      </w:r>
      <w:r w:rsidRPr="00507767">
        <w:rPr>
          <w:rStyle w:val="Emphasis"/>
        </w:rPr>
        <w:t>fretting</w:t>
      </w:r>
      <w:r w:rsidRPr="003A4F9A">
        <w:rPr>
          <w:sz w:val="16"/>
        </w:rPr>
        <w:t xml:space="preserve"> </w:t>
      </w:r>
      <w:r w:rsidRPr="00507767">
        <w:rPr>
          <w:rStyle w:val="StyleUnderline"/>
        </w:rPr>
        <w:t xml:space="preserve">about whether the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w:t>
      </w:r>
      <w:r w:rsidRPr="00507767">
        <w:rPr>
          <w:rStyle w:val="StyleUnderline"/>
        </w:rPr>
        <w:t>could continue to</w:t>
      </w:r>
      <w:r w:rsidRPr="003A4F9A">
        <w:rPr>
          <w:sz w:val="16"/>
        </w:rPr>
        <w:t xml:space="preserve"> </w:t>
      </w:r>
      <w:r w:rsidRPr="00507767">
        <w:rPr>
          <w:rStyle w:val="Emphasis"/>
        </w:rPr>
        <w:t>spread democracy</w:t>
      </w:r>
      <w:r w:rsidRPr="003A4F9A">
        <w:rPr>
          <w:sz w:val="16"/>
        </w:rPr>
        <w:t xml:space="preserve"> </w:t>
      </w:r>
      <w:r w:rsidRPr="00507767">
        <w:rPr>
          <w:rStyle w:val="StyleUnderline"/>
        </w:rPr>
        <w:t>and</w:t>
      </w:r>
      <w:r w:rsidRPr="003A4F9A">
        <w:rPr>
          <w:sz w:val="16"/>
        </w:rPr>
        <w:t xml:space="preserve"> </w:t>
      </w:r>
      <w:r w:rsidRPr="00507767">
        <w:rPr>
          <w:rStyle w:val="Emphasis"/>
        </w:rPr>
        <w:t>h</w:t>
      </w:r>
      <w:r w:rsidRPr="00507767">
        <w:rPr>
          <w:rStyle w:val="StyleUnderline"/>
        </w:rPr>
        <w:t>uman</w:t>
      </w:r>
      <w:r w:rsidRPr="003A4F9A">
        <w:rPr>
          <w:sz w:val="16"/>
        </w:rPr>
        <w:t xml:space="preserve"> </w:t>
      </w:r>
      <w:r w:rsidRPr="00507767">
        <w:rPr>
          <w:rStyle w:val="Emphasis"/>
        </w:rPr>
        <w:t>r</w:t>
      </w:r>
      <w:r w:rsidRPr="00507767">
        <w:rPr>
          <w:rStyle w:val="StyleUnderline"/>
        </w:rPr>
        <w:t>ights</w:t>
      </w:r>
      <w:r w:rsidRPr="003A4F9A">
        <w:rPr>
          <w:sz w:val="16"/>
        </w:rPr>
        <w:t xml:space="preserve"> abroad and whether it might impact America’s ability to engage in great-power competition with China.</w:t>
      </w:r>
    </w:p>
    <w:p w14:paraId="0DAAEF87" w14:textId="77777777" w:rsidR="007900A0" w:rsidRPr="003A4F9A" w:rsidRDefault="007900A0" w:rsidP="007900A0">
      <w:pPr>
        <w:rPr>
          <w:sz w:val="16"/>
        </w:rPr>
      </w:pPr>
      <w:r w:rsidRPr="003A4F9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71B3BB5F" w14:textId="77777777" w:rsidR="007900A0" w:rsidRPr="003A4F9A" w:rsidRDefault="007900A0" w:rsidP="007900A0">
      <w:pPr>
        <w:rPr>
          <w:sz w:val="16"/>
        </w:rPr>
      </w:pPr>
      <w:r w:rsidRPr="003A4F9A">
        <w:rPr>
          <w:sz w:val="16"/>
        </w:rPr>
        <w:t xml:space="preserve">Wednesday’s </w:t>
      </w:r>
      <w:r w:rsidRPr="00507767">
        <w:rPr>
          <w:rStyle w:val="StyleUnderline"/>
        </w:rPr>
        <w:t>violence will</w:t>
      </w:r>
      <w:r w:rsidRPr="003A4F9A">
        <w:rPr>
          <w:sz w:val="16"/>
        </w:rPr>
        <w:t xml:space="preserve"> </w:t>
      </w:r>
      <w:r w:rsidRPr="00315FB6">
        <w:rPr>
          <w:rStyle w:val="Emphasis"/>
          <w:highlight w:val="yellow"/>
        </w:rPr>
        <w:t>certainly</w:t>
      </w:r>
      <w:r w:rsidRPr="003A4F9A">
        <w:rPr>
          <w:sz w:val="16"/>
        </w:rPr>
        <w:t xml:space="preserve"> </w:t>
      </w:r>
      <w:r w:rsidRPr="00315FB6">
        <w:rPr>
          <w:rStyle w:val="StyleUnderline"/>
          <w:highlight w:val="yellow"/>
        </w:rPr>
        <w:t>impact the</w:t>
      </w:r>
      <w:r w:rsidRPr="00507767">
        <w:rPr>
          <w:rStyle w:val="StyleUnderline"/>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 xml:space="preserve">tates’ </w:t>
      </w:r>
      <w:r w:rsidRPr="00315FB6">
        <w:rPr>
          <w:rStyle w:val="Emphasis"/>
          <w:highlight w:val="yellow"/>
        </w:rPr>
        <w:t>global image</w:t>
      </w:r>
      <w:r w:rsidRPr="003A4F9A">
        <w:rPr>
          <w:sz w:val="16"/>
        </w:rPr>
        <w:t xml:space="preserve">, </w:t>
      </w:r>
      <w:r w:rsidRPr="00507767">
        <w:rPr>
          <w:rStyle w:val="StyleUnderline"/>
        </w:rPr>
        <w:t>although</w:t>
      </w:r>
      <w:r w:rsidRPr="003A4F9A">
        <w:rPr>
          <w:sz w:val="16"/>
        </w:rPr>
        <w:t xml:space="preserve"> the last four </w:t>
      </w:r>
      <w:r w:rsidRPr="00507767">
        <w:rPr>
          <w:rStyle w:val="StyleUnderline"/>
        </w:rPr>
        <w:t>years under</w:t>
      </w:r>
      <w:r w:rsidRPr="003A4F9A">
        <w:rPr>
          <w:sz w:val="16"/>
        </w:rPr>
        <w:t xml:space="preserve"> Donald </w:t>
      </w:r>
      <w:r w:rsidRPr="00507767">
        <w:rPr>
          <w:rStyle w:val="Emphasis"/>
        </w:rPr>
        <w:t>Trump</w:t>
      </w:r>
      <w:r w:rsidRPr="003A4F9A">
        <w:rPr>
          <w:sz w:val="16"/>
        </w:rPr>
        <w:t xml:space="preserve"> </w:t>
      </w:r>
      <w:r w:rsidRPr="00507767">
        <w:rPr>
          <w:rStyle w:val="StyleUnderline"/>
        </w:rPr>
        <w:t>have done</w:t>
      </w:r>
      <w:r w:rsidRPr="003A4F9A">
        <w:rPr>
          <w:sz w:val="16"/>
        </w:rPr>
        <w:t xml:space="preserve"> </w:t>
      </w:r>
      <w:r w:rsidRPr="00507767">
        <w:rPr>
          <w:rStyle w:val="Emphasis"/>
        </w:rPr>
        <w:t>plenty</w:t>
      </w:r>
      <w:r w:rsidRPr="003A4F9A">
        <w:rPr>
          <w:sz w:val="16"/>
        </w:rPr>
        <w:t xml:space="preserve"> </w:t>
      </w:r>
      <w:r w:rsidRPr="00507767">
        <w:rPr>
          <w:rStyle w:val="StyleUnderline"/>
        </w:rPr>
        <w:t>of damage already</w:t>
      </w:r>
      <w:r w:rsidRPr="003A4F9A">
        <w:rPr>
          <w:sz w:val="16"/>
        </w:rPr>
        <w:t xml:space="preserve">. And while it is certainly true that the political turmoil that has engulfed the country since November will make it harder for the United States to build an international coalition against China, </w:t>
      </w:r>
      <w:r w:rsidRPr="00507767">
        <w:rPr>
          <w:rStyle w:val="StyleUnderline"/>
        </w:rPr>
        <w:t xml:space="preserve">it’s </w:t>
      </w:r>
      <w:r w:rsidRPr="00315FB6">
        <w:rPr>
          <w:rStyle w:val="StyleUnderline"/>
          <w:highlight w:val="yellow"/>
        </w:rPr>
        <w:t>hard to see</w:t>
      </w:r>
      <w:r w:rsidRPr="00507767">
        <w:rPr>
          <w:rStyle w:val="StyleUnderline"/>
        </w:rPr>
        <w:t xml:space="preserve"> why U.S. policymakers are</w:t>
      </w:r>
      <w:r w:rsidRPr="003A4F9A">
        <w:rPr>
          <w:sz w:val="16"/>
        </w:rPr>
        <w:t xml:space="preserve"> </w:t>
      </w:r>
      <w:r w:rsidRPr="00507767">
        <w:rPr>
          <w:rStyle w:val="Emphasis"/>
        </w:rPr>
        <w:t>prioritizing</w:t>
      </w:r>
      <w:r w:rsidRPr="003A4F9A">
        <w:rPr>
          <w:sz w:val="16"/>
        </w:rPr>
        <w:t xml:space="preserve"> </w:t>
      </w:r>
      <w:r w:rsidRPr="00507767">
        <w:rPr>
          <w:rStyle w:val="StyleUnderline"/>
        </w:rPr>
        <w:t xml:space="preserve">rallying </w:t>
      </w:r>
      <w:r w:rsidRPr="00315FB6">
        <w:rPr>
          <w:rStyle w:val="StyleUnderline"/>
          <w:highlight w:val="yellow"/>
        </w:rPr>
        <w:t>a</w:t>
      </w:r>
      <w:r w:rsidRPr="00507767">
        <w:rPr>
          <w:rStyle w:val="StyleUnderline"/>
        </w:rPr>
        <w:t>n</w:t>
      </w:r>
      <w:r w:rsidRPr="003A4F9A">
        <w:rPr>
          <w:sz w:val="16"/>
        </w:rPr>
        <w:t xml:space="preserve"> </w:t>
      </w:r>
      <w:r w:rsidRPr="00507767">
        <w:rPr>
          <w:rStyle w:val="Emphasis"/>
        </w:rPr>
        <w:t>ambitious</w:t>
      </w:r>
      <w:r w:rsidRPr="003A4F9A">
        <w:rPr>
          <w:sz w:val="16"/>
        </w:rPr>
        <w:t xml:space="preserve"> </w:t>
      </w:r>
      <w:r w:rsidRPr="00507767">
        <w:rPr>
          <w:rStyle w:val="StyleUnderline"/>
        </w:rPr>
        <w:t>and</w:t>
      </w:r>
      <w:r w:rsidRPr="003A4F9A">
        <w:rPr>
          <w:sz w:val="16"/>
        </w:rPr>
        <w:t xml:space="preserve"> </w:t>
      </w:r>
      <w:r w:rsidRPr="00507767">
        <w:rPr>
          <w:rStyle w:val="Emphasis"/>
        </w:rPr>
        <w:t>poorly</w:t>
      </w:r>
      <w:r w:rsidRPr="003A4F9A">
        <w:rPr>
          <w:sz w:val="16"/>
        </w:rPr>
        <w:t xml:space="preserve"> </w:t>
      </w:r>
      <w:r w:rsidRPr="00507767">
        <w:rPr>
          <w:rStyle w:val="Emphasis"/>
        </w:rPr>
        <w:t>defined</w:t>
      </w:r>
      <w:r w:rsidRPr="003A4F9A">
        <w:rPr>
          <w:sz w:val="16"/>
        </w:rPr>
        <w:t xml:space="preserve"> </w:t>
      </w:r>
      <w:r w:rsidRPr="00507767">
        <w:rPr>
          <w:rStyle w:val="StyleUnderline"/>
        </w:rPr>
        <w:t>“</w:t>
      </w:r>
      <w:r w:rsidRPr="00315FB6">
        <w:rPr>
          <w:rStyle w:val="StyleUnderline"/>
          <w:highlight w:val="yellow"/>
        </w:rPr>
        <w:t>alliance of democracies</w:t>
      </w:r>
      <w:r w:rsidRPr="00507767">
        <w:rPr>
          <w:rStyle w:val="StyleUnderline"/>
        </w:rPr>
        <w:t>”</w:t>
      </w:r>
      <w:r w:rsidRPr="003A4F9A">
        <w:rPr>
          <w:sz w:val="16"/>
        </w:rPr>
        <w:t xml:space="preserve"> to push back against China, </w:t>
      </w:r>
      <w:r w:rsidRPr="00507767">
        <w:rPr>
          <w:rStyle w:val="StyleUnderline"/>
        </w:rPr>
        <w:t>rather than trying to stop</w:t>
      </w:r>
      <w:r w:rsidRPr="003A4F9A">
        <w:rPr>
          <w:sz w:val="16"/>
        </w:rPr>
        <w:t xml:space="preserve"> </w:t>
      </w:r>
      <w:r w:rsidRPr="00507767">
        <w:rPr>
          <w:rStyle w:val="StyleUnderline"/>
        </w:rPr>
        <w:t>the bleeding</w:t>
      </w:r>
      <w:r w:rsidRPr="003A4F9A">
        <w:rPr>
          <w:sz w:val="16"/>
        </w:rPr>
        <w:t xml:space="preserve"> </w:t>
      </w:r>
      <w:r w:rsidRPr="00507767">
        <w:rPr>
          <w:rStyle w:val="Emphasis"/>
        </w:rPr>
        <w:t>at home</w:t>
      </w:r>
      <w:r w:rsidRPr="003A4F9A">
        <w:rPr>
          <w:sz w:val="16"/>
        </w:rPr>
        <w:t>.</w:t>
      </w:r>
    </w:p>
    <w:p w14:paraId="17282799" w14:textId="77777777" w:rsidR="007900A0" w:rsidRPr="003A4F9A" w:rsidRDefault="007900A0" w:rsidP="007900A0">
      <w:pPr>
        <w:rPr>
          <w:sz w:val="16"/>
        </w:rPr>
      </w:pPr>
      <w:r w:rsidRPr="003A4F9A">
        <w:rPr>
          <w:sz w:val="16"/>
        </w:rPr>
        <w:t xml:space="preserve">To be clear, this is not a call for America to retreat from the world; the United States benefits hugely from global engagement. But </w:t>
      </w:r>
      <w:r w:rsidRPr="00507767">
        <w:rPr>
          <w:rStyle w:val="StyleUnderline"/>
        </w:rPr>
        <w:t>Wednesday’s crisis lays bare a</w:t>
      </w:r>
      <w:r w:rsidRPr="003A4F9A">
        <w:rPr>
          <w:sz w:val="16"/>
        </w:rPr>
        <w:t xml:space="preserve"> </w:t>
      </w:r>
      <w:r w:rsidRPr="00507767">
        <w:rPr>
          <w:rStyle w:val="Emphasis"/>
        </w:rPr>
        <w:t>central flaw</w:t>
      </w:r>
      <w:r w:rsidRPr="003A4F9A">
        <w:rPr>
          <w:sz w:val="16"/>
        </w:rPr>
        <w:t xml:space="preserve"> </w:t>
      </w:r>
      <w:r w:rsidRPr="00315FB6">
        <w:rPr>
          <w:rStyle w:val="StyleUnderline"/>
          <w:highlight w:val="yellow"/>
        </w:rPr>
        <w:t>with</w:t>
      </w:r>
      <w:r w:rsidRPr="00507767">
        <w:rPr>
          <w:rStyle w:val="StyleUnderline"/>
        </w:rPr>
        <w:t xml:space="preserve"> U.S. foreign policy</w:t>
      </w:r>
      <w:r w:rsidRPr="003A4F9A">
        <w:rPr>
          <w:sz w:val="16"/>
        </w:rPr>
        <w:t xml:space="preserve"> today: </w:t>
      </w:r>
      <w:r w:rsidRPr="00507767">
        <w:rPr>
          <w:rStyle w:val="StyleUnderline"/>
        </w:rPr>
        <w:t>Ambitious</w:t>
      </w:r>
      <w:r w:rsidRPr="003A4F9A">
        <w:rPr>
          <w:sz w:val="16"/>
        </w:rPr>
        <w:t xml:space="preserve"> </w:t>
      </w:r>
      <w:r w:rsidRPr="00507767">
        <w:rPr>
          <w:rStyle w:val="Emphasis"/>
        </w:rPr>
        <w:t xml:space="preserve">foreign-policy </w:t>
      </w:r>
      <w:r w:rsidRPr="00315FB6">
        <w:rPr>
          <w:rStyle w:val="Emphasis"/>
          <w:highlight w:val="yellow"/>
        </w:rPr>
        <w:t>goals</w:t>
      </w:r>
      <w:r w:rsidRPr="003A4F9A">
        <w:rPr>
          <w:sz w:val="16"/>
        </w:rPr>
        <w:t xml:space="preserve"> </w:t>
      </w:r>
      <w:r w:rsidRPr="00507767">
        <w:rPr>
          <w:rStyle w:val="StyleUnderline"/>
        </w:rPr>
        <w:t>are</w:t>
      </w:r>
      <w:r w:rsidRPr="003A4F9A">
        <w:rPr>
          <w:sz w:val="16"/>
        </w:rPr>
        <w:t xml:space="preserve"> </w:t>
      </w:r>
      <w:r w:rsidRPr="00507767">
        <w:rPr>
          <w:rStyle w:val="Emphasis"/>
        </w:rPr>
        <w:t>completely</w:t>
      </w:r>
      <w:r w:rsidRPr="003A4F9A">
        <w:rPr>
          <w:sz w:val="16"/>
        </w:rPr>
        <w:t xml:space="preserve"> </w:t>
      </w:r>
      <w:r w:rsidRPr="00315FB6">
        <w:rPr>
          <w:rStyle w:val="StyleUnderline"/>
          <w:highlight w:val="yellow"/>
        </w:rPr>
        <w:t>out of step with</w:t>
      </w:r>
      <w:r w:rsidRPr="003A4F9A">
        <w:rPr>
          <w:sz w:val="16"/>
        </w:rPr>
        <w:t xml:space="preserve"> the </w:t>
      </w:r>
      <w:r w:rsidRPr="00315FB6">
        <w:rPr>
          <w:rStyle w:val="Emphasis"/>
          <w:highlight w:val="yellow"/>
        </w:rPr>
        <w:t>realities</w:t>
      </w:r>
      <w:r w:rsidRPr="003A4F9A">
        <w:rPr>
          <w:sz w:val="16"/>
        </w:rPr>
        <w:t xml:space="preserve"> </w:t>
      </w:r>
      <w:r w:rsidRPr="00315FB6">
        <w:rPr>
          <w:rStyle w:val="StyleUnderline"/>
          <w:highlight w:val="yellow"/>
        </w:rPr>
        <w:t>of</w:t>
      </w:r>
      <w:r w:rsidRPr="00507767">
        <w:rPr>
          <w:rStyle w:val="StyleUnderline"/>
        </w:rPr>
        <w:t xml:space="preserve"> the country’s </w:t>
      </w:r>
      <w:r w:rsidRPr="00315FB6">
        <w:rPr>
          <w:rStyle w:val="StyleUnderline"/>
          <w:highlight w:val="yellow"/>
        </w:rPr>
        <w:t>domestic</w:t>
      </w:r>
      <w:r w:rsidRPr="003A4F9A">
        <w:rPr>
          <w:sz w:val="16"/>
        </w:rPr>
        <w:t xml:space="preserve"> </w:t>
      </w:r>
      <w:r w:rsidRPr="00507767">
        <w:rPr>
          <w:rStyle w:val="Emphasis"/>
        </w:rPr>
        <w:t>political</w:t>
      </w:r>
      <w:r w:rsidRPr="003A4F9A">
        <w:rPr>
          <w:sz w:val="16"/>
        </w:rPr>
        <w:t xml:space="preserve"> </w:t>
      </w:r>
      <w:r w:rsidRPr="00507767">
        <w:rPr>
          <w:rStyle w:val="StyleUnderline"/>
        </w:rPr>
        <w:t>and</w:t>
      </w:r>
      <w:r w:rsidRPr="003A4F9A">
        <w:rPr>
          <w:sz w:val="16"/>
        </w:rPr>
        <w:t xml:space="preserve"> </w:t>
      </w:r>
      <w:r w:rsidRPr="00507767">
        <w:rPr>
          <w:rStyle w:val="Emphasis"/>
        </w:rPr>
        <w:t xml:space="preserve">economic </w:t>
      </w:r>
      <w:r w:rsidRPr="00315FB6">
        <w:rPr>
          <w:rStyle w:val="Emphasis"/>
          <w:highlight w:val="yellow"/>
        </w:rPr>
        <w:t>dysfunction</w:t>
      </w:r>
      <w:r w:rsidRPr="003A4F9A">
        <w:rPr>
          <w:sz w:val="16"/>
        </w:rPr>
        <w:t>.</w:t>
      </w:r>
    </w:p>
    <w:p w14:paraId="7A83C443" w14:textId="77777777" w:rsidR="007900A0" w:rsidRPr="003A4F9A" w:rsidRDefault="007900A0" w:rsidP="007900A0">
      <w:pPr>
        <w:rPr>
          <w:sz w:val="16"/>
        </w:rPr>
      </w:pPr>
      <w:r w:rsidRPr="003A4F9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507767">
        <w:rPr>
          <w:rStyle w:val="StyleUnderline"/>
        </w:rPr>
        <w:t xml:space="preserve">foreign-policy </w:t>
      </w:r>
      <w:r w:rsidRPr="00315FB6">
        <w:rPr>
          <w:rStyle w:val="StyleUnderline"/>
          <w:highlight w:val="yellow"/>
        </w:rPr>
        <w:t>elites</w:t>
      </w:r>
      <w:r w:rsidRPr="003A4F9A">
        <w:rPr>
          <w:sz w:val="16"/>
        </w:rPr>
        <w:t xml:space="preserve"> </w:t>
      </w:r>
      <w:r w:rsidRPr="00315FB6">
        <w:rPr>
          <w:rStyle w:val="Emphasis"/>
          <w:highlight w:val="yellow"/>
        </w:rPr>
        <w:t>remain</w:t>
      </w:r>
      <w:r w:rsidRPr="003A4F9A">
        <w:rPr>
          <w:sz w:val="16"/>
        </w:rPr>
        <w:t xml:space="preserve"> </w:t>
      </w:r>
      <w:r w:rsidRPr="00507767">
        <w:rPr>
          <w:rStyle w:val="StyleUnderline"/>
        </w:rPr>
        <w:t>committed to the</w:t>
      </w:r>
      <w:r w:rsidRPr="003A4F9A">
        <w:rPr>
          <w:sz w:val="16"/>
        </w:rPr>
        <w:t xml:space="preserve"> </w:t>
      </w:r>
      <w:r w:rsidRPr="00507767">
        <w:rPr>
          <w:rStyle w:val="Emphasis"/>
        </w:rPr>
        <w:t>preservation</w:t>
      </w:r>
      <w:r w:rsidRPr="003A4F9A">
        <w:rPr>
          <w:sz w:val="16"/>
        </w:rPr>
        <w:t xml:space="preserve"> </w:t>
      </w:r>
      <w:r w:rsidRPr="00507767">
        <w:rPr>
          <w:rStyle w:val="StyleUnderline"/>
        </w:rPr>
        <w:t>of a</w:t>
      </w:r>
      <w:r w:rsidRPr="003A4F9A">
        <w:rPr>
          <w:sz w:val="16"/>
        </w:rPr>
        <w:t xml:space="preserve"> three-decade </w:t>
      </w:r>
      <w:r w:rsidRPr="00507767">
        <w:rPr>
          <w:rStyle w:val="StyleUnderline"/>
        </w:rPr>
        <w:t>foreign policy aimed at reshaping the</w:t>
      </w:r>
      <w:r w:rsidRPr="003A4F9A">
        <w:rPr>
          <w:sz w:val="16"/>
        </w:rPr>
        <w:t xml:space="preserve"> </w:t>
      </w:r>
      <w:r w:rsidRPr="00507767">
        <w:rPr>
          <w:rStyle w:val="StyleUnderline"/>
        </w:rPr>
        <w:t>world in America’s image</w:t>
      </w:r>
      <w:r w:rsidRPr="003A4F9A">
        <w:rPr>
          <w:sz w:val="16"/>
        </w:rPr>
        <w:t xml:space="preserve">. </w:t>
      </w:r>
      <w:r w:rsidRPr="00507767">
        <w:rPr>
          <w:rStyle w:val="StyleUnderline"/>
        </w:rPr>
        <w:t>They are</w:t>
      </w:r>
      <w:r w:rsidRPr="003A4F9A">
        <w:rPr>
          <w:sz w:val="16"/>
        </w:rPr>
        <w:t xml:space="preserve"> </w:t>
      </w:r>
      <w:r w:rsidRPr="00315FB6">
        <w:rPr>
          <w:rStyle w:val="Emphasis"/>
          <w:szCs w:val="26"/>
          <w:highlight w:val="yellow"/>
        </w:rPr>
        <w:t>far too blasé</w:t>
      </w:r>
      <w:r w:rsidRPr="003A4F9A">
        <w:rPr>
          <w:sz w:val="16"/>
        </w:rPr>
        <w:t xml:space="preserve"> </w:t>
      </w:r>
      <w:r w:rsidRPr="00507767">
        <w:rPr>
          <w:rStyle w:val="StyleUnderline"/>
        </w:rPr>
        <w:t>about what that image has become in</w:t>
      </w:r>
      <w:r w:rsidRPr="003A4F9A">
        <w:rPr>
          <w:sz w:val="16"/>
        </w:rPr>
        <w:t xml:space="preserve"> </w:t>
      </w:r>
      <w:r w:rsidRPr="00507767">
        <w:rPr>
          <w:rStyle w:val="StyleUnderline"/>
        </w:rPr>
        <w:t>2020</w:t>
      </w:r>
      <w:r w:rsidRPr="003A4F9A">
        <w:rPr>
          <w:sz w:val="16"/>
        </w:rPr>
        <w:t>.</w:t>
      </w:r>
    </w:p>
    <w:p w14:paraId="2C0D3A93" w14:textId="77777777" w:rsidR="007900A0" w:rsidRPr="003A4F9A" w:rsidRDefault="007900A0" w:rsidP="007900A0">
      <w:pPr>
        <w:rPr>
          <w:sz w:val="16"/>
        </w:rPr>
      </w:pPr>
      <w:r w:rsidRPr="003A4F9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128CD32D" w14:textId="77777777" w:rsidR="007900A0" w:rsidRDefault="007900A0" w:rsidP="007900A0">
      <w:pPr>
        <w:rPr>
          <w:sz w:val="16"/>
        </w:rPr>
      </w:pPr>
      <w:r w:rsidRPr="003A4F9A">
        <w:rPr>
          <w:sz w:val="16"/>
        </w:rPr>
        <w:t xml:space="preserve">Wednesday’s </w:t>
      </w:r>
      <w:r w:rsidRPr="00507767">
        <w:rPr>
          <w:rStyle w:val="StyleUnderline"/>
        </w:rPr>
        <w:t>insurrection worsens</w:t>
      </w:r>
      <w:r w:rsidRPr="003A4F9A">
        <w:rPr>
          <w:sz w:val="16"/>
          <w:szCs w:val="16"/>
        </w:rPr>
        <w:t xml:space="preserve"> two</w:t>
      </w:r>
      <w:r w:rsidRPr="003A4F9A">
        <w:rPr>
          <w:sz w:val="16"/>
        </w:rPr>
        <w:t xml:space="preserve"> </w:t>
      </w:r>
      <w:r w:rsidRPr="00507767">
        <w:rPr>
          <w:rStyle w:val="Emphasis"/>
        </w:rPr>
        <w:t>concrete foreign-policy problems</w:t>
      </w:r>
      <w:r w:rsidRPr="003A4F9A">
        <w:rPr>
          <w:sz w:val="16"/>
        </w:rPr>
        <w:t xml:space="preserve"> </w:t>
      </w:r>
      <w:r w:rsidRPr="00507767">
        <w:rPr>
          <w:rStyle w:val="StyleUnderline"/>
        </w:rPr>
        <w:t>for the</w:t>
      </w:r>
      <w:r w:rsidRPr="003A4F9A">
        <w:rPr>
          <w:sz w:val="16"/>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First, </w:t>
      </w:r>
      <w:r w:rsidRPr="00507767">
        <w:rPr>
          <w:rStyle w:val="StyleUnderline"/>
        </w:rPr>
        <w:t xml:space="preserve">it will </w:t>
      </w:r>
      <w:r w:rsidRPr="00315FB6">
        <w:rPr>
          <w:rStyle w:val="StyleUnderline"/>
          <w:highlight w:val="yellow"/>
        </w:rPr>
        <w:t>increase</w:t>
      </w:r>
      <w:r w:rsidRPr="00507767">
        <w:rPr>
          <w:rStyle w:val="StyleUnderline"/>
        </w:rPr>
        <w:t xml:space="preserve"> the</w:t>
      </w:r>
      <w:r w:rsidRPr="003A4F9A">
        <w:rPr>
          <w:sz w:val="16"/>
        </w:rPr>
        <w:t xml:space="preserve"> </w:t>
      </w:r>
      <w:r w:rsidRPr="00315FB6">
        <w:rPr>
          <w:rStyle w:val="Emphasis"/>
          <w:highlight w:val="yellow"/>
        </w:rPr>
        <w:t>likelihood</w:t>
      </w:r>
      <w:r w:rsidRPr="003A4F9A">
        <w:rPr>
          <w:sz w:val="16"/>
        </w:rPr>
        <w:t xml:space="preserve"> </w:t>
      </w:r>
      <w:r w:rsidRPr="00507767">
        <w:rPr>
          <w:rStyle w:val="StyleUnderline"/>
        </w:rPr>
        <w:t xml:space="preserve">that </w:t>
      </w:r>
      <w:r w:rsidRPr="00315FB6">
        <w:rPr>
          <w:rStyle w:val="StyleUnderline"/>
          <w:highlight w:val="yellow"/>
        </w:rPr>
        <w:t>other</w:t>
      </w:r>
      <w:r w:rsidRPr="00507767">
        <w:rPr>
          <w:rStyle w:val="StyleUnderline"/>
        </w:rPr>
        <w:t xml:space="preserve"> government</w:t>
      </w:r>
      <w:r w:rsidRPr="00315FB6">
        <w:rPr>
          <w:rStyle w:val="StyleUnderline"/>
          <w:highlight w:val="yellow"/>
        </w:rPr>
        <w:t>s</w:t>
      </w:r>
      <w:r w:rsidRPr="00507767">
        <w:rPr>
          <w:rStyle w:val="StyleUnderline"/>
        </w:rPr>
        <w:t xml:space="preserve"> will </w:t>
      </w:r>
      <w:r w:rsidRPr="00315FB6">
        <w:rPr>
          <w:rStyle w:val="StyleUnderline"/>
          <w:highlight w:val="yellow"/>
        </w:rPr>
        <w:t>be</w:t>
      </w:r>
      <w:r w:rsidRPr="003A4F9A">
        <w:rPr>
          <w:sz w:val="16"/>
        </w:rPr>
        <w:t xml:space="preserve"> </w:t>
      </w:r>
      <w:r w:rsidRPr="00315FB6">
        <w:rPr>
          <w:rStyle w:val="Emphasis"/>
          <w:szCs w:val="26"/>
          <w:highlight w:val="yellow"/>
        </w:rPr>
        <w:t>wary of any</w:t>
      </w:r>
      <w:r w:rsidRPr="00507767">
        <w:rPr>
          <w:rStyle w:val="Emphasis"/>
          <w:szCs w:val="26"/>
        </w:rPr>
        <w:t xml:space="preserve"> </w:t>
      </w:r>
      <w:r w:rsidRPr="00315FB6">
        <w:rPr>
          <w:rStyle w:val="Emphasis"/>
          <w:szCs w:val="26"/>
          <w:highlight w:val="yellow"/>
        </w:rPr>
        <w:t>binding commitments</w:t>
      </w:r>
      <w:r w:rsidRPr="003A4F9A">
        <w:rPr>
          <w:sz w:val="16"/>
        </w:rPr>
        <w:t xml:space="preserve"> </w:t>
      </w:r>
      <w:r w:rsidRPr="00507767">
        <w:rPr>
          <w:rStyle w:val="StyleUnderline"/>
        </w:rPr>
        <w:t>or</w:t>
      </w:r>
      <w:r w:rsidRPr="003A4F9A">
        <w:rPr>
          <w:sz w:val="16"/>
        </w:rPr>
        <w:t xml:space="preserve"> </w:t>
      </w:r>
      <w:r w:rsidRPr="00507767">
        <w:rPr>
          <w:rStyle w:val="Emphasis"/>
        </w:rPr>
        <w:t>in-depth cooperation</w:t>
      </w:r>
      <w:r w:rsidRPr="003A4F9A">
        <w:rPr>
          <w:sz w:val="16"/>
        </w:rPr>
        <w:t xml:space="preserve"> </w:t>
      </w:r>
      <w:r w:rsidRPr="00315FB6">
        <w:rPr>
          <w:rStyle w:val="StyleUnderline"/>
          <w:highlight w:val="yellow"/>
        </w:rPr>
        <w:t xml:space="preserve">with the </w:t>
      </w:r>
      <w:r w:rsidRPr="00315FB6">
        <w:rPr>
          <w:rStyle w:val="Emphasis"/>
          <w:highlight w:val="yellow"/>
        </w:rPr>
        <w:t>U</w:t>
      </w:r>
      <w:r w:rsidRPr="00507767">
        <w:rPr>
          <w:rStyle w:val="StyleUnderline"/>
        </w:rPr>
        <w:t xml:space="preserve">nited </w:t>
      </w:r>
      <w:r w:rsidRPr="00315FB6">
        <w:rPr>
          <w:rStyle w:val="Emphasis"/>
          <w:highlight w:val="yellow"/>
        </w:rPr>
        <w:t>S</w:t>
      </w:r>
      <w:r w:rsidRPr="00507767">
        <w:rPr>
          <w:rStyle w:val="StyleUnderline"/>
        </w:rPr>
        <w:t>tates</w:t>
      </w:r>
      <w:r w:rsidRPr="003A4F9A">
        <w:rPr>
          <w:sz w:val="16"/>
        </w:rPr>
        <w:t xml:space="preserve">. Four </w:t>
      </w:r>
      <w:r w:rsidRPr="00507767">
        <w:rPr>
          <w:rStyle w:val="StyleUnderline"/>
        </w:rPr>
        <w:t xml:space="preserve">years of </w:t>
      </w:r>
      <w:r w:rsidRPr="00315FB6">
        <w:rPr>
          <w:rStyle w:val="StyleUnderline"/>
          <w:highlight w:val="yellow"/>
        </w:rPr>
        <w:t>Trump</w:t>
      </w:r>
      <w:r w:rsidRPr="003A4F9A">
        <w:rPr>
          <w:sz w:val="16"/>
        </w:rPr>
        <w:t xml:space="preserve"> have </w:t>
      </w:r>
      <w:r w:rsidRPr="00507767">
        <w:rPr>
          <w:rStyle w:val="StyleUnderline"/>
        </w:rPr>
        <w:t>already</w:t>
      </w:r>
      <w:r w:rsidRPr="003A4F9A">
        <w:rPr>
          <w:sz w:val="16"/>
        </w:rPr>
        <w:t xml:space="preserve"> </w:t>
      </w:r>
      <w:r w:rsidRPr="00315FB6">
        <w:rPr>
          <w:rStyle w:val="Emphasis"/>
          <w:highlight w:val="yellow"/>
        </w:rPr>
        <w:t>convinced</w:t>
      </w:r>
      <w:r w:rsidRPr="003A4F9A">
        <w:rPr>
          <w:sz w:val="16"/>
        </w:rPr>
        <w:t xml:space="preserve"> </w:t>
      </w:r>
      <w:r w:rsidRPr="00507767">
        <w:rPr>
          <w:rStyle w:val="StyleUnderline"/>
        </w:rPr>
        <w:t>countries in</w:t>
      </w:r>
      <w:r w:rsidRPr="003A4F9A">
        <w:rPr>
          <w:sz w:val="16"/>
        </w:rPr>
        <w:t xml:space="preserve"> </w:t>
      </w:r>
      <w:r w:rsidRPr="00315FB6">
        <w:rPr>
          <w:rStyle w:val="Emphasis"/>
          <w:highlight w:val="yellow"/>
        </w:rPr>
        <w:t>Europe</w:t>
      </w:r>
      <w:r w:rsidRPr="003A4F9A">
        <w:rPr>
          <w:sz w:val="16"/>
        </w:rPr>
        <w:t xml:space="preserve"> </w:t>
      </w:r>
      <w:r w:rsidRPr="00315FB6">
        <w:rPr>
          <w:rStyle w:val="StyleUnderline"/>
          <w:highlight w:val="yellow"/>
        </w:rPr>
        <w:t>and</w:t>
      </w:r>
      <w:r w:rsidRPr="003A4F9A">
        <w:rPr>
          <w:sz w:val="16"/>
        </w:rPr>
        <w:t xml:space="preserve"> </w:t>
      </w:r>
      <w:r w:rsidRPr="00315FB6">
        <w:rPr>
          <w:rStyle w:val="Emphasis"/>
          <w:highlight w:val="yellow"/>
        </w:rPr>
        <w:t>Asia</w:t>
      </w:r>
      <w:r w:rsidRPr="003A4F9A">
        <w:rPr>
          <w:sz w:val="16"/>
        </w:rPr>
        <w:t xml:space="preserve"> </w:t>
      </w:r>
      <w:r w:rsidRPr="00507767">
        <w:rPr>
          <w:rStyle w:val="StyleUnderline"/>
        </w:rPr>
        <w:t>that U.S.</w:t>
      </w:r>
      <w:r w:rsidRPr="003A4F9A">
        <w:rPr>
          <w:sz w:val="16"/>
        </w:rPr>
        <w:t xml:space="preserve"> </w:t>
      </w:r>
      <w:r w:rsidRPr="00315FB6">
        <w:rPr>
          <w:rStyle w:val="StyleUnderline"/>
          <w:highlight w:val="yellow"/>
        </w:rPr>
        <w:t>commitments</w:t>
      </w:r>
      <w:r w:rsidRPr="00507767">
        <w:rPr>
          <w:rStyle w:val="StyleUnderline"/>
        </w:rPr>
        <w:t xml:space="preserve"> may </w:t>
      </w:r>
      <w:r w:rsidRPr="00315FB6">
        <w:rPr>
          <w:rStyle w:val="StyleUnderline"/>
          <w:highlight w:val="yellow"/>
        </w:rPr>
        <w:t>not</w:t>
      </w:r>
      <w:r w:rsidRPr="00507767">
        <w:rPr>
          <w:rStyle w:val="StyleUnderline"/>
        </w:rPr>
        <w:t xml:space="preserve"> be </w:t>
      </w:r>
      <w:r w:rsidRPr="00315FB6">
        <w:rPr>
          <w:rStyle w:val="StyleUnderline"/>
          <w:highlight w:val="yellow"/>
        </w:rPr>
        <w:t>worth</w:t>
      </w:r>
      <w:r w:rsidRPr="003A4F9A">
        <w:rPr>
          <w:sz w:val="16"/>
        </w:rPr>
        <w:t xml:space="preserve"> the </w:t>
      </w:r>
      <w:r w:rsidRPr="00507767">
        <w:rPr>
          <w:rStyle w:val="StyleUnderline"/>
        </w:rPr>
        <w:t>paper they are written on</w:t>
      </w:r>
      <w:r w:rsidRPr="003A4F9A">
        <w:rPr>
          <w:sz w:val="16"/>
        </w:rPr>
        <w:t xml:space="preserve">, particularly in an increasingly partisan environment. The </w:t>
      </w:r>
      <w:r w:rsidRPr="00315FB6">
        <w:rPr>
          <w:rStyle w:val="Emphasis"/>
          <w:highlight w:val="yellow"/>
        </w:rPr>
        <w:t>Iran</w:t>
      </w:r>
      <w:r w:rsidRPr="00507767">
        <w:rPr>
          <w:rStyle w:val="StyleUnderline"/>
        </w:rPr>
        <w:t xml:space="preserve"> nuclear </w:t>
      </w:r>
      <w:r w:rsidRPr="00315FB6">
        <w:rPr>
          <w:rStyle w:val="Emphasis"/>
          <w:highlight w:val="yellow"/>
        </w:rPr>
        <w:t>deal</w:t>
      </w:r>
      <w:r w:rsidRPr="003A4F9A">
        <w:rPr>
          <w:sz w:val="16"/>
        </w:rPr>
        <w:t xml:space="preserve">, the </w:t>
      </w:r>
      <w:r w:rsidRPr="00315FB6">
        <w:rPr>
          <w:rStyle w:val="Emphasis"/>
          <w:highlight w:val="yellow"/>
        </w:rPr>
        <w:t>T</w:t>
      </w:r>
      <w:r w:rsidRPr="00507767">
        <w:rPr>
          <w:rStyle w:val="StyleUnderline"/>
        </w:rPr>
        <w:t>rans-</w:t>
      </w:r>
      <w:r w:rsidRPr="00315FB6">
        <w:rPr>
          <w:rStyle w:val="Emphasis"/>
          <w:highlight w:val="yellow"/>
        </w:rPr>
        <w:t>P</w:t>
      </w:r>
      <w:r w:rsidRPr="00507767">
        <w:rPr>
          <w:rStyle w:val="StyleUnderline"/>
        </w:rPr>
        <w:t xml:space="preserve">acific </w:t>
      </w:r>
      <w:r w:rsidRPr="00315FB6">
        <w:rPr>
          <w:rStyle w:val="Emphasis"/>
          <w:highlight w:val="yellow"/>
        </w:rPr>
        <w:t>P</w:t>
      </w:r>
      <w:r w:rsidRPr="00507767">
        <w:rPr>
          <w:rStyle w:val="StyleUnderline"/>
        </w:rPr>
        <w:t>artnership</w:t>
      </w:r>
      <w:r w:rsidRPr="003A4F9A">
        <w:rPr>
          <w:sz w:val="16"/>
        </w:rPr>
        <w:t xml:space="preserve">, </w:t>
      </w:r>
      <w:r w:rsidRPr="00315FB6">
        <w:rPr>
          <w:rStyle w:val="StyleUnderline"/>
          <w:highlight w:val="yellow"/>
        </w:rPr>
        <w:t>and</w:t>
      </w:r>
      <w:r w:rsidRPr="003A4F9A">
        <w:rPr>
          <w:sz w:val="16"/>
        </w:rPr>
        <w:t xml:space="preserve"> the </w:t>
      </w:r>
      <w:r w:rsidRPr="00315FB6">
        <w:rPr>
          <w:rStyle w:val="Emphasis"/>
          <w:highlight w:val="yellow"/>
        </w:rPr>
        <w:t>Paris</w:t>
      </w:r>
      <w:r w:rsidRPr="00507767">
        <w:rPr>
          <w:rStyle w:val="StyleUnderline"/>
        </w:rPr>
        <w:t xml:space="preserve"> climate accords </w:t>
      </w:r>
      <w:r w:rsidRPr="00315FB6">
        <w:rPr>
          <w:rStyle w:val="StyleUnderline"/>
          <w:highlight w:val="yellow"/>
        </w:rPr>
        <w:t>were all</w:t>
      </w:r>
      <w:r w:rsidRPr="00507767">
        <w:rPr>
          <w:rStyle w:val="StyleUnderline"/>
        </w:rPr>
        <w:t xml:space="preserve"> </w:t>
      </w:r>
      <w:r w:rsidRPr="00315FB6">
        <w:rPr>
          <w:rStyle w:val="StyleUnderline"/>
          <w:highlight w:val="yellow"/>
        </w:rPr>
        <w:t>victims</w:t>
      </w:r>
      <w:r w:rsidRPr="00507767">
        <w:rPr>
          <w:rStyle w:val="StyleUnderline"/>
        </w:rPr>
        <w:t xml:space="preserve"> of a</w:t>
      </w:r>
      <w:r w:rsidRPr="003A4F9A">
        <w:rPr>
          <w:sz w:val="16"/>
        </w:rPr>
        <w:t xml:space="preserve"> </w:t>
      </w:r>
      <w:r w:rsidRPr="00507767">
        <w:rPr>
          <w:rStyle w:val="Emphasis"/>
        </w:rPr>
        <w:t>shift</w:t>
      </w:r>
      <w:r w:rsidRPr="003A4F9A">
        <w:rPr>
          <w:sz w:val="16"/>
        </w:rPr>
        <w:t xml:space="preserve"> </w:t>
      </w:r>
      <w:r w:rsidRPr="00507767">
        <w:rPr>
          <w:rStyle w:val="StyleUnderline"/>
        </w:rPr>
        <w:t>to a more</w:t>
      </w:r>
      <w:r w:rsidRPr="003A4F9A">
        <w:rPr>
          <w:sz w:val="16"/>
        </w:rPr>
        <w:t xml:space="preserve"> </w:t>
      </w:r>
      <w:r w:rsidRPr="00507767">
        <w:rPr>
          <w:rStyle w:val="Emphasis"/>
        </w:rPr>
        <w:t>partisan, seesaw form of foreign policy</w:t>
      </w:r>
      <w:r w:rsidRPr="003A4F9A">
        <w:rPr>
          <w:sz w:val="16"/>
        </w:rPr>
        <w:t xml:space="preserve">. This week’s </w:t>
      </w:r>
      <w:r w:rsidRPr="00507767">
        <w:rPr>
          <w:rStyle w:val="StyleUnderline"/>
        </w:rPr>
        <w:t>violence in Washington and</w:t>
      </w:r>
      <w:r w:rsidRPr="003A4F9A">
        <w:rPr>
          <w:sz w:val="16"/>
        </w:rPr>
        <w:t xml:space="preserve"> the broader political </w:t>
      </w:r>
      <w:r w:rsidRPr="00315FB6">
        <w:rPr>
          <w:rStyle w:val="StyleUnderline"/>
          <w:highlight w:val="yellow"/>
        </w:rPr>
        <w:t>turmoil</w:t>
      </w:r>
      <w:r w:rsidRPr="00507767">
        <w:rPr>
          <w:rStyle w:val="StyleUnderline"/>
        </w:rPr>
        <w:t xml:space="preserve"> since the November election</w:t>
      </w:r>
      <w:r w:rsidRPr="003A4F9A">
        <w:rPr>
          <w:sz w:val="16"/>
        </w:rPr>
        <w:t xml:space="preserve"> have </w:t>
      </w:r>
      <w:r w:rsidRPr="00315FB6">
        <w:rPr>
          <w:rStyle w:val="StyleUnderline"/>
          <w:highlight w:val="yellow"/>
        </w:rPr>
        <w:t>added to</w:t>
      </w:r>
      <w:r w:rsidRPr="003A4F9A">
        <w:rPr>
          <w:sz w:val="16"/>
        </w:rPr>
        <w:t xml:space="preserve"> those </w:t>
      </w:r>
      <w:r w:rsidRPr="00315FB6">
        <w:rPr>
          <w:rStyle w:val="StyleUnderline"/>
          <w:highlight w:val="yellow"/>
        </w:rPr>
        <w:t>concerns</w:t>
      </w:r>
      <w:r w:rsidRPr="00507767">
        <w:rPr>
          <w:rStyle w:val="StyleUnderline"/>
        </w:rPr>
        <w:t xml:space="preserve"> that</w:t>
      </w:r>
      <w:r w:rsidRPr="003A4F9A">
        <w:rPr>
          <w:sz w:val="16"/>
        </w:rPr>
        <w:t xml:space="preserve"> </w:t>
      </w:r>
      <w:r w:rsidRPr="00315FB6">
        <w:rPr>
          <w:rStyle w:val="Emphasis"/>
          <w:highlight w:val="yellow"/>
        </w:rPr>
        <w:t>future</w:t>
      </w:r>
      <w:r w:rsidRPr="00507767">
        <w:rPr>
          <w:rStyle w:val="Emphasis"/>
        </w:rPr>
        <w:t xml:space="preserve"> U.S. </w:t>
      </w:r>
      <w:r w:rsidRPr="00315FB6">
        <w:rPr>
          <w:rStyle w:val="Emphasis"/>
          <w:highlight w:val="yellow"/>
        </w:rPr>
        <w:t>elections</w:t>
      </w:r>
      <w:r w:rsidRPr="003A4F9A">
        <w:rPr>
          <w:sz w:val="16"/>
        </w:rPr>
        <w:t xml:space="preserve"> </w:t>
      </w:r>
      <w:r w:rsidRPr="00315FB6">
        <w:rPr>
          <w:rStyle w:val="StyleUnderline"/>
          <w:highlight w:val="yellow"/>
        </w:rPr>
        <w:t>may not</w:t>
      </w:r>
      <w:r w:rsidRPr="003A4F9A">
        <w:rPr>
          <w:sz w:val="16"/>
        </w:rPr>
        <w:t xml:space="preserve"> even </w:t>
      </w:r>
      <w:r w:rsidRPr="00315FB6">
        <w:rPr>
          <w:rStyle w:val="StyleUnderline"/>
          <w:highlight w:val="yellow"/>
        </w:rPr>
        <w:t>be free</w:t>
      </w:r>
      <w:r w:rsidRPr="00507767">
        <w:rPr>
          <w:rStyle w:val="StyleUnderline"/>
        </w:rPr>
        <w:t xml:space="preserve"> and fair</w:t>
      </w:r>
      <w:r w:rsidRPr="003A4F9A">
        <w:rPr>
          <w:sz w:val="16"/>
        </w:rPr>
        <w:t>.</w:t>
      </w:r>
    </w:p>
    <w:p w14:paraId="3F8E1A8C" w14:textId="77777777" w:rsidR="007900A0" w:rsidRPr="00805945" w:rsidRDefault="007900A0" w:rsidP="007900A0"/>
    <w:p w14:paraId="499D4559" w14:textId="77777777" w:rsidR="007900A0" w:rsidRDefault="007900A0" w:rsidP="007900A0">
      <w:pPr>
        <w:pStyle w:val="Heading3"/>
      </w:pPr>
      <w:r>
        <w:t xml:space="preserve">Case advantage 2 </w:t>
      </w:r>
    </w:p>
    <w:p w14:paraId="317A5507" w14:textId="77777777" w:rsidR="007900A0" w:rsidRPr="00D740CC" w:rsidRDefault="007900A0" w:rsidP="007900A0">
      <w:pPr>
        <w:pStyle w:val="Heading4"/>
        <w:rPr>
          <w:rStyle w:val="Style13ptBold"/>
          <w:rFonts w:cs="Calibri"/>
          <w:b/>
          <w:bCs w:val="0"/>
        </w:rPr>
      </w:pPr>
      <w:r>
        <w:rPr>
          <w:rFonts w:cs="Calibri"/>
        </w:rPr>
        <w:t>1.</w:t>
      </w:r>
      <w:r w:rsidRPr="00D740CC">
        <w:rPr>
          <w:rFonts w:cs="Calibri"/>
        </w:rPr>
        <w:t xml:space="preserve"> </w:t>
      </w:r>
      <w:r w:rsidRPr="00D740CC">
        <w:rPr>
          <w:rStyle w:val="Style13ptBold"/>
          <w:rFonts w:cs="Calibri"/>
          <w:b/>
        </w:rPr>
        <w:t xml:space="preserve">Sectoral bargaining is too optimistic about current commitments and lowers the floor for minimum standards.  </w:t>
      </w:r>
    </w:p>
    <w:p w14:paraId="3D1CC463" w14:textId="77777777" w:rsidR="007900A0" w:rsidRPr="00D740CC" w:rsidRDefault="007900A0" w:rsidP="007900A0">
      <w:r w:rsidRPr="00D740CC">
        <w:rPr>
          <w:rStyle w:val="Style13ptBold"/>
        </w:rPr>
        <w:t>Dubal ‘21</w:t>
      </w:r>
      <w:r w:rsidRPr="00D740CC">
        <w:t xml:space="preserve"> [Veena; December 2; Professor of Law, University of California Hastings College of Law; New Labor Forum “Sectoral Bargaining Reforms: Proceed with Caution,” https://doi.org/10.1177/10957960211061723] </w:t>
      </w:r>
    </w:p>
    <w:p w14:paraId="13A6D173" w14:textId="77777777" w:rsidR="007900A0" w:rsidRPr="00D740CC" w:rsidRDefault="007900A0" w:rsidP="007900A0">
      <w:pPr>
        <w:rPr>
          <w:sz w:val="16"/>
        </w:rPr>
      </w:pPr>
      <w:r w:rsidRPr="00D740CC">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w:t>
      </w:r>
      <w:r w:rsidRPr="00D740CC">
        <w:rPr>
          <w:rStyle w:val="StyleUnderline"/>
        </w:rPr>
        <w:t xml:space="preserve">In both </w:t>
      </w:r>
      <w:r w:rsidRPr="00C530BF">
        <w:rPr>
          <w:rStyle w:val="Emphasis"/>
          <w:highlight w:val="yellow"/>
        </w:rPr>
        <w:t>California</w:t>
      </w:r>
      <w:r w:rsidRPr="00C530BF">
        <w:rPr>
          <w:rStyle w:val="StyleUnderline"/>
          <w:highlight w:val="yellow"/>
        </w:rPr>
        <w:t xml:space="preserve"> and </w:t>
      </w:r>
      <w:r w:rsidRPr="00C530BF">
        <w:rPr>
          <w:rStyle w:val="Emphasis"/>
          <w:highlight w:val="yellow"/>
        </w:rPr>
        <w:t>New York</w:t>
      </w:r>
      <w:r w:rsidRPr="00D740CC">
        <w:rPr>
          <w:sz w:val="16"/>
        </w:rPr>
        <w:t xml:space="preserve">, these </w:t>
      </w:r>
      <w:r w:rsidRPr="00D740CC">
        <w:rPr>
          <w:rStyle w:val="StyleUnderline"/>
        </w:rPr>
        <w:t xml:space="preserve">companies faced an </w:t>
      </w:r>
      <w:r w:rsidRPr="00D740CC">
        <w:rPr>
          <w:rStyle w:val="Emphasis"/>
        </w:rPr>
        <w:t>uphill</w:t>
      </w:r>
      <w:r w:rsidRPr="00D740CC">
        <w:rPr>
          <w:rStyle w:val="StyleUnderline"/>
        </w:rPr>
        <w:t xml:space="preserve"> battle</w:t>
      </w:r>
      <w:r w:rsidRPr="00D740CC">
        <w:rPr>
          <w:sz w:val="16"/>
        </w:rPr>
        <w:t xml:space="preserve"> to legalize this misclassification, so </w:t>
      </w:r>
      <w:r w:rsidRPr="00D740CC">
        <w:rPr>
          <w:rStyle w:val="StyleUnderline"/>
        </w:rPr>
        <w:t>a “</w:t>
      </w:r>
      <w:r w:rsidRPr="00C530BF">
        <w:rPr>
          <w:rStyle w:val="Emphasis"/>
          <w:highlight w:val="yellow"/>
        </w:rPr>
        <w:t>compromise</w:t>
      </w:r>
      <w:r w:rsidRPr="00D740CC">
        <w:rPr>
          <w:rStyle w:val="StyleUnderline"/>
        </w:rPr>
        <w:t xml:space="preserve">” in which employment </w:t>
      </w:r>
      <w:r w:rsidRPr="00D740CC">
        <w:rPr>
          <w:rStyle w:val="Emphasis"/>
        </w:rPr>
        <w:t>rights</w:t>
      </w:r>
      <w:r w:rsidRPr="00D740CC">
        <w:rPr>
          <w:rStyle w:val="StyleUnderline"/>
        </w:rPr>
        <w:t xml:space="preserve"> were </w:t>
      </w:r>
      <w:r w:rsidRPr="00D740CC">
        <w:rPr>
          <w:rStyle w:val="Emphasis"/>
        </w:rPr>
        <w:t>rolled back</w:t>
      </w:r>
      <w:r w:rsidRPr="00D740CC">
        <w:rPr>
          <w:rStyle w:val="StyleUnderline"/>
        </w:rPr>
        <w:t xml:space="preserve"> in favor of a </w:t>
      </w:r>
      <w:r w:rsidRPr="00D740CC">
        <w:rPr>
          <w:rStyle w:val="Emphasis"/>
        </w:rPr>
        <w:t>sectoral</w:t>
      </w:r>
      <w:r w:rsidRPr="00D740CC">
        <w:rPr>
          <w:rStyle w:val="StyleUnderline"/>
        </w:rPr>
        <w:t xml:space="preserve"> bargaining scheme </w:t>
      </w:r>
      <w:r w:rsidRPr="00C530BF">
        <w:rPr>
          <w:rStyle w:val="StyleUnderline"/>
          <w:highlight w:val="yellow"/>
        </w:rPr>
        <w:t xml:space="preserve">seemed </w:t>
      </w:r>
      <w:r w:rsidRPr="00C530BF">
        <w:rPr>
          <w:rStyle w:val="Emphasis"/>
          <w:highlight w:val="yellow"/>
        </w:rPr>
        <w:t>achievable</w:t>
      </w:r>
      <w:r w:rsidRPr="00D740CC">
        <w:rPr>
          <w:sz w:val="16"/>
        </w:rPr>
        <w:t xml:space="preserve">. This leverage, combined with academic analysis (including my own), that suggests in the abstract that collective worker rights are superior to individual rights collided to make these sector-wide proposals seem both achievable and desirable. </w:t>
      </w:r>
    </w:p>
    <w:p w14:paraId="01BDE732" w14:textId="77777777" w:rsidR="007900A0" w:rsidRPr="00D740CC" w:rsidRDefault="007900A0" w:rsidP="007900A0">
      <w:pPr>
        <w:rPr>
          <w:sz w:val="16"/>
        </w:rPr>
      </w:pPr>
      <w:r w:rsidRPr="00D740CC">
        <w:rPr>
          <w:rStyle w:val="StyleUnderline"/>
        </w:rPr>
        <w:t xml:space="preserve">But, historically, </w:t>
      </w:r>
      <w:r w:rsidRPr="00C530BF">
        <w:rPr>
          <w:rStyle w:val="Emphasis"/>
          <w:highlight w:val="yellow"/>
        </w:rPr>
        <w:t>sectoral bargaining</w:t>
      </w:r>
      <w:r w:rsidRPr="00C530BF">
        <w:rPr>
          <w:rStyle w:val="StyleUnderline"/>
          <w:highlight w:val="yellow"/>
        </w:rPr>
        <w:t xml:space="preserve"> </w:t>
      </w:r>
      <w:r w:rsidRPr="00D740CC">
        <w:rPr>
          <w:rStyle w:val="StyleUnderline"/>
        </w:rPr>
        <w:t xml:space="preserve">has been successful as a means of </w:t>
      </w:r>
      <w:r w:rsidRPr="00C530BF">
        <w:rPr>
          <w:rStyle w:val="Emphasis"/>
          <w:highlight w:val="yellow"/>
        </w:rPr>
        <w:t>raising</w:t>
      </w:r>
      <w:r w:rsidRPr="00C530BF">
        <w:rPr>
          <w:rStyle w:val="StyleUnderline"/>
          <w:highlight w:val="yellow"/>
        </w:rPr>
        <w:t xml:space="preserve"> the floor</w:t>
      </w:r>
      <w:r w:rsidRPr="00D740CC">
        <w:rPr>
          <w:sz w:val="16"/>
        </w:rPr>
        <w:t xml:space="preserve"> for labor standards </w:t>
      </w:r>
      <w:r w:rsidRPr="00D740CC">
        <w:rPr>
          <w:rStyle w:val="StyleUnderline"/>
        </w:rPr>
        <w:t xml:space="preserve">in economic spaces where </w:t>
      </w:r>
      <w:r w:rsidRPr="00C530BF">
        <w:rPr>
          <w:rStyle w:val="Emphasis"/>
          <w:highlight w:val="yellow"/>
        </w:rPr>
        <w:t>labor power</w:t>
      </w:r>
      <w:r w:rsidRPr="00D740CC">
        <w:rPr>
          <w:rStyle w:val="StyleUnderline"/>
        </w:rPr>
        <w:t xml:space="preserve"> and worker empowerment </w:t>
      </w:r>
      <w:r w:rsidRPr="00C530BF">
        <w:rPr>
          <w:rStyle w:val="StyleUnderline"/>
          <w:highlight w:val="yellow"/>
        </w:rPr>
        <w:t xml:space="preserve">are </w:t>
      </w:r>
      <w:r w:rsidRPr="00C530BF">
        <w:rPr>
          <w:rStyle w:val="Emphasis"/>
          <w:highlight w:val="yellow"/>
        </w:rPr>
        <w:t>already</w:t>
      </w:r>
      <w:r w:rsidRPr="00D740CC">
        <w:rPr>
          <w:sz w:val="16"/>
        </w:rPr>
        <w:t xml:space="preserve"> quite </w:t>
      </w:r>
      <w:r w:rsidRPr="00C530BF">
        <w:rPr>
          <w:rStyle w:val="StyleUnderline"/>
          <w:highlight w:val="yellow"/>
        </w:rPr>
        <w:t>robust</w:t>
      </w:r>
      <w:r w:rsidRPr="00D740CC">
        <w:rPr>
          <w:sz w:val="16"/>
        </w:rPr>
        <w:t xml:space="preserve">. </w:t>
      </w:r>
      <w:r w:rsidRPr="00C530BF">
        <w:rPr>
          <w:rStyle w:val="StyleUnderline"/>
          <w:highlight w:val="yellow"/>
        </w:rPr>
        <w:t>These sectoral schemes</w:t>
      </w:r>
      <w:r w:rsidRPr="00D740CC">
        <w:rPr>
          <w:sz w:val="16"/>
        </w:rPr>
        <w:t>—presented as a compromise between a few hyper-valued companies with significant capital and a large vulnerable workforce—</w:t>
      </w:r>
      <w:r w:rsidRPr="00D740CC">
        <w:rPr>
          <w:rStyle w:val="StyleUnderline"/>
        </w:rPr>
        <w:t>were</w:t>
      </w:r>
      <w:r w:rsidRPr="00C530BF">
        <w:rPr>
          <w:rStyle w:val="StyleUnderline"/>
          <w:highlight w:val="yellow"/>
        </w:rPr>
        <w:t xml:space="preserve"> drafted as mechanism to </w:t>
      </w:r>
      <w:r w:rsidRPr="00C530BF">
        <w:rPr>
          <w:rStyle w:val="Emphasis"/>
          <w:highlight w:val="yellow"/>
        </w:rPr>
        <w:t>limit</w:t>
      </w:r>
      <w:r w:rsidRPr="00C530BF">
        <w:rPr>
          <w:rStyle w:val="StyleUnderline"/>
          <w:highlight w:val="yellow"/>
        </w:rPr>
        <w:t xml:space="preserve"> rights</w:t>
      </w:r>
      <w:r w:rsidRPr="00D740CC">
        <w:rPr>
          <w:rStyle w:val="StyleUnderline"/>
        </w:rPr>
        <w:t xml:space="preserve"> and</w:t>
      </w:r>
      <w:r w:rsidRPr="00D740CC">
        <w:rPr>
          <w:sz w:val="16"/>
        </w:rPr>
        <w:t xml:space="preserve"> near-universal </w:t>
      </w:r>
      <w:r w:rsidRPr="00D740CC">
        <w:rPr>
          <w:rStyle w:val="StyleUnderline"/>
        </w:rPr>
        <w:t>standards</w:t>
      </w:r>
      <w:r w:rsidRPr="00D740CC">
        <w:rPr>
          <w:sz w:val="16"/>
        </w:rPr>
        <w:t xml:space="preserve">. </w:t>
      </w:r>
      <w:r w:rsidRPr="00C530BF">
        <w:rPr>
          <w:rStyle w:val="StyleUnderline"/>
          <w:highlight w:val="yellow"/>
        </w:rPr>
        <w:t xml:space="preserve">Rather than </w:t>
      </w:r>
      <w:r w:rsidRPr="00C530BF">
        <w:rPr>
          <w:rStyle w:val="Emphasis"/>
          <w:highlight w:val="yellow"/>
        </w:rPr>
        <w:t>raising</w:t>
      </w:r>
      <w:r w:rsidRPr="00C530BF">
        <w:rPr>
          <w:rStyle w:val="StyleUnderline"/>
          <w:highlight w:val="yellow"/>
        </w:rPr>
        <w:t xml:space="preserve"> the floor, </w:t>
      </w:r>
      <w:r w:rsidRPr="00D740CC">
        <w:rPr>
          <w:rStyle w:val="StyleUnderline"/>
        </w:rPr>
        <w:t xml:space="preserve">they sought </w:t>
      </w:r>
      <w:r w:rsidRPr="00C530BF">
        <w:rPr>
          <w:rStyle w:val="StyleUnderline"/>
          <w:highlight w:val="yellow"/>
        </w:rPr>
        <w:t xml:space="preserve">to </w:t>
      </w:r>
      <w:r w:rsidRPr="00C530BF">
        <w:rPr>
          <w:rStyle w:val="Emphasis"/>
          <w:highlight w:val="yellow"/>
        </w:rPr>
        <w:t>lower</w:t>
      </w:r>
      <w:r w:rsidRPr="00C530BF">
        <w:rPr>
          <w:rStyle w:val="StyleUnderline"/>
          <w:highlight w:val="yellow"/>
        </w:rPr>
        <w:t xml:space="preserve"> it. They</w:t>
      </w:r>
      <w:r w:rsidRPr="00D740CC">
        <w:rPr>
          <w:sz w:val="16"/>
        </w:rPr>
        <w:t xml:space="preserve"> also would have </w:t>
      </w:r>
      <w:r w:rsidRPr="00C530BF">
        <w:rPr>
          <w:rStyle w:val="StyleUnderline"/>
          <w:highlight w:val="yellow"/>
        </w:rPr>
        <w:t xml:space="preserve">limited </w:t>
      </w:r>
      <w:r w:rsidRPr="00C530BF">
        <w:rPr>
          <w:rStyle w:val="Emphasis"/>
          <w:highlight w:val="yellow"/>
        </w:rPr>
        <w:t>democratic</w:t>
      </w:r>
      <w:r w:rsidRPr="00C530BF">
        <w:rPr>
          <w:rStyle w:val="StyleUnderline"/>
          <w:highlight w:val="yellow"/>
        </w:rPr>
        <w:t xml:space="preserve"> worker </w:t>
      </w:r>
      <w:r w:rsidRPr="00C530BF">
        <w:rPr>
          <w:rStyle w:val="Emphasis"/>
          <w:highlight w:val="yellow"/>
        </w:rPr>
        <w:t>participation</w:t>
      </w:r>
      <w:r w:rsidRPr="00D740CC">
        <w:rPr>
          <w:sz w:val="16"/>
        </w:rPr>
        <w:t xml:space="preserve"> and voice in the conditions created through bargaining </w:t>
      </w:r>
      <w:r w:rsidRPr="00C530BF">
        <w:rPr>
          <w:rStyle w:val="StyleUnderline"/>
          <w:highlight w:val="yellow"/>
        </w:rPr>
        <w:t>and</w:t>
      </w:r>
      <w:r w:rsidRPr="00C530BF">
        <w:rPr>
          <w:sz w:val="16"/>
          <w:highlight w:val="yellow"/>
        </w:rPr>
        <w:t xml:space="preserve"> </w:t>
      </w:r>
      <w:r w:rsidRPr="00C530BF">
        <w:rPr>
          <w:rStyle w:val="StyleUnderline"/>
          <w:highlight w:val="yellow"/>
        </w:rPr>
        <w:t>risked turning</w:t>
      </w:r>
      <w:r w:rsidRPr="00D740CC">
        <w:rPr>
          <w:rStyle w:val="StyleUnderline"/>
        </w:rPr>
        <w:t xml:space="preserve"> collective </w:t>
      </w:r>
      <w:r w:rsidRPr="00C530BF">
        <w:rPr>
          <w:rStyle w:val="StyleUnderline"/>
          <w:highlight w:val="yellow"/>
        </w:rPr>
        <w:t xml:space="preserve">representation into an instrument of </w:t>
      </w:r>
      <w:r w:rsidRPr="00C530BF">
        <w:rPr>
          <w:rStyle w:val="Emphasis"/>
          <w:highlight w:val="yellow"/>
        </w:rPr>
        <w:t>management control</w:t>
      </w:r>
      <w:r w:rsidRPr="00D740CC">
        <w:rPr>
          <w:sz w:val="16"/>
        </w:rPr>
        <w:t xml:space="preserve">. Ironically, </w:t>
      </w:r>
      <w:r w:rsidRPr="00D740CC">
        <w:rPr>
          <w:rStyle w:val="StyleUnderline"/>
        </w:rPr>
        <w:t>they</w:t>
      </w:r>
      <w:r w:rsidRPr="00D740CC">
        <w:rPr>
          <w:sz w:val="16"/>
        </w:rPr>
        <w:t xml:space="preserve"> were bargaining reforms that </w:t>
      </w:r>
      <w:r w:rsidRPr="00D740CC">
        <w:rPr>
          <w:rStyle w:val="StyleUnderline"/>
        </w:rPr>
        <w:t xml:space="preserve">may have </w:t>
      </w:r>
      <w:r w:rsidRPr="00D740CC">
        <w:rPr>
          <w:rStyle w:val="Emphasis"/>
        </w:rPr>
        <w:t>limited</w:t>
      </w:r>
      <w:r w:rsidRPr="00D740CC">
        <w:rPr>
          <w:rStyle w:val="StyleUnderline"/>
        </w:rPr>
        <w:t xml:space="preserve">—and </w:t>
      </w:r>
      <w:r w:rsidRPr="00D740CC">
        <w:rPr>
          <w:rStyle w:val="Emphasis"/>
        </w:rPr>
        <w:t>not extended</w:t>
      </w:r>
      <w:r w:rsidRPr="00D740CC">
        <w:rPr>
          <w:rStyle w:val="StyleUnderline"/>
        </w:rPr>
        <w:t>—collective power</w:t>
      </w:r>
      <w:r w:rsidRPr="00D740CC">
        <w:rPr>
          <w:sz w:val="16"/>
        </w:rPr>
        <w:t>.</w:t>
      </w:r>
    </w:p>
    <w:p w14:paraId="6D5B2867" w14:textId="77777777" w:rsidR="007900A0" w:rsidRPr="00D740CC" w:rsidRDefault="007900A0" w:rsidP="007900A0">
      <w:pPr>
        <w:pStyle w:val="Heading4"/>
        <w:rPr>
          <w:rStyle w:val="Style13ptBold"/>
          <w:rFonts w:cs="Calibri"/>
          <w:b/>
          <w:bCs w:val="0"/>
        </w:rPr>
      </w:pPr>
      <w:r w:rsidRPr="00D740CC">
        <w:rPr>
          <w:rFonts w:cs="Calibri"/>
        </w:rPr>
        <w:t>2</w:t>
      </w:r>
      <w:r>
        <w:rPr>
          <w:rFonts w:cs="Calibri"/>
        </w:rPr>
        <w:t xml:space="preserve">. </w:t>
      </w:r>
      <w:r w:rsidRPr="00D740CC">
        <w:rPr>
          <w:rStyle w:val="Style13ptBold"/>
          <w:rFonts w:cs="Calibri"/>
          <w:b/>
        </w:rPr>
        <w:t>It gets corrupted.</w:t>
      </w:r>
    </w:p>
    <w:p w14:paraId="5D29DCF2" w14:textId="77777777" w:rsidR="007900A0" w:rsidRPr="00D740CC" w:rsidRDefault="007900A0" w:rsidP="007900A0">
      <w:r w:rsidRPr="00D740CC">
        <w:rPr>
          <w:rStyle w:val="Style13ptBold"/>
        </w:rPr>
        <w:t>Watson ’24</w:t>
      </w:r>
      <w:r w:rsidRPr="00D740CC">
        <w:t xml:space="preserve"> [Michael; August 8; Research Director for Capital Research Center, managing editor for InfluenceWatch, graduate of the College of William and Mary; Capital Research Center, “The Cases Against Sectoral Bargaining: The Practical Case,” https://capitalresearch.org/article/the-cases-against-sectoral-bargaining-part-2/] </w:t>
      </w:r>
    </w:p>
    <w:p w14:paraId="2A0E257A" w14:textId="77777777" w:rsidR="007900A0" w:rsidRPr="00D740CC" w:rsidRDefault="007900A0" w:rsidP="007900A0">
      <w:pPr>
        <w:rPr>
          <w:sz w:val="16"/>
        </w:rPr>
      </w:pPr>
      <w:r w:rsidRPr="00D740CC">
        <w:rPr>
          <w:rStyle w:val="StyleUnderline"/>
        </w:rPr>
        <w:t xml:space="preserve">Cass sells it as a </w:t>
      </w:r>
      <w:r w:rsidRPr="00D740CC">
        <w:rPr>
          <w:rStyle w:val="Emphasis"/>
        </w:rPr>
        <w:t>win-win</w:t>
      </w:r>
      <w:r w:rsidRPr="00D740CC">
        <w:rPr>
          <w:rStyle w:val="StyleUnderline"/>
        </w:rPr>
        <w:t>, but</w:t>
      </w:r>
      <w:r w:rsidRPr="00D740CC">
        <w:rPr>
          <w:sz w:val="16"/>
        </w:rPr>
        <w:t xml:space="preserve"> it </w:t>
      </w:r>
      <w:r w:rsidRPr="00D740CC">
        <w:rPr>
          <w:rStyle w:val="StyleUnderline"/>
        </w:rPr>
        <w:t xml:space="preserve">runs into the </w:t>
      </w:r>
      <w:r w:rsidRPr="00C530BF">
        <w:rPr>
          <w:rStyle w:val="StyleUnderline"/>
          <w:highlight w:val="yellow"/>
        </w:rPr>
        <w:t xml:space="preserve">problem of </w:t>
      </w:r>
      <w:r w:rsidRPr="00C530BF">
        <w:rPr>
          <w:rStyle w:val="Emphasis"/>
          <w:highlight w:val="yellow"/>
        </w:rPr>
        <w:t>incentives</w:t>
      </w:r>
      <w:r w:rsidRPr="00D740CC">
        <w:rPr>
          <w:sz w:val="16"/>
        </w:rPr>
        <w:t xml:space="preserve">. </w:t>
      </w:r>
      <w:r w:rsidRPr="00C530BF">
        <w:rPr>
          <w:rStyle w:val="StyleUnderline"/>
          <w:highlight w:val="yellow"/>
        </w:rPr>
        <w:t>Unions have</w:t>
      </w:r>
      <w:r w:rsidRPr="00D740CC">
        <w:rPr>
          <w:rStyle w:val="StyleUnderline"/>
        </w:rPr>
        <w:t xml:space="preserve"> </w:t>
      </w:r>
      <w:r w:rsidRPr="00D740CC">
        <w:rPr>
          <w:rStyle w:val="Emphasis"/>
        </w:rPr>
        <w:t xml:space="preserve">no </w:t>
      </w:r>
      <w:r w:rsidRPr="00C530BF">
        <w:rPr>
          <w:rStyle w:val="Emphasis"/>
          <w:highlight w:val="yellow"/>
        </w:rPr>
        <w:t>reason</w:t>
      </w:r>
      <w:r w:rsidRPr="00C530BF">
        <w:rPr>
          <w:rStyle w:val="StyleUnderline"/>
          <w:highlight w:val="yellow"/>
        </w:rPr>
        <w:t xml:space="preserve"> to negotiate </w:t>
      </w:r>
      <w:r w:rsidRPr="00C530BF">
        <w:rPr>
          <w:rStyle w:val="Emphasis"/>
          <w:highlight w:val="yellow"/>
        </w:rPr>
        <w:t>below</w:t>
      </w:r>
      <w:r w:rsidRPr="00C530BF">
        <w:rPr>
          <w:rStyle w:val="StyleUnderline"/>
          <w:highlight w:val="yellow"/>
        </w:rPr>
        <w:t xml:space="preserve"> the</w:t>
      </w:r>
      <w:r w:rsidRPr="00D740CC">
        <w:rPr>
          <w:sz w:val="16"/>
        </w:rPr>
        <w:t xml:space="preserve"> level set by a </w:t>
      </w:r>
      <w:r w:rsidRPr="00C530BF">
        <w:rPr>
          <w:rStyle w:val="StyleUnderline"/>
          <w:highlight w:val="yellow"/>
        </w:rPr>
        <w:t xml:space="preserve">government </w:t>
      </w:r>
      <w:r w:rsidRPr="00C530BF">
        <w:rPr>
          <w:rStyle w:val="Emphasis"/>
          <w:highlight w:val="yellow"/>
        </w:rPr>
        <w:t>minimum</w:t>
      </w:r>
      <w:r w:rsidRPr="00D740CC">
        <w:rPr>
          <w:rStyle w:val="StyleUnderline"/>
        </w:rPr>
        <w:t xml:space="preserve"> labor standard</w:t>
      </w:r>
      <w:r w:rsidRPr="00D740CC">
        <w:rPr>
          <w:sz w:val="16"/>
        </w:rPr>
        <w:t xml:space="preserve">. Well, no honest reason: </w:t>
      </w:r>
      <w:r w:rsidRPr="00D740CC">
        <w:rPr>
          <w:rStyle w:val="StyleUnderline"/>
        </w:rPr>
        <w:t xml:space="preserve">They have at least two </w:t>
      </w:r>
      <w:r w:rsidRPr="00D740CC">
        <w:rPr>
          <w:rStyle w:val="Emphasis"/>
        </w:rPr>
        <w:t>dishonest</w:t>
      </w:r>
      <w:r w:rsidRPr="00D740CC">
        <w:rPr>
          <w:rStyle w:val="StyleUnderline"/>
        </w:rPr>
        <w:t xml:space="preserve"> reasons</w:t>
      </w:r>
      <w:r w:rsidRPr="00D740CC">
        <w:rPr>
          <w:sz w:val="16"/>
        </w:rPr>
        <w:t xml:space="preserve">. One is straightforwardly </w:t>
      </w:r>
      <w:r w:rsidRPr="00C530BF">
        <w:rPr>
          <w:rStyle w:val="StyleUnderline"/>
          <w:highlight w:val="yellow"/>
        </w:rPr>
        <w:t>corrupt</w:t>
      </w:r>
      <w:r w:rsidRPr="00D740CC">
        <w:rPr>
          <w:rStyle w:val="StyleUnderline"/>
        </w:rPr>
        <w:t xml:space="preserve"> labor-management </w:t>
      </w:r>
      <w:r w:rsidRPr="00C530BF">
        <w:rPr>
          <w:rStyle w:val="Emphasis"/>
          <w:highlight w:val="yellow"/>
        </w:rPr>
        <w:t>collusion</w:t>
      </w:r>
      <w:r w:rsidRPr="00C530BF">
        <w:rPr>
          <w:rStyle w:val="StyleUnderline"/>
          <w:highlight w:val="yellow"/>
        </w:rPr>
        <w:t>, like</w:t>
      </w:r>
      <w:r w:rsidRPr="00D740CC">
        <w:rPr>
          <w:sz w:val="16"/>
        </w:rPr>
        <w:t xml:space="preserve"> what happened in </w:t>
      </w:r>
      <w:r w:rsidRPr="00D740CC">
        <w:rPr>
          <w:rStyle w:val="StyleUnderline"/>
        </w:rPr>
        <w:t xml:space="preserve">the previous regime at the </w:t>
      </w:r>
      <w:r w:rsidRPr="00C530BF">
        <w:rPr>
          <w:rStyle w:val="Emphasis"/>
          <w:highlight w:val="yellow"/>
        </w:rPr>
        <w:t>U</w:t>
      </w:r>
      <w:r w:rsidRPr="00D740CC">
        <w:rPr>
          <w:rStyle w:val="StyleUnderline"/>
        </w:rPr>
        <w:t xml:space="preserve">nited </w:t>
      </w:r>
      <w:r w:rsidRPr="00C530BF">
        <w:rPr>
          <w:rStyle w:val="Emphasis"/>
          <w:highlight w:val="yellow"/>
        </w:rPr>
        <w:t>A</w:t>
      </w:r>
      <w:r w:rsidRPr="00D740CC">
        <w:rPr>
          <w:rStyle w:val="StyleUnderline"/>
        </w:rPr>
        <w:t xml:space="preserve">uto </w:t>
      </w:r>
      <w:r w:rsidRPr="00C530BF">
        <w:rPr>
          <w:rStyle w:val="Emphasis"/>
          <w:highlight w:val="yellow"/>
        </w:rPr>
        <w:t>W</w:t>
      </w:r>
      <w:r w:rsidRPr="00D740CC">
        <w:rPr>
          <w:rStyle w:val="StyleUnderline"/>
        </w:rPr>
        <w:t>orkers</w:t>
      </w:r>
      <w:r w:rsidRPr="00D740CC">
        <w:rPr>
          <w:sz w:val="16"/>
        </w:rPr>
        <w:t xml:space="preserve">. </w:t>
      </w:r>
      <w:r w:rsidRPr="00D740CC">
        <w:rPr>
          <w:rStyle w:val="StyleUnderline"/>
        </w:rPr>
        <w:t xml:space="preserve">Corrupt </w:t>
      </w:r>
      <w:r w:rsidRPr="00C530BF">
        <w:rPr>
          <w:rStyle w:val="Emphasis"/>
          <w:highlight w:val="yellow"/>
        </w:rPr>
        <w:t>managers</w:t>
      </w:r>
      <w:r w:rsidRPr="00C530BF">
        <w:rPr>
          <w:rStyle w:val="StyleUnderline"/>
          <w:highlight w:val="yellow"/>
        </w:rPr>
        <w:t xml:space="preserve"> pay</w:t>
      </w:r>
      <w:r w:rsidRPr="00D740CC">
        <w:rPr>
          <w:rStyle w:val="StyleUnderline"/>
        </w:rPr>
        <w:t xml:space="preserve"> </w:t>
      </w:r>
      <w:r w:rsidRPr="00D740CC">
        <w:rPr>
          <w:rStyle w:val="Emphasis"/>
        </w:rPr>
        <w:t>corruptible</w:t>
      </w:r>
      <w:r w:rsidRPr="00D740CC">
        <w:rPr>
          <w:rStyle w:val="StyleUnderline"/>
        </w:rPr>
        <w:t xml:space="preserve"> </w:t>
      </w:r>
      <w:r w:rsidRPr="00C530BF">
        <w:rPr>
          <w:rStyle w:val="StyleUnderline"/>
          <w:highlight w:val="yellow"/>
        </w:rPr>
        <w:t>union officials to</w:t>
      </w:r>
      <w:r w:rsidRPr="00D740CC">
        <w:rPr>
          <w:sz w:val="16"/>
        </w:rPr>
        <w:t xml:space="preserve"> keep them “fat, dumb, and happy” and to </w:t>
      </w:r>
      <w:r w:rsidRPr="00C530BF">
        <w:rPr>
          <w:rStyle w:val="StyleUnderline"/>
          <w:highlight w:val="yellow"/>
        </w:rPr>
        <w:t>do</w:t>
      </w:r>
      <w:r w:rsidRPr="00D740CC">
        <w:rPr>
          <w:rStyle w:val="StyleUnderline"/>
        </w:rPr>
        <w:t xml:space="preserve"> management </w:t>
      </w:r>
      <w:r w:rsidRPr="00C530BF">
        <w:rPr>
          <w:rStyle w:val="Emphasis"/>
          <w:highlight w:val="yellow"/>
        </w:rPr>
        <w:t>favors</w:t>
      </w:r>
      <w:r w:rsidRPr="00D740CC">
        <w:rPr>
          <w:sz w:val="16"/>
        </w:rPr>
        <w:t>.</w:t>
      </w:r>
    </w:p>
    <w:p w14:paraId="7BC092EE" w14:textId="77777777" w:rsidR="007900A0" w:rsidRDefault="007900A0" w:rsidP="007900A0">
      <w:pPr>
        <w:rPr>
          <w:sz w:val="16"/>
          <w:highlight w:val="yellow"/>
        </w:rPr>
      </w:pPr>
      <w:r w:rsidRPr="00D740CC">
        <w:rPr>
          <w:sz w:val="16"/>
        </w:rPr>
        <w:t xml:space="preserve">The second dishonest reason is both more subtle than simple corruption and also completely legal. </w:t>
      </w:r>
      <w:r w:rsidRPr="00D740CC">
        <w:rPr>
          <w:rStyle w:val="StyleUnderline"/>
        </w:rPr>
        <w:t xml:space="preserve">Currently, </w:t>
      </w:r>
      <w:r w:rsidRPr="00C530BF">
        <w:rPr>
          <w:rStyle w:val="Emphasis"/>
          <w:highlight w:val="yellow"/>
        </w:rPr>
        <w:t>union</w:t>
      </w:r>
      <w:r w:rsidRPr="00D740CC">
        <w:rPr>
          <w:rStyle w:val="Emphasis"/>
        </w:rPr>
        <w:t>-backed</w:t>
      </w:r>
      <w:r w:rsidRPr="00D740CC">
        <w:rPr>
          <w:rStyle w:val="StyleUnderline"/>
        </w:rPr>
        <w:t xml:space="preserve"> </w:t>
      </w:r>
      <w:r w:rsidRPr="00C530BF">
        <w:rPr>
          <w:rStyle w:val="StyleUnderline"/>
          <w:highlight w:val="yellow"/>
        </w:rPr>
        <w:t>politicians</w:t>
      </w:r>
      <w:r w:rsidRPr="00D740CC">
        <w:rPr>
          <w:sz w:val="16"/>
        </w:rPr>
        <w:t xml:space="preserve"> often </w:t>
      </w:r>
      <w:r w:rsidRPr="00C530BF">
        <w:rPr>
          <w:rStyle w:val="StyleUnderline"/>
          <w:highlight w:val="yellow"/>
        </w:rPr>
        <w:t xml:space="preserve">include </w:t>
      </w:r>
      <w:r w:rsidRPr="00C530BF">
        <w:rPr>
          <w:rStyle w:val="Emphasis"/>
          <w:highlight w:val="yellow"/>
        </w:rPr>
        <w:t>waiver</w:t>
      </w:r>
      <w:r w:rsidRPr="00D740CC">
        <w:rPr>
          <w:rStyle w:val="StyleUnderline"/>
        </w:rPr>
        <w:t xml:space="preserve"> clause</w:t>
      </w:r>
      <w:r w:rsidRPr="00C530BF">
        <w:rPr>
          <w:rStyle w:val="StyleUnderline"/>
          <w:highlight w:val="yellow"/>
        </w:rPr>
        <w:t xml:space="preserve">s in </w:t>
      </w:r>
      <w:r w:rsidRPr="00C530BF">
        <w:rPr>
          <w:rStyle w:val="Emphasis"/>
          <w:highlight w:val="yellow"/>
        </w:rPr>
        <w:t>local</w:t>
      </w:r>
      <w:r w:rsidRPr="00D740CC">
        <w:rPr>
          <w:rStyle w:val="StyleUnderline"/>
        </w:rPr>
        <w:t xml:space="preserve"> wage-minimum </w:t>
      </w:r>
      <w:r w:rsidRPr="00C530BF">
        <w:rPr>
          <w:rStyle w:val="StyleUnderline"/>
          <w:highlight w:val="yellow"/>
        </w:rPr>
        <w:t>laws that</w:t>
      </w:r>
      <w:r w:rsidRPr="00D740CC">
        <w:rPr>
          <w:sz w:val="16"/>
        </w:rPr>
        <w:t xml:space="preserve"> create a curious carveout: They </w:t>
      </w:r>
      <w:r w:rsidRPr="00C530BF">
        <w:rPr>
          <w:rStyle w:val="StyleUnderline"/>
          <w:highlight w:val="yellow"/>
        </w:rPr>
        <w:t xml:space="preserve">don’t apply to a </w:t>
      </w:r>
      <w:r w:rsidRPr="00C530BF">
        <w:rPr>
          <w:rStyle w:val="Emphasis"/>
          <w:highlight w:val="yellow"/>
        </w:rPr>
        <w:t>collectively bargained</w:t>
      </w:r>
      <w:r w:rsidRPr="00C530BF">
        <w:rPr>
          <w:rStyle w:val="StyleUnderline"/>
          <w:highlight w:val="yellow"/>
        </w:rPr>
        <w:t xml:space="preserve"> contract</w:t>
      </w:r>
      <w:r w:rsidRPr="00C530BF">
        <w:rPr>
          <w:sz w:val="16"/>
          <w:highlight w:val="yellow"/>
        </w:rPr>
        <w:t xml:space="preserve">. </w:t>
      </w:r>
    </w:p>
    <w:p w14:paraId="25D1BDF5" w14:textId="77777777" w:rsidR="007900A0" w:rsidRDefault="007900A0" w:rsidP="007900A0">
      <w:pPr>
        <w:rPr>
          <w:sz w:val="16"/>
          <w:highlight w:val="yellow"/>
        </w:rPr>
      </w:pPr>
    </w:p>
    <w:p w14:paraId="7A711F77" w14:textId="77777777" w:rsidR="007900A0" w:rsidRPr="00D740CC" w:rsidRDefault="007900A0" w:rsidP="007900A0">
      <w:pPr>
        <w:rPr>
          <w:rStyle w:val="StyleUnderline"/>
        </w:rPr>
      </w:pPr>
      <w:r w:rsidRPr="00C530BF">
        <w:rPr>
          <w:rStyle w:val="StyleUnderline"/>
          <w:highlight w:val="yellow"/>
        </w:rPr>
        <w:t>Unions</w:t>
      </w:r>
      <w:r w:rsidRPr="00D740CC">
        <w:rPr>
          <w:sz w:val="16"/>
        </w:rPr>
        <w:t>—not necessarily union members—</w:t>
      </w:r>
      <w:r w:rsidRPr="00C530BF">
        <w:rPr>
          <w:rStyle w:val="Emphasis"/>
          <w:highlight w:val="yellow"/>
        </w:rPr>
        <w:t>profit</w:t>
      </w:r>
      <w:r w:rsidRPr="00C530BF">
        <w:rPr>
          <w:rStyle w:val="StyleUnderline"/>
          <w:highlight w:val="yellow"/>
        </w:rPr>
        <w:t xml:space="preserve"> from</w:t>
      </w:r>
      <w:r w:rsidRPr="00D740CC">
        <w:rPr>
          <w:rStyle w:val="StyleUnderline"/>
        </w:rPr>
        <w:t xml:space="preserve"> this</w:t>
      </w:r>
      <w:r w:rsidRPr="00D740CC">
        <w:rPr>
          <w:sz w:val="16"/>
        </w:rPr>
        <w:t xml:space="preserve"> arrangement </w:t>
      </w:r>
      <w:r w:rsidRPr="00D740CC">
        <w:rPr>
          <w:rStyle w:val="StyleUnderline"/>
        </w:rPr>
        <w:t xml:space="preserve">in </w:t>
      </w:r>
      <w:r w:rsidRPr="00C530BF">
        <w:rPr>
          <w:rStyle w:val="StyleUnderline"/>
          <w:highlight w:val="yellow"/>
        </w:rPr>
        <w:t xml:space="preserve">easier </w:t>
      </w:r>
      <w:r w:rsidRPr="00C530BF">
        <w:rPr>
          <w:rStyle w:val="Emphasis"/>
          <w:highlight w:val="yellow"/>
        </w:rPr>
        <w:t>organizing</w:t>
      </w:r>
      <w:r w:rsidRPr="00C530BF">
        <w:rPr>
          <w:rStyle w:val="StyleUnderline"/>
          <w:highlight w:val="yellow"/>
        </w:rPr>
        <w:t xml:space="preserve"> and more </w:t>
      </w:r>
      <w:r w:rsidRPr="00C530BF">
        <w:rPr>
          <w:rStyle w:val="Emphasis"/>
          <w:highlight w:val="yellow"/>
        </w:rPr>
        <w:t>dues</w:t>
      </w:r>
      <w:r w:rsidRPr="00D740CC">
        <w:rPr>
          <w:rStyle w:val="StyleUnderline"/>
        </w:rPr>
        <w:t xml:space="preserve"> collections</w:t>
      </w:r>
      <w:r w:rsidRPr="00D740CC">
        <w:rPr>
          <w:sz w:val="16"/>
        </w:rPr>
        <w:t xml:space="preserve">, since </w:t>
      </w:r>
      <w:r w:rsidRPr="00D740CC">
        <w:rPr>
          <w:rStyle w:val="StyleUnderline"/>
        </w:rPr>
        <w:t xml:space="preserve">they can hold the possibility of </w:t>
      </w:r>
      <w:r w:rsidRPr="00D740CC">
        <w:rPr>
          <w:rStyle w:val="Emphasis"/>
        </w:rPr>
        <w:t>avoiding</w:t>
      </w:r>
      <w:r w:rsidRPr="00D740CC">
        <w:rPr>
          <w:rStyle w:val="StyleUnderline"/>
        </w:rPr>
        <w:t xml:space="preserve"> these rules</w:t>
      </w:r>
      <w:r w:rsidRPr="00D740CC">
        <w:rPr>
          <w:sz w:val="16"/>
        </w:rPr>
        <w:t xml:space="preserve"> as a carrot </w:t>
      </w:r>
      <w:r w:rsidRPr="00D740CC">
        <w:rPr>
          <w:rStyle w:val="StyleUnderline"/>
        </w:rPr>
        <w:t xml:space="preserve">to secure a </w:t>
      </w:r>
      <w:r w:rsidRPr="00D740CC">
        <w:rPr>
          <w:rStyle w:val="Emphasis"/>
        </w:rPr>
        <w:t>card-check</w:t>
      </w:r>
      <w:r w:rsidRPr="00D740CC">
        <w:rPr>
          <w:rStyle w:val="StyleUnderline"/>
        </w:rPr>
        <w:t xml:space="preserve"> union recognition.</w:t>
      </w:r>
    </w:p>
    <w:p w14:paraId="60D112A9" w14:textId="77777777" w:rsidR="007900A0" w:rsidRPr="00D740CC" w:rsidRDefault="007900A0" w:rsidP="007900A0">
      <w:r w:rsidRPr="00D740CC">
        <w:rPr>
          <w:sz w:val="16"/>
        </w:rPr>
        <w:t xml:space="preserve">Without details on what an American sectoral bargaining system would involve, </w:t>
      </w:r>
      <w:r w:rsidRPr="00C530BF">
        <w:rPr>
          <w:rStyle w:val="StyleUnderline"/>
          <w:highlight w:val="yellow"/>
        </w:rPr>
        <w:t xml:space="preserve">the potential to </w:t>
      </w:r>
      <w:r w:rsidRPr="00C530BF">
        <w:rPr>
          <w:rStyle w:val="Emphasis"/>
          <w:highlight w:val="yellow"/>
        </w:rPr>
        <w:t>abuse</w:t>
      </w:r>
      <w:r w:rsidRPr="00D740CC">
        <w:rPr>
          <w:sz w:val="16"/>
        </w:rPr>
        <w:t xml:space="preserve"> of </w:t>
      </w:r>
      <w:r w:rsidRPr="00C530BF">
        <w:rPr>
          <w:rStyle w:val="StyleUnderline"/>
          <w:highlight w:val="yellow"/>
        </w:rPr>
        <w:t xml:space="preserve">employee </w:t>
      </w:r>
      <w:r w:rsidRPr="00C530BF">
        <w:rPr>
          <w:rStyle w:val="Emphasis"/>
          <w:highlight w:val="yellow"/>
        </w:rPr>
        <w:t>autonomy</w:t>
      </w:r>
      <w:r w:rsidRPr="00D740CC">
        <w:rPr>
          <w:rStyle w:val="StyleUnderline"/>
        </w:rPr>
        <w:t xml:space="preserve"> using</w:t>
      </w:r>
      <w:r w:rsidRPr="00D740CC">
        <w:rPr>
          <w:sz w:val="16"/>
        </w:rPr>
        <w:t xml:space="preserve"> Cass-promoted </w:t>
      </w:r>
      <w:r w:rsidRPr="00D740CC">
        <w:rPr>
          <w:rStyle w:val="StyleUnderline"/>
        </w:rPr>
        <w:t xml:space="preserve">waiver clauses </w:t>
      </w:r>
      <w:r w:rsidRPr="00C530BF">
        <w:rPr>
          <w:rStyle w:val="StyleUnderline"/>
          <w:highlight w:val="yellow"/>
        </w:rPr>
        <w:t xml:space="preserve">is </w:t>
      </w:r>
      <w:r w:rsidRPr="00C530BF">
        <w:rPr>
          <w:rStyle w:val="Emphasis"/>
          <w:highlight w:val="yellow"/>
        </w:rPr>
        <w:t>limitless</w:t>
      </w:r>
      <w:r w:rsidRPr="00D740CC">
        <w:rPr>
          <w:sz w:val="16"/>
        </w:rPr>
        <w:t xml:space="preserve">. </w:t>
      </w:r>
      <w:r w:rsidRPr="00D740CC">
        <w:rPr>
          <w:rStyle w:val="StyleUnderline"/>
        </w:rPr>
        <w:t>Unions</w:t>
      </w:r>
      <w:r w:rsidRPr="00D740CC">
        <w:rPr>
          <w:sz w:val="16"/>
        </w:rPr>
        <w:t xml:space="preserve"> run by corrupt officials </w:t>
      </w:r>
      <w:r w:rsidRPr="00D740CC">
        <w:rPr>
          <w:rStyle w:val="StyleUnderline"/>
        </w:rPr>
        <w:t xml:space="preserve">could take </w:t>
      </w:r>
      <w:r w:rsidRPr="00D740CC">
        <w:rPr>
          <w:rStyle w:val="Emphasis"/>
        </w:rPr>
        <w:t>kickbacks</w:t>
      </w:r>
      <w:r w:rsidRPr="00D740CC">
        <w:rPr>
          <w:rStyle w:val="StyleUnderline"/>
        </w:rPr>
        <w:t xml:space="preserve"> for going below national standards</w:t>
      </w:r>
      <w:r w:rsidRPr="00D740CC">
        <w:rPr>
          <w:sz w:val="16"/>
        </w:rPr>
        <w:t xml:space="preserve">. Unions run by leftist activists could use their ability to collude with employer associations to enshrine left-wing social policy in workplaces nationwide. Either class </w:t>
      </w:r>
      <w:r w:rsidRPr="00D740CC">
        <w:rPr>
          <w:rStyle w:val="StyleUnderline"/>
        </w:rPr>
        <w:t xml:space="preserve">could use the ability to collaboratively </w:t>
      </w:r>
      <w:r w:rsidRPr="00D740CC">
        <w:rPr>
          <w:rStyle w:val="Emphasis"/>
        </w:rPr>
        <w:t>waive regulations</w:t>
      </w:r>
      <w:r w:rsidRPr="00D740CC">
        <w:rPr>
          <w:rStyle w:val="StyleUnderline"/>
        </w:rPr>
        <w:t xml:space="preserve"> to secure</w:t>
      </w:r>
      <w:r w:rsidRPr="00D740CC">
        <w:rPr>
          <w:sz w:val="16"/>
        </w:rPr>
        <w:t xml:space="preserve"> what is euphemistically called “</w:t>
      </w:r>
      <w:r w:rsidRPr="00D740CC">
        <w:rPr>
          <w:rStyle w:val="StyleUnderline"/>
        </w:rPr>
        <w:t>union security</w:t>
      </w:r>
      <w:r w:rsidRPr="00D740CC">
        <w:rPr>
          <w:sz w:val="16"/>
        </w:rPr>
        <w:t xml:space="preserve">”; that is, </w:t>
      </w:r>
      <w:r w:rsidRPr="00D740CC">
        <w:rPr>
          <w:rStyle w:val="Emphasis"/>
        </w:rPr>
        <w:t>forced dues</w:t>
      </w:r>
      <w:r w:rsidRPr="00D740CC">
        <w:rPr>
          <w:sz w:val="16"/>
        </w:rPr>
        <w:t>, unless there were a national right-to-work-style protection that Cass’s allies in Congress have not endorsed.</w:t>
      </w:r>
    </w:p>
    <w:p w14:paraId="4B6F21F0" w14:textId="77777777" w:rsidR="007900A0" w:rsidRPr="00D740CC" w:rsidRDefault="007900A0" w:rsidP="007900A0">
      <w:pPr>
        <w:pStyle w:val="Heading4"/>
        <w:rPr>
          <w:rFonts w:cs="Calibri"/>
        </w:rPr>
      </w:pPr>
      <w:r>
        <w:rPr>
          <w:rFonts w:cs="Calibri"/>
        </w:rPr>
        <w:t>5</w:t>
      </w:r>
      <w:r w:rsidRPr="00D740CC">
        <w:rPr>
          <w:rFonts w:cs="Calibri"/>
        </w:rPr>
        <w:t xml:space="preserve">. Inequality is </w:t>
      </w:r>
      <w:r w:rsidRPr="00D740CC">
        <w:rPr>
          <w:rFonts w:cs="Calibri"/>
          <w:u w:val="single"/>
        </w:rPr>
        <w:t>declining</w:t>
      </w:r>
    </w:p>
    <w:p w14:paraId="0175C364" w14:textId="77777777" w:rsidR="007900A0" w:rsidRPr="00D740CC" w:rsidRDefault="007900A0" w:rsidP="007900A0">
      <w:r w:rsidRPr="00D740CC">
        <w:t xml:space="preserve">Eric </w:t>
      </w:r>
      <w:r w:rsidRPr="00D740CC">
        <w:rPr>
          <w:rStyle w:val="Style13ptBold"/>
        </w:rPr>
        <w:t>Levitz 24</w:t>
      </w:r>
      <w:r w:rsidRPr="00D740CC">
        <w:t>, Senior Correspondent at Vox, "Are $18 Big Macs the price of falling inequality?" Vox, 01/09/2024, https://www.vox.com/politics/2024/1/9/24027094/fast-food-prices-wages-mcdonalds</w:t>
      </w:r>
    </w:p>
    <w:p w14:paraId="1DD58695" w14:textId="77777777" w:rsidR="007900A0" w:rsidRPr="00D740CC" w:rsidRDefault="007900A0" w:rsidP="007900A0">
      <w:r w:rsidRPr="00D740CC">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D740CC">
        <w:rPr>
          <w:rStyle w:val="StyleUnderline"/>
        </w:rPr>
        <w:t xml:space="preserve">Americans’ </w:t>
      </w:r>
      <w:r w:rsidRPr="00C530BF">
        <w:rPr>
          <w:rStyle w:val="Emphasis"/>
          <w:highlight w:val="yellow"/>
        </w:rPr>
        <w:t>real wages</w:t>
      </w:r>
      <w:r w:rsidRPr="00C530BF">
        <w:rPr>
          <w:rStyle w:val="StyleUnderline"/>
          <w:highlight w:val="yellow"/>
        </w:rPr>
        <w:t xml:space="preserve"> and </w:t>
      </w:r>
      <w:r w:rsidRPr="00C530BF">
        <w:rPr>
          <w:rStyle w:val="Emphasis"/>
          <w:highlight w:val="yellow"/>
        </w:rPr>
        <w:t>net worths</w:t>
      </w:r>
      <w:r w:rsidRPr="00C530BF">
        <w:rPr>
          <w:rStyle w:val="StyleUnderline"/>
          <w:highlight w:val="yellow"/>
        </w:rPr>
        <w:t xml:space="preserve"> are </w:t>
      </w:r>
      <w:r w:rsidRPr="00C530BF">
        <w:rPr>
          <w:rStyle w:val="Emphasis"/>
          <w:highlight w:val="yellow"/>
        </w:rPr>
        <w:t>higher</w:t>
      </w:r>
      <w:r w:rsidRPr="00D740CC">
        <w:rPr>
          <w:rStyle w:val="StyleUnderline"/>
        </w:rPr>
        <w:t xml:space="preserve"> than they were before the pandemic, </w:t>
      </w:r>
      <w:r w:rsidRPr="00C530BF">
        <w:rPr>
          <w:rStyle w:val="Emphasis"/>
          <w:highlight w:val="yellow"/>
        </w:rPr>
        <w:t>unemployment</w:t>
      </w:r>
      <w:r w:rsidRPr="00C530BF">
        <w:rPr>
          <w:rStyle w:val="StyleUnderline"/>
          <w:highlight w:val="yellow"/>
        </w:rPr>
        <w:t xml:space="preserve"> is</w:t>
      </w:r>
      <w:r w:rsidRPr="00D740CC">
        <w:rPr>
          <w:rStyle w:val="StyleUnderline"/>
        </w:rPr>
        <w:t xml:space="preserve"> near </w:t>
      </w:r>
      <w:r w:rsidRPr="00C530BF">
        <w:rPr>
          <w:rStyle w:val="Emphasis"/>
          <w:highlight w:val="yellow"/>
        </w:rPr>
        <w:t>historic lows</w:t>
      </w:r>
      <w:r w:rsidRPr="00C530BF">
        <w:rPr>
          <w:rStyle w:val="StyleUnderline"/>
          <w:highlight w:val="yellow"/>
        </w:rPr>
        <w:t xml:space="preserve">, </w:t>
      </w:r>
      <w:r w:rsidRPr="00C530BF">
        <w:rPr>
          <w:rStyle w:val="Emphasis"/>
          <w:highlight w:val="yellow"/>
        </w:rPr>
        <w:t>paychecks</w:t>
      </w:r>
      <w:r w:rsidRPr="00D740CC">
        <w:rPr>
          <w:rStyle w:val="StyleUnderline"/>
        </w:rPr>
        <w:t xml:space="preserve"> are </w:t>
      </w:r>
      <w:r w:rsidRPr="00C530BF">
        <w:rPr>
          <w:rStyle w:val="Emphasis"/>
          <w:highlight w:val="yellow"/>
        </w:rPr>
        <w:t>rising faster</w:t>
      </w:r>
      <w:r w:rsidRPr="00D740CC">
        <w:rPr>
          <w:rStyle w:val="StyleUnderline"/>
        </w:rPr>
        <w:t xml:space="preserve"> </w:t>
      </w:r>
      <w:r w:rsidRPr="00C530BF">
        <w:rPr>
          <w:rStyle w:val="StyleUnderline"/>
          <w:highlight w:val="yellow"/>
        </w:rPr>
        <w:t>than prices</w:t>
      </w:r>
      <w:r w:rsidRPr="00D740CC">
        <w:rPr>
          <w:rStyle w:val="StyleUnderline"/>
        </w:rPr>
        <w:t xml:space="preserve">, and </w:t>
      </w:r>
      <w:r w:rsidRPr="00D740CC">
        <w:rPr>
          <w:rStyle w:val="Emphasis"/>
        </w:rPr>
        <w:t>econ</w:t>
      </w:r>
      <w:r w:rsidRPr="00D740CC">
        <w:rPr>
          <w:rStyle w:val="StyleUnderline"/>
        </w:rPr>
        <w:t xml:space="preserve">omic </w:t>
      </w:r>
      <w:r w:rsidRPr="00D740CC">
        <w:rPr>
          <w:rStyle w:val="Emphasis"/>
        </w:rPr>
        <w:t>growth</w:t>
      </w:r>
      <w:r w:rsidRPr="00D740CC">
        <w:rPr>
          <w:rStyle w:val="StyleUnderline"/>
        </w:rPr>
        <w:t xml:space="preserve"> exceeded </w:t>
      </w:r>
      <w:r w:rsidRPr="00D740CC">
        <w:rPr>
          <w:rStyle w:val="Emphasis"/>
        </w:rPr>
        <w:t>5 percent</w:t>
      </w:r>
      <w:r w:rsidRPr="00D740CC">
        <w:rPr>
          <w:rStyle w:val="StyleUnderline"/>
        </w:rPr>
        <w:t xml:space="preserve"> in the third quarter of 2023.</w:t>
      </w:r>
    </w:p>
    <w:p w14:paraId="2398BEE6" w14:textId="77777777" w:rsidR="007900A0" w:rsidRPr="00D740CC" w:rsidRDefault="007900A0" w:rsidP="007900A0">
      <w:r w:rsidRPr="00D740CC">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5E04872" w14:textId="77777777" w:rsidR="007900A0" w:rsidRPr="00D740CC" w:rsidRDefault="007900A0" w:rsidP="007900A0">
      <w:r w:rsidRPr="00D740CC">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8481929" w14:textId="77777777" w:rsidR="007900A0" w:rsidRPr="00D740CC" w:rsidRDefault="007900A0" w:rsidP="007900A0">
      <w:r w:rsidRPr="00D740CC">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0FA3707" w14:textId="77777777" w:rsidR="007900A0" w:rsidRPr="00D740CC" w:rsidRDefault="007900A0" w:rsidP="007900A0">
      <w:r w:rsidRPr="00D740CC">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A1DC835" w14:textId="77777777" w:rsidR="007900A0" w:rsidRPr="00D740CC" w:rsidRDefault="007900A0" w:rsidP="007900A0">
      <w:r w:rsidRPr="00D740CC">
        <w:rPr>
          <w:sz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39669BB" w14:textId="77777777" w:rsidR="007900A0" w:rsidRPr="00D740CC" w:rsidRDefault="007900A0" w:rsidP="007900A0">
      <w:r w:rsidRPr="00D740CC">
        <w:rPr>
          <w:rStyle w:val="StyleUnderline"/>
        </w:rPr>
        <w:t xml:space="preserve">As </w:t>
      </w:r>
      <w:r w:rsidRPr="00D740CC">
        <w:rPr>
          <w:rStyle w:val="Emphasis"/>
        </w:rPr>
        <w:t xml:space="preserve">income </w:t>
      </w:r>
      <w:r w:rsidRPr="00C530BF">
        <w:rPr>
          <w:rStyle w:val="Emphasis"/>
          <w:highlight w:val="yellow"/>
        </w:rPr>
        <w:t>inequality fell</w:t>
      </w:r>
      <w:r w:rsidRPr="00D740CC">
        <w:rPr>
          <w:rStyle w:val="StyleUnderline"/>
        </w:rPr>
        <w:t xml:space="preserve">, </w:t>
      </w:r>
      <w:r w:rsidRPr="00D740CC">
        <w:rPr>
          <w:rStyle w:val="Emphasis"/>
        </w:rPr>
        <w:t xml:space="preserve">public </w:t>
      </w:r>
      <w:r w:rsidRPr="00C530BF">
        <w:rPr>
          <w:rStyle w:val="Emphasis"/>
          <w:highlight w:val="yellow"/>
        </w:rPr>
        <w:t>discontent</w:t>
      </w:r>
      <w:r w:rsidRPr="00D740CC">
        <w:rPr>
          <w:rStyle w:val="StyleUnderline"/>
        </w:rPr>
        <w:t xml:space="preserve"> with the economy </w:t>
      </w:r>
      <w:r w:rsidRPr="00C530BF">
        <w:rPr>
          <w:rStyle w:val="Emphasis"/>
          <w:highlight w:val="yellow"/>
        </w:rPr>
        <w:t>rose</w:t>
      </w:r>
    </w:p>
    <w:p w14:paraId="3C62ED0F" w14:textId="77777777" w:rsidR="007900A0" w:rsidRPr="00D740CC" w:rsidRDefault="007900A0" w:rsidP="007900A0">
      <w:r w:rsidRPr="00D740CC">
        <w:rPr>
          <w:sz w:val="16"/>
        </w:rPr>
        <w:t xml:space="preserve">In recent years, </w:t>
      </w:r>
      <w:r w:rsidRPr="00D740CC">
        <w:rPr>
          <w:rStyle w:val="StyleUnderline"/>
        </w:rPr>
        <w:t xml:space="preserve">the US </w:t>
      </w:r>
      <w:r w:rsidRPr="00C530BF">
        <w:rPr>
          <w:rStyle w:val="Emphasis"/>
          <w:highlight w:val="yellow"/>
        </w:rPr>
        <w:t>econ</w:t>
      </w:r>
      <w:r w:rsidRPr="00D740CC">
        <w:rPr>
          <w:rStyle w:val="StyleUnderline"/>
        </w:rPr>
        <w:t xml:space="preserve">omy has </w:t>
      </w:r>
      <w:r w:rsidRPr="00C530BF">
        <w:rPr>
          <w:rStyle w:val="StyleUnderline"/>
          <w:highlight w:val="yellow"/>
        </w:rPr>
        <w:t xml:space="preserve">grown </w:t>
      </w:r>
      <w:r w:rsidRPr="00C530BF">
        <w:rPr>
          <w:rStyle w:val="Emphasis"/>
          <w:highlight w:val="yellow"/>
        </w:rPr>
        <w:t>less unequal</w:t>
      </w:r>
      <w:r w:rsidRPr="00C530BF">
        <w:rPr>
          <w:rStyle w:val="StyleUnderline"/>
          <w:highlight w:val="yellow"/>
        </w:rPr>
        <w:t xml:space="preserve"> and </w:t>
      </w:r>
      <w:r w:rsidRPr="00C530BF">
        <w:rPr>
          <w:rStyle w:val="Emphasis"/>
          <w:highlight w:val="yellow"/>
        </w:rPr>
        <w:t>more unpopular</w:t>
      </w:r>
      <w:r w:rsidRPr="00D740CC">
        <w:rPr>
          <w:rStyle w:val="StyleUnderline"/>
        </w:rPr>
        <w:t>.</w:t>
      </w:r>
    </w:p>
    <w:p w14:paraId="3A2D2A89" w14:textId="77777777" w:rsidR="007900A0" w:rsidRPr="00D740CC" w:rsidRDefault="007900A0" w:rsidP="007900A0">
      <w:r w:rsidRPr="00D740CC">
        <w:rPr>
          <w:sz w:val="16"/>
        </w:rPr>
        <w:t xml:space="preserve">Between 2020 and 2022, </w:t>
      </w:r>
      <w:r w:rsidRPr="00D740CC">
        <w:rPr>
          <w:rStyle w:val="StyleUnderline"/>
        </w:rPr>
        <w:t xml:space="preserve">workers at the bottom of America’s income distribution saw their real wages grow by </w:t>
      </w:r>
      <w:r w:rsidRPr="00D740CC">
        <w:rPr>
          <w:rStyle w:val="Emphasis"/>
        </w:rPr>
        <w:t>5.7 percent</w:t>
      </w:r>
      <w:r w:rsidRPr="00D740CC">
        <w:rPr>
          <w:rStyle w:val="StyleUnderline"/>
        </w:rPr>
        <w:t xml:space="preserve">, even as those at the top saw their real pay drop by </w:t>
      </w:r>
      <w:r w:rsidRPr="00D740CC">
        <w:rPr>
          <w:rStyle w:val="Emphasis"/>
        </w:rPr>
        <w:t>5 percent</w:t>
      </w:r>
      <w:r w:rsidRPr="00D740CC">
        <w:rPr>
          <w:sz w:val="16"/>
        </w:rPr>
        <w:t xml:space="preserve">. As a result, </w:t>
      </w:r>
      <w:r w:rsidRPr="00D740CC">
        <w:rPr>
          <w:rStyle w:val="Emphasis"/>
        </w:rPr>
        <w:t xml:space="preserve">income </w:t>
      </w:r>
      <w:r w:rsidRPr="00C530BF">
        <w:rPr>
          <w:rStyle w:val="Emphasis"/>
          <w:highlight w:val="yellow"/>
        </w:rPr>
        <w:t>inequality shrank</w:t>
      </w:r>
      <w:r w:rsidRPr="00D740CC">
        <w:rPr>
          <w:sz w:val="16"/>
        </w:rPr>
        <w:t>.</w:t>
      </w:r>
      <w:r w:rsidRPr="00D740CC">
        <w:rPr>
          <w:sz w:val="10"/>
        </w:rPr>
        <w:t xml:space="preserve"> </w:t>
      </w:r>
      <w:r w:rsidRPr="00D740CC">
        <w:rPr>
          <w:sz w:val="16"/>
        </w:rPr>
        <w:t xml:space="preserve">Since the height of the pandemic, </w:t>
      </w:r>
      <w:r w:rsidRPr="00D740CC">
        <w:rPr>
          <w:rStyle w:val="StyleUnderline"/>
        </w:rPr>
        <w:t xml:space="preserve">roughly </w:t>
      </w:r>
      <w:r w:rsidRPr="00D740CC">
        <w:rPr>
          <w:rStyle w:val="Emphasis"/>
        </w:rPr>
        <w:t>40 percent</w:t>
      </w:r>
      <w:r w:rsidRPr="00D740CC">
        <w:rPr>
          <w:rStyle w:val="StyleUnderline"/>
        </w:rPr>
        <w:t xml:space="preserve"> of that post-</w:t>
      </w:r>
      <w:r w:rsidRPr="00C530BF">
        <w:rPr>
          <w:rStyle w:val="StyleUnderline"/>
          <w:highlight w:val="yellow"/>
        </w:rPr>
        <w:t xml:space="preserve">Reagan </w:t>
      </w:r>
      <w:r w:rsidRPr="00C530BF">
        <w:rPr>
          <w:rStyle w:val="Emphasis"/>
          <w:highlight w:val="yellow"/>
        </w:rPr>
        <w:t>jump in inequality</w:t>
      </w:r>
      <w:r w:rsidRPr="00C530BF">
        <w:rPr>
          <w:rStyle w:val="StyleUnderline"/>
          <w:highlight w:val="yellow"/>
        </w:rPr>
        <w:t xml:space="preserve"> has </w:t>
      </w:r>
      <w:r w:rsidRPr="00D740CC">
        <w:rPr>
          <w:rStyle w:val="StyleUnderline"/>
        </w:rPr>
        <w:t xml:space="preserve">been </w:t>
      </w:r>
      <w:r w:rsidRPr="00C530BF">
        <w:rPr>
          <w:rStyle w:val="Emphasis"/>
          <w:highlight w:val="yellow"/>
        </w:rPr>
        <w:t>erased</w:t>
      </w:r>
      <w:r w:rsidRPr="00D740CC">
        <w:rPr>
          <w:rStyle w:val="StyleUnderline"/>
        </w:rPr>
        <w:t>,</w:t>
      </w:r>
      <w:r w:rsidRPr="00D740CC">
        <w:rPr>
          <w:sz w:val="16"/>
        </w:rPr>
        <w:t xml:space="preserve"> according to a recent working paper from the economists David Autor, Arindrajit Dube, and Annie McGrew.</w:t>
      </w:r>
    </w:p>
    <w:p w14:paraId="71C58FE6" w14:textId="77777777" w:rsidR="007900A0" w:rsidRPr="00D740CC" w:rsidRDefault="007900A0" w:rsidP="007900A0">
      <w:r w:rsidRPr="00D740CC">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432E6B5B" w14:textId="77777777" w:rsidR="007900A0" w:rsidRPr="00D740CC" w:rsidRDefault="007900A0" w:rsidP="007900A0">
      <w:r w:rsidRPr="00D740CC">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6D96530" w14:textId="77777777" w:rsidR="007900A0" w:rsidRPr="00D740CC" w:rsidRDefault="007900A0" w:rsidP="007900A0">
      <w:r w:rsidRPr="00D740CC">
        <w:rPr>
          <w:sz w:val="16"/>
        </w:rPr>
        <w:t xml:space="preserve">Yet there is some reason to worry that the </w:t>
      </w:r>
      <w:r w:rsidRPr="00C530BF">
        <w:rPr>
          <w:rStyle w:val="Emphasis"/>
          <w:highlight w:val="yellow"/>
        </w:rPr>
        <w:t>newfound bargaining power</w:t>
      </w:r>
      <w:r w:rsidRPr="00D740CC">
        <w:rPr>
          <w:rStyle w:val="StyleUnderline"/>
        </w:rPr>
        <w:t xml:space="preserve"> of </w:t>
      </w:r>
      <w:r w:rsidRPr="00D740CC">
        <w:rPr>
          <w:rStyle w:val="Emphasis"/>
        </w:rPr>
        <w:t>low-wage</w:t>
      </w:r>
      <w:r w:rsidRPr="00D740CC">
        <w:rPr>
          <w:rStyle w:val="StyleUnderline"/>
        </w:rPr>
        <w:t xml:space="preserve"> workers is </w:t>
      </w:r>
      <w:r w:rsidRPr="00C530BF">
        <w:rPr>
          <w:rStyle w:val="Emphasis"/>
          <w:highlight w:val="yellow"/>
        </w:rPr>
        <w:t>contributing</w:t>
      </w:r>
      <w:r w:rsidRPr="00C530BF">
        <w:rPr>
          <w:rStyle w:val="StyleUnderline"/>
          <w:highlight w:val="yellow"/>
        </w:rPr>
        <w:t xml:space="preserve"> to</w:t>
      </w:r>
      <w:r w:rsidRPr="00D740CC">
        <w:rPr>
          <w:rStyle w:val="StyleUnderline"/>
        </w:rPr>
        <w:t xml:space="preserve"> the </w:t>
      </w:r>
      <w:r w:rsidRPr="00D740CC">
        <w:rPr>
          <w:rStyle w:val="Emphasis"/>
        </w:rPr>
        <w:t>broader</w:t>
      </w:r>
      <w:r w:rsidRPr="00D740CC">
        <w:rPr>
          <w:rStyle w:val="StyleUnderline"/>
        </w:rPr>
        <w:t xml:space="preserve"> public’s </w:t>
      </w:r>
      <w:r w:rsidRPr="00C530BF">
        <w:rPr>
          <w:rStyle w:val="Emphasis"/>
          <w:highlight w:val="yellow"/>
        </w:rPr>
        <w:t>discontent</w:t>
      </w:r>
      <w:r w:rsidRPr="00D740CC">
        <w:rPr>
          <w:sz w:val="16"/>
        </w:rPr>
        <w:t xml:space="preserve">. </w:t>
      </w:r>
      <w:r w:rsidRPr="00D740CC">
        <w:rPr>
          <w:rStyle w:val="StyleUnderline"/>
        </w:rPr>
        <w:t>With a high demand for labor</w:t>
      </w:r>
      <w:r w:rsidRPr="00D740CC">
        <w:rPr>
          <w:sz w:val="16"/>
        </w:rPr>
        <w:t xml:space="preserve">, such </w:t>
      </w:r>
      <w:r w:rsidRPr="00D740CC">
        <w:rPr>
          <w:rStyle w:val="StyleUnderline"/>
        </w:rPr>
        <w:t xml:space="preserve">workers have been able to demand </w:t>
      </w:r>
      <w:r w:rsidRPr="00D740CC">
        <w:rPr>
          <w:rStyle w:val="Emphasis"/>
        </w:rPr>
        <w:t>better compensation</w:t>
      </w:r>
      <w:r w:rsidRPr="00D740CC">
        <w:rPr>
          <w:rStyle w:val="StyleUnderline"/>
        </w:rPr>
        <w:t xml:space="preserve"> or </w:t>
      </w:r>
      <w:r w:rsidRPr="00D740CC">
        <w:rPr>
          <w:rStyle w:val="Emphasis"/>
        </w:rPr>
        <w:t>quit unremunerative</w:t>
      </w:r>
      <w:r w:rsidRPr="00D740CC">
        <w:rPr>
          <w:rStyle w:val="StyleUnderline"/>
        </w:rPr>
        <w:t xml:space="preserve"> jobs. That in turn has </w:t>
      </w:r>
      <w:r w:rsidRPr="00D740CC">
        <w:rPr>
          <w:rStyle w:val="Emphasis"/>
        </w:rPr>
        <w:t>reduced</w:t>
      </w:r>
      <w:r w:rsidRPr="00D740CC">
        <w:rPr>
          <w:rStyle w:val="StyleUnderline"/>
        </w:rPr>
        <w:t xml:space="preserve"> the </w:t>
      </w:r>
      <w:r w:rsidRPr="00D740CC">
        <w:rPr>
          <w:rStyle w:val="Emphasis"/>
        </w:rPr>
        <w:t>availability</w:t>
      </w:r>
      <w:r w:rsidRPr="00D740CC">
        <w:rPr>
          <w:rStyle w:val="StyleUnderline"/>
        </w:rPr>
        <w:t xml:space="preserve"> and affordability of labor-intensive services.</w:t>
      </w:r>
      <w:r w:rsidRPr="00D740CC">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3D0BC831" w14:textId="77777777" w:rsidR="007900A0" w:rsidRPr="00D740CC" w:rsidRDefault="007900A0" w:rsidP="007900A0">
      <w:r w:rsidRPr="00D740CC">
        <w:rPr>
          <w:rStyle w:val="StyleUnderline"/>
        </w:rPr>
        <w:t xml:space="preserve">The </w:t>
      </w:r>
      <w:r w:rsidRPr="00C530BF">
        <w:rPr>
          <w:rStyle w:val="Emphasis"/>
          <w:highlight w:val="yellow"/>
        </w:rPr>
        <w:t>Republican</w:t>
      </w:r>
      <w:r w:rsidRPr="00D740CC">
        <w:rPr>
          <w:rStyle w:val="StyleUnderline"/>
        </w:rPr>
        <w:t xml:space="preserve"> Party was quick to </w:t>
      </w:r>
      <w:r w:rsidRPr="00C530BF">
        <w:rPr>
          <w:rStyle w:val="Emphasis"/>
          <w:highlight w:val="yellow"/>
        </w:rPr>
        <w:t>politicize</w:t>
      </w:r>
      <w:r w:rsidRPr="00D740CC">
        <w:rPr>
          <w:rStyle w:val="StyleUnderline"/>
        </w:rPr>
        <w:t xml:space="preserve"> the latter </w:t>
      </w:r>
      <w:r w:rsidRPr="00C530BF">
        <w:rPr>
          <w:rStyle w:val="Emphasis"/>
          <w:highlight w:val="yellow"/>
        </w:rPr>
        <w:t>phenomenon</w:t>
      </w:r>
      <w:r w:rsidRPr="00D740CC">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D740CC">
        <w:rPr>
          <w:rStyle w:val="StyleUnderline"/>
        </w:rPr>
        <w:t xml:space="preserve">the GOP </w:t>
      </w:r>
      <w:r w:rsidRPr="00D740CC">
        <w:rPr>
          <w:rStyle w:val="Emphasis"/>
        </w:rPr>
        <w:t xml:space="preserve">effectively </w:t>
      </w:r>
      <w:r w:rsidRPr="00C530BF">
        <w:rPr>
          <w:rStyle w:val="Emphasis"/>
          <w:highlight w:val="yellow"/>
        </w:rPr>
        <w:t>bet</w:t>
      </w:r>
      <w:r w:rsidRPr="00D740CC">
        <w:rPr>
          <w:rStyle w:val="StyleUnderline"/>
        </w:rPr>
        <w:t xml:space="preserve"> that </w:t>
      </w:r>
      <w:r w:rsidRPr="00C530BF">
        <w:rPr>
          <w:rStyle w:val="Emphasis"/>
          <w:highlight w:val="yellow"/>
        </w:rPr>
        <w:t>opposing</w:t>
      </w:r>
      <w:r w:rsidRPr="00C530BF">
        <w:rPr>
          <w:rStyle w:val="StyleUnderline"/>
          <w:highlight w:val="yellow"/>
        </w:rPr>
        <w:t xml:space="preserve"> raises for</w:t>
      </w:r>
      <w:r w:rsidRPr="00D740CC">
        <w:rPr>
          <w:rStyle w:val="StyleUnderline"/>
        </w:rPr>
        <w:t xml:space="preserve"> food </w:t>
      </w:r>
      <w:r w:rsidRPr="00C530BF">
        <w:rPr>
          <w:rStyle w:val="Emphasis"/>
          <w:highlight w:val="yellow"/>
        </w:rPr>
        <w:t>service workers</w:t>
      </w:r>
      <w:r w:rsidRPr="00C530BF">
        <w:rPr>
          <w:rStyle w:val="StyleUnderline"/>
          <w:highlight w:val="yellow"/>
        </w:rPr>
        <w:t xml:space="preserve"> was </w:t>
      </w:r>
      <w:r w:rsidRPr="00C530BF">
        <w:rPr>
          <w:rStyle w:val="Emphasis"/>
          <w:highlight w:val="yellow"/>
        </w:rPr>
        <w:t>good politics</w:t>
      </w:r>
      <w:r w:rsidRPr="00D740CC">
        <w:t>.</w:t>
      </w:r>
    </w:p>
    <w:p w14:paraId="080BCCE8" w14:textId="77777777" w:rsidR="007900A0" w:rsidRPr="00A12108" w:rsidRDefault="007900A0" w:rsidP="007900A0">
      <w:pPr>
        <w:pStyle w:val="Heading4"/>
      </w:pPr>
      <w:bookmarkStart w:id="2" w:name="Level_1_1488"/>
      <w:r>
        <w:t xml:space="preserve">6. It’s </w:t>
      </w:r>
      <w:r w:rsidRPr="00213972">
        <w:t>inevitable</w:t>
      </w:r>
      <w:r>
        <w:t xml:space="preserve"> AND has no impact. </w:t>
      </w:r>
    </w:p>
    <w:p w14:paraId="47C0903C" w14:textId="77777777" w:rsidR="007900A0" w:rsidRDefault="007900A0" w:rsidP="007900A0">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416A313A" w14:textId="77777777" w:rsidR="007900A0" w:rsidRPr="008C1740" w:rsidRDefault="007900A0" w:rsidP="007900A0">
      <w:pPr>
        <w:rPr>
          <w:sz w:val="16"/>
        </w:rPr>
      </w:pPr>
      <w:r w:rsidRPr="008C1740">
        <w:rPr>
          <w:sz w:val="16"/>
        </w:rPr>
        <w:t xml:space="preserve">We’re accustomed to looking at the </w:t>
      </w:r>
      <w:r w:rsidRPr="00C412F7">
        <w:rPr>
          <w:rStyle w:val="StyleUnderline"/>
        </w:rPr>
        <w:t xml:space="preserve">growth rate of </w:t>
      </w:r>
      <w:r w:rsidRPr="002D1322">
        <w:rPr>
          <w:rStyle w:val="StyleUnderline"/>
          <w:highlight w:val="yellow"/>
        </w:rPr>
        <w:t>GDP</w:t>
      </w:r>
      <w:r w:rsidRPr="00213972">
        <w:rPr>
          <w:rStyle w:val="StyleUnderline"/>
        </w:rPr>
        <w:t xml:space="preserve"> to evaluate</w:t>
      </w:r>
      <w:r w:rsidRPr="008C1740">
        <w:rPr>
          <w:sz w:val="16"/>
        </w:rPr>
        <w:t xml:space="preserve"> the </w:t>
      </w:r>
      <w:r w:rsidRPr="00213972">
        <w:rPr>
          <w:rStyle w:val="Emphasis"/>
        </w:rPr>
        <w:t>health of our economy</w:t>
      </w:r>
      <w:r w:rsidRPr="008C1740">
        <w:rPr>
          <w:sz w:val="16"/>
        </w:rPr>
        <w:t xml:space="preserve">. Which is why the </w:t>
      </w:r>
      <w:r w:rsidRPr="00213972">
        <w:rPr>
          <w:rStyle w:val="StyleUnderline"/>
        </w:rPr>
        <w:t xml:space="preserve">recent </w:t>
      </w:r>
      <w:r w:rsidRPr="002D1322">
        <w:rPr>
          <w:rStyle w:val="StyleUnderline"/>
          <w:highlight w:val="yellow"/>
        </w:rPr>
        <w:t>slowdown</w:t>
      </w:r>
      <w:r w:rsidRPr="008C1740">
        <w:rPr>
          <w:sz w:val="16"/>
        </w:rPr>
        <w:t xml:space="preserve"> in growth </w:t>
      </w:r>
      <w:r w:rsidRPr="00213972">
        <w:rPr>
          <w:rStyle w:val="Emphasis"/>
        </w:rPr>
        <w:t>appears</w:t>
      </w:r>
      <w:r w:rsidRPr="008C1740">
        <w:rPr>
          <w:sz w:val="16"/>
        </w:rPr>
        <w:t xml:space="preserve"> so </w:t>
      </w:r>
      <w:r w:rsidRPr="00213972">
        <w:rPr>
          <w:rStyle w:val="StyleUnderline"/>
        </w:rPr>
        <w:t>troubling</w:t>
      </w:r>
      <w:r w:rsidRPr="008C1740">
        <w:rPr>
          <w:sz w:val="16"/>
        </w:rPr>
        <w:t xml:space="preserve">. In the US, GDP </w:t>
      </w:r>
      <w:r w:rsidRPr="00213972">
        <w:rPr>
          <w:rStyle w:val="StyleUnderline"/>
        </w:rPr>
        <w:t>growth</w:t>
      </w:r>
      <w:r w:rsidRPr="008C1740">
        <w:rPr>
          <w:sz w:val="16"/>
        </w:rPr>
        <w:t xml:space="preserve"> for 2019 </w:t>
      </w:r>
      <w:r w:rsidRPr="002D1322">
        <w:rPr>
          <w:rStyle w:val="StyleUnderline"/>
          <w:highlight w:val="yellow"/>
        </w:rPr>
        <w:t>was</w:t>
      </w:r>
      <w:r w:rsidRPr="008C1740">
        <w:rPr>
          <w:sz w:val="16"/>
        </w:rPr>
        <w:t xml:space="preserve"> </w:t>
      </w:r>
      <w:r w:rsidRPr="002D1322">
        <w:rPr>
          <w:rStyle w:val="Emphasis"/>
          <w:highlight w:val="yellow"/>
        </w:rPr>
        <w:t>2.3%</w:t>
      </w:r>
      <w:r w:rsidRPr="008C1740">
        <w:rPr>
          <w:sz w:val="16"/>
        </w:rPr>
        <w:t xml:space="preserve">, meaning it has been nineteen </w:t>
      </w:r>
      <w:r w:rsidRPr="00213972">
        <w:rPr>
          <w:rStyle w:val="StyleUnderline"/>
        </w:rPr>
        <w:t>years</w:t>
      </w:r>
      <w:r w:rsidRPr="008C1740">
        <w:rPr>
          <w:sz w:val="16"/>
        </w:rPr>
        <w:t xml:space="preserve"> since growth hit 4%, and nearly as long </w:t>
      </w:r>
      <w:r w:rsidRPr="00213972">
        <w:rPr>
          <w:rStyle w:val="StyleUnderline"/>
        </w:rPr>
        <w:t>since it touched</w:t>
      </w:r>
      <w:r w:rsidRPr="008C1740">
        <w:rPr>
          <w:sz w:val="16"/>
        </w:rPr>
        <w:t xml:space="preserve"> </w:t>
      </w:r>
      <w:r w:rsidRPr="00213972">
        <w:rPr>
          <w:rStyle w:val="Emphasis"/>
        </w:rPr>
        <w:t>3%</w:t>
      </w:r>
      <w:r w:rsidRPr="008C1740">
        <w:rPr>
          <w:sz w:val="16"/>
        </w:rPr>
        <w:t xml:space="preserve">. For the UK the story is similar, as it has been fifteen years since growth hit 3%. In the Eurozone as a whole, growth last came close to 4% in 2000. These </w:t>
      </w:r>
      <w:r w:rsidRPr="002D1322">
        <w:rPr>
          <w:rStyle w:val="StyleUnderline"/>
          <w:highlight w:val="yellow"/>
        </w:rPr>
        <w:t>slowdowns</w:t>
      </w:r>
      <w:r w:rsidRPr="00213972">
        <w:rPr>
          <w:rStyle w:val="StyleUnderline"/>
        </w:rPr>
        <w:t xml:space="preserve"> across developed economies</w:t>
      </w:r>
      <w:r w:rsidRPr="008C1740">
        <w:rPr>
          <w:sz w:val="16"/>
        </w:rPr>
        <w:t xml:space="preserve"> </w:t>
      </w:r>
      <w:r w:rsidRPr="002D1322">
        <w:rPr>
          <w:rStyle w:val="Emphasis"/>
          <w:highlight w:val="yellow"/>
        </w:rPr>
        <w:t>predates</w:t>
      </w:r>
      <w:r w:rsidRPr="008C1740">
        <w:rPr>
          <w:sz w:val="16"/>
        </w:rPr>
        <w:t xml:space="preserve"> </w:t>
      </w:r>
      <w:r w:rsidRPr="00C412F7">
        <w:rPr>
          <w:rStyle w:val="StyleUnderline"/>
        </w:rPr>
        <w:t>the financial</w:t>
      </w:r>
      <w:r w:rsidRPr="00213972">
        <w:rPr>
          <w:rStyle w:val="StyleUnderline"/>
        </w:rPr>
        <w:t xml:space="preserve"> </w:t>
      </w:r>
      <w:r w:rsidRPr="002D1322">
        <w:rPr>
          <w:rStyle w:val="StyleUnderline"/>
          <w:highlight w:val="yellow"/>
        </w:rPr>
        <w:t>crisis</w:t>
      </w:r>
      <w:r w:rsidRPr="00C412F7">
        <w:rPr>
          <w:rStyle w:val="StyleUnderline"/>
        </w:rPr>
        <w:t>,</w:t>
      </w:r>
      <w:r w:rsidRPr="00213972">
        <w:rPr>
          <w:rStyle w:val="StyleUnderline"/>
        </w:rPr>
        <w:t xml:space="preserve"> and leads to </w:t>
      </w:r>
      <w:r w:rsidRPr="00213972">
        <w:rPr>
          <w:rStyle w:val="Emphasis"/>
        </w:rPr>
        <w:t>natural questions</w:t>
      </w:r>
      <w:r w:rsidRPr="008C1740">
        <w:rPr>
          <w:sz w:val="16"/>
        </w:rPr>
        <w:t>: what went wrong with the economy, and how do we fix it?</w:t>
      </w:r>
    </w:p>
    <w:p w14:paraId="21EF5956" w14:textId="77777777" w:rsidR="007900A0" w:rsidRPr="004B06F5" w:rsidRDefault="007900A0" w:rsidP="007900A0">
      <w:pPr>
        <w:rPr>
          <w:rStyle w:val="Emphasis"/>
        </w:rPr>
      </w:pPr>
      <w:r w:rsidRPr="008C1740">
        <w:rPr>
          <w:sz w:val="16"/>
        </w:rPr>
        <w:t xml:space="preserve">But the </w:t>
      </w:r>
      <w:r w:rsidRPr="00213972">
        <w:rPr>
          <w:rStyle w:val="StyleUnderline"/>
        </w:rPr>
        <w:t>slowdown</w:t>
      </w:r>
      <w:r w:rsidRPr="008C1740">
        <w:rPr>
          <w:sz w:val="16"/>
        </w:rPr>
        <w:t xml:space="preserve"> we’re observing </w:t>
      </w:r>
      <w:r w:rsidRPr="002D1322">
        <w:rPr>
          <w:rStyle w:val="StyleUnderline"/>
          <w:highlight w:val="yellow"/>
        </w:rPr>
        <w:t>isn’t something</w:t>
      </w:r>
      <w:r w:rsidRPr="008C1740">
        <w:rPr>
          <w:sz w:val="16"/>
        </w:rPr>
        <w:t xml:space="preserve"> </w:t>
      </w:r>
      <w:r w:rsidRPr="002D1322">
        <w:rPr>
          <w:rStyle w:val="Emphasis"/>
          <w:highlight w:val="yellow"/>
        </w:rPr>
        <w:t>we can fix</w:t>
      </w:r>
      <w:r w:rsidRPr="008C1740">
        <w:rPr>
          <w:sz w:val="16"/>
        </w:rPr>
        <w:t xml:space="preserve"> – or that we would want to fix – </w:t>
      </w:r>
      <w:r w:rsidRPr="004B06F5">
        <w:rPr>
          <w:rStyle w:val="StyleUnderline"/>
        </w:rPr>
        <w:t>because</w:t>
      </w:r>
      <w:r w:rsidRPr="008C1740">
        <w:rPr>
          <w:sz w:val="16"/>
        </w:rPr>
        <w:t xml:space="preserve"> the </w:t>
      </w:r>
      <w:r w:rsidRPr="004B06F5">
        <w:rPr>
          <w:rStyle w:val="StyleUnderline"/>
        </w:rPr>
        <w:t>slowdown was never a</w:t>
      </w:r>
      <w:r w:rsidRPr="008C1740">
        <w:rPr>
          <w:sz w:val="16"/>
        </w:rPr>
        <w:t xml:space="preserve"> </w:t>
      </w:r>
      <w:r w:rsidRPr="004B06F5">
        <w:rPr>
          <w:rStyle w:val="Emphasis"/>
        </w:rPr>
        <w:t>consequence of things that went wrong</w:t>
      </w:r>
      <w:r w:rsidRPr="008C1740">
        <w:rPr>
          <w:sz w:val="16"/>
        </w:rPr>
        <w:t xml:space="preserve">. Instead, as I show my new book, the </w:t>
      </w:r>
      <w:r w:rsidRPr="004B06F5">
        <w:rPr>
          <w:rStyle w:val="StyleUnderline"/>
        </w:rPr>
        <w:t>slowdown is a</w:t>
      </w:r>
      <w:r w:rsidRPr="008C1740">
        <w:rPr>
          <w:sz w:val="16"/>
        </w:rPr>
        <w:t xml:space="preserve"> </w:t>
      </w:r>
      <w:r w:rsidRPr="004B06F5">
        <w:rPr>
          <w:rStyle w:val="Emphasis"/>
        </w:rPr>
        <w:t>consequence</w:t>
      </w:r>
      <w:r w:rsidRPr="008C1740">
        <w:rPr>
          <w:sz w:val="16"/>
        </w:rPr>
        <w:t xml:space="preserve"> </w:t>
      </w:r>
      <w:r w:rsidRPr="004B06F5">
        <w:rPr>
          <w:rStyle w:val="StyleUnderline"/>
        </w:rPr>
        <w:t>of things that went right</w:t>
      </w:r>
      <w:r w:rsidRPr="008C1740">
        <w:rPr>
          <w:sz w:val="16"/>
        </w:rPr>
        <w:t>.</w:t>
      </w:r>
    </w:p>
    <w:p w14:paraId="7642F4DB" w14:textId="77777777" w:rsidR="007900A0" w:rsidRPr="008C1740" w:rsidRDefault="007900A0" w:rsidP="007900A0">
      <w:pPr>
        <w:rPr>
          <w:sz w:val="16"/>
        </w:rPr>
      </w:pPr>
      <w:r w:rsidRPr="008C1740">
        <w:rPr>
          <w:sz w:val="16"/>
        </w:rPr>
        <w:t xml:space="preserve">From a simple accounting perspective, </w:t>
      </w:r>
      <w:r w:rsidRPr="004B06F5">
        <w:rPr>
          <w:rStyle w:val="StyleUnderline"/>
        </w:rPr>
        <w:t>there are</w:t>
      </w:r>
      <w:r w:rsidRPr="008C1740">
        <w:rPr>
          <w:sz w:val="16"/>
        </w:rPr>
        <w:t xml:space="preserve"> </w:t>
      </w:r>
      <w:r w:rsidRPr="004B06F5">
        <w:rPr>
          <w:rStyle w:val="Emphasis"/>
        </w:rPr>
        <w:t>two main factors</w:t>
      </w:r>
      <w:r w:rsidRPr="008C1740">
        <w:rPr>
          <w:sz w:val="16"/>
        </w:rPr>
        <w:t xml:space="preserve"> </w:t>
      </w:r>
      <w:r w:rsidRPr="004B06F5">
        <w:rPr>
          <w:rStyle w:val="StyleUnderline"/>
        </w:rPr>
        <w:t>behind slower growth</w:t>
      </w:r>
      <w:r w:rsidRPr="008C1740">
        <w:rPr>
          <w:sz w:val="16"/>
        </w:rPr>
        <w:t xml:space="preserve">: the </w:t>
      </w:r>
      <w:r w:rsidRPr="004B06F5">
        <w:rPr>
          <w:rStyle w:val="Emphasis"/>
        </w:rPr>
        <w:t>fall in fertility</w:t>
      </w:r>
      <w:r w:rsidRPr="004B06F5">
        <w:rPr>
          <w:rStyle w:val="StyleUnderline"/>
        </w:rPr>
        <w:t xml:space="preserve"> during the 20th century, and the</w:t>
      </w:r>
      <w:r w:rsidRPr="008C1740">
        <w:rPr>
          <w:sz w:val="16"/>
        </w:rPr>
        <w:t xml:space="preserve"> </w:t>
      </w:r>
      <w:r w:rsidRPr="004B06F5">
        <w:rPr>
          <w:rStyle w:val="Emphasis"/>
        </w:rPr>
        <w:t>shift</w:t>
      </w:r>
      <w:r w:rsidRPr="008C1740">
        <w:rPr>
          <w:sz w:val="16"/>
        </w:rPr>
        <w:t xml:space="preserve"> </w:t>
      </w:r>
      <w:r w:rsidRPr="004B06F5">
        <w:rPr>
          <w:rStyle w:val="StyleUnderline"/>
        </w:rPr>
        <w:t>of our expenditures</w:t>
      </w:r>
      <w:r w:rsidRPr="008C1740">
        <w:rPr>
          <w:sz w:val="16"/>
        </w:rPr>
        <w:t xml:space="preserve"> </w:t>
      </w:r>
      <w:r w:rsidRPr="004B06F5">
        <w:rPr>
          <w:rStyle w:val="Emphasis"/>
        </w:rPr>
        <w:t>away from goods and towards services</w:t>
      </w:r>
      <w:r w:rsidRPr="008C1740">
        <w:rPr>
          <w:sz w:val="16"/>
        </w:rPr>
        <w:t xml:space="preserve">. And </w:t>
      </w:r>
      <w:r w:rsidRPr="00213972">
        <w:rPr>
          <w:rStyle w:val="StyleUnderline"/>
        </w:rPr>
        <w:t>both</w:t>
      </w:r>
      <w:r w:rsidRPr="008C1740">
        <w:rPr>
          <w:sz w:val="16"/>
        </w:rPr>
        <w:t xml:space="preserve"> of those </w:t>
      </w:r>
      <w:r w:rsidRPr="00213972">
        <w:rPr>
          <w:rStyle w:val="StyleUnderline"/>
        </w:rPr>
        <w:t>explanations can be</w:t>
      </w:r>
      <w:r w:rsidRPr="008C1740">
        <w:rPr>
          <w:sz w:val="16"/>
        </w:rPr>
        <w:t xml:space="preserve"> </w:t>
      </w:r>
      <w:r w:rsidRPr="00213972">
        <w:rPr>
          <w:rStyle w:val="StyleUnderline"/>
        </w:rPr>
        <w:t>traced back to economic success</w:t>
      </w:r>
      <w:r w:rsidRPr="008C1740">
        <w:rPr>
          <w:sz w:val="16"/>
        </w:rPr>
        <w:t>.</w:t>
      </w:r>
    </w:p>
    <w:p w14:paraId="01B873BE" w14:textId="77777777" w:rsidR="007900A0" w:rsidRPr="008C1740" w:rsidRDefault="007900A0" w:rsidP="007900A0">
      <w:pPr>
        <w:rPr>
          <w:sz w:val="16"/>
        </w:rPr>
      </w:pPr>
      <w:r w:rsidRPr="008C1740">
        <w:rPr>
          <w:sz w:val="16"/>
        </w:rPr>
        <w:t xml:space="preserve">The </w:t>
      </w:r>
      <w:r w:rsidRPr="002D1322">
        <w:rPr>
          <w:rStyle w:val="StyleUnderline"/>
          <w:highlight w:val="yellow"/>
        </w:rPr>
        <w:t>fall in fertility had a</w:t>
      </w:r>
      <w:r w:rsidRPr="008C1740">
        <w:rPr>
          <w:sz w:val="16"/>
        </w:rPr>
        <w:t xml:space="preserve"> </w:t>
      </w:r>
      <w:r w:rsidRPr="002D1322">
        <w:rPr>
          <w:rStyle w:val="Emphasis"/>
          <w:highlight w:val="yellow"/>
        </w:rPr>
        <w:t>significant</w:t>
      </w:r>
      <w:r w:rsidRPr="008C1740">
        <w:rPr>
          <w:sz w:val="16"/>
        </w:rPr>
        <w:t xml:space="preserve"> </w:t>
      </w:r>
      <w:r w:rsidRPr="002D1322">
        <w:rPr>
          <w:rStyle w:val="StyleUnderline"/>
          <w:highlight w:val="yellow"/>
        </w:rPr>
        <w:t>impact</w:t>
      </w:r>
      <w:r w:rsidRPr="005221A6">
        <w:rPr>
          <w:rStyle w:val="StyleUnderline"/>
        </w:rPr>
        <w:t xml:space="preserve"> on economic growth</w:t>
      </w:r>
      <w:r w:rsidRPr="008C1740">
        <w:rPr>
          <w:sz w:val="16"/>
        </w:rPr>
        <w:t xml:space="preserve"> for decades, </w:t>
      </w:r>
      <w:r w:rsidRPr="002D1322">
        <w:rPr>
          <w:rStyle w:val="StyleUnderline"/>
          <w:highlight w:val="yellow"/>
        </w:rPr>
        <w:t>particularly</w:t>
      </w:r>
      <w:r w:rsidRPr="008C1740">
        <w:rPr>
          <w:sz w:val="16"/>
        </w:rPr>
        <w:t xml:space="preserve"> </w:t>
      </w:r>
      <w:r w:rsidRPr="005221A6">
        <w:rPr>
          <w:rStyle w:val="Emphasis"/>
        </w:rPr>
        <w:t xml:space="preserve">in </w:t>
      </w:r>
      <w:r w:rsidRPr="002D1322">
        <w:rPr>
          <w:rStyle w:val="Emphasis"/>
          <w:highlight w:val="yellow"/>
        </w:rPr>
        <w:t>the US</w:t>
      </w:r>
      <w:r w:rsidRPr="008C1740">
        <w:rPr>
          <w:sz w:val="16"/>
        </w:rPr>
        <w:t xml:space="preserve">. The </w:t>
      </w:r>
      <w:r w:rsidRPr="002D1322">
        <w:rPr>
          <w:rStyle w:val="StyleUnderline"/>
          <w:highlight w:val="yellow"/>
        </w:rPr>
        <w:t>baby boom</w:t>
      </w:r>
      <w:r w:rsidRPr="008C1740">
        <w:rPr>
          <w:sz w:val="16"/>
        </w:rPr>
        <w:t xml:space="preserve"> generated a one-time wave of human capital that </w:t>
      </w:r>
      <w:r w:rsidRPr="005221A6">
        <w:rPr>
          <w:rStyle w:val="StyleUnderline"/>
        </w:rPr>
        <w:t>hit the</w:t>
      </w:r>
      <w:r w:rsidRPr="008C1740">
        <w:rPr>
          <w:sz w:val="16"/>
        </w:rPr>
        <w:t xml:space="preserve"> </w:t>
      </w:r>
      <w:r w:rsidRPr="005221A6">
        <w:rPr>
          <w:rStyle w:val="StyleUnderline"/>
        </w:rPr>
        <w:t>economy</w:t>
      </w:r>
      <w:r w:rsidRPr="008C1740">
        <w:rPr>
          <w:sz w:val="16"/>
        </w:rPr>
        <w:t xml:space="preserve"> during the middle of the 20th century. As those new workers hit the workforce, the </w:t>
      </w:r>
      <w:r w:rsidRPr="005221A6">
        <w:rPr>
          <w:rStyle w:val="StyleUnderline"/>
        </w:rPr>
        <w:t>proportion of</w:t>
      </w:r>
      <w:r w:rsidRPr="008C1740">
        <w:rPr>
          <w:sz w:val="16"/>
        </w:rPr>
        <w:t xml:space="preserve"> </w:t>
      </w:r>
      <w:r w:rsidRPr="002D1322">
        <w:rPr>
          <w:rStyle w:val="Emphasis"/>
          <w:highlight w:val="yellow"/>
        </w:rPr>
        <w:t>workers</w:t>
      </w:r>
      <w:r w:rsidRPr="005221A6">
        <w:rPr>
          <w:rStyle w:val="Emphasis"/>
        </w:rPr>
        <w:t xml:space="preserve"> to population</w:t>
      </w:r>
      <w:r w:rsidRPr="008C1740">
        <w:rPr>
          <w:sz w:val="16"/>
        </w:rPr>
        <w:t xml:space="preserve"> </w:t>
      </w:r>
      <w:r w:rsidRPr="002D1322">
        <w:rPr>
          <w:rStyle w:val="StyleUnderline"/>
          <w:highlight w:val="yellow"/>
        </w:rPr>
        <w:t>rose</w:t>
      </w:r>
      <w:r w:rsidRPr="008C1740">
        <w:rPr>
          <w:sz w:val="16"/>
        </w:rPr>
        <w:t xml:space="preserve"> </w:t>
      </w:r>
      <w:r w:rsidRPr="002D1322">
        <w:rPr>
          <w:rStyle w:val="Emphasis"/>
          <w:highlight w:val="yellow"/>
        </w:rPr>
        <w:t>substantially</w:t>
      </w:r>
      <w:r w:rsidRPr="008C1740">
        <w:rPr>
          <w:sz w:val="16"/>
        </w:rPr>
        <w:t xml:space="preserve">, </w:t>
      </w:r>
      <w:r w:rsidRPr="005221A6">
        <w:rPr>
          <w:rStyle w:val="StyleUnderline"/>
        </w:rPr>
        <w:t>as evidenced by the fall in</w:t>
      </w:r>
      <w:r w:rsidRPr="008C1740">
        <w:rPr>
          <w:sz w:val="16"/>
        </w:rPr>
        <w:t xml:space="preserve"> </w:t>
      </w:r>
      <w:r w:rsidRPr="005221A6">
        <w:rPr>
          <w:rStyle w:val="StyleUnderline"/>
        </w:rPr>
        <w:t>the youth dependency ratio</w:t>
      </w:r>
      <w:r w:rsidRPr="008C1740">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1C3CEF02" w14:textId="77777777" w:rsidR="007900A0" w:rsidRPr="008C1740" w:rsidRDefault="007900A0" w:rsidP="007900A0">
      <w:pPr>
        <w:rPr>
          <w:sz w:val="16"/>
        </w:rPr>
      </w:pPr>
      <w:r w:rsidRPr="002D1322">
        <w:rPr>
          <w:rStyle w:val="StyleUnderline"/>
          <w:highlight w:val="yellow"/>
        </w:rPr>
        <w:t>As that</w:t>
      </w:r>
      <w:r w:rsidRPr="005221A6">
        <w:rPr>
          <w:rStyle w:val="StyleUnderline"/>
        </w:rPr>
        <w:t xml:space="preserve"> wave of</w:t>
      </w:r>
      <w:r w:rsidRPr="008C1740">
        <w:rPr>
          <w:sz w:val="16"/>
        </w:rPr>
        <w:t xml:space="preserve"> </w:t>
      </w:r>
      <w:r w:rsidRPr="005221A6">
        <w:rPr>
          <w:rStyle w:val="Emphasis"/>
        </w:rPr>
        <w:t>human capital</w:t>
      </w:r>
      <w:r w:rsidRPr="008C1740">
        <w:rPr>
          <w:sz w:val="16"/>
        </w:rPr>
        <w:t xml:space="preserve"> </w:t>
      </w:r>
      <w:r w:rsidRPr="002D1322">
        <w:rPr>
          <w:rStyle w:val="StyleUnderline"/>
          <w:highlight w:val="yellow"/>
        </w:rPr>
        <w:t>receded, so did</w:t>
      </w:r>
      <w:r w:rsidRPr="005221A6">
        <w:rPr>
          <w:rStyle w:val="StyleUnderline"/>
        </w:rPr>
        <w:t xml:space="preserve"> the </w:t>
      </w:r>
      <w:r w:rsidRPr="002D1322">
        <w:rPr>
          <w:rStyle w:val="StyleUnderline"/>
          <w:highlight w:val="yellow"/>
        </w:rPr>
        <w:t>growth</w:t>
      </w:r>
      <w:r w:rsidRPr="005221A6">
        <w:rPr>
          <w:rStyle w:val="StyleUnderline"/>
        </w:rPr>
        <w:t xml:space="preserve"> rate.</w:t>
      </w:r>
      <w:r w:rsidRPr="008C1740">
        <w:rPr>
          <w:sz w:val="16"/>
        </w:rPr>
        <w:t xml:space="preserve"> </w:t>
      </w:r>
      <w:r w:rsidRPr="005221A6">
        <w:rPr>
          <w:rStyle w:val="StyleUnderline"/>
        </w:rPr>
        <w:t>Starting in the early</w:t>
      </w:r>
      <w:r w:rsidRPr="008C1740">
        <w:rPr>
          <w:sz w:val="16"/>
        </w:rPr>
        <w:t xml:space="preserve"> </w:t>
      </w:r>
      <w:r w:rsidRPr="005221A6">
        <w:rPr>
          <w:rStyle w:val="StyleUnderline"/>
        </w:rPr>
        <w:t>2000s</w:t>
      </w:r>
      <w:r w:rsidRPr="008C1740">
        <w:rPr>
          <w:sz w:val="16"/>
        </w:rPr>
        <w:t xml:space="preserve">, the old age dependency ratio </w:t>
      </w:r>
      <w:r w:rsidRPr="005221A6">
        <w:rPr>
          <w:rStyle w:val="StyleUnderline"/>
        </w:rPr>
        <w:t>started to rise</w:t>
      </w:r>
      <w:r w:rsidRPr="008C1740">
        <w:rPr>
          <w:sz w:val="16"/>
        </w:rPr>
        <w:t xml:space="preserve"> (see Figure 1) </w:t>
      </w:r>
      <w:r w:rsidRPr="005221A6">
        <w:rPr>
          <w:rStyle w:val="StyleUnderline"/>
        </w:rPr>
        <w:t>the inevitable</w:t>
      </w:r>
      <w:r w:rsidRPr="008C1740">
        <w:rPr>
          <w:sz w:val="16"/>
        </w:rPr>
        <w:t xml:space="preserve"> </w:t>
      </w:r>
      <w:r w:rsidRPr="005221A6">
        <w:rPr>
          <w:rStyle w:val="StyleUnderline"/>
        </w:rPr>
        <w:t>consequence of the</w:t>
      </w:r>
      <w:r w:rsidRPr="008C1740">
        <w:rPr>
          <w:sz w:val="16"/>
        </w:rPr>
        <w:t xml:space="preserve"> </w:t>
      </w:r>
      <w:r w:rsidRPr="005221A6">
        <w:rPr>
          <w:rStyle w:val="Emphasis"/>
        </w:rPr>
        <w:t>drop</w:t>
      </w:r>
      <w:r w:rsidRPr="008C1740">
        <w:rPr>
          <w:sz w:val="16"/>
        </w:rPr>
        <w:t xml:space="preserve"> </w:t>
      </w:r>
      <w:r w:rsidRPr="005221A6">
        <w:rPr>
          <w:rStyle w:val="StyleUnderline"/>
        </w:rPr>
        <w:t>in youth dependency</w:t>
      </w:r>
      <w:r w:rsidRPr="008C1740">
        <w:rPr>
          <w:sz w:val="16"/>
        </w:rPr>
        <w:t xml:space="preserve"> back in the 1960s and 1970s. </w:t>
      </w:r>
      <w:r w:rsidRPr="005221A6">
        <w:rPr>
          <w:rStyle w:val="StyleUnderline"/>
        </w:rPr>
        <w:t xml:space="preserve">As </w:t>
      </w:r>
      <w:r w:rsidRPr="002D1322">
        <w:rPr>
          <w:rStyle w:val="StyleUnderline"/>
          <w:highlight w:val="yellow"/>
        </w:rPr>
        <w:t>workers</w:t>
      </w:r>
      <w:r w:rsidRPr="008C1740">
        <w:rPr>
          <w:sz w:val="16"/>
        </w:rPr>
        <w:t xml:space="preserve"> </w:t>
      </w:r>
      <w:r w:rsidRPr="002D1322">
        <w:rPr>
          <w:rStyle w:val="Emphasis"/>
          <w:highlight w:val="yellow"/>
        </w:rPr>
        <w:t>aged out</w:t>
      </w:r>
      <w:r w:rsidRPr="00C412F7">
        <w:rPr>
          <w:rStyle w:val="Emphasis"/>
        </w:rPr>
        <w:t xml:space="preserve"> of the workforce</w:t>
      </w:r>
      <w:r w:rsidRPr="008C1740">
        <w:rPr>
          <w:sz w:val="16"/>
        </w:rPr>
        <w:t xml:space="preserve"> – and continue to do so – </w:t>
      </w:r>
      <w:r w:rsidRPr="005221A6">
        <w:rPr>
          <w:rStyle w:val="StyleUnderline"/>
        </w:rPr>
        <w:t>this</w:t>
      </w:r>
      <w:r w:rsidRPr="008C1740">
        <w:rPr>
          <w:sz w:val="16"/>
        </w:rPr>
        <w:t xml:space="preserve"> </w:t>
      </w:r>
      <w:r w:rsidRPr="005221A6">
        <w:rPr>
          <w:rStyle w:val="Emphasis"/>
        </w:rPr>
        <w:t>dragged down</w:t>
      </w:r>
      <w:r w:rsidRPr="008C1740">
        <w:rPr>
          <w:sz w:val="16"/>
        </w:rPr>
        <w:t xml:space="preserve"> </w:t>
      </w:r>
      <w:r w:rsidRPr="005221A6">
        <w:rPr>
          <w:rStyle w:val="StyleUnderline"/>
        </w:rPr>
        <w:t>the growth</w:t>
      </w:r>
      <w:r w:rsidRPr="008C1740">
        <w:rPr>
          <w:sz w:val="16"/>
        </w:rPr>
        <w:t xml:space="preserve"> </w:t>
      </w:r>
      <w:r w:rsidRPr="005221A6">
        <w:rPr>
          <w:rStyle w:val="StyleUnderline"/>
        </w:rPr>
        <w:t>rate of the aggregate economy</w:t>
      </w:r>
      <w:r w:rsidRPr="008C1740">
        <w:rPr>
          <w:sz w:val="16"/>
        </w:rPr>
        <w:t>. That 1.25 percentage point boost during the 20th century disappeared in the 21st, explaining most of the slowdown in the US.</w:t>
      </w:r>
    </w:p>
    <w:p w14:paraId="68A9CEEE" w14:textId="77777777" w:rsidR="007900A0" w:rsidRPr="008C1740" w:rsidRDefault="007900A0" w:rsidP="007900A0">
      <w:pPr>
        <w:rPr>
          <w:sz w:val="16"/>
        </w:rPr>
      </w:pPr>
      <w:r w:rsidRPr="008C1740">
        <w:rPr>
          <w:sz w:val="16"/>
        </w:rPr>
        <w:t xml:space="preserve">But why should we see these demographic shifts as a success? The </w:t>
      </w:r>
      <w:r w:rsidRPr="00732033">
        <w:rPr>
          <w:rStyle w:val="StyleUnderline"/>
        </w:rPr>
        <w:t>drop in</w:t>
      </w:r>
      <w:r w:rsidRPr="008C1740">
        <w:rPr>
          <w:sz w:val="16"/>
        </w:rPr>
        <w:t xml:space="preserve"> </w:t>
      </w:r>
      <w:r w:rsidRPr="00732033">
        <w:rPr>
          <w:rStyle w:val="Emphasis"/>
        </w:rPr>
        <w:t>fertility</w:t>
      </w:r>
      <w:r w:rsidRPr="008C1740">
        <w:rPr>
          <w:sz w:val="16"/>
        </w:rPr>
        <w:t xml:space="preserve"> after the baby boom which explains the shifts </w:t>
      </w:r>
      <w:r w:rsidRPr="00732033">
        <w:rPr>
          <w:rStyle w:val="StyleUnderline"/>
        </w:rPr>
        <w:t xml:space="preserve">was </w:t>
      </w:r>
      <w:r w:rsidRPr="002D1322">
        <w:rPr>
          <w:rStyle w:val="StyleUnderline"/>
          <w:highlight w:val="yellow"/>
        </w:rPr>
        <w:t>driven by</w:t>
      </w:r>
      <w:r w:rsidRPr="008C1740">
        <w:rPr>
          <w:sz w:val="16"/>
        </w:rPr>
        <w:t xml:space="preserve"> </w:t>
      </w:r>
      <w:r w:rsidRPr="00732033">
        <w:rPr>
          <w:rStyle w:val="Emphasis"/>
        </w:rPr>
        <w:t>several successes</w:t>
      </w:r>
      <w:r w:rsidRPr="008C1740">
        <w:rPr>
          <w:sz w:val="16"/>
        </w:rPr>
        <w:t xml:space="preserve">. </w:t>
      </w:r>
      <w:r w:rsidRPr="002D1322">
        <w:rPr>
          <w:rStyle w:val="Emphasis"/>
          <w:highlight w:val="yellow"/>
        </w:rPr>
        <w:t>Expanded access to college</w:t>
      </w:r>
      <w:r w:rsidRPr="00732033">
        <w:rPr>
          <w:rStyle w:val="Emphasis"/>
        </w:rPr>
        <w:t xml:space="preserve"> education</w:t>
      </w:r>
      <w:r w:rsidRPr="008C1740">
        <w:rPr>
          <w:sz w:val="16"/>
        </w:rPr>
        <w:t xml:space="preserve"> </w:t>
      </w:r>
      <w:r w:rsidRPr="00732033">
        <w:rPr>
          <w:rStyle w:val="StyleUnderline"/>
        </w:rPr>
        <w:t>pushed back the age at which people were</w:t>
      </w:r>
      <w:r w:rsidRPr="008C1740">
        <w:rPr>
          <w:sz w:val="16"/>
        </w:rPr>
        <w:t xml:space="preserve"> </w:t>
      </w:r>
      <w:r w:rsidRPr="00732033">
        <w:rPr>
          <w:rStyle w:val="StyleUnderline"/>
        </w:rPr>
        <w:t>willing to marry</w:t>
      </w:r>
      <w:r w:rsidRPr="008C1740">
        <w:rPr>
          <w:sz w:val="16"/>
        </w:rPr>
        <w:t xml:space="preserve">. The </w:t>
      </w:r>
      <w:r w:rsidRPr="002D1322">
        <w:rPr>
          <w:rStyle w:val="StyleUnderline"/>
          <w:highlight w:val="yellow"/>
        </w:rPr>
        <w:t>opening</w:t>
      </w:r>
      <w:r w:rsidRPr="00732033">
        <w:rPr>
          <w:rStyle w:val="StyleUnderline"/>
        </w:rPr>
        <w:t xml:space="preserve"> up </w:t>
      </w:r>
      <w:r w:rsidRPr="002D1322">
        <w:rPr>
          <w:rStyle w:val="StyleUnderline"/>
          <w:highlight w:val="yellow"/>
        </w:rPr>
        <w:t>of</w:t>
      </w:r>
      <w:r w:rsidRPr="008C1740">
        <w:rPr>
          <w:sz w:val="16"/>
        </w:rPr>
        <w:t xml:space="preserve"> many </w:t>
      </w:r>
      <w:r w:rsidRPr="002D1322">
        <w:rPr>
          <w:rStyle w:val="Emphasis"/>
          <w:highlight w:val="yellow"/>
        </w:rPr>
        <w:t>professions</w:t>
      </w:r>
      <w:r w:rsidRPr="008C1740">
        <w:rPr>
          <w:sz w:val="16"/>
        </w:rPr>
        <w:t xml:space="preserve"> </w:t>
      </w:r>
      <w:r w:rsidRPr="002D1322">
        <w:rPr>
          <w:rStyle w:val="StyleUnderline"/>
          <w:highlight w:val="yellow"/>
        </w:rPr>
        <w:t>to women</w:t>
      </w:r>
      <w:r w:rsidRPr="008C1740">
        <w:rPr>
          <w:sz w:val="16"/>
        </w:rPr>
        <w:t xml:space="preserve">, along </w:t>
      </w:r>
      <w:r w:rsidRPr="00732033">
        <w:rPr>
          <w:rStyle w:val="StyleUnderline"/>
        </w:rPr>
        <w:t>with</w:t>
      </w:r>
      <w:r w:rsidRPr="008C1740">
        <w:rPr>
          <w:sz w:val="16"/>
        </w:rPr>
        <w:t xml:space="preserve"> </w:t>
      </w:r>
      <w:r w:rsidRPr="00C412F7">
        <w:rPr>
          <w:rStyle w:val="Emphasis"/>
        </w:rPr>
        <w:t xml:space="preserve">growth </w:t>
      </w:r>
      <w:r w:rsidRPr="00732033">
        <w:rPr>
          <w:rStyle w:val="Emphasis"/>
        </w:rPr>
        <w:t>in overall wages</w:t>
      </w:r>
      <w:r w:rsidRPr="008C1740">
        <w:rPr>
          <w:sz w:val="16"/>
        </w:rPr>
        <w:t xml:space="preserve">, </w:t>
      </w:r>
      <w:r w:rsidRPr="00732033">
        <w:rPr>
          <w:rStyle w:val="StyleUnderline"/>
        </w:rPr>
        <w:t>meant</w:t>
      </w:r>
      <w:r w:rsidRPr="008C1740">
        <w:rPr>
          <w:sz w:val="16"/>
        </w:rPr>
        <w:t xml:space="preserve"> that </w:t>
      </w:r>
      <w:r w:rsidRPr="00732033">
        <w:rPr>
          <w:rStyle w:val="StyleUnderline"/>
        </w:rPr>
        <w:t>it made sense for many women to delay marriage</w:t>
      </w:r>
      <w:r w:rsidRPr="008C1740">
        <w:rPr>
          <w:sz w:val="16"/>
        </w:rPr>
        <w:t xml:space="preserve">. Finally, </w:t>
      </w:r>
      <w:r w:rsidRPr="00732033">
        <w:rPr>
          <w:rStyle w:val="StyleUnderline"/>
        </w:rPr>
        <w:t>advances in contraceptive technology meant it was</w:t>
      </w:r>
      <w:r w:rsidRPr="008C1740">
        <w:rPr>
          <w:sz w:val="16"/>
        </w:rPr>
        <w:t xml:space="preserve"> </w:t>
      </w:r>
      <w:r w:rsidRPr="00732033">
        <w:rPr>
          <w:rStyle w:val="Emphasis"/>
        </w:rPr>
        <w:t>possible</w:t>
      </w:r>
      <w:r w:rsidRPr="008C1740">
        <w:rPr>
          <w:sz w:val="16"/>
        </w:rPr>
        <w:t xml:space="preserve"> </w:t>
      </w:r>
      <w:r w:rsidRPr="00732033">
        <w:rPr>
          <w:rStyle w:val="StyleUnderline"/>
        </w:rPr>
        <w:t>for women to take</w:t>
      </w:r>
      <w:r w:rsidRPr="008C1740">
        <w:rPr>
          <w:sz w:val="16"/>
        </w:rPr>
        <w:t xml:space="preserve"> </w:t>
      </w:r>
      <w:r w:rsidRPr="00732033">
        <w:rPr>
          <w:rStyle w:val="StyleUnderline"/>
        </w:rPr>
        <w:t>advantage of the new</w:t>
      </w:r>
      <w:r w:rsidRPr="008C1740">
        <w:rPr>
          <w:sz w:val="16"/>
        </w:rPr>
        <w:t xml:space="preserve"> </w:t>
      </w:r>
      <w:r w:rsidRPr="00732033">
        <w:rPr>
          <w:rStyle w:val="Emphasis"/>
        </w:rPr>
        <w:t>educational and professional</w:t>
      </w:r>
      <w:r w:rsidRPr="008C1740">
        <w:rPr>
          <w:sz w:val="16"/>
        </w:rPr>
        <w:t xml:space="preserve"> </w:t>
      </w:r>
      <w:r w:rsidRPr="00732033">
        <w:rPr>
          <w:rStyle w:val="StyleUnderline"/>
        </w:rPr>
        <w:t>opportunities that arose</w:t>
      </w:r>
      <w:r w:rsidRPr="008C1740">
        <w:rPr>
          <w:sz w:val="16"/>
        </w:rPr>
        <w:t xml:space="preserve">. The </w:t>
      </w:r>
      <w:r w:rsidRPr="00732033">
        <w:rPr>
          <w:rStyle w:val="StyleUnderline"/>
        </w:rPr>
        <w:t>growth slowdown</w:t>
      </w:r>
      <w:r w:rsidRPr="008C1740">
        <w:rPr>
          <w:sz w:val="16"/>
        </w:rPr>
        <w:t xml:space="preserve"> today </w:t>
      </w:r>
      <w:r w:rsidRPr="00732033">
        <w:rPr>
          <w:rStyle w:val="StyleUnderline"/>
        </w:rPr>
        <w:t>is a</w:t>
      </w:r>
      <w:r w:rsidRPr="008C1740">
        <w:rPr>
          <w:sz w:val="16"/>
        </w:rPr>
        <w:t xml:space="preserve"> </w:t>
      </w:r>
      <w:r w:rsidRPr="00732033">
        <w:rPr>
          <w:rStyle w:val="Emphasis"/>
        </w:rPr>
        <w:t>consequence</w:t>
      </w:r>
      <w:r w:rsidRPr="008C1740">
        <w:rPr>
          <w:sz w:val="16"/>
        </w:rPr>
        <w:t xml:space="preserve"> </w:t>
      </w:r>
      <w:r w:rsidRPr="00732033">
        <w:rPr>
          <w:rStyle w:val="StyleUnderline"/>
        </w:rPr>
        <w:t>of family decisions made decades ago in</w:t>
      </w:r>
      <w:r w:rsidRPr="008C1740">
        <w:rPr>
          <w:sz w:val="16"/>
        </w:rPr>
        <w:t xml:space="preserve"> </w:t>
      </w:r>
      <w:r w:rsidRPr="00732033">
        <w:rPr>
          <w:rStyle w:val="StyleUnderline"/>
        </w:rPr>
        <w:t>response to</w:t>
      </w:r>
      <w:r w:rsidRPr="008C1740">
        <w:rPr>
          <w:sz w:val="16"/>
        </w:rPr>
        <w:t xml:space="preserve"> </w:t>
      </w:r>
      <w:r w:rsidRPr="00732033">
        <w:rPr>
          <w:rStyle w:val="Emphasis"/>
        </w:rPr>
        <w:t>rising</w:t>
      </w:r>
      <w:r w:rsidRPr="008C1740">
        <w:rPr>
          <w:sz w:val="16"/>
        </w:rPr>
        <w:t xml:space="preserve"> </w:t>
      </w:r>
      <w:r w:rsidRPr="00732033">
        <w:rPr>
          <w:rStyle w:val="StyleUnderline"/>
        </w:rPr>
        <w:t>living standards and the</w:t>
      </w:r>
      <w:r w:rsidRPr="008C1740">
        <w:rPr>
          <w:sz w:val="16"/>
        </w:rPr>
        <w:t xml:space="preserve"> </w:t>
      </w:r>
      <w:r w:rsidRPr="00732033">
        <w:rPr>
          <w:rStyle w:val="Emphasis"/>
        </w:rPr>
        <w:t>expansion</w:t>
      </w:r>
      <w:r w:rsidRPr="008C1740">
        <w:rPr>
          <w:sz w:val="16"/>
        </w:rPr>
        <w:t xml:space="preserve"> </w:t>
      </w:r>
      <w:r w:rsidRPr="00732033">
        <w:rPr>
          <w:rStyle w:val="StyleUnderline"/>
        </w:rPr>
        <w:t>of women’s rights</w:t>
      </w:r>
      <w:r w:rsidRPr="008C1740">
        <w:rPr>
          <w:sz w:val="16"/>
        </w:rPr>
        <w:t>.</w:t>
      </w:r>
    </w:p>
    <w:p w14:paraId="557481F0" w14:textId="77777777" w:rsidR="007900A0" w:rsidRPr="008C1740" w:rsidRDefault="007900A0" w:rsidP="007900A0">
      <w:pPr>
        <w:rPr>
          <w:sz w:val="16"/>
        </w:rPr>
      </w:pPr>
      <w:r w:rsidRPr="008C1740">
        <w:rPr>
          <w:sz w:val="16"/>
        </w:rPr>
        <w:t xml:space="preserve">The </w:t>
      </w:r>
      <w:r w:rsidRPr="00C412F7">
        <w:rPr>
          <w:rStyle w:val="StyleUnderline"/>
        </w:rPr>
        <w:t>second source</w:t>
      </w:r>
      <w:r w:rsidRPr="008C1740">
        <w:rPr>
          <w:sz w:val="16"/>
        </w:rPr>
        <w:t xml:space="preserve"> of the slowdown, </w:t>
      </w:r>
      <w:r w:rsidRPr="00C412F7">
        <w:rPr>
          <w:rStyle w:val="StyleUnderline"/>
        </w:rPr>
        <w:t>the</w:t>
      </w:r>
      <w:r w:rsidRPr="008C1740">
        <w:rPr>
          <w:sz w:val="16"/>
        </w:rPr>
        <w:t xml:space="preserve"> </w:t>
      </w:r>
      <w:r w:rsidRPr="002D1322">
        <w:rPr>
          <w:rStyle w:val="Emphasis"/>
          <w:highlight w:val="yellow"/>
        </w:rPr>
        <w:t>shift from goods to</w:t>
      </w:r>
      <w:r w:rsidRPr="00C412F7">
        <w:rPr>
          <w:rStyle w:val="Emphasis"/>
        </w:rPr>
        <w:t xml:space="preserve">wards </w:t>
      </w:r>
      <w:r w:rsidRPr="002D1322">
        <w:rPr>
          <w:rStyle w:val="Emphasis"/>
          <w:highlight w:val="yellow"/>
        </w:rPr>
        <w:t>services</w:t>
      </w:r>
      <w:r w:rsidRPr="008C1740">
        <w:rPr>
          <w:sz w:val="16"/>
        </w:rPr>
        <w:t xml:space="preserve">, </w:t>
      </w:r>
      <w:r w:rsidRPr="00C412F7">
        <w:rPr>
          <w:rStyle w:val="StyleUnderline"/>
        </w:rPr>
        <w:t>was</w:t>
      </w:r>
      <w:r w:rsidRPr="008C1740">
        <w:rPr>
          <w:sz w:val="16"/>
        </w:rPr>
        <w:t xml:space="preserve"> also </w:t>
      </w:r>
      <w:r w:rsidRPr="00C412F7">
        <w:rPr>
          <w:rStyle w:val="StyleUnderline"/>
        </w:rPr>
        <w:t>driven by success</w:t>
      </w:r>
      <w:r w:rsidRPr="008C1740">
        <w:rPr>
          <w:sz w:val="16"/>
        </w:rPr>
        <w:t xml:space="preserve">. In the past one hundred years </w:t>
      </w:r>
      <w:r w:rsidRPr="00C412F7">
        <w:rPr>
          <w:rStyle w:val="StyleUnderline"/>
        </w:rPr>
        <w:t xml:space="preserve">we </w:t>
      </w:r>
      <w:r w:rsidRPr="002D1322">
        <w:rPr>
          <w:rStyle w:val="StyleUnderline"/>
          <w:highlight w:val="yellow"/>
        </w:rPr>
        <w:t>became</w:t>
      </w:r>
      <w:r w:rsidRPr="008C1740">
        <w:rPr>
          <w:sz w:val="16"/>
        </w:rPr>
        <w:t xml:space="preserve"> </w:t>
      </w:r>
      <w:r w:rsidRPr="00C412F7">
        <w:rPr>
          <w:rStyle w:val="Emphasis"/>
        </w:rPr>
        <w:t xml:space="preserve">incredibly </w:t>
      </w:r>
      <w:r w:rsidRPr="002D1322">
        <w:rPr>
          <w:rStyle w:val="Emphasis"/>
          <w:highlight w:val="yellow"/>
        </w:rPr>
        <w:t>efficient</w:t>
      </w:r>
      <w:r w:rsidRPr="008C1740">
        <w:rPr>
          <w:sz w:val="16"/>
        </w:rPr>
        <w:t xml:space="preserve"> </w:t>
      </w:r>
      <w:r w:rsidRPr="00C412F7">
        <w:rPr>
          <w:rStyle w:val="StyleUnderline"/>
        </w:rPr>
        <w:t>at</w:t>
      </w:r>
      <w:r w:rsidRPr="008C1740">
        <w:rPr>
          <w:sz w:val="16"/>
        </w:rPr>
        <w:t xml:space="preserve"> </w:t>
      </w:r>
      <w:r w:rsidRPr="00C412F7">
        <w:rPr>
          <w:rStyle w:val="StyleUnderline"/>
        </w:rPr>
        <w:t>producing goods</w:t>
      </w:r>
      <w:r w:rsidRPr="008C1740">
        <w:rPr>
          <w:sz w:val="16"/>
        </w:rPr>
        <w:t xml:space="preserve"> like clothes, food, furniture, and computers. The </w:t>
      </w:r>
      <w:r w:rsidRPr="00C412F7">
        <w:rPr>
          <w:rStyle w:val="StyleUnderline"/>
        </w:rPr>
        <w:t>consequence was a</w:t>
      </w:r>
      <w:r w:rsidRPr="008C1740">
        <w:rPr>
          <w:sz w:val="16"/>
        </w:rPr>
        <w:t xml:space="preserve"> </w:t>
      </w:r>
      <w:r w:rsidRPr="00C412F7">
        <w:rPr>
          <w:rStyle w:val="Emphasis"/>
        </w:rPr>
        <w:t>steady reduction in the price</w:t>
      </w:r>
      <w:r w:rsidRPr="008C1740">
        <w:rPr>
          <w:sz w:val="16"/>
        </w:rPr>
        <w:t xml:space="preserve"> </w:t>
      </w:r>
      <w:r w:rsidRPr="00C412F7">
        <w:rPr>
          <w:rStyle w:val="StyleUnderline"/>
        </w:rPr>
        <w:t>of those goods relative to services</w:t>
      </w:r>
      <w:r w:rsidRPr="008C1740">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8C1740">
        <w:rPr>
          <w:sz w:val="16"/>
        </w:rPr>
        <w:t xml:space="preserve"> cheap that </w:t>
      </w:r>
      <w:r w:rsidRPr="00C412F7">
        <w:rPr>
          <w:rStyle w:val="StyleUnderline"/>
        </w:rPr>
        <w:t xml:space="preserve">their </w:t>
      </w:r>
      <w:r w:rsidRPr="002D1322">
        <w:rPr>
          <w:rStyle w:val="StyleUnderline"/>
          <w:highlight w:val="yellow"/>
        </w:rPr>
        <w:t>share of</w:t>
      </w:r>
      <w:r w:rsidRPr="00C412F7">
        <w:rPr>
          <w:rStyle w:val="StyleUnderline"/>
        </w:rPr>
        <w:t xml:space="preserve"> our</w:t>
      </w:r>
      <w:r w:rsidRPr="008C1740">
        <w:rPr>
          <w:sz w:val="16"/>
        </w:rPr>
        <w:t xml:space="preserve"> </w:t>
      </w:r>
      <w:r w:rsidRPr="00C412F7">
        <w:rPr>
          <w:rStyle w:val="Emphasis"/>
        </w:rPr>
        <w:t xml:space="preserve">total </w:t>
      </w:r>
      <w:r w:rsidRPr="002D1322">
        <w:rPr>
          <w:rStyle w:val="Emphasis"/>
          <w:highlight w:val="yellow"/>
        </w:rPr>
        <w:t>expenditure</w:t>
      </w:r>
      <w:r w:rsidRPr="008C1740">
        <w:rPr>
          <w:sz w:val="16"/>
        </w:rPr>
        <w:t xml:space="preserve"> </w:t>
      </w:r>
      <w:r w:rsidRPr="002D1322">
        <w:rPr>
          <w:rStyle w:val="StyleUnderline"/>
          <w:highlight w:val="yellow"/>
        </w:rPr>
        <w:t>fell</w:t>
      </w:r>
      <w:r w:rsidRPr="00C412F7">
        <w:rPr>
          <w:rStyle w:val="StyleUnderline"/>
        </w:rPr>
        <w:t xml:space="preserve"> relative to services</w:t>
      </w:r>
      <w:r w:rsidRPr="008C1740">
        <w:rPr>
          <w:sz w:val="16"/>
        </w:rPr>
        <w:t>.</w:t>
      </w:r>
    </w:p>
    <w:p w14:paraId="71A9A93A" w14:textId="77777777" w:rsidR="007900A0" w:rsidRPr="008C1740" w:rsidRDefault="007900A0" w:rsidP="007900A0">
      <w:pPr>
        <w:rPr>
          <w:sz w:val="16"/>
          <w:szCs w:val="16"/>
        </w:rPr>
      </w:pPr>
      <w:r w:rsidRPr="008C1740">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14CE1C7F" w14:textId="77777777" w:rsidR="007900A0" w:rsidRPr="008C1740" w:rsidRDefault="007900A0" w:rsidP="007900A0">
      <w:pPr>
        <w:rPr>
          <w:sz w:val="16"/>
          <w:szCs w:val="16"/>
        </w:rPr>
      </w:pPr>
      <w:r w:rsidRPr="008C1740">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4227E284" w14:textId="77777777" w:rsidR="007900A0" w:rsidRDefault="007900A0" w:rsidP="007900A0">
      <w:pPr>
        <w:rPr>
          <w:sz w:val="16"/>
        </w:rPr>
      </w:pPr>
      <w:r w:rsidRPr="00C412F7">
        <w:rPr>
          <w:rStyle w:val="StyleUnderline"/>
        </w:rPr>
        <w:t>If you’re</w:t>
      </w:r>
      <w:r w:rsidRPr="008C1740">
        <w:rPr>
          <w:sz w:val="16"/>
        </w:rPr>
        <w:t xml:space="preserve"> still </w:t>
      </w:r>
      <w:r w:rsidRPr="00C412F7">
        <w:rPr>
          <w:rStyle w:val="Emphasis"/>
        </w:rPr>
        <w:t>uncertain</w:t>
      </w:r>
      <w:r w:rsidRPr="008C1740">
        <w:rPr>
          <w:sz w:val="16"/>
        </w:rPr>
        <w:t xml:space="preserve"> that </w:t>
      </w:r>
      <w:r w:rsidRPr="00C412F7">
        <w:rPr>
          <w:rStyle w:val="StyleUnderline"/>
        </w:rPr>
        <w:t>the growth slowdown is a</w:t>
      </w:r>
      <w:r w:rsidRPr="008C1740">
        <w:rPr>
          <w:sz w:val="16"/>
        </w:rPr>
        <w:t xml:space="preserve"> </w:t>
      </w:r>
      <w:r w:rsidRPr="00C412F7">
        <w:rPr>
          <w:rStyle w:val="Emphasis"/>
        </w:rPr>
        <w:t>consequence of success</w:t>
      </w:r>
      <w:r w:rsidRPr="008C1740">
        <w:rPr>
          <w:sz w:val="16"/>
        </w:rPr>
        <w:t xml:space="preserve">, </w:t>
      </w:r>
      <w:r w:rsidRPr="00C412F7">
        <w:rPr>
          <w:rStyle w:val="StyleUnderline"/>
        </w:rPr>
        <w:t>ask</w:t>
      </w:r>
      <w:r w:rsidRPr="008C1740">
        <w:rPr>
          <w:sz w:val="16"/>
        </w:rPr>
        <w:t xml:space="preserve"> yourself </w:t>
      </w:r>
      <w:r w:rsidRPr="00C412F7">
        <w:rPr>
          <w:rStyle w:val="StyleUnderline"/>
        </w:rPr>
        <w:t xml:space="preserve">what you’d give up </w:t>
      </w:r>
      <w:r w:rsidRPr="002D1322">
        <w:rPr>
          <w:rStyle w:val="StyleUnderline"/>
          <w:highlight w:val="yellow"/>
        </w:rPr>
        <w:t>to bring growth back</w:t>
      </w:r>
      <w:r w:rsidRPr="00C412F7">
        <w:rPr>
          <w:rStyle w:val="StyleUnderline"/>
        </w:rPr>
        <w:t xml:space="preserve"> to 4%.</w:t>
      </w:r>
      <w:r w:rsidRPr="008C1740">
        <w:rPr>
          <w:sz w:val="16"/>
        </w:rPr>
        <w:t xml:space="preserve"> We could </w:t>
      </w:r>
      <w:r w:rsidRPr="002D1322">
        <w:rPr>
          <w:rStyle w:val="StyleUnderline"/>
          <w:highlight w:val="yellow"/>
        </w:rPr>
        <w:t>destroy</w:t>
      </w:r>
      <w:r w:rsidRPr="00C412F7">
        <w:rPr>
          <w:rStyle w:val="StyleUnderline"/>
        </w:rPr>
        <w:t xml:space="preserve"> half of</w:t>
      </w:r>
      <w:r w:rsidRPr="008C1740">
        <w:rPr>
          <w:sz w:val="16"/>
        </w:rPr>
        <w:t xml:space="preserve"> </w:t>
      </w:r>
      <w:r w:rsidRPr="00C412F7">
        <w:rPr>
          <w:rStyle w:val="Emphasis"/>
        </w:rPr>
        <w:t xml:space="preserve">all </w:t>
      </w:r>
      <w:r w:rsidRPr="002D1322">
        <w:rPr>
          <w:rStyle w:val="Emphasis"/>
          <w:highlight w:val="yellow"/>
        </w:rPr>
        <w:t>our</w:t>
      </w:r>
      <w:r w:rsidRPr="00C412F7">
        <w:rPr>
          <w:rStyle w:val="Emphasis"/>
        </w:rPr>
        <w:t xml:space="preserve"> </w:t>
      </w:r>
      <w:r w:rsidRPr="002D1322">
        <w:rPr>
          <w:rStyle w:val="Emphasis"/>
          <w:highlight w:val="yellow"/>
        </w:rPr>
        <w:t>goods</w:t>
      </w:r>
      <w:r w:rsidRPr="008C1740">
        <w:rPr>
          <w:sz w:val="16"/>
        </w:rPr>
        <w:t xml:space="preserve">: cars, couches, TVs, laptops, houses, trampolines, and so on. That would </w:t>
      </w:r>
      <w:r w:rsidRPr="00C412F7">
        <w:rPr>
          <w:rStyle w:val="StyleUnderline"/>
        </w:rPr>
        <w:t>lead to</w:t>
      </w:r>
      <w:r w:rsidRPr="008C1740">
        <w:rPr>
          <w:sz w:val="16"/>
        </w:rPr>
        <w:t xml:space="preserve"> </w:t>
      </w:r>
      <w:r w:rsidRPr="00C412F7">
        <w:rPr>
          <w:rStyle w:val="StyleUnderline"/>
        </w:rPr>
        <w:t>a</w:t>
      </w:r>
      <w:r w:rsidRPr="008C1740">
        <w:rPr>
          <w:sz w:val="16"/>
        </w:rPr>
        <w:t xml:space="preserve"> </w:t>
      </w:r>
      <w:r w:rsidRPr="00C412F7">
        <w:rPr>
          <w:rStyle w:val="Emphasis"/>
        </w:rPr>
        <w:t>massive</w:t>
      </w:r>
      <w:r w:rsidRPr="008C1740">
        <w:rPr>
          <w:sz w:val="16"/>
        </w:rPr>
        <w:t xml:space="preserve"> </w:t>
      </w:r>
      <w:r w:rsidRPr="00C412F7">
        <w:rPr>
          <w:rStyle w:val="StyleUnderline"/>
        </w:rPr>
        <w:t>shift of spending towards goods</w:t>
      </w:r>
      <w:r w:rsidRPr="008C1740">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8C1740">
        <w:rPr>
          <w:sz w:val="16"/>
        </w:rPr>
        <w:t xml:space="preserve"> </w:t>
      </w:r>
      <w:r w:rsidRPr="00C412F7">
        <w:rPr>
          <w:rStyle w:val="StyleUnderline"/>
        </w:rPr>
        <w:t>because of things that went</w:t>
      </w:r>
      <w:r w:rsidRPr="008C1740">
        <w:rPr>
          <w:sz w:val="16"/>
        </w:rPr>
        <w:t xml:space="preserve"> </w:t>
      </w:r>
      <w:r w:rsidRPr="00C412F7">
        <w:rPr>
          <w:rStyle w:val="Emphasis"/>
        </w:rPr>
        <w:t>right</w:t>
      </w:r>
      <w:r w:rsidRPr="008C1740">
        <w:rPr>
          <w:sz w:val="16"/>
        </w:rPr>
        <w:t xml:space="preserve">, </w:t>
      </w:r>
      <w:r w:rsidRPr="00C412F7">
        <w:rPr>
          <w:rStyle w:val="StyleUnderline"/>
        </w:rPr>
        <w:t>things we would not sacrifice</w:t>
      </w:r>
      <w:r w:rsidRPr="008C1740">
        <w:rPr>
          <w:sz w:val="16"/>
        </w:rPr>
        <w:t>.</w:t>
      </w:r>
    </w:p>
    <w:bookmarkEnd w:id="2"/>
    <w:p w14:paraId="0F29CC81" w14:textId="77777777" w:rsidR="007900A0" w:rsidRDefault="007900A0" w:rsidP="007900A0">
      <w:pPr>
        <w:pStyle w:val="Heading4"/>
      </w:pPr>
      <w:r>
        <w:t>7. Systemic buffers contain the ‘polycrisis.’</w:t>
      </w:r>
    </w:p>
    <w:p w14:paraId="51972F94" w14:textId="77777777" w:rsidR="007900A0" w:rsidRDefault="007900A0" w:rsidP="007900A0">
      <w:pPr>
        <w:rPr>
          <w:b/>
          <w:bCs/>
          <w:sz w:val="26"/>
        </w:rPr>
      </w:pPr>
      <w:r>
        <w:t xml:space="preserve">Noah </w:t>
      </w:r>
      <w:r w:rsidRPr="003E237D">
        <w:rPr>
          <w:rStyle w:val="Style13ptBold"/>
        </w:rPr>
        <w:t>Smith 22</w:t>
      </w:r>
      <w:r>
        <w:t>, former Bloomberg Opinion columnist, was an assistant professor of finance at Stony Brook University, “Against "polycrisis",” Noahpinion, 11/13/22, https://www.noahpinion.blog/p/against-polycrisis</w:t>
      </w:r>
    </w:p>
    <w:p w14:paraId="30091BE1" w14:textId="77777777" w:rsidR="007900A0" w:rsidRPr="00BA78DE" w:rsidRDefault="007900A0" w:rsidP="007900A0">
      <w:pPr>
        <w:rPr>
          <w:sz w:val="16"/>
        </w:rPr>
      </w:pPr>
      <w:r w:rsidRPr="00BA78DE">
        <w:rPr>
          <w:rStyle w:val="StyleUnderline"/>
        </w:rPr>
        <w:t>One term I see used increasingly often</w:t>
      </w:r>
      <w:r w:rsidRPr="00BA78DE">
        <w:rPr>
          <w:sz w:val="16"/>
        </w:rPr>
        <w:t xml:space="preserve"> in the econ opinion-sphere </w:t>
      </w:r>
      <w:r w:rsidRPr="00BA78DE">
        <w:rPr>
          <w:rStyle w:val="StyleUnderline"/>
        </w:rPr>
        <w:t>is</w:t>
      </w:r>
      <w:r w:rsidRPr="00BA78DE">
        <w:rPr>
          <w:sz w:val="16"/>
        </w:rPr>
        <w:t xml:space="preserve"> “</w:t>
      </w:r>
      <w:r w:rsidRPr="0030548A">
        <w:rPr>
          <w:rStyle w:val="Emphasis"/>
        </w:rPr>
        <w:t>polycrisis</w:t>
      </w:r>
      <w:r w:rsidRPr="00BA78DE">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87F5BC8" w14:textId="77777777" w:rsidR="007900A0" w:rsidRPr="00BA78DE" w:rsidRDefault="007900A0" w:rsidP="007900A0">
      <w:pPr>
        <w:rPr>
          <w:sz w:val="16"/>
        </w:rPr>
      </w:pPr>
      <w:r w:rsidRPr="00BA78DE">
        <w:rPr>
          <w:sz w:val="16"/>
        </w:rPr>
        <w:t>So perhaps it’s not surprising that Tooze sees the world of the 2020s as a system of even larger interrelated crises. In a recent blog post, he pulls a definition of “polycrisis” from a report by the Cascade Institute:</w:t>
      </w:r>
    </w:p>
    <w:p w14:paraId="78F0E7B6" w14:textId="77777777" w:rsidR="007900A0" w:rsidRPr="00BA78DE" w:rsidRDefault="007900A0" w:rsidP="007900A0">
      <w:pPr>
        <w:rPr>
          <w:sz w:val="16"/>
        </w:rPr>
      </w:pPr>
      <w:r w:rsidRPr="00BA78DE">
        <w:rPr>
          <w:sz w:val="16"/>
        </w:rPr>
        <w:t xml:space="preserve">We define a global polycrisis as </w:t>
      </w:r>
      <w:r w:rsidRPr="00BA78DE">
        <w:rPr>
          <w:rStyle w:val="StyleUnderline"/>
        </w:rPr>
        <w:t xml:space="preserve">any combination of three or more </w:t>
      </w:r>
      <w:r w:rsidRPr="00BA78DE">
        <w:rPr>
          <w:rStyle w:val="Emphasis"/>
        </w:rPr>
        <w:t>interacting</w:t>
      </w:r>
      <w:r w:rsidRPr="00BA78DE">
        <w:rPr>
          <w:rStyle w:val="StyleUnderline"/>
        </w:rPr>
        <w:t xml:space="preserve"> systemic risks with the </w:t>
      </w:r>
      <w:r w:rsidRPr="0030548A">
        <w:rPr>
          <w:rStyle w:val="StyleUnderline"/>
        </w:rPr>
        <w:t>potential</w:t>
      </w:r>
      <w:r w:rsidRPr="00BA78DE">
        <w:rPr>
          <w:rStyle w:val="StyleUnderline"/>
        </w:rPr>
        <w:t xml:space="preserve"> to cause a </w:t>
      </w:r>
      <w:r w:rsidRPr="00BA78DE">
        <w:rPr>
          <w:rStyle w:val="Emphasis"/>
        </w:rPr>
        <w:t>cascading, runaway failure</w:t>
      </w:r>
      <w:r w:rsidRPr="00BA78DE">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CF62C13" w14:textId="77777777" w:rsidR="007900A0" w:rsidRPr="00BA78DE" w:rsidRDefault="007900A0" w:rsidP="007900A0">
      <w:pPr>
        <w:rPr>
          <w:sz w:val="16"/>
        </w:rPr>
      </w:pPr>
      <w:r w:rsidRPr="00BA78DE">
        <w:rPr>
          <w:sz w:val="16"/>
        </w:rPr>
        <w:t xml:space="preserve">This </w:t>
      </w:r>
      <w:r w:rsidRPr="00BA78DE">
        <w:rPr>
          <w:rStyle w:val="StyleUnderline"/>
        </w:rPr>
        <w:t>basically</w:t>
      </w:r>
      <w:r w:rsidRPr="00BA78DE">
        <w:rPr>
          <w:sz w:val="16"/>
        </w:rPr>
        <w:t xml:space="preserve"> seems like </w:t>
      </w:r>
      <w:r w:rsidRPr="00BA78DE">
        <w:rPr>
          <w:rStyle w:val="StyleUnderline"/>
        </w:rPr>
        <w:t xml:space="preserve">a way of saying that all the bad things you read about in the news — inflation, climate change, war, political turmoil in the U.S., economic turmoil in China — are </w:t>
      </w:r>
      <w:r w:rsidRPr="00BA78DE">
        <w:rPr>
          <w:rStyle w:val="Emphasis"/>
        </w:rPr>
        <w:t>all of a piece</w:t>
      </w:r>
      <w:r w:rsidRPr="00BA78DE">
        <w:rPr>
          <w:rStyle w:val="StyleUnderline"/>
        </w:rPr>
        <w:t xml:space="preserve">, with the individual crises </w:t>
      </w:r>
      <w:r w:rsidRPr="00BA78DE">
        <w:rPr>
          <w:rStyle w:val="Emphasis"/>
        </w:rPr>
        <w:t>reverberating back and forth</w:t>
      </w:r>
      <w:r w:rsidRPr="00BA78DE">
        <w:rPr>
          <w:sz w:val="16"/>
        </w:rPr>
        <w:t xml:space="preserve"> </w:t>
      </w:r>
      <w:r w:rsidRPr="00BA78DE">
        <w:rPr>
          <w:rStyle w:val="StyleUnderline"/>
        </w:rPr>
        <w:t xml:space="preserve">and causing a </w:t>
      </w:r>
      <w:r w:rsidRPr="00BA78DE">
        <w:rPr>
          <w:rStyle w:val="Emphasis"/>
        </w:rPr>
        <w:t>general system failure</w:t>
      </w:r>
      <w:r w:rsidRPr="00BA78DE">
        <w:rPr>
          <w:sz w:val="16"/>
        </w:rPr>
        <w:t>. In an earlier post, Tooze attempted to draw a picture of this system of interrelated crises and risks:</w:t>
      </w:r>
    </w:p>
    <w:p w14:paraId="1B05B197" w14:textId="77777777" w:rsidR="007900A0" w:rsidRPr="00BA78DE" w:rsidRDefault="007900A0" w:rsidP="007900A0">
      <w:pPr>
        <w:rPr>
          <w:sz w:val="16"/>
        </w:rPr>
      </w:pPr>
      <w:r w:rsidRPr="00BA78DE">
        <w:rPr>
          <w:sz w:val="16"/>
        </w:rPr>
        <w:t xml:space="preserve">I generally enjoy big-think like this. (If I didn’t, I would be somewhat of a hypocrite, given that my recent post about decoupling was entitled “The end of the system of the world”!) But </w:t>
      </w:r>
      <w:r w:rsidRPr="00BA78DE">
        <w:rPr>
          <w:rStyle w:val="StyleUnderline"/>
        </w:rPr>
        <w:t xml:space="preserve">I’m just </w:t>
      </w:r>
      <w:r w:rsidRPr="006A1F2D">
        <w:rPr>
          <w:rStyle w:val="StyleUnderline"/>
        </w:rPr>
        <w:t xml:space="preserve">not sure if the challenges and risks the world faces today are </w:t>
      </w:r>
      <w:r w:rsidRPr="006A1F2D">
        <w:rPr>
          <w:rStyle w:val="Emphasis"/>
        </w:rPr>
        <w:t>as mutually reinforcing</w:t>
      </w:r>
      <w:r w:rsidRPr="006A1F2D">
        <w:rPr>
          <w:sz w:val="16"/>
        </w:rPr>
        <w:t xml:space="preserve"> </w:t>
      </w:r>
      <w:r w:rsidRPr="006A1F2D">
        <w:rPr>
          <w:rStyle w:val="StyleUnderline"/>
        </w:rPr>
        <w:t>as</w:t>
      </w:r>
      <w:r w:rsidRPr="006A1F2D">
        <w:rPr>
          <w:sz w:val="16"/>
        </w:rPr>
        <w:t xml:space="preserve"> Tooze and the other “</w:t>
      </w:r>
      <w:r w:rsidRPr="006A1F2D">
        <w:rPr>
          <w:rStyle w:val="Emphasis"/>
        </w:rPr>
        <w:t>polycrisis</w:t>
      </w:r>
      <w:r w:rsidRPr="006A1F2D">
        <w:rPr>
          <w:sz w:val="16"/>
        </w:rPr>
        <w:t xml:space="preserve">” </w:t>
      </w:r>
      <w:r w:rsidRPr="006A1F2D">
        <w:rPr>
          <w:rStyle w:val="StyleUnderline"/>
        </w:rPr>
        <w:t>enthusiasts</w:t>
      </w:r>
      <w:r w:rsidRPr="006A1F2D">
        <w:rPr>
          <w:sz w:val="16"/>
        </w:rPr>
        <w:t xml:space="preserve"> </w:t>
      </w:r>
      <w:r w:rsidRPr="006A1F2D">
        <w:rPr>
          <w:rStyle w:val="Emphasis"/>
        </w:rPr>
        <w:t>believe</w:t>
      </w:r>
      <w:r w:rsidRPr="006A1F2D">
        <w:rPr>
          <w:sz w:val="16"/>
        </w:rPr>
        <w:t>.</w:t>
      </w:r>
    </w:p>
    <w:p w14:paraId="447ABBC8" w14:textId="77777777" w:rsidR="007900A0" w:rsidRPr="00BA78DE" w:rsidRDefault="007900A0" w:rsidP="007900A0">
      <w:pPr>
        <w:rPr>
          <w:sz w:val="16"/>
        </w:rPr>
      </w:pPr>
      <w:r w:rsidRPr="00BA78DE">
        <w:rPr>
          <w:sz w:val="16"/>
        </w:rPr>
        <w:t>The polycrisis illusion</w:t>
      </w:r>
    </w:p>
    <w:p w14:paraId="3382BDE6" w14:textId="77777777" w:rsidR="007900A0" w:rsidRPr="00BA78DE" w:rsidRDefault="007900A0" w:rsidP="007900A0">
      <w:pPr>
        <w:rPr>
          <w:sz w:val="16"/>
        </w:rPr>
      </w:pPr>
      <w:r w:rsidRPr="00BA78DE">
        <w:rPr>
          <w:sz w:val="16"/>
        </w:rPr>
        <w:t xml:space="preserve">For one thing, </w:t>
      </w:r>
      <w:r w:rsidRPr="00F00E85">
        <w:rPr>
          <w:rStyle w:val="StyleUnderline"/>
          <w:highlight w:val="yellow"/>
        </w:rPr>
        <w:t>it’s</w:t>
      </w:r>
      <w:r w:rsidRPr="00BA78DE">
        <w:rPr>
          <w:rStyle w:val="StyleUnderline"/>
        </w:rPr>
        <w:t xml:space="preserve"> always very </w:t>
      </w:r>
      <w:r w:rsidRPr="00F00E85">
        <w:rPr>
          <w:rStyle w:val="StyleUnderline"/>
          <w:highlight w:val="yellow"/>
        </w:rPr>
        <w:t xml:space="preserve">easy to </w:t>
      </w:r>
      <w:r w:rsidRPr="00F00E85">
        <w:rPr>
          <w:rStyle w:val="Emphasis"/>
          <w:highlight w:val="yellow"/>
        </w:rPr>
        <w:t>think</w:t>
      </w:r>
      <w:r w:rsidRPr="00BA78DE">
        <w:rPr>
          <w:sz w:val="16"/>
        </w:rPr>
        <w:t xml:space="preserve"> </w:t>
      </w:r>
      <w:r w:rsidRPr="00BA78DE">
        <w:rPr>
          <w:rStyle w:val="StyleUnderline"/>
        </w:rPr>
        <w:t xml:space="preserve">that </w:t>
      </w:r>
      <w:r w:rsidRPr="00103558">
        <w:rPr>
          <w:rStyle w:val="StyleUnderline"/>
        </w:rPr>
        <w:t>we live in an</w:t>
      </w:r>
      <w:r w:rsidRPr="00F00E85">
        <w:rPr>
          <w:rStyle w:val="StyleUnderline"/>
          <w:highlight w:val="yellow"/>
        </w:rPr>
        <w:t xml:space="preserve"> era</w:t>
      </w:r>
      <w:r w:rsidRPr="00BA78DE">
        <w:rPr>
          <w:rStyle w:val="StyleUnderline"/>
        </w:rPr>
        <w:t xml:space="preserve"> </w:t>
      </w:r>
      <w:r w:rsidRPr="00BA78DE">
        <w:rPr>
          <w:rStyle w:val="Emphasis"/>
        </w:rPr>
        <w:t xml:space="preserve">uniquely </w:t>
      </w:r>
      <w:r w:rsidRPr="00F00E85">
        <w:rPr>
          <w:rStyle w:val="Emphasis"/>
          <w:highlight w:val="yellow"/>
        </w:rPr>
        <w:t>chock-full</w:t>
      </w:r>
      <w:r w:rsidRPr="00F00E85">
        <w:rPr>
          <w:sz w:val="16"/>
          <w:highlight w:val="yellow"/>
        </w:rPr>
        <w:t xml:space="preserve"> </w:t>
      </w:r>
      <w:r w:rsidRPr="00F00E85">
        <w:rPr>
          <w:rStyle w:val="StyleUnderline"/>
          <w:highlight w:val="yellow"/>
        </w:rPr>
        <w:t>of risks</w:t>
      </w:r>
      <w:r w:rsidRPr="00BA78DE">
        <w:rPr>
          <w:rStyle w:val="StyleUnderline"/>
        </w:rPr>
        <w:t>, disasters, and problems</w:t>
      </w:r>
      <w:r w:rsidRPr="00BA78DE">
        <w:rPr>
          <w:sz w:val="16"/>
        </w:rPr>
        <w:t xml:space="preserve">. This is </w:t>
      </w:r>
      <w:r w:rsidRPr="00F00E85">
        <w:rPr>
          <w:rStyle w:val="StyleUnderline"/>
          <w:highlight w:val="yellow"/>
        </w:rPr>
        <w:t>because of</w:t>
      </w:r>
      <w:r w:rsidRPr="00BA78DE">
        <w:rPr>
          <w:sz w:val="16"/>
        </w:rPr>
        <w:t xml:space="preserve"> something called </w:t>
      </w:r>
      <w:r w:rsidRPr="00F00E85">
        <w:rPr>
          <w:rStyle w:val="StyleUnderline"/>
          <w:highlight w:val="yellow"/>
        </w:rPr>
        <w:t xml:space="preserve">the </w:t>
      </w:r>
      <w:r w:rsidRPr="00F00E85">
        <w:rPr>
          <w:rStyle w:val="Emphasis"/>
          <w:highlight w:val="yellow"/>
        </w:rPr>
        <w:t>availability heuristic</w:t>
      </w:r>
      <w:r w:rsidRPr="00BA78DE">
        <w:rPr>
          <w:sz w:val="16"/>
        </w:rPr>
        <w:t xml:space="preserve"> — we tend to think the things we read about are typical of the world at large. And </w:t>
      </w:r>
      <w:r w:rsidRPr="00BA78DE">
        <w:rPr>
          <w:rStyle w:val="StyleUnderline"/>
        </w:rPr>
        <w:t xml:space="preserve">both the news media and the social media shouters who crave our eyeballs have long ago realized that “no news is good news” — i.e., </w:t>
      </w:r>
      <w:r w:rsidRPr="00103558">
        <w:rPr>
          <w:rStyle w:val="StyleUnderline"/>
        </w:rPr>
        <w:t xml:space="preserve">negative news is uniquely good at </w:t>
      </w:r>
      <w:r w:rsidRPr="00103558">
        <w:rPr>
          <w:rStyle w:val="Emphasis"/>
        </w:rPr>
        <w:t>grabbing</w:t>
      </w:r>
      <w:r w:rsidRPr="00103558">
        <w:rPr>
          <w:rStyle w:val="StyleUnderline"/>
        </w:rPr>
        <w:t xml:space="preserve"> our </w:t>
      </w:r>
      <w:r w:rsidRPr="00103558">
        <w:rPr>
          <w:rStyle w:val="Emphasis"/>
        </w:rPr>
        <w:t>attention</w:t>
      </w:r>
      <w:r w:rsidRPr="00BA78DE">
        <w:rPr>
          <w:rStyle w:val="StyleUnderline"/>
        </w:rPr>
        <w:t xml:space="preserve">. So the more we’re engaged with current events, the more we’re likely to see the world as </w:t>
      </w:r>
      <w:r w:rsidRPr="00BA78DE">
        <w:rPr>
          <w:rStyle w:val="Emphasis"/>
        </w:rPr>
        <w:t>defined</w:t>
      </w:r>
      <w:r w:rsidRPr="00BA78DE">
        <w:rPr>
          <w:rStyle w:val="StyleUnderline"/>
        </w:rPr>
        <w:t xml:space="preserve"> by </w:t>
      </w:r>
      <w:r w:rsidRPr="00BA78DE">
        <w:rPr>
          <w:rStyle w:val="Emphasis"/>
        </w:rPr>
        <w:t>things that alarm us</w:t>
      </w:r>
      <w:r w:rsidRPr="00BA78DE">
        <w:rPr>
          <w:sz w:val="16"/>
        </w:rPr>
        <w:t xml:space="preserve"> — this is the subject of the song “We Didn’t Start the Fire”, quoted at the top of this post.</w:t>
      </w:r>
    </w:p>
    <w:p w14:paraId="39BBFD04" w14:textId="77777777" w:rsidR="007900A0" w:rsidRPr="00BA78DE" w:rsidRDefault="007900A0" w:rsidP="007900A0">
      <w:pPr>
        <w:rPr>
          <w:rStyle w:val="StyleUnderline"/>
        </w:rPr>
      </w:pPr>
      <w:r w:rsidRPr="00BA78DE">
        <w:rPr>
          <w:rStyle w:val="StyleUnderline"/>
        </w:rPr>
        <w:t xml:space="preserve">This is not to say the world is </w:t>
      </w:r>
      <w:r w:rsidRPr="00BA78DE">
        <w:rPr>
          <w:rStyle w:val="Emphasis"/>
        </w:rPr>
        <w:t>free</w:t>
      </w:r>
      <w:r w:rsidRPr="00BA78DE">
        <w:rPr>
          <w:rStyle w:val="StyleUnderline"/>
        </w:rPr>
        <w:t xml:space="preserve"> of crises and risks</w:t>
      </w:r>
      <w:r w:rsidRPr="00BA78DE">
        <w:rPr>
          <w:sz w:val="16"/>
        </w:rPr>
        <w:t xml:space="preserve">; there are plenty out there. </w:t>
      </w:r>
      <w:r w:rsidRPr="00BA78DE">
        <w:rPr>
          <w:rStyle w:val="StyleUnderline"/>
        </w:rPr>
        <w:t>Nor</w:t>
      </w:r>
      <w:r w:rsidRPr="00BA78DE">
        <w:rPr>
          <w:sz w:val="16"/>
        </w:rPr>
        <w:t xml:space="preserve"> is it </w:t>
      </w:r>
      <w:r w:rsidRPr="00BA78DE">
        <w:rPr>
          <w:rStyle w:val="StyleUnderline"/>
        </w:rPr>
        <w:t xml:space="preserve">to say that our current era has </w:t>
      </w:r>
      <w:r w:rsidRPr="00BA78DE">
        <w:rPr>
          <w:rStyle w:val="Emphasis"/>
        </w:rPr>
        <w:t>less</w:t>
      </w:r>
      <w:r w:rsidRPr="00BA78DE">
        <w:rPr>
          <w:sz w:val="16"/>
        </w:rPr>
        <w:t xml:space="preserve"> </w:t>
      </w:r>
      <w:r w:rsidRPr="00BA78DE">
        <w:rPr>
          <w:rStyle w:val="StyleUnderline"/>
        </w:rPr>
        <w:t>than others</w:t>
      </w:r>
      <w:r w:rsidRPr="00BA78DE">
        <w:rPr>
          <w:sz w:val="16"/>
        </w:rPr>
        <w:t xml:space="preserve">; </w:t>
      </w:r>
      <w:r w:rsidRPr="00BA78DE">
        <w:rPr>
          <w:rStyle w:val="StyleUnderline"/>
        </w:rPr>
        <w:t xml:space="preserve">this is very hard to judge. But </w:t>
      </w:r>
      <w:r w:rsidRPr="00F00E85">
        <w:rPr>
          <w:rStyle w:val="StyleUnderline"/>
          <w:highlight w:val="yellow"/>
        </w:rPr>
        <w:t>the idea</w:t>
      </w:r>
      <w:r w:rsidRPr="00BA78DE">
        <w:rPr>
          <w:rStyle w:val="StyleUnderline"/>
        </w:rPr>
        <w:t xml:space="preserve"> that </w:t>
      </w:r>
      <w:r w:rsidRPr="00103558">
        <w:rPr>
          <w:rStyle w:val="StyleUnderline"/>
        </w:rPr>
        <w:t xml:space="preserve">these </w:t>
      </w:r>
      <w:r w:rsidRPr="00F00E85">
        <w:rPr>
          <w:rStyle w:val="StyleUnderline"/>
          <w:highlight w:val="yellow"/>
        </w:rPr>
        <w:t xml:space="preserve">crises are all </w:t>
      </w:r>
      <w:r w:rsidRPr="00F00E85">
        <w:rPr>
          <w:rStyle w:val="Emphasis"/>
          <w:highlight w:val="yellow"/>
        </w:rPr>
        <w:t>related</w:t>
      </w:r>
      <w:r w:rsidRPr="00F00E85">
        <w:rPr>
          <w:rStyle w:val="StyleUnderline"/>
          <w:highlight w:val="yellow"/>
        </w:rPr>
        <w:t xml:space="preserve"> may be</w:t>
      </w:r>
      <w:r w:rsidRPr="00BA78DE">
        <w:rPr>
          <w:rStyle w:val="StyleUnderline"/>
        </w:rPr>
        <w:t xml:space="preserve"> a case of </w:t>
      </w:r>
      <w:r w:rsidRPr="00F00E85">
        <w:rPr>
          <w:rStyle w:val="Emphasis"/>
          <w:highlight w:val="yellow"/>
        </w:rPr>
        <w:t>apophenia</w:t>
      </w:r>
      <w:r w:rsidRPr="00BA78DE">
        <w:rPr>
          <w:sz w:val="16"/>
        </w:rPr>
        <w:t xml:space="preserve"> </w:t>
      </w:r>
      <w:r w:rsidRPr="00BA78DE">
        <w:rPr>
          <w:rStyle w:val="StyleUnderline"/>
        </w:rPr>
        <w:t>— our natural human tendency to perceive connections that don’t actually exist, or are far weaker than we think.</w:t>
      </w:r>
    </w:p>
    <w:p w14:paraId="7BE661D5" w14:textId="77777777" w:rsidR="007900A0" w:rsidRPr="00BA78DE" w:rsidRDefault="007900A0" w:rsidP="007900A0">
      <w:pPr>
        <w:rPr>
          <w:sz w:val="16"/>
        </w:rPr>
      </w:pPr>
      <w:r w:rsidRPr="00BA78DE">
        <w:rPr>
          <w:rStyle w:val="StyleUnderline"/>
        </w:rPr>
        <w:t xml:space="preserve">Just because we </w:t>
      </w:r>
      <w:r w:rsidRPr="00BA78DE">
        <w:rPr>
          <w:rStyle w:val="Emphasis"/>
        </w:rPr>
        <w:t>can</w:t>
      </w:r>
      <w:r w:rsidRPr="00BA78DE">
        <w:rPr>
          <w:rStyle w:val="StyleUnderline"/>
        </w:rPr>
        <w:t xml:space="preserve"> draw arrows</w:t>
      </w:r>
      <w:r w:rsidRPr="00BA78DE">
        <w:rPr>
          <w:sz w:val="16"/>
        </w:rPr>
        <w:t xml:space="preserve"> between news items </w:t>
      </w:r>
      <w:r w:rsidRPr="00BA78DE">
        <w:rPr>
          <w:rStyle w:val="StyleUnderline"/>
        </w:rPr>
        <w:t>does</w:t>
      </w:r>
      <w:r w:rsidRPr="00BA78DE">
        <w:rPr>
          <w:sz w:val="16"/>
        </w:rPr>
        <w:t xml:space="preserve"> </w:t>
      </w:r>
      <w:r w:rsidRPr="00BA78DE">
        <w:rPr>
          <w:rStyle w:val="Emphasis"/>
        </w:rPr>
        <w:t>not mean</w:t>
      </w:r>
      <w:r w:rsidRPr="00BA78DE">
        <w:rPr>
          <w:sz w:val="16"/>
        </w:rPr>
        <w:t xml:space="preserve"> that </w:t>
      </w:r>
      <w:r w:rsidRPr="00BA78DE">
        <w:rPr>
          <w:rStyle w:val="StyleUnderline"/>
        </w:rPr>
        <w:t xml:space="preserve">the items are </w:t>
      </w:r>
      <w:r w:rsidRPr="00BA78DE">
        <w:rPr>
          <w:rStyle w:val="Emphasis"/>
        </w:rPr>
        <w:t>strongly coupled</w:t>
      </w:r>
      <w:r w:rsidRPr="00BA78DE">
        <w:rPr>
          <w:sz w:val="16"/>
        </w:rPr>
        <w:t>. For example, Tooze’s diagram draws an arrow from China to the Russian gas boycott, but China didn’t join the boycott. He draws an arrow between “Biden administration</w:t>
      </w:r>
      <w:r>
        <w:rPr>
          <w:sz w:val="16"/>
        </w:rPr>
        <w:t xml:space="preserve"> &amp;</w:t>
      </w:r>
      <w:r w:rsidRPr="00BA78DE">
        <w:rPr>
          <w:sz w:val="16"/>
        </w:rPr>
        <w:t xml:space="preserve">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0443159" w14:textId="77777777" w:rsidR="007900A0" w:rsidRPr="00BA78DE" w:rsidRDefault="007900A0" w:rsidP="007900A0">
      <w:pPr>
        <w:rPr>
          <w:sz w:val="16"/>
        </w:rPr>
      </w:pPr>
      <w:r w:rsidRPr="00BA78DE">
        <w:rPr>
          <w:rStyle w:val="StyleUnderline"/>
        </w:rPr>
        <w:t xml:space="preserve">When crises aren’t really strongly coupled, they can act as low-correlation assets in a diversified financial portfolio — </w:t>
      </w:r>
      <w:r w:rsidRPr="00F00E85">
        <w:rPr>
          <w:rStyle w:val="StyleUnderline"/>
          <w:highlight w:val="yellow"/>
        </w:rPr>
        <w:t xml:space="preserve">when </w:t>
      </w:r>
      <w:r w:rsidRPr="00F00E85">
        <w:rPr>
          <w:rStyle w:val="Emphasis"/>
          <w:highlight w:val="yellow"/>
        </w:rPr>
        <w:t>one</w:t>
      </w:r>
      <w:r w:rsidRPr="00F00E85">
        <w:rPr>
          <w:rStyle w:val="StyleUnderline"/>
          <w:highlight w:val="yellow"/>
        </w:rPr>
        <w:t xml:space="preserve"> problem is getting </w:t>
      </w:r>
      <w:r w:rsidRPr="00F00E85">
        <w:rPr>
          <w:rStyle w:val="Emphasis"/>
          <w:highlight w:val="yellow"/>
        </w:rPr>
        <w:t>worse</w:t>
      </w:r>
      <w:r w:rsidRPr="00F00E85">
        <w:rPr>
          <w:rStyle w:val="StyleUnderline"/>
          <w:highlight w:val="yellow"/>
        </w:rPr>
        <w:t xml:space="preserve">, </w:t>
      </w:r>
      <w:r w:rsidRPr="00F00E85">
        <w:rPr>
          <w:rStyle w:val="Emphasis"/>
          <w:highlight w:val="yellow"/>
        </w:rPr>
        <w:t>another</w:t>
      </w:r>
      <w:r w:rsidRPr="00BA78DE">
        <w:rPr>
          <w:rStyle w:val="StyleUnderline"/>
        </w:rPr>
        <w:t xml:space="preserve"> problem somewhere </w:t>
      </w:r>
      <w:r w:rsidRPr="00BA78DE">
        <w:rPr>
          <w:rStyle w:val="Emphasis"/>
        </w:rPr>
        <w:t>else</w:t>
      </w:r>
      <w:r w:rsidRPr="00BA78DE">
        <w:rPr>
          <w:rStyle w:val="StyleUnderline"/>
        </w:rPr>
        <w:t xml:space="preserve"> </w:t>
      </w:r>
      <w:r w:rsidRPr="00F00E85">
        <w:rPr>
          <w:rStyle w:val="StyleUnderline"/>
          <w:highlight w:val="yellow"/>
        </w:rPr>
        <w:t>is</w:t>
      </w:r>
      <w:r w:rsidRPr="00BA78DE">
        <w:rPr>
          <w:rStyle w:val="StyleUnderline"/>
        </w:rPr>
        <w:t xml:space="preserve"> likely to be </w:t>
      </w:r>
      <w:r w:rsidRPr="00F00E85">
        <w:rPr>
          <w:rStyle w:val="StyleUnderline"/>
          <w:highlight w:val="yellow"/>
        </w:rPr>
        <w:t xml:space="preserve">getting </w:t>
      </w:r>
      <w:r w:rsidRPr="00F00E85">
        <w:rPr>
          <w:rStyle w:val="Emphasis"/>
          <w:highlight w:val="yellow"/>
        </w:rPr>
        <w:t>better</w:t>
      </w:r>
      <w:r w:rsidRPr="00BA78DE">
        <w:rPr>
          <w:sz w:val="16"/>
        </w:rPr>
        <w:t>.</w:t>
      </w:r>
    </w:p>
    <w:p w14:paraId="6325FEAB" w14:textId="77777777" w:rsidR="007900A0" w:rsidRPr="00BA78DE" w:rsidRDefault="007900A0" w:rsidP="007900A0">
      <w:pPr>
        <w:rPr>
          <w:rStyle w:val="StyleUnderline"/>
        </w:rPr>
      </w:pPr>
      <w:r w:rsidRPr="00BA78DE">
        <w:rPr>
          <w:sz w:val="16"/>
        </w:rPr>
        <w:t xml:space="preserve">In fact, though, I think </w:t>
      </w:r>
      <w:r w:rsidRPr="00BA78DE">
        <w:rPr>
          <w:rStyle w:val="StyleUnderline"/>
        </w:rPr>
        <w:t xml:space="preserve">there’s an even more important reason to be skeptical of “polycrisis”: </w:t>
      </w:r>
      <w:r w:rsidRPr="00103558">
        <w:rPr>
          <w:rStyle w:val="Emphasis"/>
        </w:rPr>
        <w:t>buffer mechanisms</w:t>
      </w:r>
      <w:r w:rsidRPr="00103558">
        <w:rPr>
          <w:rStyle w:val="StyleUnderline"/>
        </w:rPr>
        <w:t xml:space="preserve">. The global economy and political system are full of mechanisms that </w:t>
      </w:r>
      <w:r w:rsidRPr="00103558">
        <w:rPr>
          <w:rStyle w:val="Emphasis"/>
        </w:rPr>
        <w:t>push back against shocks</w:t>
      </w:r>
      <w:r w:rsidRPr="00BA78DE">
        <w:rPr>
          <w:rStyle w:val="StyleUnderline"/>
        </w:rPr>
        <w:t xml:space="preserve">. Supply-and-demand is a great example — </w:t>
      </w:r>
      <w:r w:rsidRPr="00F00E85">
        <w:rPr>
          <w:rStyle w:val="StyleUnderline"/>
          <w:highlight w:val="yellow"/>
        </w:rPr>
        <w:t xml:space="preserve">when supply falls, </w:t>
      </w:r>
      <w:r w:rsidRPr="00F00E85">
        <w:rPr>
          <w:rStyle w:val="Emphasis"/>
          <w:highlight w:val="yellow"/>
        </w:rPr>
        <w:t>elastic demand</w:t>
      </w:r>
      <w:r w:rsidRPr="00BA78DE">
        <w:rPr>
          <w:rStyle w:val="StyleUnderline"/>
        </w:rPr>
        <w:t xml:space="preserve"> </w:t>
      </w:r>
      <w:r w:rsidRPr="00F00E85">
        <w:rPr>
          <w:rStyle w:val="StyleUnderline"/>
          <w:highlight w:val="yellow"/>
        </w:rPr>
        <w:t>cushions</w:t>
      </w:r>
      <w:r w:rsidRPr="00BA78DE">
        <w:rPr>
          <w:rStyle w:val="StyleUnderline"/>
        </w:rPr>
        <w:t xml:space="preserve"> the </w:t>
      </w:r>
      <w:r w:rsidRPr="00F00E85">
        <w:rPr>
          <w:rStyle w:val="StyleUnderline"/>
          <w:highlight w:val="yellow"/>
        </w:rPr>
        <w:t>short-term</w:t>
      </w:r>
      <w:r w:rsidRPr="00BA78DE">
        <w:rPr>
          <w:rStyle w:val="StyleUnderline"/>
        </w:rPr>
        <w:t xml:space="preserve"> impact on </w:t>
      </w:r>
      <w:r w:rsidRPr="00F00E85">
        <w:rPr>
          <w:rStyle w:val="StyleUnderline"/>
          <w:highlight w:val="yellow"/>
        </w:rPr>
        <w:t>prices</w:t>
      </w:r>
      <w:r w:rsidRPr="00BA78DE">
        <w:rPr>
          <w:sz w:val="16"/>
        </w:rPr>
        <w:t xml:space="preserve"> (this is a little like Lenz’s Law in physics). </w:t>
      </w:r>
      <w:r w:rsidRPr="0030548A">
        <w:rPr>
          <w:rStyle w:val="Emphasis"/>
        </w:rPr>
        <w:t>Political backlashes</w:t>
      </w:r>
      <w:r w:rsidRPr="0030548A">
        <w:rPr>
          <w:rStyle w:val="StyleUnderline"/>
        </w:rPr>
        <w:t xml:space="preserve"> are another mechanism — people don’t like it when you try to deny elections or invade your neighbors, and</w:t>
      </w:r>
      <w:r w:rsidRPr="00BA78DE">
        <w:rPr>
          <w:rStyle w:val="StyleUnderline"/>
        </w:rPr>
        <w:t xml:space="preserve"> they </w:t>
      </w:r>
      <w:r w:rsidRPr="00BA78DE">
        <w:rPr>
          <w:rStyle w:val="Emphasis"/>
        </w:rPr>
        <w:t>get mad and push back</w:t>
      </w:r>
      <w:r w:rsidRPr="00BA78DE">
        <w:rPr>
          <w:sz w:val="16"/>
        </w:rPr>
        <w:t xml:space="preserve">. </w:t>
      </w:r>
      <w:r w:rsidRPr="00103558">
        <w:rPr>
          <w:rStyle w:val="Emphasis"/>
        </w:rPr>
        <w:t>Policy responses</w:t>
      </w:r>
      <w:r w:rsidRPr="00103558">
        <w:rPr>
          <w:sz w:val="16"/>
        </w:rPr>
        <w:t xml:space="preserve"> </w:t>
      </w:r>
      <w:r w:rsidRPr="00103558">
        <w:rPr>
          <w:rStyle w:val="StyleUnderline"/>
        </w:rPr>
        <w:t>are a third buffer</w:t>
      </w:r>
      <w:r w:rsidRPr="00BA78DE">
        <w:rPr>
          <w:rStyle w:val="StyleUnderline"/>
        </w:rPr>
        <w:t xml:space="preserve"> — </w:t>
      </w:r>
      <w:r w:rsidRPr="00F00E85">
        <w:rPr>
          <w:rStyle w:val="StyleUnderline"/>
          <w:highlight w:val="yellow"/>
        </w:rPr>
        <w:t>when</w:t>
      </w:r>
      <w:r w:rsidRPr="00BA78DE">
        <w:rPr>
          <w:rStyle w:val="StyleUnderline"/>
        </w:rPr>
        <w:t xml:space="preserve"> </w:t>
      </w:r>
      <w:r w:rsidRPr="00F00E85">
        <w:rPr>
          <w:rStyle w:val="StyleUnderline"/>
          <w:highlight w:val="yellow"/>
        </w:rPr>
        <w:t>central banks see inflation, they restrain it with</w:t>
      </w:r>
      <w:r w:rsidRPr="00BA78DE">
        <w:rPr>
          <w:rStyle w:val="StyleUnderline"/>
        </w:rPr>
        <w:t xml:space="preserve"> higher </w:t>
      </w:r>
      <w:r w:rsidRPr="00F00E85">
        <w:rPr>
          <w:rStyle w:val="StyleUnderline"/>
          <w:highlight w:val="yellow"/>
        </w:rPr>
        <w:t>interest rates</w:t>
      </w:r>
      <w:r w:rsidRPr="00BA78DE">
        <w:rPr>
          <w:rStyle w:val="StyleUnderline"/>
        </w:rPr>
        <w:t>. And so on.</w:t>
      </w:r>
    </w:p>
    <w:p w14:paraId="43A7D012" w14:textId="77777777" w:rsidR="007900A0" w:rsidRPr="00BA78DE" w:rsidRDefault="007900A0" w:rsidP="007900A0">
      <w:pPr>
        <w:rPr>
          <w:rStyle w:val="StyleUnderline"/>
        </w:rPr>
      </w:pPr>
      <w:r w:rsidRPr="00BA78DE">
        <w:rPr>
          <w:rStyle w:val="StyleUnderline"/>
        </w:rPr>
        <w:t xml:space="preserve">The reason this makes a polycrisis </w:t>
      </w:r>
      <w:r w:rsidRPr="00BA78DE">
        <w:rPr>
          <w:rStyle w:val="Emphasis"/>
        </w:rPr>
        <w:t>less likely</w:t>
      </w:r>
      <w:r w:rsidRPr="00BA78DE">
        <w:rPr>
          <w:sz w:val="16"/>
        </w:rPr>
        <w:t xml:space="preserve"> </w:t>
      </w:r>
      <w:r w:rsidRPr="00BA78DE">
        <w:rPr>
          <w:rStyle w:val="StyleUnderline"/>
        </w:rPr>
        <w:t xml:space="preserve">is that the </w:t>
      </w:r>
      <w:r w:rsidRPr="00F00E85">
        <w:rPr>
          <w:rStyle w:val="StyleUnderline"/>
          <w:highlight w:val="yellow"/>
        </w:rPr>
        <w:t>buffer mechanisms</w:t>
      </w:r>
      <w:r w:rsidRPr="00BA78DE">
        <w:rPr>
          <w:rStyle w:val="StyleUnderline"/>
        </w:rPr>
        <w:t xml:space="preserve"> often </w:t>
      </w:r>
      <w:r w:rsidRPr="00F00E85">
        <w:rPr>
          <w:rStyle w:val="Emphasis"/>
          <w:highlight w:val="yellow"/>
        </w:rPr>
        <w:t>push back against problems</w:t>
      </w:r>
      <w:r w:rsidRPr="00F00E85">
        <w:rPr>
          <w:sz w:val="16"/>
          <w:highlight w:val="yellow"/>
        </w:rPr>
        <w:t xml:space="preserve"> </w:t>
      </w:r>
      <w:r w:rsidRPr="00F00E85">
        <w:rPr>
          <w:rStyle w:val="StyleUnderline"/>
          <w:highlight w:val="yellow"/>
        </w:rPr>
        <w:t>in</w:t>
      </w:r>
      <w:r w:rsidRPr="00F00E85">
        <w:rPr>
          <w:sz w:val="16"/>
          <w:highlight w:val="yellow"/>
        </w:rPr>
        <w:t xml:space="preserve"> </w:t>
      </w:r>
      <w:r w:rsidRPr="00F00E85">
        <w:rPr>
          <w:rStyle w:val="Emphasis"/>
          <w:highlight w:val="yellow"/>
        </w:rPr>
        <w:t>addition</w:t>
      </w:r>
      <w:r w:rsidRPr="00F00E85">
        <w:rPr>
          <w:sz w:val="16"/>
          <w:highlight w:val="yellow"/>
        </w:rPr>
        <w:t xml:space="preserve"> </w:t>
      </w:r>
      <w:r w:rsidRPr="00F00E85">
        <w:rPr>
          <w:rStyle w:val="StyleUnderline"/>
          <w:highlight w:val="yellow"/>
        </w:rPr>
        <w:t xml:space="preserve">to the ones they were </w:t>
      </w:r>
      <w:r w:rsidRPr="00F00E85">
        <w:rPr>
          <w:rStyle w:val="Emphasis"/>
          <w:highlight w:val="yellow"/>
        </w:rPr>
        <w:t>designed</w:t>
      </w:r>
      <w:r w:rsidRPr="00F00E85">
        <w:rPr>
          <w:sz w:val="16"/>
          <w:highlight w:val="yellow"/>
        </w:rPr>
        <w:t xml:space="preserve"> </w:t>
      </w:r>
      <w:r w:rsidRPr="00F00E85">
        <w:rPr>
          <w:rStyle w:val="StyleUnderline"/>
          <w:highlight w:val="yellow"/>
        </w:rPr>
        <w:t xml:space="preserve">to </w:t>
      </w:r>
      <w:r w:rsidRPr="00103558">
        <w:rPr>
          <w:rStyle w:val="StyleUnderline"/>
        </w:rPr>
        <w:t>push back against</w:t>
      </w:r>
      <w:r w:rsidRPr="00BA78DE">
        <w:rPr>
          <w:sz w:val="16"/>
        </w:rPr>
        <w:t xml:space="preserve">. There are plenty of historical examples of this. </w:t>
      </w:r>
      <w:r w:rsidRPr="0030548A">
        <w:rPr>
          <w:rStyle w:val="StyleUnderline"/>
        </w:rPr>
        <w:t>The New Deal didn’t just fight the Depression; it finally implemented a long-needed social insurance</w:t>
      </w:r>
      <w:r w:rsidRPr="00BA78DE">
        <w:rPr>
          <w:rStyle w:val="StyleUnderline"/>
        </w:rPr>
        <w:t xml:space="preserve"> system that has served us well to this day. The victory over the Axis in WW2 also prompted decolonization and the creation of a global economic system that has allowed most of the world to flourish in the century since. More recently, </w:t>
      </w:r>
      <w:r w:rsidRPr="0030548A">
        <w:rPr>
          <w:rStyle w:val="StyleUnderline"/>
        </w:rPr>
        <w:t xml:space="preserve">the </w:t>
      </w:r>
      <w:r w:rsidRPr="00F00E85">
        <w:rPr>
          <w:rStyle w:val="StyleUnderline"/>
          <w:highlight w:val="yellow"/>
        </w:rPr>
        <w:t>2008</w:t>
      </w:r>
      <w:r w:rsidRPr="00BA78DE">
        <w:rPr>
          <w:rStyle w:val="StyleUnderline"/>
        </w:rPr>
        <w:t xml:space="preserve"> financial crisis </w:t>
      </w:r>
      <w:r w:rsidRPr="00F00E85">
        <w:rPr>
          <w:rStyle w:val="StyleUnderline"/>
          <w:highlight w:val="yellow"/>
        </w:rPr>
        <w:t>led to needed infrastructure spending, Obamacare, and</w:t>
      </w:r>
      <w:r w:rsidRPr="00BA78DE">
        <w:rPr>
          <w:rStyle w:val="StyleUnderline"/>
        </w:rPr>
        <w:t xml:space="preserve"> the intellectual revival of </w:t>
      </w:r>
      <w:r w:rsidRPr="00F00E85">
        <w:rPr>
          <w:rStyle w:val="StyleUnderline"/>
          <w:highlight w:val="yellow"/>
        </w:rPr>
        <w:t>industrial policy</w:t>
      </w:r>
      <w:r w:rsidRPr="00BA78DE">
        <w:rPr>
          <w:rStyle w:val="StyleUnderline"/>
        </w:rPr>
        <w:t>.</w:t>
      </w:r>
    </w:p>
    <w:p w14:paraId="17E6163D" w14:textId="77777777" w:rsidR="007900A0" w:rsidRPr="00BA78DE" w:rsidRDefault="007900A0" w:rsidP="007900A0">
      <w:pPr>
        <w:rPr>
          <w:sz w:val="16"/>
        </w:rPr>
      </w:pPr>
      <w:r w:rsidRPr="00BA78DE">
        <w:rPr>
          <w:rStyle w:val="StyleUnderline"/>
        </w:rPr>
        <w:t>In other words</w:t>
      </w:r>
      <w:r w:rsidRPr="00BA78DE">
        <w:rPr>
          <w:sz w:val="16"/>
        </w:rPr>
        <w:t xml:space="preserve">, sometimes </w:t>
      </w:r>
      <w:r w:rsidRPr="00BA78DE">
        <w:rPr>
          <w:rStyle w:val="Emphasis"/>
        </w:rPr>
        <w:t>instead of a polycrisis we get a polysolution</w:t>
      </w:r>
      <w:r w:rsidRPr="00BA78DE">
        <w:rPr>
          <w:sz w:val="16"/>
        </w:rPr>
        <w:t>.</w:t>
      </w:r>
    </w:p>
    <w:p w14:paraId="70EFD183" w14:textId="77777777" w:rsidR="007900A0" w:rsidRPr="00BA78DE" w:rsidRDefault="007900A0" w:rsidP="007900A0">
      <w:pPr>
        <w:rPr>
          <w:sz w:val="16"/>
        </w:rPr>
      </w:pPr>
      <w:r w:rsidRPr="00BA78DE">
        <w:rPr>
          <w:sz w:val="16"/>
        </w:rPr>
        <w:t>Today, I can see a number of examples where the various crises that newsreaders worry about are leading to responses that will help address the others.</w:t>
      </w:r>
    </w:p>
    <w:p w14:paraId="3B458700" w14:textId="77777777" w:rsidR="007900A0" w:rsidRPr="00BA78DE" w:rsidRDefault="007900A0" w:rsidP="007900A0">
      <w:pPr>
        <w:rPr>
          <w:sz w:val="16"/>
        </w:rPr>
      </w:pPr>
      <w:r w:rsidRPr="00BA78DE">
        <w:rPr>
          <w:sz w:val="16"/>
        </w:rPr>
        <w:t>Buffer mechanisms in the global political economy of the 2020s</w:t>
      </w:r>
    </w:p>
    <w:p w14:paraId="7558E0F1" w14:textId="77777777" w:rsidR="007900A0" w:rsidRPr="00BA78DE" w:rsidRDefault="007900A0" w:rsidP="007900A0">
      <w:pPr>
        <w:rPr>
          <w:sz w:val="16"/>
        </w:rPr>
      </w:pPr>
      <w:r w:rsidRPr="00BA78DE">
        <w:rPr>
          <w:sz w:val="16"/>
        </w:rPr>
        <w:t xml:space="preserve">As I mentioned before, one very simple example of a buffer mechanism is supply and demand. In the past year, </w:t>
      </w:r>
      <w:r w:rsidRPr="00F00E85">
        <w:rPr>
          <w:rStyle w:val="Emphasis"/>
          <w:highlight w:val="yellow"/>
        </w:rPr>
        <w:t>China’s</w:t>
      </w:r>
      <w:r w:rsidRPr="00F00E85">
        <w:rPr>
          <w:sz w:val="16"/>
          <w:highlight w:val="yellow"/>
        </w:rPr>
        <w:t xml:space="preserve"> </w:t>
      </w:r>
      <w:r w:rsidRPr="00F00E85">
        <w:rPr>
          <w:rStyle w:val="StyleUnderline"/>
          <w:highlight w:val="yellow"/>
        </w:rPr>
        <w:t xml:space="preserve">economy has </w:t>
      </w:r>
      <w:r w:rsidRPr="00F00E85">
        <w:rPr>
          <w:rStyle w:val="Emphasis"/>
          <w:highlight w:val="yellow"/>
        </w:rPr>
        <w:t>slowed</w:t>
      </w:r>
      <w:r w:rsidRPr="00BA78DE">
        <w:rPr>
          <w:rStyle w:val="Emphasis"/>
        </w:rPr>
        <w:t xml:space="preserve"> dramatically</w:t>
      </w:r>
      <w:r w:rsidRPr="00BA78DE">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DBA6480" w14:textId="77777777" w:rsidR="007900A0" w:rsidRPr="00BA78DE" w:rsidRDefault="007900A0" w:rsidP="007900A0">
      <w:pPr>
        <w:rPr>
          <w:sz w:val="16"/>
        </w:rPr>
      </w:pPr>
      <w:r w:rsidRPr="00F00E85">
        <w:rPr>
          <w:rStyle w:val="Emphasis"/>
          <w:highlight w:val="yellow"/>
        </w:rPr>
        <w:t>That</w:t>
      </w:r>
      <w:r w:rsidRPr="00BA78DE">
        <w:rPr>
          <w:sz w:val="16"/>
        </w:rPr>
        <w:t xml:space="preserve"> </w:t>
      </w:r>
      <w:r w:rsidRPr="00BA78DE">
        <w:rPr>
          <w:rStyle w:val="StyleUnderline"/>
        </w:rPr>
        <w:t xml:space="preserve">in turn </w:t>
      </w:r>
      <w:r w:rsidRPr="00F00E85">
        <w:rPr>
          <w:rStyle w:val="StyleUnderline"/>
          <w:highlight w:val="yellow"/>
        </w:rPr>
        <w:t xml:space="preserve">is </w:t>
      </w:r>
      <w:r w:rsidRPr="00F00E85">
        <w:rPr>
          <w:rStyle w:val="Emphasis"/>
          <w:highlight w:val="yellow"/>
        </w:rPr>
        <w:t>blunting</w:t>
      </w:r>
      <w:r w:rsidRPr="00F00E85">
        <w:rPr>
          <w:rStyle w:val="StyleUnderline"/>
          <w:highlight w:val="yellow"/>
        </w:rPr>
        <w:t xml:space="preserve"> the impact of the </w:t>
      </w:r>
      <w:r w:rsidRPr="00F00E85">
        <w:rPr>
          <w:rStyle w:val="Emphasis"/>
          <w:highlight w:val="yellow"/>
        </w:rPr>
        <w:t>Ukraine war</w:t>
      </w:r>
      <w:r w:rsidRPr="00BA78DE">
        <w:rPr>
          <w:rStyle w:val="StyleUnderline"/>
        </w:rPr>
        <w:t xml:space="preserve"> and </w:t>
      </w:r>
      <w:r w:rsidRPr="00BA78DE">
        <w:rPr>
          <w:rStyle w:val="Emphasis"/>
        </w:rPr>
        <w:t>Russia sanctions</w:t>
      </w:r>
      <w:r w:rsidRPr="00BA78DE">
        <w:rPr>
          <w:rStyle w:val="StyleUnderline"/>
        </w:rPr>
        <w:t xml:space="preserve"> </w:t>
      </w:r>
      <w:r w:rsidRPr="00F00E85">
        <w:rPr>
          <w:rStyle w:val="StyleUnderline"/>
          <w:highlight w:val="yellow"/>
        </w:rPr>
        <w:t xml:space="preserve">on </w:t>
      </w:r>
      <w:r w:rsidRPr="00F00E85">
        <w:rPr>
          <w:rStyle w:val="Emphasis"/>
          <w:highlight w:val="yellow"/>
        </w:rPr>
        <w:t>Europe’s economy</w:t>
      </w:r>
      <w:r w:rsidRPr="00BA78DE">
        <w:rPr>
          <w:sz w:val="16"/>
        </w:rPr>
        <w:t xml:space="preserve"> (and America’s, and Japan’s, etc.).</w:t>
      </w:r>
    </w:p>
    <w:p w14:paraId="22AE7285" w14:textId="77777777" w:rsidR="007900A0" w:rsidRPr="00BA78DE" w:rsidRDefault="007900A0" w:rsidP="007900A0">
      <w:pPr>
        <w:rPr>
          <w:rStyle w:val="StyleUnderline"/>
        </w:rPr>
      </w:pPr>
      <w:r w:rsidRPr="00BA78DE">
        <w:rPr>
          <w:rStyle w:val="StyleUnderline"/>
        </w:rPr>
        <w:t xml:space="preserve">A combination of China’s economic slowdown and Russia’s military fiasco in Ukraine </w:t>
      </w:r>
      <w:r w:rsidRPr="00F00E85">
        <w:rPr>
          <w:rStyle w:val="StyleUnderline"/>
          <w:highlight w:val="yellow"/>
        </w:rPr>
        <w:t>also</w:t>
      </w:r>
      <w:r w:rsidRPr="00BA78DE">
        <w:rPr>
          <w:rStyle w:val="StyleUnderline"/>
        </w:rPr>
        <w:t xml:space="preserve"> seem to have </w:t>
      </w:r>
      <w:r w:rsidRPr="00F00E85">
        <w:rPr>
          <w:rStyle w:val="Emphasis"/>
          <w:highlight w:val="yellow"/>
        </w:rPr>
        <w:t xml:space="preserve">reduced </w:t>
      </w:r>
      <w:r w:rsidRPr="00103558">
        <w:rPr>
          <w:rStyle w:val="Emphasis"/>
        </w:rPr>
        <w:t xml:space="preserve">the </w:t>
      </w:r>
      <w:r w:rsidRPr="00F00E85">
        <w:rPr>
          <w:rStyle w:val="Emphasis"/>
          <w:highlight w:val="yellow"/>
        </w:rPr>
        <w:t>chance of U.S.-China conflict</w:t>
      </w:r>
      <w:r w:rsidRPr="00BA78DE">
        <w:rPr>
          <w:sz w:val="16"/>
        </w:rPr>
        <w:t xml:space="preserve">, at least in the short term. </w:t>
      </w:r>
      <w:r w:rsidRPr="00BA78DE">
        <w:rPr>
          <w:rStyle w:val="StyleUnderline"/>
        </w:rPr>
        <w:t>Seeing Russia fail to conquer a smaller country must have given even Xi Jinping pause about launching a similar military adventure to conquer Taiwan, while economic struggles distract policymakers’ attention.</w:t>
      </w:r>
    </w:p>
    <w:p w14:paraId="196C2113" w14:textId="77777777" w:rsidR="007900A0" w:rsidRPr="00BA78DE" w:rsidRDefault="007900A0" w:rsidP="007900A0">
      <w:pPr>
        <w:rPr>
          <w:sz w:val="16"/>
        </w:rPr>
      </w:pPr>
      <w:r w:rsidRPr="00BA78D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43D97B0" w14:textId="77777777" w:rsidR="007900A0" w:rsidRPr="00BA78DE" w:rsidRDefault="007900A0" w:rsidP="007900A0">
      <w:pPr>
        <w:rPr>
          <w:sz w:val="16"/>
        </w:rPr>
      </w:pPr>
      <w:r w:rsidRPr="00BA78DE">
        <w:rPr>
          <w:rStyle w:val="StyleUnderline"/>
        </w:rPr>
        <w:t xml:space="preserve">Meanwhile, the </w:t>
      </w:r>
      <w:r w:rsidRPr="00287874">
        <w:rPr>
          <w:rStyle w:val="StyleUnderline"/>
        </w:rPr>
        <w:t xml:space="preserve">war in </w:t>
      </w:r>
      <w:r w:rsidRPr="00F00E85">
        <w:rPr>
          <w:rStyle w:val="StyleUnderline"/>
          <w:highlight w:val="yellow"/>
        </w:rPr>
        <w:t xml:space="preserve">Ukraine </w:t>
      </w:r>
      <w:r w:rsidRPr="00287874">
        <w:rPr>
          <w:rStyle w:val="StyleUnderline"/>
        </w:rPr>
        <w:t xml:space="preserve">will </w:t>
      </w:r>
      <w:r w:rsidRPr="00287874">
        <w:rPr>
          <w:rStyle w:val="Emphasis"/>
        </w:rPr>
        <w:t>spur</w:t>
      </w:r>
      <w:r w:rsidRPr="00287874">
        <w:rPr>
          <w:rStyle w:val="StyleUnderline"/>
        </w:rPr>
        <w:t xml:space="preserve"> the fight against </w:t>
      </w:r>
      <w:r w:rsidRPr="00287874">
        <w:rPr>
          <w:rStyle w:val="Emphasis"/>
        </w:rPr>
        <w:t>climate change</w:t>
      </w:r>
      <w:r w:rsidRPr="00BA78DE">
        <w:rPr>
          <w:sz w:val="16"/>
        </w:rPr>
        <w:t xml:space="preserve">. </w:t>
      </w:r>
      <w:r w:rsidRPr="00BA78DE">
        <w:rPr>
          <w:rStyle w:val="StyleUnderline"/>
        </w:rPr>
        <w:t xml:space="preserve">Disruptions to Russian energy supplies, especially in Europe, </w:t>
      </w:r>
      <w:r w:rsidRPr="00F00E85">
        <w:rPr>
          <w:rStyle w:val="StyleUnderline"/>
          <w:highlight w:val="yellow"/>
        </w:rPr>
        <w:t xml:space="preserve">create </w:t>
      </w:r>
      <w:r w:rsidRPr="00F00E85">
        <w:rPr>
          <w:rStyle w:val="Emphasis"/>
          <w:highlight w:val="yellow"/>
        </w:rPr>
        <w:t>incentives</w:t>
      </w:r>
      <w:r w:rsidRPr="00F00E85">
        <w:rPr>
          <w:rStyle w:val="StyleUnderline"/>
          <w:highlight w:val="yellow"/>
        </w:rPr>
        <w:t xml:space="preserve"> for</w:t>
      </w:r>
      <w:r w:rsidRPr="00BA78DE">
        <w:rPr>
          <w:rStyle w:val="StyleUnderline"/>
        </w:rPr>
        <w:t xml:space="preserve"> the </w:t>
      </w:r>
      <w:r w:rsidRPr="00F00E85">
        <w:rPr>
          <w:rStyle w:val="Emphasis"/>
          <w:highlight w:val="yellow"/>
        </w:rPr>
        <w:t>rapid deployment of renewable energy</w:t>
      </w:r>
      <w:r w:rsidRPr="00BA78DE">
        <w:rPr>
          <w:sz w:val="16"/>
        </w:rPr>
        <w:t>. This is from May:</w:t>
      </w:r>
    </w:p>
    <w:p w14:paraId="29F12736" w14:textId="77777777" w:rsidR="007900A0" w:rsidRPr="00BA78DE" w:rsidRDefault="007900A0" w:rsidP="007900A0">
      <w:pPr>
        <w:rPr>
          <w:sz w:val="16"/>
        </w:rPr>
      </w:pPr>
      <w:r w:rsidRPr="00BA78DE">
        <w:rPr>
          <w:sz w:val="16"/>
        </w:rPr>
        <w:t>The Commission proposed that 45% of the EU’s energy mix should come from renewables by 2030, an advance on the current 40% target suggested less than a year ago. Officials also want to cut energy consumption by 13% by 2030…</w:t>
      </w:r>
    </w:p>
    <w:p w14:paraId="237A0827" w14:textId="77777777" w:rsidR="007900A0" w:rsidRPr="00BA78DE" w:rsidRDefault="007900A0" w:rsidP="007900A0">
      <w:pPr>
        <w:rPr>
          <w:sz w:val="16"/>
        </w:rPr>
      </w:pPr>
      <w:r w:rsidRPr="00BA78DE">
        <w:rPr>
          <w:sz w:val="16"/>
        </w:rPr>
        <w:t>“It is clear we need to put an end to this dependence and a lot faster before we had foreseen before this war,” said Frans Timmermans, the EU official in charge of the green deal.</w:t>
      </w:r>
    </w:p>
    <w:p w14:paraId="1B97893A" w14:textId="77777777" w:rsidR="007900A0" w:rsidRPr="00BA78DE" w:rsidRDefault="007900A0" w:rsidP="007900A0">
      <w:pPr>
        <w:rPr>
          <w:sz w:val="16"/>
        </w:rPr>
      </w:pPr>
      <w:r w:rsidRPr="00BA78D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F782D5F" w14:textId="77777777" w:rsidR="007900A0" w:rsidRPr="00BA78DE" w:rsidRDefault="007900A0" w:rsidP="007900A0">
      <w:pPr>
        <w:rPr>
          <w:sz w:val="16"/>
        </w:rPr>
      </w:pPr>
      <w:r w:rsidRPr="00BA78DE">
        <w:rPr>
          <w:rStyle w:val="StyleUnderline"/>
        </w:rPr>
        <w:t xml:space="preserve">The rapid adoption of renewables will, in turn, drive down their </w:t>
      </w:r>
      <w:r w:rsidRPr="00BA78DE">
        <w:rPr>
          <w:rStyle w:val="Emphasis"/>
        </w:rPr>
        <w:t>price</w:t>
      </w:r>
      <w:r w:rsidRPr="00BA78DE">
        <w:rPr>
          <w:rStyle w:val="StyleUnderline"/>
        </w:rPr>
        <w:t xml:space="preserve">, through a mechanism known as </w:t>
      </w:r>
      <w:r w:rsidRPr="00BA78DE">
        <w:rPr>
          <w:rStyle w:val="Emphasis"/>
        </w:rPr>
        <w:t>learning curves</w:t>
      </w:r>
      <w:r w:rsidRPr="00BA78DE">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0714AEF" w14:textId="77777777" w:rsidR="007900A0" w:rsidRPr="00BA78DE" w:rsidRDefault="007900A0" w:rsidP="007900A0">
      <w:pPr>
        <w:rPr>
          <w:rStyle w:val="StyleUnderline"/>
        </w:rPr>
      </w:pPr>
      <w:r w:rsidRPr="00BA78DE">
        <w:rPr>
          <w:rStyle w:val="StyleUnderline"/>
        </w:rPr>
        <w:t xml:space="preserve">All </w:t>
      </w:r>
      <w:r w:rsidRPr="00F00E85">
        <w:rPr>
          <w:rStyle w:val="StyleUnderline"/>
          <w:highlight w:val="yellow"/>
        </w:rPr>
        <w:t xml:space="preserve">this will </w:t>
      </w:r>
      <w:r w:rsidRPr="00103558">
        <w:rPr>
          <w:rStyle w:val="Emphasis"/>
        </w:rPr>
        <w:t xml:space="preserve">help the </w:t>
      </w:r>
      <w:r w:rsidRPr="00F00E85">
        <w:rPr>
          <w:rStyle w:val="Emphasis"/>
          <w:highlight w:val="yellow"/>
        </w:rPr>
        <w:t xml:space="preserve">fight </w:t>
      </w:r>
      <w:r w:rsidRPr="00103558">
        <w:rPr>
          <w:rStyle w:val="Emphasis"/>
        </w:rPr>
        <w:t xml:space="preserve">against </w:t>
      </w:r>
      <w:r w:rsidRPr="00F00E85">
        <w:rPr>
          <w:rStyle w:val="Emphasis"/>
          <w:highlight w:val="yellow"/>
        </w:rPr>
        <w:t>climate change</w:t>
      </w:r>
      <w:r w:rsidRPr="00BA78DE">
        <w:rPr>
          <w:sz w:val="16"/>
        </w:rPr>
        <w:t xml:space="preserve">. </w:t>
      </w:r>
      <w:r w:rsidRPr="00BA78DE">
        <w:rPr>
          <w:rStyle w:val="StyleUnderline"/>
        </w:rPr>
        <w:t xml:space="preserve">But it will </w:t>
      </w:r>
      <w:r w:rsidRPr="00F00E85">
        <w:rPr>
          <w:rStyle w:val="StyleUnderline"/>
          <w:highlight w:val="yellow"/>
        </w:rPr>
        <w:t>also</w:t>
      </w:r>
      <w:r w:rsidRPr="00BA78DE">
        <w:rPr>
          <w:rStyle w:val="StyleUnderline"/>
        </w:rPr>
        <w:t xml:space="preserve"> help </w:t>
      </w:r>
      <w:r w:rsidRPr="00BA78DE">
        <w:rPr>
          <w:rStyle w:val="Emphasis"/>
        </w:rPr>
        <w:t>address</w:t>
      </w:r>
      <w:r w:rsidRPr="00BA78DE">
        <w:rPr>
          <w:sz w:val="16"/>
        </w:rPr>
        <w:t xml:space="preserve"> another longstanding economic problem in the rich world: </w:t>
      </w:r>
      <w:r w:rsidRPr="00F00E85">
        <w:rPr>
          <w:rStyle w:val="Emphasis"/>
          <w:highlight w:val="yellow"/>
        </w:rPr>
        <w:t>slow growth</w:t>
      </w:r>
      <w:r w:rsidRPr="00BA78DE">
        <w:rPr>
          <w:sz w:val="16"/>
        </w:rPr>
        <w:t xml:space="preserve">. Due to massive continuing cost drops, </w:t>
      </w:r>
      <w:r w:rsidRPr="00BA78DE">
        <w:rPr>
          <w:rStyle w:val="StyleUnderline"/>
        </w:rPr>
        <w:t>renewable energy</w:t>
      </w:r>
      <w:r w:rsidRPr="00BA78DE">
        <w:rPr>
          <w:sz w:val="16"/>
        </w:rPr>
        <w:t xml:space="preserve"> increasingly </w:t>
      </w:r>
      <w:r w:rsidRPr="00BA78DE">
        <w:rPr>
          <w:rStyle w:val="StyleUnderline"/>
        </w:rPr>
        <w:t>isn’t just</w:t>
      </w:r>
      <w:r w:rsidRPr="00BA78DE">
        <w:rPr>
          <w:sz w:val="16"/>
        </w:rPr>
        <w:t xml:space="preserve"> </w:t>
      </w:r>
      <w:r w:rsidRPr="00BA78DE">
        <w:rPr>
          <w:rStyle w:val="Emphasis"/>
        </w:rPr>
        <w:t>green</w:t>
      </w:r>
      <w:r w:rsidRPr="00BA78DE">
        <w:rPr>
          <w:sz w:val="16"/>
        </w:rPr>
        <w:t xml:space="preserve"> energy — </w:t>
      </w:r>
      <w:r w:rsidRPr="00BA78DE">
        <w:rPr>
          <w:rStyle w:val="StyleUnderline"/>
        </w:rPr>
        <w:t>it’s</w:t>
      </w:r>
      <w:r w:rsidRPr="00BA78DE">
        <w:rPr>
          <w:sz w:val="16"/>
        </w:rPr>
        <w:t xml:space="preserve"> </w:t>
      </w:r>
      <w:r w:rsidRPr="00BA78DE">
        <w:rPr>
          <w:rStyle w:val="Emphasis"/>
        </w:rPr>
        <w:t>cheap</w:t>
      </w:r>
      <w:r w:rsidRPr="00BA78DE">
        <w:rPr>
          <w:sz w:val="16"/>
        </w:rPr>
        <w:t xml:space="preserve"> energy. </w:t>
      </w:r>
      <w:r w:rsidRPr="00BA78DE">
        <w:rPr>
          <w:rStyle w:val="StyleUnderline"/>
        </w:rPr>
        <w:t>The forecasters who study learning curves believe that technologies like solar, batteries, and hydrogen are much more susceptible to learning effects than fossil fuel technologies or even nuclear</w:t>
      </w:r>
      <w:r w:rsidRPr="00BA78DE">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103558">
        <w:rPr>
          <w:rStyle w:val="StyleUnderline"/>
        </w:rPr>
        <w:t>Cheap energy is highly complementary to human labor</w:t>
      </w:r>
      <w:r w:rsidRPr="00BA78DE">
        <w:rPr>
          <w:rStyle w:val="StyleUnderline"/>
        </w:rPr>
        <w:t xml:space="preserve"> — armed with cheap energy, we can rebuild much of our world.</w:t>
      </w:r>
    </w:p>
    <w:p w14:paraId="7554A037" w14:textId="77777777" w:rsidR="007900A0" w:rsidRPr="00BA78DE" w:rsidRDefault="007900A0" w:rsidP="007900A0">
      <w:pPr>
        <w:rPr>
          <w:rStyle w:val="StyleUnderline"/>
        </w:rPr>
      </w:pPr>
      <w:r w:rsidRPr="00BA78DE">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A9365AD" w14:textId="77777777" w:rsidR="007900A0" w:rsidRPr="00BA78DE" w:rsidRDefault="007900A0" w:rsidP="007900A0">
      <w:pPr>
        <w:rPr>
          <w:sz w:val="16"/>
        </w:rPr>
      </w:pPr>
      <w:r w:rsidRPr="00BA78DE">
        <w:rPr>
          <w:sz w:val="16"/>
        </w:rPr>
        <w:t>Dark Brandon vs. polycrisis</w:t>
      </w:r>
    </w:p>
    <w:p w14:paraId="13B075E4" w14:textId="77777777" w:rsidR="007900A0" w:rsidRPr="00BA78DE" w:rsidRDefault="007900A0" w:rsidP="007900A0">
      <w:pPr>
        <w:rPr>
          <w:sz w:val="16"/>
        </w:rPr>
      </w:pPr>
      <w:r w:rsidRPr="00BA78DE">
        <w:rPr>
          <w:sz w:val="16"/>
        </w:rPr>
        <w:t xml:space="preserve">In other words, I look out in the world and I don’t see a polycrisis; I see an emerging polysolution. </w:t>
      </w:r>
      <w:r w:rsidRPr="00BA78DE">
        <w:rPr>
          <w:rStyle w:val="StyleUnderline"/>
        </w:rPr>
        <w:t xml:space="preserve">The </w:t>
      </w:r>
      <w:r w:rsidRPr="00103558">
        <w:rPr>
          <w:rStyle w:val="StyleUnderline"/>
        </w:rPr>
        <w:t xml:space="preserve">looming threats of climate change and authoritarian revanchism, combined with the shocks of Covid and inflation, have stirred both policymakers and businesses to action. And many of those actions will end up addressing </w:t>
      </w:r>
      <w:r w:rsidRPr="00103558">
        <w:rPr>
          <w:rStyle w:val="Emphasis"/>
        </w:rPr>
        <w:t>multiple crises rather than just one</w:t>
      </w:r>
      <w:r w:rsidRPr="00BA78DE">
        <w:rPr>
          <w:sz w:val="16"/>
        </w:rPr>
        <w:t>. Nor am I alone in my feeling that the narrative of the world suddenly seems to be improving:</w:t>
      </w:r>
    </w:p>
    <w:p w14:paraId="73A76FB6" w14:textId="77777777" w:rsidR="007900A0" w:rsidRDefault="007900A0" w:rsidP="007900A0">
      <w:pPr>
        <w:rPr>
          <w:sz w:val="16"/>
        </w:rPr>
      </w:pPr>
      <w:r w:rsidRPr="00BA78DE">
        <w:rPr>
          <w:sz w:val="16"/>
        </w:rPr>
        <w:t xml:space="preserve">I want to venture out on a limb here and say that </w:t>
      </w:r>
      <w:r w:rsidRPr="00BA78DE">
        <w:rPr>
          <w:rStyle w:val="StyleUnderline"/>
        </w:rPr>
        <w:t xml:space="preserve">this is </w:t>
      </w:r>
      <w:r w:rsidRPr="00BA78DE">
        <w:rPr>
          <w:rStyle w:val="Emphasis"/>
        </w:rPr>
        <w:t>not a coincidence</w:t>
      </w:r>
      <w:r w:rsidRPr="00BA78DE">
        <w:rPr>
          <w:sz w:val="16"/>
        </w:rPr>
        <w:t xml:space="preserve">. </w:t>
      </w:r>
      <w:r w:rsidRPr="00BA78DE">
        <w:rPr>
          <w:rStyle w:val="StyleUnderline"/>
        </w:rPr>
        <w:t xml:space="preserve">A lot of the buffer mechanisms I described above are </w:t>
      </w:r>
      <w:r w:rsidRPr="00BA78DE">
        <w:rPr>
          <w:rStyle w:val="Emphasis"/>
        </w:rPr>
        <w:t>political in nature</w:t>
      </w:r>
      <w:r w:rsidRPr="00BA78DE">
        <w:rPr>
          <w:sz w:val="16"/>
        </w:rPr>
        <w:t xml:space="preserve">, </w:t>
      </w:r>
      <w:r w:rsidRPr="00BA78DE">
        <w:rPr>
          <w:rStyle w:val="StyleUnderline"/>
        </w:rPr>
        <w:t xml:space="preserve">and they share the basic description of “human beings </w:t>
      </w:r>
      <w:r w:rsidRPr="00BA78DE">
        <w:rPr>
          <w:rStyle w:val="Emphasis"/>
        </w:rPr>
        <w:t>coming together in a crisis to address their collective problems</w:t>
      </w:r>
      <w:r w:rsidRPr="00BA78DE">
        <w:rPr>
          <w:rStyle w:val="StyleUnderline"/>
        </w:rPr>
        <w:t>”.</w:t>
      </w:r>
      <w:r w:rsidRPr="00BA78DE">
        <w:rPr>
          <w:sz w:val="16"/>
        </w:rPr>
        <w:t xml:space="preserve"> </w:t>
      </w:r>
      <w:r w:rsidRPr="00BA78DE">
        <w:rPr>
          <w:rStyle w:val="StyleUnderline"/>
        </w:rPr>
        <w:t xml:space="preserve">During good times, human beings tend to seem irresolute and divided as pursue our individual goals and fight over the pie. </w:t>
      </w:r>
      <w:r w:rsidRPr="00F00E85">
        <w:rPr>
          <w:rStyle w:val="StyleUnderline"/>
          <w:highlight w:val="yellow"/>
        </w:rPr>
        <w:t xml:space="preserve">External shocks </w:t>
      </w:r>
      <w:r w:rsidRPr="00F00E85">
        <w:rPr>
          <w:rStyle w:val="Emphasis"/>
          <w:highlight w:val="yellow"/>
        </w:rPr>
        <w:t>can</w:t>
      </w:r>
      <w:r w:rsidRPr="00BA78DE">
        <w:rPr>
          <w:rStyle w:val="StyleUnderline"/>
        </w:rPr>
        <w:t xml:space="preserve"> bring the entire system </w:t>
      </w:r>
      <w:r w:rsidRPr="00BA78DE">
        <w:rPr>
          <w:rStyle w:val="Emphasis"/>
        </w:rPr>
        <w:t>crashing down</w:t>
      </w:r>
      <w:r w:rsidRPr="00BA78DE">
        <w:rPr>
          <w:rStyle w:val="StyleUnderline"/>
        </w:rPr>
        <w:t xml:space="preserve">, but they can </w:t>
      </w:r>
      <w:r w:rsidRPr="00BA78DE">
        <w:rPr>
          <w:rStyle w:val="Emphasis"/>
        </w:rPr>
        <w:t>also</w:t>
      </w:r>
      <w:r w:rsidRPr="00BA78DE">
        <w:rPr>
          <w:rStyle w:val="StyleUnderline"/>
        </w:rPr>
        <w:t xml:space="preserve"> </w:t>
      </w:r>
      <w:r w:rsidRPr="00F00E85">
        <w:rPr>
          <w:rStyle w:val="StyleUnderline"/>
          <w:highlight w:val="yellow"/>
        </w:rPr>
        <w:t xml:space="preserve">spur </w:t>
      </w:r>
      <w:r w:rsidRPr="00F00E85">
        <w:rPr>
          <w:rStyle w:val="Emphasis"/>
          <w:highlight w:val="yellow"/>
        </w:rPr>
        <w:t>humans</w:t>
      </w:r>
      <w:r w:rsidRPr="00F00E85">
        <w:rPr>
          <w:rStyle w:val="StyleUnderline"/>
          <w:highlight w:val="yellow"/>
        </w:rPr>
        <w:t xml:space="preserve"> to </w:t>
      </w:r>
      <w:r w:rsidRPr="00F00E85">
        <w:rPr>
          <w:rStyle w:val="Emphasis"/>
          <w:highlight w:val="yellow"/>
        </w:rPr>
        <w:t>get serious</w:t>
      </w:r>
      <w:r w:rsidRPr="00BA78DE">
        <w:rPr>
          <w:rStyle w:val="Emphasis"/>
        </w:rPr>
        <w:t xml:space="preserve"> and start working together</w:t>
      </w:r>
      <w:r w:rsidRPr="00BA78DE">
        <w:rPr>
          <w:sz w:val="16"/>
        </w:rPr>
        <w:t>.</w:t>
      </w:r>
    </w:p>
    <w:p w14:paraId="741ECA17" w14:textId="68CD27D8" w:rsidR="0012049D" w:rsidRDefault="0012049D" w:rsidP="00F47520">
      <w:pPr>
        <w:pStyle w:val="Heading1"/>
      </w:pPr>
      <w:r>
        <w:t xml:space="preserve">2NC </w:t>
      </w:r>
      <w:r w:rsidR="00F47520">
        <w:t xml:space="preserve">Tripartite </w:t>
      </w:r>
      <w:r>
        <w:t>CP</w:t>
      </w:r>
      <w:r w:rsidR="00F47520">
        <w:t xml:space="preserve"> DART KR</w:t>
      </w:r>
    </w:p>
    <w:p w14:paraId="580DB4AC" w14:textId="77777777" w:rsidR="0012049D" w:rsidRPr="00F02C45" w:rsidRDefault="0012049D" w:rsidP="0012049D">
      <w:pPr>
        <w:pStyle w:val="Heading4"/>
        <w:rPr>
          <w:sz w:val="28"/>
        </w:rPr>
      </w:pPr>
      <w:r>
        <w:t xml:space="preserve">CP solves all their deficits about unions: </w:t>
      </w:r>
      <w:r>
        <w:rPr>
          <w:sz w:val="28"/>
        </w:rPr>
        <w:t>it</w:t>
      </w:r>
      <w:r w:rsidRPr="00F02C45">
        <w:rPr>
          <w:sz w:val="28"/>
        </w:rPr>
        <w:t xml:space="preserve"> strengthens </w:t>
      </w:r>
      <w:r>
        <w:rPr>
          <w:sz w:val="28"/>
        </w:rPr>
        <w:t>their</w:t>
      </w:r>
      <w:r w:rsidRPr="00F02C45">
        <w:rPr>
          <w:sz w:val="28"/>
        </w:rPr>
        <w:t xml:space="preserve"> power</w:t>
      </w:r>
      <w:r>
        <w:rPr>
          <w:sz w:val="28"/>
        </w:rPr>
        <w:t xml:space="preserve"> and membership</w:t>
      </w:r>
      <w:r w:rsidRPr="00F02C45">
        <w:rPr>
          <w:sz w:val="28"/>
        </w:rPr>
        <w:t xml:space="preserve">. </w:t>
      </w:r>
    </w:p>
    <w:p w14:paraId="20D8FEC8" w14:textId="77777777" w:rsidR="0012049D" w:rsidRPr="00F02C45" w:rsidRDefault="0012049D" w:rsidP="0012049D">
      <w:r w:rsidRPr="00F02C45">
        <w:t xml:space="preserve">Kate </w:t>
      </w:r>
      <w:r w:rsidRPr="00F02C45">
        <w:rPr>
          <w:rStyle w:val="Style13ptBold"/>
          <w:sz w:val="28"/>
        </w:rPr>
        <w:t>Andrias 16</w:t>
      </w:r>
      <w:r w:rsidRPr="00F02C45">
        <w:t>, Patricia D. and R. Paul Yetter Professor of Law at Columbia Law School, "The New Labor Law," Yale Law Journal, vol. 126, no. 2, 2016</w:t>
      </w:r>
    </w:p>
    <w:p w14:paraId="3FB2FF65" w14:textId="77777777" w:rsidR="0012049D" w:rsidRPr="00F02C45" w:rsidRDefault="0012049D" w:rsidP="0012049D">
      <w:pPr>
        <w:rPr>
          <w:sz w:val="16"/>
        </w:rPr>
      </w:pPr>
      <w:r w:rsidRPr="00F02C45">
        <w:rPr>
          <w:sz w:val="16"/>
        </w:rPr>
        <w:t xml:space="preserve">Yet </w:t>
      </w:r>
      <w:r w:rsidRPr="00F02C45">
        <w:rPr>
          <w:rStyle w:val="StyleUnderline"/>
        </w:rPr>
        <w:t>the nascent labor law regime e</w:t>
      </w:r>
      <w:r w:rsidRPr="00F02C45">
        <w:rPr>
          <w:sz w:val="16"/>
        </w:rPr>
        <w:t xml:space="preserve">merging from the Fight for $15 </w:t>
      </w:r>
      <w:r w:rsidRPr="00F02C45">
        <w:rPr>
          <w:rStyle w:val="StyleUnderline"/>
        </w:rPr>
        <w:t>should not lead one to conclude that exclusive bargaining agreements are relics-or that mechanisms</w:t>
      </w:r>
      <w:r w:rsidRPr="00F02C45">
        <w:rPr>
          <w:sz w:val="16"/>
        </w:rPr>
        <w:t xml:space="preserve"> </w:t>
      </w:r>
      <w:r w:rsidRPr="00F02C45">
        <w:rPr>
          <w:rStyle w:val="StyleUnderline"/>
        </w:rPr>
        <w:t>for worker voice and union funding will fall by the wayside</w:t>
      </w:r>
      <w:r w:rsidRPr="00F02C45">
        <w:rPr>
          <w:sz w:val="16"/>
        </w:rPr>
        <w:t xml:space="preserve">. </w:t>
      </w:r>
    </w:p>
    <w:p w14:paraId="50FC9D22" w14:textId="77777777" w:rsidR="0012049D" w:rsidRPr="00F02C45" w:rsidRDefault="0012049D" w:rsidP="0012049D">
      <w:pPr>
        <w:rPr>
          <w:sz w:val="16"/>
        </w:rPr>
      </w:pPr>
      <w:r w:rsidRPr="00F02C45">
        <w:rPr>
          <w:sz w:val="16"/>
        </w:rPr>
        <w:t>1.  Social Bargaining as a Complement to Exclusive Bargaining Agreements</w:t>
      </w:r>
    </w:p>
    <w:p w14:paraId="0624FA38" w14:textId="77777777" w:rsidR="0012049D" w:rsidRPr="00F02C45" w:rsidRDefault="0012049D" w:rsidP="0012049D">
      <w:pPr>
        <w:rPr>
          <w:sz w:val="16"/>
        </w:rPr>
      </w:pPr>
      <w:r w:rsidRPr="00F02C45">
        <w:rPr>
          <w:sz w:val="16"/>
        </w:rPr>
        <w:t xml:space="preserve">To date, </w:t>
      </w:r>
      <w:r w:rsidRPr="00EB69B7">
        <w:rPr>
          <w:rStyle w:val="StyleUnderline"/>
          <w:highlight w:val="green"/>
        </w:rPr>
        <w:t>social bargaining seems to be</w:t>
      </w:r>
      <w:r w:rsidRPr="00EB69B7">
        <w:rPr>
          <w:sz w:val="16"/>
          <w:highlight w:val="green"/>
        </w:rPr>
        <w:t xml:space="preserve"> </w:t>
      </w:r>
      <w:r w:rsidRPr="00EB69B7">
        <w:rPr>
          <w:rStyle w:val="Emphasis"/>
          <w:highlight w:val="green"/>
        </w:rPr>
        <w:t>strengthening unions</w:t>
      </w:r>
      <w:r w:rsidRPr="00F02C45">
        <w:rPr>
          <w:rStyle w:val="Emphasis"/>
        </w:rPr>
        <w:t>' ability</w:t>
      </w:r>
      <w:r w:rsidRPr="00F02C45">
        <w:rPr>
          <w:sz w:val="16"/>
        </w:rPr>
        <w:t xml:space="preserve"> </w:t>
      </w:r>
      <w:r w:rsidRPr="00F02C45">
        <w:rPr>
          <w:rStyle w:val="StyleUnderline"/>
        </w:rPr>
        <w:t xml:space="preserve">to </w:t>
      </w:r>
      <w:r w:rsidRPr="00F02C45">
        <w:rPr>
          <w:sz w:val="16"/>
        </w:rPr>
        <w:t>engage</w:t>
      </w:r>
      <w:r w:rsidRPr="00F02C45">
        <w:rPr>
          <w:rStyle w:val="StyleUnderline"/>
        </w:rPr>
        <w:t xml:space="preserve"> in traditional collective bargaining</w:t>
      </w:r>
      <w:r w:rsidRPr="00F02C45">
        <w:rPr>
          <w:sz w:val="16"/>
        </w:rPr>
        <w:t xml:space="preserve">. </w:t>
      </w:r>
      <w:r w:rsidRPr="00F02C45">
        <w:rPr>
          <w:rStyle w:val="StyleUnderline"/>
        </w:rPr>
        <w:t xml:space="preserve">Union leaders report that </w:t>
      </w:r>
      <w:r w:rsidRPr="00EB69B7">
        <w:rPr>
          <w:rStyle w:val="StyleUnderline"/>
        </w:rPr>
        <w:t>social bargaining has</w:t>
      </w:r>
      <w:r w:rsidRPr="00EB69B7">
        <w:rPr>
          <w:sz w:val="16"/>
        </w:rPr>
        <w:t xml:space="preserve"> </w:t>
      </w:r>
      <w:r w:rsidRPr="00EB69B7">
        <w:rPr>
          <w:rStyle w:val="StyleUnderline"/>
          <w:highlight w:val="green"/>
        </w:rPr>
        <w:t xml:space="preserve">made it </w:t>
      </w:r>
      <w:r w:rsidRPr="00EB69B7">
        <w:rPr>
          <w:rStyle w:val="Emphasis"/>
          <w:highlight w:val="green"/>
        </w:rPr>
        <w:t>easier to obtain</w:t>
      </w:r>
      <w:r w:rsidRPr="00EB69B7">
        <w:rPr>
          <w:sz w:val="16"/>
          <w:highlight w:val="green"/>
        </w:rPr>
        <w:t xml:space="preserve"> </w:t>
      </w:r>
      <w:r w:rsidRPr="00EB69B7">
        <w:rPr>
          <w:rStyle w:val="StyleUnderline"/>
          <w:highlight w:val="green"/>
        </w:rPr>
        <w:t>successful</w:t>
      </w:r>
      <w:r w:rsidRPr="00EB69B7">
        <w:rPr>
          <w:sz w:val="16"/>
          <w:highlight w:val="green"/>
        </w:rPr>
        <w:t xml:space="preserve"> </w:t>
      </w:r>
      <w:r w:rsidRPr="00EB69B7">
        <w:rPr>
          <w:rStyle w:val="Emphasis"/>
          <w:highlight w:val="green"/>
        </w:rPr>
        <w:t>contracts</w:t>
      </w:r>
      <w:r w:rsidRPr="00EB69B7">
        <w:rPr>
          <w:sz w:val="16"/>
          <w:highlight w:val="green"/>
        </w:rPr>
        <w:t xml:space="preserve"> </w:t>
      </w:r>
      <w:r w:rsidRPr="00EB69B7">
        <w:rPr>
          <w:rStyle w:val="StyleUnderline"/>
          <w:highlight w:val="green"/>
        </w:rPr>
        <w:t>because it</w:t>
      </w:r>
      <w:r w:rsidRPr="00F02C45">
        <w:rPr>
          <w:rStyle w:val="StyleUnderline"/>
        </w:rPr>
        <w:t xml:space="preserve"> has </w:t>
      </w:r>
      <w:r w:rsidRPr="00EB69B7">
        <w:rPr>
          <w:rStyle w:val="Emphasis"/>
          <w:highlight w:val="green"/>
        </w:rPr>
        <w:t>shifted employer expectations</w:t>
      </w:r>
      <w:r w:rsidRPr="00F02C45">
        <w:rPr>
          <w:sz w:val="16"/>
        </w:rPr>
        <w:t xml:space="preserve">.48' For example, </w:t>
      </w:r>
      <w:r w:rsidRPr="00D75EE8">
        <w:rPr>
          <w:rStyle w:val="StyleUnderline"/>
        </w:rPr>
        <w:t>thousands of nursing-home workers recently won a contract</w:t>
      </w:r>
      <w:r w:rsidRPr="00F02C45">
        <w:rPr>
          <w:rStyle w:val="StyleUnderline"/>
        </w:rPr>
        <w:t xml:space="preserve"> guaranteeing $15 an hour</w:t>
      </w:r>
      <w:r w:rsidRPr="00F02C45">
        <w:rPr>
          <w:sz w:val="16"/>
        </w:rPr>
        <w:t xml:space="preserve"> from three nursing-home chains </w:t>
      </w:r>
      <w:r w:rsidRPr="00D75EE8">
        <w:rPr>
          <w:rStyle w:val="StyleUnderline"/>
        </w:rPr>
        <w:t>in Pennsylvania</w:t>
      </w:r>
      <w:r w:rsidRPr="00D75EE8">
        <w:rPr>
          <w:sz w:val="16"/>
        </w:rPr>
        <w:t xml:space="preserve">, 489 </w:t>
      </w:r>
      <w:r w:rsidRPr="00D75EE8">
        <w:rPr>
          <w:rStyle w:val="StyleUnderline"/>
        </w:rPr>
        <w:t>while janitors in Colorado and the Pacific Northwest won ne</w:t>
      </w:r>
      <w:r w:rsidRPr="00F02C45">
        <w:rPr>
          <w:rStyle w:val="StyleUnderline"/>
        </w:rPr>
        <w:t>w contracts that</w:t>
      </w:r>
      <w:r w:rsidRPr="00F02C45">
        <w:rPr>
          <w:sz w:val="16"/>
        </w:rPr>
        <w:t xml:space="preserve"> </w:t>
      </w:r>
      <w:r w:rsidRPr="00F02C45">
        <w:rPr>
          <w:rStyle w:val="StyleUnderline"/>
        </w:rPr>
        <w:t>will raise their pay to $15.</w:t>
      </w:r>
      <w:r w:rsidRPr="00F02C45">
        <w:rPr>
          <w:sz w:val="16"/>
        </w:rPr>
        <w:t xml:space="preserve"> </w:t>
      </w:r>
      <w:r w:rsidRPr="00F02C45">
        <w:rPr>
          <w:rStyle w:val="StyleUnderline"/>
        </w:rPr>
        <w:t>The</w:t>
      </w:r>
      <w:r w:rsidRPr="00F02C45">
        <w:rPr>
          <w:sz w:val="16"/>
        </w:rPr>
        <w:t xml:space="preserve"> </w:t>
      </w:r>
      <w:r w:rsidRPr="00EB69B7">
        <w:rPr>
          <w:rStyle w:val="Emphasis"/>
          <w:highlight w:val="green"/>
        </w:rPr>
        <w:t>mounting political support</w:t>
      </w:r>
      <w:r w:rsidRPr="00EB69B7">
        <w:rPr>
          <w:sz w:val="16"/>
          <w:highlight w:val="green"/>
        </w:rPr>
        <w:t xml:space="preserve"> </w:t>
      </w:r>
      <w:r w:rsidRPr="00EB69B7">
        <w:rPr>
          <w:rStyle w:val="StyleUnderline"/>
          <w:highlight w:val="green"/>
        </w:rPr>
        <w:t>for</w:t>
      </w:r>
      <w:r w:rsidRPr="00F02C45">
        <w:rPr>
          <w:rStyle w:val="StyleUnderline"/>
        </w:rPr>
        <w:t xml:space="preserve"> wage </w:t>
      </w:r>
      <w:r w:rsidRPr="00EB69B7">
        <w:rPr>
          <w:rStyle w:val="StyleUnderline"/>
          <w:highlight w:val="green"/>
        </w:rPr>
        <w:t>gains</w:t>
      </w:r>
      <w:r w:rsidRPr="00F02C45">
        <w:rPr>
          <w:sz w:val="16"/>
        </w:rPr>
        <w:t xml:space="preserve"> seems to have </w:t>
      </w:r>
      <w:r w:rsidRPr="00EB69B7">
        <w:rPr>
          <w:rStyle w:val="Emphasis"/>
          <w:highlight w:val="green"/>
        </w:rPr>
        <w:t>softened</w:t>
      </w:r>
      <w:r w:rsidRPr="00F02C45">
        <w:rPr>
          <w:rStyle w:val="Emphasis"/>
        </w:rPr>
        <w:t xml:space="preserve"> some </w:t>
      </w:r>
      <w:r w:rsidRPr="00EB69B7">
        <w:rPr>
          <w:rStyle w:val="Emphasis"/>
          <w:highlight w:val="green"/>
        </w:rPr>
        <w:t>employer opposition</w:t>
      </w:r>
      <w:r w:rsidRPr="00F02C45">
        <w:rPr>
          <w:sz w:val="16"/>
        </w:rPr>
        <w:t xml:space="preserve"> </w:t>
      </w:r>
      <w:r w:rsidRPr="00F02C45">
        <w:rPr>
          <w:rStyle w:val="StyleUnderline"/>
        </w:rPr>
        <w:t>at the traditional bargaining table</w:t>
      </w:r>
      <w:r w:rsidRPr="00F02C45">
        <w:rPr>
          <w:sz w:val="16"/>
        </w:rPr>
        <w:t>.</w:t>
      </w:r>
    </w:p>
    <w:p w14:paraId="539FFA27" w14:textId="77777777" w:rsidR="0012049D" w:rsidRPr="00F02C45" w:rsidRDefault="0012049D" w:rsidP="0012049D">
      <w:pPr>
        <w:rPr>
          <w:sz w:val="16"/>
        </w:rPr>
      </w:pPr>
      <w:r w:rsidRPr="00F02C45">
        <w:rPr>
          <w:rStyle w:val="StyleUnderline"/>
        </w:rPr>
        <w:t xml:space="preserve">To the extent </w:t>
      </w:r>
      <w:r w:rsidRPr="00EB69B7">
        <w:rPr>
          <w:rStyle w:val="StyleUnderline"/>
          <w:highlight w:val="green"/>
        </w:rPr>
        <w:t>wages</w:t>
      </w:r>
      <w:r w:rsidRPr="00F02C45">
        <w:rPr>
          <w:rStyle w:val="StyleUnderline"/>
        </w:rPr>
        <w:t xml:space="preserve"> and benefits </w:t>
      </w:r>
      <w:r w:rsidRPr="00EB69B7">
        <w:rPr>
          <w:rStyle w:val="StyleUnderline"/>
          <w:highlight w:val="green"/>
        </w:rPr>
        <w:t xml:space="preserve">are </w:t>
      </w:r>
      <w:r w:rsidRPr="00EB69B7">
        <w:rPr>
          <w:rStyle w:val="Emphasis"/>
          <w:highlight w:val="green"/>
        </w:rPr>
        <w:t>taken out of competition by</w:t>
      </w:r>
      <w:r w:rsidRPr="00F02C45">
        <w:rPr>
          <w:sz w:val="16"/>
        </w:rPr>
        <w:t xml:space="preserve"> local or </w:t>
      </w:r>
      <w:r w:rsidRPr="00EB69B7">
        <w:rPr>
          <w:rStyle w:val="Emphasis"/>
          <w:highlight w:val="green"/>
        </w:rPr>
        <w:t>state law</w:t>
      </w:r>
      <w:r w:rsidRPr="00F02C45">
        <w:rPr>
          <w:rStyle w:val="StyleUnderline"/>
        </w:rPr>
        <w:t xml:space="preserve">, it makes sense </w:t>
      </w:r>
      <w:r w:rsidRPr="00F2314A">
        <w:rPr>
          <w:rStyle w:val="StyleUnderline"/>
        </w:rPr>
        <w:t>that employers would have less reason to resist</w:t>
      </w:r>
      <w:r w:rsidRPr="00F02C45">
        <w:rPr>
          <w:rStyle w:val="StyleUnderline"/>
        </w:rPr>
        <w:t xml:space="preserve"> worksite collective</w:t>
      </w:r>
      <w:r w:rsidRPr="00F02C45">
        <w:rPr>
          <w:sz w:val="16"/>
        </w:rPr>
        <w:t xml:space="preserve"> </w:t>
      </w:r>
      <w:r w:rsidRPr="00F02C45">
        <w:rPr>
          <w:rStyle w:val="StyleUnderline"/>
        </w:rPr>
        <w:t>bargaining</w:t>
      </w:r>
      <w:r w:rsidRPr="00F02C45">
        <w:rPr>
          <w:sz w:val="16"/>
        </w:rPr>
        <w:t xml:space="preserve">. So too, </w:t>
      </w:r>
      <w:r w:rsidRPr="00EB69B7">
        <w:rPr>
          <w:rStyle w:val="StyleUnderline"/>
        </w:rPr>
        <w:t xml:space="preserve">when the state </w:t>
      </w:r>
      <w:r w:rsidRPr="00EB69B7">
        <w:rPr>
          <w:rStyle w:val="Emphasis"/>
        </w:rPr>
        <w:t>grants</w:t>
      </w:r>
      <w:r w:rsidRPr="00F02C45">
        <w:rPr>
          <w:rStyle w:val="StyleUnderline"/>
        </w:rPr>
        <w:t xml:space="preserve"> </w:t>
      </w:r>
      <w:r w:rsidRPr="00EB69B7">
        <w:rPr>
          <w:rStyle w:val="StyleUnderline"/>
        </w:rPr>
        <w:t xml:space="preserve">labor </w:t>
      </w:r>
      <w:r w:rsidRPr="00EB69B7">
        <w:rPr>
          <w:rStyle w:val="Emphasis"/>
        </w:rPr>
        <w:t>power</w:t>
      </w:r>
      <w:r w:rsidRPr="00F02C45">
        <w:rPr>
          <w:rStyle w:val="Emphasis"/>
        </w:rPr>
        <w:t xml:space="preserve"> to negotiate </w:t>
      </w:r>
      <w:r w:rsidRPr="00EB69B7">
        <w:rPr>
          <w:rStyle w:val="Emphasis"/>
        </w:rPr>
        <w:t>at the sectoral level</w:t>
      </w:r>
      <w:r w:rsidRPr="00F02C45">
        <w:rPr>
          <w:sz w:val="16"/>
        </w:rPr>
        <w:t xml:space="preserve">, </w:t>
      </w:r>
      <w:r w:rsidRPr="00F02C45">
        <w:rPr>
          <w:rStyle w:val="StyleUnderline"/>
        </w:rPr>
        <w:t xml:space="preserve">it is logical that </w:t>
      </w:r>
      <w:r w:rsidRPr="00EB69B7">
        <w:rPr>
          <w:rStyle w:val="StyleUnderline"/>
        </w:rPr>
        <w:t>unions'</w:t>
      </w:r>
      <w:r w:rsidRPr="00F02C45">
        <w:rPr>
          <w:rStyle w:val="StyleUnderline"/>
        </w:rPr>
        <w:t xml:space="preserve"> overall position in society </w:t>
      </w:r>
      <w:r w:rsidRPr="00EB69B7">
        <w:rPr>
          <w:rStyle w:val="StyleUnderline"/>
        </w:rPr>
        <w:t>would be strengthened</w:t>
      </w:r>
      <w:r w:rsidRPr="00F02C45">
        <w:rPr>
          <w:rStyle w:val="StyleUnderline"/>
        </w:rPr>
        <w:t>.</w:t>
      </w:r>
      <w:r w:rsidRPr="00F02C45">
        <w:rPr>
          <w:sz w:val="16"/>
        </w:rPr>
        <w:t xml:space="preserve"> </w:t>
      </w:r>
      <w:r w:rsidRPr="00EB69B7">
        <w:rPr>
          <w:rStyle w:val="StyleUnderline"/>
          <w:highlight w:val="green"/>
        </w:rPr>
        <w:t xml:space="preserve">Historical </w:t>
      </w:r>
      <w:r w:rsidRPr="00F2314A">
        <w:rPr>
          <w:rStyle w:val="StyleUnderline"/>
        </w:rPr>
        <w:t xml:space="preserve">and comparative </w:t>
      </w:r>
      <w:r w:rsidRPr="00EB69B7">
        <w:rPr>
          <w:rStyle w:val="StyleUnderline"/>
          <w:highlight w:val="green"/>
        </w:rPr>
        <w:t>experience</w:t>
      </w:r>
      <w:r w:rsidRPr="00F02C45">
        <w:rPr>
          <w:sz w:val="16"/>
        </w:rPr>
        <w:t xml:space="preserve"> tends to </w:t>
      </w:r>
      <w:r w:rsidRPr="00EB69B7">
        <w:rPr>
          <w:rStyle w:val="StyleUnderline"/>
          <w:highlight w:val="green"/>
        </w:rPr>
        <w:t xml:space="preserve">support </w:t>
      </w:r>
      <w:r w:rsidRPr="00F2314A">
        <w:rPr>
          <w:rStyle w:val="StyleUnderline"/>
        </w:rPr>
        <w:t>these assumptions</w:t>
      </w:r>
      <w:r w:rsidRPr="00F2314A">
        <w:rPr>
          <w:sz w:val="16"/>
        </w:rPr>
        <w:t xml:space="preserve">.491 Indeed, </w:t>
      </w:r>
      <w:r w:rsidRPr="00F2314A">
        <w:rPr>
          <w:rStyle w:val="StyleUnderline"/>
        </w:rPr>
        <w:t xml:space="preserve">lessons from history suggest that social bargaining </w:t>
      </w:r>
      <w:r w:rsidRPr="00EB69B7">
        <w:rPr>
          <w:rStyle w:val="StyleUnderline"/>
          <w:highlight w:val="green"/>
        </w:rPr>
        <w:t>could</w:t>
      </w:r>
      <w:r w:rsidRPr="00EB69B7">
        <w:rPr>
          <w:rStyle w:val="StyleUnderline"/>
        </w:rPr>
        <w:t xml:space="preserve"> enhance</w:t>
      </w:r>
      <w:r w:rsidRPr="00F02C45">
        <w:rPr>
          <w:rStyle w:val="StyleUnderline"/>
        </w:rPr>
        <w:t xml:space="preserve"> unions'</w:t>
      </w:r>
      <w:r w:rsidRPr="00F02C45">
        <w:rPr>
          <w:sz w:val="16"/>
        </w:rPr>
        <w:t xml:space="preserve"> </w:t>
      </w:r>
      <w:r w:rsidRPr="00F02C45">
        <w:rPr>
          <w:rStyle w:val="StyleUnderline"/>
        </w:rPr>
        <w:t xml:space="preserve">ability to </w:t>
      </w:r>
      <w:r w:rsidRPr="00EB69B7">
        <w:rPr>
          <w:rStyle w:val="Emphasis"/>
          <w:highlight w:val="green"/>
        </w:rPr>
        <w:t xml:space="preserve">organize new workers </w:t>
      </w:r>
      <w:r w:rsidRPr="00EB69B7">
        <w:rPr>
          <w:rStyle w:val="StyleUnderline"/>
          <w:highlight w:val="green"/>
        </w:rPr>
        <w:t>into</w:t>
      </w:r>
      <w:r w:rsidRPr="00F02C45">
        <w:rPr>
          <w:rStyle w:val="StyleUnderline"/>
        </w:rPr>
        <w:t xml:space="preserve"> traditional </w:t>
      </w:r>
      <w:r w:rsidRPr="00EB69B7">
        <w:rPr>
          <w:rStyle w:val="StyleUnderline"/>
          <w:highlight w:val="green"/>
        </w:rPr>
        <w:t>unions</w:t>
      </w:r>
      <w:r w:rsidRPr="00F02C45">
        <w:rPr>
          <w:sz w:val="16"/>
        </w:rPr>
        <w:t>. As scholars have documented, "</w:t>
      </w:r>
      <w:r w:rsidRPr="00F02C45">
        <w:rPr>
          <w:rStyle w:val="StyleUnderline"/>
        </w:rPr>
        <w:t>during the periods when corporatism was in effect</w:t>
      </w:r>
      <w:r w:rsidRPr="00F02C45">
        <w:rPr>
          <w:sz w:val="16"/>
        </w:rPr>
        <w:t xml:space="preserve">, under either the NIRA or subsequent, industry-specific regulation, </w:t>
      </w:r>
      <w:r w:rsidRPr="00F02C45">
        <w:rPr>
          <w:rStyle w:val="Emphasis"/>
        </w:rPr>
        <w:t>unions grew in strength</w:t>
      </w:r>
      <w:r w:rsidRPr="00F02C45">
        <w:rPr>
          <w:sz w:val="16"/>
        </w:rPr>
        <w:t xml:space="preserve">."49 2 </w:t>
      </w:r>
      <w:r w:rsidRPr="00F02C45">
        <w:rPr>
          <w:rStyle w:val="StyleUnderline"/>
        </w:rPr>
        <w:t>And newly unionized shops</w:t>
      </w:r>
      <w:r w:rsidRPr="00F02C45">
        <w:rPr>
          <w:sz w:val="16"/>
        </w:rPr>
        <w:t xml:space="preserve">, with successful contracts, </w:t>
      </w:r>
      <w:r w:rsidRPr="00F02C45">
        <w:rPr>
          <w:rStyle w:val="StyleUnderline"/>
        </w:rPr>
        <w:t>can provide continued dues payments for labor organizations</w:t>
      </w:r>
      <w:r w:rsidRPr="00F02C45">
        <w:rPr>
          <w:sz w:val="16"/>
        </w:rPr>
        <w:t>.</w:t>
      </w:r>
    </w:p>
    <w:p w14:paraId="6D3733CE" w14:textId="4DA245FF" w:rsidR="000678DA" w:rsidRDefault="000678DA" w:rsidP="000678DA">
      <w:pPr>
        <w:pStyle w:val="Heading3"/>
      </w:pPr>
      <w:r>
        <w:t>Perm/links to nb</w:t>
      </w:r>
    </w:p>
    <w:p w14:paraId="5A143DA5" w14:textId="061EF8B0" w:rsidR="0012049D" w:rsidRDefault="0012049D" w:rsidP="0012049D">
      <w:pPr>
        <w:pStyle w:val="Heading4"/>
      </w:pPr>
      <w:r w:rsidRPr="00481E9C">
        <w:rPr>
          <w:u w:val="single"/>
        </w:rPr>
        <w:t>Only</w:t>
      </w:r>
      <w:r>
        <w:t xml:space="preserve"> Trump has the political influence to ideologically </w:t>
      </w:r>
      <w:r w:rsidRPr="00481E9C">
        <w:rPr>
          <w:u w:val="single"/>
        </w:rPr>
        <w:t>realign</w:t>
      </w:r>
      <w:r>
        <w:t xml:space="preserve"> the GOP.</w:t>
      </w:r>
    </w:p>
    <w:p w14:paraId="558DCD1D" w14:textId="77777777" w:rsidR="0012049D" w:rsidRPr="00645C00" w:rsidRDefault="0012049D" w:rsidP="0012049D">
      <w:r>
        <w:t xml:space="preserve">Joseph </w:t>
      </w:r>
      <w:r w:rsidRPr="006F4384">
        <w:rPr>
          <w:rStyle w:val="Style13ptBold"/>
        </w:rPr>
        <w:t>Cerrone 23</w:t>
      </w:r>
      <w:r>
        <w:t>, Reporter with POLITICO covering Florida, Ph.</w:t>
      </w:r>
      <w:r w:rsidRPr="00645C00">
        <w:rPr>
          <w:rStyle w:val="StyleUnderline"/>
        </w:rPr>
        <w:t>D</w:t>
      </w:r>
      <w:r w:rsidRPr="00645C00">
        <w:t>., Postdoctoral Research Associate at The George Washington University, research focuses on questions of democratic decline and renewal in the United States and Europe, including political communication, anti-immigration politics, and voter support for the far right, research published in Perspectives on Politics and Politics &amp; Policy, "How Donald Trump Took Over the Republican Party," illiberalism.org, https://www.illiberalism.org/how-donald-trump-took-over-the-republican-party/</w:t>
      </w:r>
    </w:p>
    <w:p w14:paraId="3C02BA23" w14:textId="77777777" w:rsidR="0012049D" w:rsidRPr="00645C00" w:rsidRDefault="0012049D" w:rsidP="0012049D">
      <w:pPr>
        <w:rPr>
          <w:rStyle w:val="StyleUnderline"/>
        </w:rPr>
      </w:pPr>
      <w:r w:rsidRPr="00645C00">
        <w:rPr>
          <w:rStyle w:val="StyleUnderline"/>
        </w:rPr>
        <w:t>As Donald Trump begins his second term as president</w:t>
      </w:r>
      <w:r w:rsidRPr="00645C00">
        <w:rPr>
          <w:sz w:val="16"/>
        </w:rPr>
        <w:t xml:space="preserve">, </w:t>
      </w:r>
      <w:r w:rsidRPr="00645C00">
        <w:rPr>
          <w:rStyle w:val="StyleUnderline"/>
        </w:rPr>
        <w:t>the country and the world are braced for what is surely to be an onslaught of illiberal and undemocratic affronts from the new administration</w:t>
      </w:r>
      <w:r w:rsidRPr="00645C00">
        <w:rPr>
          <w:sz w:val="16"/>
        </w:rPr>
        <w:t xml:space="preserve">. </w:t>
      </w:r>
      <w:r w:rsidRPr="00645C00">
        <w:rPr>
          <w:rStyle w:val="StyleUnderline"/>
        </w:rPr>
        <w:t>From immigration and trade to climate change and education policy</w:t>
      </w:r>
      <w:r w:rsidRPr="00645C00">
        <w:rPr>
          <w:sz w:val="16"/>
        </w:rPr>
        <w:t xml:space="preserve">, </w:t>
      </w:r>
      <w:r w:rsidRPr="00645C00">
        <w:rPr>
          <w:rStyle w:val="StyleUnderline"/>
        </w:rPr>
        <w:t>Trump’s second term promises to be far more radical and unconstrained than his first</w:t>
      </w:r>
      <w:r w:rsidRPr="00645C00">
        <w:rPr>
          <w:sz w:val="16"/>
        </w:rPr>
        <w:t xml:space="preserve">. </w:t>
      </w:r>
    </w:p>
    <w:p w14:paraId="4FAB9A12" w14:textId="77777777" w:rsidR="0012049D" w:rsidRPr="00645C00" w:rsidRDefault="0012049D" w:rsidP="0012049D">
      <w:pPr>
        <w:rPr>
          <w:rStyle w:val="StyleUnderline"/>
        </w:rPr>
      </w:pPr>
      <w:r w:rsidRPr="00645C00">
        <w:rPr>
          <w:rStyle w:val="StyleUnderline"/>
        </w:rPr>
        <w:t>But how did we get to this place</w:t>
      </w:r>
      <w:r w:rsidRPr="00645C00">
        <w:rPr>
          <w:sz w:val="16"/>
        </w:rPr>
        <w:t xml:space="preserve">, </w:t>
      </w:r>
      <w:r w:rsidRPr="00645C00">
        <w:rPr>
          <w:rStyle w:val="StyleUnderline"/>
        </w:rPr>
        <w:t xml:space="preserve">where a disgraced former president—a convicted felon who set precedent by presiding over the first violent transfer of power in the nation’s history—returns to the highest office in the land? </w:t>
      </w:r>
    </w:p>
    <w:p w14:paraId="054277B7" w14:textId="77777777" w:rsidR="0012049D" w:rsidRPr="00645C00" w:rsidRDefault="0012049D" w:rsidP="0012049D">
      <w:pPr>
        <w:rPr>
          <w:rStyle w:val="StyleUnderline"/>
        </w:rPr>
      </w:pPr>
      <w:r w:rsidRPr="00645C00">
        <w:rPr>
          <w:rStyle w:val="StyleUnderline"/>
        </w:rPr>
        <w:t>As scholars</w:t>
      </w:r>
      <w:r w:rsidRPr="00645C00">
        <w:rPr>
          <w:sz w:val="16"/>
        </w:rPr>
        <w:t xml:space="preserve">, journalists, </w:t>
      </w:r>
      <w:r w:rsidRPr="00645C00">
        <w:rPr>
          <w:rStyle w:val="StyleUnderline"/>
        </w:rPr>
        <w:t>and citizens continue seeking to make sense of the 2024 election results</w:t>
      </w:r>
      <w:r w:rsidRPr="00645C00">
        <w:rPr>
          <w:sz w:val="16"/>
        </w:rPr>
        <w:t xml:space="preserve">, a crucial factor must not be overlooked. Apart from his apparent popular appeal, </w:t>
      </w:r>
      <w:r w:rsidRPr="008D1A81">
        <w:rPr>
          <w:rStyle w:val="Emphasis"/>
          <w:highlight w:val="green"/>
        </w:rPr>
        <w:t>Trump’s</w:t>
      </w:r>
      <w:r w:rsidRPr="008D1A81">
        <w:rPr>
          <w:rStyle w:val="Emphasis"/>
        </w:rPr>
        <w:t xml:space="preserve"> </w:t>
      </w:r>
      <w:r w:rsidRPr="008D1A81">
        <w:rPr>
          <w:rStyle w:val="Emphasis"/>
          <w:highlight w:val="green"/>
        </w:rPr>
        <w:t>current</w:t>
      </w:r>
      <w:r w:rsidRPr="008D1A81">
        <w:rPr>
          <w:rStyle w:val="Emphasis"/>
        </w:rPr>
        <w:t xml:space="preserve"> political </w:t>
      </w:r>
      <w:r w:rsidRPr="008D1A81">
        <w:rPr>
          <w:rStyle w:val="Emphasis"/>
          <w:highlight w:val="green"/>
        </w:rPr>
        <w:t>dominance</w:t>
      </w:r>
      <w:r w:rsidRPr="008D1A81">
        <w:rPr>
          <w:rStyle w:val="Emphasis"/>
        </w:rPr>
        <w:t xml:space="preserve"> is </w:t>
      </w:r>
      <w:r w:rsidRPr="008D1A81">
        <w:rPr>
          <w:rStyle w:val="Emphasis"/>
          <w:highlight w:val="green"/>
        </w:rPr>
        <w:t>rooted</w:t>
      </w:r>
      <w:r w:rsidRPr="008D1A81">
        <w:rPr>
          <w:rStyle w:val="Emphasis"/>
        </w:rPr>
        <w:t xml:space="preserve"> </w:t>
      </w:r>
      <w:r w:rsidRPr="008D1A81">
        <w:rPr>
          <w:rStyle w:val="Emphasis"/>
          <w:highlight w:val="green"/>
        </w:rPr>
        <w:t>in</w:t>
      </w:r>
      <w:r w:rsidRPr="008D1A81">
        <w:rPr>
          <w:rStyle w:val="Emphasis"/>
        </w:rPr>
        <w:t xml:space="preserve"> his complete and </w:t>
      </w:r>
      <w:r w:rsidRPr="008D1A81">
        <w:rPr>
          <w:rStyle w:val="Emphasis"/>
          <w:highlight w:val="green"/>
        </w:rPr>
        <w:t>uncontested</w:t>
      </w:r>
      <w:r w:rsidRPr="008D1A81">
        <w:rPr>
          <w:rStyle w:val="Emphasis"/>
        </w:rPr>
        <w:t xml:space="preserve"> </w:t>
      </w:r>
      <w:r w:rsidRPr="008D1A81">
        <w:rPr>
          <w:rStyle w:val="Emphasis"/>
          <w:highlight w:val="green"/>
        </w:rPr>
        <w:t>control</w:t>
      </w:r>
      <w:r w:rsidRPr="008D1A81">
        <w:rPr>
          <w:rStyle w:val="Emphasis"/>
        </w:rPr>
        <w:t xml:space="preserve"> </w:t>
      </w:r>
      <w:r w:rsidRPr="008D1A81">
        <w:rPr>
          <w:rStyle w:val="Emphasis"/>
          <w:highlight w:val="green"/>
        </w:rPr>
        <w:t>over</w:t>
      </w:r>
      <w:r w:rsidRPr="008D1A81">
        <w:rPr>
          <w:rStyle w:val="Emphasis"/>
        </w:rPr>
        <w:t xml:space="preserve"> </w:t>
      </w:r>
      <w:r w:rsidRPr="008D1A81">
        <w:rPr>
          <w:rStyle w:val="Emphasis"/>
          <w:highlight w:val="green"/>
        </w:rPr>
        <w:t>the Republican Party</w:t>
      </w:r>
      <w:r w:rsidRPr="00645C00">
        <w:rPr>
          <w:sz w:val="16"/>
        </w:rPr>
        <w:t xml:space="preserve">. </w:t>
      </w:r>
      <w:r w:rsidRPr="00645C00">
        <w:rPr>
          <w:rStyle w:val="StyleUnderline"/>
        </w:rPr>
        <w:t>Trump’s success in transforming the GOP into an institutional expression of his MAGA movement is his greatest success to-date—and studying the party’s conversion is critical to understanding Trump’s continuing hold on our national politics</w:t>
      </w:r>
      <w:r w:rsidRPr="00645C00">
        <w:rPr>
          <w:sz w:val="16"/>
        </w:rPr>
        <w:t>.</w:t>
      </w:r>
    </w:p>
    <w:p w14:paraId="61F74C6B" w14:textId="77777777" w:rsidR="0012049D" w:rsidRPr="00645C00" w:rsidRDefault="0012049D" w:rsidP="0012049D">
      <w:pPr>
        <w:rPr>
          <w:rStyle w:val="StyleUnderline"/>
        </w:rPr>
      </w:pPr>
      <w:r w:rsidRPr="00645C00">
        <w:rPr>
          <w:rStyle w:val="StyleUnderline"/>
        </w:rPr>
        <w:t>Remaking the GOP</w:t>
      </w:r>
    </w:p>
    <w:p w14:paraId="673B93C3" w14:textId="77777777" w:rsidR="0012049D" w:rsidRPr="00645C00" w:rsidRDefault="0012049D" w:rsidP="0012049D">
      <w:pPr>
        <w:rPr>
          <w:rStyle w:val="StyleUnderline"/>
        </w:rPr>
      </w:pPr>
      <w:r w:rsidRPr="00645C00">
        <w:rPr>
          <w:rStyle w:val="StyleUnderline"/>
        </w:rPr>
        <w:t>Ever since Donald Trump first appeared on the political scene in 2015</w:t>
      </w:r>
      <w:r w:rsidRPr="00645C00">
        <w:rPr>
          <w:sz w:val="16"/>
        </w:rPr>
        <w:t xml:space="preserve">, there was a widely-shared belief—sometimes explicitly stated, sometimes simply implied—that his more unconventional and erratic tendencies would be constrained by institutions. </w:t>
      </w:r>
      <w:r w:rsidRPr="00645C00">
        <w:rPr>
          <w:rStyle w:val="StyleUnderline"/>
        </w:rPr>
        <w:t>Fears of his desire to raise trade barriers and clamp down on immigration were assuaged with reference to the Republican establishment’s business-friendly policy objectives</w:t>
      </w:r>
      <w:r w:rsidRPr="00645C00">
        <w:rPr>
          <w:sz w:val="16"/>
        </w:rPr>
        <w:t xml:space="preserve">, which favored free trade and migrant labor. </w:t>
      </w:r>
      <w:r w:rsidRPr="00645C00">
        <w:rPr>
          <w:rStyle w:val="StyleUnderline"/>
        </w:rPr>
        <w:t>Concerns about his clearly authoritarian impulses were calmed by recalling the unwritten norms followed by presidents of both parties and the constitution’s formal checks and balances</w:t>
      </w:r>
      <w:r w:rsidRPr="00645C00">
        <w:rPr>
          <w:sz w:val="16"/>
        </w:rPr>
        <w:t xml:space="preserve">. Such hopes were not unreasonable—as a political outsider with no prior experience in elected office, </w:t>
      </w:r>
      <w:r w:rsidRPr="00645C00">
        <w:rPr>
          <w:rStyle w:val="StyleUnderline"/>
        </w:rPr>
        <w:t>Trump should have been more easily corralled by party institutions and the country’s constitutional infrastructure</w:t>
      </w:r>
      <w:r w:rsidRPr="00645C00">
        <w:rPr>
          <w:sz w:val="16"/>
        </w:rPr>
        <w:t xml:space="preserve">. But he wasn’t. </w:t>
      </w:r>
    </w:p>
    <w:p w14:paraId="73A09972" w14:textId="77777777" w:rsidR="0012049D" w:rsidRPr="00645C00" w:rsidRDefault="0012049D" w:rsidP="0012049D">
      <w:pPr>
        <w:rPr>
          <w:rStyle w:val="StyleUnderline"/>
        </w:rPr>
      </w:pPr>
      <w:r w:rsidRPr="00645C00">
        <w:rPr>
          <w:rStyle w:val="StyleUnderline"/>
        </w:rPr>
        <w:t>Instead</w:t>
      </w:r>
      <w:r w:rsidRPr="00645C00">
        <w:rPr>
          <w:sz w:val="16"/>
        </w:rPr>
        <w:t xml:space="preserve">, </w:t>
      </w:r>
      <w:r w:rsidRPr="008D1A81">
        <w:rPr>
          <w:rStyle w:val="Emphasis"/>
          <w:highlight w:val="green"/>
        </w:rPr>
        <w:t>Trump</w:t>
      </w:r>
      <w:r w:rsidRPr="008D1A81">
        <w:rPr>
          <w:rStyle w:val="Emphasis"/>
        </w:rPr>
        <w:t xml:space="preserve"> set about </w:t>
      </w:r>
      <w:r w:rsidRPr="008D1A81">
        <w:rPr>
          <w:rStyle w:val="Emphasis"/>
          <w:highlight w:val="green"/>
        </w:rPr>
        <w:t>reshap</w:t>
      </w:r>
      <w:r w:rsidRPr="008D1A81">
        <w:rPr>
          <w:rStyle w:val="Emphasis"/>
        </w:rPr>
        <w:t xml:space="preserve">ing </w:t>
      </w:r>
      <w:r w:rsidRPr="008D1A81">
        <w:rPr>
          <w:rStyle w:val="Emphasis"/>
          <w:highlight w:val="green"/>
        </w:rPr>
        <w:t>the Republican Party in his own image</w:t>
      </w:r>
      <w:r w:rsidRPr="00645C00">
        <w:rPr>
          <w:sz w:val="16"/>
        </w:rPr>
        <w:t xml:space="preserve">. </w:t>
      </w:r>
      <w:r w:rsidRPr="00645C00">
        <w:rPr>
          <w:rStyle w:val="StyleUnderline"/>
        </w:rPr>
        <w:t>No amount of public embarrassment or humiliation could stop party leaders and elected officials from standing by the president</w:t>
      </w:r>
      <w:r w:rsidRPr="00645C00">
        <w:rPr>
          <w:sz w:val="16"/>
        </w:rPr>
        <w:t xml:space="preserve">. </w:t>
      </w:r>
      <w:r w:rsidRPr="00645C00">
        <w:rPr>
          <w:rStyle w:val="StyleUnderline"/>
        </w:rPr>
        <w:t>Even in the chaotic aftermath of the 2020 election</w:t>
      </w:r>
      <w:r w:rsidRPr="00645C00">
        <w:rPr>
          <w:sz w:val="16"/>
        </w:rPr>
        <w:t xml:space="preserve">, </w:t>
      </w:r>
      <w:r w:rsidRPr="00645C00">
        <w:rPr>
          <w:rStyle w:val="StyleUnderline"/>
        </w:rPr>
        <w:t>the leaders of the Republican Party proved too spineless and craven to rebut Trump’s ludicrously false claims of election fraud</w:t>
      </w:r>
      <w:r w:rsidRPr="00645C00">
        <w:rPr>
          <w:sz w:val="16"/>
        </w:rPr>
        <w:t xml:space="preserve">. </w:t>
      </w:r>
      <w:r w:rsidRPr="00645C00">
        <w:rPr>
          <w:rStyle w:val="StyleUnderline"/>
        </w:rPr>
        <w:t>Nor did they possess the courage to permanently banish Trump after he threatened their very lives on January 6</w:t>
      </w:r>
      <w:r w:rsidRPr="00645C00">
        <w:rPr>
          <w:sz w:val="16"/>
        </w:rPr>
        <w:t xml:space="preserve">, 2021, </w:t>
      </w:r>
      <w:r w:rsidRPr="00645C00">
        <w:rPr>
          <w:rStyle w:val="StyleUnderline"/>
        </w:rPr>
        <w:t>when a mob he summoned to Washington launched a violent assault on the Capitol</w:t>
      </w:r>
      <w:r w:rsidRPr="00645C00">
        <w:rPr>
          <w:sz w:val="16"/>
        </w:rPr>
        <w:t>.</w:t>
      </w:r>
    </w:p>
    <w:p w14:paraId="732BA30C" w14:textId="77777777" w:rsidR="0012049D" w:rsidRPr="00645C00" w:rsidRDefault="0012049D" w:rsidP="0012049D">
      <w:pPr>
        <w:rPr>
          <w:rStyle w:val="StyleUnderline"/>
        </w:rPr>
      </w:pPr>
      <w:r w:rsidRPr="00645C00">
        <w:rPr>
          <w:rStyle w:val="StyleUnderline"/>
        </w:rPr>
        <w:t>But how did Trump reduce the GOP to a vehicle for his political ambition? The party’s transformation involved a series of simultaneous changes in its ideas</w:t>
      </w:r>
      <w:r w:rsidRPr="00645C00">
        <w:rPr>
          <w:sz w:val="16"/>
        </w:rPr>
        <w:t xml:space="preserve">, policies, and personnel. However, </w:t>
      </w:r>
      <w:r w:rsidRPr="00645C00">
        <w:rPr>
          <w:rStyle w:val="StyleUnderline"/>
        </w:rPr>
        <w:t>on the most fundamental level</w:t>
      </w:r>
      <w:r w:rsidRPr="00645C00">
        <w:rPr>
          <w:sz w:val="16"/>
        </w:rPr>
        <w:t xml:space="preserve">, </w:t>
      </w:r>
      <w:r w:rsidRPr="008D1A81">
        <w:rPr>
          <w:rStyle w:val="Emphasis"/>
          <w:highlight w:val="green"/>
        </w:rPr>
        <w:t>Trump’s remaking</w:t>
      </w:r>
      <w:r w:rsidRPr="008D1A81">
        <w:rPr>
          <w:rStyle w:val="Emphasis"/>
        </w:rPr>
        <w:t xml:space="preserve"> of the party </w:t>
      </w:r>
      <w:r w:rsidRPr="008D1A81">
        <w:rPr>
          <w:rStyle w:val="Emphasis"/>
          <w:highlight w:val="green"/>
        </w:rPr>
        <w:t>involved</w:t>
      </w:r>
      <w:r w:rsidRPr="008D1A81">
        <w:rPr>
          <w:rStyle w:val="Emphasis"/>
        </w:rPr>
        <w:t xml:space="preserve"> </w:t>
      </w:r>
      <w:r w:rsidRPr="008D1A81">
        <w:rPr>
          <w:rStyle w:val="Emphasis"/>
          <w:highlight w:val="green"/>
        </w:rPr>
        <w:t>a change in its discourse</w:t>
      </w:r>
      <w:r w:rsidRPr="00645C00">
        <w:rPr>
          <w:sz w:val="16"/>
        </w:rPr>
        <w:t xml:space="preserve">. </w:t>
      </w:r>
      <w:r w:rsidRPr="00645C00">
        <w:rPr>
          <w:rStyle w:val="StyleUnderline"/>
        </w:rPr>
        <w:t>Discourse involves the practices through which political actors engage with the social world—it is how they contest ideas</w:t>
      </w:r>
      <w:r w:rsidRPr="00645C00">
        <w:rPr>
          <w:sz w:val="16"/>
        </w:rPr>
        <w:t xml:space="preserve">, create identities, weave narratives, </w:t>
      </w:r>
      <w:r w:rsidRPr="00645C00">
        <w:rPr>
          <w:rStyle w:val="StyleUnderline"/>
        </w:rPr>
        <w:t>and ascribe meaning to political phenomena</w:t>
      </w:r>
      <w:r w:rsidRPr="00645C00">
        <w:rPr>
          <w:sz w:val="16"/>
        </w:rPr>
        <w:t>. As such, a shift in discourse serves as the foundation upon which concomitant changes in ideologies and policies can be effected and sustained.</w:t>
      </w:r>
    </w:p>
    <w:p w14:paraId="6C1AEE48" w14:textId="77777777" w:rsidR="0012049D" w:rsidRPr="00645C00" w:rsidRDefault="0012049D" w:rsidP="0012049D">
      <w:pPr>
        <w:rPr>
          <w:rStyle w:val="StyleUnderline"/>
        </w:rPr>
      </w:pPr>
      <w:r w:rsidRPr="00645C00">
        <w:rPr>
          <w:rStyle w:val="StyleUnderline"/>
        </w:rPr>
        <w:t>In the case of Trump’s takeover of the Republican Party</w:t>
      </w:r>
      <w:r w:rsidRPr="00645C00">
        <w:rPr>
          <w:sz w:val="16"/>
        </w:rPr>
        <w:t xml:space="preserve">, </w:t>
      </w:r>
      <w:r w:rsidRPr="00645C00">
        <w:rPr>
          <w:rStyle w:val="StyleUnderline"/>
        </w:rPr>
        <w:t>the shift in discourse represented a realignment between the traditional establishment and the insurgent faction often associated with the Tea Party Movement</w:t>
      </w:r>
      <w:r w:rsidRPr="00645C00">
        <w:rPr>
          <w:sz w:val="16"/>
        </w:rPr>
        <w:t xml:space="preserve">. </w:t>
      </w:r>
      <w:r w:rsidRPr="00645C00">
        <w:rPr>
          <w:rStyle w:val="StyleUnderline"/>
        </w:rPr>
        <w:t>This faction expressed a sense of nostalgic deprivation that Trump accelerated with his mantra of “Make America Great Again” and his willingness to entertain ideas long viewed as outside the realm of acceptable political discourse</w:t>
      </w:r>
      <w:r w:rsidRPr="00645C00">
        <w:rPr>
          <w:sz w:val="16"/>
        </w:rPr>
        <w:t xml:space="preserve">. </w:t>
      </w:r>
      <w:r w:rsidRPr="00645C00">
        <w:rPr>
          <w:rStyle w:val="StyleUnderline"/>
        </w:rPr>
        <w:t>His disregard for the rule of law</w:t>
      </w:r>
      <w:r w:rsidRPr="00645C00">
        <w:rPr>
          <w:sz w:val="16"/>
        </w:rPr>
        <w:t xml:space="preserve">, </w:t>
      </w:r>
      <w:r w:rsidRPr="00645C00">
        <w:rPr>
          <w:rStyle w:val="StyleUnderline"/>
        </w:rPr>
        <w:t>apocalyptic view of political competition</w:t>
      </w:r>
      <w:r w:rsidRPr="00645C00">
        <w:rPr>
          <w:sz w:val="16"/>
        </w:rPr>
        <w:t xml:space="preserve">, </w:t>
      </w:r>
      <w:r w:rsidRPr="00645C00">
        <w:rPr>
          <w:rStyle w:val="StyleUnderline"/>
        </w:rPr>
        <w:t>and commitment to taking political hardball to the extreme catalyzed the creation of a new party discourse that justified and supported Trump’s unprecedented actions</w:t>
      </w:r>
      <w:r w:rsidRPr="00645C00">
        <w:rPr>
          <w:sz w:val="16"/>
        </w:rPr>
        <w:t>, even if that required relying on false facts and contradictory beliefs to do so.</w:t>
      </w:r>
    </w:p>
    <w:p w14:paraId="603421C9" w14:textId="77777777" w:rsidR="0012049D" w:rsidRPr="00645C00" w:rsidRDefault="0012049D" w:rsidP="0012049D">
      <w:pPr>
        <w:rPr>
          <w:rStyle w:val="StyleUnderline"/>
        </w:rPr>
      </w:pPr>
      <w:r w:rsidRPr="00645C00">
        <w:rPr>
          <w:rStyle w:val="StyleUnderline"/>
        </w:rPr>
        <w:t>Of course</w:t>
      </w:r>
      <w:r w:rsidRPr="00645C00">
        <w:rPr>
          <w:sz w:val="16"/>
        </w:rPr>
        <w:t xml:space="preserve">, </w:t>
      </w:r>
      <w:r w:rsidRPr="00645C00">
        <w:rPr>
          <w:rStyle w:val="StyleUnderline"/>
        </w:rPr>
        <w:t>merely articulating an alternative discourse is insufficient to foment such a radical change</w:t>
      </w:r>
      <w:r w:rsidRPr="00645C00">
        <w:rPr>
          <w:sz w:val="16"/>
        </w:rPr>
        <w:t xml:space="preserve">, </w:t>
      </w:r>
      <w:r w:rsidRPr="00645C00">
        <w:rPr>
          <w:rStyle w:val="StyleUnderline"/>
        </w:rPr>
        <w:t>as it must be widely adopted by a community for it to have lasting influence</w:t>
      </w:r>
      <w:r w:rsidRPr="00645C00">
        <w:rPr>
          <w:sz w:val="16"/>
        </w:rPr>
        <w:t xml:space="preserve">. </w:t>
      </w:r>
      <w:r w:rsidRPr="008D1A81">
        <w:rPr>
          <w:rStyle w:val="Emphasis"/>
          <w:highlight w:val="green"/>
        </w:rPr>
        <w:t>Trump</w:t>
      </w:r>
      <w:r w:rsidRPr="008D1A81">
        <w:rPr>
          <w:rStyle w:val="Emphasis"/>
        </w:rPr>
        <w:t xml:space="preserve"> </w:t>
      </w:r>
      <w:r w:rsidRPr="008D1A81">
        <w:rPr>
          <w:rStyle w:val="Emphasis"/>
          <w:highlight w:val="green"/>
        </w:rPr>
        <w:t>accomplished</w:t>
      </w:r>
      <w:r w:rsidRPr="008D1A81">
        <w:rPr>
          <w:rStyle w:val="Emphasis"/>
        </w:rPr>
        <w:t xml:space="preserve"> the spread of his discourse within the party </w:t>
      </w:r>
      <w:r w:rsidRPr="008D1A81">
        <w:rPr>
          <w:rStyle w:val="Emphasis"/>
          <w:highlight w:val="green"/>
        </w:rPr>
        <w:t>through two mechanisms—conversion and replacement</w:t>
      </w:r>
      <w:r w:rsidRPr="008D1A81">
        <w:rPr>
          <w:rStyle w:val="Emphasis"/>
        </w:rPr>
        <w:t xml:space="preserve">. Through </w:t>
      </w:r>
      <w:r w:rsidRPr="008D1A81">
        <w:rPr>
          <w:rStyle w:val="Emphasis"/>
          <w:highlight w:val="green"/>
        </w:rPr>
        <w:t>conversion</w:t>
      </w:r>
      <w:r w:rsidRPr="008D1A81">
        <w:rPr>
          <w:rStyle w:val="Emphasis"/>
        </w:rPr>
        <w:t xml:space="preserve">, the majority of </w:t>
      </w:r>
      <w:r w:rsidRPr="008D1A81">
        <w:rPr>
          <w:rStyle w:val="Emphasis"/>
          <w:highlight w:val="green"/>
        </w:rPr>
        <w:t>GOP officials</w:t>
      </w:r>
      <w:r w:rsidRPr="008D1A81">
        <w:rPr>
          <w:rStyle w:val="Emphasis"/>
        </w:rPr>
        <w:t xml:space="preserve"> and officeholders </w:t>
      </w:r>
      <w:r w:rsidRPr="008D1A81">
        <w:rPr>
          <w:rStyle w:val="Emphasis"/>
          <w:highlight w:val="green"/>
        </w:rPr>
        <w:t>adopted his discourse</w:t>
      </w:r>
      <w:r w:rsidRPr="008D1A81">
        <w:rPr>
          <w:rStyle w:val="Emphasis"/>
        </w:rPr>
        <w:t xml:space="preserve">, </w:t>
      </w:r>
      <w:r w:rsidRPr="00645C00">
        <w:rPr>
          <w:rStyle w:val="StyleUnderline"/>
        </w:rPr>
        <w:t>either due to honest affinity or strategic calculation</w:t>
      </w:r>
      <w:r w:rsidRPr="00645C00">
        <w:rPr>
          <w:sz w:val="16"/>
        </w:rPr>
        <w:t xml:space="preserve">. Conversion is particularly impactful for officeholders who fear being “primaried” by more faithful MAGA supporters. </w:t>
      </w:r>
      <w:r w:rsidRPr="008D1A81">
        <w:rPr>
          <w:rStyle w:val="Emphasis"/>
          <w:highlight w:val="green"/>
        </w:rPr>
        <w:t>Replacement</w:t>
      </w:r>
      <w:r w:rsidRPr="008D1A81">
        <w:rPr>
          <w:rStyle w:val="Emphasis"/>
        </w:rPr>
        <w:t xml:space="preserve"> </w:t>
      </w:r>
      <w:r w:rsidRPr="008D1A81">
        <w:rPr>
          <w:rStyle w:val="Emphasis"/>
          <w:highlight w:val="green"/>
        </w:rPr>
        <w:t>involves</w:t>
      </w:r>
      <w:r w:rsidRPr="008D1A81">
        <w:rPr>
          <w:rStyle w:val="Emphasis"/>
        </w:rPr>
        <w:t xml:space="preserve"> the </w:t>
      </w:r>
      <w:r w:rsidRPr="008D1A81">
        <w:rPr>
          <w:rStyle w:val="Emphasis"/>
          <w:highlight w:val="green"/>
        </w:rPr>
        <w:t>purging of holdouts</w:t>
      </w:r>
      <w:r w:rsidRPr="00645C00">
        <w:rPr>
          <w:rStyle w:val="StyleUnderline"/>
        </w:rPr>
        <w:t xml:space="preserve"> who refused to toe the line and follow the leader</w:t>
      </w:r>
      <w:r w:rsidRPr="00645C00">
        <w:rPr>
          <w:sz w:val="16"/>
        </w:rPr>
        <w:t xml:space="preserve">. Some Republican officials who refused to embrace Trumpism lost their reelection bids (e.g., Liz Cheney), </w:t>
      </w:r>
      <w:r w:rsidRPr="00645C00">
        <w:rPr>
          <w:rStyle w:val="StyleUnderline"/>
        </w:rPr>
        <w:t xml:space="preserve">while others simply chose not to seek reelection </w:t>
      </w:r>
      <w:r w:rsidRPr="00645C00">
        <w:rPr>
          <w:sz w:val="16"/>
        </w:rPr>
        <w:t>(e.</w:t>
      </w:r>
      <w:r w:rsidRPr="00645C00">
        <w:rPr>
          <w:rStyle w:val="StyleUnderline"/>
        </w:rPr>
        <w:t>g., Mitt Romney).</w:t>
      </w:r>
    </w:p>
    <w:p w14:paraId="4B010FEF" w14:textId="77777777" w:rsidR="0012049D" w:rsidRPr="00645C00" w:rsidRDefault="0012049D" w:rsidP="0012049D">
      <w:pPr>
        <w:rPr>
          <w:rStyle w:val="StyleUnderline"/>
        </w:rPr>
      </w:pPr>
      <w:r w:rsidRPr="00645C00">
        <w:rPr>
          <w:rStyle w:val="StyleUnderline"/>
        </w:rPr>
        <w:t>Analyzing Trump’s impact on the Republican Party from the angle of discourse provides unique leverage in unpacking how his dominance over the party became so complete</w:t>
      </w:r>
      <w:r w:rsidRPr="00645C00">
        <w:rPr>
          <w:sz w:val="16"/>
        </w:rPr>
        <w:t xml:space="preserve">. This discursive perspective complements those that focus on ideology, policies, </w:t>
      </w:r>
      <w:r w:rsidRPr="00645C00">
        <w:rPr>
          <w:rStyle w:val="StyleUnderline"/>
        </w:rPr>
        <w:t>and personnel—deepening our understanding of the practices that created and sustained the Party of Trump</w:t>
      </w:r>
      <w:r w:rsidRPr="00645C00">
        <w:rPr>
          <w:sz w:val="16"/>
        </w:rPr>
        <w:t xml:space="preserve">. </w:t>
      </w:r>
    </w:p>
    <w:p w14:paraId="02CD1D98" w14:textId="77777777" w:rsidR="0012049D" w:rsidRPr="00645C00" w:rsidRDefault="0012049D" w:rsidP="0012049D">
      <w:pPr>
        <w:rPr>
          <w:rStyle w:val="StyleUnderline"/>
        </w:rPr>
      </w:pPr>
      <w:r w:rsidRPr="00645C00">
        <w:rPr>
          <w:rStyle w:val="StyleUnderline"/>
        </w:rPr>
        <w:t>Data and Methods</w:t>
      </w:r>
    </w:p>
    <w:p w14:paraId="11F4F490" w14:textId="77777777" w:rsidR="0012049D" w:rsidRPr="00645C00" w:rsidRDefault="0012049D" w:rsidP="0012049D">
      <w:pPr>
        <w:rPr>
          <w:rStyle w:val="StyleUnderline"/>
        </w:rPr>
      </w:pPr>
      <w:r w:rsidRPr="00645C00">
        <w:rPr>
          <w:rStyle w:val="StyleUnderline"/>
        </w:rPr>
        <w:t>To better understand how Trump transformed the GOP’s discourse</w:t>
      </w:r>
      <w:r w:rsidRPr="00645C00">
        <w:rPr>
          <w:sz w:val="16"/>
        </w:rPr>
        <w:t xml:space="preserve">, I analyzed a set of 1.3 million tweets issued by Republican members of Congress during Trump’s first term. </w:t>
      </w:r>
      <w:r w:rsidRPr="00645C00">
        <w:rPr>
          <w:rStyle w:val="StyleUnderline"/>
        </w:rPr>
        <w:t>After pre-processing the tweets to remove punctuation</w:t>
      </w:r>
      <w:r w:rsidRPr="00645C00">
        <w:rPr>
          <w:sz w:val="16"/>
        </w:rPr>
        <w:t>, stopwords, and symbols, I grouped them by member-month (</w:t>
      </w:r>
      <w:r w:rsidRPr="00645C00">
        <w:rPr>
          <w:rStyle w:val="StyleUnderline"/>
        </w:rPr>
        <w:t>all the tweets issued by a particular member of Congress in a given month</w:t>
      </w:r>
      <w:r w:rsidRPr="00645C00">
        <w:rPr>
          <w:sz w:val="16"/>
        </w:rPr>
        <w:t xml:space="preserve">) so as to have a basis for cross-member and over-time comparison. I used doc2vec, an unsupervised machine learning algorithm, </w:t>
      </w:r>
      <w:r w:rsidRPr="00645C00">
        <w:rPr>
          <w:rStyle w:val="StyleUnderline"/>
        </w:rPr>
        <w:t>to calculate document embeddings for each set of tweets</w:t>
      </w:r>
      <w:r w:rsidRPr="00645C00">
        <w:rPr>
          <w:sz w:val="16"/>
        </w:rPr>
        <w:t xml:space="preserve">. </w:t>
      </w:r>
      <w:r w:rsidRPr="00645C00">
        <w:rPr>
          <w:rStyle w:val="StyleUnderline"/>
        </w:rPr>
        <w:t>I then used these embeddings to calculate the cosine similarity between each member-month set of tweets and Trump’s tweets in that same month</w:t>
      </w:r>
      <w:r w:rsidRPr="00645C00">
        <w:rPr>
          <w:sz w:val="16"/>
        </w:rPr>
        <w:t xml:space="preserve">. </w:t>
      </w:r>
      <w:r w:rsidRPr="00645C00">
        <w:rPr>
          <w:rStyle w:val="StyleUnderline"/>
        </w:rPr>
        <w:t xml:space="preserve">The resulting cosine similarity ranged from 0 </w:t>
      </w:r>
      <w:r w:rsidRPr="00645C00">
        <w:rPr>
          <w:sz w:val="16"/>
        </w:rPr>
        <w:t>(</w:t>
      </w:r>
      <w:r w:rsidRPr="00645C00">
        <w:rPr>
          <w:rStyle w:val="StyleUnderline"/>
        </w:rPr>
        <w:t>least like Trump</w:t>
      </w:r>
      <w:r w:rsidRPr="00645C00">
        <w:rPr>
          <w:sz w:val="16"/>
        </w:rPr>
        <w:t xml:space="preserve">) </w:t>
      </w:r>
      <w:r w:rsidRPr="00645C00">
        <w:rPr>
          <w:rStyle w:val="StyleUnderline"/>
        </w:rPr>
        <w:t xml:space="preserve">to 1 </w:t>
      </w:r>
      <w:r w:rsidRPr="00645C00">
        <w:rPr>
          <w:sz w:val="16"/>
        </w:rPr>
        <w:t>(</w:t>
      </w:r>
      <w:r w:rsidRPr="00645C00">
        <w:rPr>
          <w:rStyle w:val="StyleUnderline"/>
        </w:rPr>
        <w:t>identical to Trump</w:t>
      </w:r>
      <w:r w:rsidRPr="00645C00">
        <w:rPr>
          <w:sz w:val="16"/>
        </w:rPr>
        <w:t xml:space="preserve">) </w:t>
      </w:r>
      <w:r w:rsidRPr="00645C00">
        <w:rPr>
          <w:rStyle w:val="StyleUnderline"/>
        </w:rPr>
        <w:t>and served as the “discursive similarity score” in the subsequent analyses</w:t>
      </w:r>
      <w:r w:rsidRPr="00645C00">
        <w:rPr>
          <w:sz w:val="16"/>
        </w:rPr>
        <w:t>.</w:t>
      </w:r>
    </w:p>
    <w:p w14:paraId="7D56EF75" w14:textId="77777777" w:rsidR="0012049D" w:rsidRPr="00645C00" w:rsidRDefault="0012049D" w:rsidP="0012049D">
      <w:pPr>
        <w:rPr>
          <w:rStyle w:val="StyleUnderline"/>
        </w:rPr>
      </w:pPr>
      <w:r w:rsidRPr="00645C00">
        <w:rPr>
          <w:rStyle w:val="StyleUnderline"/>
        </w:rPr>
        <w:t>Results</w:t>
      </w:r>
    </w:p>
    <w:p w14:paraId="0B2D66B9" w14:textId="77777777" w:rsidR="0012049D" w:rsidRPr="00645C00" w:rsidRDefault="0012049D" w:rsidP="0012049D">
      <w:pPr>
        <w:rPr>
          <w:rStyle w:val="StyleUnderline"/>
        </w:rPr>
      </w:pPr>
      <w:r w:rsidRPr="008D1A81">
        <w:rPr>
          <w:rStyle w:val="Emphasis"/>
          <w:highlight w:val="green"/>
        </w:rPr>
        <w:t>Congressional Republicans’</w:t>
      </w:r>
      <w:r w:rsidRPr="008D1A81">
        <w:rPr>
          <w:rStyle w:val="Emphasis"/>
        </w:rPr>
        <w:t xml:space="preserve"> discursive </w:t>
      </w:r>
      <w:r w:rsidRPr="008D1A81">
        <w:rPr>
          <w:rStyle w:val="Emphasis"/>
          <w:highlight w:val="green"/>
        </w:rPr>
        <w:t>similarity</w:t>
      </w:r>
      <w:r w:rsidRPr="008D1A81">
        <w:rPr>
          <w:rStyle w:val="Emphasis"/>
        </w:rPr>
        <w:t xml:space="preserve"> to Donald </w:t>
      </w:r>
      <w:r w:rsidRPr="008D1A81">
        <w:rPr>
          <w:rStyle w:val="Emphasis"/>
          <w:highlight w:val="green"/>
        </w:rPr>
        <w:t>Trump</w:t>
      </w:r>
      <w:r w:rsidRPr="008D1A81">
        <w:rPr>
          <w:rStyle w:val="Emphasis"/>
        </w:rPr>
        <w:t xml:space="preserve"> increased considerably during his first year in office, </w:t>
      </w:r>
      <w:r w:rsidRPr="008D1A81">
        <w:rPr>
          <w:rStyle w:val="Emphasis"/>
          <w:highlight w:val="green"/>
        </w:rPr>
        <w:t>rising</w:t>
      </w:r>
      <w:r w:rsidRPr="00645C00">
        <w:rPr>
          <w:sz w:val="16"/>
        </w:rPr>
        <w:t xml:space="preserve"> three-quarters of a standard deviation from 0.</w:t>
      </w:r>
      <w:r w:rsidRPr="00645C00">
        <w:rPr>
          <w:rStyle w:val="StyleUnderline"/>
        </w:rPr>
        <w:t>78 in January 2017 to 0</w:t>
      </w:r>
      <w:r w:rsidRPr="00645C00">
        <w:rPr>
          <w:sz w:val="16"/>
        </w:rPr>
        <w:t xml:space="preserve">.83 in December of that year (s.d.=0.06). Similarity remained relatively stable throughout 2018, </w:t>
      </w:r>
      <w:r w:rsidRPr="00645C00">
        <w:rPr>
          <w:rStyle w:val="StyleUnderline"/>
        </w:rPr>
        <w:t>although it dropped precipitously late in the year—hitting an all-time low of 0</w:t>
      </w:r>
      <w:r w:rsidRPr="00645C00">
        <w:rPr>
          <w:sz w:val="16"/>
        </w:rPr>
        <w:t>.</w:t>
      </w:r>
      <w:r w:rsidRPr="00645C00">
        <w:rPr>
          <w:rStyle w:val="StyleUnderline"/>
        </w:rPr>
        <w:t>73 in December following the party’s midterm defeat</w:t>
      </w:r>
      <w:r w:rsidRPr="00645C00">
        <w:rPr>
          <w:sz w:val="16"/>
        </w:rPr>
        <w:t xml:space="preserve">. Yet, </w:t>
      </w:r>
      <w:r w:rsidRPr="00645C00">
        <w:rPr>
          <w:rStyle w:val="StyleUnderline"/>
        </w:rPr>
        <w:t>the start of the new Congress in January 2019 saw a complete recovery</w:t>
      </w:r>
      <w:r w:rsidRPr="00645C00">
        <w:rPr>
          <w:sz w:val="16"/>
        </w:rPr>
        <w:t>, as a new cohort of MAGA-aligned members arrived in Washington. Similarity hit an all-time high of 0.98 in February 2019 and remained above 0.</w:t>
      </w:r>
      <w:r w:rsidRPr="00645C00">
        <w:rPr>
          <w:rStyle w:val="StyleUnderline"/>
        </w:rPr>
        <w:t>9 for most of the year</w:t>
      </w:r>
      <w:r w:rsidRPr="00645C00">
        <w:rPr>
          <w:sz w:val="16"/>
        </w:rPr>
        <w:t xml:space="preserve">, </w:t>
      </w:r>
      <w:r w:rsidRPr="00645C00">
        <w:rPr>
          <w:rStyle w:val="StyleUnderline"/>
        </w:rPr>
        <w:t>but began an inexorable decline late in the year at the time of Trump’s first impeachment</w:t>
      </w:r>
      <w:r w:rsidRPr="00645C00">
        <w:rPr>
          <w:sz w:val="16"/>
        </w:rPr>
        <w:t xml:space="preserve">. </w:t>
      </w:r>
      <w:r w:rsidRPr="00645C00">
        <w:rPr>
          <w:rStyle w:val="StyleUnderline"/>
        </w:rPr>
        <w:t>This decline continued throughout 2020 as the COVID-19 pandemic worsened</w:t>
      </w:r>
      <w:r w:rsidRPr="00645C00">
        <w:rPr>
          <w:sz w:val="16"/>
        </w:rPr>
        <w:t xml:space="preserve">, </w:t>
      </w:r>
      <w:r w:rsidRPr="00645C00">
        <w:rPr>
          <w:rStyle w:val="StyleUnderline"/>
        </w:rPr>
        <w:t>coming to rest at 0</w:t>
      </w:r>
      <w:r w:rsidRPr="00645C00">
        <w:rPr>
          <w:sz w:val="16"/>
        </w:rPr>
        <w:t>.</w:t>
      </w:r>
      <w:r w:rsidRPr="00645C00">
        <w:rPr>
          <w:rStyle w:val="StyleUnderline"/>
        </w:rPr>
        <w:t>84—one standard deviation ahead of his first month in office—following Trump’s defeat in the November 2020 election</w:t>
      </w:r>
      <w:r w:rsidRPr="00645C00">
        <w:rPr>
          <w:sz w:val="16"/>
        </w:rPr>
        <w:t xml:space="preserve">. </w:t>
      </w:r>
    </w:p>
    <w:p w14:paraId="67CA8D90" w14:textId="77777777" w:rsidR="0012049D" w:rsidRPr="00645C00" w:rsidRDefault="0012049D" w:rsidP="0012049D">
      <w:pPr>
        <w:rPr>
          <w:rStyle w:val="StyleUnderline"/>
        </w:rPr>
      </w:pPr>
      <w:r w:rsidRPr="00645C00">
        <w:rPr>
          <w:rStyle w:val="StyleUnderline"/>
        </w:rPr>
        <w:t>Part of this steady movement toward Trump can be explained by conversion</w:t>
      </w:r>
      <w:r w:rsidRPr="00645C00">
        <w:rPr>
          <w:sz w:val="16"/>
        </w:rPr>
        <w:t xml:space="preserve">, </w:t>
      </w:r>
      <w:r w:rsidRPr="00645C00">
        <w:rPr>
          <w:rStyle w:val="StyleUnderline"/>
        </w:rPr>
        <w:t>the process through which members of Congress actively shifted their discourse to become more like Trump’s</w:t>
      </w:r>
      <w:r w:rsidRPr="00645C00">
        <w:rPr>
          <w:sz w:val="16"/>
        </w:rPr>
        <w:t xml:space="preserve">. </w:t>
      </w:r>
      <w:r w:rsidRPr="00645C00">
        <w:rPr>
          <w:rStyle w:val="StyleUnderline"/>
        </w:rPr>
        <w:t xml:space="preserve">Figure 1 illustrates this trend by plotting the similarity scores for Republicans who served in both the 115th Congress </w:t>
      </w:r>
      <w:r w:rsidRPr="00645C00">
        <w:rPr>
          <w:sz w:val="16"/>
        </w:rPr>
        <w:t xml:space="preserve">(2017–18) </w:t>
      </w:r>
      <w:r w:rsidRPr="00645C00">
        <w:rPr>
          <w:rStyle w:val="StyleUnderline"/>
        </w:rPr>
        <w:t xml:space="preserve">and the 116th Congress </w:t>
      </w:r>
      <w:r w:rsidRPr="00645C00">
        <w:rPr>
          <w:sz w:val="16"/>
        </w:rPr>
        <w:t>(</w:t>
      </w:r>
      <w:r w:rsidRPr="00645C00">
        <w:rPr>
          <w:rStyle w:val="StyleUnderline"/>
        </w:rPr>
        <w:t>2019–20). Points above the diagonal line indicate members who increased their similarity between the two sessions</w:t>
      </w:r>
      <w:r w:rsidRPr="00645C00">
        <w:rPr>
          <w:sz w:val="16"/>
        </w:rPr>
        <w:t xml:space="preserve">, </w:t>
      </w:r>
      <w:r w:rsidRPr="00645C00">
        <w:rPr>
          <w:rStyle w:val="StyleUnderline"/>
        </w:rPr>
        <w:t>while those below the line became less like Trump over time</w:t>
      </w:r>
      <w:r w:rsidRPr="00645C00">
        <w:rPr>
          <w:sz w:val="16"/>
        </w:rPr>
        <w:t>. Overall, three-quarters of Republican members of Congress moved toward Trump, with the magnitude of the average change (+0.070) falling just shy of an entire standard deviation (0.072).</w:t>
      </w:r>
    </w:p>
    <w:p w14:paraId="60A5BCA7" w14:textId="77777777" w:rsidR="0012049D" w:rsidRPr="00645C00" w:rsidRDefault="0012049D" w:rsidP="0012049D">
      <w:pPr>
        <w:rPr>
          <w:rStyle w:val="StyleUnderline"/>
        </w:rPr>
      </w:pPr>
      <w:r w:rsidRPr="00645C00">
        <w:rPr>
          <w:rStyle w:val="StyleUnderline"/>
        </w:rPr>
        <w:t>Figure 1</w:t>
      </w:r>
      <w:r>
        <w:t xml:space="preserve">: </w:t>
      </w:r>
      <w:r w:rsidRPr="00645C00">
        <w:rPr>
          <w:rStyle w:val="StyleUnderline"/>
        </w:rPr>
        <w:t>Conversion between 115th and 116th Congresses</w:t>
      </w:r>
    </w:p>
    <w:p w14:paraId="51434FB9" w14:textId="77777777" w:rsidR="0012049D" w:rsidRPr="00645C00" w:rsidRDefault="0012049D" w:rsidP="0012049D">
      <w:pPr>
        <w:rPr>
          <w:rStyle w:val="StyleUnderline"/>
        </w:rPr>
      </w:pPr>
      <w:r w:rsidRPr="00645C00">
        <w:rPr>
          <w:rStyle w:val="StyleUnderline"/>
        </w:rPr>
        <w:t>Furthermore</w:t>
      </w:r>
      <w:r w:rsidRPr="00645C00">
        <w:rPr>
          <w:sz w:val="16"/>
        </w:rPr>
        <w:t xml:space="preserve">, </w:t>
      </w:r>
      <w:r w:rsidRPr="00645C00">
        <w:rPr>
          <w:rStyle w:val="StyleUnderline"/>
        </w:rPr>
        <w:t>the party’s discursive change can also be attributed to replacement—the process through which Republicans who refused to endorse MAGA were purged from the party</w:t>
      </w:r>
      <w:r w:rsidRPr="00645C00">
        <w:rPr>
          <w:sz w:val="16"/>
        </w:rPr>
        <w:t xml:space="preserve">. </w:t>
      </w:r>
      <w:r w:rsidRPr="00645C00">
        <w:rPr>
          <w:rStyle w:val="StyleUnderline"/>
        </w:rPr>
        <w:t>Figure 2 illustrates the relationship between members’ discursive similarity to Trump and the predicted probability that they ran and won in the 2018 and 2020 elections</w:t>
      </w:r>
      <w:r w:rsidRPr="00645C00">
        <w:rPr>
          <w:sz w:val="16"/>
        </w:rPr>
        <w:t xml:space="preserve">. </w:t>
      </w:r>
      <w:r w:rsidRPr="00645C00">
        <w:rPr>
          <w:rStyle w:val="StyleUnderline"/>
        </w:rPr>
        <w:t>Both top panels of the figure reveal that similarity to Trump was positively associated with running for reelection and winning in 2018</w:t>
      </w:r>
      <w:r w:rsidRPr="00645C00">
        <w:rPr>
          <w:sz w:val="16"/>
        </w:rPr>
        <w:t>. However, as revealed in the bottom panels, the case was somewhat different in 2020; although similarity to Trump was still positively related to running for office, it had a slight negative association with winning. Nevertheless, the size of this relationship was very small—even those with an almost perfect similarity score of 1 had a 93% probability of being reelected.</w:t>
      </w:r>
    </w:p>
    <w:p w14:paraId="1E564C1E" w14:textId="77777777" w:rsidR="0012049D" w:rsidRPr="00645C00" w:rsidRDefault="0012049D" w:rsidP="0012049D">
      <w:pPr>
        <w:rPr>
          <w:rStyle w:val="StyleUnderline"/>
        </w:rPr>
      </w:pPr>
      <w:r w:rsidRPr="00645C00">
        <w:rPr>
          <w:rStyle w:val="StyleUnderline"/>
        </w:rPr>
        <w:t>Figure 2</w:t>
      </w:r>
      <w:r>
        <w:t xml:space="preserve">: </w:t>
      </w:r>
      <w:r w:rsidRPr="00645C00">
        <w:rPr>
          <w:rStyle w:val="StyleUnderline"/>
        </w:rPr>
        <w:t>Replacement in the 2018 and 2020 Elections</w:t>
      </w:r>
    </w:p>
    <w:p w14:paraId="6FB2E18E" w14:textId="77777777" w:rsidR="0012049D" w:rsidRPr="00645C00" w:rsidRDefault="0012049D" w:rsidP="0012049D">
      <w:pPr>
        <w:rPr>
          <w:rStyle w:val="StyleUnderline"/>
        </w:rPr>
      </w:pPr>
      <w:r w:rsidRPr="00645C00">
        <w:rPr>
          <w:rStyle w:val="StyleUnderline"/>
        </w:rPr>
        <w:t>But what does discursive similarity to Trump look like in practice? On the most general level</w:t>
      </w:r>
      <w:r w:rsidRPr="00645C00">
        <w:rPr>
          <w:sz w:val="16"/>
        </w:rPr>
        <w:t xml:space="preserve">, </w:t>
      </w:r>
      <w:r w:rsidRPr="00645C00">
        <w:rPr>
          <w:rStyle w:val="StyleUnderline"/>
        </w:rPr>
        <w:t>it must involve parroting the narratives that justify his exercise of political power</w:t>
      </w:r>
      <w:r w:rsidRPr="00645C00">
        <w:rPr>
          <w:sz w:val="16"/>
        </w:rPr>
        <w:t xml:space="preserve">, including his norm-shattering behavior, </w:t>
      </w:r>
      <w:r w:rsidRPr="00645C00">
        <w:rPr>
          <w:rStyle w:val="StyleUnderline"/>
        </w:rPr>
        <w:t>disregard for the rule of law</w:t>
      </w:r>
      <w:r w:rsidRPr="00645C00">
        <w:rPr>
          <w:sz w:val="16"/>
        </w:rPr>
        <w:t xml:space="preserve">, attacks on liberal values, efforts at executive aggrandizement, </w:t>
      </w:r>
      <w:r w:rsidRPr="00645C00">
        <w:rPr>
          <w:rStyle w:val="StyleUnderline"/>
        </w:rPr>
        <w:t>and disregard for the democratic process</w:t>
      </w:r>
      <w:r w:rsidRPr="00645C00">
        <w:rPr>
          <w:sz w:val="16"/>
        </w:rPr>
        <w:t>. However, to gain a more rigorous and precise understanding of Trumpian discourse, I compared the tweets of the Republicans in the top and bottom deciles of the discursive similarity scale. Specifically, I calculated a metric known as keyness, which measures the extent to which particular words are uniquely used by one group in comparison to another. Words with a high level of keyness—measured using the chi-square statistic (χ2)—are those that are most likely to distinguish one group from another.</w:t>
      </w:r>
    </w:p>
    <w:p w14:paraId="3C83E971" w14:textId="77777777" w:rsidR="0012049D" w:rsidRPr="00645C00" w:rsidRDefault="0012049D" w:rsidP="0012049D">
      <w:pPr>
        <w:rPr>
          <w:sz w:val="16"/>
          <w:szCs w:val="18"/>
        </w:rPr>
      </w:pPr>
      <w:r w:rsidRPr="00645C00">
        <w:rPr>
          <w:sz w:val="16"/>
          <w:szCs w:val="18"/>
        </w:rPr>
        <w:t>Figure 3 illustrates the words with the highest keyness for those most similar to Trump (top panel) and least similar to Trump (bottom panel). In comparison to the least Trump-like, those at the top of the discursive similarity scale regularly engaged in attacks launched at Trump’s favorite targets, including “democrats,” “china,” “communist[s],” and “speakerpelosi.” Furthermore, these Republicans were more likely to refer to the biggest policy issues of Trump’s first term, including the “border,” “covid-19,” the revised NAFTA agreement (“usmca”), and the Paycheck Protection Program (“ppp”).</w:t>
      </w:r>
    </w:p>
    <w:p w14:paraId="2B9F5A69" w14:textId="77777777" w:rsidR="0012049D" w:rsidRPr="00645C00" w:rsidRDefault="0012049D" w:rsidP="0012049D">
      <w:pPr>
        <w:rPr>
          <w:rStyle w:val="StyleUnderline"/>
        </w:rPr>
      </w:pPr>
      <w:r w:rsidRPr="00645C00">
        <w:rPr>
          <w:rStyle w:val="StyleUnderline"/>
        </w:rPr>
        <w:t>Unsurprisingly</w:t>
      </w:r>
      <w:r w:rsidRPr="00645C00">
        <w:rPr>
          <w:sz w:val="16"/>
        </w:rPr>
        <w:t>, they were also significantly more likely to mention “realdonaldtrump” himself.</w:t>
      </w:r>
    </w:p>
    <w:p w14:paraId="1B5C3721" w14:textId="77777777" w:rsidR="0012049D" w:rsidRPr="00645C00" w:rsidRDefault="0012049D" w:rsidP="0012049D">
      <w:pPr>
        <w:rPr>
          <w:rStyle w:val="StyleUnderline"/>
        </w:rPr>
      </w:pPr>
      <w:r w:rsidRPr="00645C00">
        <w:rPr>
          <w:rStyle w:val="StyleUnderline"/>
        </w:rPr>
        <w:t>Those at the bottom of the similarity scale were distinguished by their focus on traditional conservative policy concerns</w:t>
      </w:r>
      <w:r w:rsidRPr="00645C00">
        <w:rPr>
          <w:sz w:val="16"/>
        </w:rPr>
        <w:t xml:space="preserve">, </w:t>
      </w:r>
      <w:r w:rsidRPr="00645C00">
        <w:rPr>
          <w:rStyle w:val="StyleUnderline"/>
        </w:rPr>
        <w:t>especially tax cuts (“tax,” “taxreform,” “taxcutsandjobsact”). Regarding salient events of the Trump presidency</w:t>
      </w:r>
      <w:r w:rsidRPr="00645C00">
        <w:rPr>
          <w:sz w:val="16"/>
        </w:rPr>
        <w:t xml:space="preserve">, </w:t>
      </w:r>
      <w:r w:rsidRPr="00645C00">
        <w:rPr>
          <w:rStyle w:val="StyleUnderline"/>
        </w:rPr>
        <w:t>they also were more likely to mention natural disasters</w:t>
      </w:r>
      <w:r w:rsidRPr="00645C00">
        <w:rPr>
          <w:sz w:val="16"/>
        </w:rPr>
        <w:t xml:space="preserve">, especially “hurricaneharvey” and “hurricaneirma.” Furthermore, they stood out for their regular Twitter interaction with official accounts linked to governing entities, </w:t>
      </w:r>
      <w:r w:rsidRPr="00645C00">
        <w:rPr>
          <w:rStyle w:val="StyleUnderline"/>
        </w:rPr>
        <w:t>in</w:t>
      </w:r>
      <w:r w:rsidRPr="00645C00">
        <w:rPr>
          <w:sz w:val="16"/>
        </w:rPr>
        <w:t>cluding the Republican membership of the House Ways and Means Committee (“waysandmeansgop”), House Foreign Affairs Committee (“houseforeign”), House Budget Committee (“housebudgetgop”), and Speaker Paul Ryan (“speakerryan”)</w:t>
      </w:r>
      <w:r w:rsidRPr="00645C00">
        <w:rPr>
          <w:rStyle w:val="StyleUnderline"/>
        </w:rPr>
        <w:t>.</w:t>
      </w:r>
    </w:p>
    <w:p w14:paraId="3BBB9D51" w14:textId="77777777" w:rsidR="0012049D" w:rsidRPr="00645C00" w:rsidRDefault="0012049D" w:rsidP="0012049D">
      <w:pPr>
        <w:rPr>
          <w:rStyle w:val="StyleUnderline"/>
        </w:rPr>
      </w:pPr>
      <w:r w:rsidRPr="00645C00">
        <w:rPr>
          <w:rStyle w:val="StyleUnderline"/>
        </w:rPr>
        <w:t>Figure 3</w:t>
      </w:r>
      <w:r>
        <w:t xml:space="preserve">: </w:t>
      </w:r>
      <w:r w:rsidRPr="00645C00">
        <w:rPr>
          <w:rStyle w:val="StyleUnderline"/>
        </w:rPr>
        <w:t>Keywords Among Most and Least Similar to Trump</w:t>
      </w:r>
    </w:p>
    <w:p w14:paraId="278F0C56" w14:textId="77777777" w:rsidR="0012049D" w:rsidRPr="00645C00" w:rsidRDefault="0012049D" w:rsidP="0012049D">
      <w:pPr>
        <w:rPr>
          <w:rStyle w:val="StyleUnderline"/>
        </w:rPr>
      </w:pPr>
      <w:r w:rsidRPr="00645C00">
        <w:rPr>
          <w:rStyle w:val="StyleUnderline"/>
        </w:rPr>
        <w:t>Together</w:t>
      </w:r>
      <w:r w:rsidRPr="00645C00">
        <w:rPr>
          <w:sz w:val="16"/>
        </w:rPr>
        <w:t xml:space="preserve">, </w:t>
      </w:r>
      <w:r w:rsidRPr="00645C00">
        <w:rPr>
          <w:rStyle w:val="StyleUnderline"/>
        </w:rPr>
        <w:t>these results paint a stark picture of the divide between the Republicans who embraced Trump’s discourse and those who distanced themselves from it</w:t>
      </w:r>
      <w:r w:rsidRPr="00645C00">
        <w:rPr>
          <w:sz w:val="16"/>
        </w:rPr>
        <w:t xml:space="preserve">. </w:t>
      </w:r>
      <w:r w:rsidRPr="00645C00">
        <w:rPr>
          <w:rStyle w:val="StyleUnderline"/>
        </w:rPr>
        <w:t>The most MAGA members of Congress regularly engaged in attacking Trump’s opponents</w:t>
      </w:r>
      <w:r w:rsidRPr="00645C00">
        <w:rPr>
          <w:sz w:val="16"/>
        </w:rPr>
        <w:t xml:space="preserve">, emphasizing his key policy areas, </w:t>
      </w:r>
      <w:r w:rsidRPr="00645C00">
        <w:rPr>
          <w:rStyle w:val="StyleUnderline"/>
        </w:rPr>
        <w:t>and referring to the president himself</w:t>
      </w:r>
      <w:r w:rsidRPr="00645C00">
        <w:rPr>
          <w:sz w:val="16"/>
        </w:rPr>
        <w:t>. By contrast, those most dissimilar from Trump maintained a focus on more traditional Republican policy areas, discussing tax reform, hurricane relief, and mentioning official governing entities responsible for these areas.</w:t>
      </w:r>
    </w:p>
    <w:p w14:paraId="35D905E7" w14:textId="77777777" w:rsidR="0012049D" w:rsidRPr="00645C00" w:rsidRDefault="0012049D" w:rsidP="0012049D">
      <w:pPr>
        <w:rPr>
          <w:rStyle w:val="StyleUnderline"/>
        </w:rPr>
      </w:pPr>
      <w:r w:rsidRPr="00645C00">
        <w:rPr>
          <w:rStyle w:val="StyleUnderline"/>
        </w:rPr>
        <w:t>Conclusion</w:t>
      </w:r>
    </w:p>
    <w:p w14:paraId="61C42D68" w14:textId="77777777" w:rsidR="0012049D" w:rsidRPr="00645C00" w:rsidRDefault="0012049D" w:rsidP="0012049D">
      <w:pPr>
        <w:rPr>
          <w:rStyle w:val="StyleUnderline"/>
        </w:rPr>
      </w:pPr>
      <w:r w:rsidRPr="00645C00">
        <w:rPr>
          <w:rStyle w:val="StyleUnderline"/>
        </w:rPr>
        <w:t>It is certain that Donald Trump’s reelection in November 2024 has only further solidified his iron grip over the Republican Party</w:t>
      </w:r>
      <w:r w:rsidRPr="00645C00">
        <w:rPr>
          <w:sz w:val="16"/>
        </w:rPr>
        <w:t xml:space="preserve">. </w:t>
      </w:r>
      <w:r w:rsidRPr="00645C00">
        <w:rPr>
          <w:rStyle w:val="StyleUnderline"/>
        </w:rPr>
        <w:t>As attention turns to the policy plans and personnel announcements of his second administration</w:t>
      </w:r>
      <w:r w:rsidRPr="00645C00">
        <w:rPr>
          <w:sz w:val="16"/>
        </w:rPr>
        <w:t xml:space="preserve">, </w:t>
      </w:r>
      <w:r w:rsidRPr="00645C00">
        <w:rPr>
          <w:rStyle w:val="StyleUnderline"/>
        </w:rPr>
        <w:t>there is value in reflecting on the patterns witnessed during his first</w:t>
      </w:r>
      <w:r w:rsidRPr="00645C00">
        <w:rPr>
          <w:sz w:val="16"/>
        </w:rPr>
        <w:t xml:space="preserve">. In particular, </w:t>
      </w:r>
      <w:r w:rsidRPr="00645C00">
        <w:rPr>
          <w:rStyle w:val="StyleUnderline"/>
        </w:rPr>
        <w:t>studying discourse helps us understand American politics in the Age of Trump because it is through communication that we assign meaning to political phenomena</w:t>
      </w:r>
      <w:r w:rsidRPr="00645C00">
        <w:rPr>
          <w:sz w:val="16"/>
        </w:rPr>
        <w:t xml:space="preserve">, express values, explain events, and justify decisions. Thus, </w:t>
      </w:r>
      <w:r w:rsidRPr="00645C00">
        <w:rPr>
          <w:rStyle w:val="StyleUnderline"/>
        </w:rPr>
        <w:t>the Republican Party’s discursive shift helps explain its ever-increasing authoritarian tendencies and its acceptance of a type of politics that was once seen as beyond the pale</w:t>
      </w:r>
      <w:r w:rsidRPr="00645C00">
        <w:rPr>
          <w:sz w:val="16"/>
        </w:rPr>
        <w:t>.</w:t>
      </w:r>
    </w:p>
    <w:p w14:paraId="3E0EDB5A" w14:textId="77777777" w:rsidR="0012049D" w:rsidRDefault="0012049D" w:rsidP="0012049D">
      <w:pPr>
        <w:rPr>
          <w:sz w:val="16"/>
        </w:rPr>
      </w:pPr>
      <w:r w:rsidRPr="00645C00">
        <w:rPr>
          <w:rStyle w:val="StyleUnderline"/>
        </w:rPr>
        <w:t xml:space="preserve">Further clarifying how </w:t>
      </w:r>
      <w:r w:rsidRPr="008D1A81">
        <w:rPr>
          <w:rStyle w:val="Emphasis"/>
          <w:highlight w:val="green"/>
        </w:rPr>
        <w:t>Trump</w:t>
      </w:r>
      <w:r w:rsidRPr="008D1A81">
        <w:rPr>
          <w:rStyle w:val="Emphasis"/>
        </w:rPr>
        <w:t xml:space="preserve"> established and </w:t>
      </w:r>
      <w:r w:rsidRPr="008D1A81">
        <w:rPr>
          <w:rStyle w:val="Emphasis"/>
          <w:highlight w:val="green"/>
        </w:rPr>
        <w:t>maintains discursive dominance over the GOP</w:t>
      </w:r>
      <w:r w:rsidRPr="00645C00">
        <w:rPr>
          <w:rStyle w:val="StyleUnderline"/>
        </w:rPr>
        <w:t xml:space="preserve"> is also crucial in anticipating what is to come during his second term and beyond</w:t>
      </w:r>
      <w:r w:rsidRPr="00645C00">
        <w:rPr>
          <w:sz w:val="16"/>
        </w:rPr>
        <w:t xml:space="preserve">. Certainly, </w:t>
      </w:r>
      <w:r w:rsidRPr="00645C00">
        <w:rPr>
          <w:rStyle w:val="StyleUnderline"/>
        </w:rPr>
        <w:t xml:space="preserve">we are beyond the point at which </w:t>
      </w:r>
      <w:r w:rsidRPr="008D1A81">
        <w:rPr>
          <w:rStyle w:val="Emphasis"/>
          <w:highlight w:val="green"/>
        </w:rPr>
        <w:t>Trump</w:t>
      </w:r>
      <w:r w:rsidRPr="008D1A81">
        <w:rPr>
          <w:rStyle w:val="Emphasis"/>
        </w:rPr>
        <w:t xml:space="preserve"> might be </w:t>
      </w:r>
      <w:r w:rsidRPr="008D1A81">
        <w:rPr>
          <w:rStyle w:val="Emphasis"/>
          <w:highlight w:val="green"/>
        </w:rPr>
        <w:t>seen</w:t>
      </w:r>
      <w:r w:rsidRPr="008D1A81">
        <w:rPr>
          <w:rStyle w:val="Emphasis"/>
        </w:rPr>
        <w:t xml:space="preserve"> </w:t>
      </w:r>
      <w:r w:rsidRPr="008D1A81">
        <w:rPr>
          <w:rStyle w:val="Emphasis"/>
          <w:highlight w:val="green"/>
        </w:rPr>
        <w:t>as a historical anomaly</w:t>
      </w:r>
      <w:r w:rsidRPr="00645C00">
        <w:rPr>
          <w:rStyle w:val="StyleUnderline"/>
        </w:rPr>
        <w:t xml:space="preserve"> and his MAGA movement a passing fad</w:t>
      </w:r>
      <w:r w:rsidRPr="00645C00">
        <w:rPr>
          <w:sz w:val="16"/>
        </w:rPr>
        <w:t xml:space="preserve">. </w:t>
      </w:r>
      <w:r w:rsidRPr="00645C00">
        <w:rPr>
          <w:rStyle w:val="StyleUnderline"/>
        </w:rPr>
        <w:t>Even when Trump himself fades from the scene</w:t>
      </w:r>
      <w:r w:rsidRPr="00645C00">
        <w:rPr>
          <w:sz w:val="16"/>
        </w:rPr>
        <w:t xml:space="preserve">, </w:t>
      </w:r>
      <w:r w:rsidRPr="00645C00">
        <w:rPr>
          <w:rStyle w:val="StyleUnderline"/>
        </w:rPr>
        <w:t>his transformation of the Republican Party will ensure that Trumpism will remain in some form—unless and until MAGA is displaced by another discursive shift within the party</w:t>
      </w:r>
      <w:r w:rsidRPr="00645C00">
        <w:rPr>
          <w:sz w:val="16"/>
        </w:rPr>
        <w:t>.</w:t>
      </w:r>
    </w:p>
    <w:p w14:paraId="4D9B40B1" w14:textId="77777777" w:rsidR="0012049D" w:rsidRDefault="0012049D" w:rsidP="0012049D"/>
    <w:p w14:paraId="4F0B9469" w14:textId="4E7F6AF0" w:rsidR="0012049D" w:rsidRDefault="0012049D" w:rsidP="0012049D">
      <w:pPr>
        <w:pStyle w:val="Heading3"/>
      </w:pPr>
      <w:r>
        <w:t>Leverage/patchwork</w:t>
      </w:r>
    </w:p>
    <w:p w14:paraId="02970316" w14:textId="77777777" w:rsidR="0012049D" w:rsidRPr="00AD59AC" w:rsidRDefault="0012049D" w:rsidP="0012049D">
      <w:pPr>
        <w:pStyle w:val="Heading4"/>
        <w:numPr>
          <w:ilvl w:val="0"/>
          <w:numId w:val="48"/>
        </w:numPr>
      </w:pPr>
      <w:r>
        <w:t xml:space="preserve">It’s a </w:t>
      </w:r>
      <w:r w:rsidRPr="00AD59AC">
        <w:rPr>
          <w:u w:val="single"/>
        </w:rPr>
        <w:t>floor</w:t>
      </w:r>
      <w:r>
        <w:t xml:space="preserve"> that sends wages </w:t>
      </w:r>
      <w:r w:rsidRPr="00AD59AC">
        <w:rPr>
          <w:u w:val="single"/>
        </w:rPr>
        <w:t>up</w:t>
      </w:r>
      <w:r>
        <w:t xml:space="preserve">, not </w:t>
      </w:r>
      <w:r w:rsidRPr="00AD59AC">
        <w:rPr>
          <w:u w:val="single"/>
        </w:rPr>
        <w:t>down</w:t>
      </w:r>
      <w:r>
        <w:t xml:space="preserve">. Regional wage boards would check </w:t>
      </w:r>
      <w:r w:rsidRPr="00AD59AC">
        <w:rPr>
          <w:u w:val="single"/>
        </w:rPr>
        <w:t>holdout</w:t>
      </w:r>
      <w:r>
        <w:t xml:space="preserve"> red states. </w:t>
      </w:r>
    </w:p>
    <w:p w14:paraId="765E0DEC" w14:textId="77777777" w:rsidR="0012049D" w:rsidRPr="00AE4D9F" w:rsidRDefault="0012049D" w:rsidP="0012049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9" w:history="1">
        <w:r w:rsidRPr="00173F1D">
          <w:rPr>
            <w:rStyle w:val="Hyperlink"/>
          </w:rPr>
          <w:t>https://www.americanprogress.org/article/wage-boards-american-workers/</w:t>
        </w:r>
      </w:hyperlink>
      <w:r>
        <w:t xml:space="preserve">] </w:t>
      </w:r>
    </w:p>
    <w:p w14:paraId="11491A04" w14:textId="77777777" w:rsidR="0012049D" w:rsidRPr="0090406A" w:rsidRDefault="0012049D" w:rsidP="0012049D">
      <w:pPr>
        <w:rPr>
          <w:sz w:val="16"/>
        </w:rPr>
      </w:pPr>
      <w:r w:rsidRPr="0090406A">
        <w:rPr>
          <w:sz w:val="16"/>
        </w:rPr>
        <w:t xml:space="preserve">In setting standards, </w:t>
      </w:r>
      <w:r w:rsidRPr="0090406A">
        <w:rPr>
          <w:rStyle w:val="Emphasis"/>
          <w:highlight w:val="green"/>
        </w:rPr>
        <w:t>panels</w:t>
      </w:r>
      <w:r w:rsidRPr="0090406A">
        <w:rPr>
          <w:rStyle w:val="StyleUnderline"/>
          <w:highlight w:val="green"/>
        </w:rPr>
        <w:t xml:space="preserve"> would be tasked with establishing a </w:t>
      </w:r>
      <w:r w:rsidRPr="0090406A">
        <w:rPr>
          <w:rStyle w:val="Emphasis"/>
          <w:highlight w:val="green"/>
        </w:rPr>
        <w:t>fair wage</w:t>
      </w:r>
      <w:r w:rsidRPr="0090406A">
        <w:rPr>
          <w:rStyle w:val="StyleUnderline"/>
        </w:rPr>
        <w:t xml:space="preserve"> for workers </w:t>
      </w:r>
      <w:r w:rsidRPr="0090406A">
        <w:rPr>
          <w:rStyle w:val="StyleUnderline"/>
          <w:highlight w:val="green"/>
        </w:rPr>
        <w:t xml:space="preserve">based on a </w:t>
      </w:r>
      <w:r w:rsidRPr="0090406A">
        <w:rPr>
          <w:rStyle w:val="Emphasis"/>
          <w:highlight w:val="green"/>
        </w:rPr>
        <w:t>range</w:t>
      </w:r>
      <w:r w:rsidRPr="0090406A">
        <w:rPr>
          <w:rStyle w:val="StyleUnderline"/>
          <w:highlight w:val="green"/>
        </w:rPr>
        <w:t xml:space="preserve"> of</w:t>
      </w:r>
      <w:r w:rsidRPr="0090406A">
        <w:rPr>
          <w:rStyle w:val="StyleUnderline"/>
        </w:rPr>
        <w:t xml:space="preserve"> economic and social </w:t>
      </w:r>
      <w:r w:rsidRPr="0090406A">
        <w:rPr>
          <w:rStyle w:val="Emphasis"/>
          <w:highlight w:val="green"/>
        </w:rPr>
        <w:t>factors</w:t>
      </w:r>
      <w:r w:rsidRPr="0090406A">
        <w:rPr>
          <w:sz w:val="16"/>
        </w:rPr>
        <w:t xml:space="preserve">, including the </w:t>
      </w:r>
      <w:r w:rsidRPr="0090406A">
        <w:rPr>
          <w:rStyle w:val="StyleUnderline"/>
        </w:rPr>
        <w:t>skill level</w:t>
      </w:r>
      <w:r w:rsidRPr="0090406A">
        <w:rPr>
          <w:sz w:val="16"/>
        </w:rPr>
        <w:t xml:space="preserve"> of the work; </w:t>
      </w:r>
      <w:r w:rsidRPr="0090406A">
        <w:rPr>
          <w:rStyle w:val="Emphasis"/>
        </w:rPr>
        <w:t>current</w:t>
      </w:r>
      <w:r w:rsidRPr="0090406A">
        <w:rPr>
          <w:rStyle w:val="StyleUnderline"/>
        </w:rPr>
        <w:t xml:space="preserve"> compensation</w:t>
      </w:r>
      <w:r w:rsidRPr="0090406A">
        <w:rPr>
          <w:sz w:val="16"/>
        </w:rPr>
        <w:t xml:space="preserve"> in the industry; </w:t>
      </w:r>
      <w:r w:rsidRPr="0090406A">
        <w:rPr>
          <w:rStyle w:val="Emphasis"/>
        </w:rPr>
        <w:t>productivity</w:t>
      </w:r>
      <w:r w:rsidRPr="0090406A">
        <w:rPr>
          <w:sz w:val="16"/>
        </w:rPr>
        <w:t xml:space="preserve">; revenue; </w:t>
      </w:r>
      <w:r w:rsidRPr="0090406A">
        <w:rPr>
          <w:rStyle w:val="Emphasis"/>
        </w:rPr>
        <w:t>profits</w:t>
      </w:r>
      <w:r w:rsidRPr="0090406A">
        <w:rPr>
          <w:sz w:val="16"/>
        </w:rPr>
        <w:t xml:space="preserve">; </w:t>
      </w:r>
      <w:r w:rsidRPr="0090406A">
        <w:rPr>
          <w:rStyle w:val="StyleUnderline"/>
        </w:rPr>
        <w:t>pay ratios</w:t>
      </w:r>
      <w:r w:rsidRPr="0090406A">
        <w:rPr>
          <w:sz w:val="16"/>
        </w:rPr>
        <w:t xml:space="preserve"> between executives and median- and low- wage workers; the </w:t>
      </w:r>
      <w:r w:rsidRPr="0090406A">
        <w:rPr>
          <w:rStyle w:val="StyleUnderline"/>
        </w:rPr>
        <w:t>cost of living</w:t>
      </w:r>
      <w:r w:rsidRPr="0090406A">
        <w:rPr>
          <w:sz w:val="16"/>
        </w:rPr>
        <w:t xml:space="preserve">; and </w:t>
      </w:r>
      <w:r w:rsidRPr="0090406A">
        <w:rPr>
          <w:rStyle w:val="StyleUnderline"/>
        </w:rPr>
        <w:t>what is necessary for</w:t>
      </w:r>
      <w:r w:rsidRPr="0090406A">
        <w:rPr>
          <w:sz w:val="16"/>
        </w:rPr>
        <w:t xml:space="preserve"> workers’ </w:t>
      </w:r>
      <w:r w:rsidRPr="0090406A">
        <w:rPr>
          <w:rStyle w:val="Emphasis"/>
        </w:rPr>
        <w:t>health</w:t>
      </w:r>
      <w:r w:rsidRPr="0090406A">
        <w:rPr>
          <w:rStyle w:val="StyleUnderline"/>
        </w:rPr>
        <w:t xml:space="preserve"> and well-being</w:t>
      </w:r>
      <w:r w:rsidRPr="0090406A">
        <w:rPr>
          <w:sz w:val="16"/>
        </w:rPr>
        <w:t>.46 Bargaining panels would be national and could make adjustments to allow for regional wage variations.</w:t>
      </w:r>
    </w:p>
    <w:p w14:paraId="3C77B8A3" w14:textId="77777777" w:rsidR="0012049D" w:rsidRPr="0090406A" w:rsidRDefault="0012049D" w:rsidP="0012049D">
      <w:pPr>
        <w:rPr>
          <w:sz w:val="16"/>
        </w:rPr>
      </w:pPr>
      <w:r w:rsidRPr="0090406A">
        <w:rPr>
          <w:sz w:val="16"/>
        </w:rPr>
        <w:t xml:space="preserve">Just like with the minimum wage, </w:t>
      </w:r>
      <w:r w:rsidRPr="0090406A">
        <w:rPr>
          <w:rStyle w:val="Emphasis"/>
          <w:highlight w:val="green"/>
        </w:rPr>
        <w:t>state</w:t>
      </w:r>
      <w:r w:rsidRPr="0090406A">
        <w:rPr>
          <w:sz w:val="16"/>
        </w:rPr>
        <w:t xml:space="preserve"> governments—</w:t>
      </w:r>
      <w:r w:rsidRPr="0090406A">
        <w:rPr>
          <w:rStyle w:val="StyleUnderline"/>
          <w:highlight w:val="green"/>
        </w:rPr>
        <w:t xml:space="preserve">and </w:t>
      </w:r>
      <w:r w:rsidRPr="0090406A">
        <w:rPr>
          <w:rStyle w:val="Emphasis"/>
          <w:highlight w:val="green"/>
        </w:rPr>
        <w:t>local</w:t>
      </w:r>
      <w:r w:rsidRPr="0090406A">
        <w:rPr>
          <w:rStyle w:val="StyleUnderline"/>
          <w:highlight w:val="green"/>
        </w:rPr>
        <w:t xml:space="preserve"> governments</w:t>
      </w:r>
      <w:r w:rsidRPr="0090406A">
        <w:rPr>
          <w:sz w:val="16"/>
        </w:rPr>
        <w:t xml:space="preserve"> with the proper authority—</w:t>
      </w:r>
      <w:r w:rsidRPr="0090406A">
        <w:rPr>
          <w:rStyle w:val="StyleUnderline"/>
          <w:highlight w:val="green"/>
        </w:rPr>
        <w:t xml:space="preserve">would be able to set their </w:t>
      </w:r>
      <w:r w:rsidRPr="0090406A">
        <w:rPr>
          <w:rStyle w:val="Emphasis"/>
          <w:highlight w:val="green"/>
        </w:rPr>
        <w:t>own</w:t>
      </w:r>
      <w:r w:rsidRPr="0090406A">
        <w:rPr>
          <w:rStyle w:val="StyleUnderline"/>
          <w:highlight w:val="green"/>
        </w:rPr>
        <w:t xml:space="preserve"> standards so long as they were </w:t>
      </w:r>
      <w:r w:rsidRPr="0090406A">
        <w:rPr>
          <w:rStyle w:val="Emphasis"/>
          <w:highlight w:val="green"/>
        </w:rPr>
        <w:t>higher</w:t>
      </w:r>
      <w:r w:rsidRPr="0090406A">
        <w:rPr>
          <w:rStyle w:val="StyleUnderline"/>
          <w:highlight w:val="green"/>
        </w:rPr>
        <w:t xml:space="preserve"> than</w:t>
      </w:r>
      <w:r w:rsidRPr="0090406A">
        <w:rPr>
          <w:sz w:val="16"/>
        </w:rPr>
        <w:t xml:space="preserve"> those set by </w:t>
      </w:r>
      <w:r w:rsidRPr="0090406A">
        <w:rPr>
          <w:rStyle w:val="Emphasis"/>
          <w:highlight w:val="green"/>
        </w:rPr>
        <w:t>federal</w:t>
      </w:r>
      <w:r w:rsidRPr="0090406A">
        <w:rPr>
          <w:sz w:val="16"/>
        </w:rPr>
        <w:t xml:space="preserve"> bargaining panels. </w:t>
      </w:r>
      <w:r w:rsidRPr="0090406A">
        <w:rPr>
          <w:rStyle w:val="StyleUnderline"/>
          <w:highlight w:val="green"/>
        </w:rPr>
        <w:t xml:space="preserve">States could use a </w:t>
      </w:r>
      <w:r w:rsidRPr="0090406A">
        <w:rPr>
          <w:rStyle w:val="Emphasis"/>
          <w:highlight w:val="green"/>
        </w:rPr>
        <w:t>similar wage board</w:t>
      </w:r>
      <w:r w:rsidRPr="0090406A">
        <w:rPr>
          <w:rStyle w:val="StyleUnderline"/>
          <w:highlight w:val="green"/>
        </w:rPr>
        <w:t xml:space="preserve"> process</w:t>
      </w:r>
      <w:r w:rsidRPr="0090406A">
        <w:rPr>
          <w:sz w:val="16"/>
        </w:rPr>
        <w:t xml:space="preserve"> to do so, </w:t>
      </w:r>
      <w:r w:rsidRPr="0090406A">
        <w:rPr>
          <w:rStyle w:val="StyleUnderline"/>
          <w:highlight w:val="green"/>
        </w:rPr>
        <w:t>and</w:t>
      </w:r>
      <w:r w:rsidRPr="0090406A">
        <w:rPr>
          <w:sz w:val="16"/>
        </w:rPr>
        <w:t xml:space="preserve"> could even </w:t>
      </w:r>
      <w:r w:rsidRPr="0090406A">
        <w:rPr>
          <w:rStyle w:val="StyleUnderline"/>
          <w:highlight w:val="green"/>
        </w:rPr>
        <w:t xml:space="preserve">form </w:t>
      </w:r>
      <w:r w:rsidRPr="0090406A">
        <w:rPr>
          <w:rStyle w:val="Emphasis"/>
          <w:highlight w:val="green"/>
        </w:rPr>
        <w:t>regional</w:t>
      </w:r>
      <w:r w:rsidRPr="0090406A">
        <w:rPr>
          <w:rStyle w:val="StyleUnderline"/>
        </w:rPr>
        <w:t xml:space="preserve"> wage </w:t>
      </w:r>
      <w:r w:rsidRPr="0090406A">
        <w:rPr>
          <w:rStyle w:val="StyleUnderline"/>
          <w:highlight w:val="green"/>
        </w:rPr>
        <w:t>boards</w:t>
      </w:r>
      <w:r w:rsidRPr="0090406A">
        <w:rPr>
          <w:sz w:val="16"/>
        </w:rPr>
        <w:t xml:space="preserve"> with neighboring states.</w:t>
      </w:r>
    </w:p>
    <w:p w14:paraId="57F30CFF" w14:textId="77777777" w:rsidR="0012049D" w:rsidRPr="008E66AB" w:rsidRDefault="0012049D" w:rsidP="0012049D">
      <w:pPr>
        <w:pStyle w:val="Heading4"/>
        <w:numPr>
          <w:ilvl w:val="0"/>
          <w:numId w:val="48"/>
        </w:numPr>
      </w:pPr>
      <w:r>
        <w:t xml:space="preserve">That allows </w:t>
      </w:r>
      <w:r>
        <w:rPr>
          <w:u w:val="single"/>
        </w:rPr>
        <w:t>wage scaling</w:t>
      </w:r>
      <w:r>
        <w:t xml:space="preserve"> and </w:t>
      </w:r>
      <w:r w:rsidRPr="008E66AB">
        <w:rPr>
          <w:u w:val="single"/>
        </w:rPr>
        <w:t>upward negotiation</w:t>
      </w:r>
      <w:r>
        <w:t>.</w:t>
      </w:r>
    </w:p>
    <w:p w14:paraId="22466CED" w14:textId="77777777" w:rsidR="0012049D" w:rsidRPr="00EC4F67" w:rsidRDefault="0012049D" w:rsidP="0012049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10" w:history="1">
        <w:r w:rsidRPr="00173F1D">
          <w:rPr>
            <w:rStyle w:val="Hyperlink"/>
          </w:rPr>
          <w:t>https://www.americanprogress.org/article/wage-boards-american-workers/</w:t>
        </w:r>
      </w:hyperlink>
      <w:r>
        <w:t xml:space="preserve">] </w:t>
      </w:r>
    </w:p>
    <w:p w14:paraId="02CD9538" w14:textId="77777777" w:rsidR="0012049D" w:rsidRPr="001E1AC5" w:rsidRDefault="0012049D" w:rsidP="0012049D">
      <w:pPr>
        <w:rPr>
          <w:sz w:val="16"/>
        </w:rPr>
      </w:pPr>
      <w:r w:rsidRPr="00285E99">
        <w:rPr>
          <w:rStyle w:val="StyleUnderline"/>
          <w:highlight w:val="green"/>
        </w:rPr>
        <w:t xml:space="preserve">The panels would set </w:t>
      </w:r>
      <w:r w:rsidRPr="00285E99">
        <w:rPr>
          <w:rStyle w:val="Emphasis"/>
          <w:highlight w:val="green"/>
        </w:rPr>
        <w:t>minimum</w:t>
      </w:r>
      <w:r w:rsidRPr="00285E99">
        <w:rPr>
          <w:rStyle w:val="StyleUnderline"/>
          <w:highlight w:val="green"/>
        </w:rPr>
        <w:t xml:space="preserve"> wages</w:t>
      </w:r>
      <w:r w:rsidRPr="001E1AC5">
        <w:rPr>
          <w:sz w:val="16"/>
        </w:rPr>
        <w:t xml:space="preserve"> for jobs </w:t>
      </w:r>
      <w:r w:rsidRPr="00285E99">
        <w:rPr>
          <w:rStyle w:val="Emphasis"/>
        </w:rPr>
        <w:t>across</w:t>
      </w:r>
      <w:r w:rsidRPr="00285E99">
        <w:rPr>
          <w:rStyle w:val="StyleUnderline"/>
        </w:rPr>
        <w:t xml:space="preserve"> an industry </w:t>
      </w:r>
      <w:r w:rsidRPr="00285E99">
        <w:rPr>
          <w:rStyle w:val="StyleUnderline"/>
          <w:highlight w:val="green"/>
        </w:rPr>
        <w:t xml:space="preserve">as well as </w:t>
      </w:r>
      <w:r w:rsidRPr="00285E99">
        <w:rPr>
          <w:rStyle w:val="Emphasis"/>
          <w:highlight w:val="green"/>
        </w:rPr>
        <w:t>wage scales</w:t>
      </w:r>
      <w:r w:rsidRPr="001E1AC5">
        <w:rPr>
          <w:sz w:val="16"/>
        </w:rPr>
        <w:t xml:space="preserve"> requiring higher pay </w:t>
      </w:r>
      <w:r w:rsidRPr="00285E99">
        <w:rPr>
          <w:rStyle w:val="StyleUnderline"/>
          <w:highlight w:val="green"/>
        </w:rPr>
        <w:t xml:space="preserve">for greater </w:t>
      </w:r>
      <w:r w:rsidRPr="00285E99">
        <w:rPr>
          <w:rStyle w:val="Emphasis"/>
          <w:highlight w:val="green"/>
        </w:rPr>
        <w:t>skills</w:t>
      </w:r>
      <w:r w:rsidRPr="00285E99">
        <w:rPr>
          <w:rStyle w:val="StyleUnderline"/>
        </w:rPr>
        <w:t xml:space="preserve"> or experience</w:t>
      </w:r>
      <w:r w:rsidRPr="001E1AC5">
        <w:rPr>
          <w:sz w:val="16"/>
        </w:rPr>
        <w:t xml:space="preserve">. The wage board could </w:t>
      </w:r>
      <w:r w:rsidRPr="00285E99">
        <w:rPr>
          <w:rStyle w:val="StyleUnderline"/>
          <w:highlight w:val="green"/>
        </w:rPr>
        <w:t>also</w:t>
      </w:r>
      <w:r w:rsidRPr="001E1AC5">
        <w:rPr>
          <w:sz w:val="16"/>
        </w:rPr>
        <w:t xml:space="preserve"> set </w:t>
      </w:r>
      <w:r w:rsidRPr="00285E99">
        <w:rPr>
          <w:rStyle w:val="StyleUnderline"/>
          <w:highlight w:val="green"/>
        </w:rPr>
        <w:t xml:space="preserve">minimum </w:t>
      </w:r>
      <w:r w:rsidRPr="00285E99">
        <w:rPr>
          <w:rStyle w:val="Emphasis"/>
          <w:highlight w:val="green"/>
        </w:rPr>
        <w:t>benefit</w:t>
      </w:r>
      <w:r w:rsidRPr="00285E99">
        <w:rPr>
          <w:rStyle w:val="StyleUnderline"/>
          <w:highlight w:val="green"/>
        </w:rPr>
        <w:t xml:space="preserve"> and </w:t>
      </w:r>
      <w:r w:rsidRPr="00285E99">
        <w:rPr>
          <w:rStyle w:val="Emphasis"/>
          <w:highlight w:val="green"/>
        </w:rPr>
        <w:t>scheduling</w:t>
      </w:r>
      <w:r w:rsidRPr="00285E99">
        <w:rPr>
          <w:rStyle w:val="StyleUnderline"/>
          <w:highlight w:val="green"/>
        </w:rPr>
        <w:t xml:space="preserve"> requirements</w:t>
      </w:r>
      <w:r w:rsidRPr="001E1AC5">
        <w:rPr>
          <w:sz w:val="16"/>
        </w:rPr>
        <w:t xml:space="preserve"> as well as profit sharing requirements. </w:t>
      </w:r>
      <w:r w:rsidRPr="00285E99">
        <w:rPr>
          <w:rStyle w:val="StyleUnderline"/>
          <w:highlight w:val="green"/>
        </w:rPr>
        <w:t xml:space="preserve">Panels could go </w:t>
      </w:r>
      <w:r w:rsidRPr="00285E99">
        <w:rPr>
          <w:rStyle w:val="Emphasis"/>
          <w:highlight w:val="green"/>
        </w:rPr>
        <w:t>above</w:t>
      </w:r>
      <w:r w:rsidRPr="00285E99">
        <w:rPr>
          <w:rStyle w:val="StyleUnderline"/>
        </w:rPr>
        <w:t xml:space="preserve"> the legislated standards</w:t>
      </w:r>
      <w:r w:rsidRPr="001E1AC5">
        <w:rPr>
          <w:sz w:val="16"/>
        </w:rPr>
        <w:t xml:space="preserve">, such as the minimum wage, </w:t>
      </w:r>
      <w:r w:rsidRPr="00285E99">
        <w:rPr>
          <w:rStyle w:val="StyleUnderline"/>
          <w:highlight w:val="green"/>
        </w:rPr>
        <w:t xml:space="preserve">but </w:t>
      </w:r>
      <w:r w:rsidRPr="00285E99">
        <w:rPr>
          <w:rStyle w:val="Emphasis"/>
          <w:highlight w:val="green"/>
        </w:rPr>
        <w:t>not below</w:t>
      </w:r>
      <w:r w:rsidRPr="001E1AC5">
        <w:rPr>
          <w:sz w:val="16"/>
        </w:rPr>
        <w:t xml:space="preserve">. Indeed, if a $15 minimum wage were legislated, </w:t>
      </w:r>
      <w:r w:rsidRPr="00285E99">
        <w:rPr>
          <w:rStyle w:val="StyleUnderline"/>
          <w:highlight w:val="green"/>
        </w:rPr>
        <w:t>wage boards could</w:t>
      </w:r>
      <w:r w:rsidRPr="001E1AC5">
        <w:rPr>
          <w:sz w:val="16"/>
        </w:rPr>
        <w:t xml:space="preserve"> be used to </w:t>
      </w:r>
      <w:r w:rsidRPr="00285E99">
        <w:rPr>
          <w:rStyle w:val="StyleUnderline"/>
          <w:highlight w:val="green"/>
        </w:rPr>
        <w:t xml:space="preserve">determine whether it could be </w:t>
      </w:r>
      <w:r w:rsidRPr="00285E99">
        <w:rPr>
          <w:rStyle w:val="Emphasis"/>
          <w:highlight w:val="green"/>
        </w:rPr>
        <w:t>phased in</w:t>
      </w:r>
      <w:r w:rsidRPr="00285E99">
        <w:rPr>
          <w:rStyle w:val="StyleUnderline"/>
          <w:highlight w:val="green"/>
        </w:rPr>
        <w:t xml:space="preserve"> more </w:t>
      </w:r>
      <w:r w:rsidRPr="00285E99">
        <w:rPr>
          <w:rStyle w:val="Emphasis"/>
          <w:highlight w:val="green"/>
        </w:rPr>
        <w:t>quickly</w:t>
      </w:r>
      <w:r w:rsidRPr="00285E99">
        <w:rPr>
          <w:rStyle w:val="StyleUnderline"/>
          <w:highlight w:val="green"/>
        </w:rPr>
        <w:t xml:space="preserve"> in some </w:t>
      </w:r>
      <w:r w:rsidRPr="00285E99">
        <w:rPr>
          <w:rStyle w:val="Emphasis"/>
          <w:highlight w:val="green"/>
        </w:rPr>
        <w:t>industries</w:t>
      </w:r>
      <w:r w:rsidRPr="00285E99">
        <w:rPr>
          <w:rStyle w:val="StyleUnderline"/>
          <w:highlight w:val="green"/>
        </w:rPr>
        <w:t xml:space="preserve"> or </w:t>
      </w:r>
      <w:r w:rsidRPr="00285E99">
        <w:rPr>
          <w:rStyle w:val="Emphasis"/>
          <w:highlight w:val="green"/>
        </w:rPr>
        <w:t>regions</w:t>
      </w:r>
      <w:r w:rsidRPr="001E1AC5">
        <w:rPr>
          <w:sz w:val="16"/>
        </w:rPr>
        <w:t>.35</w:t>
      </w:r>
    </w:p>
    <w:p w14:paraId="23E24602" w14:textId="77777777" w:rsidR="0012049D" w:rsidRPr="00285E99" w:rsidRDefault="0012049D" w:rsidP="0012049D">
      <w:pPr>
        <w:rPr>
          <w:rStyle w:val="StyleUnderline"/>
        </w:rPr>
      </w:pPr>
      <w:r w:rsidRPr="001E1AC5">
        <w:rPr>
          <w:sz w:val="16"/>
        </w:rPr>
        <w:t xml:space="preserve">Standards that panels set would be floors. Individual workers and firm-level unions could negotiate for improvements but could not go below set minimums. Similarly, </w:t>
      </w:r>
      <w:r w:rsidRPr="00285E99">
        <w:rPr>
          <w:rStyle w:val="Emphasis"/>
        </w:rPr>
        <w:t>state</w:t>
      </w:r>
      <w:r w:rsidRPr="00285E99">
        <w:rPr>
          <w:rStyle w:val="StyleUnderline"/>
        </w:rPr>
        <w:t xml:space="preserve"> and </w:t>
      </w:r>
      <w:r w:rsidRPr="00285E99">
        <w:rPr>
          <w:rStyle w:val="Emphasis"/>
        </w:rPr>
        <w:t>local governments</w:t>
      </w:r>
      <w:r w:rsidRPr="00285E99">
        <w:rPr>
          <w:rStyle w:val="StyleUnderline"/>
        </w:rPr>
        <w:t xml:space="preserve"> could set higher standards.</w:t>
      </w:r>
    </w:p>
    <w:p w14:paraId="3AA48B34" w14:textId="77777777" w:rsidR="0012049D" w:rsidRPr="001E1AC5" w:rsidRDefault="0012049D" w:rsidP="0012049D">
      <w:pPr>
        <w:rPr>
          <w:sz w:val="16"/>
        </w:rPr>
      </w:pPr>
      <w:r w:rsidRPr="00285E99">
        <w:rPr>
          <w:rStyle w:val="Emphasis"/>
        </w:rPr>
        <w:t>All</w:t>
      </w:r>
      <w:r w:rsidRPr="00285E99">
        <w:rPr>
          <w:rStyle w:val="StyleUnderline"/>
        </w:rPr>
        <w:t xml:space="preserve"> workers</w:t>
      </w:r>
      <w:r w:rsidRPr="001E1AC5">
        <w:rPr>
          <w:sz w:val="16"/>
        </w:rPr>
        <w:t xml:space="preserve"> in an industry </w:t>
      </w:r>
      <w:r w:rsidRPr="00285E99">
        <w:rPr>
          <w:rStyle w:val="StyleUnderline"/>
        </w:rPr>
        <w:t>would be covered whether</w:t>
      </w:r>
      <w:r w:rsidRPr="001E1AC5">
        <w:rPr>
          <w:sz w:val="16"/>
        </w:rPr>
        <w:t xml:space="preserve"> they were </w:t>
      </w:r>
      <w:r w:rsidRPr="00285E99">
        <w:rPr>
          <w:rStyle w:val="Emphasis"/>
        </w:rPr>
        <w:t>employees</w:t>
      </w:r>
      <w:r w:rsidRPr="00285E99">
        <w:rPr>
          <w:rStyle w:val="StyleUnderline"/>
        </w:rPr>
        <w:t xml:space="preserve"> or </w:t>
      </w:r>
      <w:r w:rsidRPr="00285E99">
        <w:rPr>
          <w:rStyle w:val="Emphasis"/>
        </w:rPr>
        <w:t>independent</w:t>
      </w:r>
      <w:r w:rsidRPr="00285E99">
        <w:rPr>
          <w:rStyle w:val="StyleUnderline"/>
        </w:rPr>
        <w:t xml:space="preserve"> contractors and whether or not they were </w:t>
      </w:r>
      <w:r w:rsidRPr="00285E99">
        <w:rPr>
          <w:rStyle w:val="Emphasis"/>
        </w:rPr>
        <w:t>unionized</w:t>
      </w:r>
      <w:r w:rsidRPr="001E1AC5">
        <w:rPr>
          <w:sz w:val="16"/>
        </w:rPr>
        <w:t xml:space="preserve">. </w:t>
      </w:r>
      <w:r w:rsidRPr="00285E99">
        <w:rPr>
          <w:rStyle w:val="StyleUnderline"/>
        </w:rPr>
        <w:t>Only</w:t>
      </w:r>
      <w:r w:rsidRPr="001E1AC5">
        <w:rPr>
          <w:sz w:val="16"/>
        </w:rPr>
        <w:t xml:space="preserve"> by </w:t>
      </w:r>
      <w:r w:rsidRPr="00285E99">
        <w:rPr>
          <w:rStyle w:val="Emphasis"/>
        </w:rPr>
        <w:t>including</w:t>
      </w:r>
      <w:r w:rsidRPr="00285E99">
        <w:rPr>
          <w:rStyle w:val="StyleUnderline"/>
        </w:rPr>
        <w:t xml:space="preserve"> independent contractors can</w:t>
      </w:r>
      <w:r w:rsidRPr="001E1AC5">
        <w:rPr>
          <w:sz w:val="16"/>
        </w:rPr>
        <w:t xml:space="preserve"> wage boards </w:t>
      </w:r>
      <w:r w:rsidRPr="00285E99">
        <w:rPr>
          <w:rStyle w:val="StyleUnderline"/>
        </w:rPr>
        <w:t xml:space="preserve">cover </w:t>
      </w:r>
      <w:r w:rsidRPr="00285E99">
        <w:rPr>
          <w:rStyle w:val="Emphasis"/>
        </w:rPr>
        <w:t>all</w:t>
      </w:r>
      <w:r w:rsidRPr="00285E99">
        <w:rPr>
          <w:rStyle w:val="StyleUnderline"/>
        </w:rPr>
        <w:t xml:space="preserve"> workers and ensure</w:t>
      </w:r>
      <w:r w:rsidRPr="001E1AC5">
        <w:rPr>
          <w:sz w:val="16"/>
        </w:rPr>
        <w:t xml:space="preserve"> that </w:t>
      </w:r>
      <w:r w:rsidRPr="00285E99">
        <w:rPr>
          <w:rStyle w:val="StyleUnderline"/>
        </w:rPr>
        <w:t xml:space="preserve">standards are </w:t>
      </w:r>
      <w:r w:rsidRPr="00285E99">
        <w:rPr>
          <w:rStyle w:val="Emphasis"/>
        </w:rPr>
        <w:t>not undercut</w:t>
      </w:r>
      <w:r w:rsidRPr="001E1AC5">
        <w:rPr>
          <w:sz w:val="16"/>
        </w:rPr>
        <w:t>. Wage board standards would include a premium for independent contractors to compensate for the additional costs that independent contractors bear—such as employer-side payroll taxes—and to minimize incentives for employers to cheat by classifying employees as independent contractors.36 Only the wages of poorly paid and relatively powerless independent contractors would be directly impacted by the wage board, as many independent contractors already negotiate with their clients for higher pay rates than those of an employee doing similar work.37</w:t>
      </w:r>
    </w:p>
    <w:p w14:paraId="557D1784" w14:textId="77777777" w:rsidR="0012049D" w:rsidRPr="005B3871" w:rsidRDefault="0012049D" w:rsidP="0012049D">
      <w:pPr>
        <w:rPr>
          <w:sz w:val="16"/>
        </w:rPr>
      </w:pPr>
      <w:r w:rsidRPr="001E1AC5">
        <w:rPr>
          <w:rStyle w:val="StyleUnderline"/>
          <w:highlight w:val="green"/>
        </w:rPr>
        <w:t>Wage boards</w:t>
      </w:r>
      <w:r w:rsidRPr="001E1AC5">
        <w:rPr>
          <w:rStyle w:val="StyleUnderline"/>
        </w:rPr>
        <w:t xml:space="preserve">’ ability to set </w:t>
      </w:r>
      <w:r w:rsidRPr="001E1AC5">
        <w:rPr>
          <w:rStyle w:val="Emphasis"/>
        </w:rPr>
        <w:t>base pay</w:t>
      </w:r>
      <w:r w:rsidRPr="001E1AC5">
        <w:rPr>
          <w:rStyle w:val="StyleUnderline"/>
        </w:rPr>
        <w:t xml:space="preserve"> levels above</w:t>
      </w:r>
      <w:r w:rsidRPr="001E1AC5">
        <w:rPr>
          <w:sz w:val="16"/>
        </w:rPr>
        <w:t xml:space="preserve"> the legislated </w:t>
      </w:r>
      <w:r w:rsidRPr="001E1AC5">
        <w:rPr>
          <w:rStyle w:val="StyleUnderline"/>
        </w:rPr>
        <w:t>minimum wage</w:t>
      </w:r>
      <w:r w:rsidRPr="001E1AC5">
        <w:rPr>
          <w:sz w:val="16"/>
        </w:rPr>
        <w:t xml:space="preserve"> and higher wage scales for particular skills, </w:t>
      </w:r>
      <w:r w:rsidRPr="001E1AC5">
        <w:rPr>
          <w:rStyle w:val="StyleUnderline"/>
        </w:rPr>
        <w:t xml:space="preserve">as well as </w:t>
      </w:r>
      <w:r w:rsidRPr="001E1AC5">
        <w:rPr>
          <w:rStyle w:val="Emphasis"/>
        </w:rPr>
        <w:t>benefit</w:t>
      </w:r>
      <w:r w:rsidRPr="001E1AC5">
        <w:rPr>
          <w:sz w:val="16"/>
        </w:rPr>
        <w:t xml:space="preserve"> and </w:t>
      </w:r>
      <w:r w:rsidRPr="001E1AC5">
        <w:rPr>
          <w:rStyle w:val="Emphasis"/>
        </w:rPr>
        <w:t>scheduling</w:t>
      </w:r>
      <w:r w:rsidRPr="001E1AC5">
        <w:rPr>
          <w:sz w:val="16"/>
        </w:rPr>
        <w:t xml:space="preserve"> standards </w:t>
      </w:r>
      <w:r w:rsidRPr="001E1AC5">
        <w:rPr>
          <w:rStyle w:val="StyleUnderline"/>
        </w:rPr>
        <w:t xml:space="preserve">and </w:t>
      </w:r>
      <w:r w:rsidRPr="001E1AC5">
        <w:rPr>
          <w:rStyle w:val="Emphasis"/>
        </w:rPr>
        <w:t>profit sharing</w:t>
      </w:r>
      <w:r w:rsidRPr="001E1AC5">
        <w:rPr>
          <w:rStyle w:val="StyleUnderline"/>
        </w:rPr>
        <w:t xml:space="preserve"> requirements, ensures</w:t>
      </w:r>
      <w:r w:rsidRPr="001E1AC5">
        <w:rPr>
          <w:sz w:val="16"/>
        </w:rPr>
        <w:t xml:space="preserve"> that </w:t>
      </w:r>
      <w:r w:rsidRPr="001E1AC5">
        <w:rPr>
          <w:rStyle w:val="StyleUnderline"/>
        </w:rPr>
        <w:t xml:space="preserve">they </w:t>
      </w:r>
      <w:r w:rsidRPr="001E1AC5">
        <w:rPr>
          <w:rStyle w:val="StyleUnderline"/>
          <w:highlight w:val="green"/>
        </w:rPr>
        <w:t>can</w:t>
      </w:r>
      <w:r w:rsidRPr="001E1AC5">
        <w:rPr>
          <w:sz w:val="16"/>
        </w:rPr>
        <w:t xml:space="preserve"> help </w:t>
      </w:r>
      <w:r w:rsidRPr="001E1AC5">
        <w:rPr>
          <w:rStyle w:val="StyleUnderline"/>
          <w:highlight w:val="green"/>
        </w:rPr>
        <w:t xml:space="preserve">improve </w:t>
      </w:r>
      <w:r w:rsidRPr="001E1AC5">
        <w:rPr>
          <w:rStyle w:val="Emphasis"/>
          <w:highlight w:val="green"/>
        </w:rPr>
        <w:t>working conditions</w:t>
      </w:r>
      <w:r w:rsidRPr="001E1AC5">
        <w:rPr>
          <w:rStyle w:val="StyleUnderline"/>
          <w:highlight w:val="green"/>
        </w:rPr>
        <w:t xml:space="preserve"> for</w:t>
      </w:r>
      <w:r w:rsidRPr="001E1AC5">
        <w:rPr>
          <w:sz w:val="16"/>
        </w:rPr>
        <w:t xml:space="preserve"> both </w:t>
      </w:r>
      <w:r w:rsidRPr="001E1AC5">
        <w:rPr>
          <w:rStyle w:val="Emphasis"/>
          <w:highlight w:val="green"/>
        </w:rPr>
        <w:t>middle</w:t>
      </w:r>
      <w:r w:rsidRPr="001E1AC5">
        <w:rPr>
          <w:rStyle w:val="StyleUnderline"/>
          <w:highlight w:val="green"/>
        </w:rPr>
        <w:t xml:space="preserve">- and </w:t>
      </w:r>
      <w:r w:rsidRPr="001E1AC5">
        <w:rPr>
          <w:rStyle w:val="Emphasis"/>
          <w:highlight w:val="green"/>
        </w:rPr>
        <w:t>low</w:t>
      </w:r>
      <w:r w:rsidRPr="001E1AC5">
        <w:rPr>
          <w:rStyle w:val="StyleUnderline"/>
          <w:highlight w:val="green"/>
        </w:rPr>
        <w:t>-income workers</w:t>
      </w:r>
      <w:r w:rsidRPr="001E1AC5">
        <w:rPr>
          <w:sz w:val="16"/>
        </w:rPr>
        <w:t>.</w:t>
      </w:r>
    </w:p>
    <w:p w14:paraId="3AFC03B0" w14:textId="77777777" w:rsidR="0012049D" w:rsidRPr="00720819" w:rsidRDefault="0012049D" w:rsidP="0012049D"/>
    <w:p w14:paraId="64E854FF" w14:textId="77777777" w:rsidR="007900A0" w:rsidRDefault="007900A0" w:rsidP="000F0036">
      <w:pPr>
        <w:pStyle w:val="Heading3"/>
      </w:pPr>
      <w:r>
        <w:t xml:space="preserve">No ‘preemption.’ </w:t>
      </w:r>
    </w:p>
    <w:p w14:paraId="4011B299" w14:textId="77777777" w:rsidR="007900A0" w:rsidRPr="00350F55" w:rsidRDefault="007900A0" w:rsidP="007900A0">
      <w:pPr>
        <w:pStyle w:val="Heading4"/>
        <w:rPr>
          <w:sz w:val="28"/>
        </w:rPr>
      </w:pPr>
      <w:r>
        <w:rPr>
          <w:sz w:val="28"/>
        </w:rPr>
        <w:t xml:space="preserve">The counterplan is </w:t>
      </w:r>
      <w:r>
        <w:rPr>
          <w:sz w:val="28"/>
          <w:u w:val="single"/>
        </w:rPr>
        <w:t>regulation</w:t>
      </w:r>
      <w:r>
        <w:rPr>
          <w:sz w:val="28"/>
        </w:rPr>
        <w:t xml:space="preserve">, not </w:t>
      </w:r>
      <w:r>
        <w:rPr>
          <w:sz w:val="28"/>
          <w:u w:val="single"/>
        </w:rPr>
        <w:t>bargaining</w:t>
      </w:r>
      <w:r>
        <w:rPr>
          <w:sz w:val="28"/>
        </w:rPr>
        <w:t xml:space="preserve">. No preemption covers </w:t>
      </w:r>
      <w:r>
        <w:rPr>
          <w:sz w:val="28"/>
          <w:u w:val="single"/>
        </w:rPr>
        <w:t>that</w:t>
      </w:r>
      <w:r>
        <w:rPr>
          <w:sz w:val="28"/>
        </w:rPr>
        <w:t>.</w:t>
      </w:r>
    </w:p>
    <w:p w14:paraId="01FD6A02" w14:textId="77777777" w:rsidR="007900A0" w:rsidRPr="00CA2B66" w:rsidRDefault="007900A0" w:rsidP="007900A0">
      <w:r w:rsidRPr="00CA2B66">
        <w:rPr>
          <w:rStyle w:val="Style13ptBold"/>
        </w:rPr>
        <w:t>Estlund ’23</w:t>
      </w:r>
      <w:r w:rsidRPr="00CA2B66">
        <w:t xml:space="preserve"> [Cynthia; 2023; Crystal Eastman Professor at the New York University School of Law; Chicago-Kent Law Review, “Sectoral solutions that work: the case for sectoral co-regulation,” Vol. 98, No. 3, pp. 539-578]</w:t>
      </w:r>
    </w:p>
    <w:p w14:paraId="71D87AB5" w14:textId="77777777" w:rsidR="007900A0" w:rsidRPr="00720819" w:rsidRDefault="007900A0" w:rsidP="007900A0">
      <w:pPr>
        <w:rPr>
          <w:sz w:val="16"/>
        </w:rPr>
      </w:pPr>
      <w:r w:rsidRPr="005E2718">
        <w:rPr>
          <w:sz w:val="16"/>
        </w:rPr>
        <w:t xml:space="preserve">The Preemption Problem: Another crucial advantage of regulatory versus bargaining strategies in the United States is an artifact of entrenched federal labor law doctrine.7 7 </w:t>
      </w:r>
      <w:r w:rsidRPr="005E2718">
        <w:rPr>
          <w:rStyle w:val="StyleUnderline"/>
          <w:highlight w:val="green"/>
        </w:rPr>
        <w:t>There is</w:t>
      </w:r>
      <w:r w:rsidRPr="005E2718">
        <w:rPr>
          <w:sz w:val="16"/>
        </w:rPr>
        <w:t xml:space="preserve"> much </w:t>
      </w:r>
      <w:r w:rsidRPr="005E2718">
        <w:rPr>
          <w:rStyle w:val="StyleUnderline"/>
          <w:highlight w:val="green"/>
        </w:rPr>
        <w:t>more</w:t>
      </w:r>
      <w:r w:rsidRPr="005E2718">
        <w:rPr>
          <w:rStyle w:val="StyleUnderline"/>
        </w:rPr>
        <w:t xml:space="preserve"> </w:t>
      </w:r>
      <w:r w:rsidRPr="005E2718">
        <w:rPr>
          <w:rStyle w:val="Emphasis"/>
        </w:rPr>
        <w:t xml:space="preserve">political </w:t>
      </w:r>
      <w:r w:rsidRPr="005E2718">
        <w:rPr>
          <w:rStyle w:val="Emphasis"/>
          <w:highlight w:val="green"/>
        </w:rPr>
        <w:t>latitude</w:t>
      </w:r>
      <w:r w:rsidRPr="005E2718">
        <w:rPr>
          <w:rStyle w:val="StyleUnderline"/>
          <w:highlight w:val="green"/>
        </w:rPr>
        <w:t xml:space="preserve"> for </w:t>
      </w:r>
      <w:r w:rsidRPr="005E2718">
        <w:rPr>
          <w:rStyle w:val="Emphasis"/>
          <w:highlight w:val="green"/>
        </w:rPr>
        <w:t>proworker</w:t>
      </w:r>
      <w:r w:rsidRPr="005E2718">
        <w:rPr>
          <w:rStyle w:val="StyleUnderline"/>
          <w:highlight w:val="green"/>
        </w:rPr>
        <w:t xml:space="preserve"> law</w:t>
      </w:r>
      <w:r w:rsidRPr="005E2718">
        <w:rPr>
          <w:rStyle w:val="StyleUnderline"/>
        </w:rPr>
        <w:t xml:space="preserve">making </w:t>
      </w:r>
      <w:r w:rsidRPr="005E2718">
        <w:rPr>
          <w:rStyle w:val="StyleUnderline"/>
          <w:highlight w:val="green"/>
        </w:rPr>
        <w:t>in</w:t>
      </w:r>
      <w:r w:rsidRPr="005E2718">
        <w:rPr>
          <w:rStyle w:val="StyleUnderline"/>
        </w:rPr>
        <w:t xml:space="preserve"> "blue" </w:t>
      </w:r>
      <w:r w:rsidRPr="005E2718">
        <w:rPr>
          <w:rStyle w:val="Emphasis"/>
          <w:highlight w:val="green"/>
        </w:rPr>
        <w:t>states</w:t>
      </w:r>
      <w:r w:rsidRPr="005E2718">
        <w:rPr>
          <w:rStyle w:val="StyleUnderline"/>
          <w:highlight w:val="green"/>
        </w:rPr>
        <w:t xml:space="preserve"> and </w:t>
      </w:r>
      <w:r w:rsidRPr="005E2718">
        <w:rPr>
          <w:rStyle w:val="Emphasis"/>
          <w:highlight w:val="green"/>
        </w:rPr>
        <w:t>cities</w:t>
      </w:r>
      <w:r w:rsidRPr="005E2718">
        <w:rPr>
          <w:rStyle w:val="StyleUnderline"/>
          <w:highlight w:val="green"/>
        </w:rPr>
        <w:t xml:space="preserve"> than</w:t>
      </w:r>
      <w:r w:rsidRPr="005E2718">
        <w:rPr>
          <w:sz w:val="16"/>
        </w:rPr>
        <w:t xml:space="preserve"> at </w:t>
      </w:r>
      <w:r w:rsidRPr="005E2718">
        <w:rPr>
          <w:rStyle w:val="StyleUnderline"/>
        </w:rPr>
        <w:t xml:space="preserve">the </w:t>
      </w:r>
      <w:r w:rsidRPr="005E2718">
        <w:rPr>
          <w:rStyle w:val="StyleUnderline"/>
          <w:highlight w:val="green"/>
        </w:rPr>
        <w:t>national</w:t>
      </w:r>
      <w:r w:rsidRPr="005E2718">
        <w:rPr>
          <w:rStyle w:val="StyleUnderline"/>
        </w:rPr>
        <w:t xml:space="preserve"> level</w:t>
      </w:r>
      <w:r w:rsidRPr="005E2718">
        <w:rPr>
          <w:sz w:val="16"/>
        </w:rPr>
        <w:t xml:space="preserve">. As Andrias and other proponents of sectoral bargaining recognize, however, federal labor law precludes states and localities from regulating collective labor relations in the private sector.78 The NLRA would thus preempt either state or local reforms of union organizing or a state-or city-based scheme of sectoral collective bargaining (insofar as either covered "employees" under the NLRA). 79 But </w:t>
      </w:r>
      <w:r w:rsidRPr="005E2718">
        <w:rPr>
          <w:rStyle w:val="Emphasis"/>
          <w:highlight w:val="green"/>
        </w:rPr>
        <w:t>federal</w:t>
      </w:r>
      <w:r w:rsidRPr="005E2718">
        <w:rPr>
          <w:rStyle w:val="StyleUnderline"/>
          <w:highlight w:val="green"/>
        </w:rPr>
        <w:t xml:space="preserve"> labor law does </w:t>
      </w:r>
      <w:r w:rsidRPr="005E2718">
        <w:rPr>
          <w:rStyle w:val="Emphasis"/>
          <w:highlight w:val="green"/>
        </w:rPr>
        <w:t>not</w:t>
      </w:r>
      <w:r w:rsidRPr="005E2718">
        <w:rPr>
          <w:rStyle w:val="StyleUnderline"/>
          <w:highlight w:val="green"/>
        </w:rPr>
        <w:t xml:space="preserve"> preempt </w:t>
      </w:r>
      <w:r w:rsidRPr="005E2718">
        <w:rPr>
          <w:rStyle w:val="Emphasis"/>
          <w:highlight w:val="green"/>
        </w:rPr>
        <w:t>higher</w:t>
      </w:r>
      <w:r w:rsidRPr="005E2718">
        <w:rPr>
          <w:sz w:val="16"/>
        </w:rPr>
        <w:t xml:space="preserve"> substantive </w:t>
      </w:r>
      <w:r w:rsidRPr="005E2718">
        <w:rPr>
          <w:rStyle w:val="StyleUnderline"/>
          <w:highlight w:val="green"/>
        </w:rPr>
        <w:t xml:space="preserve">labor </w:t>
      </w:r>
      <w:r w:rsidRPr="005E2718">
        <w:rPr>
          <w:rStyle w:val="Emphasis"/>
          <w:highlight w:val="green"/>
        </w:rPr>
        <w:t>standards</w:t>
      </w:r>
      <w:r w:rsidRPr="005E2718">
        <w:rPr>
          <w:rStyle w:val="StyleUnderline"/>
          <w:highlight w:val="green"/>
        </w:rPr>
        <w:t xml:space="preserve"> at the state</w:t>
      </w:r>
      <w:r w:rsidRPr="005E2718">
        <w:rPr>
          <w:rStyle w:val="StyleUnderline"/>
        </w:rPr>
        <w:t xml:space="preserve"> or city </w:t>
      </w:r>
      <w:r w:rsidRPr="005E2718">
        <w:rPr>
          <w:rStyle w:val="StyleUnderline"/>
          <w:highlight w:val="green"/>
        </w:rPr>
        <w:t>level</w:t>
      </w:r>
      <w:r w:rsidRPr="005E2718">
        <w:rPr>
          <w:sz w:val="16"/>
        </w:rPr>
        <w:t xml:space="preserve">-higher local minimum wages or mandatory benefits, for example.80 States, for their part, can block municipalities from enacting higher labor standards, and some "red states" have thus reined in "blue cities" from raising local minimum wages or other labor standards.8' Still, </w:t>
      </w:r>
      <w:r w:rsidRPr="005E2718">
        <w:rPr>
          <w:rStyle w:val="StyleUnderline"/>
          <w:highlight w:val="green"/>
        </w:rPr>
        <w:t>there is</w:t>
      </w:r>
      <w:r w:rsidRPr="005E2718">
        <w:rPr>
          <w:sz w:val="16"/>
        </w:rPr>
        <w:t xml:space="preserve"> much more </w:t>
      </w:r>
      <w:r w:rsidRPr="005E2718">
        <w:rPr>
          <w:rStyle w:val="Emphasis"/>
          <w:highlight w:val="green"/>
        </w:rPr>
        <w:t>room</w:t>
      </w:r>
      <w:r w:rsidRPr="005E2718">
        <w:rPr>
          <w:rStyle w:val="StyleUnderline"/>
          <w:highlight w:val="green"/>
        </w:rPr>
        <w:t xml:space="preserve"> for state and local regulation of</w:t>
      </w:r>
      <w:r w:rsidRPr="005E2718">
        <w:rPr>
          <w:sz w:val="16"/>
        </w:rPr>
        <w:t xml:space="preserve"> substantive </w:t>
      </w:r>
      <w:r w:rsidRPr="005E2718">
        <w:rPr>
          <w:rStyle w:val="Emphasis"/>
          <w:highlight w:val="green"/>
        </w:rPr>
        <w:t>labor standards</w:t>
      </w:r>
      <w:r w:rsidRPr="005E2718">
        <w:rPr>
          <w:rStyle w:val="StyleUnderline"/>
        </w:rPr>
        <w:t xml:space="preserve"> than for state and local regulation of </w:t>
      </w:r>
      <w:r w:rsidRPr="005E2718">
        <w:rPr>
          <w:rStyle w:val="Emphasis"/>
        </w:rPr>
        <w:t>collective bargaining</w:t>
      </w:r>
      <w:r w:rsidRPr="005E2718">
        <w:rPr>
          <w:sz w:val="16"/>
        </w:rPr>
        <w:t xml:space="preserve">.8 </w:t>
      </w:r>
    </w:p>
    <w:p w14:paraId="18E86380" w14:textId="77777777" w:rsidR="007900A0" w:rsidRPr="003A6737" w:rsidRDefault="007900A0" w:rsidP="007900A0"/>
    <w:p w14:paraId="1D2C47D1" w14:textId="1D482F8C" w:rsidR="00576C4E" w:rsidRDefault="00576C4E" w:rsidP="00576C4E">
      <w:pPr>
        <w:pStyle w:val="Heading3"/>
      </w:pPr>
      <w:r>
        <w:t>Circumvention</w:t>
      </w:r>
    </w:p>
    <w:p w14:paraId="531EFDC8" w14:textId="77777777" w:rsidR="00576C4E" w:rsidRPr="001D422E" w:rsidRDefault="00576C4E" w:rsidP="00576C4E">
      <w:pPr>
        <w:pStyle w:val="Heading4"/>
      </w:pPr>
      <w:r w:rsidRPr="00B80CA2">
        <w:t xml:space="preserve">2. </w:t>
      </w:r>
      <w:r>
        <w:rPr>
          <w:u w:val="single"/>
        </w:rPr>
        <w:t>Backlog</w:t>
      </w:r>
      <w:r>
        <w:t xml:space="preserve"> and lackluster penalties disincentivize compliance.</w:t>
      </w:r>
    </w:p>
    <w:p w14:paraId="66FACBC1" w14:textId="77777777" w:rsidR="00576C4E" w:rsidRDefault="00576C4E" w:rsidP="00576C4E">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3E678CBF" w14:textId="77777777" w:rsidR="00576C4E" w:rsidRPr="001D422E" w:rsidRDefault="00576C4E" w:rsidP="00576C4E">
      <w:pPr>
        <w:rPr>
          <w:sz w:val="16"/>
        </w:rPr>
      </w:pPr>
      <w:r w:rsidRPr="00906134">
        <w:rPr>
          <w:rStyle w:val="StyleUnderline"/>
        </w:rPr>
        <w:t xml:space="preserve">The problem of </w:t>
      </w:r>
      <w:r w:rsidRPr="006658C9">
        <w:rPr>
          <w:rStyle w:val="Emphasis"/>
          <w:highlight w:val="yellow"/>
        </w:rPr>
        <w:t>case backlogs</w:t>
      </w:r>
      <w:r w:rsidRPr="006658C9">
        <w:rPr>
          <w:sz w:val="16"/>
          <w:highlight w:val="yellow"/>
        </w:rPr>
        <w:t xml:space="preserve"> </w:t>
      </w:r>
      <w:r w:rsidRPr="006658C9">
        <w:rPr>
          <w:rStyle w:val="StyleUnderline"/>
          <w:highlight w:val="yellow"/>
        </w:rPr>
        <w:t>at</w:t>
      </w:r>
      <w:r w:rsidRPr="00906134">
        <w:rPr>
          <w:rStyle w:val="StyleUnderline"/>
        </w:rPr>
        <w:t xml:space="preserve"> the </w:t>
      </w:r>
      <w:r w:rsidRPr="006658C9">
        <w:rPr>
          <w:rStyle w:val="StyleUnderline"/>
          <w:highlight w:val="yellow"/>
        </w:rPr>
        <w:t>N</w:t>
      </w:r>
      <w:r w:rsidRPr="00906134">
        <w:rPr>
          <w:rStyle w:val="StyleUnderline"/>
        </w:rPr>
        <w:t xml:space="preserve">ational </w:t>
      </w:r>
      <w:r w:rsidRPr="006658C9">
        <w:rPr>
          <w:rStyle w:val="StyleUnderline"/>
          <w:highlight w:val="yellow"/>
        </w:rPr>
        <w:t>L</w:t>
      </w:r>
      <w:r w:rsidRPr="00906134">
        <w:rPr>
          <w:rStyle w:val="StyleUnderline"/>
        </w:rPr>
        <w:t xml:space="preserve">abor </w:t>
      </w:r>
      <w:r w:rsidRPr="006658C9">
        <w:rPr>
          <w:rStyle w:val="StyleUnderline"/>
          <w:highlight w:val="yellow"/>
        </w:rPr>
        <w:t>R</w:t>
      </w:r>
      <w:r w:rsidRPr="00906134">
        <w:rPr>
          <w:rStyle w:val="StyleUnderline"/>
        </w:rPr>
        <w:t xml:space="preserve">elations </w:t>
      </w:r>
      <w:r w:rsidRPr="006658C9">
        <w:rPr>
          <w:rStyle w:val="StyleUnderline"/>
          <w:highlight w:val="yellow"/>
        </w:rPr>
        <w:t>B</w:t>
      </w:r>
      <w:r w:rsidRPr="00906134">
        <w:rPr>
          <w:rStyle w:val="StyleUnderline"/>
        </w:rPr>
        <w:t>oard</w:t>
      </w:r>
      <w:r w:rsidRPr="001D422E">
        <w:rPr>
          <w:sz w:val="16"/>
        </w:rPr>
        <w:t xml:space="preserve"> </w:t>
      </w:r>
      <w:r w:rsidRPr="00906134">
        <w:rPr>
          <w:rStyle w:val="StyleUnderline"/>
        </w:rPr>
        <w:t xml:space="preserve">goes </w:t>
      </w:r>
      <w:r w:rsidRPr="006658C9">
        <w:rPr>
          <w:rStyle w:val="Emphasis"/>
          <w:highlight w:val="yellow"/>
        </w:rPr>
        <w:t>deeper than budget shortfalls</w:t>
      </w:r>
      <w:r w:rsidRPr="001D422E">
        <w:rPr>
          <w:sz w:val="16"/>
        </w:rPr>
        <w:t xml:space="preserve">. </w:t>
      </w:r>
      <w:r w:rsidRPr="00697828">
        <w:rPr>
          <w:rStyle w:val="StyleUnderline"/>
        </w:rPr>
        <w:t xml:space="preserve">Without </w:t>
      </w:r>
      <w:r w:rsidRPr="00697828">
        <w:rPr>
          <w:rStyle w:val="Emphasis"/>
        </w:rPr>
        <w:t>serious penalties</w:t>
      </w:r>
      <w:r w:rsidRPr="001D422E">
        <w:rPr>
          <w:sz w:val="16"/>
        </w:rPr>
        <w:t xml:space="preserve"> </w:t>
      </w:r>
      <w:r w:rsidRPr="00697828">
        <w:rPr>
          <w:rStyle w:val="StyleUnderline"/>
        </w:rPr>
        <w:t>for employers who break the law</w:t>
      </w:r>
      <w:r w:rsidRPr="001D422E">
        <w:rPr>
          <w:sz w:val="16"/>
        </w:rPr>
        <w:t xml:space="preserve">, </w:t>
      </w:r>
      <w:r w:rsidRPr="00697828">
        <w:rPr>
          <w:rStyle w:val="StyleUnderline"/>
        </w:rPr>
        <w:t xml:space="preserve">the board will continue to be </w:t>
      </w:r>
      <w:r w:rsidRPr="006658C9">
        <w:rPr>
          <w:rStyle w:val="StyleUnderline"/>
          <w:highlight w:val="yellow"/>
        </w:rPr>
        <w:t xml:space="preserve">hampered by a </w:t>
      </w:r>
      <w:r w:rsidRPr="006658C9">
        <w:rPr>
          <w:rStyle w:val="Emphasis"/>
          <w:highlight w:val="yellow"/>
        </w:rPr>
        <w:t>pileup of charges</w:t>
      </w:r>
      <w:r w:rsidRPr="001D422E">
        <w:rPr>
          <w:sz w:val="16"/>
        </w:rPr>
        <w:t>.</w:t>
      </w:r>
    </w:p>
    <w:p w14:paraId="258F48DD" w14:textId="77777777" w:rsidR="00576C4E" w:rsidRPr="00420CBA" w:rsidRDefault="00576C4E" w:rsidP="00576C4E">
      <w:pPr>
        <w:rPr>
          <w:rStyle w:val="Emphasis"/>
        </w:rPr>
      </w:pPr>
      <w:r w:rsidRPr="00420CBA">
        <w:rPr>
          <w:rStyle w:val="Emphasis"/>
        </w:rPr>
        <w:t>[FIGURE OMITTED]</w:t>
      </w:r>
    </w:p>
    <w:p w14:paraId="04EB1916" w14:textId="77777777" w:rsidR="00576C4E" w:rsidRPr="001D422E" w:rsidRDefault="00576C4E" w:rsidP="00576C4E">
      <w:pPr>
        <w:rPr>
          <w:sz w:val="16"/>
        </w:rPr>
      </w:pPr>
      <w:r w:rsidRPr="001D422E">
        <w:rPr>
          <w:sz w:val="16"/>
        </w:rPr>
        <w:t xml:space="preserve">In August of last year, I wrote a piece for the New York Times in which I argued that </w:t>
      </w:r>
      <w:r w:rsidRPr="00C63785">
        <w:rPr>
          <w:rStyle w:val="StyleUnderline"/>
        </w:rPr>
        <w:t xml:space="preserve">the Starbucks unionization campaign illustrates the </w:t>
      </w:r>
      <w:r w:rsidRPr="006658C9">
        <w:rPr>
          <w:rStyle w:val="Emphasis"/>
          <w:highlight w:val="yellow"/>
        </w:rPr>
        <w:t>inherent limitations</w:t>
      </w:r>
      <w:r w:rsidRPr="001D422E">
        <w:rPr>
          <w:sz w:val="16"/>
        </w:rPr>
        <w:t xml:space="preserve"> </w:t>
      </w:r>
      <w:r w:rsidRPr="00C63785">
        <w:rPr>
          <w:rStyle w:val="StyleUnderline"/>
        </w:rPr>
        <w:t>of the National Labor Relations Board</w:t>
      </w:r>
      <w:r w:rsidRPr="001D422E">
        <w:rPr>
          <w:sz w:val="16"/>
        </w:rPr>
        <w:t xml:space="preserve"> (NLRB) </w:t>
      </w:r>
      <w:r w:rsidRPr="006658C9">
        <w:rPr>
          <w:rStyle w:val="StyleUnderline"/>
          <w:highlight w:val="yellow"/>
        </w:rPr>
        <w:t>in</w:t>
      </w:r>
      <w:r w:rsidRPr="00C63785">
        <w:rPr>
          <w:rStyle w:val="StyleUnderline"/>
        </w:rPr>
        <w:t xml:space="preserve"> </w:t>
      </w:r>
      <w:r w:rsidRPr="006658C9">
        <w:rPr>
          <w:rStyle w:val="StyleUnderline"/>
          <w:highlight w:val="yellow"/>
        </w:rPr>
        <w:t>facilitating mass unionization</w:t>
      </w:r>
      <w:r w:rsidRPr="001D422E">
        <w:rPr>
          <w:sz w:val="16"/>
        </w:rPr>
        <w:t xml:space="preserve"> in America. The piece analyzes how much NLRB effort was required to produce 11,000 new union members at Starbucks and then concludes that the </w:t>
      </w:r>
      <w:r w:rsidRPr="006658C9">
        <w:rPr>
          <w:rStyle w:val="StyleUnderline"/>
          <w:highlight w:val="yellow"/>
        </w:rPr>
        <w:t>NLRB</w:t>
      </w:r>
      <w:r w:rsidRPr="00C63785">
        <w:rPr>
          <w:rStyle w:val="StyleUnderline"/>
        </w:rPr>
        <w:t xml:space="preserve"> does </w:t>
      </w:r>
      <w:r w:rsidRPr="006658C9">
        <w:rPr>
          <w:rStyle w:val="StyleUnderline"/>
          <w:highlight w:val="yellow"/>
        </w:rPr>
        <w:t>not</w:t>
      </w:r>
      <w:r w:rsidRPr="00C63785">
        <w:rPr>
          <w:rStyle w:val="StyleUnderline"/>
        </w:rPr>
        <w:t xml:space="preserve"> </w:t>
      </w:r>
      <w:r w:rsidRPr="006658C9">
        <w:rPr>
          <w:rStyle w:val="StyleUnderline"/>
          <w:highlight w:val="yellow"/>
        </w:rPr>
        <w:t>have</w:t>
      </w:r>
      <w:r w:rsidRPr="00C63785">
        <w:rPr>
          <w:rStyle w:val="StyleUnderline"/>
        </w:rPr>
        <w:t xml:space="preserve"> even </w:t>
      </w:r>
      <w:r w:rsidRPr="006658C9">
        <w:rPr>
          <w:rStyle w:val="StyleUnderline"/>
          <w:highlight w:val="yellow"/>
        </w:rPr>
        <w:t>a</w:t>
      </w:r>
      <w:r w:rsidRPr="00C63785">
        <w:rPr>
          <w:rStyle w:val="StyleUnderline"/>
        </w:rPr>
        <w:t xml:space="preserve"> </w:t>
      </w:r>
      <w:r w:rsidRPr="00C63785">
        <w:rPr>
          <w:rStyle w:val="Emphasis"/>
        </w:rPr>
        <w:t xml:space="preserve">tiny </w:t>
      </w:r>
      <w:r w:rsidRPr="006658C9">
        <w:rPr>
          <w:rStyle w:val="Emphasis"/>
          <w:highlight w:val="yellow"/>
        </w:rPr>
        <w:t>fraction of the budget</w:t>
      </w:r>
      <w:r w:rsidRPr="001D422E">
        <w:rPr>
          <w:sz w:val="16"/>
        </w:rPr>
        <w:t xml:space="preserve"> </w:t>
      </w:r>
      <w:r w:rsidRPr="00C63785">
        <w:rPr>
          <w:rStyle w:val="StyleUnderline"/>
        </w:rPr>
        <w:t xml:space="preserve">that would be </w:t>
      </w:r>
      <w:r w:rsidRPr="006658C9">
        <w:rPr>
          <w:rStyle w:val="StyleUnderline"/>
          <w:highlight w:val="yellow"/>
        </w:rPr>
        <w:t>required</w:t>
      </w:r>
      <w:r w:rsidRPr="00C63785">
        <w:rPr>
          <w:rStyle w:val="StyleUnderline"/>
        </w:rPr>
        <w:t xml:space="preserve"> </w:t>
      </w:r>
      <w:r w:rsidRPr="006658C9">
        <w:rPr>
          <w:rStyle w:val="StyleUnderline"/>
          <w:highlight w:val="yellow"/>
        </w:rPr>
        <w:t xml:space="preserve">to </w:t>
      </w:r>
      <w:r w:rsidRPr="006658C9">
        <w:rPr>
          <w:rStyle w:val="Emphasis"/>
          <w:highlight w:val="yellow"/>
        </w:rPr>
        <w:t>certify millions of new union members</w:t>
      </w:r>
      <w:r w:rsidRPr="001D422E">
        <w:rPr>
          <w:sz w:val="16"/>
        </w:rPr>
        <w:t xml:space="preserve"> </w:t>
      </w:r>
      <w:r w:rsidRPr="00C63785">
        <w:rPr>
          <w:rStyle w:val="StyleUnderline"/>
        </w:rPr>
        <w:t>in a short period of time</w:t>
      </w:r>
      <w:r w:rsidRPr="001D422E">
        <w:rPr>
          <w:sz w:val="16"/>
        </w:rPr>
        <w:t>.</w:t>
      </w:r>
    </w:p>
    <w:p w14:paraId="4A2E0974" w14:textId="77777777" w:rsidR="00576C4E" w:rsidRPr="001D422E" w:rsidRDefault="00576C4E" w:rsidP="00576C4E">
      <w:pPr>
        <w:rPr>
          <w:sz w:val="16"/>
        </w:rPr>
      </w:pPr>
      <w:r w:rsidRPr="001D422E">
        <w:rPr>
          <w:sz w:val="16"/>
        </w:rPr>
        <w:t xml:space="preserve">If this is how many government resources are required to certify just over 11,000 new union members, then </w:t>
      </w:r>
      <w:r w:rsidRPr="00C63785">
        <w:rPr>
          <w:rStyle w:val="StyleUnderline"/>
        </w:rPr>
        <w:t xml:space="preserve">it would </w:t>
      </w:r>
      <w:r w:rsidRPr="00C63785">
        <w:rPr>
          <w:rStyle w:val="Emphasis"/>
        </w:rPr>
        <w:t>clearly</w:t>
      </w:r>
      <w:r w:rsidRPr="001D422E">
        <w:rPr>
          <w:sz w:val="16"/>
        </w:rPr>
        <w:t xml:space="preserve"> </w:t>
      </w:r>
      <w:r w:rsidRPr="00C63785">
        <w:rPr>
          <w:rStyle w:val="StyleUnderline"/>
        </w:rPr>
        <w:t>be</w:t>
      </w:r>
      <w:r w:rsidRPr="001D422E">
        <w:rPr>
          <w:sz w:val="16"/>
        </w:rPr>
        <w:t xml:space="preserve"> </w:t>
      </w:r>
      <w:r w:rsidRPr="00C63785">
        <w:rPr>
          <w:rStyle w:val="Emphasis"/>
        </w:rPr>
        <w:t>unsustainable</w:t>
      </w:r>
      <w:r w:rsidRPr="001D422E">
        <w:rPr>
          <w:sz w:val="16"/>
        </w:rPr>
        <w:t xml:space="preserve"> </w:t>
      </w:r>
      <w:r w:rsidRPr="00C63785">
        <w:rPr>
          <w:rStyle w:val="StyleUnderline"/>
        </w:rPr>
        <w:t>for the government if the enthusiasm we’ve seen at</w:t>
      </w:r>
      <w:r w:rsidRPr="001D422E">
        <w:rPr>
          <w:sz w:val="16"/>
        </w:rPr>
        <w:t xml:space="preserve"> </w:t>
      </w:r>
      <w:r w:rsidRPr="00C63785">
        <w:rPr>
          <w:rStyle w:val="StyleUnderline"/>
        </w:rPr>
        <w:t>Starbucks were to spread to other companies and other unions</w:t>
      </w:r>
      <w:r w:rsidRPr="001D422E">
        <w:rPr>
          <w:sz w:val="16"/>
        </w:rPr>
        <w:t xml:space="preserve">. </w:t>
      </w:r>
      <w:r w:rsidRPr="00C63785">
        <w:rPr>
          <w:rStyle w:val="StyleUnderline"/>
        </w:rPr>
        <w:t>Without reforms</w:t>
      </w:r>
      <w:r w:rsidRPr="001D422E">
        <w:rPr>
          <w:sz w:val="16"/>
        </w:rPr>
        <w:t xml:space="preserve">, </w:t>
      </w:r>
      <w:r w:rsidRPr="00C63785">
        <w:rPr>
          <w:rStyle w:val="StyleUnderline"/>
        </w:rPr>
        <w:t xml:space="preserve">a huge wave of unionization would find itself </w:t>
      </w:r>
      <w:r w:rsidRPr="00877DB6">
        <w:t>paralyzed</w:t>
      </w:r>
      <w:r w:rsidRPr="00C63785">
        <w:rPr>
          <w:rStyle w:val="StyleUnderline"/>
        </w:rPr>
        <w:t xml:space="preserve"> in the </w:t>
      </w:r>
      <w:r w:rsidRPr="00F14D22">
        <w:rPr>
          <w:rStyle w:val="Emphasis"/>
        </w:rPr>
        <w:t>bottleneck</w:t>
      </w:r>
      <w:r w:rsidRPr="00C63785">
        <w:rPr>
          <w:rStyle w:val="StyleUnderline"/>
        </w:rPr>
        <w:t xml:space="preserve"> of </w:t>
      </w:r>
      <w:r w:rsidRPr="00F14D22">
        <w:rPr>
          <w:rStyle w:val="StyleUnderline"/>
        </w:rPr>
        <w:t>the N.L.R.B. process</w:t>
      </w:r>
      <w:r w:rsidRPr="001D422E">
        <w:rPr>
          <w:sz w:val="16"/>
        </w:rPr>
        <w:t>.</w:t>
      </w:r>
    </w:p>
    <w:p w14:paraId="632D8446" w14:textId="77777777" w:rsidR="00576C4E" w:rsidRPr="001D422E" w:rsidRDefault="00576C4E" w:rsidP="00576C4E">
      <w:pPr>
        <w:rPr>
          <w:sz w:val="16"/>
        </w:rPr>
      </w:pPr>
      <w:r w:rsidRPr="001D422E">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6438692A" w14:textId="77777777" w:rsidR="00576C4E" w:rsidRPr="001D422E" w:rsidRDefault="00576C4E" w:rsidP="00576C4E">
      <w:pPr>
        <w:rPr>
          <w:sz w:val="16"/>
        </w:rPr>
      </w:pPr>
      <w:r w:rsidRPr="001D422E">
        <w:rPr>
          <w:sz w:val="16"/>
        </w:rPr>
        <w:t>Interestingly, Acting General Counsel William Cowen begins the memo by referencing the resource limitation problem I discussed in my New York Times Starbucks piece.</w:t>
      </w:r>
    </w:p>
    <w:p w14:paraId="63275423" w14:textId="77777777" w:rsidR="00576C4E" w:rsidRPr="001D422E" w:rsidRDefault="00576C4E" w:rsidP="00576C4E">
      <w:pPr>
        <w:rPr>
          <w:sz w:val="16"/>
        </w:rPr>
      </w:pPr>
      <w:r w:rsidRPr="001D422E">
        <w:rPr>
          <w:sz w:val="16"/>
        </w:rPr>
        <w:t xml:space="preserve">Over the past few years, our dedicated and talented staff have worked diligently to process an ever-increasing workload. Notwithstanding these efforts, </w:t>
      </w:r>
      <w:r w:rsidRPr="00331751">
        <w:rPr>
          <w:rStyle w:val="StyleUnderline"/>
        </w:rPr>
        <w:t>we have seen our backlog of cases grow to the</w:t>
      </w:r>
      <w:r w:rsidRPr="001D422E">
        <w:rPr>
          <w:sz w:val="16"/>
        </w:rPr>
        <w:t xml:space="preserve"> </w:t>
      </w:r>
      <w:r w:rsidRPr="00331751">
        <w:rPr>
          <w:rStyle w:val="StyleUnderline"/>
        </w:rPr>
        <w:t xml:space="preserve">point where it is </w:t>
      </w:r>
      <w:r w:rsidRPr="00331751">
        <w:rPr>
          <w:rStyle w:val="Emphasis"/>
        </w:rPr>
        <w:t>no longer sustainable</w:t>
      </w:r>
      <w:r w:rsidRPr="001D422E">
        <w:rPr>
          <w:sz w:val="16"/>
        </w:rPr>
        <w:t xml:space="preserve">. </w:t>
      </w:r>
      <w:r w:rsidRPr="00331751">
        <w:rPr>
          <w:rStyle w:val="StyleUnderline"/>
        </w:rPr>
        <w:t>The unfortunate truth is that if we attempt to accomplish everything</w:t>
      </w:r>
      <w:r w:rsidRPr="001D422E">
        <w:rPr>
          <w:sz w:val="16"/>
        </w:rPr>
        <w:t xml:space="preserve">, </w:t>
      </w:r>
      <w:r w:rsidRPr="00331751">
        <w:rPr>
          <w:rStyle w:val="Emphasis"/>
        </w:rPr>
        <w:t>we risk accomplishing nothing</w:t>
      </w:r>
      <w:r w:rsidRPr="001D422E">
        <w:rPr>
          <w:sz w:val="16"/>
        </w:rPr>
        <w:t>.</w:t>
      </w:r>
    </w:p>
    <w:p w14:paraId="76D3A16C" w14:textId="77777777" w:rsidR="00576C4E" w:rsidRPr="001D422E" w:rsidRDefault="00576C4E" w:rsidP="00576C4E">
      <w:pPr>
        <w:rPr>
          <w:sz w:val="16"/>
        </w:rPr>
      </w:pPr>
      <w:r w:rsidRPr="001D422E">
        <w:rPr>
          <w:sz w:val="16"/>
        </w:rPr>
        <w:t xml:space="preserve">Cowen is right that </w:t>
      </w:r>
      <w:r w:rsidRPr="00331751">
        <w:rPr>
          <w:rStyle w:val="StyleUnderline"/>
        </w:rPr>
        <w:t xml:space="preserve">having </w:t>
      </w:r>
      <w:r w:rsidRPr="006658C9">
        <w:rPr>
          <w:rStyle w:val="StyleUnderline"/>
          <w:highlight w:val="yellow"/>
        </w:rPr>
        <w:t>a</w:t>
      </w:r>
      <w:r w:rsidRPr="00331751">
        <w:rPr>
          <w:rStyle w:val="StyleUnderline"/>
        </w:rPr>
        <w:t xml:space="preserve"> </w:t>
      </w:r>
      <w:r w:rsidRPr="006658C9">
        <w:rPr>
          <w:rStyle w:val="StyleUnderline"/>
          <w:highlight w:val="yellow"/>
        </w:rPr>
        <w:t>huge</w:t>
      </w:r>
      <w:r w:rsidRPr="00331751">
        <w:rPr>
          <w:rStyle w:val="StyleUnderline"/>
        </w:rPr>
        <w:t xml:space="preserve"> case </w:t>
      </w:r>
      <w:r w:rsidRPr="006658C9">
        <w:rPr>
          <w:rStyle w:val="StyleUnderline"/>
          <w:highlight w:val="yellow"/>
        </w:rPr>
        <w:t>backlog</w:t>
      </w:r>
      <w:r w:rsidRPr="00331751">
        <w:rPr>
          <w:rStyle w:val="StyleUnderline"/>
        </w:rPr>
        <w:t xml:space="preserve"> that </w:t>
      </w:r>
      <w:r w:rsidRPr="006658C9">
        <w:rPr>
          <w:rStyle w:val="StyleUnderline"/>
          <w:highlight w:val="yellow"/>
        </w:rPr>
        <w:t>makes</w:t>
      </w:r>
      <w:r w:rsidRPr="00331751">
        <w:rPr>
          <w:rStyle w:val="StyleUnderline"/>
        </w:rPr>
        <w:t xml:space="preserve"> </w:t>
      </w:r>
      <w:r w:rsidRPr="006658C9">
        <w:rPr>
          <w:rStyle w:val="StyleUnderline"/>
          <w:highlight w:val="yellow"/>
        </w:rPr>
        <w:t xml:space="preserve">it </w:t>
      </w:r>
      <w:r w:rsidRPr="006658C9">
        <w:rPr>
          <w:rStyle w:val="Emphasis"/>
          <w:highlight w:val="yellow"/>
        </w:rPr>
        <w:t>impossible</w:t>
      </w:r>
      <w:r w:rsidRPr="006658C9">
        <w:rPr>
          <w:sz w:val="16"/>
          <w:highlight w:val="yellow"/>
        </w:rPr>
        <w:t xml:space="preserve"> </w:t>
      </w:r>
      <w:r w:rsidRPr="006658C9">
        <w:rPr>
          <w:rStyle w:val="StyleUnderline"/>
          <w:highlight w:val="yellow"/>
        </w:rPr>
        <w:t>to</w:t>
      </w:r>
      <w:r w:rsidRPr="00331751">
        <w:rPr>
          <w:rStyle w:val="StyleUnderline"/>
        </w:rPr>
        <w:t xml:space="preserve"> </w:t>
      </w:r>
      <w:r w:rsidRPr="006658C9">
        <w:rPr>
          <w:rStyle w:val="StyleUnderline"/>
          <w:highlight w:val="yellow"/>
        </w:rPr>
        <w:t>resolve</w:t>
      </w:r>
      <w:r w:rsidRPr="00331751">
        <w:rPr>
          <w:rStyle w:val="StyleUnderline"/>
        </w:rPr>
        <w:t xml:space="preserve"> unfair </w:t>
      </w:r>
      <w:r w:rsidRPr="006658C9">
        <w:rPr>
          <w:rStyle w:val="StyleUnderline"/>
          <w:highlight w:val="yellow"/>
        </w:rPr>
        <w:t>labor</w:t>
      </w:r>
      <w:r w:rsidRPr="00331751">
        <w:rPr>
          <w:rStyle w:val="StyleUnderline"/>
        </w:rPr>
        <w:t xml:space="preserve"> </w:t>
      </w:r>
      <w:r w:rsidRPr="006658C9">
        <w:rPr>
          <w:rStyle w:val="StyleUnderline"/>
          <w:highlight w:val="yellow"/>
        </w:rPr>
        <w:t>practices</w:t>
      </w:r>
      <w:r w:rsidRPr="00331751">
        <w:rPr>
          <w:rStyle w:val="StyleUnderline"/>
        </w:rPr>
        <w:t xml:space="preserve"> </w:t>
      </w:r>
      <w:r w:rsidRPr="006658C9">
        <w:rPr>
          <w:rStyle w:val="StyleUnderline"/>
          <w:highlight w:val="yellow"/>
        </w:rPr>
        <w:t>quickly</w:t>
      </w:r>
      <w:r w:rsidRPr="00331751">
        <w:rPr>
          <w:rStyle w:val="StyleUnderline"/>
        </w:rPr>
        <w:t xml:space="preserve"> makes the NLRB process </w:t>
      </w:r>
      <w:r w:rsidRPr="00331751">
        <w:rPr>
          <w:rStyle w:val="Emphasis"/>
        </w:rPr>
        <w:t>essentially pointless</w:t>
      </w:r>
      <w:r w:rsidRPr="001D422E">
        <w:rPr>
          <w:sz w:val="16"/>
        </w:rPr>
        <w:t xml:space="preserve">. </w:t>
      </w:r>
      <w:r w:rsidRPr="00331751">
        <w:rPr>
          <w:rStyle w:val="StyleUnderline"/>
        </w:rPr>
        <w:t xml:space="preserve">Most </w:t>
      </w:r>
      <w:r w:rsidRPr="006658C9">
        <w:rPr>
          <w:rStyle w:val="StyleUnderline"/>
          <w:highlight w:val="yellow"/>
        </w:rPr>
        <w:t xml:space="preserve">workers </w:t>
      </w:r>
      <w:r w:rsidRPr="006658C9">
        <w:rPr>
          <w:rStyle w:val="Emphasis"/>
          <w:highlight w:val="yellow"/>
        </w:rPr>
        <w:t>cannot wait for years</w:t>
      </w:r>
      <w:r w:rsidRPr="001D422E">
        <w:rPr>
          <w:sz w:val="16"/>
        </w:rPr>
        <w:t xml:space="preserve"> </w:t>
      </w:r>
      <w:r w:rsidRPr="00331751">
        <w:rPr>
          <w:rStyle w:val="StyleUnderline"/>
        </w:rPr>
        <w:t xml:space="preserve">to be reinstated to their job </w:t>
      </w:r>
      <w:r w:rsidRPr="006658C9">
        <w:rPr>
          <w:rStyle w:val="StyleUnderline"/>
          <w:highlight w:val="yellow"/>
        </w:rPr>
        <w:t>after</w:t>
      </w:r>
      <w:r w:rsidRPr="00331751">
        <w:rPr>
          <w:rStyle w:val="StyleUnderline"/>
        </w:rPr>
        <w:t xml:space="preserve"> </w:t>
      </w:r>
      <w:r w:rsidRPr="006658C9">
        <w:rPr>
          <w:rStyle w:val="StyleUnderline"/>
          <w:highlight w:val="yellow"/>
        </w:rPr>
        <w:t>being</w:t>
      </w:r>
      <w:r w:rsidRPr="00331751">
        <w:rPr>
          <w:rStyle w:val="StyleUnderline"/>
        </w:rPr>
        <w:t xml:space="preserve"> </w:t>
      </w:r>
      <w:r w:rsidRPr="006658C9">
        <w:rPr>
          <w:rStyle w:val="Emphasis"/>
          <w:highlight w:val="yellow"/>
        </w:rPr>
        <w:t>illegally</w:t>
      </w:r>
      <w:r w:rsidRPr="00331751">
        <w:rPr>
          <w:rStyle w:val="Emphasis"/>
        </w:rPr>
        <w:t xml:space="preserve"> </w:t>
      </w:r>
      <w:r w:rsidRPr="006658C9">
        <w:rPr>
          <w:rStyle w:val="Emphasis"/>
          <w:highlight w:val="yellow"/>
        </w:rPr>
        <w:t>fired</w:t>
      </w:r>
      <w:r w:rsidRPr="006658C9">
        <w:rPr>
          <w:sz w:val="16"/>
          <w:highlight w:val="yellow"/>
        </w:rPr>
        <w:t>,</w:t>
      </w:r>
      <w:r w:rsidRPr="001D422E">
        <w:rPr>
          <w:sz w:val="16"/>
        </w:rPr>
        <w:t xml:space="preserve"> </w:t>
      </w:r>
      <w:r w:rsidRPr="00331751">
        <w:rPr>
          <w:rStyle w:val="StyleUnderline"/>
        </w:rPr>
        <w:t xml:space="preserve">which also means that employers </w:t>
      </w:r>
      <w:r w:rsidRPr="00331751">
        <w:rPr>
          <w:rStyle w:val="Emphasis"/>
        </w:rPr>
        <w:t>do not need to concern themselves</w:t>
      </w:r>
      <w:r w:rsidRPr="001D422E">
        <w:rPr>
          <w:sz w:val="16"/>
        </w:rPr>
        <w:t xml:space="preserve"> </w:t>
      </w:r>
      <w:r w:rsidRPr="00331751">
        <w:rPr>
          <w:rStyle w:val="StyleUnderline"/>
        </w:rPr>
        <w:t xml:space="preserve">with </w:t>
      </w:r>
      <w:r w:rsidRPr="00331751">
        <w:rPr>
          <w:rStyle w:val="Emphasis"/>
        </w:rPr>
        <w:t>following the law</w:t>
      </w:r>
      <w:r w:rsidRPr="001D422E">
        <w:rPr>
          <w:sz w:val="16"/>
        </w:rPr>
        <w:t>.</w:t>
      </w:r>
    </w:p>
    <w:p w14:paraId="2FE49CDA" w14:textId="77777777" w:rsidR="00576C4E" w:rsidRPr="001D422E" w:rsidRDefault="00576C4E" w:rsidP="00576C4E">
      <w:pPr>
        <w:rPr>
          <w:sz w:val="16"/>
        </w:rPr>
      </w:pPr>
      <w:r w:rsidRPr="001D422E">
        <w:rPr>
          <w:sz w:val="16"/>
        </w:rPr>
        <w:t xml:space="preserve">Yet, simply refusing to enforce the law in certain ways also makes it so that employers do not need to concern themselves with following the law. </w:t>
      </w:r>
      <w:r w:rsidRPr="00A83ED1">
        <w:rPr>
          <w:rStyle w:val="StyleUnderline"/>
        </w:rPr>
        <w:t xml:space="preserve">A long queue </w:t>
      </w:r>
      <w:r w:rsidRPr="00A83ED1">
        <w:rPr>
          <w:rStyle w:val="Emphasis"/>
        </w:rPr>
        <w:t>denies justice</w:t>
      </w:r>
      <w:r w:rsidRPr="001D422E">
        <w:rPr>
          <w:sz w:val="16"/>
        </w:rPr>
        <w:t xml:space="preserve"> </w:t>
      </w:r>
      <w:r w:rsidRPr="00A83ED1">
        <w:rPr>
          <w:rStyle w:val="StyleUnderline"/>
        </w:rPr>
        <w:t xml:space="preserve">to those who need a </w:t>
      </w:r>
      <w:r w:rsidRPr="00A83ED1">
        <w:rPr>
          <w:rStyle w:val="Emphasis"/>
        </w:rPr>
        <w:t>timely resolution</w:t>
      </w:r>
      <w:r w:rsidRPr="001D422E">
        <w:rPr>
          <w:sz w:val="16"/>
        </w:rPr>
        <w:t xml:space="preserve"> </w:t>
      </w:r>
      <w:r w:rsidRPr="00A83ED1">
        <w:rPr>
          <w:rStyle w:val="StyleUnderline"/>
        </w:rPr>
        <w:t>of their unfair labor practice</w:t>
      </w:r>
      <w:r w:rsidRPr="001D422E">
        <w:rPr>
          <w:sz w:val="16"/>
        </w:rPr>
        <w:t xml:space="preserve">. But </w:t>
      </w:r>
      <w:r w:rsidRPr="00620049">
        <w:rPr>
          <w:rStyle w:val="Emphasis"/>
        </w:rPr>
        <w:t>culling</w:t>
      </w:r>
      <w:r w:rsidRPr="00F14D22">
        <w:rPr>
          <w:rStyle w:val="StyleUnderline"/>
        </w:rPr>
        <w:t xml:space="preserve"> the queue </w:t>
      </w:r>
      <w:r w:rsidRPr="00F14D22">
        <w:rPr>
          <w:rStyle w:val="Emphasis"/>
        </w:rPr>
        <w:t>denies justice</w:t>
      </w:r>
      <w:r w:rsidRPr="00F14D22">
        <w:rPr>
          <w:rStyle w:val="StyleUnderline"/>
        </w:rPr>
        <w:t xml:space="preserve"> to</w:t>
      </w:r>
      <w:r w:rsidRPr="001D422E">
        <w:rPr>
          <w:sz w:val="16"/>
        </w:rPr>
        <w:t xml:space="preserve"> </w:t>
      </w:r>
      <w:r w:rsidRPr="00620049">
        <w:rPr>
          <w:rStyle w:val="StyleUnderline"/>
        </w:rPr>
        <w:t>those subjected to the culling and to those who wind up victimized</w:t>
      </w:r>
      <w:r w:rsidRPr="001D422E">
        <w:rPr>
          <w:sz w:val="16"/>
        </w:rPr>
        <w:t xml:space="preserve"> by changes in employer behavior that result from the relaxation of NLRB enforcement. </w:t>
      </w:r>
      <w:r w:rsidRPr="00620049">
        <w:rPr>
          <w:rStyle w:val="StyleUnderline"/>
        </w:rPr>
        <w:t xml:space="preserve">The </w:t>
      </w:r>
      <w:r w:rsidRPr="00620049">
        <w:rPr>
          <w:rStyle w:val="Emphasis"/>
        </w:rPr>
        <w:t>cure is worse than the disease</w:t>
      </w:r>
      <w:r w:rsidRPr="001D422E">
        <w:rPr>
          <w:sz w:val="16"/>
        </w:rPr>
        <w:t>.</w:t>
      </w:r>
    </w:p>
    <w:p w14:paraId="70623155" w14:textId="77777777" w:rsidR="00576C4E" w:rsidRPr="001D422E" w:rsidRDefault="00576C4E" w:rsidP="00576C4E">
      <w:pPr>
        <w:rPr>
          <w:sz w:val="16"/>
        </w:rPr>
      </w:pPr>
      <w:r w:rsidRPr="001D422E">
        <w:rPr>
          <w:sz w:val="16"/>
        </w:rPr>
        <w:t xml:space="preserve">The question we really should be asking ourselves is: </w:t>
      </w:r>
      <w:r w:rsidRPr="00620049">
        <w:rPr>
          <w:rStyle w:val="StyleUnderline"/>
        </w:rPr>
        <w:t xml:space="preserve">Why is there such a backlog in the first place? </w:t>
      </w:r>
      <w:r w:rsidRPr="00620049">
        <w:rPr>
          <w:rStyle w:val="Emphasis"/>
        </w:rPr>
        <w:t>One</w:t>
      </w:r>
      <w:r w:rsidRPr="001D422E">
        <w:rPr>
          <w:sz w:val="16"/>
        </w:rPr>
        <w:t xml:space="preserve"> possible </w:t>
      </w:r>
      <w:r w:rsidRPr="00620049">
        <w:rPr>
          <w:rStyle w:val="Emphasis"/>
        </w:rPr>
        <w:t>answer</w:t>
      </w:r>
      <w:r w:rsidRPr="001D422E">
        <w:rPr>
          <w:sz w:val="16"/>
        </w:rPr>
        <w:t xml:space="preserve"> </w:t>
      </w:r>
      <w:r w:rsidRPr="00620049">
        <w:rPr>
          <w:rStyle w:val="StyleUnderline"/>
        </w:rPr>
        <w:t>is that the NLRB’s budget is too small</w:t>
      </w:r>
      <w:r w:rsidRPr="001D422E">
        <w:rPr>
          <w:sz w:val="16"/>
        </w:rPr>
        <w:t>. I certainly agree that the agency should be allocated more funding to hire additional board agents, administrative law judges, and other staff needed to process cases.</w:t>
      </w:r>
    </w:p>
    <w:p w14:paraId="020B776E" w14:textId="77777777" w:rsidR="00576C4E" w:rsidRPr="001D422E" w:rsidRDefault="00576C4E" w:rsidP="00576C4E">
      <w:pPr>
        <w:rPr>
          <w:sz w:val="16"/>
        </w:rPr>
      </w:pPr>
      <w:r w:rsidRPr="001D422E">
        <w:rPr>
          <w:sz w:val="16"/>
        </w:rPr>
        <w:t xml:space="preserve">But </w:t>
      </w:r>
      <w:r w:rsidRPr="006658C9">
        <w:rPr>
          <w:rStyle w:val="StyleUnderline"/>
          <w:highlight w:val="yellow"/>
        </w:rPr>
        <w:t>the problem</w:t>
      </w:r>
      <w:r w:rsidRPr="00620049">
        <w:rPr>
          <w:rStyle w:val="StyleUnderline"/>
        </w:rPr>
        <w:t xml:space="preserve"> </w:t>
      </w:r>
      <w:r w:rsidRPr="006658C9">
        <w:rPr>
          <w:rStyle w:val="StyleUnderline"/>
          <w:highlight w:val="yellow"/>
        </w:rPr>
        <w:t>goes</w:t>
      </w:r>
      <w:r w:rsidRPr="00620049">
        <w:rPr>
          <w:rStyle w:val="StyleUnderline"/>
        </w:rPr>
        <w:t xml:space="preserve"> </w:t>
      </w:r>
      <w:r w:rsidRPr="00620049">
        <w:rPr>
          <w:rStyle w:val="Emphasis"/>
        </w:rPr>
        <w:t xml:space="preserve">much </w:t>
      </w:r>
      <w:r w:rsidRPr="006658C9">
        <w:rPr>
          <w:rStyle w:val="Emphasis"/>
          <w:highlight w:val="yellow"/>
        </w:rPr>
        <w:t>deeper than the NLRB budget</w:t>
      </w:r>
      <w:r w:rsidRPr="006658C9">
        <w:rPr>
          <w:sz w:val="16"/>
          <w:highlight w:val="yellow"/>
        </w:rPr>
        <w:t>.</w:t>
      </w:r>
      <w:r w:rsidRPr="001D422E">
        <w:rPr>
          <w:sz w:val="16"/>
        </w:rPr>
        <w:t xml:space="preserve"> </w:t>
      </w:r>
      <w:r w:rsidRPr="00620049">
        <w:rPr>
          <w:rStyle w:val="StyleUnderline"/>
        </w:rPr>
        <w:t xml:space="preserve">Case </w:t>
      </w:r>
      <w:r w:rsidRPr="006658C9">
        <w:rPr>
          <w:rStyle w:val="StyleUnderline"/>
        </w:rPr>
        <w:t>backlogs</w:t>
      </w:r>
      <w:r w:rsidRPr="00620049">
        <w:rPr>
          <w:rStyle w:val="StyleUnderline"/>
        </w:rPr>
        <w:t xml:space="preserve"> occur because </w:t>
      </w:r>
      <w:r w:rsidRPr="006658C9">
        <w:rPr>
          <w:rStyle w:val="Emphasis"/>
          <w:highlight w:val="yellow"/>
        </w:rPr>
        <w:t>many employers violate the</w:t>
      </w:r>
      <w:r w:rsidRPr="00620049">
        <w:rPr>
          <w:rStyle w:val="Emphasis"/>
        </w:rPr>
        <w:t xml:space="preserve"> </w:t>
      </w:r>
      <w:r w:rsidRPr="006658C9">
        <w:rPr>
          <w:rStyle w:val="Emphasis"/>
          <w:highlight w:val="yellow"/>
        </w:rPr>
        <w:t>law</w:t>
      </w:r>
      <w:r w:rsidRPr="001D422E">
        <w:rPr>
          <w:sz w:val="16"/>
        </w:rPr>
        <w:t xml:space="preserve">. </w:t>
      </w:r>
      <w:r w:rsidRPr="00620049">
        <w:rPr>
          <w:rStyle w:val="StyleUnderline"/>
        </w:rPr>
        <w:t xml:space="preserve">And many </w:t>
      </w:r>
      <w:r w:rsidRPr="006658C9">
        <w:rPr>
          <w:rStyle w:val="StyleUnderline"/>
        </w:rPr>
        <w:t>employers</w:t>
      </w:r>
      <w:r w:rsidRPr="00620049">
        <w:rPr>
          <w:rStyle w:val="StyleUnderline"/>
        </w:rPr>
        <w:t xml:space="preserve"> </w:t>
      </w:r>
      <w:r w:rsidRPr="006658C9">
        <w:rPr>
          <w:rStyle w:val="StyleUnderline"/>
        </w:rPr>
        <w:t>violate</w:t>
      </w:r>
      <w:r w:rsidRPr="001D422E">
        <w:rPr>
          <w:sz w:val="16"/>
        </w:rPr>
        <w:t xml:space="preserve"> </w:t>
      </w:r>
      <w:r w:rsidRPr="00620049">
        <w:rPr>
          <w:rStyle w:val="StyleUnderline"/>
        </w:rPr>
        <w:t xml:space="preserve">the law </w:t>
      </w:r>
      <w:r w:rsidRPr="006658C9">
        <w:rPr>
          <w:rStyle w:val="StyleUnderline"/>
          <w:highlight w:val="yellow"/>
        </w:rPr>
        <w:t xml:space="preserve">because the </w:t>
      </w:r>
      <w:r w:rsidRPr="006658C9">
        <w:rPr>
          <w:rStyle w:val="Emphasis"/>
          <w:highlight w:val="yellow"/>
        </w:rPr>
        <w:t>penalties</w:t>
      </w:r>
      <w:r w:rsidRPr="001D422E">
        <w:rPr>
          <w:sz w:val="16"/>
        </w:rPr>
        <w:t xml:space="preserve"> </w:t>
      </w:r>
      <w:r w:rsidRPr="00620049">
        <w:rPr>
          <w:rStyle w:val="StyleUnderline"/>
        </w:rPr>
        <w:t xml:space="preserve">for doing so </w:t>
      </w:r>
      <w:r w:rsidRPr="006658C9">
        <w:rPr>
          <w:rStyle w:val="Emphasis"/>
          <w:highlight w:val="yellow"/>
        </w:rPr>
        <w:t>are</w:t>
      </w:r>
      <w:r w:rsidRPr="006658C9">
        <w:rPr>
          <w:rStyle w:val="StyleUnderline"/>
          <w:highlight w:val="yellow"/>
        </w:rPr>
        <w:t xml:space="preserve"> so</w:t>
      </w:r>
      <w:r w:rsidRPr="006658C9">
        <w:rPr>
          <w:sz w:val="16"/>
          <w:highlight w:val="yellow"/>
        </w:rPr>
        <w:t xml:space="preserve"> </w:t>
      </w:r>
      <w:r w:rsidRPr="006658C9">
        <w:rPr>
          <w:rStyle w:val="Emphasis"/>
          <w:highlight w:val="yellow"/>
        </w:rPr>
        <w:t>weak</w:t>
      </w:r>
      <w:r w:rsidRPr="006658C9">
        <w:rPr>
          <w:sz w:val="16"/>
          <w:highlight w:val="yellow"/>
        </w:rPr>
        <w:t xml:space="preserve"> </w:t>
      </w:r>
      <w:r w:rsidRPr="006658C9">
        <w:rPr>
          <w:rStyle w:val="StyleUnderline"/>
          <w:highlight w:val="yellow"/>
        </w:rPr>
        <w:t>that</w:t>
      </w:r>
      <w:r w:rsidRPr="00620049">
        <w:rPr>
          <w:rStyle w:val="StyleUnderline"/>
        </w:rPr>
        <w:t xml:space="preserve"> breaking the law </w:t>
      </w:r>
      <w:r w:rsidRPr="006658C9">
        <w:rPr>
          <w:rStyle w:val="StyleUnderline"/>
          <w:highlight w:val="yellow"/>
        </w:rPr>
        <w:t xml:space="preserve">is the </w:t>
      </w:r>
      <w:r w:rsidRPr="006658C9">
        <w:rPr>
          <w:rStyle w:val="Emphasis"/>
          <w:highlight w:val="yellow"/>
        </w:rPr>
        <w:t>profit-maximizing choice</w:t>
      </w:r>
      <w:r w:rsidRPr="001D422E">
        <w:rPr>
          <w:sz w:val="16"/>
        </w:rPr>
        <w:t xml:space="preserve">. </w:t>
      </w:r>
      <w:r w:rsidRPr="00620049">
        <w:rPr>
          <w:rStyle w:val="StyleUnderline"/>
        </w:rPr>
        <w:t>Most legal compliance</w:t>
      </w:r>
      <w:r w:rsidRPr="001D422E">
        <w:rPr>
          <w:sz w:val="16"/>
        </w:rPr>
        <w:t xml:space="preserve">, especially in these areas of employment regulation, </w:t>
      </w:r>
      <w:r w:rsidRPr="007E282E">
        <w:rPr>
          <w:rStyle w:val="StyleUnderline"/>
        </w:rPr>
        <w:t>is achieved</w:t>
      </w:r>
      <w:r w:rsidRPr="001D422E">
        <w:rPr>
          <w:sz w:val="16"/>
        </w:rPr>
        <w:t xml:space="preserve">, </w:t>
      </w:r>
      <w:r w:rsidRPr="007E282E">
        <w:rPr>
          <w:rStyle w:val="StyleUnderline"/>
        </w:rPr>
        <w:t xml:space="preserve">not through enforcement actions, but by employers </w:t>
      </w:r>
      <w:r w:rsidRPr="007E282E">
        <w:rPr>
          <w:rStyle w:val="Emphasis"/>
        </w:rPr>
        <w:t>deciding</w:t>
      </w:r>
      <w:r w:rsidRPr="007E282E">
        <w:rPr>
          <w:rStyle w:val="StyleUnderline"/>
        </w:rPr>
        <w:t xml:space="preserve"> it is </w:t>
      </w:r>
      <w:r w:rsidRPr="007E282E">
        <w:rPr>
          <w:rStyle w:val="Emphasis"/>
        </w:rPr>
        <w:t>better to comply</w:t>
      </w:r>
      <w:r w:rsidRPr="007E282E">
        <w:rPr>
          <w:rStyle w:val="StyleUnderline"/>
        </w:rPr>
        <w:t xml:space="preserve"> than to face penalties</w:t>
      </w:r>
      <w:r w:rsidRPr="001D422E">
        <w:rPr>
          <w:sz w:val="16"/>
        </w:rPr>
        <w:t xml:space="preserve">. </w:t>
      </w:r>
      <w:r w:rsidRPr="007E282E">
        <w:rPr>
          <w:rStyle w:val="StyleUnderline"/>
        </w:rPr>
        <w:t>This</w:t>
      </w:r>
      <w:r w:rsidRPr="001D422E">
        <w:rPr>
          <w:sz w:val="16"/>
        </w:rPr>
        <w:t xml:space="preserve"> </w:t>
      </w:r>
      <w:r w:rsidRPr="007E282E">
        <w:rPr>
          <w:rStyle w:val="Emphasis"/>
        </w:rPr>
        <w:t>does not happen with</w:t>
      </w:r>
      <w:r w:rsidRPr="007E282E">
        <w:rPr>
          <w:rStyle w:val="StyleUnderline"/>
        </w:rPr>
        <w:t xml:space="preserve"> the</w:t>
      </w:r>
      <w:r w:rsidRPr="001D422E">
        <w:rPr>
          <w:sz w:val="16"/>
        </w:rPr>
        <w:t xml:space="preserve"> </w:t>
      </w:r>
      <w:r w:rsidRPr="007E282E">
        <w:rPr>
          <w:rStyle w:val="StyleUnderline"/>
        </w:rPr>
        <w:t>National Labor Relations Act</w:t>
      </w:r>
      <w:r w:rsidRPr="001D422E">
        <w:rPr>
          <w:sz w:val="16"/>
        </w:rPr>
        <w:t xml:space="preserve"> (</w:t>
      </w:r>
      <w:r w:rsidRPr="007E282E">
        <w:rPr>
          <w:rStyle w:val="Emphasis"/>
        </w:rPr>
        <w:t>NLRA</w:t>
      </w:r>
      <w:r w:rsidRPr="001D422E">
        <w:rPr>
          <w:sz w:val="16"/>
        </w:rPr>
        <w:t>).</w:t>
      </w:r>
    </w:p>
    <w:p w14:paraId="0CF159A8" w14:textId="77777777" w:rsidR="00576C4E" w:rsidRPr="001D422E" w:rsidRDefault="00576C4E" w:rsidP="00576C4E">
      <w:pPr>
        <w:rPr>
          <w:sz w:val="16"/>
        </w:rPr>
      </w:pPr>
      <w:r w:rsidRPr="001D422E">
        <w:rPr>
          <w:rStyle w:val="StyleUnderline"/>
        </w:rPr>
        <w:t>Consider</w:t>
      </w:r>
      <w:r w:rsidRPr="001D422E">
        <w:rPr>
          <w:sz w:val="16"/>
        </w:rPr>
        <w:t xml:space="preserve"> the example of </w:t>
      </w:r>
      <w:r w:rsidRPr="001D422E">
        <w:rPr>
          <w:rStyle w:val="StyleUnderline"/>
        </w:rPr>
        <w:t>employers that insert non-disparagement or confidentiality clauses in severance agreements</w:t>
      </w:r>
      <w:r w:rsidRPr="001D422E">
        <w:rPr>
          <w:sz w:val="16"/>
        </w:rPr>
        <w:t xml:space="preserve">, company handbooks, or employment agreements. </w:t>
      </w:r>
      <w:r w:rsidRPr="001D422E">
        <w:rPr>
          <w:rStyle w:val="StyleUnderline"/>
        </w:rPr>
        <w:t xml:space="preserve">This is one of the areas of enforcement that </w:t>
      </w:r>
      <w:r w:rsidRPr="001D422E">
        <w:rPr>
          <w:sz w:val="16"/>
        </w:rPr>
        <w:t xml:space="preserve">Acting </w:t>
      </w:r>
      <w:r w:rsidRPr="001D422E">
        <w:rPr>
          <w:rStyle w:val="StyleUnderline"/>
        </w:rPr>
        <w:t xml:space="preserve">General Counsel Cowen is signaling that he wants to </w:t>
      </w:r>
      <w:r w:rsidRPr="001D422E">
        <w:rPr>
          <w:rStyle w:val="Emphasis"/>
        </w:rPr>
        <w:t>roll back</w:t>
      </w:r>
      <w:r w:rsidRPr="001D422E">
        <w:rPr>
          <w:sz w:val="16"/>
        </w:rPr>
        <w:t xml:space="preserve">, </w:t>
      </w:r>
      <w:r w:rsidRPr="001D422E">
        <w:rPr>
          <w:rStyle w:val="StyleUnderline"/>
        </w:rPr>
        <w:t>ostensibly because the agency has received</w:t>
      </w:r>
      <w:r w:rsidRPr="001D422E">
        <w:rPr>
          <w:sz w:val="16"/>
        </w:rPr>
        <w:t xml:space="preserve"> </w:t>
      </w:r>
      <w:r w:rsidRPr="001D422E">
        <w:rPr>
          <w:rStyle w:val="Emphasis"/>
        </w:rPr>
        <w:t>so many charges</w:t>
      </w:r>
      <w:r w:rsidRPr="001D422E">
        <w:rPr>
          <w:sz w:val="16"/>
        </w:rPr>
        <w:t xml:space="preserve"> </w:t>
      </w:r>
      <w:r w:rsidRPr="001D422E">
        <w:rPr>
          <w:rStyle w:val="StyleUnderline"/>
        </w:rPr>
        <w:t>from employees</w:t>
      </w:r>
      <w:r w:rsidRPr="001D422E">
        <w:rPr>
          <w:sz w:val="16"/>
        </w:rPr>
        <w:t xml:space="preserve"> who are subject to these illegal clauses.</w:t>
      </w:r>
    </w:p>
    <w:p w14:paraId="22093955" w14:textId="77777777" w:rsidR="00576C4E" w:rsidRPr="001D422E" w:rsidRDefault="00576C4E" w:rsidP="00576C4E">
      <w:pPr>
        <w:rPr>
          <w:sz w:val="16"/>
        </w:rPr>
      </w:pPr>
      <w:r w:rsidRPr="001D422E">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sidRPr="001D422E">
        <w:rPr>
          <w:sz w:val="16"/>
        </w:rPr>
        <w:t xml:space="preserve"> for now two years, </w:t>
      </w:r>
      <w:r w:rsidRPr="001D422E">
        <w:rPr>
          <w:rStyle w:val="StyleUnderline"/>
        </w:rPr>
        <w:t>why haven’t employers simply rewritten their handbooks</w:t>
      </w:r>
      <w:r w:rsidRPr="001D422E">
        <w:rPr>
          <w:sz w:val="16"/>
        </w:rPr>
        <w:t xml:space="preserve"> and standard agreements to remove these clauses? After all, if employers would just comply with the law, then the NLRB would not have a huge backlog of these cases.</w:t>
      </w:r>
    </w:p>
    <w:p w14:paraId="56E93E4C" w14:textId="77777777" w:rsidR="00576C4E" w:rsidRPr="001D422E" w:rsidRDefault="00576C4E" w:rsidP="00576C4E">
      <w:pPr>
        <w:rPr>
          <w:sz w:val="16"/>
        </w:rPr>
      </w:pPr>
      <w:r w:rsidRPr="001D422E">
        <w:rPr>
          <w:rStyle w:val="StyleUnderline"/>
        </w:rPr>
        <w:t xml:space="preserve">The answer is that there is </w:t>
      </w:r>
      <w:r w:rsidRPr="006658C9">
        <w:rPr>
          <w:rStyle w:val="Emphasis"/>
          <w:highlight w:val="yellow"/>
        </w:rPr>
        <w:t>no real penalty for noncompliance</w:t>
      </w:r>
      <w:r w:rsidRPr="001D422E">
        <w:rPr>
          <w:sz w:val="16"/>
        </w:rPr>
        <w:t xml:space="preserve">. </w:t>
      </w:r>
      <w:r w:rsidRPr="001D422E">
        <w:rPr>
          <w:rStyle w:val="StyleUnderline"/>
        </w:rPr>
        <w:t xml:space="preserve">If an employer inserts an </w:t>
      </w:r>
      <w:r w:rsidRPr="001D422E">
        <w:rPr>
          <w:rStyle w:val="Emphasis"/>
        </w:rPr>
        <w:t>illegal</w:t>
      </w:r>
      <w:r w:rsidRPr="001D422E">
        <w:rPr>
          <w:rStyle w:val="StyleUnderline"/>
        </w:rPr>
        <w:t xml:space="preserve"> non-disparagement or</w:t>
      </w:r>
      <w:r w:rsidRPr="001D422E">
        <w:rPr>
          <w:sz w:val="16"/>
        </w:rPr>
        <w:t xml:space="preserve"> </w:t>
      </w:r>
      <w:r w:rsidRPr="001D422E">
        <w:rPr>
          <w:rStyle w:val="Emphasis"/>
        </w:rPr>
        <w:t>confidentiality</w:t>
      </w:r>
      <w:r w:rsidRPr="001D422E">
        <w:rPr>
          <w:sz w:val="16"/>
        </w:rPr>
        <w:t xml:space="preserve"> </w:t>
      </w:r>
      <w:r w:rsidRPr="001D422E">
        <w:rPr>
          <w:rStyle w:val="Emphasis"/>
        </w:rPr>
        <w:t>clause</w:t>
      </w:r>
      <w:r w:rsidRPr="001D422E">
        <w:rPr>
          <w:sz w:val="16"/>
        </w:rPr>
        <w:t xml:space="preserve"> into a company handbook or an employment agreement, </w:t>
      </w:r>
      <w:r w:rsidRPr="001D422E">
        <w:rPr>
          <w:rStyle w:val="StyleUnderline"/>
        </w:rPr>
        <w:t>the worst thing that can happen</w:t>
      </w:r>
      <w:r w:rsidRPr="001D422E">
        <w:rPr>
          <w:sz w:val="16"/>
        </w:rPr>
        <w:t xml:space="preserve"> to them </w:t>
      </w:r>
      <w:r w:rsidRPr="001D422E">
        <w:rPr>
          <w:rStyle w:val="StyleUnderline"/>
        </w:rPr>
        <w:t>is that an employee will file a charge</w:t>
      </w:r>
      <w:r w:rsidRPr="001D422E">
        <w:rPr>
          <w:sz w:val="16"/>
        </w:rPr>
        <w:t xml:space="preserve"> at the NLRB (</w:t>
      </w:r>
      <w:r w:rsidRPr="001D422E">
        <w:rPr>
          <w:rStyle w:val="Emphasis"/>
        </w:rPr>
        <w:t>already improbable</w:t>
      </w:r>
      <w:r w:rsidRPr="001D422E">
        <w:rPr>
          <w:sz w:val="16"/>
        </w:rPr>
        <w:t xml:space="preserve">) </w:t>
      </w:r>
      <w:r w:rsidRPr="001D422E">
        <w:rPr>
          <w:rStyle w:val="StyleUnderline"/>
        </w:rPr>
        <w:t>and that the NLRB will order them to remove the clause.</w:t>
      </w:r>
      <w:r w:rsidRPr="001D422E">
        <w:rPr>
          <w:sz w:val="16"/>
        </w:rPr>
        <w:t xml:space="preserve"> Thus, </w:t>
      </w:r>
      <w:r w:rsidRPr="001D422E">
        <w:rPr>
          <w:rStyle w:val="StyleUnderline"/>
        </w:rPr>
        <w:t xml:space="preserve">the </w:t>
      </w:r>
      <w:r w:rsidRPr="001D422E">
        <w:rPr>
          <w:rStyle w:val="Emphasis"/>
        </w:rPr>
        <w:t>penalty for not</w:t>
      </w:r>
      <w:r w:rsidRPr="001D422E">
        <w:rPr>
          <w:sz w:val="16"/>
        </w:rPr>
        <w:t xml:space="preserve"> </w:t>
      </w:r>
      <w:r w:rsidRPr="001D422E">
        <w:rPr>
          <w:rStyle w:val="Emphasis"/>
        </w:rPr>
        <w:t>complying</w:t>
      </w:r>
      <w:r w:rsidRPr="001D422E">
        <w:rPr>
          <w:sz w:val="16"/>
        </w:rPr>
        <w:t xml:space="preserve"> </w:t>
      </w:r>
      <w:r w:rsidRPr="001D422E">
        <w:rPr>
          <w:rStyle w:val="StyleUnderline"/>
        </w:rPr>
        <w:t xml:space="preserve">is simply that </w:t>
      </w:r>
      <w:r w:rsidRPr="001D422E">
        <w:rPr>
          <w:rStyle w:val="Emphasis"/>
        </w:rPr>
        <w:t>you are ordered to comply</w:t>
      </w:r>
      <w:r w:rsidRPr="001D422E">
        <w:rPr>
          <w:sz w:val="16"/>
        </w:rPr>
        <w:t>.</w:t>
      </w:r>
    </w:p>
    <w:p w14:paraId="4D07BEB1" w14:textId="77777777" w:rsidR="00576C4E" w:rsidRPr="001D422E" w:rsidRDefault="00576C4E" w:rsidP="00576C4E">
      <w:pPr>
        <w:rPr>
          <w:sz w:val="16"/>
        </w:rPr>
      </w:pPr>
      <w:r w:rsidRPr="001D422E">
        <w:rPr>
          <w:sz w:val="16"/>
        </w:rPr>
        <w:t xml:space="preserve">It is not hard to see why </w:t>
      </w:r>
      <w:r w:rsidRPr="001D422E">
        <w:rPr>
          <w:rStyle w:val="StyleUnderline"/>
        </w:rPr>
        <w:t>employers conclude</w:t>
      </w:r>
      <w:r w:rsidRPr="001D422E">
        <w:rPr>
          <w:sz w:val="16"/>
        </w:rPr>
        <w:t xml:space="preserve"> that </w:t>
      </w:r>
      <w:r w:rsidRPr="001D422E">
        <w:rPr>
          <w:rStyle w:val="StyleUnderline"/>
        </w:rPr>
        <w:t>it makes more sense to use these</w:t>
      </w:r>
      <w:r w:rsidRPr="001D422E">
        <w:rPr>
          <w:sz w:val="16"/>
        </w:rPr>
        <w:t xml:space="preserve"> </w:t>
      </w:r>
      <w:r w:rsidRPr="001D422E">
        <w:rPr>
          <w:rStyle w:val="Emphasis"/>
        </w:rPr>
        <w:t>illegal clauses</w:t>
      </w:r>
      <w:r w:rsidRPr="001D422E">
        <w:rPr>
          <w:sz w:val="16"/>
        </w:rPr>
        <w:t xml:space="preserve"> </w:t>
      </w:r>
      <w:r w:rsidRPr="001D422E">
        <w:rPr>
          <w:rStyle w:val="StyleUnderline"/>
        </w:rPr>
        <w:t xml:space="preserve">to </w:t>
      </w:r>
      <w:r w:rsidRPr="001D422E">
        <w:rPr>
          <w:rStyle w:val="Emphasis"/>
        </w:rPr>
        <w:t>discourage workers</w:t>
      </w:r>
      <w:r w:rsidRPr="001D422E">
        <w:rPr>
          <w:rStyle w:val="StyleUnderline"/>
        </w:rPr>
        <w:t xml:space="preserve"> from engaging in protected activity than to comply with the law</w:t>
      </w:r>
      <w:r w:rsidRPr="001D422E">
        <w:rPr>
          <w:sz w:val="16"/>
        </w:rPr>
        <w:t xml:space="preserve">. From there, it is easy to see how, </w:t>
      </w:r>
      <w:r w:rsidRPr="001D422E">
        <w:rPr>
          <w:rStyle w:val="StyleUnderline"/>
        </w:rPr>
        <w:t xml:space="preserve">if virtually </w:t>
      </w:r>
      <w:r w:rsidRPr="001D422E">
        <w:rPr>
          <w:rStyle w:val="Emphasis"/>
        </w:rPr>
        <w:t>every employer</w:t>
      </w:r>
      <w:r w:rsidRPr="001D422E">
        <w:rPr>
          <w:sz w:val="16"/>
        </w:rPr>
        <w:t xml:space="preserve"> </w:t>
      </w:r>
      <w:r w:rsidRPr="001D422E">
        <w:rPr>
          <w:rStyle w:val="StyleUnderline"/>
        </w:rPr>
        <w:t>decides to break the law this way</w:t>
      </w:r>
      <w:r w:rsidRPr="001D422E">
        <w:rPr>
          <w:sz w:val="16"/>
        </w:rPr>
        <w:t xml:space="preserve">, </w:t>
      </w:r>
      <w:r w:rsidRPr="001D422E">
        <w:rPr>
          <w:rStyle w:val="StyleUnderline"/>
        </w:rPr>
        <w:t xml:space="preserve">the NLRB will become </w:t>
      </w:r>
      <w:r w:rsidRPr="001D422E">
        <w:rPr>
          <w:rStyle w:val="Emphasis"/>
        </w:rPr>
        <w:t>overloaded with charges</w:t>
      </w:r>
      <w:r w:rsidRPr="001D422E">
        <w:rPr>
          <w:sz w:val="16"/>
        </w:rPr>
        <w:t xml:space="preserve">, </w:t>
      </w:r>
      <w:r w:rsidRPr="001D422E">
        <w:rPr>
          <w:rStyle w:val="StyleUnderline"/>
        </w:rPr>
        <w:t xml:space="preserve">even if only a </w:t>
      </w:r>
      <w:r w:rsidRPr="001D422E">
        <w:rPr>
          <w:rStyle w:val="Emphasis"/>
        </w:rPr>
        <w:t>small fraction</w:t>
      </w:r>
      <w:r w:rsidRPr="001D422E">
        <w:rPr>
          <w:sz w:val="16"/>
        </w:rPr>
        <w:t xml:space="preserve"> </w:t>
      </w:r>
      <w:r w:rsidRPr="001D422E">
        <w:rPr>
          <w:rStyle w:val="StyleUnderline"/>
        </w:rPr>
        <w:t>of affected workers are actually bold</w:t>
      </w:r>
      <w:r w:rsidRPr="001D422E">
        <w:rPr>
          <w:sz w:val="16"/>
        </w:rPr>
        <w:t xml:space="preserve"> </w:t>
      </w:r>
      <w:r w:rsidRPr="001D422E">
        <w:rPr>
          <w:rStyle w:val="StyleUnderline"/>
        </w:rPr>
        <w:t>enough to file charges with the agency</w:t>
      </w:r>
      <w:r w:rsidRPr="001D422E">
        <w:rPr>
          <w:sz w:val="16"/>
        </w:rPr>
        <w:t>.</w:t>
      </w:r>
    </w:p>
    <w:p w14:paraId="3D2B5CA0" w14:textId="77777777" w:rsidR="00576C4E" w:rsidRPr="001D422E" w:rsidRDefault="00576C4E" w:rsidP="00576C4E">
      <w:pPr>
        <w:rPr>
          <w:sz w:val="16"/>
        </w:rPr>
      </w:pPr>
      <w:r w:rsidRPr="001D422E">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 xml:space="preserve">Appointing labor-friendly NLRB members and </w:t>
      </w:r>
      <w:r w:rsidRPr="006658C9">
        <w:rPr>
          <w:rStyle w:val="StyleUnderline"/>
          <w:highlight w:val="yellow"/>
        </w:rPr>
        <w:t>NLRB</w:t>
      </w:r>
      <w:r w:rsidRPr="001D422E">
        <w:rPr>
          <w:rStyle w:val="StyleUnderline"/>
        </w:rPr>
        <w:t xml:space="preserve"> general </w:t>
      </w:r>
      <w:r w:rsidRPr="006658C9">
        <w:rPr>
          <w:rStyle w:val="StyleUnderline"/>
        </w:rPr>
        <w:t>counsels</w:t>
      </w:r>
      <w:r w:rsidRPr="001D422E">
        <w:rPr>
          <w:sz w:val="16"/>
        </w:rPr>
        <w:t xml:space="preserve"> simply </w:t>
      </w:r>
      <w:r w:rsidRPr="006658C9">
        <w:rPr>
          <w:rStyle w:val="Emphasis"/>
          <w:highlight w:val="yellow"/>
        </w:rPr>
        <w:t>cannot move the needle</w:t>
      </w:r>
      <w:r w:rsidRPr="001D422E">
        <w:rPr>
          <w:sz w:val="16"/>
        </w:rPr>
        <w:t xml:space="preserve"> </w:t>
      </w:r>
      <w:r w:rsidRPr="001D422E">
        <w:rPr>
          <w:rStyle w:val="StyleUnderline"/>
        </w:rPr>
        <w:t xml:space="preserve">that much </w:t>
      </w:r>
      <w:r w:rsidRPr="006658C9">
        <w:rPr>
          <w:rStyle w:val="StyleUnderline"/>
          <w:highlight w:val="yellow"/>
        </w:rPr>
        <w:t>given</w:t>
      </w:r>
      <w:r w:rsidRPr="001D422E">
        <w:rPr>
          <w:rStyle w:val="StyleUnderline"/>
        </w:rPr>
        <w:t xml:space="preserve"> the </w:t>
      </w:r>
      <w:r w:rsidRPr="006658C9">
        <w:rPr>
          <w:rStyle w:val="Emphasis"/>
          <w:highlight w:val="yellow"/>
        </w:rPr>
        <w:t>inherent limitations</w:t>
      </w:r>
      <w:r w:rsidRPr="001D422E">
        <w:rPr>
          <w:rStyle w:val="StyleUnderline"/>
        </w:rPr>
        <w:t xml:space="preserve"> of the NLRA</w:t>
      </w:r>
      <w:r w:rsidRPr="001D422E">
        <w:rPr>
          <w:sz w:val="16"/>
        </w:rPr>
        <w:t>.</w:t>
      </w:r>
    </w:p>
    <w:p w14:paraId="1B3DCB07" w14:textId="77777777" w:rsidR="00576C4E" w:rsidRPr="00A64E44" w:rsidRDefault="00576C4E" w:rsidP="00576C4E">
      <w:pPr>
        <w:pStyle w:val="Heading4"/>
      </w:pPr>
      <w:r w:rsidRPr="00D66476">
        <w:t xml:space="preserve">4. </w:t>
      </w:r>
      <w:r>
        <w:rPr>
          <w:u w:val="single"/>
        </w:rPr>
        <w:t>Retaliatory punishment</w:t>
      </w:r>
      <w:r>
        <w:t>. The new NLRB permits firing, discipline, and prosecution.</w:t>
      </w:r>
    </w:p>
    <w:p w14:paraId="2CA2908E" w14:textId="77777777" w:rsidR="00576C4E" w:rsidRDefault="00576C4E" w:rsidP="00576C4E">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73905639" w14:textId="77777777" w:rsidR="00576C4E" w:rsidRPr="00AB2539" w:rsidRDefault="00576C4E" w:rsidP="00576C4E">
      <w:pPr>
        <w:rPr>
          <w:sz w:val="16"/>
        </w:rPr>
      </w:pPr>
      <w:r w:rsidRPr="00AB2539">
        <w:rPr>
          <w:sz w:val="16"/>
        </w:rPr>
        <w:t xml:space="preserve">Finally, </w:t>
      </w:r>
      <w:r w:rsidRPr="00B6726A">
        <w:rPr>
          <w:rStyle w:val="StyleUnderline"/>
        </w:rPr>
        <w:t xml:space="preserve">another </w:t>
      </w:r>
      <w:r w:rsidRPr="006658C9">
        <w:rPr>
          <w:rStyle w:val="StyleUnderline"/>
          <w:highlight w:val="yellow"/>
        </w:rPr>
        <w:t>significant change</w:t>
      </w:r>
      <w:r w:rsidRPr="00B6726A">
        <w:rPr>
          <w:rStyle w:val="StyleUnderline"/>
        </w:rPr>
        <w:t xml:space="preserve"> that </w:t>
      </w:r>
      <w:r w:rsidRPr="006658C9">
        <w:rPr>
          <w:rStyle w:val="Emphasis"/>
          <w:highlight w:val="yellow"/>
        </w:rPr>
        <w:t>undermines</w:t>
      </w:r>
      <w:r w:rsidRPr="00AB2539">
        <w:rPr>
          <w:sz w:val="16"/>
        </w:rPr>
        <w:t xml:space="preserve"> </w:t>
      </w:r>
      <w:r w:rsidRPr="00B6726A">
        <w:rPr>
          <w:rStyle w:val="StyleUnderline"/>
        </w:rPr>
        <w:t>the</w:t>
      </w:r>
      <w:r w:rsidRPr="00AB2539">
        <w:rPr>
          <w:sz w:val="16"/>
        </w:rPr>
        <w:t xml:space="preserve"> </w:t>
      </w:r>
      <w:r w:rsidRPr="006658C9">
        <w:rPr>
          <w:rStyle w:val="Emphasis"/>
          <w:highlight w:val="yellow"/>
        </w:rPr>
        <w:t>collective bargaining process</w:t>
      </w:r>
      <w:r w:rsidRPr="00AB2539">
        <w:rPr>
          <w:sz w:val="16"/>
        </w:rPr>
        <w:t xml:space="preserve"> </w:t>
      </w:r>
      <w:r w:rsidRPr="00B6726A">
        <w:rPr>
          <w:rStyle w:val="StyleUnderline"/>
        </w:rPr>
        <w:t xml:space="preserve">is </w:t>
      </w:r>
      <w:r w:rsidRPr="00B6726A">
        <w:rPr>
          <w:rStyle w:val="Emphasis"/>
        </w:rPr>
        <w:t>on the horizon</w:t>
      </w:r>
      <w:r w:rsidRPr="00AB2539">
        <w:rPr>
          <w:sz w:val="16"/>
        </w:rPr>
        <w:t xml:space="preserve">. </w:t>
      </w:r>
      <w:r w:rsidRPr="00B6726A">
        <w:rPr>
          <w:rStyle w:val="StyleUnderline"/>
        </w:rPr>
        <w:t>Under current law</w:t>
      </w:r>
      <w:r w:rsidRPr="00AB2539">
        <w:rPr>
          <w:sz w:val="16"/>
        </w:rPr>
        <w:t xml:space="preserve">, </w:t>
      </w:r>
      <w:r w:rsidRPr="00B6726A">
        <w:rPr>
          <w:rStyle w:val="StyleUnderline"/>
        </w:rPr>
        <w:t xml:space="preserve">an employer may not unilaterally </w:t>
      </w:r>
      <w:r w:rsidRPr="00B6726A">
        <w:rPr>
          <w:rStyle w:val="Emphasis"/>
        </w:rPr>
        <w:t>impose discretionary discipline</w:t>
      </w:r>
      <w:r w:rsidRPr="00B6726A">
        <w:rPr>
          <w:rStyle w:val="StyleUnderline"/>
        </w:rPr>
        <w:t xml:space="preserve"> on a</w:t>
      </w:r>
      <w:r w:rsidRPr="00AB2539">
        <w:rPr>
          <w:sz w:val="16"/>
        </w:rPr>
        <w:t xml:space="preserve"> </w:t>
      </w:r>
      <w:r w:rsidRPr="00B6726A">
        <w:rPr>
          <w:rStyle w:val="StyleUnderline"/>
        </w:rPr>
        <w:t>member of a new bargaining unit without bargaining with the union</w:t>
      </w:r>
      <w:r w:rsidRPr="00AB2539">
        <w:rPr>
          <w:sz w:val="16"/>
        </w:rPr>
        <w:t xml:space="preserve">, because to do so undermines the new union and the bargaining process. </w:t>
      </w:r>
      <w:r w:rsidRPr="00B6726A">
        <w:rPr>
          <w:rStyle w:val="StyleUnderline"/>
        </w:rPr>
        <w:t>But the Trump board has made clear that it intends to</w:t>
      </w:r>
      <w:r w:rsidRPr="00AB2539">
        <w:rPr>
          <w:sz w:val="16"/>
        </w:rPr>
        <w:t xml:space="preserve"> </w:t>
      </w:r>
      <w:r w:rsidRPr="00B6726A">
        <w:rPr>
          <w:rStyle w:val="Emphasis"/>
        </w:rPr>
        <w:t>change this rule</w:t>
      </w:r>
      <w:r w:rsidRPr="00AB2539">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sidRPr="00AB2539">
        <w:rPr>
          <w:sz w:val="16"/>
        </w:rPr>
        <w:t xml:space="preserve"> </w:t>
      </w:r>
      <w:r w:rsidRPr="00B6726A">
        <w:rPr>
          <w:rStyle w:val="StyleUnderline"/>
        </w:rPr>
        <w:t>Milford, 368 NLRB No. 60 (2019),</w:t>
      </w:r>
      <w:r w:rsidRPr="00AB2539">
        <w:rPr>
          <w:sz w:val="16"/>
        </w:rPr>
        <w:t xml:space="preserve"> </w:t>
      </w:r>
      <w:r w:rsidRPr="00B6726A">
        <w:rPr>
          <w:rStyle w:val="StyleUnderline"/>
        </w:rPr>
        <w:t>the Trump board denied the charging party’s motion to withdraw a charge</w:t>
      </w:r>
      <w:r w:rsidRPr="00AB2539">
        <w:rPr>
          <w:sz w:val="16"/>
        </w:rPr>
        <w:t xml:space="preserve">, in part </w:t>
      </w:r>
      <w:r w:rsidRPr="00B6726A">
        <w:rPr>
          <w:rStyle w:val="StyleUnderline"/>
        </w:rPr>
        <w:t xml:space="preserve">because the “case presents the board with an </w:t>
      </w:r>
      <w:r w:rsidRPr="00B6726A">
        <w:rPr>
          <w:rStyle w:val="Emphasis"/>
        </w:rPr>
        <w:t>opportunity to</w:t>
      </w:r>
      <w:r w:rsidRPr="00B6726A">
        <w:rPr>
          <w:rStyle w:val="StyleUnderline"/>
        </w:rPr>
        <w:t xml:space="preserve"> address significant</w:t>
      </w:r>
      <w:r w:rsidRPr="00AB2539">
        <w:rPr>
          <w:sz w:val="16"/>
        </w:rPr>
        <w:t xml:space="preserve"> issues of law,” i.e., </w:t>
      </w:r>
      <w:r w:rsidRPr="00B6726A">
        <w:rPr>
          <w:rStyle w:val="Emphasis"/>
        </w:rPr>
        <w:t>change the law</w:t>
      </w:r>
      <w:r w:rsidRPr="00AB2539">
        <w:rPr>
          <w:sz w:val="16"/>
        </w:rPr>
        <w:t xml:space="preserve">. </w:t>
      </w:r>
      <w:r w:rsidRPr="00B6726A">
        <w:rPr>
          <w:rStyle w:val="StyleUnderline"/>
        </w:rPr>
        <w:t>Typically the board allows parties to withdraw charges</w:t>
      </w:r>
      <w:r w:rsidRPr="00AB2539">
        <w:rPr>
          <w:sz w:val="16"/>
        </w:rPr>
        <w:t xml:space="preserve"> when they no longer wish to pursue their case, </w:t>
      </w:r>
      <w:r w:rsidRPr="00B6726A">
        <w:rPr>
          <w:rStyle w:val="StyleUnderline"/>
        </w:rPr>
        <w:t>but in this case</w:t>
      </w:r>
      <w:r w:rsidRPr="00AB2539">
        <w:rPr>
          <w:sz w:val="16"/>
        </w:rPr>
        <w:t xml:space="preserve">, </w:t>
      </w:r>
      <w:r w:rsidRPr="00B6726A">
        <w:rPr>
          <w:rStyle w:val="StyleUnderline"/>
        </w:rPr>
        <w:t>the Trump board is</w:t>
      </w:r>
      <w:r w:rsidRPr="00AB2539">
        <w:rPr>
          <w:sz w:val="16"/>
        </w:rPr>
        <w:t xml:space="preserve"> </w:t>
      </w:r>
      <w:r w:rsidRPr="00B6726A">
        <w:rPr>
          <w:rStyle w:val="Emphasis"/>
        </w:rPr>
        <w:t>so eager</w:t>
      </w:r>
      <w:r w:rsidRPr="00AB2539">
        <w:rPr>
          <w:sz w:val="16"/>
        </w:rPr>
        <w:t xml:space="preserve"> </w:t>
      </w:r>
      <w:r w:rsidRPr="00B6726A">
        <w:rPr>
          <w:rStyle w:val="StyleUnderline"/>
        </w:rPr>
        <w:t xml:space="preserve">to change the law that it is </w:t>
      </w:r>
      <w:r w:rsidRPr="00B6726A">
        <w:rPr>
          <w:rStyle w:val="Emphasis"/>
        </w:rPr>
        <w:t>not following standard practice</w:t>
      </w:r>
      <w:r w:rsidRPr="00AB2539">
        <w:rPr>
          <w:sz w:val="16"/>
        </w:rPr>
        <w:t>.</w:t>
      </w:r>
    </w:p>
    <w:p w14:paraId="0348C338" w14:textId="77777777" w:rsidR="00576C4E" w:rsidRPr="00E5739B" w:rsidRDefault="00576C4E" w:rsidP="00576C4E">
      <w:pPr>
        <w:rPr>
          <w:rStyle w:val="Emphasis"/>
        </w:rPr>
      </w:pPr>
      <w:r w:rsidRPr="00E5739B">
        <w:rPr>
          <w:rStyle w:val="Emphasis"/>
        </w:rPr>
        <w:t>&lt;&lt;PARAGRAPH INTEGRITY PAUSES&gt;&gt;</w:t>
      </w:r>
    </w:p>
    <w:p w14:paraId="1975EE39" w14:textId="77777777" w:rsidR="00576C4E" w:rsidRPr="00AB2539" w:rsidRDefault="00576C4E" w:rsidP="00576C4E">
      <w:pPr>
        <w:rPr>
          <w:sz w:val="10"/>
          <w:szCs w:val="10"/>
        </w:rPr>
      </w:pPr>
      <w:r w:rsidRPr="00AB2539">
        <w:rPr>
          <w:sz w:val="10"/>
          <w:szCs w:val="10"/>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5C40C0FF" w14:textId="77777777" w:rsidR="00576C4E" w:rsidRPr="00E5739B" w:rsidRDefault="00576C4E" w:rsidP="00576C4E">
      <w:pPr>
        <w:rPr>
          <w:rStyle w:val="Emphasis"/>
        </w:rPr>
      </w:pPr>
      <w:r w:rsidRPr="00E5739B">
        <w:rPr>
          <w:rStyle w:val="Emphasis"/>
        </w:rPr>
        <w:t xml:space="preserve">&lt;&lt;PARAGRAPH INTEGRITY </w:t>
      </w:r>
      <w:r>
        <w:rPr>
          <w:rStyle w:val="Emphasis"/>
        </w:rPr>
        <w:t>RESUMES</w:t>
      </w:r>
      <w:r w:rsidRPr="00E5739B">
        <w:rPr>
          <w:rStyle w:val="Emphasis"/>
        </w:rPr>
        <w:t>&gt;&gt;</w:t>
      </w:r>
    </w:p>
    <w:p w14:paraId="3B38E1A3" w14:textId="77777777" w:rsidR="00576C4E" w:rsidRPr="00AB2539" w:rsidRDefault="00576C4E" w:rsidP="00576C4E">
      <w:pPr>
        <w:rPr>
          <w:sz w:val="16"/>
        </w:rPr>
      </w:pPr>
      <w:r w:rsidRPr="00AB2539">
        <w:rPr>
          <w:rStyle w:val="StyleUnderline"/>
        </w:rPr>
        <w:t>Permitting employers to</w:t>
      </w:r>
      <w:r w:rsidRPr="00AB2539">
        <w:rPr>
          <w:sz w:val="16"/>
        </w:rPr>
        <w:t xml:space="preserve"> </w:t>
      </w:r>
      <w:r w:rsidRPr="00AB2539">
        <w:rPr>
          <w:rStyle w:val="Emphasis"/>
        </w:rPr>
        <w:t>fire workers</w:t>
      </w:r>
      <w:r w:rsidRPr="00AB2539">
        <w:rPr>
          <w:sz w:val="16"/>
        </w:rPr>
        <w:t xml:space="preserve"> </w:t>
      </w:r>
      <w:r w:rsidRPr="00AB2539">
        <w:rPr>
          <w:rStyle w:val="StyleUnderline"/>
        </w:rPr>
        <w:t>in retaliation for union activity</w:t>
      </w:r>
    </w:p>
    <w:p w14:paraId="1034EC61" w14:textId="77777777" w:rsidR="00576C4E" w:rsidRPr="00AB2539" w:rsidRDefault="00576C4E" w:rsidP="00576C4E">
      <w:pPr>
        <w:rPr>
          <w:sz w:val="16"/>
        </w:rPr>
      </w:pPr>
      <w:r w:rsidRPr="00AB2539">
        <w:rPr>
          <w:rStyle w:val="StyleUnderline"/>
        </w:rPr>
        <w:t>(Case discussed: Electrolux Home Products</w:t>
      </w:r>
      <w:r w:rsidRPr="00AB2539">
        <w:rPr>
          <w:sz w:val="16"/>
        </w:rPr>
        <w:t>)</w:t>
      </w:r>
    </w:p>
    <w:p w14:paraId="595D07A0" w14:textId="77777777" w:rsidR="00576C4E" w:rsidRDefault="00576C4E" w:rsidP="00576C4E">
      <w:pPr>
        <w:rPr>
          <w:sz w:val="16"/>
        </w:rPr>
      </w:pPr>
      <w:r w:rsidRPr="00AB2539">
        <w:rPr>
          <w:rStyle w:val="StyleUnderline"/>
        </w:rPr>
        <w:t xml:space="preserve">In a </w:t>
      </w:r>
      <w:r w:rsidRPr="00AB2539">
        <w:rPr>
          <w:rStyle w:val="Emphasis"/>
        </w:rPr>
        <w:t>disturbing decision</w:t>
      </w:r>
      <w:r w:rsidRPr="00AB2539">
        <w:rPr>
          <w:sz w:val="16"/>
        </w:rPr>
        <w:t xml:space="preserve">, </w:t>
      </w:r>
      <w:r w:rsidRPr="00AB2539">
        <w:rPr>
          <w:rStyle w:val="StyleUnderline"/>
        </w:rPr>
        <w:t xml:space="preserve">the </w:t>
      </w:r>
      <w:r w:rsidRPr="0082374B">
        <w:rPr>
          <w:rStyle w:val="StyleUnderline"/>
        </w:rPr>
        <w:t xml:space="preserve">Trump </w:t>
      </w:r>
      <w:r w:rsidRPr="006658C9">
        <w:rPr>
          <w:rStyle w:val="StyleUnderline"/>
          <w:highlight w:val="yellow"/>
        </w:rPr>
        <w:t>board</w:t>
      </w:r>
      <w:r w:rsidRPr="00AB2539">
        <w:rPr>
          <w:rStyle w:val="StyleUnderline"/>
        </w:rPr>
        <w:t xml:space="preserve"> </w:t>
      </w:r>
      <w:r w:rsidRPr="006658C9">
        <w:rPr>
          <w:rStyle w:val="StyleUnderline"/>
          <w:highlight w:val="yellow"/>
        </w:rPr>
        <w:t>found</w:t>
      </w:r>
      <w:r w:rsidRPr="00AB2539">
        <w:rPr>
          <w:rStyle w:val="StyleUnderline"/>
        </w:rPr>
        <w:t xml:space="preserve"> that an </w:t>
      </w:r>
      <w:r w:rsidRPr="006658C9">
        <w:rPr>
          <w:rStyle w:val="StyleUnderline"/>
          <w:highlight w:val="yellow"/>
        </w:rPr>
        <w:t>employer</w:t>
      </w:r>
      <w:r w:rsidRPr="006658C9">
        <w:rPr>
          <w:sz w:val="16"/>
          <w:highlight w:val="yellow"/>
        </w:rPr>
        <w:t xml:space="preserve"> </w:t>
      </w:r>
      <w:r w:rsidRPr="006658C9">
        <w:rPr>
          <w:rStyle w:val="StyleUnderline"/>
          <w:highlight w:val="yellow"/>
        </w:rPr>
        <w:t xml:space="preserve">gave a </w:t>
      </w:r>
      <w:r w:rsidRPr="006658C9">
        <w:rPr>
          <w:rStyle w:val="Emphasis"/>
          <w:highlight w:val="yellow"/>
        </w:rPr>
        <w:t>false reason</w:t>
      </w:r>
      <w:r w:rsidRPr="006658C9">
        <w:rPr>
          <w:sz w:val="16"/>
          <w:highlight w:val="yellow"/>
        </w:rPr>
        <w:t xml:space="preserve"> </w:t>
      </w:r>
      <w:r w:rsidRPr="006658C9">
        <w:rPr>
          <w:rStyle w:val="StyleUnderline"/>
          <w:highlight w:val="yellow"/>
        </w:rPr>
        <w:t xml:space="preserve">for firing a </w:t>
      </w:r>
      <w:r w:rsidRPr="006658C9">
        <w:rPr>
          <w:rStyle w:val="Emphasis"/>
          <w:highlight w:val="yellow"/>
        </w:rPr>
        <w:t>pro-union worker</w:t>
      </w:r>
      <w:r w:rsidRPr="00AB2539">
        <w:rPr>
          <w:sz w:val="16"/>
        </w:rPr>
        <w:t xml:space="preserve">, </w:t>
      </w:r>
      <w:r w:rsidRPr="006658C9">
        <w:rPr>
          <w:rStyle w:val="StyleUnderline"/>
          <w:highlight w:val="yellow"/>
        </w:rPr>
        <w:t>but</w:t>
      </w:r>
      <w:r w:rsidRPr="00AB2539">
        <w:rPr>
          <w:rStyle w:val="StyleUnderline"/>
        </w:rPr>
        <w:t xml:space="preserve"> the </w:t>
      </w:r>
      <w:r w:rsidRPr="0082374B">
        <w:rPr>
          <w:rStyle w:val="StyleUnderline"/>
          <w:highlight w:val="yellow"/>
        </w:rPr>
        <w:t>Trump</w:t>
      </w:r>
      <w:r w:rsidRPr="00AB2539">
        <w:rPr>
          <w:rStyle w:val="StyleUnderline"/>
        </w:rPr>
        <w:t xml:space="preserve"> board </w:t>
      </w:r>
      <w:r w:rsidRPr="006658C9">
        <w:rPr>
          <w:rStyle w:val="StyleUnderline"/>
          <w:highlight w:val="yellow"/>
        </w:rPr>
        <w:t xml:space="preserve">let the </w:t>
      </w:r>
      <w:r w:rsidRPr="006658C9">
        <w:rPr>
          <w:rStyle w:val="Emphasis"/>
          <w:highlight w:val="yellow"/>
        </w:rPr>
        <w:t>employer off the hook</w:t>
      </w:r>
      <w:r w:rsidRPr="00AB2539">
        <w:rPr>
          <w:sz w:val="16"/>
        </w:rPr>
        <w:t xml:space="preserve">, </w:t>
      </w:r>
      <w:r w:rsidRPr="006658C9">
        <w:rPr>
          <w:rStyle w:val="StyleUnderline"/>
          <w:highlight w:val="yellow"/>
        </w:rPr>
        <w:t>saying</w:t>
      </w:r>
      <w:r w:rsidRPr="00AB2539">
        <w:rPr>
          <w:rStyle w:val="StyleUnderline"/>
        </w:rPr>
        <w:t xml:space="preserve"> that the general counsel </w:t>
      </w:r>
      <w:r w:rsidRPr="006658C9">
        <w:rPr>
          <w:rStyle w:val="Emphasis"/>
          <w:highlight w:val="yellow"/>
        </w:rPr>
        <w:t>did not show</w:t>
      </w:r>
      <w:r w:rsidRPr="00AB2539">
        <w:rPr>
          <w:rStyle w:val="StyleUnderline"/>
        </w:rPr>
        <w:t xml:space="preserve"> that the employer had an</w:t>
      </w:r>
      <w:r w:rsidRPr="00AB2539">
        <w:rPr>
          <w:sz w:val="16"/>
        </w:rPr>
        <w:t xml:space="preserve"> </w:t>
      </w:r>
      <w:r w:rsidRPr="006658C9">
        <w:rPr>
          <w:rStyle w:val="Emphasis"/>
          <w:highlight w:val="yellow"/>
        </w:rPr>
        <w:t>anti-union motivation</w:t>
      </w:r>
      <w:r w:rsidRPr="00AB2539">
        <w:rPr>
          <w:sz w:val="16"/>
        </w:rPr>
        <w:t xml:space="preserve"> </w:t>
      </w:r>
      <w:r w:rsidRPr="00AB2539">
        <w:rPr>
          <w:rStyle w:val="StyleUnderline"/>
        </w:rPr>
        <w:t>for firing the worker.</w:t>
      </w:r>
      <w:r w:rsidRPr="00AB2539">
        <w:rPr>
          <w:sz w:val="16"/>
        </w:rPr>
        <w:t xml:space="preserve"> </w:t>
      </w:r>
      <w:r w:rsidRPr="00AB2539">
        <w:rPr>
          <w:rStyle w:val="StyleUnderline"/>
        </w:rPr>
        <w:t>The employer told the pro-union worker to</w:t>
      </w:r>
      <w:r w:rsidRPr="00AB2539">
        <w:rPr>
          <w:sz w:val="16"/>
        </w:rPr>
        <w:t xml:space="preserve"> “</w:t>
      </w:r>
      <w:r w:rsidRPr="00AB2539">
        <w:rPr>
          <w:rStyle w:val="Emphasis"/>
        </w:rPr>
        <w:t>shut up</w:t>
      </w:r>
      <w:r w:rsidRPr="00AB2539">
        <w:rPr>
          <w:sz w:val="16"/>
        </w:rPr>
        <w:t xml:space="preserve">” </w:t>
      </w:r>
      <w:r w:rsidRPr="00AB2539">
        <w:rPr>
          <w:rStyle w:val="StyleUnderline"/>
        </w:rPr>
        <w:t xml:space="preserve">when she made </w:t>
      </w:r>
      <w:r w:rsidRPr="00AB2539">
        <w:rPr>
          <w:rStyle w:val="Emphasis"/>
        </w:rPr>
        <w:t>pro-union comments</w:t>
      </w:r>
      <w:r w:rsidRPr="00AB2539">
        <w:rPr>
          <w:sz w:val="16"/>
        </w:rPr>
        <w:t xml:space="preserve"> </w:t>
      </w:r>
      <w:r w:rsidRPr="00AB2539">
        <w:rPr>
          <w:rStyle w:val="StyleUnderline"/>
        </w:rPr>
        <w:t>at a mandatory</w:t>
      </w:r>
      <w:r w:rsidRPr="00AB2539">
        <w:rPr>
          <w:sz w:val="16"/>
        </w:rPr>
        <w:t xml:space="preserve"> </w:t>
      </w:r>
      <w:r w:rsidRPr="00AB2539">
        <w:rPr>
          <w:rStyle w:val="Emphasis"/>
        </w:rPr>
        <w:t>captive audience meeting</w:t>
      </w:r>
      <w:r w:rsidRPr="00AB2539">
        <w:rPr>
          <w:sz w:val="16"/>
        </w:rPr>
        <w:t xml:space="preserve">, </w:t>
      </w:r>
      <w:r w:rsidRPr="00AB2539">
        <w:rPr>
          <w:rStyle w:val="StyleUnderline"/>
        </w:rPr>
        <w:t>but that was</w:t>
      </w:r>
      <w:r w:rsidRPr="00AB2539">
        <w:rPr>
          <w:rStyle w:val="Emphasis"/>
        </w:rPr>
        <w:t xml:space="preserve"> not enough evidence</w:t>
      </w:r>
      <w:r w:rsidRPr="00AB2539">
        <w:rPr>
          <w:sz w:val="16"/>
        </w:rPr>
        <w:t xml:space="preserve"> </w:t>
      </w:r>
      <w:r w:rsidRPr="00AB2539">
        <w:rPr>
          <w:rStyle w:val="StyleUnderline"/>
        </w:rPr>
        <w:t xml:space="preserve">of anti-union bias for the </w:t>
      </w:r>
      <w:r w:rsidRPr="00AB2539">
        <w:rPr>
          <w:rStyle w:val="Emphasis"/>
        </w:rPr>
        <w:t>Trump board</w:t>
      </w:r>
      <w:r w:rsidRPr="00AB2539">
        <w:rPr>
          <w:sz w:val="16"/>
        </w:rPr>
        <w:t xml:space="preserve">. According to dissenting member McFerran, </w:t>
      </w:r>
      <w:r w:rsidRPr="00AB2539">
        <w:rPr>
          <w:rStyle w:val="StyleUnderline"/>
        </w:rPr>
        <w:t xml:space="preserve">the decision “marks the first time in history the board has </w:t>
      </w:r>
      <w:r w:rsidRPr="00AB2539">
        <w:rPr>
          <w:rStyle w:val="Emphasis"/>
        </w:rPr>
        <w:t>declined to find a violation</w:t>
      </w:r>
      <w:r w:rsidRPr="00AB2539">
        <w:rPr>
          <w:sz w:val="16"/>
        </w:rPr>
        <w:t xml:space="preserve"> </w:t>
      </w:r>
      <w:r w:rsidRPr="00AB2539">
        <w:rPr>
          <w:rStyle w:val="StyleUnderline"/>
        </w:rPr>
        <w:t xml:space="preserve">of the Act when there is </w:t>
      </w:r>
      <w:r w:rsidRPr="00AB2539">
        <w:rPr>
          <w:rStyle w:val="Emphasis"/>
        </w:rPr>
        <w:t>clear reason</w:t>
      </w:r>
      <w:r w:rsidRPr="00AB2539">
        <w:rPr>
          <w:sz w:val="16"/>
        </w:rPr>
        <w:t xml:space="preserve"> </w:t>
      </w:r>
      <w:r w:rsidRPr="00AB2539">
        <w:rPr>
          <w:rStyle w:val="StyleUnderline"/>
        </w:rPr>
        <w:t>to infer an anti-union</w:t>
      </w:r>
      <w:r w:rsidRPr="00AB2539">
        <w:rPr>
          <w:sz w:val="16"/>
        </w:rPr>
        <w:t xml:space="preserve"> </w:t>
      </w:r>
      <w:r w:rsidRPr="00AB2539">
        <w:rPr>
          <w:rStyle w:val="StyleUnderline"/>
        </w:rPr>
        <w:t xml:space="preserve">motive and </w:t>
      </w:r>
      <w:r w:rsidRPr="00AB2539">
        <w:rPr>
          <w:rStyle w:val="Emphasis"/>
        </w:rPr>
        <w:t>no evidence</w:t>
      </w:r>
      <w:r w:rsidRPr="00AB2539">
        <w:rPr>
          <w:sz w:val="16"/>
        </w:rPr>
        <w:t>…</w:t>
      </w:r>
      <w:r w:rsidRPr="00AB2539">
        <w:rPr>
          <w:rStyle w:val="Emphasis"/>
        </w:rPr>
        <w:t>of</w:t>
      </w:r>
      <w:r w:rsidRPr="00AB2539">
        <w:rPr>
          <w:sz w:val="16"/>
        </w:rPr>
        <w:t xml:space="preserve"> </w:t>
      </w:r>
      <w:r w:rsidRPr="00AB2539">
        <w:rPr>
          <w:rStyle w:val="StyleUnderline"/>
        </w:rPr>
        <w:t>any other</w:t>
      </w:r>
      <w:r w:rsidRPr="00AB2539">
        <w:rPr>
          <w:sz w:val="16"/>
        </w:rPr>
        <w:t xml:space="preserve"> </w:t>
      </w:r>
      <w:r w:rsidRPr="00AB2539">
        <w:rPr>
          <w:rStyle w:val="Emphasis"/>
        </w:rPr>
        <w:t>lawful motive</w:t>
      </w:r>
      <w:r w:rsidRPr="00AB2539">
        <w:rPr>
          <w:sz w:val="16"/>
        </w:rPr>
        <w:t>.”36</w:t>
      </w:r>
    </w:p>
    <w:p w14:paraId="60FA5C6A" w14:textId="77777777" w:rsidR="00576C4E" w:rsidRPr="00E5739B" w:rsidRDefault="00576C4E" w:rsidP="00576C4E">
      <w:pPr>
        <w:rPr>
          <w:rStyle w:val="Emphasis"/>
        </w:rPr>
      </w:pPr>
      <w:r w:rsidRPr="00E5739B">
        <w:rPr>
          <w:rStyle w:val="Emphasis"/>
        </w:rPr>
        <w:t>&lt;&lt;PARAGRAPH INTEGRITY PAUSES&gt;&gt;</w:t>
      </w:r>
    </w:p>
    <w:p w14:paraId="7FB83FCC" w14:textId="77777777" w:rsidR="00576C4E" w:rsidRPr="002542E9" w:rsidRDefault="00576C4E" w:rsidP="00576C4E">
      <w:pPr>
        <w:rPr>
          <w:sz w:val="8"/>
          <w:szCs w:val="8"/>
        </w:rPr>
      </w:pPr>
      <w:r w:rsidRPr="002542E9">
        <w:rPr>
          <w:sz w:val="8"/>
          <w:szCs w:val="8"/>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5A746786" w14:textId="77777777" w:rsidR="00576C4E" w:rsidRPr="00E5739B" w:rsidRDefault="00576C4E" w:rsidP="00576C4E">
      <w:pPr>
        <w:rPr>
          <w:rStyle w:val="Emphasis"/>
        </w:rPr>
      </w:pPr>
      <w:r w:rsidRPr="00E5739B">
        <w:rPr>
          <w:rStyle w:val="Emphasis"/>
        </w:rPr>
        <w:t xml:space="preserve">&lt;&lt;PARAGRAPH INTEGRITY </w:t>
      </w:r>
      <w:r>
        <w:rPr>
          <w:rStyle w:val="Emphasis"/>
        </w:rPr>
        <w:t>RESUMES</w:t>
      </w:r>
      <w:r w:rsidRPr="00E5739B">
        <w:rPr>
          <w:rStyle w:val="Emphasis"/>
        </w:rPr>
        <w:t>&gt;&gt;</w:t>
      </w:r>
    </w:p>
    <w:p w14:paraId="3EB4679B" w14:textId="77777777" w:rsidR="00576C4E" w:rsidRPr="00FD16F5" w:rsidRDefault="00576C4E" w:rsidP="00576C4E">
      <w:pPr>
        <w:rPr>
          <w:sz w:val="16"/>
        </w:rPr>
      </w:pPr>
      <w:r w:rsidRPr="006658C9">
        <w:rPr>
          <w:rStyle w:val="Emphasis"/>
          <w:highlight w:val="yellow"/>
        </w:rPr>
        <w:t>Ratcheting up prosecution</w:t>
      </w:r>
      <w:r w:rsidRPr="002542E9">
        <w:rPr>
          <w:rStyle w:val="StyleUnderline"/>
        </w:rPr>
        <w:t xml:space="preserve"> of unions while </w:t>
      </w:r>
      <w:r w:rsidRPr="006658C9">
        <w:rPr>
          <w:rStyle w:val="Emphasis"/>
          <w:highlight w:val="yellow"/>
        </w:rPr>
        <w:t>easing</w:t>
      </w:r>
      <w:r w:rsidRPr="002542E9">
        <w:rPr>
          <w:rStyle w:val="StyleUnderline"/>
        </w:rPr>
        <w:t xml:space="preserve"> the </w:t>
      </w:r>
      <w:r w:rsidRPr="006658C9">
        <w:rPr>
          <w:rStyle w:val="Emphasis"/>
          <w:highlight w:val="yellow"/>
        </w:rPr>
        <w:t>rules</w:t>
      </w:r>
      <w:r w:rsidRPr="002542E9">
        <w:rPr>
          <w:rStyle w:val="StyleUnderline"/>
        </w:rPr>
        <w:t xml:space="preserve"> </w:t>
      </w:r>
      <w:r w:rsidRPr="006658C9">
        <w:rPr>
          <w:rStyle w:val="StyleUnderline"/>
          <w:highlight w:val="yellow"/>
        </w:rPr>
        <w:t>for employers</w:t>
      </w:r>
    </w:p>
    <w:p w14:paraId="29F77CAD" w14:textId="77777777" w:rsidR="00576C4E" w:rsidRPr="00FD16F5" w:rsidRDefault="00576C4E" w:rsidP="00576C4E">
      <w:pPr>
        <w:rPr>
          <w:sz w:val="16"/>
        </w:rPr>
      </w:pPr>
      <w:r w:rsidRPr="002542E9">
        <w:rPr>
          <w:rStyle w:val="StyleUnderline"/>
        </w:rPr>
        <w:t xml:space="preserve">At the same time the </w:t>
      </w:r>
      <w:r w:rsidRPr="006658C9">
        <w:rPr>
          <w:sz w:val="16"/>
        </w:rPr>
        <w:t>Trump</w:t>
      </w:r>
      <w:r w:rsidRPr="002542E9">
        <w:rPr>
          <w:rStyle w:val="StyleUnderline"/>
        </w:rPr>
        <w:t xml:space="preserve"> </w:t>
      </w:r>
      <w:r w:rsidRPr="006658C9">
        <w:rPr>
          <w:rStyle w:val="StyleUnderline"/>
          <w:highlight w:val="yellow"/>
        </w:rPr>
        <w:t>GC</w:t>
      </w:r>
      <w:r w:rsidRPr="002542E9">
        <w:rPr>
          <w:rStyle w:val="StyleUnderline"/>
        </w:rPr>
        <w:t xml:space="preserve"> is advocating that the NLRB change the law to make it</w:t>
      </w:r>
      <w:r w:rsidRPr="00FD16F5">
        <w:rPr>
          <w:sz w:val="16"/>
        </w:rPr>
        <w:t xml:space="preserve"> </w:t>
      </w:r>
      <w:r w:rsidRPr="002542E9">
        <w:rPr>
          <w:rStyle w:val="Emphasis"/>
        </w:rPr>
        <w:t>more friendly to employers</w:t>
      </w:r>
      <w:r w:rsidRPr="00FD16F5">
        <w:rPr>
          <w:sz w:val="16"/>
        </w:rPr>
        <w:t xml:space="preserve">, he is </w:t>
      </w:r>
      <w:r w:rsidRPr="006658C9">
        <w:rPr>
          <w:rStyle w:val="Emphasis"/>
          <w:highlight w:val="yellow"/>
        </w:rPr>
        <w:t>increasing</w:t>
      </w:r>
      <w:r w:rsidRPr="006658C9">
        <w:rPr>
          <w:sz w:val="16"/>
          <w:highlight w:val="yellow"/>
        </w:rPr>
        <w:t xml:space="preserve"> </w:t>
      </w:r>
      <w:r w:rsidRPr="006658C9">
        <w:rPr>
          <w:rStyle w:val="StyleUnderline"/>
          <w:highlight w:val="yellow"/>
        </w:rPr>
        <w:t xml:space="preserve">the NLRB’s </w:t>
      </w:r>
      <w:r w:rsidRPr="006658C9">
        <w:rPr>
          <w:rStyle w:val="Emphasis"/>
          <w:highlight w:val="yellow"/>
        </w:rPr>
        <w:t>scrutiny of unions</w:t>
      </w:r>
      <w:r w:rsidRPr="00FD16F5">
        <w:rPr>
          <w:sz w:val="16"/>
        </w:rPr>
        <w:t xml:space="preserve"> </w:t>
      </w:r>
      <w:r w:rsidRPr="002542E9">
        <w:rPr>
          <w:rStyle w:val="StyleUnderline"/>
        </w:rPr>
        <w:t>and their practices</w:t>
      </w:r>
      <w:r w:rsidRPr="00FD16F5">
        <w:rPr>
          <w:sz w:val="16"/>
        </w:rPr>
        <w:t xml:space="preserve">. </w:t>
      </w:r>
      <w:r w:rsidRPr="002542E9">
        <w:rPr>
          <w:rStyle w:val="StyleUnderline"/>
        </w:rPr>
        <w:t xml:space="preserve">Robb has announced a </w:t>
      </w:r>
      <w:r w:rsidRPr="002542E9">
        <w:rPr>
          <w:rStyle w:val="Emphasis"/>
        </w:rPr>
        <w:t>new approach</w:t>
      </w:r>
      <w:r w:rsidRPr="00FD16F5">
        <w:rPr>
          <w:sz w:val="16"/>
        </w:rPr>
        <w:t xml:space="preserve"> </w:t>
      </w:r>
      <w:r w:rsidRPr="002542E9">
        <w:rPr>
          <w:rStyle w:val="StyleUnderline"/>
        </w:rPr>
        <w:t>to evaluating whether a union has met its</w:t>
      </w:r>
      <w:r w:rsidRPr="00FD16F5">
        <w:rPr>
          <w:sz w:val="16"/>
        </w:rPr>
        <w:t xml:space="preserve"> “</w:t>
      </w:r>
      <w:r w:rsidRPr="002542E9">
        <w:rPr>
          <w:rStyle w:val="Emphasis"/>
        </w:rPr>
        <w:t>duty of fair representation</w:t>
      </w:r>
      <w:r w:rsidRPr="00FD16F5">
        <w:rPr>
          <w:sz w:val="16"/>
        </w:rPr>
        <w:t xml:space="preserve">,” </w:t>
      </w:r>
      <w:r w:rsidRPr="002542E9">
        <w:rPr>
          <w:rStyle w:val="StyleUnderline"/>
        </w:rPr>
        <w:t xml:space="preserve">and his office is </w:t>
      </w:r>
      <w:r w:rsidRPr="002542E9">
        <w:rPr>
          <w:rStyle w:val="Emphasis"/>
        </w:rPr>
        <w:t>aggressively</w:t>
      </w:r>
      <w:r w:rsidRPr="00FD16F5">
        <w:rPr>
          <w:sz w:val="16"/>
        </w:rPr>
        <w:t xml:space="preserve"> </w:t>
      </w:r>
      <w:r w:rsidRPr="002542E9">
        <w:rPr>
          <w:rStyle w:val="Emphasis"/>
        </w:rPr>
        <w:t>investigating</w:t>
      </w:r>
      <w:r w:rsidRPr="00FD16F5">
        <w:rPr>
          <w:sz w:val="16"/>
        </w:rPr>
        <w:t xml:space="preserve"> </w:t>
      </w:r>
      <w:r w:rsidRPr="002542E9">
        <w:rPr>
          <w:rStyle w:val="StyleUnderline"/>
        </w:rPr>
        <w:t>DFR charges under his new approach</w:t>
      </w:r>
      <w:r w:rsidRPr="00FD16F5">
        <w:rPr>
          <w:sz w:val="16"/>
        </w:rPr>
        <w:t xml:space="preserve">.49 </w:t>
      </w:r>
      <w:r w:rsidRPr="002542E9">
        <w:rPr>
          <w:rStyle w:val="StyleUnderline"/>
        </w:rPr>
        <w:t xml:space="preserve">He has urged the NLRB to </w:t>
      </w:r>
      <w:r w:rsidRPr="002542E9">
        <w:rPr>
          <w:rStyle w:val="Emphasis"/>
        </w:rPr>
        <w:t>change the rules</w:t>
      </w:r>
      <w:r w:rsidRPr="00FD16F5">
        <w:rPr>
          <w:sz w:val="16"/>
        </w:rPr>
        <w:t xml:space="preserve"> </w:t>
      </w:r>
      <w:r w:rsidRPr="002542E9">
        <w:rPr>
          <w:rStyle w:val="StyleUnderline"/>
        </w:rPr>
        <w:t>on how unions are required to handle</w:t>
      </w:r>
      <w:r w:rsidRPr="00FD16F5">
        <w:rPr>
          <w:sz w:val="16"/>
        </w:rPr>
        <w:t xml:space="preserve"> “</w:t>
      </w:r>
      <w:r w:rsidRPr="002542E9">
        <w:rPr>
          <w:rStyle w:val="Emphasis"/>
        </w:rPr>
        <w:t>agency fee</w:t>
      </w:r>
      <w:r w:rsidRPr="00FD16F5">
        <w:rPr>
          <w:sz w:val="16"/>
        </w:rPr>
        <w:t xml:space="preserve">” </w:t>
      </w:r>
      <w:r w:rsidRPr="002542E9">
        <w:rPr>
          <w:rStyle w:val="StyleUnderline"/>
        </w:rPr>
        <w:t>payments by</w:t>
      </w:r>
      <w:r w:rsidRPr="00FD16F5">
        <w:rPr>
          <w:sz w:val="16"/>
        </w:rPr>
        <w:t xml:space="preserve"> </w:t>
      </w:r>
      <w:r w:rsidRPr="002542E9">
        <w:rPr>
          <w:rStyle w:val="StyleUnderline"/>
        </w:rPr>
        <w:t xml:space="preserve">nonmembers and has persuaded the Trump board </w:t>
      </w:r>
      <w:r w:rsidRPr="00FD16F5">
        <w:rPr>
          <w:sz w:val="16"/>
        </w:rPr>
        <w:t xml:space="preserve">in one instance </w:t>
      </w:r>
      <w:r w:rsidRPr="002542E9">
        <w:rPr>
          <w:rStyle w:val="StyleUnderline"/>
        </w:rPr>
        <w:t xml:space="preserve">to find </w:t>
      </w:r>
      <w:r w:rsidRPr="002542E9">
        <w:rPr>
          <w:rStyle w:val="Emphasis"/>
        </w:rPr>
        <w:t>activities nonchargeable</w:t>
      </w:r>
      <w:r w:rsidRPr="00FD16F5">
        <w:rPr>
          <w:sz w:val="16"/>
        </w:rPr>
        <w:t xml:space="preserve">.50 And </w:t>
      </w:r>
      <w:r w:rsidRPr="0082374B">
        <w:rPr>
          <w:rStyle w:val="StyleUnderline"/>
        </w:rPr>
        <w:t>Robb</w:t>
      </w:r>
      <w:r w:rsidRPr="002542E9">
        <w:rPr>
          <w:rStyle w:val="StyleUnderline"/>
        </w:rPr>
        <w:t xml:space="preserve"> has </w:t>
      </w:r>
      <w:r w:rsidRPr="002542E9">
        <w:rPr>
          <w:rStyle w:val="Emphasis"/>
        </w:rPr>
        <w:t>reversed</w:t>
      </w:r>
      <w:r w:rsidRPr="002542E9">
        <w:rPr>
          <w:rStyle w:val="StyleUnderline"/>
        </w:rPr>
        <w:t xml:space="preserve"> the </w:t>
      </w:r>
      <w:r w:rsidRPr="002542E9">
        <w:rPr>
          <w:rStyle w:val="Emphasis"/>
        </w:rPr>
        <w:t>decisions</w:t>
      </w:r>
      <w:r w:rsidRPr="002542E9">
        <w:rPr>
          <w:rStyle w:val="StyleUnderline"/>
        </w:rPr>
        <w:t xml:space="preserve"> of the agency’s regional</w:t>
      </w:r>
      <w:r w:rsidRPr="00FD16F5">
        <w:rPr>
          <w:sz w:val="16"/>
        </w:rPr>
        <w:t xml:space="preserve"> directors </w:t>
      </w:r>
      <w:r w:rsidRPr="002542E9">
        <w:rPr>
          <w:rStyle w:val="StyleUnderline"/>
        </w:rPr>
        <w:t xml:space="preserve">to </w:t>
      </w:r>
      <w:r w:rsidRPr="006658C9">
        <w:rPr>
          <w:rStyle w:val="Emphasis"/>
          <w:highlight w:val="yellow"/>
        </w:rPr>
        <w:t>bring cases against</w:t>
      </w:r>
      <w:r w:rsidRPr="002542E9">
        <w:rPr>
          <w:rStyle w:val="Emphasis"/>
        </w:rPr>
        <w:t xml:space="preserve"> </w:t>
      </w:r>
      <w:r w:rsidRPr="006658C9">
        <w:rPr>
          <w:rStyle w:val="Emphasis"/>
          <w:highlight w:val="yellow"/>
        </w:rPr>
        <w:t>unions</w:t>
      </w:r>
      <w:r w:rsidRPr="00FD16F5">
        <w:rPr>
          <w:sz w:val="16"/>
        </w:rPr>
        <w:t xml:space="preserve"> </w:t>
      </w:r>
      <w:r w:rsidRPr="002542E9">
        <w:rPr>
          <w:rStyle w:val="StyleUnderline"/>
        </w:rPr>
        <w:t>when the regional director</w:t>
      </w:r>
      <w:r w:rsidRPr="00FD16F5">
        <w:rPr>
          <w:sz w:val="16"/>
        </w:rPr>
        <w:t xml:space="preserve">, after an investigation, </w:t>
      </w:r>
      <w:r w:rsidRPr="002542E9">
        <w:rPr>
          <w:rStyle w:val="StyleUnderline"/>
        </w:rPr>
        <w:t xml:space="preserve">had </w:t>
      </w:r>
      <w:r w:rsidRPr="002542E9">
        <w:rPr>
          <w:rStyle w:val="Emphasis"/>
        </w:rPr>
        <w:t>determined otherwise</w:t>
      </w:r>
      <w:r w:rsidRPr="00FD16F5">
        <w:rPr>
          <w:sz w:val="16"/>
        </w:rPr>
        <w:t xml:space="preserve">, </w:t>
      </w:r>
      <w:r w:rsidRPr="002542E9">
        <w:rPr>
          <w:rStyle w:val="Emphasis"/>
        </w:rPr>
        <w:t xml:space="preserve">far more often </w:t>
      </w:r>
      <w:r w:rsidRPr="002542E9">
        <w:rPr>
          <w:rStyle w:val="StyleUnderline"/>
        </w:rPr>
        <w:t>than the general counsel has reversed decisions regarding charges against employers</w:t>
      </w:r>
      <w:r w:rsidRPr="00FD16F5">
        <w:rPr>
          <w:sz w:val="16"/>
        </w:rPr>
        <w:t>.51</w:t>
      </w:r>
    </w:p>
    <w:p w14:paraId="1676CABF" w14:textId="77777777" w:rsidR="00576C4E" w:rsidRPr="001F2096" w:rsidRDefault="00576C4E" w:rsidP="00576C4E">
      <w:pPr>
        <w:rPr>
          <w:sz w:val="16"/>
        </w:rPr>
      </w:pPr>
      <w:r w:rsidRPr="001F2096">
        <w:rPr>
          <w:sz w:val="16"/>
        </w:rPr>
        <w:t>internal systems.</w:t>
      </w:r>
    </w:p>
    <w:p w14:paraId="539D42F8" w14:textId="77777777" w:rsidR="00576C4E" w:rsidRPr="00576C4E" w:rsidRDefault="00576C4E" w:rsidP="00576C4E"/>
    <w:p w14:paraId="068049AC" w14:textId="7CDBF3FE" w:rsidR="0012049D" w:rsidRDefault="0012049D" w:rsidP="0012049D">
      <w:pPr>
        <w:pStyle w:val="Heading3"/>
      </w:pPr>
      <w:r>
        <w:t>Inequality/productivity</w:t>
      </w:r>
    </w:p>
    <w:p w14:paraId="549508E7" w14:textId="77777777" w:rsidR="0012049D" w:rsidRPr="00015A79" w:rsidRDefault="0012049D" w:rsidP="0012049D">
      <w:pPr>
        <w:pStyle w:val="Heading4"/>
        <w:numPr>
          <w:ilvl w:val="0"/>
          <w:numId w:val="49"/>
        </w:numPr>
        <w:tabs>
          <w:tab w:val="num" w:pos="360"/>
        </w:tabs>
        <w:ind w:left="360"/>
        <w:rPr>
          <w:i/>
          <w:iCs/>
        </w:rPr>
      </w:pPr>
      <w:r>
        <w:t xml:space="preserve">Wage boards do productivity </w:t>
      </w:r>
      <w:r w:rsidRPr="00DA34F4">
        <w:rPr>
          <w:rStyle w:val="StyleUnderline"/>
        </w:rPr>
        <w:t>BETTER</w:t>
      </w:r>
      <w:r>
        <w:t>. external regulation improves allocation and training.</w:t>
      </w:r>
    </w:p>
    <w:p w14:paraId="748367C5" w14:textId="77777777" w:rsidR="0012049D" w:rsidRDefault="0012049D" w:rsidP="0012049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11" w:history="1">
        <w:r w:rsidRPr="00173F1D">
          <w:rPr>
            <w:rStyle w:val="Hyperlink"/>
          </w:rPr>
          <w:t>https://www.americanprogress.org/article/wage-boards-american-workers/</w:t>
        </w:r>
      </w:hyperlink>
      <w:r>
        <w:t xml:space="preserve">] </w:t>
      </w:r>
    </w:p>
    <w:p w14:paraId="7030F94F" w14:textId="77777777" w:rsidR="0012049D" w:rsidRPr="00015A79" w:rsidRDefault="0012049D" w:rsidP="0012049D">
      <w:pPr>
        <w:rPr>
          <w:sz w:val="16"/>
        </w:rPr>
      </w:pPr>
      <w:r w:rsidRPr="00015A79">
        <w:rPr>
          <w:sz w:val="16"/>
        </w:rPr>
        <w:t xml:space="preserve">As previously mentioned, </w:t>
      </w:r>
      <w:r w:rsidRPr="00015A79">
        <w:rPr>
          <w:rStyle w:val="Emphasis"/>
          <w:highlight w:val="green"/>
        </w:rPr>
        <w:t>wage-board</w:t>
      </w:r>
      <w:r w:rsidRPr="00015A79">
        <w:rPr>
          <w:sz w:val="16"/>
        </w:rPr>
        <w:t xml:space="preserve">-style </w:t>
      </w:r>
      <w:r w:rsidRPr="00015A79">
        <w:rPr>
          <w:rStyle w:val="StyleUnderline"/>
          <w:highlight w:val="green"/>
        </w:rPr>
        <w:t>bargaining is</w:t>
      </w:r>
      <w:r w:rsidRPr="00015A79">
        <w:rPr>
          <w:sz w:val="16"/>
        </w:rPr>
        <w:t xml:space="preserve"> also </w:t>
      </w:r>
      <w:r w:rsidRPr="00015A79">
        <w:rPr>
          <w:rStyle w:val="StyleUnderline"/>
          <w:highlight w:val="green"/>
        </w:rPr>
        <w:t xml:space="preserve">likely to </w:t>
      </w:r>
      <w:r w:rsidRPr="00015A79">
        <w:rPr>
          <w:rStyle w:val="Emphasis"/>
          <w:highlight w:val="green"/>
        </w:rPr>
        <w:t>boost</w:t>
      </w:r>
      <w:r w:rsidRPr="00015A79">
        <w:rPr>
          <w:rStyle w:val="StyleUnderline"/>
          <w:highlight w:val="green"/>
        </w:rPr>
        <w:t xml:space="preserve"> economic </w:t>
      </w:r>
      <w:r w:rsidRPr="00015A79">
        <w:rPr>
          <w:rStyle w:val="Emphasis"/>
          <w:highlight w:val="green"/>
        </w:rPr>
        <w:t>productivity</w:t>
      </w:r>
      <w:r w:rsidRPr="00015A79">
        <w:rPr>
          <w:rStyle w:val="StyleUnderline"/>
        </w:rPr>
        <w:t xml:space="preserve">. </w:t>
      </w:r>
      <w:r w:rsidRPr="00015A79">
        <w:rPr>
          <w:rStyle w:val="StyleUnderline"/>
          <w:highlight w:val="green"/>
        </w:rPr>
        <w:t>Increasing</w:t>
      </w:r>
      <w:r w:rsidRPr="00015A79">
        <w:rPr>
          <w:rStyle w:val="StyleUnderline"/>
        </w:rPr>
        <w:t xml:space="preserve"> productivity</w:t>
      </w:r>
      <w:r w:rsidRPr="00015A79">
        <w:rPr>
          <w:sz w:val="16"/>
        </w:rPr>
        <w:t xml:space="preserve">, or making more with the same or fewer resources, </w:t>
      </w:r>
      <w:r w:rsidRPr="00015A79">
        <w:rPr>
          <w:rStyle w:val="StyleUnderline"/>
        </w:rPr>
        <w:t>creates the potential for improvements in</w:t>
      </w:r>
      <w:r w:rsidRPr="00015A79">
        <w:rPr>
          <w:sz w:val="16"/>
        </w:rPr>
        <w:t xml:space="preserve"> </w:t>
      </w:r>
      <w:r w:rsidRPr="006827E0">
        <w:rPr>
          <w:sz w:val="16"/>
        </w:rPr>
        <w:t xml:space="preserve">American </w:t>
      </w:r>
      <w:r w:rsidRPr="006827E0">
        <w:rPr>
          <w:rStyle w:val="Emphasis"/>
        </w:rPr>
        <w:t>standards of living</w:t>
      </w:r>
      <w:r w:rsidRPr="006827E0">
        <w:rPr>
          <w:rStyle w:val="StyleUnderline"/>
        </w:rPr>
        <w:t xml:space="preserve"> and is</w:t>
      </w:r>
      <w:r w:rsidRPr="006827E0">
        <w:rPr>
          <w:sz w:val="16"/>
        </w:rPr>
        <w:t xml:space="preserve"> thus </w:t>
      </w:r>
      <w:r w:rsidRPr="006827E0">
        <w:rPr>
          <w:rStyle w:val="StyleUnderline"/>
        </w:rPr>
        <w:t xml:space="preserve">critical to the </w:t>
      </w:r>
      <w:r w:rsidRPr="006827E0">
        <w:rPr>
          <w:rStyle w:val="Emphasis"/>
        </w:rPr>
        <w:t>long-run</w:t>
      </w:r>
      <w:r w:rsidRPr="006827E0">
        <w:rPr>
          <w:rStyle w:val="StyleUnderline"/>
        </w:rPr>
        <w:t xml:space="preserve"> success of</w:t>
      </w:r>
      <w:r w:rsidRPr="006827E0">
        <w:rPr>
          <w:sz w:val="16"/>
        </w:rPr>
        <w:t xml:space="preserve"> any </w:t>
      </w:r>
      <w:r w:rsidRPr="006827E0">
        <w:rPr>
          <w:rStyle w:val="StyleUnderline"/>
        </w:rPr>
        <w:t>labor relations</w:t>
      </w:r>
      <w:r w:rsidRPr="006827E0">
        <w:rPr>
          <w:sz w:val="16"/>
        </w:rPr>
        <w:t xml:space="preserve"> system. Unfortunately, over recent decades, </w:t>
      </w:r>
      <w:r w:rsidRPr="006827E0">
        <w:rPr>
          <w:rStyle w:val="StyleUnderline"/>
        </w:rPr>
        <w:t xml:space="preserve">productivity growth has been </w:t>
      </w:r>
      <w:r w:rsidRPr="006827E0">
        <w:rPr>
          <w:rStyle w:val="Emphasis"/>
        </w:rPr>
        <w:t>significantly slower</w:t>
      </w:r>
      <w:r w:rsidRPr="006827E0">
        <w:rPr>
          <w:rStyle w:val="StyleUnderline"/>
        </w:rPr>
        <w:t xml:space="preserve"> than it was</w:t>
      </w:r>
      <w:r w:rsidRPr="006827E0">
        <w:rPr>
          <w:sz w:val="16"/>
        </w:rPr>
        <w:t xml:space="preserve"> during the decades </w:t>
      </w:r>
      <w:r w:rsidRPr="006827E0">
        <w:rPr>
          <w:rStyle w:val="StyleUnderline"/>
        </w:rPr>
        <w:t xml:space="preserve">following </w:t>
      </w:r>
      <w:r w:rsidRPr="006827E0">
        <w:rPr>
          <w:rStyle w:val="Emphasis"/>
        </w:rPr>
        <w:t>World War II</w:t>
      </w:r>
      <w:r w:rsidRPr="006827E0">
        <w:rPr>
          <w:rStyle w:val="StyleUnderline"/>
        </w:rPr>
        <w:t>.</w:t>
      </w:r>
      <w:r w:rsidRPr="006827E0">
        <w:rPr>
          <w:sz w:val="16"/>
        </w:rPr>
        <w:t xml:space="preserve">30 Although there is significant room for wage increases without additional productivity increases—U.S. wages have grown far slower than productivity has increased—over the long-run, </w:t>
      </w:r>
      <w:r w:rsidRPr="006827E0">
        <w:rPr>
          <w:rStyle w:val="StyleUnderline"/>
        </w:rPr>
        <w:t>higher productivity is</w:t>
      </w:r>
      <w:r w:rsidRPr="006827E0">
        <w:rPr>
          <w:sz w:val="16"/>
        </w:rPr>
        <w:t xml:space="preserve"> a </w:t>
      </w:r>
      <w:r w:rsidRPr="006827E0">
        <w:rPr>
          <w:rStyle w:val="Emphasis"/>
        </w:rPr>
        <w:t>necessary</w:t>
      </w:r>
      <w:r w:rsidRPr="006827E0">
        <w:rPr>
          <w:sz w:val="16"/>
        </w:rPr>
        <w:t xml:space="preserve"> but insufficient condition for higher wages. Indeed, </w:t>
      </w:r>
      <w:r w:rsidRPr="006827E0">
        <w:rPr>
          <w:rStyle w:val="StyleUnderline"/>
        </w:rPr>
        <w:t xml:space="preserve">faster </w:t>
      </w:r>
      <w:r w:rsidRPr="006827E0">
        <w:rPr>
          <w:rStyle w:val="Emphasis"/>
        </w:rPr>
        <w:t>productivity</w:t>
      </w:r>
      <w:r w:rsidRPr="006827E0">
        <w:rPr>
          <w:rStyle w:val="StyleUnderline"/>
        </w:rPr>
        <w:t xml:space="preserve"> growth makes</w:t>
      </w:r>
      <w:r w:rsidRPr="006827E0">
        <w:rPr>
          <w:sz w:val="16"/>
        </w:rPr>
        <w:t xml:space="preserve"> it </w:t>
      </w:r>
      <w:r w:rsidRPr="006827E0">
        <w:rPr>
          <w:rStyle w:val="Emphasis"/>
        </w:rPr>
        <w:t>possible</w:t>
      </w:r>
      <w:r w:rsidRPr="006827E0">
        <w:rPr>
          <w:sz w:val="16"/>
        </w:rPr>
        <w:t xml:space="preserve"> for </w:t>
      </w:r>
      <w:r w:rsidRPr="006827E0">
        <w:rPr>
          <w:rStyle w:val="StyleUnderline"/>
        </w:rPr>
        <w:t xml:space="preserve">faster </w:t>
      </w:r>
      <w:r w:rsidRPr="006827E0">
        <w:rPr>
          <w:rStyle w:val="Emphasis"/>
        </w:rPr>
        <w:t>wage</w:t>
      </w:r>
      <w:r w:rsidRPr="006827E0">
        <w:rPr>
          <w:rStyle w:val="StyleUnderline"/>
        </w:rPr>
        <w:t xml:space="preserve"> growth</w:t>
      </w:r>
      <w:r w:rsidRPr="006827E0">
        <w:rPr>
          <w:sz w:val="16"/>
        </w:rPr>
        <w:t>. Thus, a modern labor relations system should strive to boost productivity.</w:t>
      </w:r>
    </w:p>
    <w:p w14:paraId="21D93892" w14:textId="77777777" w:rsidR="0012049D" w:rsidRDefault="0012049D" w:rsidP="0012049D">
      <w:pPr>
        <w:rPr>
          <w:sz w:val="16"/>
        </w:rPr>
      </w:pPr>
      <w:r w:rsidRPr="00015A79">
        <w:rPr>
          <w:sz w:val="16"/>
        </w:rPr>
        <w:t xml:space="preserve">Wage boards would help increase productivity in several ways. First, higher wages help reduce turnover and encourage innovation.31 Second, </w:t>
      </w:r>
      <w:r w:rsidRPr="00015A79">
        <w:rPr>
          <w:rStyle w:val="StyleUnderline"/>
          <w:highlight w:val="green"/>
        </w:rPr>
        <w:t xml:space="preserve">similar </w:t>
      </w:r>
      <w:r w:rsidRPr="00015A79">
        <w:rPr>
          <w:rStyle w:val="Emphasis"/>
          <w:highlight w:val="green"/>
        </w:rPr>
        <w:t>pay</w:t>
      </w:r>
      <w:r w:rsidRPr="00015A79">
        <w:rPr>
          <w:rStyle w:val="StyleUnderline"/>
          <w:highlight w:val="green"/>
        </w:rPr>
        <w:t xml:space="preserve"> for similar </w:t>
      </w:r>
      <w:r w:rsidRPr="00015A79">
        <w:rPr>
          <w:rStyle w:val="Emphasis"/>
          <w:highlight w:val="green"/>
        </w:rPr>
        <w:t>work</w:t>
      </w:r>
      <w:r w:rsidRPr="00015A79">
        <w:rPr>
          <w:rStyle w:val="StyleUnderline"/>
          <w:highlight w:val="green"/>
        </w:rPr>
        <w:t xml:space="preserve"> enables</w:t>
      </w:r>
      <w:r w:rsidRPr="00015A79">
        <w:rPr>
          <w:sz w:val="16"/>
        </w:rPr>
        <w:t xml:space="preserve"> a </w:t>
      </w:r>
      <w:r w:rsidRPr="00015A79">
        <w:rPr>
          <w:rStyle w:val="StyleUnderline"/>
          <w:highlight w:val="green"/>
        </w:rPr>
        <w:t xml:space="preserve">more </w:t>
      </w:r>
      <w:r w:rsidRPr="00015A79">
        <w:rPr>
          <w:rStyle w:val="Emphasis"/>
          <w:highlight w:val="green"/>
        </w:rPr>
        <w:t>efficient allocation</w:t>
      </w:r>
      <w:r w:rsidRPr="00015A79">
        <w:rPr>
          <w:rStyle w:val="StyleUnderline"/>
          <w:highlight w:val="green"/>
        </w:rPr>
        <w:t xml:space="preserve"> of resources</w:t>
      </w:r>
      <w:r w:rsidRPr="00015A79">
        <w:rPr>
          <w:rStyle w:val="StyleUnderline"/>
        </w:rPr>
        <w:t xml:space="preserve">, which </w:t>
      </w:r>
      <w:r w:rsidRPr="00015A79">
        <w:rPr>
          <w:rStyle w:val="Emphasis"/>
          <w:highlight w:val="green"/>
        </w:rPr>
        <w:t>speeds up</w:t>
      </w:r>
      <w:r w:rsidRPr="00015A79">
        <w:rPr>
          <w:sz w:val="16"/>
        </w:rPr>
        <w:t xml:space="preserve"> the </w:t>
      </w:r>
      <w:r w:rsidRPr="0082374B">
        <w:rPr>
          <w:rStyle w:val="StyleUnderline"/>
        </w:rPr>
        <w:t xml:space="preserve">movement of </w:t>
      </w:r>
      <w:r w:rsidRPr="0082374B">
        <w:rPr>
          <w:rStyle w:val="Emphasis"/>
        </w:rPr>
        <w:t>labor</w:t>
      </w:r>
      <w:r w:rsidRPr="0082374B">
        <w:rPr>
          <w:rStyle w:val="StyleUnderline"/>
        </w:rPr>
        <w:t xml:space="preserve"> and </w:t>
      </w:r>
      <w:r w:rsidRPr="0082374B">
        <w:rPr>
          <w:rStyle w:val="Emphasis"/>
        </w:rPr>
        <w:t>capital</w:t>
      </w:r>
      <w:r w:rsidRPr="0082374B">
        <w:rPr>
          <w:rStyle w:val="StyleUnderline"/>
        </w:rPr>
        <w:t xml:space="preserve"> from low- to </w:t>
      </w:r>
      <w:r w:rsidRPr="00015A79">
        <w:rPr>
          <w:rStyle w:val="Emphasis"/>
          <w:highlight w:val="green"/>
        </w:rPr>
        <w:t>high-productivity</w:t>
      </w:r>
      <w:r w:rsidRPr="00015A79">
        <w:rPr>
          <w:rStyle w:val="StyleUnderline"/>
          <w:highlight w:val="green"/>
        </w:rPr>
        <w:t xml:space="preserve"> activities</w:t>
      </w:r>
      <w:r w:rsidRPr="00015A79">
        <w:rPr>
          <w:sz w:val="16"/>
        </w:rPr>
        <w:t xml:space="preserve">.32 </w:t>
      </w:r>
      <w:r w:rsidRPr="006827E0">
        <w:rPr>
          <w:sz w:val="16"/>
        </w:rPr>
        <w:t>Third,</w:t>
      </w:r>
      <w:r w:rsidRPr="00015A79">
        <w:rPr>
          <w:sz w:val="16"/>
        </w:rPr>
        <w:t xml:space="preserve"> </w:t>
      </w:r>
      <w:r w:rsidRPr="00015A79">
        <w:rPr>
          <w:rStyle w:val="StyleUnderline"/>
          <w:highlight w:val="green"/>
        </w:rPr>
        <w:t>by elevating conflict about pay</w:t>
      </w:r>
      <w:r w:rsidRPr="00015A79">
        <w:rPr>
          <w:sz w:val="16"/>
        </w:rPr>
        <w:t xml:space="preserve"> scales </w:t>
      </w:r>
      <w:r w:rsidRPr="00015A79">
        <w:rPr>
          <w:rStyle w:val="StyleUnderline"/>
          <w:highlight w:val="green"/>
        </w:rPr>
        <w:t xml:space="preserve">to </w:t>
      </w:r>
      <w:r w:rsidRPr="00015A79">
        <w:rPr>
          <w:rStyle w:val="Emphasis"/>
          <w:highlight w:val="green"/>
        </w:rPr>
        <w:t>outside</w:t>
      </w:r>
      <w:r w:rsidRPr="00015A79">
        <w:rPr>
          <w:rStyle w:val="StyleUnderline"/>
          <w:highlight w:val="green"/>
        </w:rPr>
        <w:t xml:space="preserve"> the firm, wage boards can enable </w:t>
      </w:r>
      <w:r w:rsidRPr="00015A79">
        <w:rPr>
          <w:rStyle w:val="Emphasis"/>
          <w:highlight w:val="green"/>
        </w:rPr>
        <w:t>greater collaboration</w:t>
      </w:r>
      <w:r w:rsidRPr="00015A79">
        <w:rPr>
          <w:rStyle w:val="StyleUnderline"/>
          <w:highlight w:val="green"/>
        </w:rPr>
        <w:t xml:space="preserve"> within the workplace</w:t>
      </w:r>
      <w:r w:rsidRPr="00015A79">
        <w:rPr>
          <w:sz w:val="16"/>
        </w:rPr>
        <w:t xml:space="preserve">.33 Fourth, </w:t>
      </w:r>
      <w:r w:rsidRPr="00015A79">
        <w:rPr>
          <w:rStyle w:val="StyleUnderline"/>
          <w:highlight w:val="green"/>
        </w:rPr>
        <w:t>wage boards promote</w:t>
      </w:r>
      <w:r w:rsidRPr="00015A79">
        <w:rPr>
          <w:rStyle w:val="StyleUnderline"/>
        </w:rPr>
        <w:t xml:space="preserve"> worker </w:t>
      </w:r>
      <w:r w:rsidRPr="00015A79">
        <w:rPr>
          <w:rStyle w:val="StyleUnderline"/>
          <w:highlight w:val="green"/>
        </w:rPr>
        <w:t xml:space="preserve">training </w:t>
      </w:r>
      <w:r w:rsidRPr="0082374B">
        <w:rPr>
          <w:rStyle w:val="StyleUnderline"/>
        </w:rPr>
        <w:t>by minimizing</w:t>
      </w:r>
      <w:r w:rsidRPr="0082374B">
        <w:rPr>
          <w:sz w:val="16"/>
        </w:rPr>
        <w:t xml:space="preserve"> the employees’ </w:t>
      </w:r>
      <w:r w:rsidRPr="0082374B">
        <w:rPr>
          <w:rStyle w:val="Emphasis"/>
        </w:rPr>
        <w:t>financial incentives</w:t>
      </w:r>
      <w:r w:rsidRPr="0082374B">
        <w:rPr>
          <w:rStyle w:val="StyleUnderline"/>
        </w:rPr>
        <w:t xml:space="preserve"> to leave firms once</w:t>
      </w:r>
      <w:r w:rsidRPr="0082374B">
        <w:rPr>
          <w:sz w:val="16"/>
        </w:rPr>
        <w:t xml:space="preserve"> they are </w:t>
      </w:r>
      <w:r w:rsidRPr="0082374B">
        <w:rPr>
          <w:rStyle w:val="StyleUnderline"/>
        </w:rPr>
        <w:t>trained</w:t>
      </w:r>
      <w:r w:rsidRPr="0082374B">
        <w:rPr>
          <w:sz w:val="16"/>
        </w:rPr>
        <w:t xml:space="preserve">.34 Fifth, </w:t>
      </w:r>
      <w:r w:rsidRPr="0082374B">
        <w:rPr>
          <w:rStyle w:val="StyleUnderline"/>
        </w:rPr>
        <w:t>by making t</w:t>
      </w:r>
      <w:r w:rsidRPr="006827E0">
        <w:rPr>
          <w:rStyle w:val="StyleUnderline"/>
        </w:rPr>
        <w:t xml:space="preserve">he </w:t>
      </w:r>
      <w:r w:rsidRPr="006827E0">
        <w:rPr>
          <w:rStyle w:val="Emphasis"/>
        </w:rPr>
        <w:t>rationale</w:t>
      </w:r>
      <w:r w:rsidRPr="006827E0">
        <w:rPr>
          <w:rStyle w:val="StyleUnderline"/>
        </w:rPr>
        <w:t xml:space="preserve"> for pay increases </w:t>
      </w:r>
      <w:r w:rsidRPr="006827E0">
        <w:rPr>
          <w:rStyle w:val="Emphasis"/>
        </w:rPr>
        <w:t>clearer</w:t>
      </w:r>
      <w:r w:rsidRPr="006827E0">
        <w:rPr>
          <w:sz w:val="16"/>
        </w:rPr>
        <w:t xml:space="preserve"> and</w:t>
      </w:r>
      <w:r w:rsidRPr="00015A79">
        <w:rPr>
          <w:sz w:val="16"/>
        </w:rPr>
        <w:t xml:space="preserve"> more transparent—such as by identifying measurable skills—</w:t>
      </w:r>
      <w:r w:rsidRPr="0082374B">
        <w:rPr>
          <w:rStyle w:val="StyleUnderline"/>
        </w:rPr>
        <w:t>wage boards may be</w:t>
      </w:r>
      <w:r w:rsidRPr="0082374B">
        <w:rPr>
          <w:sz w:val="16"/>
        </w:rPr>
        <w:t xml:space="preserve"> particularly </w:t>
      </w:r>
      <w:r w:rsidRPr="0082374B">
        <w:rPr>
          <w:rStyle w:val="Emphasis"/>
        </w:rPr>
        <w:t>motivational</w:t>
      </w:r>
      <w:r w:rsidRPr="00015A79">
        <w:rPr>
          <w:sz w:val="16"/>
        </w:rPr>
        <w:t xml:space="preserve"> for workers who seek to advance their careers. Finally, wage boards can and should be paired with policies to improve our public workforce training system, as discussed in more detail later in this report.</w:t>
      </w:r>
    </w:p>
    <w:p w14:paraId="5AEA2110" w14:textId="77777777" w:rsidR="007900A0" w:rsidRDefault="007900A0" w:rsidP="007900A0">
      <w:pPr>
        <w:pStyle w:val="Heading4"/>
        <w:spacing w:before="30" w:line="278" w:lineRule="atLeast"/>
        <w:rPr>
          <w:rFonts w:cs="Calibri"/>
          <w:color w:val="000000"/>
        </w:rPr>
      </w:pPr>
      <w:r>
        <w:rPr>
          <w:rFonts w:cs="Calibri"/>
          <w:color w:val="000000"/>
        </w:rPr>
        <w:t>Should” is immediate – their proposal means that the poliy action is not immediately implemented</w:t>
      </w:r>
    </w:p>
    <w:p w14:paraId="630348B7" w14:textId="77777777" w:rsidR="007900A0" w:rsidRDefault="007900A0" w:rsidP="007900A0">
      <w:pPr>
        <w:spacing w:after="120" w:line="235" w:lineRule="atLeast"/>
        <w:rPr>
          <w:rFonts w:cs="Calibri"/>
          <w:color w:val="000000"/>
          <w:szCs w:val="22"/>
        </w:rPr>
      </w:pPr>
      <w:r>
        <w:rPr>
          <w:rFonts w:cs="Calibri"/>
          <w:b/>
          <w:bCs/>
          <w:color w:val="000000"/>
          <w:sz w:val="26"/>
          <w:szCs w:val="26"/>
        </w:rPr>
        <w:t>Summers ’94</w:t>
      </w:r>
      <w:r>
        <w:rPr>
          <w:rFonts w:cs="Calibri"/>
          <w:color w:val="000000"/>
          <w:szCs w:val="22"/>
        </w:rPr>
        <w:t> [Edward; November 8; Justice of the Oklahoma Supreme Court; Oklahoma State Courts Network, “Kelsey v. Dollarsaver Food Warehouse of Durant,” https://www.oscn.net/applications/oscn/DeliverDocument.asp?CiteID=20287#marker3fn13]</w:t>
      </w:r>
    </w:p>
    <w:p w14:paraId="10096F86" w14:textId="77777777" w:rsidR="007900A0" w:rsidRDefault="007900A0" w:rsidP="007900A0">
      <w:pPr>
        <w:spacing w:line="235" w:lineRule="atLeast"/>
        <w:rPr>
          <w:rFonts w:cs="Calibri"/>
          <w:color w:val="000000"/>
          <w:szCs w:val="22"/>
        </w:rPr>
      </w:pPr>
      <w:r>
        <w:rPr>
          <w:rFonts w:cs="Calibri"/>
          <w:color w:val="000000"/>
          <w:szCs w:val="22"/>
        </w:rPr>
        <w:t>4 </w:t>
      </w:r>
      <w:r>
        <w:rPr>
          <w:rFonts w:cs="Calibri"/>
          <w:color w:val="000000"/>
          <w:szCs w:val="22"/>
          <w:u w:val="single"/>
        </w:rPr>
        <w:t>The</w:t>
      </w:r>
      <w:r>
        <w:rPr>
          <w:rFonts w:cs="Calibri"/>
          <w:color w:val="000000"/>
          <w:szCs w:val="22"/>
        </w:rPr>
        <w:t> </w:t>
      </w:r>
      <w:r>
        <w:rPr>
          <w:rFonts w:cs="Calibri"/>
          <w:b/>
          <w:bCs/>
          <w:color w:val="000000"/>
          <w:szCs w:val="22"/>
          <w:u w:val="single"/>
        </w:rPr>
        <w:t>legal question</w:t>
      </w:r>
      <w:r>
        <w:rPr>
          <w:rFonts w:cs="Calibri"/>
          <w:color w:val="000000"/>
          <w:szCs w:val="22"/>
        </w:rPr>
        <w:t> to be </w:t>
      </w:r>
      <w:r>
        <w:rPr>
          <w:rFonts w:cs="Calibri"/>
          <w:color w:val="000000"/>
          <w:szCs w:val="22"/>
          <w:u w:val="single"/>
        </w:rPr>
        <w:t>resolved by the court is</w:t>
      </w:r>
      <w:r>
        <w:rPr>
          <w:rFonts w:cs="Calibri"/>
          <w:color w:val="000000"/>
          <w:szCs w:val="22"/>
        </w:rPr>
        <w:t> </w:t>
      </w:r>
      <w:r>
        <w:rPr>
          <w:rFonts w:cs="Calibri"/>
          <w:color w:val="000000"/>
          <w:szCs w:val="22"/>
          <w:u w:val="single"/>
          <w:shd w:val="clear" w:color="auto" w:fill="FFFF00"/>
        </w:rPr>
        <w:t>whether</w:t>
      </w:r>
      <w:r>
        <w:rPr>
          <w:rFonts w:cs="Calibri"/>
          <w:color w:val="000000"/>
          <w:szCs w:val="22"/>
        </w:rPr>
        <w:t> the word </w:t>
      </w:r>
      <w:r>
        <w:rPr>
          <w:rFonts w:cs="Calibri"/>
          <w:color w:val="000000"/>
          <w:szCs w:val="22"/>
          <w:u w:val="single"/>
        </w:rPr>
        <w:t>"should"</w:t>
      </w:r>
      <w:r>
        <w:rPr>
          <w:rFonts w:cs="Calibri"/>
          <w:color w:val="000000"/>
          <w:szCs w:val="22"/>
        </w:rPr>
        <w:t> 13 in the May 18 order </w:t>
      </w:r>
      <w:r>
        <w:rPr>
          <w:rFonts w:cs="Calibri"/>
          <w:color w:val="000000"/>
          <w:szCs w:val="22"/>
          <w:u w:val="single"/>
          <w:shd w:val="clear" w:color="auto" w:fill="FFFF00"/>
        </w:rPr>
        <w:t>connotes</w:t>
      </w:r>
      <w:r>
        <w:rPr>
          <w:rFonts w:cs="Calibri"/>
          <w:color w:val="000000"/>
          <w:szCs w:val="22"/>
        </w:rPr>
        <w:t> </w:t>
      </w:r>
      <w:r>
        <w:rPr>
          <w:rFonts w:cs="Calibri"/>
          <w:b/>
          <w:bCs/>
          <w:color w:val="000000"/>
          <w:szCs w:val="22"/>
          <w:u w:val="single"/>
        </w:rPr>
        <w:t>futurity</w:t>
      </w:r>
      <w:r>
        <w:rPr>
          <w:rFonts w:cs="Calibri"/>
          <w:color w:val="000000"/>
          <w:szCs w:val="22"/>
        </w:rPr>
        <w:t> </w:t>
      </w:r>
      <w:r>
        <w:rPr>
          <w:rFonts w:cs="Calibri"/>
          <w:color w:val="000000"/>
          <w:szCs w:val="22"/>
          <w:u w:val="single"/>
        </w:rPr>
        <w:t>or may be deemed</w:t>
      </w:r>
      <w:r>
        <w:rPr>
          <w:rFonts w:cs="Calibri"/>
          <w:color w:val="000000"/>
          <w:szCs w:val="22"/>
        </w:rPr>
        <w:t> a ruling </w:t>
      </w:r>
      <w:r>
        <w:rPr>
          <w:rFonts w:cs="Calibri"/>
          <w:b/>
          <w:bCs/>
          <w:color w:val="000000"/>
          <w:szCs w:val="22"/>
          <w:u w:val="single"/>
          <w:shd w:val="clear" w:color="auto" w:fill="FFFF00"/>
        </w:rPr>
        <w:t>in praesenti</w:t>
      </w:r>
      <w:r>
        <w:rPr>
          <w:rFonts w:cs="Calibri"/>
          <w:color w:val="000000"/>
          <w:szCs w:val="22"/>
        </w:rPr>
        <w:t>.14 </w:t>
      </w:r>
      <w:r>
        <w:rPr>
          <w:rFonts w:cs="Calibri"/>
          <w:color w:val="000000"/>
          <w:szCs w:val="22"/>
          <w:u w:val="single"/>
        </w:rPr>
        <w:t>The answer to this query is</w:t>
      </w:r>
      <w:r>
        <w:rPr>
          <w:rFonts w:cs="Calibri"/>
          <w:color w:val="000000"/>
          <w:szCs w:val="22"/>
        </w:rPr>
        <w:t> </w:t>
      </w:r>
      <w:r>
        <w:rPr>
          <w:rFonts w:cs="Calibri"/>
          <w:b/>
          <w:bCs/>
          <w:color w:val="000000"/>
          <w:szCs w:val="22"/>
          <w:u w:val="single"/>
        </w:rPr>
        <w:t>not</w:t>
      </w:r>
      <w:r>
        <w:rPr>
          <w:rFonts w:cs="Calibri"/>
          <w:color w:val="000000"/>
          <w:szCs w:val="22"/>
        </w:rPr>
        <w:t> to be </w:t>
      </w:r>
      <w:r>
        <w:rPr>
          <w:rFonts w:cs="Calibri"/>
          <w:color w:val="000000"/>
          <w:szCs w:val="22"/>
          <w:u w:val="single"/>
        </w:rPr>
        <w:t>divined from rules of</w:t>
      </w:r>
      <w:r>
        <w:rPr>
          <w:rFonts w:cs="Calibri"/>
          <w:color w:val="000000"/>
          <w:szCs w:val="22"/>
        </w:rPr>
        <w:t> </w:t>
      </w:r>
      <w:r>
        <w:rPr>
          <w:rFonts w:cs="Calibri"/>
          <w:b/>
          <w:bCs/>
          <w:color w:val="000000"/>
          <w:szCs w:val="22"/>
          <w:u w:val="single"/>
        </w:rPr>
        <w:t>grammar</w:t>
      </w:r>
      <w:r>
        <w:rPr>
          <w:rFonts w:cs="Calibri"/>
          <w:color w:val="000000"/>
          <w:szCs w:val="22"/>
        </w:rPr>
        <w:t>;15 </w:t>
      </w:r>
      <w:r>
        <w:rPr>
          <w:rFonts w:cs="Calibri"/>
          <w:color w:val="000000"/>
          <w:szCs w:val="22"/>
          <w:u w:val="single"/>
        </w:rPr>
        <w:t>it must be governed by the</w:t>
      </w:r>
      <w:r>
        <w:rPr>
          <w:rFonts w:cs="Calibri"/>
          <w:color w:val="000000"/>
          <w:szCs w:val="22"/>
        </w:rPr>
        <w:t> </w:t>
      </w:r>
      <w:r>
        <w:rPr>
          <w:rFonts w:cs="Calibri"/>
          <w:b/>
          <w:bCs/>
          <w:color w:val="000000"/>
          <w:szCs w:val="22"/>
          <w:u w:val="single"/>
        </w:rPr>
        <w:t>age-old practice</w:t>
      </w:r>
      <w:r>
        <w:rPr>
          <w:rFonts w:cs="Calibri"/>
          <w:color w:val="000000"/>
          <w:szCs w:val="22"/>
        </w:rPr>
        <w:t> culture </w:t>
      </w:r>
      <w:r>
        <w:rPr>
          <w:rFonts w:cs="Calibri"/>
          <w:color w:val="000000"/>
          <w:szCs w:val="22"/>
          <w:u w:val="single"/>
        </w:rPr>
        <w:t>of</w:t>
      </w:r>
      <w:r>
        <w:rPr>
          <w:rFonts w:cs="Calibri"/>
          <w:color w:val="000000"/>
          <w:szCs w:val="22"/>
        </w:rPr>
        <w:t> </w:t>
      </w:r>
      <w:r>
        <w:rPr>
          <w:rFonts w:cs="Calibri"/>
          <w:b/>
          <w:bCs/>
          <w:color w:val="000000"/>
          <w:szCs w:val="22"/>
          <w:u w:val="single"/>
        </w:rPr>
        <w:t>legal professionals</w:t>
      </w:r>
      <w:r>
        <w:rPr>
          <w:rFonts w:cs="Calibri"/>
          <w:color w:val="000000"/>
          <w:szCs w:val="22"/>
        </w:rPr>
        <w:t> </w:t>
      </w:r>
      <w:r>
        <w:rPr>
          <w:rFonts w:cs="Calibri"/>
          <w:color w:val="000000"/>
          <w:szCs w:val="22"/>
          <w:u w:val="single"/>
        </w:rPr>
        <w:t>and its immemorial</w:t>
      </w:r>
      <w:r>
        <w:rPr>
          <w:rFonts w:cs="Calibri"/>
          <w:color w:val="000000"/>
          <w:szCs w:val="22"/>
        </w:rPr>
        <w:t> language </w:t>
      </w:r>
      <w:r>
        <w:rPr>
          <w:rFonts w:cs="Calibri"/>
          <w:color w:val="000000"/>
          <w:szCs w:val="22"/>
          <w:u w:val="single"/>
        </w:rPr>
        <w:t>usage</w:t>
      </w:r>
      <w:r>
        <w:rPr>
          <w:rFonts w:cs="Calibri"/>
          <w:color w:val="000000"/>
          <w:szCs w:val="22"/>
        </w:rPr>
        <w:t>. To determine if the omission (from the critical May 18 entry) of the turgid phrase, "and the same hereby is", 1 -- makes it an in futuro ruling - i.e., an expression of what the judge will or would do at a later stage - or 2 -- constitutes an in in praesenti resolution of a disputed law issue, the trial judge's intent must be garnered from the four corners of the entire record.16</w:t>
      </w:r>
    </w:p>
    <w:p w14:paraId="55080F64" w14:textId="77777777" w:rsidR="007900A0" w:rsidRDefault="007900A0" w:rsidP="007900A0">
      <w:pPr>
        <w:spacing w:line="235" w:lineRule="atLeast"/>
        <w:rPr>
          <w:rFonts w:cs="Calibri"/>
          <w:color w:val="000000"/>
          <w:szCs w:val="22"/>
        </w:rPr>
      </w:pPr>
      <w:r>
        <w:rPr>
          <w:rFonts w:cs="Calibri"/>
          <w:color w:val="000000"/>
          <w:szCs w:val="22"/>
        </w:rPr>
        <w:t>Footnote 13:</w:t>
      </w:r>
    </w:p>
    <w:p w14:paraId="31435382" w14:textId="77777777" w:rsidR="007900A0" w:rsidRDefault="007900A0" w:rsidP="007900A0">
      <w:pPr>
        <w:spacing w:line="235" w:lineRule="atLeast"/>
        <w:rPr>
          <w:rFonts w:cs="Calibri"/>
          <w:color w:val="000000"/>
          <w:szCs w:val="22"/>
        </w:rPr>
      </w:pPr>
      <w:r>
        <w:rPr>
          <w:rFonts w:cs="Calibri"/>
          <w:color w:val="000000"/>
          <w:szCs w:val="22"/>
        </w:rPr>
        <w:t>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7EE77671" w14:textId="77777777" w:rsidR="007900A0" w:rsidRDefault="007900A0" w:rsidP="007900A0">
      <w:pPr>
        <w:spacing w:line="235" w:lineRule="atLeast"/>
        <w:rPr>
          <w:rFonts w:cs="Calibri"/>
          <w:color w:val="000000"/>
          <w:szCs w:val="22"/>
        </w:rPr>
      </w:pPr>
      <w:r>
        <w:rPr>
          <w:rFonts w:cs="Calibri"/>
          <w:color w:val="000000"/>
          <w:szCs w:val="22"/>
        </w:rPr>
        <w:t>Certain </w:t>
      </w:r>
      <w:r>
        <w:rPr>
          <w:rFonts w:cs="Calibri"/>
          <w:color w:val="000000"/>
          <w:szCs w:val="22"/>
          <w:u w:val="single"/>
        </w:rPr>
        <w:t>contexts</w:t>
      </w:r>
      <w:r>
        <w:rPr>
          <w:rFonts w:cs="Calibri"/>
          <w:color w:val="000000"/>
          <w:szCs w:val="22"/>
        </w:rPr>
        <w:t> </w:t>
      </w:r>
      <w:r>
        <w:rPr>
          <w:rFonts w:cs="Calibri"/>
          <w:b/>
          <w:bCs/>
          <w:color w:val="000000"/>
          <w:szCs w:val="22"/>
          <w:u w:val="single"/>
        </w:rPr>
        <w:t>mandate</w:t>
      </w:r>
      <w:r>
        <w:rPr>
          <w:rFonts w:cs="Calibri"/>
          <w:color w:val="000000"/>
          <w:szCs w:val="22"/>
        </w:rPr>
        <w:t> </w:t>
      </w:r>
      <w:r>
        <w:rPr>
          <w:rFonts w:cs="Calibri"/>
          <w:color w:val="000000"/>
          <w:szCs w:val="22"/>
          <w:u w:val="single"/>
        </w:rPr>
        <w:t>a construction of</w:t>
      </w:r>
      <w:r>
        <w:rPr>
          <w:rFonts w:cs="Calibri"/>
          <w:color w:val="000000"/>
          <w:szCs w:val="22"/>
        </w:rPr>
        <w:t> the term </w:t>
      </w:r>
      <w:r>
        <w:rPr>
          <w:rFonts w:cs="Calibri"/>
          <w:color w:val="000000"/>
          <w:szCs w:val="22"/>
          <w:u w:val="single"/>
        </w:rPr>
        <w:t>"should" as</w:t>
      </w:r>
      <w:r>
        <w:rPr>
          <w:rFonts w:cs="Calibri"/>
          <w:color w:val="000000"/>
          <w:szCs w:val="22"/>
        </w:rPr>
        <w:t> </w:t>
      </w:r>
      <w:r>
        <w:rPr>
          <w:rFonts w:cs="Calibri"/>
          <w:b/>
          <w:bCs/>
          <w:color w:val="000000"/>
          <w:szCs w:val="22"/>
          <w:u w:val="single"/>
          <w:shd w:val="clear" w:color="auto" w:fill="FFFF00"/>
        </w:rPr>
        <w:t>more</w:t>
      </w:r>
      <w:r>
        <w:rPr>
          <w:rFonts w:cs="Calibri"/>
          <w:color w:val="000000"/>
          <w:szCs w:val="22"/>
        </w:rPr>
        <w:t> </w:t>
      </w:r>
      <w:r>
        <w:rPr>
          <w:rFonts w:cs="Calibri"/>
          <w:color w:val="000000"/>
          <w:szCs w:val="22"/>
          <w:u w:val="single"/>
          <w:shd w:val="clear" w:color="auto" w:fill="FFFF00"/>
        </w:rPr>
        <w:t>than</w:t>
      </w:r>
      <w:r>
        <w:rPr>
          <w:rFonts w:cs="Calibri"/>
          <w:color w:val="000000"/>
          <w:szCs w:val="22"/>
        </w:rPr>
        <w:t> </w:t>
      </w:r>
      <w:r>
        <w:rPr>
          <w:rFonts w:cs="Calibri"/>
          <w:color w:val="000000"/>
          <w:szCs w:val="22"/>
          <w:u w:val="single"/>
        </w:rPr>
        <w:t>merely</w:t>
      </w:r>
      <w:r>
        <w:rPr>
          <w:rFonts w:cs="Calibri"/>
          <w:color w:val="000000"/>
          <w:szCs w:val="22"/>
        </w:rPr>
        <w:t> </w:t>
      </w:r>
      <w:r>
        <w:rPr>
          <w:rFonts w:cs="Calibri"/>
          <w:b/>
          <w:bCs/>
          <w:color w:val="000000"/>
          <w:szCs w:val="22"/>
          <w:u w:val="single"/>
          <w:shd w:val="clear" w:color="auto" w:fill="FFFF00"/>
        </w:rPr>
        <w:t>indicating</w:t>
      </w:r>
      <w:r>
        <w:rPr>
          <w:rFonts w:cs="Calibri"/>
          <w:color w:val="000000"/>
          <w:szCs w:val="22"/>
        </w:rPr>
        <w:t> preference or </w:t>
      </w:r>
      <w:r>
        <w:rPr>
          <w:rFonts w:cs="Calibri"/>
          <w:b/>
          <w:bCs/>
          <w:color w:val="000000"/>
          <w:szCs w:val="22"/>
          <w:u w:val="single"/>
          <w:shd w:val="clear" w:color="auto" w:fill="FFFF00"/>
        </w:rPr>
        <w:t>desirability</w:t>
      </w:r>
      <w:r>
        <w:rPr>
          <w:rFonts w:cs="Calibri"/>
          <w:color w:val="000000"/>
          <w:szCs w:val="22"/>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Pr>
          <w:rFonts w:cs="Calibri"/>
          <w:color w:val="000000"/>
          <w:szCs w:val="22"/>
          <w:u w:val="single"/>
        </w:rPr>
        <w:t>"should" would mean the</w:t>
      </w:r>
      <w:r>
        <w:rPr>
          <w:rFonts w:cs="Calibri"/>
          <w:color w:val="000000"/>
          <w:szCs w:val="22"/>
        </w:rPr>
        <w:t> </w:t>
      </w:r>
      <w:r>
        <w:rPr>
          <w:rFonts w:cs="Calibri"/>
          <w:b/>
          <w:bCs/>
          <w:color w:val="000000"/>
          <w:szCs w:val="22"/>
          <w:u w:val="single"/>
          <w:shd w:val="clear" w:color="auto" w:fill="FFFF00"/>
        </w:rPr>
        <w:t>same as</w:t>
      </w:r>
      <w:r>
        <w:rPr>
          <w:rFonts w:cs="Calibri"/>
          <w:color w:val="000000"/>
          <w:szCs w:val="22"/>
        </w:rPr>
        <w:t> "shall" or </w:t>
      </w:r>
      <w:r>
        <w:rPr>
          <w:rFonts w:cs="Calibri"/>
          <w:color w:val="000000"/>
          <w:szCs w:val="22"/>
          <w:u w:val="single"/>
        </w:rPr>
        <w:t>"</w:t>
      </w:r>
      <w:r>
        <w:rPr>
          <w:rFonts w:cs="Calibri"/>
          <w:b/>
          <w:bCs/>
          <w:color w:val="000000"/>
          <w:szCs w:val="22"/>
          <w:u w:val="single"/>
          <w:shd w:val="clear" w:color="auto" w:fill="FFFF00"/>
        </w:rPr>
        <w:t>must</w:t>
      </w:r>
      <w:r>
        <w:rPr>
          <w:rFonts w:cs="Calibri"/>
          <w:color w:val="000000"/>
          <w:szCs w:val="22"/>
          <w:u w:val="single"/>
        </w:rPr>
        <w:t>"</w:t>
      </w:r>
      <w:r>
        <w:rPr>
          <w:rFonts w:cs="Calibri"/>
          <w:color w:val="000000"/>
          <w:szCs w:val="22"/>
        </w:rPr>
        <w:t> when used in an instruction to the jury which tells the triers they "should disregard false testimony").</w:t>
      </w:r>
    </w:p>
    <w:p w14:paraId="10B7D38D" w14:textId="77777777" w:rsidR="007900A0" w:rsidRDefault="007900A0" w:rsidP="007900A0">
      <w:pPr>
        <w:spacing w:line="235" w:lineRule="atLeast"/>
        <w:rPr>
          <w:rFonts w:cs="Calibri"/>
          <w:color w:val="000000"/>
          <w:szCs w:val="22"/>
        </w:rPr>
      </w:pPr>
      <w:r>
        <w:rPr>
          <w:rFonts w:cs="Calibri"/>
          <w:color w:val="000000"/>
          <w:szCs w:val="22"/>
        </w:rPr>
        <w:t>Footnote 14:</w:t>
      </w:r>
    </w:p>
    <w:p w14:paraId="773B7D7E" w14:textId="77777777" w:rsidR="007900A0" w:rsidRDefault="007900A0" w:rsidP="007900A0">
      <w:pPr>
        <w:spacing w:line="235" w:lineRule="atLeast"/>
        <w:rPr>
          <w:rFonts w:cs="Calibri"/>
          <w:color w:val="000000"/>
          <w:szCs w:val="22"/>
        </w:rPr>
      </w:pPr>
      <w:r>
        <w:rPr>
          <w:rFonts w:cs="Calibri"/>
          <w:color w:val="000000"/>
          <w:szCs w:val="22"/>
        </w:rPr>
        <w:t>14 </w:t>
      </w:r>
      <w:r>
        <w:rPr>
          <w:rFonts w:cs="Calibri"/>
          <w:color w:val="000000"/>
          <w:szCs w:val="22"/>
          <w:u w:val="single"/>
        </w:rPr>
        <w:t>In praesenti</w:t>
      </w:r>
      <w:r>
        <w:rPr>
          <w:rFonts w:cs="Calibri"/>
          <w:color w:val="000000"/>
          <w:szCs w:val="22"/>
        </w:rPr>
        <w:t> </w:t>
      </w:r>
      <w:r>
        <w:rPr>
          <w:rFonts w:cs="Calibri"/>
          <w:b/>
          <w:bCs/>
          <w:color w:val="000000"/>
          <w:szCs w:val="22"/>
          <w:u w:val="single"/>
          <w:shd w:val="clear" w:color="auto" w:fill="FFFF00"/>
        </w:rPr>
        <w:t>means</w:t>
      </w:r>
      <w:r>
        <w:rPr>
          <w:rFonts w:cs="Calibri"/>
          <w:color w:val="000000"/>
          <w:szCs w:val="22"/>
        </w:rPr>
        <w:t> literally </w:t>
      </w:r>
      <w:r>
        <w:rPr>
          <w:rFonts w:cs="Calibri"/>
          <w:color w:val="000000"/>
          <w:szCs w:val="22"/>
          <w:u w:val="single"/>
        </w:rPr>
        <w:t>"</w:t>
      </w:r>
      <w:r>
        <w:rPr>
          <w:rFonts w:cs="Calibri"/>
          <w:b/>
          <w:bCs/>
          <w:color w:val="000000"/>
          <w:szCs w:val="22"/>
          <w:u w:val="single"/>
        </w:rPr>
        <w:t>at the present time</w:t>
      </w:r>
      <w:r>
        <w:rPr>
          <w:rFonts w:cs="Calibri"/>
          <w:color w:val="000000"/>
          <w:szCs w:val="22"/>
          <w:u w:val="single"/>
        </w:rPr>
        <w:t>."</w:t>
      </w:r>
      <w:r>
        <w:rPr>
          <w:rFonts w:cs="Calibri"/>
          <w:color w:val="000000"/>
          <w:szCs w:val="22"/>
        </w:rPr>
        <w:t> BLACK'S LAW DICTIONARY 792 (6th Ed. 1990). </w:t>
      </w:r>
      <w:r>
        <w:rPr>
          <w:rFonts w:cs="Calibri"/>
          <w:color w:val="000000"/>
          <w:szCs w:val="22"/>
          <w:u w:val="single"/>
        </w:rPr>
        <w:t>In</w:t>
      </w:r>
      <w:r>
        <w:rPr>
          <w:rFonts w:cs="Calibri"/>
          <w:color w:val="000000"/>
          <w:szCs w:val="22"/>
        </w:rPr>
        <w:t> </w:t>
      </w:r>
      <w:r>
        <w:rPr>
          <w:rFonts w:cs="Calibri"/>
          <w:b/>
          <w:bCs/>
          <w:color w:val="000000"/>
          <w:szCs w:val="22"/>
          <w:u w:val="single"/>
        </w:rPr>
        <w:t>legal parlance</w:t>
      </w:r>
      <w:r>
        <w:rPr>
          <w:rFonts w:cs="Calibri"/>
          <w:color w:val="000000"/>
          <w:szCs w:val="22"/>
        </w:rPr>
        <w:t> </w:t>
      </w:r>
      <w:r>
        <w:rPr>
          <w:rFonts w:cs="Calibri"/>
          <w:color w:val="000000"/>
          <w:szCs w:val="22"/>
          <w:u w:val="single"/>
        </w:rPr>
        <w:t>the phrase denotes that which in law is</w:t>
      </w:r>
      <w:r>
        <w:rPr>
          <w:rFonts w:cs="Calibri"/>
          <w:color w:val="000000"/>
          <w:szCs w:val="22"/>
        </w:rPr>
        <w:t> presently or </w:t>
      </w:r>
      <w:r>
        <w:rPr>
          <w:rFonts w:cs="Calibri"/>
          <w:b/>
          <w:bCs/>
          <w:color w:val="000000"/>
          <w:szCs w:val="22"/>
          <w:u w:val="single"/>
        </w:rPr>
        <w:t>immediately effective</w:t>
      </w:r>
      <w:r>
        <w:rPr>
          <w:rFonts w:cs="Calibri"/>
          <w:color w:val="000000"/>
          <w:szCs w:val="22"/>
          <w:u w:val="single"/>
        </w:rPr>
        <w:t>, as opposed to something that</w:t>
      </w:r>
      <w:r>
        <w:rPr>
          <w:rFonts w:cs="Calibri"/>
          <w:color w:val="000000"/>
          <w:szCs w:val="22"/>
        </w:rPr>
        <w:t> </w:t>
      </w:r>
      <w:r>
        <w:rPr>
          <w:rFonts w:cs="Calibri"/>
          <w:color w:val="000000"/>
          <w:szCs w:val="22"/>
          <w:u w:val="single"/>
        </w:rPr>
        <w:t>will</w:t>
      </w:r>
      <w:r>
        <w:rPr>
          <w:rFonts w:cs="Calibri"/>
          <w:color w:val="000000"/>
          <w:szCs w:val="22"/>
        </w:rPr>
        <w:t> or would </w:t>
      </w:r>
      <w:r>
        <w:rPr>
          <w:rFonts w:cs="Calibri"/>
          <w:color w:val="000000"/>
          <w:szCs w:val="22"/>
          <w:u w:val="single"/>
        </w:rPr>
        <w:t>become effective</w:t>
      </w:r>
      <w:r>
        <w:rPr>
          <w:rFonts w:cs="Calibri"/>
          <w:color w:val="000000"/>
          <w:szCs w:val="22"/>
        </w:rPr>
        <w:t> </w:t>
      </w:r>
      <w:r>
        <w:rPr>
          <w:rFonts w:cs="Calibri"/>
          <w:color w:val="000000"/>
          <w:szCs w:val="22"/>
          <w:u w:val="single"/>
        </w:rPr>
        <w:t>in the future</w:t>
      </w:r>
      <w:r>
        <w:rPr>
          <w:rFonts w:cs="Calibri"/>
          <w:color w:val="000000"/>
          <w:szCs w:val="22"/>
        </w:rPr>
        <w:t> [in futurol]. See Van Wyck v. Knevals, 106 U.S. 360, 365, 1 S.Ct. 336, 337, 27 L.Ed. 201 (1882).</w:t>
      </w:r>
    </w:p>
    <w:p w14:paraId="404A5098" w14:textId="77777777" w:rsidR="007900A0" w:rsidRDefault="007900A0" w:rsidP="007900A0">
      <w:pPr>
        <w:rPr>
          <w:rFonts w:cs="Calibri"/>
          <w:color w:val="000000"/>
          <w:sz w:val="27"/>
          <w:szCs w:val="27"/>
        </w:rPr>
      </w:pPr>
    </w:p>
    <w:p w14:paraId="1C433F8E" w14:textId="77777777" w:rsidR="0012049D" w:rsidRDefault="0012049D" w:rsidP="0012049D"/>
    <w:p w14:paraId="618F345F" w14:textId="1E2C597E" w:rsidR="0012049D" w:rsidRDefault="0012049D" w:rsidP="0012049D">
      <w:pPr>
        <w:pStyle w:val="Heading3"/>
      </w:pPr>
      <w:r>
        <w:t>No economy impacts</w:t>
      </w:r>
    </w:p>
    <w:p w14:paraId="1E492414" w14:textId="77777777" w:rsidR="0012049D" w:rsidRDefault="0012049D" w:rsidP="0012049D">
      <w:pPr>
        <w:pStyle w:val="Heading4"/>
        <w:numPr>
          <w:ilvl w:val="0"/>
          <w:numId w:val="50"/>
        </w:numPr>
        <w:tabs>
          <w:tab w:val="num" w:pos="1080"/>
        </w:tabs>
        <w:spacing w:before="30" w:line="278" w:lineRule="atLeast"/>
        <w:ind w:left="1080"/>
        <w:rPr>
          <w:rFonts w:cs="Calibri"/>
          <w:color w:val="000000"/>
        </w:rPr>
      </w:pPr>
      <w:r>
        <w:rPr>
          <w:rFonts w:cs="Calibri"/>
          <w:color w:val="000000"/>
        </w:rPr>
        <w:t>No secular stagnation</w:t>
      </w:r>
      <w:r w:rsidRPr="00AB1C1F">
        <w:rPr>
          <w:rFonts w:cs="Calibri"/>
          <w:b w:val="0"/>
          <w:bCs w:val="0"/>
          <w:color w:val="000000"/>
        </w:rPr>
        <w:t xml:space="preserve"> – interdependence and demand</w:t>
      </w:r>
    </w:p>
    <w:p w14:paraId="76F9E276" w14:textId="77777777" w:rsidR="0012049D" w:rsidRDefault="0012049D" w:rsidP="0012049D">
      <w:pPr>
        <w:spacing w:after="120" w:line="235" w:lineRule="atLeast"/>
        <w:rPr>
          <w:rFonts w:cs="Calibri"/>
          <w:color w:val="000000"/>
          <w:szCs w:val="22"/>
        </w:rPr>
      </w:pPr>
      <w:r>
        <w:rPr>
          <w:rFonts w:cs="Calibri"/>
          <w:b/>
          <w:bCs/>
          <w:color w:val="000000"/>
          <w:sz w:val="26"/>
          <w:szCs w:val="26"/>
        </w:rPr>
        <w:t>Borsato 23</w:t>
      </w:r>
      <w:r>
        <w:rPr>
          <w:rFonts w:cs="Calibri"/>
          <w:color w:val="000000"/>
          <w:szCs w:val="22"/>
        </w:rPr>
        <w:t> — Andrea Borsato, Postdoctoral Researcher at Université de Strasbourg, Holds a PhD in Economics from Università degli Studi di Siena, 2023(“Does the Secular Stagnation hypothesis match the data? Evidence from the USA,” Taylor &amp; Francis Online, August 4th, Available Online at https://www.tandfonline.com/doi/full/10.1080/01603477.2023.2242346?casa_token=yRUimAgNe4kAAAAA%3AkgDmBAcJvyR7EKLQSMuv4xdtQoBVrzhHjCE6AFv7JSOLaZohS7Ts8W64zqivlizDqyL3Ro5VF_nb3g, Accessed 10-09-2023)</w:t>
      </w:r>
    </w:p>
    <w:p w14:paraId="6B71C8D8" w14:textId="77777777" w:rsidR="0012049D" w:rsidRPr="004D7FC5" w:rsidRDefault="0012049D" w:rsidP="0012049D">
      <w:r w:rsidRPr="004D7FC5">
        <w:t>Secular Stagnation through the lens of the Great Recession</w:t>
      </w:r>
    </w:p>
    <w:p w14:paraId="0732E99A" w14:textId="77777777" w:rsidR="0012049D" w:rsidRPr="004D7FC5" w:rsidRDefault="0012049D" w:rsidP="0012049D">
      <w:r w:rsidRPr="004D7FC5">
        <w:t>As already argued in the Introduction, Summers (Citation2014a, Citation2014b, Citation2015) raised conjectures about Secular Stagnation at the NABE Policy Conference in 2013. He suggested that the Great Recession has caused a significant shift in the natural balance between savings and investments, with a decrease of the equilibrium natural rate of interest toward negative values. A condition as such would trigger a process in which adequate growth, capacity utilization and financial stability would hardly be achievable (Summers Citation2014a).Footnote11 Summers supports this interpretation with the loanable funds theory. On the demand side, the post-Recession deleveraging process, the rise of technological companies, and the decrease of population growth shifted the demand schedule for savings to the left. In other terms, investments reduced. On the supply side, beyond the adverse effects out of population dynamics, the rising income and wealth inequality has led to a higher average propensity to save in the economy. With forward-looking firms and households, the anticipation of a less bright future post-2007 is leading to temporarily weak demand (Blanchard, Lorenzoni, and L’Huillier Citation2017). Moreover, low interest rates make it easier for firms to fund their loans and these low rates encourage an inefficient allocation of funds (Arestis Citation2021).</w:t>
      </w:r>
    </w:p>
    <w:p w14:paraId="47387869" w14:textId="77777777" w:rsidR="0012049D" w:rsidRPr="004D7FC5" w:rsidRDefault="0012049D" w:rsidP="0012049D">
      <w:r w:rsidRPr="004D7FC5">
        <w:t>The supply curve for loanable funds thus moved to the right. The intersection between the demand for and the supply of loanable funds would give a negative natural interest rate at equilibrium.</w:t>
      </w:r>
    </w:p>
    <w:p w14:paraId="5C702836" w14:textId="77777777" w:rsidR="0012049D" w:rsidRPr="004D7FC5" w:rsidRDefault="0012049D" w:rsidP="0012049D">
      <w:r w:rsidRPr="004D7FC5">
        <w:t>Eggertsson, Mehrotra, and Robbins (Citation2019) frames Summers’s insights in an analytic overlapping generation model whose steady state is characterized by a negative full-employment interest rate. In this setting, the equilibrium rate comes to depend on several factors, among which population growth and income. Making income a function of productivity, the model provides an explanation for the overall effect of productivity-growth decreases that marks my definition of Secular Stagnation. On the one hand, the decrease in productivity growth increases the supply of savings for households expect a lower future income. On the other hand, lower productivity growth enhances households borrowing constraints and pushes their demand for savings down. Then, productivity dynamics negatively affects the natural interest rate and exacerbates unemployment issues.</w:t>
      </w:r>
    </w:p>
    <w:p w14:paraId="55C3982D" w14:textId="77777777" w:rsidR="0012049D" w:rsidRPr="004D7FC5" w:rsidRDefault="0012049D" w:rsidP="0012049D">
      <w:r w:rsidRPr="004D7FC5">
        <w:t>The presence of a negative natural rate makes monetary policy ineffective. Authorities need to increase the inflation target a lot but with sufficiently negative real rates, a simple target increase cannot restore full employment. Hence, Summers and Eggertsson et al. call for an expansive fiscal policy.</w:t>
      </w:r>
    </w:p>
    <w:p w14:paraId="4BB1DA27" w14:textId="77777777" w:rsidR="0012049D" w:rsidRPr="004D7FC5" w:rsidRDefault="0012049D" w:rsidP="0012049D">
      <w:r w:rsidRPr="004D7FC5">
        <w:rPr>
          <w:rStyle w:val="StyleUnderline"/>
        </w:rPr>
        <w:t>This view is not exempt from criticism (Wray and Dantas Citation2022). Firstly, the </w:t>
      </w:r>
      <w:r w:rsidRPr="004D7FC5">
        <w:rPr>
          <w:rStyle w:val="StyleUnderline"/>
          <w:highlight w:val="yellow"/>
        </w:rPr>
        <w:t>framework considers Secular Stagnation as triggered by</w:t>
      </w:r>
      <w:r w:rsidRPr="004D7FC5">
        <w:rPr>
          <w:rStyle w:val="StyleUnderline"/>
        </w:rPr>
        <w:t> the Great </w:t>
      </w:r>
      <w:r w:rsidRPr="004D7FC5">
        <w:rPr>
          <w:rStyle w:val="StyleUnderline"/>
          <w:highlight w:val="yellow"/>
        </w:rPr>
        <w:t>Recession</w:t>
      </w:r>
      <w:r w:rsidRPr="004D7FC5">
        <w:rPr>
          <w:rStyle w:val="StyleUnderline"/>
        </w:rPr>
        <w:t>, which is a cyclical crisis, although of a remarkable magnitude and relevance. Above I documented the long-term decline of productivity growth and the return of GDP per capita growth to the average pre-Golden Age performance. Productivity dynamics find no room in this setting, if not as potential causes of the negative equilibrium rate of interest. Furthermore, the </w:t>
      </w:r>
      <w:r w:rsidRPr="004D7FC5">
        <w:rPr>
          <w:rStyle w:val="StyleUnderline"/>
          <w:highlight w:val="yellow"/>
        </w:rPr>
        <w:t>current</w:t>
      </w:r>
      <w:r w:rsidRPr="004D7FC5">
        <w:rPr>
          <w:rStyle w:val="StyleUnderline"/>
        </w:rPr>
        <w:t> weak </w:t>
      </w:r>
      <w:r w:rsidRPr="004D7FC5">
        <w:rPr>
          <w:rStyle w:val="StyleUnderline"/>
          <w:highlight w:val="yellow"/>
        </w:rPr>
        <w:t>performance</w:t>
      </w:r>
      <w:r w:rsidRPr="004D7FC5">
        <w:rPr>
          <w:rStyle w:val="StyleUnderline"/>
        </w:rPr>
        <w:t> in output growth should </w:t>
      </w:r>
      <w:r w:rsidRPr="004D7FC5">
        <w:rPr>
          <w:rStyle w:val="StyleUnderline"/>
          <w:highlight w:val="yellow"/>
        </w:rPr>
        <w:t>not</w:t>
      </w:r>
      <w:r w:rsidRPr="004D7FC5">
        <w:rPr>
          <w:rStyle w:val="StyleUnderline"/>
        </w:rPr>
        <w:t> be thought of as that </w:t>
      </w:r>
      <w:r w:rsidRPr="004D7FC5">
        <w:rPr>
          <w:rStyle w:val="StyleUnderline"/>
          <w:highlight w:val="yellow"/>
        </w:rPr>
        <w:t>worrisome</w:t>
      </w:r>
      <w:r w:rsidRPr="004D7FC5">
        <w:rPr>
          <w:rStyle w:val="StyleUnderline"/>
        </w:rPr>
        <w:t> in a historical perspective. From this point of view, the </w:t>
      </w:r>
      <w:r w:rsidRPr="004D7FC5">
        <w:rPr>
          <w:rStyle w:val="StyleUnderline"/>
          <w:highlight w:val="yellow"/>
        </w:rPr>
        <w:t>Golden Age was an exceptional period,</w:t>
      </w:r>
      <w:r w:rsidRPr="004D7FC5">
        <w:rPr>
          <w:rStyle w:val="StyleUnderline"/>
        </w:rPr>
        <w:t> while </w:t>
      </w:r>
      <w:r w:rsidRPr="004D7FC5">
        <w:rPr>
          <w:rStyle w:val="StyleUnderline"/>
          <w:highlight w:val="yellow"/>
        </w:rPr>
        <w:t>current dynamics look like</w:t>
      </w:r>
      <w:r w:rsidRPr="004D7FC5">
        <w:rPr>
          <w:rStyle w:val="StyleUnderline"/>
        </w:rPr>
        <w:t> what experienced in the US economy for </w:t>
      </w:r>
      <w:r w:rsidRPr="004D7FC5">
        <w:rPr>
          <w:rStyle w:val="StyleUnderline"/>
          <w:highlight w:val="yellow"/>
        </w:rPr>
        <w:t>most</w:t>
      </w:r>
      <w:r w:rsidRPr="004D7FC5">
        <w:rPr>
          <w:rStyle w:val="StyleUnderline"/>
        </w:rPr>
        <w:t> of its </w:t>
      </w:r>
      <w:r w:rsidRPr="004D7FC5">
        <w:rPr>
          <w:rStyle w:val="StyleUnderline"/>
          <w:highlight w:val="yellow"/>
        </w:rPr>
        <w:t>economic history</w:t>
      </w:r>
      <w:r w:rsidRPr="004D7FC5">
        <w:rPr>
          <w:rStyle w:val="StyleUnderline"/>
        </w:rPr>
        <w:t>. </w:t>
      </w:r>
      <w:r w:rsidRPr="004D7FC5">
        <w:t>His analysis helps understand why real rates and actual output dropped in recent times, but not why potential output fell. Summers advocates on the theory of hysteresis and theorizes an “Inverse Say’s Law”, according to which lack of demand creates lack of supply. This expression is misleading for the principle of effective demand is simply at work. Additionally, Summers is very concerned with unemployment, but recent short-to-medium-term projections point to a rate around 4%, and it is interesting to note that some sectors of the economy face labor shortage. In other words, Summers’s analysis does not offer any historical rationale to support his take on Secular Stagnation.Footnote12</w:t>
      </w:r>
    </w:p>
    <w:p w14:paraId="010AE1EA" w14:textId="77777777" w:rsidR="0012049D" w:rsidRPr="004D7FC5" w:rsidRDefault="0012049D" w:rsidP="0012049D">
      <w:r w:rsidRPr="004D7FC5">
        <w:t>Secondly, we can provide a general critique to the so-called Zero Lower Bound (ZLB) economics in line with Palley (Citation2019). Even though negative nominal rates were feasible, monetary policy may be unable to restore full employment and to deal with demand shortage. When non-reproducible assets, e.g. fiat money, land, intellectual property rights, have a rate of return higher than investment’s, investments are unresponsive to lower interest rates. Further lower rates aggravate the problems if savings increase in response to negative rates. Therefore, there may be no natural rate associated with full employment in a neoclassical framework too.Footnote13</w:t>
      </w:r>
    </w:p>
    <w:p w14:paraId="19897606" w14:textId="77777777" w:rsidR="0012049D" w:rsidRPr="004D7FC5" w:rsidRDefault="0012049D" w:rsidP="0012049D">
      <w:pPr>
        <w:rPr>
          <w:rStyle w:val="StyleUnderline"/>
        </w:rPr>
      </w:pPr>
      <w:r w:rsidRPr="004D7FC5">
        <w:rPr>
          <w:rStyle w:val="StyleUnderline"/>
        </w:rPr>
        <w:t>To conclude this Section, the ZLB economics on </w:t>
      </w:r>
      <w:r w:rsidRPr="004D7FC5">
        <w:rPr>
          <w:rStyle w:val="StyleUnderline"/>
          <w:highlight w:val="yellow"/>
        </w:rPr>
        <w:t>Secular Stagnation looks</w:t>
      </w:r>
      <w:r w:rsidRPr="004D7FC5">
        <w:rPr>
          <w:rStyle w:val="StyleUnderline"/>
        </w:rPr>
        <w:t> rather </w:t>
      </w:r>
      <w:r w:rsidRPr="004D7FC5">
        <w:rPr>
          <w:rStyle w:val="StyleUnderline"/>
          <w:highlight w:val="yellow"/>
        </w:rPr>
        <w:t>limited in scope. It does not extend</w:t>
      </w:r>
      <w:r w:rsidRPr="004D7FC5">
        <w:rPr>
          <w:rStyle w:val="StyleUnderline"/>
        </w:rPr>
        <w:t> the </w:t>
      </w:r>
      <w:r w:rsidRPr="004D7FC5">
        <w:rPr>
          <w:rStyle w:val="StyleUnderline"/>
          <w:highlight w:val="yellow"/>
        </w:rPr>
        <w:t>analysis far enough back</w:t>
      </w:r>
      <w:r w:rsidRPr="004D7FC5">
        <w:rPr>
          <w:rStyle w:val="StyleUnderline"/>
        </w:rPr>
        <w:t> into the past </w:t>
      </w:r>
      <w:r w:rsidRPr="004D7FC5">
        <w:rPr>
          <w:rStyle w:val="StyleUnderline"/>
          <w:highlight w:val="yellow"/>
        </w:rPr>
        <w:t>and suffers</w:t>
      </w:r>
      <w:r w:rsidRPr="004D7FC5">
        <w:rPr>
          <w:rStyle w:val="StyleUnderline"/>
        </w:rPr>
        <w:t> from </w:t>
      </w:r>
      <w:r w:rsidRPr="004D7FC5">
        <w:rPr>
          <w:rStyle w:val="StyleUnderline"/>
          <w:highlight w:val="yellow"/>
        </w:rPr>
        <w:t>inconsistencies</w:t>
      </w:r>
      <w:r w:rsidRPr="004D7FC5">
        <w:rPr>
          <w:rStyle w:val="StyleUnderline"/>
        </w:rPr>
        <w:t> that undermine the overall theoretical apparatus. The following Sections provide two different but more coherent approaches that find both supply-side and </w:t>
      </w:r>
      <w:r w:rsidRPr="004D7FC5">
        <w:rPr>
          <w:rStyle w:val="StyleUnderline"/>
          <w:highlight w:val="yellow"/>
        </w:rPr>
        <w:t>demand-side causes</w:t>
      </w:r>
      <w:r w:rsidRPr="004D7FC5">
        <w:rPr>
          <w:rStyle w:val="StyleUnderline"/>
        </w:rPr>
        <w:t> of Secular Stagnation which </w:t>
      </w:r>
      <w:r w:rsidRPr="004D7FC5">
        <w:rPr>
          <w:rStyle w:val="StyleUnderline"/>
          <w:highlight w:val="yellow"/>
        </w:rPr>
        <w:t>do not rely only on the cyclical aftereffects</w:t>
      </w:r>
      <w:r w:rsidRPr="004D7FC5">
        <w:rPr>
          <w:rStyle w:val="StyleUnderline"/>
        </w:rPr>
        <w:t> of the Great Recession.</w:t>
      </w:r>
    </w:p>
    <w:p w14:paraId="7FD4B5A3" w14:textId="77777777" w:rsidR="0012049D" w:rsidRDefault="0012049D" w:rsidP="0012049D"/>
    <w:p w14:paraId="2A7EE50A" w14:textId="3A8D183B" w:rsidR="0012049D" w:rsidRDefault="0012049D" w:rsidP="0012049D">
      <w:pPr>
        <w:pStyle w:val="Heading3"/>
      </w:pPr>
      <w:r>
        <w:t>Polycrisis/systemic strength</w:t>
      </w:r>
    </w:p>
    <w:p w14:paraId="3BA8D235" w14:textId="77777777" w:rsidR="0012049D" w:rsidRPr="00970DB8" w:rsidRDefault="0012049D" w:rsidP="0012049D">
      <w:pPr>
        <w:pStyle w:val="Heading4"/>
        <w:rPr>
          <w:rStyle w:val="StyleUnderline"/>
        </w:rPr>
      </w:pPr>
      <w:r>
        <w:t xml:space="preserve">Interactions are </w:t>
      </w:r>
      <w:r>
        <w:rPr>
          <w:u w:val="single"/>
        </w:rPr>
        <w:t>exaggerated</w:t>
      </w:r>
      <w:r>
        <w:t xml:space="preserve"> and </w:t>
      </w:r>
      <w:r>
        <w:rPr>
          <w:u w:val="single"/>
        </w:rPr>
        <w:t>self-correcting</w:t>
      </w:r>
      <w:r>
        <w:t xml:space="preserve">. </w:t>
      </w:r>
    </w:p>
    <w:p w14:paraId="56951072" w14:textId="77777777" w:rsidR="0012049D" w:rsidRPr="00970DB8" w:rsidRDefault="0012049D" w:rsidP="0012049D">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2FA4D369" w14:textId="77777777" w:rsidR="0012049D" w:rsidRPr="00970DB8" w:rsidRDefault="0012049D" w:rsidP="0012049D">
      <w:pPr>
        <w:rPr>
          <w:rStyle w:val="StyleUnderline"/>
        </w:rPr>
      </w:pPr>
      <w:r w:rsidRPr="000E7608">
        <w:rPr>
          <w:sz w:val="16"/>
        </w:rPr>
        <w:t>There is nothing that Davos loves more than a good buzzword, and in 2023 that buzzword was “polycrisis.”</w:t>
      </w:r>
    </w:p>
    <w:p w14:paraId="614F2F7F" w14:textId="77777777" w:rsidR="0012049D" w:rsidRPr="00970DB8" w:rsidRDefault="0012049D" w:rsidP="0012049D">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5DDF880" w14:textId="77777777" w:rsidR="0012049D" w:rsidRPr="00970DB8" w:rsidRDefault="0012049D" w:rsidP="0012049D">
      <w:pPr>
        <w:rPr>
          <w:rStyle w:val="StyleUnderline"/>
        </w:rPr>
      </w:pP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1F93066B" w14:textId="77777777" w:rsidR="0012049D" w:rsidRPr="00970DB8" w:rsidRDefault="0012049D" w:rsidP="0012049D">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669E806" w14:textId="77777777" w:rsidR="0012049D" w:rsidRPr="00970DB8" w:rsidRDefault="0012049D" w:rsidP="0012049D">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F00E85">
        <w:rPr>
          <w:rStyle w:val="StyleUnderline"/>
          <w:highlight w:val="yellow"/>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F00E85">
        <w:rPr>
          <w:rStyle w:val="StyleUnderline"/>
          <w:highlight w:val="yellow"/>
        </w:rPr>
        <w:t>echoes 1970s</w:t>
      </w:r>
      <w:r w:rsidRPr="000E7608">
        <w:rPr>
          <w:rStyle w:val="StyleUnderline"/>
        </w:rPr>
        <w:t xml:space="preserve"> </w:t>
      </w:r>
      <w:r w:rsidRPr="00F00E85">
        <w:rPr>
          <w:rStyle w:val="StyleUnderline"/>
          <w:highlight w:val="yellow"/>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F00E85">
        <w:rPr>
          <w:rStyle w:val="StyleUnderline"/>
          <w:highlight w:val="yellow"/>
        </w:rPr>
        <w:t>warnings</w:t>
      </w:r>
      <w:r w:rsidRPr="000E7608">
        <w:rPr>
          <w:rStyle w:val="StyleUnderline"/>
        </w:rPr>
        <w:t xml:space="preserve"> about a polycrisis might be well-intentioned, but they also </w:t>
      </w:r>
      <w:r w:rsidRPr="00F00E85">
        <w:rPr>
          <w:rStyle w:val="StyleUnderline"/>
          <w:highlight w:val="yellow"/>
        </w:rPr>
        <w:t>assume</w:t>
      </w:r>
      <w:r w:rsidRPr="000E7608">
        <w:rPr>
          <w:rStyle w:val="StyleUnderline"/>
        </w:rPr>
        <w:t xml:space="preserve"> the </w:t>
      </w:r>
      <w:r w:rsidRPr="00F00E85">
        <w:rPr>
          <w:rStyle w:val="Emphasis"/>
          <w:highlight w:val="yellow"/>
        </w:rPr>
        <w:t>existence</w:t>
      </w:r>
      <w:r w:rsidRPr="00F00E85">
        <w:rPr>
          <w:rStyle w:val="StyleUnderline"/>
          <w:highlight w:val="yellow"/>
        </w:rPr>
        <w:t xml:space="preserve"> of</w:t>
      </w:r>
      <w:r w:rsidRPr="000E7608">
        <w:rPr>
          <w:rStyle w:val="StyleUnderline"/>
        </w:rPr>
        <w:t xml:space="preserve"> powerful </w:t>
      </w:r>
      <w:r w:rsidRPr="00F00E85">
        <w:rPr>
          <w:rStyle w:val="Emphasis"/>
          <w:highlight w:val="yellow"/>
        </w:rPr>
        <w:t>negative feedback</w:t>
      </w:r>
      <w:r w:rsidRPr="00F00E85">
        <w:rPr>
          <w:rStyle w:val="StyleUnderline"/>
          <w:highlight w:val="yellow"/>
        </w:rPr>
        <w:t xml:space="preserve"> effects that </w:t>
      </w:r>
      <w:r w:rsidRPr="00F00E85">
        <w:rPr>
          <w:rStyle w:val="Emphasis"/>
          <w:highlight w:val="yellow"/>
        </w:rPr>
        <w:t>may not</w:t>
      </w:r>
      <w:r w:rsidRPr="000E7608">
        <w:rPr>
          <w:rStyle w:val="Emphasis"/>
        </w:rPr>
        <w:t xml:space="preserve"> actually </w:t>
      </w:r>
      <w:r w:rsidRPr="00F00E85">
        <w:rPr>
          <w:rStyle w:val="Emphasis"/>
          <w:highlight w:val="yellow"/>
        </w:rPr>
        <w:t>exist</w:t>
      </w:r>
      <w:r w:rsidRPr="000E7608">
        <w:rPr>
          <w:rStyle w:val="StyleUnderline"/>
        </w:rPr>
        <w:t>.</w:t>
      </w:r>
    </w:p>
    <w:p w14:paraId="07F70E04" w14:textId="77777777" w:rsidR="0012049D" w:rsidRPr="00970DB8" w:rsidRDefault="0012049D" w:rsidP="0012049D">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2BE16F25" w14:textId="77777777" w:rsidR="0012049D" w:rsidRPr="00970DB8" w:rsidRDefault="0012049D" w:rsidP="0012049D">
      <w:pPr>
        <w:rPr>
          <w:rStyle w:val="StyleUnderline"/>
        </w:rPr>
      </w:pPr>
      <w:r w:rsidRPr="000E7608">
        <w:rPr>
          <w:sz w:val="16"/>
        </w:rPr>
        <w:t>The history of the idea of the polycrisis</w:t>
      </w:r>
    </w:p>
    <w:p w14:paraId="0271A10F" w14:textId="77777777" w:rsidR="0012049D" w:rsidRPr="00970DB8" w:rsidRDefault="0012049D" w:rsidP="0012049D">
      <w:pPr>
        <w:rPr>
          <w:rStyle w:val="StyleUnderline"/>
        </w:rPr>
      </w:pPr>
      <w:r w:rsidRPr="000E7608">
        <w:rPr>
          <w:sz w:val="16"/>
        </w:rPr>
        <w:t>As with many buzzwords foretelling despair, the origins of polycrisis can be blamed on the French.</w:t>
      </w:r>
    </w:p>
    <w:p w14:paraId="5C3C5BEB" w14:textId="77777777" w:rsidR="0012049D" w:rsidRPr="00970DB8" w:rsidRDefault="0012049D" w:rsidP="0012049D">
      <w:pPr>
        <w:rPr>
          <w:rStyle w:val="StyleUnderline"/>
        </w:rPr>
      </w:pP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29F2B4E" w14:textId="77777777" w:rsidR="0012049D" w:rsidRPr="00970DB8" w:rsidRDefault="0012049D" w:rsidP="0012049D">
      <w:pPr>
        <w:rPr>
          <w:rStyle w:val="StyleUnderline"/>
        </w:rPr>
      </w:pP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F4D0D26" w14:textId="77777777" w:rsidR="0012049D" w:rsidRPr="00970DB8" w:rsidRDefault="0012049D" w:rsidP="0012049D">
      <w:pPr>
        <w:rPr>
          <w:rStyle w:val="StyleUnderline"/>
        </w:rPr>
      </w:pP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49FE6563" w14:textId="77777777" w:rsidR="0012049D" w:rsidRPr="00970DB8" w:rsidRDefault="0012049D" w:rsidP="0012049D">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F846719" w14:textId="77777777" w:rsidR="0012049D" w:rsidRPr="00970DB8" w:rsidRDefault="0012049D" w:rsidP="0012049D">
      <w:pPr>
        <w:rPr>
          <w:rStyle w:val="StyleUnderline"/>
        </w:rPr>
      </w:pP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557405A5" w14:textId="77777777" w:rsidR="0012049D" w:rsidRPr="00970DB8" w:rsidRDefault="0012049D" w:rsidP="0012049D">
      <w:pPr>
        <w:rPr>
          <w:rStyle w:val="StyleUnderline"/>
        </w:rPr>
      </w:pP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F09636E" w14:textId="77777777" w:rsidR="0012049D" w:rsidRPr="00970DB8" w:rsidRDefault="0012049D" w:rsidP="0012049D">
      <w:pPr>
        <w:rPr>
          <w:rStyle w:val="StyleUnderline"/>
        </w:rPr>
      </w:pP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063860A9" w14:textId="77777777" w:rsidR="0012049D" w:rsidRPr="00970DB8" w:rsidRDefault="0012049D" w:rsidP="0012049D">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3BE0E3E0" w14:textId="77777777" w:rsidR="0012049D" w:rsidRPr="00970DB8" w:rsidRDefault="0012049D" w:rsidP="0012049D">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3D92CFDB" w14:textId="77777777" w:rsidR="0012049D" w:rsidRPr="00970DB8" w:rsidRDefault="0012049D" w:rsidP="0012049D">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443CE956" w14:textId="77777777" w:rsidR="0012049D" w:rsidRPr="00970DB8" w:rsidRDefault="0012049D" w:rsidP="0012049D">
      <w:pPr>
        <w:rPr>
          <w:rStyle w:val="StyleUnderline"/>
        </w:rPr>
      </w:pPr>
      <w:r w:rsidRPr="000E7608">
        <w:rPr>
          <w:sz w:val="16"/>
        </w:rPr>
        <w:t>Or look at the World Economic Forum’s similar chart:</w:t>
      </w:r>
    </w:p>
    <w:p w14:paraId="6FD06DD8" w14:textId="77777777" w:rsidR="0012049D" w:rsidRPr="00970DB8" w:rsidRDefault="0012049D" w:rsidP="0012049D">
      <w:pPr>
        <w:rPr>
          <w:rStyle w:val="StyleUnderline"/>
        </w:rPr>
      </w:pP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p>
    <w:p w14:paraId="2A12DD00" w14:textId="77777777" w:rsidR="0012049D" w:rsidRPr="00970DB8" w:rsidRDefault="0012049D" w:rsidP="0012049D">
      <w:pPr>
        <w:rPr>
          <w:rStyle w:val="StyleUnderline"/>
        </w:rPr>
      </w:pPr>
      <w:r w:rsidRPr="000E7608">
        <w:rPr>
          <w:sz w:val="16"/>
        </w:rPr>
        <w:t>How real is the polycrisis?</w:t>
      </w:r>
    </w:p>
    <w:p w14:paraId="30B50146" w14:textId="77777777" w:rsidR="0012049D" w:rsidRPr="00970DB8" w:rsidRDefault="0012049D" w:rsidP="0012049D">
      <w:pPr>
        <w:rPr>
          <w:rStyle w:val="StyleUnderline"/>
        </w:rPr>
      </w:pPr>
      <w:r w:rsidRPr="000E7608">
        <w:rPr>
          <w:rStyle w:val="StyleUnderline"/>
        </w:rPr>
        <w:t>Take a second now and consider all the shocks that have buffeted you, dear reader, in the past few years alone.</w:t>
      </w:r>
    </w:p>
    <w:p w14:paraId="2AFE9DB8" w14:textId="77777777" w:rsidR="0012049D" w:rsidRPr="00970DB8" w:rsidRDefault="0012049D" w:rsidP="0012049D">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04F553AB" w14:textId="77777777" w:rsidR="0012049D" w:rsidRPr="00970DB8" w:rsidRDefault="0012049D" w:rsidP="0012049D">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29786F6" w14:textId="77777777" w:rsidR="0012049D" w:rsidRPr="00970DB8" w:rsidRDefault="0012049D" w:rsidP="0012049D">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1A215BEB" w14:textId="77777777" w:rsidR="0012049D" w:rsidRPr="00970DB8" w:rsidRDefault="0012049D" w:rsidP="0012049D">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F00E85">
        <w:rPr>
          <w:rStyle w:val="Emphasis"/>
          <w:highlight w:val="yellow"/>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0CD003F7" w14:textId="77777777" w:rsidR="0012049D" w:rsidRPr="00970DB8" w:rsidRDefault="0012049D" w:rsidP="0012049D">
      <w:pPr>
        <w:rPr>
          <w:rStyle w:val="StyleUnderline"/>
        </w:rPr>
      </w:pPr>
      <w:r w:rsidRPr="000E7608">
        <w:rPr>
          <w:rStyle w:val="StyleUnderline"/>
        </w:rPr>
        <w:t xml:space="preserve">These </w:t>
      </w:r>
      <w:r w:rsidRPr="00F00E85">
        <w:rPr>
          <w:rStyle w:val="StyleUnderline"/>
          <w:highlight w:val="yellow"/>
        </w:rPr>
        <w:t xml:space="preserve">concerns are </w:t>
      </w:r>
      <w:r w:rsidRPr="00E76FC5">
        <w:rPr>
          <w:rStyle w:val="Emphasis"/>
        </w:rPr>
        <w:t xml:space="preserve">borderline </w:t>
      </w:r>
      <w:r w:rsidRPr="00F00E85">
        <w:rPr>
          <w:rStyle w:val="Emphasis"/>
          <w:highlight w:val="yellow"/>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p>
    <w:p w14:paraId="2334DA0C" w14:textId="77777777" w:rsidR="0012049D" w:rsidRPr="00970DB8" w:rsidRDefault="0012049D" w:rsidP="0012049D">
      <w:pPr>
        <w:rPr>
          <w:rStyle w:val="StyleUnderline"/>
        </w:rPr>
      </w:pP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D9DC47E" w14:textId="77777777" w:rsidR="0012049D" w:rsidRPr="00970DB8" w:rsidRDefault="0012049D" w:rsidP="0012049D">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6887F036" w14:textId="77777777" w:rsidR="0012049D" w:rsidRPr="00970DB8" w:rsidRDefault="0012049D" w:rsidP="0012049D">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42172AAC" w14:textId="77777777" w:rsidR="0012049D" w:rsidRPr="00970DB8" w:rsidRDefault="0012049D" w:rsidP="0012049D">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0DCCE746" w14:textId="77777777" w:rsidR="0012049D" w:rsidRPr="00970DB8" w:rsidRDefault="0012049D" w:rsidP="0012049D">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F00E85">
        <w:rPr>
          <w:rStyle w:val="StyleUnderline"/>
          <w:highlight w:val="yellow"/>
        </w:rPr>
        <w:t>econ</w:t>
      </w:r>
      <w:r w:rsidRPr="00E76FC5">
        <w:rPr>
          <w:rStyle w:val="StyleUnderline"/>
        </w:rPr>
        <w:t>omy</w:t>
      </w:r>
      <w:r w:rsidRPr="00F00E85">
        <w:rPr>
          <w:rStyle w:val="StyleUnderline"/>
          <w:highlight w:val="yellow"/>
        </w:rPr>
        <w:t xml:space="preserve"> and political system </w:t>
      </w:r>
      <w:r w:rsidRPr="00E76FC5">
        <w:rPr>
          <w:rStyle w:val="StyleUnderline"/>
        </w:rPr>
        <w:t xml:space="preserve">are </w:t>
      </w:r>
      <w:r w:rsidRPr="00F00E85">
        <w:rPr>
          <w:rStyle w:val="StyleUnderline"/>
          <w:highlight w:val="yellow"/>
        </w:rPr>
        <w:t xml:space="preserve">full of </w:t>
      </w:r>
      <w:r w:rsidRPr="00F00E85">
        <w:rPr>
          <w:rStyle w:val="Emphasis"/>
          <w:highlight w:val="yellow"/>
        </w:rPr>
        <w:t>mechanisms</w:t>
      </w:r>
      <w:r w:rsidRPr="00F00E85">
        <w:rPr>
          <w:sz w:val="16"/>
          <w:highlight w:val="yellow"/>
        </w:rPr>
        <w:t xml:space="preserve"> </w:t>
      </w:r>
      <w:r w:rsidRPr="00F00E85">
        <w:rPr>
          <w:rStyle w:val="StyleUnderline"/>
          <w:highlight w:val="yellow"/>
        </w:rPr>
        <w:t>that</w:t>
      </w:r>
      <w:r w:rsidRPr="00F00E85">
        <w:rPr>
          <w:sz w:val="16"/>
          <w:highlight w:val="yellow"/>
        </w:rPr>
        <w:t xml:space="preserve"> </w:t>
      </w:r>
      <w:r w:rsidRPr="00F00E85">
        <w:rPr>
          <w:rStyle w:val="Emphasis"/>
          <w:highlight w:val="yellow"/>
        </w:rPr>
        <w:t>push back against shocks</w:t>
      </w:r>
      <w:r w:rsidRPr="00F00E85">
        <w:rPr>
          <w:sz w:val="16"/>
          <w:highlight w:val="yellow"/>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F00E85">
        <w:rPr>
          <w:rStyle w:val="StyleUnderline"/>
          <w:highlight w:val="yellow"/>
        </w:rPr>
        <w:t>supply chain stresses and</w:t>
      </w:r>
      <w:r w:rsidRPr="000E7608">
        <w:rPr>
          <w:rStyle w:val="StyleUnderline"/>
        </w:rPr>
        <w:t xml:space="preserve"> rampant </w:t>
      </w:r>
      <w:r w:rsidRPr="00F00E85">
        <w:rPr>
          <w:rStyle w:val="StyleUnderline"/>
          <w:highlight w:val="yellow"/>
        </w:rPr>
        <w:t>inflation</w:t>
      </w:r>
      <w:r w:rsidRPr="000E7608">
        <w:rPr>
          <w:rStyle w:val="StyleUnderline"/>
        </w:rPr>
        <w:t xml:space="preserve">, both of those trends appear to </w:t>
      </w:r>
      <w:r w:rsidRPr="00F00E85">
        <w:rPr>
          <w:rStyle w:val="StyleUnderline"/>
          <w:highlight w:val="yellow"/>
        </w:rPr>
        <w:t xml:space="preserve">have </w:t>
      </w:r>
      <w:r w:rsidRPr="00F00E85">
        <w:rPr>
          <w:rStyle w:val="Emphasis"/>
          <w:highlight w:val="yellow"/>
        </w:rPr>
        <w:t>reversed</w:t>
      </w:r>
      <w:r w:rsidRPr="000E7608">
        <w:rPr>
          <w:rStyle w:val="Emphasis"/>
        </w:rPr>
        <w:t xml:space="preserve"> themselves quite nicely</w:t>
      </w:r>
      <w:r w:rsidRPr="000E7608">
        <w:rPr>
          <w:sz w:val="16"/>
        </w:rPr>
        <w:t xml:space="preserve">. </w:t>
      </w:r>
      <w:r w:rsidRPr="00F00E85">
        <w:rPr>
          <w:rStyle w:val="StyleUnderline"/>
          <w:highlight w:val="yellow"/>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F00E85">
        <w:rPr>
          <w:rStyle w:val="StyleUnderline"/>
          <w:highlight w:val="yellow"/>
        </w:rPr>
        <w:t>turned into</w:t>
      </w:r>
      <w:r w:rsidRPr="000E7608">
        <w:rPr>
          <w:rStyle w:val="StyleUnderline"/>
        </w:rPr>
        <w:t xml:space="preserve"> stories about </w:t>
      </w:r>
      <w:r w:rsidRPr="00F00E85">
        <w:rPr>
          <w:rStyle w:val="Emphasis"/>
          <w:highlight w:val="yellow"/>
        </w:rPr>
        <w:t>gluts</w:t>
      </w:r>
      <w:r w:rsidRPr="00F00E85">
        <w:rPr>
          <w:rStyle w:val="StyleUnderline"/>
          <w:highlight w:val="yellow"/>
        </w:rPr>
        <w:t xml:space="preserve"> in</w:t>
      </w:r>
      <w:r w:rsidRPr="000E7608">
        <w:rPr>
          <w:rStyle w:val="StyleUnderline"/>
        </w:rPr>
        <w:t xml:space="preserve"> </w:t>
      </w:r>
      <w:r w:rsidRPr="000E7608">
        <w:rPr>
          <w:rStyle w:val="Emphasis"/>
        </w:rPr>
        <w:t xml:space="preserve">both </w:t>
      </w:r>
      <w:r w:rsidRPr="00F00E85">
        <w:rPr>
          <w:rStyle w:val="Emphasis"/>
          <w:highlight w:val="yellow"/>
        </w:rPr>
        <w:t>markets</w:t>
      </w:r>
      <w:r w:rsidRPr="000E7608">
        <w:rPr>
          <w:rStyle w:val="StyleUnderline"/>
        </w:rPr>
        <w:t>.</w:t>
      </w:r>
    </w:p>
    <w:p w14:paraId="08D1134B" w14:textId="77777777" w:rsidR="0012049D" w:rsidRPr="00970DB8" w:rsidRDefault="0012049D" w:rsidP="0012049D">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57DDD3D3" w14:textId="77777777" w:rsidR="0012049D" w:rsidRPr="00970DB8" w:rsidRDefault="0012049D" w:rsidP="0012049D">
      <w:pPr>
        <w:rPr>
          <w:rStyle w:val="StyleUnderline"/>
        </w:rPr>
      </w:pPr>
      <w:r w:rsidRPr="000E7608">
        <w:rPr>
          <w:rStyle w:val="StyleUnderline"/>
        </w:rPr>
        <w:t xml:space="preserve">Malthusian arguments rest </w:t>
      </w:r>
      <w:r w:rsidRPr="00F00E85">
        <w:rPr>
          <w:rStyle w:val="StyleUnderline"/>
          <w:highlight w:val="yellow"/>
        </w:rPr>
        <w:t>on</w:t>
      </w:r>
      <w:r w:rsidRPr="000E7608">
        <w:rPr>
          <w:rStyle w:val="StyleUnderline"/>
        </w:rPr>
        <w:t xml:space="preserve"> </w:t>
      </w:r>
      <w:r w:rsidRPr="00F00E85">
        <w:rPr>
          <w:rStyle w:val="Emphasis"/>
          <w:highlight w:val="yellow"/>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4142C9A" w14:textId="77777777" w:rsidR="0012049D" w:rsidRPr="00970DB8" w:rsidRDefault="0012049D" w:rsidP="0012049D">
      <w:pPr>
        <w:rPr>
          <w:rStyle w:val="StyleUnderline"/>
        </w:rPr>
      </w:pPr>
      <w:r w:rsidRPr="000E7608">
        <w:rPr>
          <w:sz w:val="16"/>
        </w:rPr>
        <w:t>Predicting the unpredictable</w:t>
      </w:r>
    </w:p>
    <w:p w14:paraId="44FFFFD0" w14:textId="77777777" w:rsidR="0012049D" w:rsidRPr="00970DB8" w:rsidRDefault="0012049D" w:rsidP="0012049D">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2C05AFBF" w14:textId="77777777" w:rsidR="0012049D" w:rsidRPr="00970DB8" w:rsidRDefault="0012049D" w:rsidP="0012049D">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7133FC6A" w14:textId="77777777" w:rsidR="0012049D" w:rsidRPr="00970DB8" w:rsidRDefault="0012049D" w:rsidP="0012049D">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F00E85">
        <w:rPr>
          <w:rStyle w:val="StyleUnderline"/>
          <w:highlight w:val="yellow"/>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F00E85">
        <w:rPr>
          <w:rStyle w:val="Emphasis"/>
          <w:highlight w:val="yellow"/>
        </w:rPr>
        <w:t>premature at best</w:t>
      </w:r>
      <w:r w:rsidRPr="000E7608">
        <w:rPr>
          <w:rStyle w:val="Emphasis"/>
        </w:rPr>
        <w:t xml:space="preserve"> and skewed at worst.</w:t>
      </w:r>
    </w:p>
    <w:p w14:paraId="72675A07" w14:textId="77777777" w:rsidR="0012049D" w:rsidRPr="00970DB8" w:rsidRDefault="0012049D" w:rsidP="0012049D">
      <w:pPr>
        <w:rPr>
          <w:rStyle w:val="StyleUnderline"/>
        </w:rPr>
      </w:pPr>
      <w:r w:rsidRPr="000E7608">
        <w:rPr>
          <w:rStyle w:val="StyleUnderline"/>
        </w:rPr>
        <w:t xml:space="preserve">Indeed, over the last year there have been at least two examples of </w:t>
      </w:r>
      <w:r w:rsidRPr="00F00E85">
        <w:rPr>
          <w:rStyle w:val="StyleUnderline"/>
          <w:highlight w:val="yellow"/>
        </w:rPr>
        <w:t>one</w:t>
      </w:r>
      <w:r w:rsidRPr="000E7608">
        <w:rPr>
          <w:rStyle w:val="StyleUnderline"/>
        </w:rPr>
        <w:t xml:space="preserve"> systemic </w:t>
      </w:r>
      <w:r w:rsidRPr="00F00E85">
        <w:rPr>
          <w:rStyle w:val="StyleUnderline"/>
          <w:highlight w:val="yellow"/>
        </w:rPr>
        <w:t>crisis</w:t>
      </w:r>
      <w:r w:rsidRPr="000E7608">
        <w:rPr>
          <w:rStyle w:val="StyleUnderline"/>
        </w:rPr>
        <w:t xml:space="preserve"> </w:t>
      </w:r>
      <w:r w:rsidRPr="000E7608">
        <w:rPr>
          <w:rStyle w:val="Emphasis"/>
        </w:rPr>
        <w:t xml:space="preserve">actually </w:t>
      </w:r>
      <w:r w:rsidRPr="00F00E85">
        <w:rPr>
          <w:rStyle w:val="Emphasis"/>
          <w:highlight w:val="yellow"/>
        </w:rPr>
        <w:t>lessening stress on another</w:t>
      </w:r>
      <w:r w:rsidRPr="000E7608">
        <w:rPr>
          <w:rStyle w:val="Emphasis"/>
        </w:rPr>
        <w:t xml:space="preserve"> system</w:t>
      </w:r>
      <w:r w:rsidRPr="000E7608">
        <w:rPr>
          <w:rStyle w:val="StyleUnderline"/>
        </w:rPr>
        <w:t>.</w:t>
      </w:r>
    </w:p>
    <w:p w14:paraId="01F5B190" w14:textId="77777777" w:rsidR="0012049D" w:rsidRPr="00970DB8" w:rsidRDefault="0012049D" w:rsidP="0012049D">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F00E85">
        <w:rPr>
          <w:rStyle w:val="StyleUnderline"/>
          <w:highlight w:val="yellow"/>
        </w:rPr>
        <w:t>stagnant</w:t>
      </w:r>
      <w:r w:rsidRPr="000E7608">
        <w:rPr>
          <w:sz w:val="16"/>
        </w:rPr>
        <w:t xml:space="preserve"> </w:t>
      </w:r>
      <w:r w:rsidRPr="000E7608">
        <w:rPr>
          <w:rStyle w:val="Emphasis"/>
        </w:rPr>
        <w:t xml:space="preserve">Chinese </w:t>
      </w:r>
      <w:r w:rsidRPr="00F00E85">
        <w:rPr>
          <w:rStyle w:val="Emphasis"/>
          <w:highlight w:val="yellow"/>
        </w:rPr>
        <w:t>demand</w:t>
      </w:r>
      <w:r w:rsidRPr="000E7608">
        <w:rPr>
          <w:sz w:val="16"/>
        </w:rPr>
        <w:t xml:space="preserve"> </w:t>
      </w:r>
      <w:r w:rsidRPr="00F00E85">
        <w:rPr>
          <w:rStyle w:val="StyleUnderline"/>
          <w:highlight w:val="yellow"/>
        </w:rPr>
        <w:t xml:space="preserve">helped prevent an </w:t>
      </w:r>
      <w:r w:rsidRPr="00F00E85">
        <w:rPr>
          <w:rStyle w:val="Emphasis"/>
          <w:highlight w:val="yellow"/>
        </w:rPr>
        <w:t>inflationary spiral</w:t>
      </w:r>
      <w:r w:rsidRPr="00F00E85">
        <w:rPr>
          <w:sz w:val="16"/>
          <w:highlight w:val="yellow"/>
        </w:rPr>
        <w:t xml:space="preserve"> </w:t>
      </w:r>
      <w:r w:rsidRPr="00E76FC5">
        <w:rPr>
          <w:sz w:val="16"/>
        </w:rPr>
        <w:t>from getting any worse. China’s exit from zero-Covid will likely also be countercyclical, jump-starting economic growth at a time when other regions tip into recession.</w:t>
      </w:r>
    </w:p>
    <w:p w14:paraId="49A98DE5" w14:textId="77777777" w:rsidR="0012049D" w:rsidRPr="00970DB8" w:rsidRDefault="0012049D" w:rsidP="0012049D">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p>
    <w:p w14:paraId="08B566F5" w14:textId="77777777" w:rsidR="0012049D" w:rsidRPr="00970DB8" w:rsidRDefault="0012049D" w:rsidP="0012049D">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323B8A8A" w14:textId="77777777" w:rsidR="0012049D" w:rsidRPr="00970DB8" w:rsidRDefault="0012049D" w:rsidP="0012049D">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F00E85">
        <w:rPr>
          <w:rStyle w:val="StyleUnderline"/>
          <w:highlight w:val="yellow"/>
        </w:rPr>
        <w:t>polycrisis</w:t>
      </w:r>
      <w:r w:rsidRPr="000E7608">
        <w:rPr>
          <w:rStyle w:val="StyleUnderline"/>
        </w:rPr>
        <w:t xml:space="preserve"> has not happened yet does not mean one is not on the horizon. Just as one buys insurance to guard against </w:t>
      </w:r>
      <w:r w:rsidRPr="00F00E85">
        <w:rPr>
          <w:rStyle w:val="StyleUnderline"/>
          <w:highlight w:val="yellow"/>
        </w:rPr>
        <w:t>low-probability</w:t>
      </w:r>
      <w:r w:rsidRPr="000E7608">
        <w:rPr>
          <w:rStyle w:val="StyleUnderline"/>
        </w:rPr>
        <w:t>, high-impact outcomes, policymakers and elements of civil society need to guard against worst-case scenarios.</w:t>
      </w:r>
    </w:p>
    <w:p w14:paraId="313E9930" w14:textId="77777777" w:rsidR="0012049D" w:rsidRDefault="0012049D" w:rsidP="0012049D">
      <w:pPr>
        <w:rPr>
          <w:rStyle w:val="StyleUnderline"/>
        </w:rPr>
      </w:pPr>
      <w:r w:rsidRPr="000E7608">
        <w:rPr>
          <w:rStyle w:val="StyleUnderline"/>
        </w:rPr>
        <w:t>As a term of art, however, “</w:t>
      </w:r>
      <w:r w:rsidRPr="00E76FC5">
        <w:rPr>
          <w:rStyle w:val="StyleUnderline"/>
        </w:rPr>
        <w:t xml:space="preserve">polycrisis” </w:t>
      </w:r>
      <w:r w:rsidRPr="00F00E85">
        <w:rPr>
          <w:rStyle w:val="Emphasis"/>
          <w:highlight w:val="yellow"/>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4987A419" w14:textId="77777777" w:rsidR="0012049D" w:rsidRDefault="0012049D" w:rsidP="0012049D">
      <w:pPr>
        <w:pStyle w:val="Heading3"/>
      </w:pPr>
      <w:r>
        <w:t>Polycrisis Defense---AT: Causes War</w:t>
      </w:r>
    </w:p>
    <w:p w14:paraId="73AF2EDE" w14:textId="77777777" w:rsidR="0012049D" w:rsidRDefault="0012049D" w:rsidP="0012049D">
      <w:pPr>
        <w:pStyle w:val="Heading4"/>
      </w:pPr>
      <w:r>
        <w:t xml:space="preserve">Polycrisis is a bad frame for war. </w:t>
      </w:r>
    </w:p>
    <w:p w14:paraId="22A5E80C" w14:textId="77777777" w:rsidR="0012049D" w:rsidRDefault="0012049D" w:rsidP="0012049D">
      <w:r w:rsidRPr="001F7294">
        <w:rPr>
          <w:rStyle w:val="Style13ptBold"/>
        </w:rPr>
        <w:t>Taipei Times 23</w:t>
      </w:r>
      <w:r>
        <w:t>, Editorial Board, “No need to fear a ‘polycrisis’ — yet,” Taipei Times, 10/24/23, https://www.taipeitimes.com/News/editorials/archives/2023/10/24/2003808122</w:t>
      </w:r>
    </w:p>
    <w:p w14:paraId="51C3CF54" w14:textId="77777777" w:rsidR="0012049D" w:rsidRPr="001F7294" w:rsidRDefault="0012049D" w:rsidP="0012049D">
      <w:pPr>
        <w:rPr>
          <w:rStyle w:val="StyleUnderline"/>
        </w:rPr>
      </w:pPr>
      <w:r w:rsidRPr="001F7294">
        <w:rPr>
          <w:rStyle w:val="StyleUnderline"/>
        </w:rPr>
        <w:t>The past few years have served as a lesson to</w:t>
      </w:r>
      <w:r w:rsidRPr="001F7294">
        <w:rPr>
          <w:sz w:val="16"/>
        </w:rPr>
        <w:t xml:space="preserve"> </w:t>
      </w:r>
      <w:r w:rsidRPr="001F7294">
        <w:rPr>
          <w:rStyle w:val="Emphasis"/>
        </w:rPr>
        <w:t>expect the unexpected</w:t>
      </w:r>
      <w:r w:rsidRPr="001F7294">
        <w:rPr>
          <w:rStyle w:val="StyleUnderline"/>
        </w:rPr>
        <w:t>. Despite</w:t>
      </w:r>
      <w:r w:rsidRPr="001F7294">
        <w:rPr>
          <w:sz w:val="16"/>
        </w:rPr>
        <w:t xml:space="preserve"> </w:t>
      </w:r>
      <w:r w:rsidRPr="001F7294">
        <w:rPr>
          <w:rStyle w:val="Emphasis"/>
        </w:rPr>
        <w:t>expert warnings</w:t>
      </w:r>
      <w:r w:rsidRPr="001F7294">
        <w:rPr>
          <w:sz w:val="16"/>
        </w:rPr>
        <w:t xml:space="preserve"> </w:t>
      </w:r>
      <w:r w:rsidRPr="001F7294">
        <w:rPr>
          <w:rStyle w:val="StyleUnderline"/>
        </w:rPr>
        <w:t>about the</w:t>
      </w:r>
      <w:r w:rsidRPr="001F7294">
        <w:rPr>
          <w:sz w:val="16"/>
        </w:rPr>
        <w:t xml:space="preserve"> </w:t>
      </w:r>
      <w:r w:rsidRPr="001F7294">
        <w:rPr>
          <w:rStyle w:val="Emphasis"/>
        </w:rPr>
        <w:t>inevitability</w:t>
      </w:r>
      <w:r w:rsidRPr="001F7294">
        <w:rPr>
          <w:sz w:val="16"/>
        </w:rPr>
        <w:t xml:space="preserve"> </w:t>
      </w:r>
      <w:r w:rsidRPr="001F7294">
        <w:rPr>
          <w:rStyle w:val="StyleUnderline"/>
        </w:rPr>
        <w:t>of a</w:t>
      </w:r>
      <w:r w:rsidRPr="001F7294">
        <w:rPr>
          <w:sz w:val="16"/>
        </w:rPr>
        <w:t xml:space="preserve"> global </w:t>
      </w:r>
      <w:r w:rsidRPr="001F7294">
        <w:rPr>
          <w:rStyle w:val="Emphasis"/>
        </w:rPr>
        <w:t>pandemic</w:t>
      </w:r>
      <w:r w:rsidRPr="001F7294">
        <w:rPr>
          <w:sz w:val="16"/>
        </w:rPr>
        <w:t xml:space="preserve">, </w:t>
      </w:r>
      <w:r w:rsidRPr="008B1CB3">
        <w:rPr>
          <w:rStyle w:val="StyleUnderline"/>
        </w:rPr>
        <w:t>COVID</w:t>
      </w:r>
      <w:r w:rsidRPr="001F7294">
        <w:rPr>
          <w:sz w:val="16"/>
        </w:rPr>
        <w:t xml:space="preserve">-19 </w:t>
      </w:r>
      <w:r w:rsidRPr="001F7294">
        <w:rPr>
          <w:rStyle w:val="StyleUnderline"/>
        </w:rPr>
        <w:t xml:space="preserve">still </w:t>
      </w:r>
      <w:r w:rsidRPr="008B1CB3">
        <w:rPr>
          <w:rStyle w:val="StyleUnderline"/>
        </w:rPr>
        <w:t>caught the world</w:t>
      </w:r>
      <w:r w:rsidRPr="008B1CB3">
        <w:rPr>
          <w:sz w:val="16"/>
        </w:rPr>
        <w:t xml:space="preserve"> </w:t>
      </w:r>
      <w:r w:rsidRPr="008B1CB3">
        <w:rPr>
          <w:rStyle w:val="Emphasis"/>
        </w:rPr>
        <w:t>unawares</w:t>
      </w:r>
      <w:r w:rsidRPr="001F7294">
        <w:rPr>
          <w:rStyle w:val="StyleUnderline"/>
        </w:rPr>
        <w:t xml:space="preserve">. </w:t>
      </w:r>
      <w:r w:rsidRPr="001F7294">
        <w:rPr>
          <w:rStyle w:val="Emphasis"/>
        </w:rPr>
        <w:t>Russia’s</w:t>
      </w:r>
      <w:r w:rsidRPr="001F7294">
        <w:rPr>
          <w:sz w:val="16"/>
        </w:rPr>
        <w:t xml:space="preserve"> </w:t>
      </w:r>
      <w:r w:rsidRPr="001F7294">
        <w:rPr>
          <w:rStyle w:val="StyleUnderline"/>
        </w:rPr>
        <w:t>attack on</w:t>
      </w:r>
      <w:r w:rsidRPr="001F7294">
        <w:rPr>
          <w:sz w:val="16"/>
        </w:rPr>
        <w:t xml:space="preserve"> </w:t>
      </w:r>
      <w:r w:rsidRPr="001F7294">
        <w:rPr>
          <w:rStyle w:val="Emphasis"/>
        </w:rPr>
        <w:t>Ukraine</w:t>
      </w:r>
      <w:r w:rsidRPr="001F7294">
        <w:rPr>
          <w:sz w:val="16"/>
        </w:rPr>
        <w:t xml:space="preserve"> </w:t>
      </w:r>
      <w:r w:rsidRPr="001F7294">
        <w:rPr>
          <w:rStyle w:val="StyleUnderline"/>
        </w:rPr>
        <w:t>seemed to send us</w:t>
      </w:r>
      <w:r w:rsidRPr="001F7294">
        <w:rPr>
          <w:sz w:val="16"/>
        </w:rPr>
        <w:t xml:space="preserve"> collectively careening </w:t>
      </w:r>
      <w:r w:rsidRPr="001F7294">
        <w:rPr>
          <w:rStyle w:val="StyleUnderline"/>
        </w:rPr>
        <w:t>further out of control</w:t>
      </w:r>
      <w:r w:rsidRPr="001F7294">
        <w:rPr>
          <w:sz w:val="16"/>
        </w:rPr>
        <w:t xml:space="preserve">, as few dared to believe that a hot war in Europe was likely. </w:t>
      </w:r>
      <w:r w:rsidRPr="001F7294">
        <w:rPr>
          <w:rStyle w:val="StyleUnderline"/>
        </w:rPr>
        <w:t>Now with Hamas and Israel locked in a brutal conflict, it is beginning to feel like none of the world’s flashpoints are to remain cool for long — Taiwan leading the list.</w:t>
      </w:r>
    </w:p>
    <w:p w14:paraId="5FF5A17B" w14:textId="77777777" w:rsidR="0012049D" w:rsidRPr="001F7294" w:rsidRDefault="0012049D" w:rsidP="0012049D">
      <w:pPr>
        <w:rPr>
          <w:sz w:val="16"/>
        </w:rPr>
      </w:pPr>
      <w:r w:rsidRPr="001F7294">
        <w:rPr>
          <w:rStyle w:val="StyleUnderline"/>
        </w:rPr>
        <w:t xml:space="preserve">If this portrayal </w:t>
      </w:r>
      <w:r w:rsidRPr="001F7294">
        <w:rPr>
          <w:rStyle w:val="Emphasis"/>
        </w:rPr>
        <w:t>resonates</w:t>
      </w:r>
      <w:r w:rsidRPr="001F7294">
        <w:rPr>
          <w:sz w:val="16"/>
        </w:rPr>
        <w:t xml:space="preserve"> with you, </w:t>
      </w:r>
      <w:r w:rsidRPr="001F7294">
        <w:rPr>
          <w:rStyle w:val="StyleUnderline"/>
        </w:rPr>
        <w:t>you would</w:t>
      </w:r>
      <w:r w:rsidRPr="001F7294">
        <w:rPr>
          <w:sz w:val="16"/>
        </w:rPr>
        <w:t xml:space="preserve"> </w:t>
      </w:r>
      <w:r w:rsidRPr="001F7294">
        <w:rPr>
          <w:rStyle w:val="Emphasis"/>
        </w:rPr>
        <w:t>not be alone</w:t>
      </w:r>
      <w:r w:rsidRPr="001F7294">
        <w:rPr>
          <w:sz w:val="16"/>
        </w:rPr>
        <w:t xml:space="preserve">. Even before Hamas’ attack, </w:t>
      </w:r>
      <w:r w:rsidRPr="001F7294">
        <w:rPr>
          <w:rStyle w:val="StyleUnderline"/>
        </w:rPr>
        <w:t>the idea of a “</w:t>
      </w:r>
      <w:r w:rsidRPr="008B1CB3">
        <w:rPr>
          <w:rStyle w:val="StyleUnderline"/>
          <w:highlight w:val="yellow"/>
        </w:rPr>
        <w:t>polycrisis</w:t>
      </w:r>
      <w:r w:rsidRPr="001F7294">
        <w:rPr>
          <w:rStyle w:val="StyleUnderline"/>
        </w:rPr>
        <w:t>” was beginning to</w:t>
      </w:r>
      <w:r w:rsidRPr="001F7294">
        <w:rPr>
          <w:sz w:val="16"/>
        </w:rPr>
        <w:t xml:space="preserve"> </w:t>
      </w:r>
      <w:r w:rsidRPr="001F7294">
        <w:rPr>
          <w:rStyle w:val="Emphasis"/>
        </w:rPr>
        <w:t>gain traction</w:t>
      </w:r>
      <w:r w:rsidRPr="001F7294">
        <w:rPr>
          <w:sz w:val="16"/>
        </w:rPr>
        <w:t>. Attendees of the World Economic Forum in Davos earlier this year favored the term coined in the 1970s to describe the interaction between disparate crises “such that the overall impact far exceeds the sum of each part.” Global anxieties were already trained on Taiwan, but with large-scale conflicts now raging in Palestine as well as Ukraine, a cross-strait conflict seems many times more likely than before.</w:t>
      </w:r>
    </w:p>
    <w:p w14:paraId="6D40CEF6" w14:textId="77777777" w:rsidR="0012049D" w:rsidRPr="001F7294" w:rsidRDefault="0012049D" w:rsidP="0012049D">
      <w:pPr>
        <w:rPr>
          <w:sz w:val="16"/>
        </w:rPr>
      </w:pPr>
      <w:r w:rsidRPr="001F7294">
        <w:rPr>
          <w:rStyle w:val="StyleUnderline"/>
        </w:rPr>
        <w:t>Media have</w:t>
      </w:r>
      <w:r w:rsidRPr="001F7294">
        <w:rPr>
          <w:sz w:val="16"/>
        </w:rPr>
        <w:t xml:space="preserve"> </w:t>
      </w:r>
      <w:r w:rsidRPr="001F7294">
        <w:rPr>
          <w:rStyle w:val="Emphasis"/>
        </w:rPr>
        <w:t>locked on</w:t>
      </w:r>
      <w:r w:rsidRPr="001F7294">
        <w:rPr>
          <w:sz w:val="16"/>
        </w:rPr>
        <w:t xml:space="preserve"> </w:t>
      </w:r>
      <w:r w:rsidRPr="001F7294">
        <w:rPr>
          <w:rStyle w:val="StyleUnderline"/>
        </w:rPr>
        <w:t>to the concern</w:t>
      </w:r>
      <w:r w:rsidRPr="001F7294">
        <w:rPr>
          <w:sz w:val="16"/>
        </w:rPr>
        <w:t>, asking US officials how Washington is to handle the compounding crises. US President Joe Biden on Friday last week countered with a US$105 billion ask from Congress that combines aid for Israel and Ukraine. It also includes US$2 billion for Taiwan and Indo-Pacific security, bundling two conflicts with efforts to deter another, thereby inadvertently lending credence to the public expectation of conflict. In Taipei last week, American Institute in Taiwan Chair Laura Rosenberger also assured Taiwan that US support would not be affected amid fears of taut resources.</w:t>
      </w:r>
    </w:p>
    <w:p w14:paraId="6A50A70E" w14:textId="77777777" w:rsidR="0012049D" w:rsidRPr="001F7294" w:rsidRDefault="0012049D" w:rsidP="0012049D">
      <w:pPr>
        <w:rPr>
          <w:sz w:val="16"/>
        </w:rPr>
      </w:pPr>
      <w:r w:rsidRPr="008B1CB3">
        <w:rPr>
          <w:rStyle w:val="StyleUnderline"/>
          <w:highlight w:val="yellow"/>
        </w:rPr>
        <w:t>As</w:t>
      </w:r>
      <w:r w:rsidRPr="008B1CB3">
        <w:rPr>
          <w:sz w:val="16"/>
          <w:highlight w:val="yellow"/>
        </w:rPr>
        <w:t xml:space="preserve"> </w:t>
      </w:r>
      <w:r w:rsidRPr="008B1CB3">
        <w:rPr>
          <w:rStyle w:val="Emphasis"/>
          <w:highlight w:val="yellow"/>
        </w:rPr>
        <w:t>tempting</w:t>
      </w:r>
      <w:r w:rsidRPr="008B1CB3">
        <w:rPr>
          <w:sz w:val="16"/>
          <w:highlight w:val="yellow"/>
        </w:rPr>
        <w:t xml:space="preserve"> </w:t>
      </w:r>
      <w:r w:rsidRPr="008B1CB3">
        <w:rPr>
          <w:rStyle w:val="StyleUnderline"/>
          <w:highlight w:val="yellow"/>
        </w:rPr>
        <w:t>as it is</w:t>
      </w:r>
      <w:r w:rsidRPr="001F7294">
        <w:rPr>
          <w:rStyle w:val="StyleUnderline"/>
        </w:rPr>
        <w:t xml:space="preserve"> to view</w:t>
      </w:r>
      <w:r w:rsidRPr="001F7294">
        <w:rPr>
          <w:sz w:val="16"/>
        </w:rPr>
        <w:t xml:space="preserve"> </w:t>
      </w:r>
      <w:r w:rsidRPr="001F7294">
        <w:rPr>
          <w:rStyle w:val="Emphasis"/>
        </w:rPr>
        <w:t>global conflict</w:t>
      </w:r>
      <w:r w:rsidRPr="001F7294">
        <w:rPr>
          <w:sz w:val="16"/>
        </w:rPr>
        <w:t xml:space="preserve"> </w:t>
      </w:r>
      <w:r w:rsidRPr="001F7294">
        <w:rPr>
          <w:rStyle w:val="StyleUnderline"/>
        </w:rPr>
        <w:t>as an</w:t>
      </w:r>
      <w:r w:rsidRPr="001F7294">
        <w:rPr>
          <w:sz w:val="16"/>
        </w:rPr>
        <w:t xml:space="preserve"> </w:t>
      </w:r>
      <w:r w:rsidRPr="001F7294">
        <w:rPr>
          <w:rStyle w:val="Emphasis"/>
        </w:rPr>
        <w:t xml:space="preserve">inevitable collective, a </w:t>
      </w:r>
      <w:r w:rsidRPr="008B1CB3">
        <w:rPr>
          <w:rStyle w:val="Emphasis"/>
          <w:highlight w:val="yellow"/>
        </w:rPr>
        <w:t>flare-up</w:t>
      </w:r>
      <w:r w:rsidRPr="008B1CB3">
        <w:rPr>
          <w:sz w:val="16"/>
          <w:highlight w:val="yellow"/>
        </w:rPr>
        <w:t xml:space="preserve"> </w:t>
      </w:r>
      <w:r w:rsidRPr="008B1CB3">
        <w:rPr>
          <w:rStyle w:val="StyleUnderline"/>
          <w:highlight w:val="yellow"/>
        </w:rPr>
        <w:t>in</w:t>
      </w:r>
      <w:r w:rsidRPr="008B1CB3">
        <w:rPr>
          <w:sz w:val="16"/>
          <w:highlight w:val="yellow"/>
        </w:rPr>
        <w:t xml:space="preserve"> </w:t>
      </w:r>
      <w:r w:rsidRPr="008B1CB3">
        <w:rPr>
          <w:rStyle w:val="Emphasis"/>
          <w:highlight w:val="yellow"/>
        </w:rPr>
        <w:t>one place</w:t>
      </w:r>
      <w:r w:rsidRPr="008B1CB3">
        <w:rPr>
          <w:sz w:val="16"/>
          <w:highlight w:val="yellow"/>
        </w:rPr>
        <w:t xml:space="preserve"> </w:t>
      </w:r>
      <w:r w:rsidRPr="008B1CB3">
        <w:rPr>
          <w:rStyle w:val="StyleUnderline"/>
          <w:highlight w:val="yellow"/>
        </w:rPr>
        <w:t>does</w:t>
      </w:r>
      <w:r w:rsidRPr="008B1CB3">
        <w:rPr>
          <w:sz w:val="16"/>
          <w:highlight w:val="yellow"/>
        </w:rPr>
        <w:t xml:space="preserve"> </w:t>
      </w:r>
      <w:r w:rsidRPr="008B1CB3">
        <w:rPr>
          <w:rStyle w:val="Emphasis"/>
          <w:highlight w:val="yellow"/>
        </w:rPr>
        <w:t>not necessitate</w:t>
      </w:r>
      <w:r w:rsidRPr="001F7294">
        <w:rPr>
          <w:sz w:val="16"/>
        </w:rPr>
        <w:t xml:space="preserve"> </w:t>
      </w:r>
      <w:r w:rsidRPr="001F7294">
        <w:rPr>
          <w:rStyle w:val="StyleUnderline"/>
        </w:rPr>
        <w:t>a</w:t>
      </w:r>
      <w:r w:rsidRPr="001F7294">
        <w:rPr>
          <w:sz w:val="16"/>
        </w:rPr>
        <w:t xml:space="preserve"> </w:t>
      </w:r>
      <w:r w:rsidRPr="008B1CB3">
        <w:rPr>
          <w:rStyle w:val="Emphasis"/>
          <w:highlight w:val="yellow"/>
        </w:rPr>
        <w:t>total conflagration</w:t>
      </w:r>
      <w:r w:rsidRPr="008B1CB3">
        <w:rPr>
          <w:rStyle w:val="StyleUnderline"/>
          <w:highlight w:val="yellow"/>
        </w:rPr>
        <w:t xml:space="preserve">. </w:t>
      </w:r>
      <w:r w:rsidRPr="008B1CB3">
        <w:rPr>
          <w:rStyle w:val="Emphasis"/>
          <w:highlight w:val="yellow"/>
        </w:rPr>
        <w:t>Each actor</w:t>
      </w:r>
      <w:r w:rsidRPr="008B1CB3">
        <w:rPr>
          <w:sz w:val="16"/>
          <w:highlight w:val="yellow"/>
        </w:rPr>
        <w:t xml:space="preserve"> </w:t>
      </w:r>
      <w:r w:rsidRPr="008B1CB3">
        <w:rPr>
          <w:rStyle w:val="StyleUnderline"/>
          <w:highlight w:val="yellow"/>
        </w:rPr>
        <w:t>has their</w:t>
      </w:r>
      <w:r w:rsidRPr="008B1CB3">
        <w:rPr>
          <w:sz w:val="16"/>
          <w:highlight w:val="yellow"/>
        </w:rPr>
        <w:t xml:space="preserve"> </w:t>
      </w:r>
      <w:r w:rsidRPr="008B1CB3">
        <w:rPr>
          <w:rStyle w:val="Emphasis"/>
          <w:highlight w:val="yellow"/>
        </w:rPr>
        <w:t>own</w:t>
      </w:r>
      <w:r w:rsidRPr="001F7294">
        <w:rPr>
          <w:sz w:val="16"/>
        </w:rPr>
        <w:t xml:space="preserve"> set of </w:t>
      </w:r>
      <w:r w:rsidRPr="008B1CB3">
        <w:rPr>
          <w:rStyle w:val="Emphasis"/>
          <w:highlight w:val="yellow"/>
        </w:rPr>
        <w:t>desires</w:t>
      </w:r>
      <w:r w:rsidRPr="001F7294">
        <w:rPr>
          <w:rStyle w:val="Emphasis"/>
        </w:rPr>
        <w:t>, concerns and cost-benefit analyses</w:t>
      </w:r>
      <w:r w:rsidRPr="001F7294">
        <w:rPr>
          <w:rStyle w:val="StyleUnderline"/>
        </w:rPr>
        <w:t xml:space="preserve">, </w:t>
      </w:r>
      <w:r w:rsidRPr="008B1CB3">
        <w:rPr>
          <w:rStyle w:val="Emphasis"/>
          <w:highlight w:val="yellow"/>
        </w:rPr>
        <w:t>Beijing included</w:t>
      </w:r>
      <w:r w:rsidRPr="001F7294">
        <w:rPr>
          <w:sz w:val="16"/>
        </w:rPr>
        <w:t>. It appears to be positioning itself carefully.</w:t>
      </w:r>
    </w:p>
    <w:p w14:paraId="3325AF4F" w14:textId="77777777" w:rsidR="0012049D" w:rsidRPr="001F7294" w:rsidRDefault="0012049D" w:rsidP="0012049D">
      <w:pPr>
        <w:rPr>
          <w:rStyle w:val="StyleUnderline"/>
        </w:rPr>
      </w:pPr>
      <w:r w:rsidRPr="008B1CB3">
        <w:rPr>
          <w:rStyle w:val="StyleUnderline"/>
          <w:highlight w:val="yellow"/>
        </w:rPr>
        <w:t>After</w:t>
      </w:r>
      <w:r w:rsidRPr="008B1CB3">
        <w:rPr>
          <w:sz w:val="16"/>
          <w:highlight w:val="yellow"/>
        </w:rPr>
        <w:t xml:space="preserve"> </w:t>
      </w:r>
      <w:r w:rsidRPr="008B1CB3">
        <w:rPr>
          <w:rStyle w:val="Emphasis"/>
          <w:highlight w:val="yellow"/>
        </w:rPr>
        <w:t>Hamas’</w:t>
      </w:r>
      <w:r w:rsidRPr="008B1CB3">
        <w:rPr>
          <w:sz w:val="16"/>
          <w:highlight w:val="yellow"/>
        </w:rPr>
        <w:t xml:space="preserve"> </w:t>
      </w:r>
      <w:r w:rsidRPr="008B1CB3">
        <w:rPr>
          <w:rStyle w:val="StyleUnderline"/>
          <w:highlight w:val="yellow"/>
        </w:rPr>
        <w:t>attack</w:t>
      </w:r>
      <w:r w:rsidRPr="001F7294">
        <w:rPr>
          <w:sz w:val="16"/>
        </w:rPr>
        <w:t xml:space="preserve"> on Oct. 7, </w:t>
      </w:r>
      <w:r w:rsidRPr="008B1CB3">
        <w:rPr>
          <w:rStyle w:val="Emphasis"/>
          <w:highlight w:val="yellow"/>
        </w:rPr>
        <w:t>Beijing</w:t>
      </w:r>
      <w:r w:rsidRPr="001F7294">
        <w:rPr>
          <w:sz w:val="16"/>
        </w:rPr>
        <w:t xml:space="preserve"> </w:t>
      </w:r>
      <w:r w:rsidRPr="001F7294">
        <w:rPr>
          <w:rStyle w:val="StyleUnderline"/>
        </w:rPr>
        <w:t xml:space="preserve">has </w:t>
      </w:r>
      <w:r w:rsidRPr="008B1CB3">
        <w:rPr>
          <w:rStyle w:val="StyleUnderline"/>
          <w:highlight w:val="yellow"/>
        </w:rPr>
        <w:t>remained</w:t>
      </w:r>
      <w:r w:rsidRPr="001F7294">
        <w:rPr>
          <w:sz w:val="16"/>
        </w:rPr>
        <w:t xml:space="preserve"> self-consciously </w:t>
      </w:r>
      <w:r w:rsidRPr="008B1CB3">
        <w:rPr>
          <w:rStyle w:val="Emphasis"/>
          <w:highlight w:val="yellow"/>
        </w:rPr>
        <w:t>neutral</w:t>
      </w:r>
      <w:r w:rsidRPr="001F7294">
        <w:rPr>
          <w:sz w:val="16"/>
        </w:rPr>
        <w:t>, declining to condemn Hamas as the aggressor and instead calling on “all relevant parties to remain calm, exercise restraint and immediately end the hostilities.” State media also said that Chinese President Xi Jinping (</w:t>
      </w:r>
      <w:r w:rsidRPr="001F7294">
        <w:rPr>
          <w:sz w:val="16"/>
        </w:rPr>
        <w:t>習近平</w:t>
      </w:r>
      <w:r w:rsidRPr="001F7294">
        <w:rPr>
          <w:sz w:val="16"/>
        </w:rPr>
        <w:t xml:space="preserve">) has offered to broker talks on a two-state solution. </w:t>
      </w:r>
      <w:r w:rsidRPr="001F7294">
        <w:rPr>
          <w:rStyle w:val="StyleUnderline"/>
        </w:rPr>
        <w:t>It is only the latest of China’s efforts to establish itself as a global mediator, after in March brokering a deal between Saudi Arabia and Iran, and on multiple occasions throwing its name in the ring as an option to facilitate talks between Russia and Ukraine.</w:t>
      </w:r>
    </w:p>
    <w:p w14:paraId="47C340C4" w14:textId="77777777" w:rsidR="0012049D" w:rsidRPr="001F7294" w:rsidRDefault="0012049D" w:rsidP="0012049D">
      <w:pPr>
        <w:rPr>
          <w:sz w:val="16"/>
        </w:rPr>
      </w:pPr>
      <w:r w:rsidRPr="001F7294">
        <w:rPr>
          <w:rStyle w:val="StyleUnderline"/>
        </w:rPr>
        <w:t xml:space="preserve">In global politics, Beijing </w:t>
      </w:r>
      <w:r w:rsidRPr="008B1CB3">
        <w:rPr>
          <w:rStyle w:val="StyleUnderline"/>
          <w:highlight w:val="yellow"/>
        </w:rPr>
        <w:t>wishes</w:t>
      </w:r>
      <w:r w:rsidRPr="001F7294">
        <w:rPr>
          <w:rStyle w:val="StyleUnderline"/>
        </w:rPr>
        <w:t xml:space="preserve"> to </w:t>
      </w:r>
      <w:r w:rsidRPr="001F7294">
        <w:rPr>
          <w:rStyle w:val="Emphasis"/>
        </w:rPr>
        <w:t>present itself</w:t>
      </w:r>
      <w:r w:rsidRPr="001F7294">
        <w:rPr>
          <w:sz w:val="16"/>
        </w:rPr>
        <w:t xml:space="preserve"> </w:t>
      </w:r>
      <w:r w:rsidRPr="001F7294">
        <w:rPr>
          <w:rStyle w:val="StyleUnderline"/>
        </w:rPr>
        <w:t>as a</w:t>
      </w:r>
      <w:r w:rsidRPr="001F7294">
        <w:rPr>
          <w:sz w:val="16"/>
        </w:rPr>
        <w:t xml:space="preserve"> </w:t>
      </w:r>
      <w:r w:rsidRPr="001F7294">
        <w:rPr>
          <w:rStyle w:val="Emphasis"/>
        </w:rPr>
        <w:t>great power alternative</w:t>
      </w:r>
      <w:r w:rsidRPr="001F7294">
        <w:rPr>
          <w:sz w:val="16"/>
        </w:rPr>
        <w:t xml:space="preserve"> </w:t>
      </w:r>
      <w:r w:rsidRPr="001F7294">
        <w:rPr>
          <w:rStyle w:val="StyleUnderline"/>
        </w:rPr>
        <w:t>to the</w:t>
      </w:r>
      <w:r w:rsidRPr="001F7294">
        <w:rPr>
          <w:sz w:val="16"/>
        </w:rPr>
        <w:t xml:space="preserve"> </w:t>
      </w:r>
      <w:r w:rsidRPr="001F7294">
        <w:rPr>
          <w:rStyle w:val="Emphasis"/>
        </w:rPr>
        <w:t>US</w:t>
      </w:r>
      <w:r w:rsidRPr="001F7294">
        <w:rPr>
          <w:rStyle w:val="StyleUnderline"/>
        </w:rPr>
        <w:t xml:space="preserve">. To do so, it needs </w:t>
      </w:r>
      <w:r w:rsidRPr="008B1CB3">
        <w:rPr>
          <w:rStyle w:val="StyleUnderline"/>
          <w:highlight w:val="yellow"/>
        </w:rPr>
        <w:t>to be viewed as</w:t>
      </w:r>
      <w:r w:rsidRPr="001F7294">
        <w:rPr>
          <w:sz w:val="16"/>
        </w:rPr>
        <w:t xml:space="preserve"> a </w:t>
      </w:r>
      <w:r w:rsidRPr="008B1CB3">
        <w:rPr>
          <w:rStyle w:val="Emphasis"/>
          <w:highlight w:val="yellow"/>
        </w:rPr>
        <w:t>sober</w:t>
      </w:r>
      <w:r w:rsidRPr="008B1CB3">
        <w:rPr>
          <w:sz w:val="16"/>
          <w:highlight w:val="yellow"/>
        </w:rPr>
        <w:t xml:space="preserve"> </w:t>
      </w:r>
      <w:r w:rsidRPr="008B1CB3">
        <w:rPr>
          <w:rStyle w:val="StyleUnderline"/>
          <w:highlight w:val="yellow"/>
        </w:rPr>
        <w:t>and</w:t>
      </w:r>
      <w:r w:rsidRPr="008B1CB3">
        <w:rPr>
          <w:sz w:val="16"/>
          <w:highlight w:val="yellow"/>
        </w:rPr>
        <w:t xml:space="preserve"> </w:t>
      </w:r>
      <w:r w:rsidRPr="008B1CB3">
        <w:rPr>
          <w:rStyle w:val="Emphasis"/>
          <w:highlight w:val="yellow"/>
        </w:rPr>
        <w:t>reasonable</w:t>
      </w:r>
      <w:r w:rsidRPr="001F7294">
        <w:rPr>
          <w:sz w:val="16"/>
        </w:rPr>
        <w:t xml:space="preserve"> actor that speaks on behalf of countries that have been ignored and condemned by those calling the shots until now. </w:t>
      </w:r>
      <w:r w:rsidRPr="001F7294">
        <w:rPr>
          <w:rStyle w:val="StyleUnderline"/>
        </w:rPr>
        <w:t xml:space="preserve">Playing by the rules while bending them to its wishes is how China has gotten this far, and </w:t>
      </w:r>
      <w:r w:rsidRPr="008B1CB3">
        <w:rPr>
          <w:rStyle w:val="StyleUnderline"/>
          <w:highlight w:val="yellow"/>
        </w:rPr>
        <w:t>there appears to be</w:t>
      </w:r>
      <w:r w:rsidRPr="008B1CB3">
        <w:rPr>
          <w:sz w:val="16"/>
          <w:highlight w:val="yellow"/>
        </w:rPr>
        <w:t xml:space="preserve"> </w:t>
      </w:r>
      <w:r w:rsidRPr="008B1CB3">
        <w:rPr>
          <w:rStyle w:val="Emphasis"/>
          <w:highlight w:val="yellow"/>
        </w:rPr>
        <w:t>no</w:t>
      </w:r>
      <w:r w:rsidRPr="001F7294">
        <w:rPr>
          <w:rStyle w:val="Emphasis"/>
        </w:rPr>
        <w:t xml:space="preserve"> immediate </w:t>
      </w:r>
      <w:r w:rsidRPr="008B1CB3">
        <w:rPr>
          <w:rStyle w:val="Emphasis"/>
          <w:highlight w:val="yellow"/>
        </w:rPr>
        <w:t>reason</w:t>
      </w:r>
      <w:r w:rsidRPr="001F7294">
        <w:rPr>
          <w:sz w:val="16"/>
        </w:rPr>
        <w:t xml:space="preserve"> </w:t>
      </w:r>
      <w:r w:rsidRPr="001F7294">
        <w:rPr>
          <w:rStyle w:val="StyleUnderline"/>
        </w:rPr>
        <w:t xml:space="preserve">why </w:t>
      </w:r>
      <w:r w:rsidRPr="008B1CB3">
        <w:rPr>
          <w:rStyle w:val="StyleUnderline"/>
          <w:highlight w:val="yellow"/>
        </w:rPr>
        <w:t xml:space="preserve">it should </w:t>
      </w:r>
      <w:r w:rsidRPr="008B1CB3">
        <w:rPr>
          <w:rStyle w:val="Emphasis"/>
          <w:highlight w:val="yellow"/>
        </w:rPr>
        <w:t>change</w:t>
      </w:r>
      <w:r w:rsidRPr="001F7294">
        <w:rPr>
          <w:rStyle w:val="Emphasis"/>
        </w:rPr>
        <w:t xml:space="preserve"> its playbook</w:t>
      </w:r>
      <w:r w:rsidRPr="001F7294">
        <w:rPr>
          <w:sz w:val="16"/>
        </w:rPr>
        <w:t xml:space="preserve"> </w:t>
      </w:r>
      <w:r w:rsidRPr="008B1CB3">
        <w:rPr>
          <w:rStyle w:val="StyleUnderline"/>
          <w:highlight w:val="yellow"/>
        </w:rPr>
        <w:t>by</w:t>
      </w:r>
      <w:r w:rsidRPr="008B1CB3">
        <w:rPr>
          <w:sz w:val="16"/>
          <w:highlight w:val="yellow"/>
        </w:rPr>
        <w:t xml:space="preserve"> </w:t>
      </w:r>
      <w:r w:rsidRPr="008B1CB3">
        <w:rPr>
          <w:rStyle w:val="Emphasis"/>
          <w:highlight w:val="yellow"/>
        </w:rPr>
        <w:t>starting a</w:t>
      </w:r>
      <w:r w:rsidRPr="001F7294">
        <w:rPr>
          <w:rStyle w:val="Emphasis"/>
        </w:rPr>
        <w:t xml:space="preserve"> divisive </w:t>
      </w:r>
      <w:r w:rsidRPr="008B1CB3">
        <w:rPr>
          <w:rStyle w:val="Emphasis"/>
          <w:highlight w:val="yellow"/>
        </w:rPr>
        <w:t>conflict</w:t>
      </w:r>
      <w:r w:rsidRPr="001F7294">
        <w:rPr>
          <w:sz w:val="16"/>
        </w:rPr>
        <w:t>.</w:t>
      </w:r>
    </w:p>
    <w:p w14:paraId="28987B97" w14:textId="77777777" w:rsidR="0012049D" w:rsidRPr="001F7294" w:rsidRDefault="0012049D" w:rsidP="0012049D">
      <w:pPr>
        <w:rPr>
          <w:rStyle w:val="StyleUnderline"/>
        </w:rPr>
      </w:pPr>
      <w:r w:rsidRPr="001F7294">
        <w:rPr>
          <w:sz w:val="16"/>
        </w:rPr>
        <w:t xml:space="preserve">It is also important to remember that </w:t>
      </w:r>
      <w:r w:rsidRPr="001F7294">
        <w:rPr>
          <w:rStyle w:val="Emphasis"/>
        </w:rPr>
        <w:t>China itself</w:t>
      </w:r>
      <w:r w:rsidRPr="001F7294">
        <w:rPr>
          <w:sz w:val="16"/>
        </w:rPr>
        <w:t xml:space="preserve"> </w:t>
      </w:r>
      <w:r w:rsidRPr="001F7294">
        <w:rPr>
          <w:rStyle w:val="StyleUnderline"/>
        </w:rPr>
        <w:t>is</w:t>
      </w:r>
      <w:r w:rsidRPr="001F7294">
        <w:rPr>
          <w:sz w:val="16"/>
        </w:rPr>
        <w:t xml:space="preserve"> </w:t>
      </w:r>
      <w:r w:rsidRPr="001F7294">
        <w:rPr>
          <w:rStyle w:val="Emphasis"/>
        </w:rPr>
        <w:t>not a monolith</w:t>
      </w:r>
      <w:r w:rsidRPr="001F7294">
        <w:rPr>
          <w:sz w:val="16"/>
        </w:rPr>
        <w:t xml:space="preserve">. Al-Jazeera in an article published on Friday stressed that </w:t>
      </w:r>
      <w:r w:rsidRPr="001F7294">
        <w:rPr>
          <w:rStyle w:val="StyleUnderline"/>
        </w:rPr>
        <w:t>even</w:t>
      </w:r>
      <w:r w:rsidRPr="001F7294">
        <w:rPr>
          <w:sz w:val="16"/>
        </w:rPr>
        <w:t xml:space="preserve"> </w:t>
      </w:r>
      <w:r w:rsidRPr="001F7294">
        <w:rPr>
          <w:rStyle w:val="Emphasis"/>
        </w:rPr>
        <w:t>within China’s military</w:t>
      </w:r>
      <w:r w:rsidRPr="001F7294">
        <w:rPr>
          <w:rStyle w:val="StyleUnderline"/>
        </w:rPr>
        <w:t>, not</w:t>
      </w:r>
      <w:r w:rsidRPr="001F7294">
        <w:rPr>
          <w:sz w:val="16"/>
        </w:rPr>
        <w:t xml:space="preserve"> </w:t>
      </w:r>
      <w:r w:rsidRPr="001F7294">
        <w:rPr>
          <w:rStyle w:val="Emphasis"/>
        </w:rPr>
        <w:t>everyone</w:t>
      </w:r>
      <w:r w:rsidRPr="001F7294">
        <w:rPr>
          <w:sz w:val="16"/>
        </w:rPr>
        <w:t xml:space="preserve"> </w:t>
      </w:r>
      <w:r w:rsidRPr="001F7294">
        <w:rPr>
          <w:rStyle w:val="StyleUnderline"/>
        </w:rPr>
        <w:t>believes the West to be the primary enemy, nor does everyone think the country should be “preparing for future conflicts that it might not win.”</w:t>
      </w:r>
      <w:r w:rsidRPr="001F7294">
        <w:rPr>
          <w:sz w:val="16"/>
        </w:rPr>
        <w:t xml:space="preserve"> </w:t>
      </w:r>
      <w:r w:rsidRPr="001F7294">
        <w:rPr>
          <w:rStyle w:val="StyleUnderline"/>
        </w:rPr>
        <w:t xml:space="preserve">Xi has inadvertently </w:t>
      </w:r>
      <w:r w:rsidRPr="001F7294">
        <w:rPr>
          <w:rStyle w:val="Emphasis"/>
        </w:rPr>
        <w:t>confirmed</w:t>
      </w:r>
      <w:r w:rsidRPr="001F7294">
        <w:rPr>
          <w:rStyle w:val="StyleUnderline"/>
        </w:rPr>
        <w:t xml:space="preserve"> this sentiment by instituting indoctrination campaigns and removing key leaders — including former Chinese minister of national defense Li Shangfu (</w:t>
      </w:r>
      <w:r w:rsidRPr="001F7294">
        <w:rPr>
          <w:rStyle w:val="StyleUnderline"/>
        </w:rPr>
        <w:t>李尚福</w:t>
      </w:r>
      <w:r w:rsidRPr="001F7294">
        <w:rPr>
          <w:rStyle w:val="StyleUnderline"/>
        </w:rPr>
        <w:t xml:space="preserve">) — which the reporter’s sources said they do not think are fully working. As much as Xi is trying to consolidate his power, it appears he </w:t>
      </w:r>
      <w:r w:rsidRPr="001F7294">
        <w:rPr>
          <w:rStyle w:val="Emphasis"/>
        </w:rPr>
        <w:t>still has a ways to go</w:t>
      </w:r>
      <w:r w:rsidRPr="001F7294">
        <w:rPr>
          <w:rStyle w:val="StyleUnderline"/>
        </w:rPr>
        <w:t>.</w:t>
      </w:r>
    </w:p>
    <w:p w14:paraId="7CCA2844" w14:textId="77777777" w:rsidR="0012049D" w:rsidRDefault="0012049D" w:rsidP="0012049D">
      <w:pPr>
        <w:pStyle w:val="Heading4"/>
        <w:rPr>
          <w:sz w:val="16"/>
        </w:rPr>
      </w:pPr>
      <w:r w:rsidRPr="001F7294">
        <w:rPr>
          <w:rStyle w:val="StyleUnderline"/>
        </w:rPr>
        <w:t xml:space="preserve">From what is known about Xi and his ambitions, </w:t>
      </w:r>
      <w:r w:rsidRPr="008B1CB3">
        <w:rPr>
          <w:rStyle w:val="StyleUnderline"/>
          <w:highlight w:val="yellow"/>
        </w:rPr>
        <w:t>everyone recognizes</w:t>
      </w:r>
      <w:r w:rsidRPr="001F7294">
        <w:rPr>
          <w:rStyle w:val="StyleUnderline"/>
        </w:rPr>
        <w:t xml:space="preserve"> the </w:t>
      </w:r>
      <w:r w:rsidRPr="008B1CB3">
        <w:rPr>
          <w:rStyle w:val="StyleUnderline"/>
          <w:highlight w:val="yellow"/>
        </w:rPr>
        <w:t>causes for worry, but</w:t>
      </w:r>
      <w:r w:rsidRPr="008B1CB3">
        <w:rPr>
          <w:sz w:val="16"/>
          <w:highlight w:val="yellow"/>
        </w:rPr>
        <w:t xml:space="preserve"> </w:t>
      </w:r>
      <w:r w:rsidRPr="008B1CB3">
        <w:rPr>
          <w:rStyle w:val="Emphasis"/>
          <w:highlight w:val="yellow"/>
        </w:rPr>
        <w:t>little</w:t>
      </w:r>
      <w:r w:rsidRPr="001F7294">
        <w:rPr>
          <w:rStyle w:val="Emphasis"/>
        </w:rPr>
        <w:t xml:space="preserve"> is said </w:t>
      </w:r>
      <w:r w:rsidRPr="008B1CB3">
        <w:rPr>
          <w:rStyle w:val="Emphasis"/>
          <w:highlight w:val="yellow"/>
        </w:rPr>
        <w:t>about</w:t>
      </w:r>
      <w:r w:rsidRPr="001F7294">
        <w:rPr>
          <w:rStyle w:val="Emphasis"/>
        </w:rPr>
        <w:t xml:space="preserve"> the </w:t>
      </w:r>
      <w:r w:rsidRPr="008B1CB3">
        <w:rPr>
          <w:rStyle w:val="Emphasis"/>
          <w:highlight w:val="yellow"/>
        </w:rPr>
        <w:t>causes for restraint</w:t>
      </w:r>
      <w:r w:rsidRPr="008B1CB3">
        <w:rPr>
          <w:rStyle w:val="StyleUnderline"/>
          <w:highlight w:val="yellow"/>
        </w:rPr>
        <w:t>. As the “polycrisis” feels</w:t>
      </w:r>
      <w:r w:rsidRPr="001F7294">
        <w:rPr>
          <w:rStyle w:val="StyleUnderline"/>
        </w:rPr>
        <w:t xml:space="preserve"> more </w:t>
      </w:r>
      <w:r w:rsidRPr="008B1CB3">
        <w:rPr>
          <w:rStyle w:val="StyleUnderline"/>
          <w:highlight w:val="yellow"/>
        </w:rPr>
        <w:t>salient</w:t>
      </w:r>
      <w:r w:rsidRPr="001F7294">
        <w:rPr>
          <w:rStyle w:val="StyleUnderline"/>
        </w:rPr>
        <w:t xml:space="preserve"> than ever, </w:t>
      </w:r>
      <w:r w:rsidRPr="008B1CB3">
        <w:rPr>
          <w:rStyle w:val="StyleUnderline"/>
        </w:rPr>
        <w:t>it is important to remember</w:t>
      </w:r>
      <w:r w:rsidRPr="001F7294">
        <w:rPr>
          <w:rStyle w:val="StyleUnderline"/>
        </w:rPr>
        <w:t xml:space="preserve"> that </w:t>
      </w:r>
      <w:r w:rsidRPr="008B1CB3">
        <w:rPr>
          <w:rStyle w:val="Emphasis"/>
          <w:highlight w:val="yellow"/>
        </w:rPr>
        <w:t>no crisis is inevitable</w:t>
      </w:r>
      <w:r w:rsidRPr="001F7294">
        <w:rPr>
          <w:sz w:val="16"/>
        </w:rPr>
        <w:t xml:space="preserve"> with the right preparation and balance</w:t>
      </w:r>
    </w:p>
    <w:p w14:paraId="41CB2B0C" w14:textId="77777777" w:rsidR="00C106CF" w:rsidRDefault="00C106CF" w:rsidP="00C106CF">
      <w:pPr>
        <w:pStyle w:val="Heading1"/>
      </w:pPr>
      <w:r>
        <w:t>1NR Round 3 KR</w:t>
      </w:r>
    </w:p>
    <w:p w14:paraId="2A3F323E" w14:textId="77777777" w:rsidR="00C106CF" w:rsidRDefault="00C106CF" w:rsidP="00C106CF">
      <w:pPr>
        <w:pStyle w:val="Heading2"/>
      </w:pPr>
      <w:r>
        <w:t>Realignment</w:t>
      </w:r>
    </w:p>
    <w:p w14:paraId="557747EB" w14:textId="77777777" w:rsidR="00C106CF" w:rsidRDefault="00C106CF" w:rsidP="00C106CF">
      <w:pPr>
        <w:pStyle w:val="Heading3"/>
      </w:pPr>
      <w:r w:rsidRPr="00A52F3B">
        <w:t>Overview---2NC</w:t>
      </w:r>
    </w:p>
    <w:p w14:paraId="5C0EE294" w14:textId="77777777" w:rsidR="00C106CF" w:rsidRDefault="00C106CF" w:rsidP="00C106CF">
      <w:pPr>
        <w:pStyle w:val="Heading4"/>
      </w:pPr>
      <w:r>
        <w:t xml:space="preserve">4. Turns the case. Unseating </w:t>
      </w:r>
      <w:r w:rsidRPr="001E062F">
        <w:rPr>
          <w:u w:val="single"/>
        </w:rPr>
        <w:t xml:space="preserve">right populism </w:t>
      </w:r>
      <w:r>
        <w:t xml:space="preserve">with </w:t>
      </w:r>
      <w:r w:rsidRPr="001E062F">
        <w:rPr>
          <w:u w:val="single"/>
        </w:rPr>
        <w:t>progressive populism</w:t>
      </w:r>
      <w:r>
        <w:t xml:space="preserve"> controls social responses to all risks.  </w:t>
      </w:r>
    </w:p>
    <w:p w14:paraId="42172A4C" w14:textId="77777777" w:rsidR="00C106CF" w:rsidRDefault="00C106CF" w:rsidP="00C106CF">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0DBE79FB" w14:textId="77777777" w:rsidR="00C106CF" w:rsidRPr="00A26F6C" w:rsidRDefault="00C106CF" w:rsidP="00C106CF">
      <w:pPr>
        <w:rPr>
          <w:sz w:val="16"/>
        </w:rPr>
      </w:pPr>
      <w:r w:rsidRPr="00A26F6C">
        <w:rPr>
          <w:sz w:val="16"/>
        </w:rPr>
        <w:t>Introduction</w:t>
      </w:r>
    </w:p>
    <w:p w14:paraId="5F5A59E3" w14:textId="77777777" w:rsidR="00C106CF" w:rsidRPr="00A26F6C" w:rsidRDefault="00C106CF" w:rsidP="00C106CF">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28375326" w14:textId="77777777" w:rsidR="00C106CF" w:rsidRPr="00A26F6C" w:rsidRDefault="00C106CF" w:rsidP="00C106CF">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6D7DB20B" w14:textId="77777777" w:rsidR="00C106CF" w:rsidRPr="00407DDF" w:rsidRDefault="00C106CF" w:rsidP="00C106CF">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0A2436A7" w14:textId="77777777" w:rsidR="00C106CF" w:rsidRPr="00A249A1" w:rsidRDefault="00C106CF" w:rsidP="00C106CF">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2A515273" w14:textId="77777777" w:rsidR="00C106CF" w:rsidRPr="00A249A1" w:rsidRDefault="00C106CF" w:rsidP="00C106CF">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0CD4DEF2" w14:textId="77777777" w:rsidR="00C106CF" w:rsidRPr="00A249A1" w:rsidRDefault="00C106CF" w:rsidP="00C106CF">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5D79A33C" w14:textId="77777777" w:rsidR="00C106CF" w:rsidRPr="00A249A1" w:rsidRDefault="00C106CF" w:rsidP="00C106CF">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E780CEA" w14:textId="77777777" w:rsidR="00C106CF" w:rsidRPr="00A26F6C" w:rsidRDefault="00C106CF" w:rsidP="00C106CF">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7E9437DC" w14:textId="77777777" w:rsidR="00C106CF" w:rsidRPr="00A26F6C" w:rsidRDefault="00C106CF" w:rsidP="00C106CF">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172FDE5F" w14:textId="77777777" w:rsidR="00C106CF" w:rsidRPr="00407DDF" w:rsidRDefault="00C106CF" w:rsidP="00C106CF">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2272A846" w14:textId="77777777" w:rsidR="00C106CF" w:rsidRPr="00407DDF" w:rsidRDefault="00C106CF" w:rsidP="00C106CF">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23AE3D07" w14:textId="77777777" w:rsidR="00C106CF" w:rsidRPr="00407DDF" w:rsidRDefault="00C106CF" w:rsidP="00C106CF">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6E6806D6" w14:textId="77777777" w:rsidR="00C106CF" w:rsidRPr="00407DDF" w:rsidRDefault="00C106CF" w:rsidP="00C106CF">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7DB4305" w14:textId="77777777" w:rsidR="00C106CF" w:rsidRPr="00407DDF" w:rsidRDefault="00C106CF" w:rsidP="00C106CF">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21A6D349" w14:textId="77777777" w:rsidR="00C106CF" w:rsidRPr="00407DDF" w:rsidRDefault="00C106CF" w:rsidP="00C106CF">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18046167" w14:textId="77777777" w:rsidR="00C106CF" w:rsidRPr="00407DDF" w:rsidRDefault="00C106CF" w:rsidP="00C106CF">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B1963A3" w14:textId="77777777" w:rsidR="00C106CF" w:rsidRPr="00407DDF" w:rsidRDefault="00C106CF" w:rsidP="00C106CF">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18105F66" w14:textId="77777777" w:rsidR="00C106CF" w:rsidRPr="00407DDF" w:rsidRDefault="00C106CF" w:rsidP="00C106CF">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47289735" w14:textId="77777777" w:rsidR="00C106CF" w:rsidRPr="00407DDF" w:rsidRDefault="00C106CF" w:rsidP="00C106CF">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7B3DAD35" w14:textId="77777777" w:rsidR="00C106CF" w:rsidRPr="00407DDF" w:rsidRDefault="00C106CF" w:rsidP="00C106CF">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082ACC1C" w14:textId="77777777" w:rsidR="00C106CF" w:rsidRPr="00407DDF" w:rsidRDefault="00C106CF" w:rsidP="00C106CF">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CE4F967" w14:textId="77777777" w:rsidR="00C106CF" w:rsidRPr="00407DDF" w:rsidRDefault="00C106CF" w:rsidP="00C106CF">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740DD34" w14:textId="77777777" w:rsidR="00C106CF" w:rsidRPr="00A26F6C" w:rsidRDefault="00C106CF" w:rsidP="00C106CF">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7E72E63C" w14:textId="77777777" w:rsidR="00C106CF" w:rsidRPr="00A26F6C" w:rsidRDefault="00C106CF" w:rsidP="00C106CF">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18F77D8A" w14:textId="77777777" w:rsidR="00C106CF" w:rsidRPr="00A26F6C" w:rsidRDefault="00C106CF" w:rsidP="00C106CF">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997E6C8" w14:textId="77777777" w:rsidR="00C106CF" w:rsidRPr="00A26F6C" w:rsidRDefault="00C106CF" w:rsidP="00C106CF">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37D63B9" w14:textId="77777777" w:rsidR="00C106CF" w:rsidRPr="00407DDF" w:rsidRDefault="00C106CF" w:rsidP="00C106CF">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7C67543F" w14:textId="77777777" w:rsidR="00C106CF" w:rsidRPr="00A249A1" w:rsidRDefault="00C106CF" w:rsidP="00C106CF">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317DCE4" w14:textId="77777777" w:rsidR="00C106CF" w:rsidRPr="00407DDF" w:rsidRDefault="00C106CF" w:rsidP="00C106CF">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6581CECC" w14:textId="77777777" w:rsidR="00C106CF" w:rsidRPr="00A26F6C" w:rsidRDefault="00C106CF" w:rsidP="00C106CF">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FE75C40" w14:textId="77777777" w:rsidR="00C106CF" w:rsidRPr="00407DDF" w:rsidRDefault="00C106CF" w:rsidP="00C106CF">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29CACB8F" w14:textId="77777777" w:rsidR="00C106CF" w:rsidRPr="00407DDF" w:rsidRDefault="00C106CF" w:rsidP="00C106CF">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3EFEB4A" w14:textId="77777777" w:rsidR="00C106CF" w:rsidRPr="00407DDF" w:rsidRDefault="00C106CF" w:rsidP="00C106CF">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06225485" w14:textId="77777777" w:rsidR="00C106CF" w:rsidRPr="00407DDF" w:rsidRDefault="00C106CF" w:rsidP="00C106CF">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6E113599" w14:textId="77777777" w:rsidR="00C106CF" w:rsidRPr="00407DDF" w:rsidRDefault="00C106CF" w:rsidP="00C106CF">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25423322" w14:textId="77777777" w:rsidR="00C106CF" w:rsidRPr="00407DDF" w:rsidRDefault="00C106CF" w:rsidP="00C106CF">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77B05F43" w14:textId="77777777" w:rsidR="00C106CF" w:rsidRPr="00407DDF" w:rsidRDefault="00C106CF" w:rsidP="00C106CF">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44438B38" w14:textId="77777777" w:rsidR="00C106CF" w:rsidRPr="00A249A1" w:rsidRDefault="00C106CF" w:rsidP="00C106CF">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6E40C32D" w14:textId="77777777" w:rsidR="00C106CF" w:rsidRPr="00A249A1" w:rsidRDefault="00C106CF" w:rsidP="00C106CF">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458C7B66" w14:textId="77777777" w:rsidR="00C106CF" w:rsidRPr="00A249A1" w:rsidRDefault="00C106CF" w:rsidP="00C106CF">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3966E12E" w14:textId="77777777" w:rsidR="00C106CF" w:rsidRPr="00A249A1" w:rsidRDefault="00C106CF" w:rsidP="00C106CF">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AD9757B" w14:textId="77777777" w:rsidR="00C106CF" w:rsidRPr="00A249A1" w:rsidRDefault="00C106CF" w:rsidP="00C106CF">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437CCC5F" w14:textId="77777777" w:rsidR="00C106CF" w:rsidRPr="00A249A1" w:rsidRDefault="00C106CF" w:rsidP="00C106CF">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25B92670" w14:textId="77777777" w:rsidR="00C106CF" w:rsidRPr="00A249A1" w:rsidRDefault="00C106CF" w:rsidP="00C106CF">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4B046CEE" w14:textId="77777777" w:rsidR="00C106CF" w:rsidRPr="00A249A1" w:rsidRDefault="00C106CF" w:rsidP="00C106CF">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3D3C2ED" w14:textId="77777777" w:rsidR="00C106CF" w:rsidRPr="00A249A1" w:rsidRDefault="00C106CF" w:rsidP="00C106CF">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6DE9B71E" w14:textId="77777777" w:rsidR="00C106CF" w:rsidRPr="00A249A1" w:rsidRDefault="00C106CF" w:rsidP="00C106CF">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A22DC81" w14:textId="77777777" w:rsidR="00C106CF" w:rsidRPr="00A249A1" w:rsidRDefault="00C106CF" w:rsidP="00C106CF">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66721C33" w14:textId="77777777" w:rsidR="00C106CF" w:rsidRPr="00A249A1" w:rsidRDefault="00C106CF" w:rsidP="00C106CF">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42B0BA7A" w14:textId="77777777" w:rsidR="00C106CF" w:rsidRPr="00A249A1" w:rsidRDefault="00C106CF" w:rsidP="00C106CF">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10EEAE05" w14:textId="77777777" w:rsidR="00C106CF" w:rsidRPr="00A249A1" w:rsidRDefault="00C106CF" w:rsidP="00C106CF">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2F96A52C" w14:textId="77777777" w:rsidR="00C106CF" w:rsidRPr="00A249A1" w:rsidRDefault="00C106CF" w:rsidP="00C106CF">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414B5B08" w14:textId="77777777" w:rsidR="00C106CF" w:rsidRPr="00A249A1" w:rsidRDefault="00C106CF" w:rsidP="00C106CF">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02F017C7" w14:textId="77777777" w:rsidR="00C106CF" w:rsidRPr="00A249A1" w:rsidRDefault="00C106CF" w:rsidP="00C106CF">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FCCE6EA" w14:textId="77777777" w:rsidR="00C106CF" w:rsidRPr="00A249A1" w:rsidRDefault="00C106CF" w:rsidP="00C106CF">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02C36CA4" w14:textId="77777777" w:rsidR="00C106CF" w:rsidRPr="00A26F6C" w:rsidRDefault="00C106CF" w:rsidP="00C106CF">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1E2B7A97" w14:textId="77777777" w:rsidR="00C106CF" w:rsidRPr="000578A7" w:rsidRDefault="00C106CF" w:rsidP="00C106CF">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50AB061" w14:textId="77777777" w:rsidR="00C106CF" w:rsidRPr="00A249A1" w:rsidRDefault="00C106CF" w:rsidP="00C106CF">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061D223A" w14:textId="77777777" w:rsidR="00C106CF" w:rsidRPr="00207C0D" w:rsidRDefault="00C106CF" w:rsidP="00C106CF">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26B6CC43" w14:textId="77777777" w:rsidR="00C106CF" w:rsidRDefault="00C106CF" w:rsidP="00C106CF">
      <w:pPr>
        <w:pStyle w:val="Heading3"/>
      </w:pPr>
      <w:r>
        <w:t>Fiat</w:t>
      </w:r>
    </w:p>
    <w:p w14:paraId="4DC6DADD" w14:textId="77777777" w:rsidR="00C106CF" w:rsidRDefault="00C106CF" w:rsidP="00C106CF">
      <w:pPr>
        <w:pStyle w:val="Heading4"/>
      </w:pPr>
      <w:r>
        <w:t>Minimal means trump takes credit:</w:t>
      </w:r>
    </w:p>
    <w:p w14:paraId="60C736C9" w14:textId="77777777" w:rsidR="00C106CF" w:rsidRPr="00A52F3B" w:rsidRDefault="00C106CF" w:rsidP="00C106CF">
      <w:pPr>
        <w:pStyle w:val="Heading4"/>
      </w:pPr>
      <w:r>
        <w:t xml:space="preserve">1. </w:t>
      </w:r>
      <w:r w:rsidRPr="00A52F3B">
        <w:t xml:space="preserve">Triangulation was how he just won the election. He is more flexible than people give him credit for, particularly on labor. </w:t>
      </w:r>
    </w:p>
    <w:p w14:paraId="558DA971" w14:textId="77777777" w:rsidR="00C106CF" w:rsidRPr="00A52F3B" w:rsidRDefault="00C106CF" w:rsidP="00C106CF">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6AA2786" w14:textId="77777777" w:rsidR="00C106CF" w:rsidRPr="00A52F3B" w:rsidRDefault="00C106CF" w:rsidP="00C106CF">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38BB007E" w14:textId="77777777" w:rsidR="00C106CF" w:rsidRPr="00A52F3B" w:rsidRDefault="00C106CF" w:rsidP="00C106CF">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790EC02E" w14:textId="77777777" w:rsidR="00C106CF" w:rsidRPr="00A52F3B" w:rsidRDefault="00C106CF" w:rsidP="00C106CF">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45EF9FD1" w14:textId="77777777" w:rsidR="00C106CF" w:rsidRPr="00A52F3B" w:rsidRDefault="00C106CF" w:rsidP="00C106CF">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14D2FF8D" w14:textId="77777777" w:rsidR="00C106CF" w:rsidRPr="00A52F3B" w:rsidRDefault="00C106CF" w:rsidP="00C106CF">
      <w:pPr>
        <w:pStyle w:val="Heading4"/>
      </w:pPr>
      <w:r>
        <w:t xml:space="preserve">3. </w:t>
      </w:r>
      <w:r w:rsidRPr="00A52F3B">
        <w:t xml:space="preserve">Trump is capable of triangulation on policy.  </w:t>
      </w:r>
    </w:p>
    <w:p w14:paraId="7DA289E7" w14:textId="77777777" w:rsidR="00C106CF" w:rsidRPr="00A52F3B" w:rsidRDefault="00C106CF" w:rsidP="00C106CF">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5F916045" w14:textId="77777777" w:rsidR="00C106CF" w:rsidRPr="00A52F3B" w:rsidRDefault="00C106CF" w:rsidP="00C106CF">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672732EC" w14:textId="77777777" w:rsidR="00C106CF" w:rsidRPr="00A52F3B" w:rsidRDefault="00C106CF" w:rsidP="00C106CF">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65D96B3D" w14:textId="77777777" w:rsidR="00C106CF" w:rsidRPr="00A52F3B" w:rsidRDefault="00C106CF" w:rsidP="00C106CF">
      <w:pPr>
        <w:rPr>
          <w:sz w:val="16"/>
        </w:rPr>
      </w:pPr>
      <w:r w:rsidRPr="00A52F3B">
        <w:rPr>
          <w:sz w:val="16"/>
        </w:rPr>
        <w:t>For pro-choicers, the problem is the chutzpah — the man who did so much to overturn Roe v. Wade trying to disavow responsibility for its policy consequences.</w:t>
      </w:r>
    </w:p>
    <w:p w14:paraId="60F3E564" w14:textId="77777777" w:rsidR="00C106CF" w:rsidRPr="00A52F3B" w:rsidRDefault="00C106CF" w:rsidP="00C106CF">
      <w:pPr>
        <w:rPr>
          <w:sz w:val="16"/>
        </w:rPr>
      </w:pPr>
      <w:r w:rsidRPr="00A52F3B">
        <w:rPr>
          <w:sz w:val="16"/>
        </w:rPr>
        <w:t xml:space="preserve">But </w:t>
      </w:r>
      <w:r w:rsidRPr="006D1F28">
        <w:rPr>
          <w:rStyle w:val="StyleUnderline"/>
          <w:highlight w:val="yellow"/>
        </w:rPr>
        <w:t>Trump’s</w:t>
      </w:r>
      <w:r w:rsidRPr="006D1F28">
        <w:rPr>
          <w:sz w:val="16"/>
          <w:highlight w:val="yellow"/>
        </w:rPr>
        <w:t xml:space="preserve"> </w:t>
      </w:r>
      <w:r w:rsidRPr="006D1F28">
        <w:rPr>
          <w:rStyle w:val="Emphasis"/>
          <w:highlight w:val="yellow"/>
        </w:rPr>
        <w:t>cynicism</w:t>
      </w:r>
      <w:r w:rsidRPr="006D1F28">
        <w:rPr>
          <w:sz w:val="16"/>
          <w:highlight w:val="yellow"/>
        </w:rPr>
        <w:t xml:space="preserve"> </w:t>
      </w:r>
      <w:r w:rsidRPr="006D1F28">
        <w:rPr>
          <w:rStyle w:val="StyleUnderline"/>
          <w:highlight w:val="yellow"/>
        </w:rPr>
        <w:t>is</w:t>
      </w:r>
      <w:r w:rsidRPr="00A52F3B">
        <w:rPr>
          <w:sz w:val="16"/>
        </w:rPr>
        <w:t xml:space="preserve"> also </w:t>
      </w:r>
      <w:r w:rsidRPr="00A52F3B">
        <w:rPr>
          <w:rStyle w:val="StyleUnderline"/>
        </w:rPr>
        <w:t>one of his</w:t>
      </w:r>
      <w:r w:rsidRPr="00A52F3B">
        <w:rPr>
          <w:sz w:val="16"/>
        </w:rPr>
        <w:t xml:space="preserve"> </w:t>
      </w:r>
      <w:r w:rsidRPr="006D1F28">
        <w:rPr>
          <w:rStyle w:val="Emphasis"/>
          <w:highlight w:val="yellow"/>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6D1F28">
        <w:rPr>
          <w:rStyle w:val="Emphasis"/>
          <w:highlight w:val="yellow"/>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6D1F28">
        <w:rPr>
          <w:rStyle w:val="Emphasis"/>
          <w:highlight w:val="yellow"/>
        </w:rPr>
        <w:t>triangulate</w:t>
      </w:r>
      <w:r w:rsidRPr="00A52F3B">
        <w:rPr>
          <w:sz w:val="16"/>
        </w:rPr>
        <w:t xml:space="preserve"> </w:t>
      </w:r>
      <w:r w:rsidRPr="006D1F28">
        <w:rPr>
          <w:rStyle w:val="StyleUnderline"/>
          <w:highlight w:val="yellow"/>
        </w:rPr>
        <w:t>between</w:t>
      </w:r>
      <w:r w:rsidRPr="00A52F3B">
        <w:rPr>
          <w:rStyle w:val="StyleUnderline"/>
        </w:rPr>
        <w:t xml:space="preserve"> your</w:t>
      </w:r>
      <w:r w:rsidRPr="00A52F3B">
        <w:rPr>
          <w:sz w:val="16"/>
        </w:rPr>
        <w:t xml:space="preserve"> </w:t>
      </w:r>
      <w:r w:rsidRPr="006D1F28">
        <w:rPr>
          <w:rStyle w:val="Emphasis"/>
          <w:highlight w:val="yellow"/>
        </w:rPr>
        <w:t>base</w:t>
      </w:r>
      <w:r w:rsidRPr="006D1F28">
        <w:rPr>
          <w:sz w:val="16"/>
          <w:highlight w:val="yellow"/>
        </w:rPr>
        <w:t xml:space="preserve"> </w:t>
      </w:r>
      <w:r w:rsidRPr="006D1F28">
        <w:rPr>
          <w:rStyle w:val="StyleUnderline"/>
          <w:highlight w:val="yellow"/>
        </w:rPr>
        <w:t>and the</w:t>
      </w:r>
      <w:r w:rsidRPr="006D1F28">
        <w:rPr>
          <w:sz w:val="16"/>
          <w:highlight w:val="yellow"/>
        </w:rPr>
        <w:t xml:space="preserve"> </w:t>
      </w:r>
      <w:r w:rsidRPr="006D1F28">
        <w:rPr>
          <w:rStyle w:val="Emphasis"/>
          <w:highlight w:val="yellow"/>
        </w:rPr>
        <w:t>general public</w:t>
      </w:r>
      <w:r w:rsidRPr="00A52F3B">
        <w:rPr>
          <w:rStyle w:val="StyleUnderline"/>
        </w:rPr>
        <w:t xml:space="preserve">, </w:t>
      </w:r>
      <w:r w:rsidRPr="006D1F28">
        <w:rPr>
          <w:rStyle w:val="StyleUnderline"/>
          <w:highlight w:val="yellow"/>
        </w:rPr>
        <w:t>make</w:t>
      </w:r>
      <w:r w:rsidRPr="006D1F28">
        <w:rPr>
          <w:sz w:val="16"/>
          <w:highlight w:val="yellow"/>
        </w:rPr>
        <w:t xml:space="preserve"> </w:t>
      </w:r>
      <w:r w:rsidRPr="006D1F28">
        <w:rPr>
          <w:rStyle w:val="Emphasis"/>
          <w:highlight w:val="yellow"/>
        </w:rPr>
        <w:t>showy moves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reassure swing</w:t>
      </w:r>
      <w:r w:rsidRPr="00A52F3B">
        <w:rPr>
          <w:rStyle w:val="Emphasis"/>
        </w:rPr>
        <w:t xml:space="preserve"> </w:t>
      </w:r>
      <w:r w:rsidRPr="006D1F28">
        <w:rPr>
          <w:rStyle w:val="Emphasis"/>
          <w:highlight w:val="yellow"/>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07B40C31" w14:textId="77777777" w:rsidR="00C106CF" w:rsidRPr="00A52F3B" w:rsidRDefault="00C106CF" w:rsidP="00C106CF">
      <w:pPr>
        <w:rPr>
          <w:sz w:val="16"/>
        </w:rPr>
      </w:pPr>
      <w:r w:rsidRPr="006D1F28">
        <w:rPr>
          <w:rStyle w:val="StyleUnderline"/>
          <w:highlight w:val="yellow"/>
        </w:rPr>
        <w:t>Trump</w:t>
      </w:r>
      <w:r w:rsidRPr="006D1F28">
        <w:rPr>
          <w:sz w:val="16"/>
          <w:highlight w:val="yellow"/>
        </w:rPr>
        <w:t xml:space="preserve"> </w:t>
      </w:r>
      <w:r w:rsidRPr="006D1F28">
        <w:rPr>
          <w:rStyle w:val="Emphasis"/>
          <w:highlight w:val="yellow"/>
        </w:rPr>
        <w:t>often</w:t>
      </w:r>
      <w:r w:rsidRPr="006D1F28">
        <w:rPr>
          <w:sz w:val="16"/>
          <w:highlight w:val="yellow"/>
        </w:rPr>
        <w:t xml:space="preserve"> </w:t>
      </w:r>
      <w:r w:rsidRPr="006D1F28">
        <w:rPr>
          <w:rStyle w:val="StyleUnderline"/>
          <w:highlight w:val="yellow"/>
        </w:rPr>
        <w:t>does this with</w:t>
      </w:r>
      <w:r w:rsidRPr="006D1F28">
        <w:rPr>
          <w:sz w:val="16"/>
          <w:highlight w:val="yellow"/>
        </w:rPr>
        <w:t xml:space="preserve"> </w:t>
      </w:r>
      <w:r w:rsidRPr="006D1F28">
        <w:rPr>
          <w:rStyle w:val="Emphasis"/>
          <w:highlight w:val="yellow"/>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6D1F28">
        <w:rPr>
          <w:rStyle w:val="StyleUnderline"/>
          <w:highlight w:val="yellow"/>
        </w:rPr>
        <w:t>he</w:t>
      </w:r>
      <w:r w:rsidRPr="006D1F28">
        <w:rPr>
          <w:sz w:val="16"/>
          <w:highlight w:val="yellow"/>
        </w:rPr>
        <w:t xml:space="preserve"> </w:t>
      </w:r>
      <w:r w:rsidRPr="006D1F28">
        <w:rPr>
          <w:rStyle w:val="Emphasis"/>
          <w:highlight w:val="yellow"/>
        </w:rPr>
        <w:t>does it all the time</w:t>
      </w:r>
      <w:r w:rsidRPr="006D1F28">
        <w:rPr>
          <w:rStyle w:val="StyleUnderline"/>
          <w:highlight w:val="yellow"/>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6D1F28">
        <w:rPr>
          <w:rStyle w:val="StyleUnderline"/>
          <w:highlight w:val="yellow"/>
        </w:rPr>
        <w:t>he’s promising to</w:t>
      </w:r>
      <w:r w:rsidRPr="006D1F28">
        <w:rPr>
          <w:sz w:val="16"/>
          <w:highlight w:val="yellow"/>
        </w:rPr>
        <w:t xml:space="preserve"> </w:t>
      </w:r>
      <w:r w:rsidRPr="006D1F28">
        <w:rPr>
          <w:rStyle w:val="Emphasis"/>
          <w:highlight w:val="yellow"/>
        </w:rPr>
        <w:t>mend</w:t>
      </w:r>
      <w:r w:rsidRPr="00A52F3B">
        <w:rPr>
          <w:sz w:val="16"/>
        </w:rPr>
        <w:t xml:space="preserve"> the program </w:t>
      </w:r>
      <w:r w:rsidRPr="006D1F28">
        <w:rPr>
          <w:rStyle w:val="StyleUnderline"/>
          <w:highlight w:val="yellow"/>
        </w:rPr>
        <w:t>rather than</w:t>
      </w:r>
      <w:r w:rsidRPr="006D1F28">
        <w:rPr>
          <w:sz w:val="16"/>
          <w:highlight w:val="yellow"/>
        </w:rPr>
        <w:t xml:space="preserve"> </w:t>
      </w:r>
      <w:r w:rsidRPr="006D1F28">
        <w:rPr>
          <w:rStyle w:val="Emphasis"/>
          <w:highlight w:val="yellow"/>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214465A1" w14:textId="77777777" w:rsidR="00C106CF" w:rsidRPr="00A52F3B" w:rsidRDefault="00C106CF" w:rsidP="00C106CF">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6D1F28">
        <w:rPr>
          <w:rStyle w:val="StyleUnderline"/>
          <w:highlight w:val="yellow"/>
        </w:rPr>
        <w:t>on</w:t>
      </w:r>
      <w:r w:rsidRPr="006D1F28">
        <w:rPr>
          <w:sz w:val="16"/>
          <w:highlight w:val="yellow"/>
        </w:rPr>
        <w:t xml:space="preserve"> </w:t>
      </w:r>
      <w:r w:rsidRPr="006D1F28">
        <w:rPr>
          <w:rStyle w:val="Emphasis"/>
          <w:highlight w:val="yellow"/>
        </w:rPr>
        <w:t>policy</w:t>
      </w:r>
      <w:r w:rsidRPr="006D1F28">
        <w:rPr>
          <w:sz w:val="16"/>
          <w:highlight w:val="yellow"/>
        </w:rPr>
        <w:t xml:space="preserve">, </w:t>
      </w:r>
      <w:r w:rsidRPr="006D1F28">
        <w:rPr>
          <w:rStyle w:val="StyleUnderline"/>
          <w:highlight w:val="yellow"/>
        </w:rPr>
        <w:t>he’s</w:t>
      </w:r>
      <w:r w:rsidRPr="006D1F28">
        <w:rPr>
          <w:sz w:val="16"/>
          <w:highlight w:val="yellow"/>
        </w:rPr>
        <w:t xml:space="preserve"> </w:t>
      </w:r>
      <w:r w:rsidRPr="006D1F28">
        <w:rPr>
          <w:rStyle w:val="Emphasis"/>
          <w:highlight w:val="yellow"/>
        </w:rPr>
        <w:t>always</w:t>
      </w:r>
      <w:r w:rsidRPr="006D1F28">
        <w:rPr>
          <w:sz w:val="16"/>
          <w:highlight w:val="yellow"/>
        </w:rPr>
        <w:t xml:space="preserve"> </w:t>
      </w:r>
      <w:r w:rsidRPr="006D1F28">
        <w:rPr>
          <w:rStyle w:val="StyleUnderline"/>
          <w:highlight w:val="yellow"/>
        </w:rPr>
        <w:t>ready to</w:t>
      </w:r>
      <w:r w:rsidRPr="006D1F28">
        <w:rPr>
          <w:sz w:val="16"/>
          <w:highlight w:val="yellow"/>
        </w:rPr>
        <w:t xml:space="preserve"> </w:t>
      </w:r>
      <w:r w:rsidRPr="006D1F28">
        <w:rPr>
          <w:rStyle w:val="Emphasis"/>
          <w:highlight w:val="yellow"/>
        </w:rPr>
        <w:t>perform flexibly</w:t>
      </w:r>
      <w:r w:rsidRPr="00A52F3B">
        <w:rPr>
          <w:sz w:val="16"/>
        </w:rPr>
        <w:t>, even if there isn’t a clear plan underneath the posturing.</w:t>
      </w:r>
    </w:p>
    <w:p w14:paraId="57FBA34F" w14:textId="77777777" w:rsidR="00C106CF" w:rsidRPr="003A56E6" w:rsidRDefault="00C106CF" w:rsidP="00C106CF">
      <w:pPr>
        <w:rPr>
          <w:sz w:val="16"/>
        </w:rPr>
      </w:pPr>
      <w:r w:rsidRPr="00A52F3B">
        <w:rPr>
          <w:sz w:val="16"/>
        </w:rPr>
        <w:t xml:space="preserve">This has long made </w:t>
      </w:r>
      <w:r w:rsidRPr="00A52F3B">
        <w:rPr>
          <w:rStyle w:val="StyleUnderline"/>
        </w:rPr>
        <w:t>a</w:t>
      </w:r>
      <w:r w:rsidRPr="00A52F3B">
        <w:rPr>
          <w:sz w:val="16"/>
        </w:rPr>
        <w:t xml:space="preserve"> </w:t>
      </w:r>
      <w:r w:rsidRPr="006D1F28">
        <w:rPr>
          <w:rStyle w:val="Emphasis"/>
          <w:highlight w:val="yellow"/>
        </w:rPr>
        <w:t>contrast</w:t>
      </w:r>
      <w:r w:rsidRPr="006D1F28">
        <w:rPr>
          <w:sz w:val="16"/>
          <w:highlight w:val="yellow"/>
        </w:rPr>
        <w:t xml:space="preserve"> </w:t>
      </w:r>
      <w:r w:rsidRPr="006D1F28">
        <w:rPr>
          <w:rStyle w:val="StyleUnderline"/>
          <w:highlight w:val="yellow"/>
        </w:rPr>
        <w:t>with more</w:t>
      </w:r>
      <w:r w:rsidRPr="006D1F28">
        <w:rPr>
          <w:sz w:val="16"/>
          <w:highlight w:val="yellow"/>
        </w:rPr>
        <w:t xml:space="preserve"> </w:t>
      </w:r>
      <w:r w:rsidRPr="006D1F28">
        <w:rPr>
          <w:rStyle w:val="Emphasis"/>
          <w:highlight w:val="yellow"/>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6BB4F506" w14:textId="77777777" w:rsidR="00C106CF" w:rsidRPr="00777B7A" w:rsidRDefault="00C106CF" w:rsidP="00C106CF"/>
    <w:p w14:paraId="1828D387" w14:textId="77777777" w:rsidR="00C106CF" w:rsidRDefault="00C106CF" w:rsidP="00C106CF">
      <w:pPr>
        <w:pStyle w:val="Heading4"/>
      </w:pPr>
      <w:r>
        <w:t xml:space="preserve">5. Voter pressure will not be sufficient to drive the GOP towards genuine economic populism </w:t>
      </w:r>
      <w:r w:rsidRPr="00AB14ED">
        <w:rPr>
          <w:u w:val="single"/>
        </w:rPr>
        <w:t>without fiat</w:t>
      </w:r>
      <w:r>
        <w:t>.</w:t>
      </w:r>
    </w:p>
    <w:p w14:paraId="7147AEB1" w14:textId="77777777" w:rsidR="00C106CF" w:rsidRDefault="00C106CF" w:rsidP="00C106CF">
      <w:r>
        <w:t xml:space="preserve">George </w:t>
      </w:r>
      <w:r>
        <w:rPr>
          <w:rStyle w:val="Style13ptBold"/>
        </w:rPr>
        <w:t>Hawley 25</w:t>
      </w:r>
      <w:r>
        <w:t>, Associate Professor of Political Science at University of Alabama, author of "Right-Wing Critics of American Conservatism", author of "Conservatism in a Divided America: The Right and Identity Politics", "The Political Economy of Right-Wing Populism in the United States," ProMarket, 5/24/2024, https://www.promarket.org/2024/05/24/the-political-economy-of-right-wing-populism-in-the-united-states/</w:t>
      </w:r>
    </w:p>
    <w:p w14:paraId="6605B588" w14:textId="77777777" w:rsidR="00C106CF" w:rsidRDefault="00C106CF" w:rsidP="00C106CF">
      <w:r w:rsidRPr="006D1F28">
        <w:rPr>
          <w:rStyle w:val="StyleUnderline"/>
          <w:highlight w:val="yellow"/>
        </w:rPr>
        <w:t>After</w:t>
      </w:r>
      <w:r>
        <w:rPr>
          <w:sz w:val="16"/>
        </w:rPr>
        <w:t xml:space="preserve"> Donald </w:t>
      </w:r>
      <w:r w:rsidRPr="006D1F28">
        <w:rPr>
          <w:rStyle w:val="StyleUnderline"/>
          <w:highlight w:val="yellow"/>
        </w:rPr>
        <w:t>Trump</w:t>
      </w:r>
      <w:r>
        <w:rPr>
          <w:sz w:val="16"/>
        </w:rPr>
        <w:t xml:space="preserve"> formally </w:t>
      </w:r>
      <w:r>
        <w:rPr>
          <w:rStyle w:val="StyleUnderline"/>
        </w:rPr>
        <w:t>entered</w:t>
      </w:r>
      <w:r>
        <w:rPr>
          <w:sz w:val="16"/>
        </w:rPr>
        <w:t xml:space="preserve"> the political arena in 2015, and especially after his victories in the G.O.P. primaries and 2016 general election, </w:t>
      </w:r>
      <w:r>
        <w:rPr>
          <w:rStyle w:val="StyleUnderline"/>
        </w:rPr>
        <w:t xml:space="preserve">many pundits and </w:t>
      </w:r>
      <w:r w:rsidRPr="006D1F28">
        <w:rPr>
          <w:rStyle w:val="StyleUnderline"/>
          <w:highlight w:val="yellow"/>
        </w:rPr>
        <w:t>scholars</w:t>
      </w:r>
      <w:r>
        <w:rPr>
          <w:sz w:val="16"/>
        </w:rPr>
        <w:t xml:space="preserve">, including me, </w:t>
      </w:r>
      <w:r w:rsidRPr="006D1F28">
        <w:rPr>
          <w:rStyle w:val="StyleUnderline"/>
          <w:highlight w:val="yellow"/>
        </w:rPr>
        <w:t>began arguing</w:t>
      </w:r>
      <w:r>
        <w:rPr>
          <w:rStyle w:val="StyleUnderline"/>
        </w:rPr>
        <w:t xml:space="preserve"> that </w:t>
      </w:r>
      <w:r w:rsidRPr="006D1F28">
        <w:rPr>
          <w:rStyle w:val="StyleUnderline"/>
          <w:highlight w:val="yellow"/>
        </w:rPr>
        <w:t>the</w:t>
      </w:r>
      <w:r w:rsidRPr="000A1F99">
        <w:rPr>
          <w:rStyle w:val="StyleUnderline"/>
        </w:rPr>
        <w:t xml:space="preserve"> Republican </w:t>
      </w:r>
      <w:r w:rsidRPr="006D1F28">
        <w:rPr>
          <w:rStyle w:val="StyleUnderline"/>
          <w:highlight w:val="yellow"/>
        </w:rPr>
        <w:t>Party was moving in a</w:t>
      </w:r>
      <w:r>
        <w:rPr>
          <w:rStyle w:val="StyleUnderline"/>
        </w:rPr>
        <w:t xml:space="preserve"> more</w:t>
      </w:r>
      <w:r>
        <w:rPr>
          <w:sz w:val="16"/>
        </w:rPr>
        <w:t xml:space="preserve"> </w:t>
      </w:r>
      <w:r w:rsidRPr="006D1F28">
        <w:rPr>
          <w:rStyle w:val="Emphasis"/>
          <w:highlight w:val="yellow"/>
        </w:rPr>
        <w:t>populist</w:t>
      </w:r>
      <w:r w:rsidRPr="000A1F99">
        <w:rPr>
          <w:rStyle w:val="Emphasis"/>
        </w:rPr>
        <w:t xml:space="preserve"> economic </w:t>
      </w:r>
      <w:r w:rsidRPr="006D1F28">
        <w:rPr>
          <w:rStyle w:val="Emphasis"/>
          <w:highlight w:val="yellow"/>
        </w:rPr>
        <w:t>direction</w:t>
      </w:r>
      <w:r>
        <w:rPr>
          <w:sz w:val="16"/>
        </w:rPr>
        <w:t xml:space="preserve">. Although Trump’s nativism made more headlines, his apparent deviation from Republican orthodoxy on economic issues seemed equally significant. Trump’s victory seemed to signify that the Republican Party’s commitment to free markets had become an anachronism. Reaganism was a thing of the past because voters, including committed Republicans, wanted something new. </w:t>
      </w:r>
      <w:r w:rsidRPr="006D1F28">
        <w:rPr>
          <w:rStyle w:val="StyleUnderline"/>
          <w:highlight w:val="yellow"/>
        </w:rPr>
        <w:t>This</w:t>
      </w:r>
      <w:r>
        <w:rPr>
          <w:rStyle w:val="StyleUnderline"/>
        </w:rPr>
        <w:t xml:space="preserve"> view, though</w:t>
      </w:r>
      <w:r>
        <w:rPr>
          <w:sz w:val="16"/>
        </w:rPr>
        <w:t xml:space="preserve"> </w:t>
      </w:r>
      <w:r>
        <w:rPr>
          <w:rStyle w:val="Emphasis"/>
        </w:rPr>
        <w:t>plausible</w:t>
      </w:r>
      <w:r>
        <w:rPr>
          <w:sz w:val="16"/>
        </w:rPr>
        <w:t xml:space="preserve">, </w:t>
      </w:r>
      <w:r w:rsidRPr="006D1F28">
        <w:rPr>
          <w:rStyle w:val="StyleUnderline"/>
          <w:highlight w:val="yellow"/>
        </w:rPr>
        <w:t>was</w:t>
      </w:r>
      <w:r>
        <w:rPr>
          <w:sz w:val="16"/>
        </w:rPr>
        <w:t xml:space="preserve"> </w:t>
      </w:r>
      <w:r>
        <w:rPr>
          <w:rStyle w:val="Emphasis"/>
        </w:rPr>
        <w:t xml:space="preserve">probably </w:t>
      </w:r>
      <w:r w:rsidRPr="006D1F28">
        <w:rPr>
          <w:rStyle w:val="Emphasis"/>
          <w:highlight w:val="yellow"/>
        </w:rPr>
        <w:t>wrong</w:t>
      </w:r>
      <w:r>
        <w:rPr>
          <w:sz w:val="16"/>
        </w:rPr>
        <w:t>—or at least requires important caveats.</w:t>
      </w:r>
    </w:p>
    <w:p w14:paraId="04121EB7" w14:textId="77777777" w:rsidR="00C106CF" w:rsidRDefault="00C106CF" w:rsidP="00C106CF">
      <w:r>
        <w:rPr>
          <w:sz w:val="16"/>
        </w:rPr>
        <w:t>Have Republicans abandoned Neoliberalism?</w:t>
      </w:r>
    </w:p>
    <w:p w14:paraId="46311312" w14:textId="77777777" w:rsidR="00C106CF" w:rsidRDefault="00C106CF" w:rsidP="00C106CF">
      <w:r>
        <w:rPr>
          <w:sz w:val="16"/>
        </w:rPr>
        <w:t xml:space="preserve">President </w:t>
      </w:r>
      <w:r w:rsidRPr="006D1F28">
        <w:rPr>
          <w:rStyle w:val="StyleUnderline"/>
          <w:highlight w:val="yellow"/>
        </w:rPr>
        <w:t>Trump</w:t>
      </w:r>
      <w:r>
        <w:rPr>
          <w:sz w:val="16"/>
        </w:rPr>
        <w:t xml:space="preserve"> </w:t>
      </w:r>
      <w:r w:rsidRPr="006D1F28">
        <w:rPr>
          <w:rStyle w:val="Emphasis"/>
          <w:highlight w:val="yellow"/>
        </w:rPr>
        <w:t>did</w:t>
      </w:r>
      <w:r>
        <w:rPr>
          <w:sz w:val="16"/>
        </w:rPr>
        <w:t xml:space="preserve"> </w:t>
      </w:r>
      <w:r w:rsidRPr="006D1F28">
        <w:rPr>
          <w:rStyle w:val="StyleUnderline"/>
          <w:highlight w:val="yellow"/>
        </w:rPr>
        <w:t>break with</w:t>
      </w:r>
      <w:r>
        <w:rPr>
          <w:rStyle w:val="StyleUnderline"/>
        </w:rPr>
        <w:t xml:space="preserve"> his Republican </w:t>
      </w:r>
      <w:r w:rsidRPr="006D1F28">
        <w:rPr>
          <w:rStyle w:val="StyleUnderline"/>
          <w:highlight w:val="yellow"/>
        </w:rPr>
        <w:t>predecessors</w:t>
      </w:r>
      <w:r>
        <w:rPr>
          <w:rStyle w:val="StyleUnderline"/>
        </w:rPr>
        <w:t xml:space="preserve"> on</w:t>
      </w:r>
      <w:r>
        <w:rPr>
          <w:sz w:val="16"/>
        </w:rPr>
        <w:t xml:space="preserve"> </w:t>
      </w:r>
      <w:r>
        <w:rPr>
          <w:rStyle w:val="Emphasis"/>
        </w:rPr>
        <w:t>several key issues</w:t>
      </w:r>
      <w:r>
        <w:rPr>
          <w:sz w:val="16"/>
        </w:rPr>
        <w:t>. For example, Trump promised to revisit trade deals, rejecting the old argument that relatively free international trade is, in the aggregate, a benefit to all countries involved. In contrast to previous Republican presidents, who noted that entitlement spending was becoming unsustainable and in need of reform, Trump promised to protect Social Security as it is. He expressed concern about growing income inequality, which is not a traditional Republican issue.</w:t>
      </w:r>
    </w:p>
    <w:p w14:paraId="63B5630B" w14:textId="77777777" w:rsidR="00C106CF" w:rsidRDefault="00C106CF" w:rsidP="00C106CF">
      <w:r>
        <w:rPr>
          <w:sz w:val="16"/>
        </w:rPr>
        <w:t>We have since seen other prominent Republicans express misgivings with the more traditional conservative approach to economic issues. Senator Josh Hawley (R-MO) has become a rare Republican voice in favor of labor unions. He has, for example, stated that he no longer supports Right-to-Work laws, which have historically been one of the more effective tools to weaken organized labor. Last year, Hawley joined members of the United Auto Workers on the picket line. The notion that Republicans can successfully rebrand as the pro-labor party still seems remote, but it is less implausible now than it would have been a decade ago.</w:t>
      </w:r>
    </w:p>
    <w:p w14:paraId="40A57E1A" w14:textId="77777777" w:rsidR="00C106CF" w:rsidRDefault="00C106CF" w:rsidP="00C106CF">
      <w:r>
        <w:rPr>
          <w:sz w:val="16"/>
        </w:rPr>
        <w:t>Senator J.D. Vance (R-OH) has also expressed interest in reorienting the party’s economic agenda in a more populist direction. He endorsed Trump’s total rejection of entitlement reform, for example. He has worked closely with Senator Elizabeth Warren (D-MA) on legislation to further regulate large banks.</w:t>
      </w:r>
    </w:p>
    <w:p w14:paraId="27E394DF" w14:textId="77777777" w:rsidR="00C106CF" w:rsidRDefault="00C106CF" w:rsidP="00C106CF">
      <w:r>
        <w:rPr>
          <w:sz w:val="16"/>
        </w:rPr>
        <w:t>Survey data seems to indicate that Republican voters are not intransigent proponents of low taxes and limited government. They seem, for instance, to favor a more progressive tax system. In 2021, the General Social Survey (GSS)— a gold-standard survey conducted by the University of Chicago—asked respondents whether “people with high incomes should pay a larger share of their income in taxes than those with low incomes, the same share, or a smaller share.” In that survey, about 52% of Republican respondents thought the rich should pay a greater share of taxes, and only about 5% of Republicans believed the rich should pay a “smaller” or a “much smaller share.”</w:t>
      </w:r>
    </w:p>
    <w:p w14:paraId="60D2F84A" w14:textId="77777777" w:rsidR="00C106CF" w:rsidRDefault="00C106CF" w:rsidP="00C106CF">
      <w:r>
        <w:rPr>
          <w:sz w:val="16"/>
        </w:rPr>
        <w:t>These data suggest that Republicans in the electorate are open to higher taxes on the wealthiest Americans, perhaps indicating a populist turn in the party. There is a major qualification we must add to this discussion, however. If we are going to say that Republican voters have turned away from the more traditional conservative approach to economics, we must first demonstrate that this approach was ever popular among the Republican rank and file.</w:t>
      </w:r>
    </w:p>
    <w:p w14:paraId="188C2173" w14:textId="77777777" w:rsidR="00C106CF" w:rsidRDefault="00C106CF" w:rsidP="00C106CF">
      <w:r>
        <w:rPr>
          <w:sz w:val="16"/>
        </w:rPr>
        <w:t>Or were they ever Neoliberals?</w:t>
      </w:r>
    </w:p>
    <w:p w14:paraId="52EC0833" w14:textId="77777777" w:rsidR="00C106CF" w:rsidRDefault="00C106CF" w:rsidP="00C106CF">
      <w:r>
        <w:rPr>
          <w:sz w:val="16"/>
        </w:rPr>
        <w:t>Fortunately, the GSS has asked this question about tax rates many times over the years (in 1987, 2000, 2008, and 2021). Have Republicans recently moderated on this issue? Not really. Republicans in 2021 were slightly more likely to say that the rich should pay a higher share of taxes than what the GSS showed in 2008 (when about 49% held this position), which is about where they were in 2000 (53%), and considerably less likely than in 1987, when about 63% of Republicans thought the rich should have a higher tax burden. Today’s Republicans may be tired of the Reaganite approach to taxes, but they were apparently even less enamored with it when Reagan was actually in office.</w:t>
      </w:r>
    </w:p>
    <w:p w14:paraId="44037B0C" w14:textId="77777777" w:rsidR="00C106CF" w:rsidRDefault="00C106CF" w:rsidP="00C106CF">
      <w:r>
        <w:rPr>
          <w:sz w:val="16"/>
        </w:rPr>
        <w:t>Perhaps taxes are the wrong issue to look at. Feelings about government spending may be a better barometer for economic populist attitudes. On this we should again look at trends over time. Starting in 1985, and intermittently since then, the GSS has asked respondents whether they would support “cuts in government spending” as something “the government might do for the economy.” In 1985, about 84% of Republicans favored or strongly favored this policy. In 2016, the last time this question was asked, the share of Republicans holding this view had dropped only slightly—to about 82%. The intervening years were marked with equally little variation.</w:t>
      </w:r>
    </w:p>
    <w:p w14:paraId="54945220" w14:textId="77777777" w:rsidR="00C106CF" w:rsidRDefault="00C106CF" w:rsidP="00C106CF">
      <w:r>
        <w:rPr>
          <w:sz w:val="16"/>
        </w:rPr>
        <w:t>It is of course very easy to support spending cuts as an abstract idea, perhaps under the belief we can get our budget deficit under control by simply reining in waste, fraud, and abuse. But our real budget busters are entitlements such as Social Security (which comprises the largest share of government spending (22%), far outpacing even defense spending (13%)). How do Republicans feel about this kind of spending? With an aging population (and Republicans are older, on average, than the nation as a whole), we might plausibly suspect that G.O.P. voters are increasingly defensive of Social Security. Since 1984, the GSS has asked respondents whether we spend “too much, too little, or about the right amount on Social Security.”</w:t>
      </w:r>
    </w:p>
    <w:p w14:paraId="591F7C80" w14:textId="77777777" w:rsidR="00C106CF" w:rsidRDefault="00C106CF" w:rsidP="00C106CF">
      <w:r>
        <w:rPr>
          <w:sz w:val="16"/>
        </w:rPr>
        <w:t>Once again, we see movement over time, but the majority position has remained the same. In 1984, about 15% of Republicans thought we spent too much on Social Security—by far the least common response from the demographic. By 2016, this had dropped to about 5%. As of 2022, it was back up to about 8%. This will be a disheartening finding to those who wish to bring deficits under control without major tax increases. In the absence of a major crisis, Social Security is probably still a third rail in U.S. politics. We should nonetheless take note that this has been the case for decades. Republican voter support for Social Security is not new, and it does not represent a major populist turn in the electorate.</w:t>
      </w:r>
    </w:p>
    <w:p w14:paraId="27F82367" w14:textId="77777777" w:rsidR="00C106CF" w:rsidRDefault="00C106CF" w:rsidP="00C106CF">
      <w:r>
        <w:rPr>
          <w:rStyle w:val="StyleUnderline"/>
        </w:rPr>
        <w:t xml:space="preserve">If the G.O.P. is really turning into </w:t>
      </w:r>
      <w:r w:rsidRPr="000A1F99">
        <w:rPr>
          <w:rStyle w:val="StyleUnderline"/>
        </w:rPr>
        <w:t>the “working class” party, perhaps Republican</w:t>
      </w:r>
      <w:r w:rsidRPr="000A1F99">
        <w:rPr>
          <w:sz w:val="16"/>
        </w:rPr>
        <w:t xml:space="preserve"> </w:t>
      </w:r>
      <w:r w:rsidRPr="000A1F99">
        <w:rPr>
          <w:rStyle w:val="Emphasis"/>
        </w:rPr>
        <w:t>voters</w:t>
      </w:r>
      <w:r w:rsidRPr="000A1F99">
        <w:rPr>
          <w:sz w:val="16"/>
        </w:rPr>
        <w:t xml:space="preserve"> </w:t>
      </w:r>
      <w:r w:rsidRPr="000A1F99">
        <w:rPr>
          <w:rStyle w:val="StyleUnderline"/>
        </w:rPr>
        <w:t>are</w:t>
      </w:r>
      <w:r w:rsidRPr="000A1F99">
        <w:rPr>
          <w:sz w:val="16"/>
        </w:rPr>
        <w:t xml:space="preserve"> </w:t>
      </w:r>
      <w:r w:rsidRPr="000A1F99">
        <w:rPr>
          <w:rStyle w:val="Emphasis"/>
        </w:rPr>
        <w:t>rethinking</w:t>
      </w:r>
      <w:r w:rsidRPr="000A1F99">
        <w:rPr>
          <w:sz w:val="16"/>
        </w:rPr>
        <w:t xml:space="preserve"> </w:t>
      </w:r>
      <w:r w:rsidRPr="000A1F99">
        <w:rPr>
          <w:rStyle w:val="StyleUnderline"/>
        </w:rPr>
        <w:t>the party’s traditional</w:t>
      </w:r>
      <w:r w:rsidRPr="000A1F99">
        <w:rPr>
          <w:sz w:val="16"/>
        </w:rPr>
        <w:t xml:space="preserve"> </w:t>
      </w:r>
      <w:r w:rsidRPr="000A1F99">
        <w:rPr>
          <w:rStyle w:val="Emphasis"/>
        </w:rPr>
        <w:t>antipathy to organized labor</w:t>
      </w:r>
      <w:r w:rsidRPr="000A1F99">
        <w:rPr>
          <w:sz w:val="16"/>
        </w:rPr>
        <w:t xml:space="preserve">. Once again, </w:t>
      </w:r>
      <w:r w:rsidRPr="000A1F99">
        <w:rPr>
          <w:rStyle w:val="StyleUnderline"/>
        </w:rPr>
        <w:t>we can look to the GSS for insights</w:t>
      </w:r>
      <w:r w:rsidRPr="000A1F99">
        <w:rPr>
          <w:sz w:val="16"/>
        </w:rPr>
        <w:t xml:space="preserve">. Since 2002, </w:t>
      </w:r>
      <w:r w:rsidRPr="000A1F99">
        <w:rPr>
          <w:rStyle w:val="StyleUnderline"/>
        </w:rPr>
        <w:t>the GSS has asked respondents whether they agree with the statement, “Workers</w:t>
      </w:r>
      <w:r w:rsidRPr="000A1F99">
        <w:rPr>
          <w:sz w:val="16"/>
        </w:rPr>
        <w:t xml:space="preserve"> </w:t>
      </w:r>
      <w:r w:rsidRPr="000A1F99">
        <w:rPr>
          <w:rStyle w:val="Emphasis"/>
        </w:rPr>
        <w:t>need strong trade unions</w:t>
      </w:r>
      <w:r w:rsidRPr="000A1F99">
        <w:rPr>
          <w:sz w:val="16"/>
        </w:rPr>
        <w:t xml:space="preserve"> to protect their interests.” </w:t>
      </w:r>
      <w:r w:rsidRPr="000A1F99">
        <w:rPr>
          <w:rStyle w:val="StyleUnderline"/>
        </w:rPr>
        <w:t>On this measure, we do see</w:t>
      </w:r>
      <w:r w:rsidRPr="000A1F99">
        <w:rPr>
          <w:sz w:val="16"/>
        </w:rPr>
        <w:t xml:space="preserve"> </w:t>
      </w:r>
      <w:r w:rsidRPr="000A1F99">
        <w:rPr>
          <w:rStyle w:val="Emphasis"/>
        </w:rPr>
        <w:t>some</w:t>
      </w:r>
      <w:r w:rsidRPr="000A1F99">
        <w:rPr>
          <w:sz w:val="16"/>
        </w:rPr>
        <w:t xml:space="preserve"> </w:t>
      </w:r>
      <w:r w:rsidRPr="000A1F99">
        <w:rPr>
          <w:rStyle w:val="StyleUnderline"/>
        </w:rPr>
        <w:t>substantive movement</w:t>
      </w:r>
      <w:r w:rsidRPr="000A1F99">
        <w:rPr>
          <w:sz w:val="16"/>
        </w:rPr>
        <w:t xml:space="preserve">. </w:t>
      </w:r>
      <w:r w:rsidRPr="000A1F99">
        <w:rPr>
          <w:rStyle w:val="StyleUnderline"/>
        </w:rPr>
        <w:t>In 2002, about</w:t>
      </w:r>
      <w:r w:rsidRPr="000A1F99">
        <w:rPr>
          <w:sz w:val="16"/>
        </w:rPr>
        <w:t xml:space="preserve"> </w:t>
      </w:r>
      <w:r w:rsidRPr="000A1F99">
        <w:rPr>
          <w:rStyle w:val="Emphasis"/>
        </w:rPr>
        <w:t>36%</w:t>
      </w:r>
      <w:r w:rsidRPr="000A1F99">
        <w:rPr>
          <w:sz w:val="16"/>
        </w:rPr>
        <w:t xml:space="preserve"> of Republicans either </w:t>
      </w:r>
      <w:r w:rsidRPr="000A1F99">
        <w:rPr>
          <w:rStyle w:val="StyleUnderline"/>
        </w:rPr>
        <w:t>agreed or strongly agreed</w:t>
      </w:r>
      <w:r w:rsidRPr="000A1F99">
        <w:rPr>
          <w:sz w:val="16"/>
        </w:rPr>
        <w:t xml:space="preserve"> with that statement. </w:t>
      </w:r>
      <w:r w:rsidRPr="000A1F99">
        <w:rPr>
          <w:rStyle w:val="StyleUnderline"/>
        </w:rPr>
        <w:t>Twenty years later, this reached</w:t>
      </w:r>
      <w:r w:rsidRPr="000A1F99">
        <w:rPr>
          <w:sz w:val="16"/>
        </w:rPr>
        <w:t xml:space="preserve"> </w:t>
      </w:r>
      <w:r w:rsidRPr="000A1F99">
        <w:rPr>
          <w:rStyle w:val="Emphasis"/>
        </w:rPr>
        <w:t>42%.</w:t>
      </w:r>
      <w:r w:rsidRPr="000A1F99">
        <w:rPr>
          <w:sz w:val="16"/>
        </w:rPr>
        <w:t xml:space="preserve"> </w:t>
      </w:r>
      <w:r w:rsidRPr="00F503FB">
        <w:rPr>
          <w:rStyle w:val="StyleUnderline"/>
        </w:rPr>
        <w:t>This indicates that Republicans have become</w:t>
      </w:r>
      <w:r w:rsidRPr="00F503FB">
        <w:rPr>
          <w:sz w:val="16"/>
        </w:rPr>
        <w:t xml:space="preserve"> </w:t>
      </w:r>
      <w:r w:rsidRPr="00F503FB">
        <w:rPr>
          <w:rStyle w:val="Emphasis"/>
        </w:rPr>
        <w:t>more</w:t>
      </w:r>
      <w:r w:rsidRPr="00F503FB">
        <w:rPr>
          <w:sz w:val="16"/>
        </w:rPr>
        <w:t xml:space="preserve"> </w:t>
      </w:r>
      <w:r w:rsidRPr="00F503FB">
        <w:rPr>
          <w:rStyle w:val="StyleUnderline"/>
        </w:rPr>
        <w:t>favorable</w:t>
      </w:r>
      <w:r w:rsidRPr="00F503FB">
        <w:rPr>
          <w:sz w:val="16"/>
        </w:rPr>
        <w:t xml:space="preserve"> toward unions, </w:t>
      </w:r>
      <w:r w:rsidRPr="006D1F28">
        <w:rPr>
          <w:rStyle w:val="StyleUnderline"/>
          <w:highlight w:val="yellow"/>
        </w:rPr>
        <w:t>but</w:t>
      </w:r>
      <w:r w:rsidRPr="00F503FB">
        <w:rPr>
          <w:sz w:val="16"/>
        </w:rPr>
        <w:t xml:space="preserve"> we must also note</w:t>
      </w:r>
      <w:r>
        <w:rPr>
          <w:sz w:val="16"/>
        </w:rPr>
        <w:t xml:space="preserve"> that </w:t>
      </w:r>
      <w:r w:rsidRPr="006D1F28">
        <w:rPr>
          <w:rStyle w:val="StyleUnderline"/>
          <w:highlight w:val="yellow"/>
        </w:rPr>
        <w:t>a</w:t>
      </w:r>
      <w:r>
        <w:rPr>
          <w:sz w:val="16"/>
        </w:rPr>
        <w:t xml:space="preserve"> </w:t>
      </w:r>
      <w:r w:rsidRPr="006D1F28">
        <w:rPr>
          <w:rStyle w:val="Emphasis"/>
          <w:highlight w:val="yellow"/>
        </w:rPr>
        <w:t>sizable majority</w:t>
      </w:r>
      <w:r>
        <w:rPr>
          <w:sz w:val="16"/>
        </w:rPr>
        <w:t xml:space="preserve"> of them </w:t>
      </w:r>
      <w:r w:rsidRPr="006D1F28">
        <w:rPr>
          <w:rStyle w:val="Emphasis"/>
          <w:highlight w:val="yellow"/>
        </w:rPr>
        <w:t>continue to reject</w:t>
      </w:r>
      <w:r>
        <w:rPr>
          <w:rStyle w:val="Emphasis"/>
        </w:rPr>
        <w:t xml:space="preserve"> the notion that </w:t>
      </w:r>
      <w:r w:rsidRPr="006D1F28">
        <w:rPr>
          <w:rStyle w:val="Emphasis"/>
          <w:highlight w:val="yellow"/>
        </w:rPr>
        <w:t>unions</w:t>
      </w:r>
      <w:r>
        <w:rPr>
          <w:rStyle w:val="Emphasis"/>
        </w:rPr>
        <w:t xml:space="preserve"> are indispensable organizations for workers.</w:t>
      </w:r>
    </w:p>
    <w:p w14:paraId="7572E548" w14:textId="77777777" w:rsidR="00C106CF" w:rsidRDefault="00C106CF" w:rsidP="00C106CF">
      <w:r>
        <w:rPr>
          <w:sz w:val="16"/>
        </w:rPr>
        <w:t>Is there a political economy of right-wing American populism?</w:t>
      </w:r>
    </w:p>
    <w:p w14:paraId="53D2E434" w14:textId="77777777" w:rsidR="00C106CF" w:rsidRDefault="00C106CF" w:rsidP="00C106CF">
      <w:r>
        <w:rPr>
          <w:sz w:val="16"/>
        </w:rPr>
        <w:t xml:space="preserve">Where does this leave us? There is a strong case to be made that, </w:t>
      </w:r>
      <w:r>
        <w:rPr>
          <w:rStyle w:val="StyleUnderline"/>
        </w:rPr>
        <w:t xml:space="preserve">in terms of policy preferences, </w:t>
      </w:r>
      <w:r w:rsidRPr="006D1F28">
        <w:rPr>
          <w:rStyle w:val="StyleUnderline"/>
          <w:highlight w:val="yellow"/>
        </w:rPr>
        <w:t xml:space="preserve">the </w:t>
      </w:r>
      <w:r w:rsidRPr="00F503FB">
        <w:rPr>
          <w:rStyle w:val="StyleUnderline"/>
        </w:rPr>
        <w:t xml:space="preserve">Republican </w:t>
      </w:r>
      <w:r w:rsidRPr="006D1F28">
        <w:rPr>
          <w:rStyle w:val="StyleUnderline"/>
          <w:highlight w:val="yellow"/>
        </w:rPr>
        <w:t>Party in the</w:t>
      </w:r>
      <w:r w:rsidRPr="006D1F28">
        <w:rPr>
          <w:sz w:val="16"/>
          <w:highlight w:val="yellow"/>
        </w:rPr>
        <w:t xml:space="preserve"> </w:t>
      </w:r>
      <w:r w:rsidRPr="006D1F28">
        <w:rPr>
          <w:rStyle w:val="Emphasis"/>
          <w:highlight w:val="yellow"/>
        </w:rPr>
        <w:t>electorate</w:t>
      </w:r>
      <w:r w:rsidRPr="006D1F28">
        <w:rPr>
          <w:sz w:val="16"/>
          <w:highlight w:val="yellow"/>
        </w:rPr>
        <w:t xml:space="preserve"> </w:t>
      </w:r>
      <w:r w:rsidRPr="006D1F28">
        <w:rPr>
          <w:rStyle w:val="StyleUnderline"/>
          <w:highlight w:val="yellow"/>
        </w:rPr>
        <w:t>is</w:t>
      </w:r>
      <w:r w:rsidRPr="006D1F28">
        <w:rPr>
          <w:sz w:val="16"/>
          <w:highlight w:val="yellow"/>
        </w:rPr>
        <w:t xml:space="preserve"> </w:t>
      </w:r>
      <w:r w:rsidRPr="006D1F28">
        <w:rPr>
          <w:rStyle w:val="Emphasis"/>
          <w:highlight w:val="yellow"/>
        </w:rPr>
        <w:t>not committed</w:t>
      </w:r>
      <w:r w:rsidRPr="006D1F28">
        <w:rPr>
          <w:sz w:val="16"/>
          <w:highlight w:val="yellow"/>
        </w:rPr>
        <w:t xml:space="preserve"> </w:t>
      </w:r>
      <w:r w:rsidRPr="006D1F28">
        <w:rPr>
          <w:rStyle w:val="StyleUnderline"/>
          <w:highlight w:val="yellow"/>
        </w:rPr>
        <w:t>to</w:t>
      </w:r>
      <w:r w:rsidRPr="00F503FB">
        <w:rPr>
          <w:rStyle w:val="StyleUnderline"/>
        </w:rPr>
        <w:t xml:space="preserve"> a </w:t>
      </w:r>
      <w:r w:rsidRPr="006D1F28">
        <w:rPr>
          <w:rStyle w:val="Emphasis"/>
          <w:highlight w:val="yellow"/>
        </w:rPr>
        <w:t>low-tax</w:t>
      </w:r>
      <w:r w:rsidRPr="006D1F28">
        <w:rPr>
          <w:rStyle w:val="StyleUnderline"/>
          <w:highlight w:val="yellow"/>
        </w:rPr>
        <w:t xml:space="preserve">, </w:t>
      </w:r>
      <w:r w:rsidRPr="006D1F28">
        <w:rPr>
          <w:rStyle w:val="Emphasis"/>
          <w:highlight w:val="yellow"/>
        </w:rPr>
        <w:t>free-market</w:t>
      </w:r>
      <w:r w:rsidRPr="006D1F28">
        <w:rPr>
          <w:rStyle w:val="StyleUnderline"/>
          <w:highlight w:val="yellow"/>
        </w:rPr>
        <w:t xml:space="preserve"> agenda</w:t>
      </w:r>
      <w:r>
        <w:rPr>
          <w:sz w:val="16"/>
        </w:rPr>
        <w:t xml:space="preserve">. The important thing to note, </w:t>
      </w:r>
      <w:r w:rsidRPr="006D1F28">
        <w:rPr>
          <w:rStyle w:val="StyleUnderline"/>
          <w:highlight w:val="yellow"/>
        </w:rPr>
        <w:t>however</w:t>
      </w:r>
      <w:r>
        <w:rPr>
          <w:sz w:val="16"/>
        </w:rPr>
        <w:t xml:space="preserve">, is that </w:t>
      </w:r>
      <w:r w:rsidRPr="006D1F28">
        <w:rPr>
          <w:rStyle w:val="StyleUnderline"/>
          <w:highlight w:val="yellow"/>
        </w:rPr>
        <w:t>this has</w:t>
      </w:r>
      <w:r w:rsidRPr="006D1F28">
        <w:rPr>
          <w:sz w:val="16"/>
          <w:highlight w:val="yellow"/>
        </w:rPr>
        <w:t xml:space="preserve"> </w:t>
      </w:r>
      <w:r w:rsidRPr="006D1F28">
        <w:rPr>
          <w:rStyle w:val="Emphasis"/>
          <w:highlight w:val="yellow"/>
        </w:rPr>
        <w:t>always</w:t>
      </w:r>
      <w:r w:rsidRPr="006D1F28">
        <w:rPr>
          <w:sz w:val="16"/>
          <w:highlight w:val="yellow"/>
        </w:rPr>
        <w:t xml:space="preserve"> </w:t>
      </w:r>
      <w:r w:rsidRPr="006D1F28">
        <w:rPr>
          <w:rStyle w:val="StyleUnderline"/>
          <w:highlight w:val="yellow"/>
        </w:rPr>
        <w:t>been the case, and</w:t>
      </w:r>
      <w:r>
        <w:rPr>
          <w:rStyle w:val="StyleUnderline"/>
        </w:rPr>
        <w:t xml:space="preserve"> it </w:t>
      </w:r>
      <w:r w:rsidRPr="006D1F28">
        <w:rPr>
          <w:rStyle w:val="StyleUnderline"/>
          <w:highlight w:val="yellow"/>
        </w:rPr>
        <w:t>has</w:t>
      </w:r>
      <w:r w:rsidRPr="006D1F28">
        <w:rPr>
          <w:sz w:val="16"/>
          <w:highlight w:val="yellow"/>
        </w:rPr>
        <w:t xml:space="preserve"> </w:t>
      </w:r>
      <w:r w:rsidRPr="006D1F28">
        <w:rPr>
          <w:rStyle w:val="Emphasis"/>
          <w:highlight w:val="yellow"/>
        </w:rPr>
        <w:t>not thus far caused Republicans to rethink their</w:t>
      </w:r>
      <w:r>
        <w:rPr>
          <w:rStyle w:val="Emphasis"/>
        </w:rPr>
        <w:t xml:space="preserve"> partisan </w:t>
      </w:r>
      <w:r w:rsidRPr="006D1F28">
        <w:rPr>
          <w:rStyle w:val="Emphasis"/>
          <w:highlight w:val="yellow"/>
        </w:rPr>
        <w:t>commitments</w:t>
      </w:r>
      <w:r>
        <w:rPr>
          <w:sz w:val="16"/>
        </w:rPr>
        <w:t xml:space="preserve">. </w:t>
      </w:r>
      <w:r>
        <w:rPr>
          <w:rStyle w:val="StyleUnderline"/>
        </w:rPr>
        <w:t>As evidence for this, we can point to Trump’s strong support from Republicans</w:t>
      </w:r>
      <w:r>
        <w:rPr>
          <w:sz w:val="16"/>
        </w:rPr>
        <w:t xml:space="preserve"> in his 2020 re-election campaign, </w:t>
      </w:r>
      <w:r>
        <w:rPr>
          <w:rStyle w:val="StyleUnderline"/>
        </w:rPr>
        <w:t>and his easy victories in the more recent 2024 Republican primaries.</w:t>
      </w:r>
    </w:p>
    <w:p w14:paraId="5C899234" w14:textId="77777777" w:rsidR="00C106CF" w:rsidRDefault="00C106CF" w:rsidP="00C106CF">
      <w:r>
        <w:rPr>
          <w:rStyle w:val="StyleUnderline"/>
        </w:rPr>
        <w:t>During his presidency</w:t>
      </w:r>
      <w:r w:rsidRPr="00F503FB">
        <w:rPr>
          <w:rStyle w:val="StyleUnderline"/>
        </w:rPr>
        <w:t xml:space="preserve">, </w:t>
      </w:r>
      <w:r w:rsidRPr="006D1F28">
        <w:rPr>
          <w:rStyle w:val="StyleUnderline"/>
          <w:highlight w:val="yellow"/>
        </w:rPr>
        <w:t>Trump’s</w:t>
      </w:r>
      <w:r w:rsidRPr="00F503FB">
        <w:rPr>
          <w:rStyle w:val="StyleUnderline"/>
        </w:rPr>
        <w:t xml:space="preserve"> policy </w:t>
      </w:r>
      <w:r w:rsidRPr="006D1F28">
        <w:rPr>
          <w:rStyle w:val="StyleUnderline"/>
          <w:highlight w:val="yellow"/>
        </w:rPr>
        <w:t>agenda was less transformative than</w:t>
      </w:r>
      <w:r w:rsidRPr="00F503FB">
        <w:rPr>
          <w:rStyle w:val="StyleUnderline"/>
        </w:rPr>
        <w:t xml:space="preserve"> we might have reasonably </w:t>
      </w:r>
      <w:r w:rsidRPr="006D1F28">
        <w:rPr>
          <w:rStyle w:val="StyleUnderline"/>
          <w:highlight w:val="yellow"/>
        </w:rPr>
        <w:t>expected</w:t>
      </w:r>
      <w:r w:rsidRPr="00F503FB">
        <w:rPr>
          <w:sz w:val="16"/>
        </w:rPr>
        <w:t xml:space="preserve">. A major tax cut was his most significant policy achievement—and this was a policy all the 2016 Republican presidential contenders would have likely pursued if elected. Changes to trade policies occurred mostly at the margins. We did not witness a major overhaul of global trade dynamics. Union membership has continued to decline. </w:t>
      </w:r>
      <w:r w:rsidRPr="006D1F28">
        <w:rPr>
          <w:rStyle w:val="StyleUnderline"/>
          <w:highlight w:val="yellow"/>
        </w:rPr>
        <w:t>Yet</w:t>
      </w:r>
      <w:r w:rsidRPr="00F503FB">
        <w:rPr>
          <w:rStyle w:val="StyleUnderline"/>
        </w:rPr>
        <w:t xml:space="preserve">, Trump’s </w:t>
      </w:r>
      <w:r w:rsidRPr="006D1F28">
        <w:rPr>
          <w:rStyle w:val="StyleUnderline"/>
          <w:highlight w:val="yellow"/>
        </w:rPr>
        <w:t>voters</w:t>
      </w:r>
      <w:r w:rsidRPr="00F503FB">
        <w:rPr>
          <w:sz w:val="16"/>
        </w:rPr>
        <w:t xml:space="preserve">, for the most part, </w:t>
      </w:r>
      <w:r w:rsidRPr="006D1F28">
        <w:rPr>
          <w:rStyle w:val="Emphasis"/>
          <w:highlight w:val="yellow"/>
        </w:rPr>
        <w:t>stuck with him</w:t>
      </w:r>
      <w:r w:rsidRPr="00F503FB">
        <w:rPr>
          <w:sz w:val="16"/>
        </w:rPr>
        <w:t xml:space="preserve">. </w:t>
      </w:r>
      <w:r w:rsidRPr="00F503FB">
        <w:rPr>
          <w:rStyle w:val="StyleUnderline"/>
        </w:rPr>
        <w:t xml:space="preserve">Economic </w:t>
      </w:r>
      <w:r w:rsidRPr="006D1F28">
        <w:rPr>
          <w:rStyle w:val="StyleUnderline"/>
          <w:highlight w:val="yellow"/>
        </w:rPr>
        <w:t>populism</w:t>
      </w:r>
      <w:r w:rsidRPr="00F503FB">
        <w:rPr>
          <w:rStyle w:val="StyleUnderline"/>
        </w:rPr>
        <w:t xml:space="preserve">, it turns out, </w:t>
      </w:r>
      <w:r w:rsidRPr="006D1F28">
        <w:rPr>
          <w:rStyle w:val="StyleUnderline"/>
          <w:highlight w:val="yellow"/>
        </w:rPr>
        <w:t>was</w:t>
      </w:r>
      <w:r w:rsidRPr="006D1F28">
        <w:rPr>
          <w:sz w:val="16"/>
          <w:highlight w:val="yellow"/>
        </w:rPr>
        <w:t xml:space="preserve"> </w:t>
      </w:r>
      <w:r w:rsidRPr="006D1F28">
        <w:rPr>
          <w:rStyle w:val="Emphasis"/>
          <w:highlight w:val="yellow"/>
        </w:rPr>
        <w:t>not necessary</w:t>
      </w:r>
      <w:r w:rsidRPr="00F503FB">
        <w:rPr>
          <w:sz w:val="16"/>
        </w:rPr>
        <w:t xml:space="preserve"> to keep the MAGA movement voting Republican.</w:t>
      </w:r>
    </w:p>
    <w:p w14:paraId="24BAC3A3" w14:textId="77777777" w:rsidR="00C106CF" w:rsidRPr="00777B7A" w:rsidRDefault="00C106CF" w:rsidP="00C106CF">
      <w:r>
        <w:rPr>
          <w:sz w:val="16"/>
        </w:rPr>
        <w:t xml:space="preserve">The reality is that, when it comes to economics, there is less ideological distance between voters across the partisan divide than pundits typically acknowledge. </w:t>
      </w:r>
      <w:r>
        <w:rPr>
          <w:rStyle w:val="StyleUnderline"/>
        </w:rPr>
        <w:t xml:space="preserve">The notion </w:t>
      </w:r>
      <w:r w:rsidRPr="006D1F28">
        <w:rPr>
          <w:rStyle w:val="StyleUnderline"/>
          <w:highlight w:val="yellow"/>
        </w:rPr>
        <w:t>that</w:t>
      </w:r>
      <w:r>
        <w:rPr>
          <w:rStyle w:val="StyleUnderline"/>
        </w:rPr>
        <w:t xml:space="preserve"> Republican </w:t>
      </w:r>
      <w:r w:rsidRPr="006D1F28">
        <w:rPr>
          <w:rStyle w:val="StyleUnderline"/>
          <w:highlight w:val="yellow"/>
        </w:rPr>
        <w:t>voters have</w:t>
      </w:r>
      <w:r w:rsidRPr="006D1F28">
        <w:rPr>
          <w:sz w:val="16"/>
          <w:highlight w:val="yellow"/>
        </w:rPr>
        <w:t xml:space="preserve"> </w:t>
      </w:r>
      <w:r w:rsidRPr="006D1F28">
        <w:rPr>
          <w:rStyle w:val="Emphasis"/>
          <w:highlight w:val="yellow"/>
        </w:rPr>
        <w:t>ever</w:t>
      </w:r>
      <w:r w:rsidRPr="006D1F28">
        <w:rPr>
          <w:sz w:val="16"/>
          <w:highlight w:val="yellow"/>
        </w:rPr>
        <w:t xml:space="preserve"> </w:t>
      </w:r>
      <w:r w:rsidRPr="006D1F28">
        <w:rPr>
          <w:rStyle w:val="StyleUnderline"/>
          <w:highlight w:val="yellow"/>
        </w:rPr>
        <w:t>been</w:t>
      </w:r>
      <w:r w:rsidRPr="006D1F28">
        <w:rPr>
          <w:sz w:val="16"/>
          <w:highlight w:val="yellow"/>
        </w:rPr>
        <w:t xml:space="preserve"> </w:t>
      </w:r>
      <w:r w:rsidRPr="006D1F28">
        <w:rPr>
          <w:rStyle w:val="Emphasis"/>
          <w:highlight w:val="yellow"/>
        </w:rPr>
        <w:t>doctrinaire</w:t>
      </w:r>
      <w:r>
        <w:rPr>
          <w:rStyle w:val="Emphasis"/>
        </w:rPr>
        <w:t xml:space="preserve"> economic </w:t>
      </w:r>
      <w:r w:rsidRPr="006D1F28">
        <w:rPr>
          <w:rStyle w:val="Emphasis"/>
          <w:highlight w:val="yellow"/>
        </w:rPr>
        <w:t>libertarians</w:t>
      </w:r>
      <w:r>
        <w:rPr>
          <w:sz w:val="16"/>
        </w:rPr>
        <w:t xml:space="preserve">, squaring off against socialist Democrats eager to nationalize the means of production, </w:t>
      </w:r>
      <w:r w:rsidRPr="006D1F28">
        <w:rPr>
          <w:rStyle w:val="StyleUnderline"/>
          <w:highlight w:val="yellow"/>
        </w:rPr>
        <w:t>is</w:t>
      </w:r>
      <w:r>
        <w:rPr>
          <w:sz w:val="16"/>
        </w:rPr>
        <w:t xml:space="preserve"> </w:t>
      </w:r>
      <w:r>
        <w:rPr>
          <w:rStyle w:val="Emphasis"/>
        </w:rPr>
        <w:t xml:space="preserve">simply </w:t>
      </w:r>
      <w:r w:rsidRPr="006D1F28">
        <w:rPr>
          <w:rStyle w:val="Emphasis"/>
          <w:highlight w:val="yellow"/>
        </w:rPr>
        <w:t>mistaken</w:t>
      </w:r>
      <w:r>
        <w:rPr>
          <w:sz w:val="16"/>
        </w:rPr>
        <w:t>. In the U.S., there is a general liberal consensus in favor of a system we can describe as “welfare capitalism.” This has been true for decades.</w:t>
      </w:r>
    </w:p>
    <w:p w14:paraId="2BF00986" w14:textId="77777777" w:rsidR="00C106CF" w:rsidRDefault="00C106CF" w:rsidP="00C106CF">
      <w:pPr>
        <w:pStyle w:val="Heading3"/>
      </w:pPr>
      <w:r>
        <w:t>Link Turn</w:t>
      </w:r>
    </w:p>
    <w:p w14:paraId="32AA3432" w14:textId="77777777" w:rsidR="00C106CF" w:rsidRDefault="00C106CF" w:rsidP="00C106CF">
      <w:pPr>
        <w:pStyle w:val="Heading4"/>
      </w:pPr>
      <w:r>
        <w:t xml:space="preserve">3. Their turn is about donations— which </w:t>
      </w:r>
      <w:r w:rsidRPr="007B432D">
        <w:rPr>
          <w:u w:val="single"/>
        </w:rPr>
        <w:t>go red</w:t>
      </w:r>
      <w:r>
        <w:t xml:space="preserve"> from </w:t>
      </w:r>
      <w:r w:rsidRPr="007B432D">
        <w:rPr>
          <w:u w:val="single"/>
        </w:rPr>
        <w:t>union members</w:t>
      </w:r>
      <w:r>
        <w:t>.</w:t>
      </w:r>
    </w:p>
    <w:p w14:paraId="46A125D3" w14:textId="77777777" w:rsidR="00C106CF" w:rsidRPr="00A52F3B" w:rsidRDefault="00C106CF" w:rsidP="00C106CF">
      <w:r w:rsidRPr="00A52F3B">
        <w:t>Nicholas</w:t>
      </w:r>
      <w:r w:rsidRPr="00027452">
        <w:rPr>
          <w:rStyle w:val="Style13ptBold"/>
        </w:rPr>
        <w:t xml:space="preserve"> Fandos 24</w:t>
      </w:r>
      <w:r w:rsidRPr="00A52F3B">
        <w:t>, Reporter covering New York politics and government, The New York Times, "Republicans Pick Up Unlikely Allies in Key House Races: Unions," The New York Times, 09/25/2024, https://www.nytimes.com/2024/09/25/nyregion/republicans-union-labor-endorsement.html</w:t>
      </w:r>
    </w:p>
    <w:p w14:paraId="2F34EA51" w14:textId="77777777" w:rsidR="00C106CF" w:rsidRPr="00A52F3B" w:rsidRDefault="00C106CF" w:rsidP="00C106CF">
      <w:pPr>
        <w:rPr>
          <w:sz w:val="16"/>
        </w:rPr>
      </w:pPr>
      <w:r w:rsidRPr="00A52F3B">
        <w:rPr>
          <w:sz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C0DF706" w14:textId="77777777" w:rsidR="00C106CF" w:rsidRPr="00A52F3B" w:rsidRDefault="00C106CF" w:rsidP="00C106CF">
      <w:pPr>
        <w:rPr>
          <w:sz w:val="16"/>
        </w:rPr>
      </w:pPr>
      <w:r w:rsidRPr="007B432D">
        <w:rPr>
          <w:rStyle w:val="StyleUnderline"/>
          <w:highlight w:val="yellow"/>
        </w:rPr>
        <w:t>After years of</w:t>
      </w:r>
      <w:r w:rsidRPr="007B432D">
        <w:rPr>
          <w:sz w:val="16"/>
          <w:highlight w:val="yellow"/>
        </w:rPr>
        <w:t xml:space="preserve"> </w:t>
      </w:r>
      <w:r w:rsidRPr="007B432D">
        <w:rPr>
          <w:rStyle w:val="Emphasis"/>
          <w:highlight w:val="yellow"/>
        </w:rPr>
        <w:t>antagonism</w:t>
      </w:r>
      <w:r w:rsidRPr="00A52F3B">
        <w:rPr>
          <w:sz w:val="16"/>
        </w:rPr>
        <w:t xml:space="preserve"> </w:t>
      </w:r>
      <w:r w:rsidRPr="00A52F3B">
        <w:rPr>
          <w:rStyle w:val="StyleUnderline"/>
        </w:rPr>
        <w:t>between</w:t>
      </w:r>
      <w:r w:rsidRPr="00A52F3B">
        <w:rPr>
          <w:sz w:val="16"/>
        </w:rPr>
        <w:t xml:space="preserve"> the </w:t>
      </w:r>
      <w:r w:rsidRPr="00A52F3B">
        <w:rPr>
          <w:rStyle w:val="StyleUnderline"/>
        </w:rPr>
        <w:t>labor</w:t>
      </w:r>
      <w:r w:rsidRPr="00A52F3B">
        <w:rPr>
          <w:sz w:val="16"/>
        </w:rPr>
        <w:t xml:space="preserve"> movement </w:t>
      </w:r>
      <w:r w:rsidRPr="00A52F3B">
        <w:rPr>
          <w:rStyle w:val="StyleUnderline"/>
        </w:rPr>
        <w:t>and Republican</w:t>
      </w:r>
      <w:r w:rsidRPr="00A52F3B">
        <w:rPr>
          <w:sz w:val="16"/>
        </w:rPr>
        <w:t xml:space="preserve"> Party </w:t>
      </w:r>
      <w:r w:rsidRPr="00A52F3B">
        <w:rPr>
          <w:rStyle w:val="StyleUnderline"/>
        </w:rPr>
        <w:t xml:space="preserve">leadership, a </w:t>
      </w:r>
      <w:r w:rsidRPr="007B432D">
        <w:rPr>
          <w:rStyle w:val="StyleUnderline"/>
          <w:highlight w:val="yellow"/>
        </w:rPr>
        <w:t>growing number</w:t>
      </w:r>
      <w:r w:rsidRPr="00A52F3B">
        <w:rPr>
          <w:rStyle w:val="StyleUnderline"/>
        </w:rPr>
        <w:t xml:space="preserve"> of</w:t>
      </w:r>
      <w:r w:rsidRPr="00A52F3B">
        <w:rPr>
          <w:sz w:val="16"/>
        </w:rPr>
        <w:t xml:space="preserve"> </w:t>
      </w:r>
      <w:r w:rsidRPr="007B432D">
        <w:rPr>
          <w:rStyle w:val="Emphasis"/>
          <w:highlight w:val="yellow"/>
        </w:rPr>
        <w:t>moderate</w:t>
      </w:r>
      <w:r w:rsidRPr="00A52F3B">
        <w:rPr>
          <w:sz w:val="16"/>
        </w:rPr>
        <w:t xml:space="preserve"> </w:t>
      </w:r>
      <w:r w:rsidRPr="00A52F3B">
        <w:rPr>
          <w:rStyle w:val="StyleUnderline"/>
        </w:rPr>
        <w:t>Republican</w:t>
      </w:r>
      <w:r w:rsidRPr="00A52F3B">
        <w:rPr>
          <w:sz w:val="16"/>
        </w:rPr>
        <w:t xml:space="preserve"> lawmaker</w:t>
      </w:r>
      <w:r w:rsidRPr="00A52F3B">
        <w:rPr>
          <w:rStyle w:val="Emphasis"/>
        </w:rPr>
        <w:t>s</w:t>
      </w:r>
      <w:r w:rsidRPr="00A52F3B">
        <w:rPr>
          <w:sz w:val="16"/>
        </w:rPr>
        <w:t xml:space="preserve"> </w:t>
      </w:r>
      <w:r w:rsidRPr="00A52F3B">
        <w:rPr>
          <w:rStyle w:val="StyleUnderline"/>
        </w:rPr>
        <w:t xml:space="preserve">are trying to </w:t>
      </w:r>
      <w:r w:rsidRPr="007B432D">
        <w:rPr>
          <w:rStyle w:val="Emphasis"/>
          <w:highlight w:val="yellow"/>
        </w:rPr>
        <w:t>break</w:t>
      </w:r>
      <w:r w:rsidRPr="007B432D">
        <w:rPr>
          <w:sz w:val="16"/>
          <w:highlight w:val="yellow"/>
        </w:rPr>
        <w:t xml:space="preserve"> </w:t>
      </w:r>
      <w:r w:rsidRPr="007B432D">
        <w:rPr>
          <w:rStyle w:val="StyleUnderline"/>
          <w:highlight w:val="yellow"/>
        </w:rPr>
        <w:t>from</w:t>
      </w:r>
      <w:r w:rsidRPr="00A52F3B">
        <w:rPr>
          <w:sz w:val="16"/>
        </w:rPr>
        <w:t xml:space="preserve"> their party’s </w:t>
      </w:r>
      <w:r w:rsidRPr="007B432D">
        <w:rPr>
          <w:rStyle w:val="StyleUnderline"/>
          <w:highlight w:val="yellow"/>
        </w:rPr>
        <w:t>union-hostile policies</w:t>
      </w:r>
      <w:r w:rsidRPr="00A52F3B">
        <w:rPr>
          <w:rStyle w:val="StyleUnderline"/>
        </w:rPr>
        <w:t xml:space="preserve"> as they</w:t>
      </w:r>
      <w:r w:rsidRPr="00A52F3B">
        <w:rPr>
          <w:sz w:val="16"/>
        </w:rPr>
        <w:t xml:space="preserve"> </w:t>
      </w:r>
      <w:r w:rsidRPr="00A52F3B">
        <w:rPr>
          <w:rStyle w:val="Emphasis"/>
        </w:rPr>
        <w:t>defend House swing seats</w:t>
      </w:r>
      <w:r w:rsidRPr="00A52F3B">
        <w:rPr>
          <w:sz w:val="16"/>
        </w:rPr>
        <w:t xml:space="preserve"> this fall, </w:t>
      </w:r>
      <w:r w:rsidRPr="00A52F3B">
        <w:rPr>
          <w:rStyle w:val="StyleUnderline"/>
        </w:rPr>
        <w:t>and</w:t>
      </w:r>
      <w:r w:rsidRPr="00A52F3B">
        <w:rPr>
          <w:sz w:val="16"/>
        </w:rPr>
        <w:t xml:space="preserve"> they </w:t>
      </w:r>
      <w:r w:rsidRPr="00A52F3B">
        <w:rPr>
          <w:rStyle w:val="StyleUnderline"/>
        </w:rPr>
        <w:t>have found</w:t>
      </w:r>
      <w:r w:rsidRPr="00A52F3B">
        <w:rPr>
          <w:sz w:val="16"/>
        </w:rPr>
        <w:t xml:space="preserve"> </w:t>
      </w:r>
      <w:r w:rsidRPr="00A52F3B">
        <w:rPr>
          <w:rStyle w:val="Emphasis"/>
        </w:rPr>
        <w:t>surprising support</w:t>
      </w:r>
      <w:r w:rsidRPr="00A52F3B">
        <w:rPr>
          <w:sz w:val="16"/>
        </w:rPr>
        <w:t>.</w:t>
      </w:r>
    </w:p>
    <w:p w14:paraId="5ECA7399" w14:textId="77777777" w:rsidR="00C106CF" w:rsidRPr="00A52F3B" w:rsidRDefault="00C106CF" w:rsidP="00C106CF">
      <w:pPr>
        <w:rPr>
          <w:sz w:val="16"/>
        </w:rPr>
      </w:pPr>
      <w:r w:rsidRPr="007B432D">
        <w:rPr>
          <w:rStyle w:val="StyleUnderline"/>
        </w:rPr>
        <w:t xml:space="preserve">The shift </w:t>
      </w:r>
      <w:r w:rsidRPr="007B432D">
        <w:rPr>
          <w:rStyle w:val="Emphasis"/>
        </w:rPr>
        <w:t>remains nascent</w:t>
      </w:r>
      <w:r w:rsidRPr="007B432D">
        <w:rPr>
          <w:sz w:val="16"/>
        </w:rPr>
        <w:t xml:space="preserve">, largely limited to building trades and other blue-collar groups in the union-heavy Northeast. </w:t>
      </w:r>
      <w:r w:rsidRPr="007B432D">
        <w:rPr>
          <w:rStyle w:val="StyleUnderline"/>
        </w:rPr>
        <w:t>Yet</w:t>
      </w:r>
      <w:r w:rsidRPr="007B432D">
        <w:rPr>
          <w:sz w:val="16"/>
        </w:rPr>
        <w:t xml:space="preserve">, with the elections looming, it </w:t>
      </w:r>
      <w:r w:rsidRPr="007B432D">
        <w:rPr>
          <w:rStyle w:val="StyleUnderline"/>
        </w:rPr>
        <w:t>has</w:t>
      </w:r>
      <w:r w:rsidRPr="007B432D">
        <w:rPr>
          <w:sz w:val="16"/>
        </w:rPr>
        <w:t xml:space="preserve"> </w:t>
      </w:r>
      <w:r w:rsidRPr="007B432D">
        <w:rPr>
          <w:rStyle w:val="Emphasis"/>
        </w:rPr>
        <w:t>already injected</w:t>
      </w:r>
      <w:r w:rsidRPr="007B432D">
        <w:rPr>
          <w:sz w:val="16"/>
        </w:rPr>
        <w:t xml:space="preserve"> </w:t>
      </w:r>
      <w:r w:rsidRPr="007B432D">
        <w:rPr>
          <w:rStyle w:val="StyleUnderline"/>
        </w:rPr>
        <w:t>an</w:t>
      </w:r>
      <w:r w:rsidRPr="007B432D">
        <w:rPr>
          <w:sz w:val="16"/>
        </w:rPr>
        <w:t xml:space="preserve"> </w:t>
      </w:r>
      <w:r w:rsidRPr="007B432D">
        <w:rPr>
          <w:rStyle w:val="Emphasis"/>
        </w:rPr>
        <w:t>unpredictable</w:t>
      </w:r>
      <w:r w:rsidRPr="007B432D">
        <w:rPr>
          <w:sz w:val="16"/>
        </w:rPr>
        <w:t xml:space="preserve"> new </w:t>
      </w:r>
      <w:r w:rsidRPr="007B432D">
        <w:rPr>
          <w:rStyle w:val="Emphasis"/>
        </w:rPr>
        <w:t>element</w:t>
      </w:r>
      <w:r w:rsidRPr="007B432D">
        <w:rPr>
          <w:sz w:val="16"/>
        </w:rPr>
        <w:t xml:space="preserve"> </w:t>
      </w:r>
      <w:r w:rsidRPr="007B432D">
        <w:rPr>
          <w:rStyle w:val="StyleUnderline"/>
        </w:rPr>
        <w:t>into</w:t>
      </w:r>
      <w:r w:rsidRPr="007B432D">
        <w:rPr>
          <w:sz w:val="16"/>
        </w:rPr>
        <w:t xml:space="preserve"> a half-dozen </w:t>
      </w:r>
      <w:r w:rsidRPr="007B432D">
        <w:rPr>
          <w:rStyle w:val="StyleUnderline"/>
        </w:rPr>
        <w:t>races that could</w:t>
      </w:r>
      <w:r w:rsidRPr="007B432D">
        <w:rPr>
          <w:sz w:val="16"/>
        </w:rPr>
        <w:t xml:space="preserve"> </w:t>
      </w:r>
      <w:r w:rsidRPr="007B432D">
        <w:rPr>
          <w:rStyle w:val="Emphasis"/>
        </w:rPr>
        <w:t>determine control of the House</w:t>
      </w:r>
      <w:r w:rsidRPr="007B432D">
        <w:rPr>
          <w:sz w:val="16"/>
        </w:rPr>
        <w:t xml:space="preserve"> of Representatives.</w:t>
      </w:r>
    </w:p>
    <w:p w14:paraId="17C1AD4B" w14:textId="77777777" w:rsidR="00C106CF" w:rsidRPr="00A52F3B" w:rsidRDefault="00C106CF" w:rsidP="00C106CF">
      <w:pPr>
        <w:rPr>
          <w:sz w:val="16"/>
        </w:rPr>
      </w:pPr>
      <w:r w:rsidRPr="00A52F3B">
        <w:rPr>
          <w:sz w:val="16"/>
        </w:rPr>
        <w:t xml:space="preserve">In New York’s Hudson Valley, Representative Mike </w:t>
      </w:r>
      <w:r w:rsidRPr="007B432D">
        <w:rPr>
          <w:rStyle w:val="Emphasis"/>
          <w:highlight w:val="yellow"/>
        </w:rPr>
        <w:t>Lawler</w:t>
      </w:r>
      <w:r w:rsidRPr="00A52F3B">
        <w:rPr>
          <w:sz w:val="16"/>
        </w:rPr>
        <w:t xml:space="preserve"> has </w:t>
      </w:r>
      <w:r w:rsidRPr="007B432D">
        <w:rPr>
          <w:rStyle w:val="StyleUnderline"/>
          <w:highlight w:val="yellow"/>
        </w:rPr>
        <w:t>collected</w:t>
      </w:r>
      <w:r w:rsidRPr="007B432D">
        <w:rPr>
          <w:sz w:val="16"/>
          <w:highlight w:val="yellow"/>
        </w:rPr>
        <w:t xml:space="preserve"> </w:t>
      </w:r>
      <w:r w:rsidRPr="007B432D">
        <w:rPr>
          <w:rStyle w:val="Emphasis"/>
          <w:highlight w:val="yellow"/>
        </w:rPr>
        <w:t>tens of thousands</w:t>
      </w:r>
      <w:r w:rsidRPr="00A52F3B">
        <w:rPr>
          <w:sz w:val="16"/>
        </w:rPr>
        <w:t xml:space="preserve"> of dollars </w:t>
      </w:r>
      <w:r w:rsidRPr="007B432D">
        <w:rPr>
          <w:rStyle w:val="StyleUnderline"/>
          <w:highlight w:val="yellow"/>
        </w:rPr>
        <w:t>more in union</w:t>
      </w:r>
      <w:r w:rsidRPr="00A52F3B">
        <w:rPr>
          <w:rStyle w:val="StyleUnderline"/>
        </w:rPr>
        <w:t xml:space="preserve"> </w:t>
      </w:r>
      <w:r w:rsidRPr="007B432D">
        <w:rPr>
          <w:rStyle w:val="StyleUnderline"/>
          <w:highlight w:val="yellow"/>
        </w:rPr>
        <w:t>donations than his</w:t>
      </w:r>
      <w:r w:rsidRPr="007B432D">
        <w:rPr>
          <w:sz w:val="16"/>
          <w:highlight w:val="yellow"/>
        </w:rPr>
        <w:t xml:space="preserve"> </w:t>
      </w:r>
      <w:r w:rsidRPr="007B432D">
        <w:rPr>
          <w:rStyle w:val="Emphasis"/>
          <w:highlight w:val="yellow"/>
        </w:rPr>
        <w:t>Dem</w:t>
      </w:r>
      <w:r w:rsidRPr="00A52F3B">
        <w:rPr>
          <w:sz w:val="16"/>
        </w:rPr>
        <w:t xml:space="preserve">ocratic </w:t>
      </w:r>
      <w:r w:rsidRPr="007B432D">
        <w:rPr>
          <w:rStyle w:val="Emphasis"/>
          <w:highlight w:val="yellow"/>
        </w:rPr>
        <w:t>opponent</w:t>
      </w:r>
      <w:r w:rsidRPr="00A52F3B">
        <w:rPr>
          <w:sz w:val="16"/>
        </w:rPr>
        <w:t xml:space="preserve">. Further upstate, </w:t>
      </w:r>
      <w:r w:rsidRPr="007B432D">
        <w:rPr>
          <w:rStyle w:val="StyleUnderline"/>
          <w:highlight w:val="yellow"/>
        </w:rPr>
        <w:t xml:space="preserve">a 1,500-member electrical workers’ union that once </w:t>
      </w:r>
      <w:r w:rsidRPr="007B432D">
        <w:rPr>
          <w:rStyle w:val="Emphasis"/>
          <w:highlight w:val="yellow"/>
        </w:rPr>
        <w:t>opposed</w:t>
      </w:r>
      <w:r w:rsidRPr="00A52F3B">
        <w:rPr>
          <w:sz w:val="16"/>
        </w:rPr>
        <w:t xml:space="preserve"> Representative Marc </w:t>
      </w:r>
      <w:r w:rsidRPr="007B432D">
        <w:rPr>
          <w:rStyle w:val="StyleUnderline"/>
          <w:highlight w:val="yellow"/>
        </w:rPr>
        <w:t>Molinaro is now working to</w:t>
      </w:r>
      <w:r w:rsidRPr="007B432D">
        <w:rPr>
          <w:sz w:val="16"/>
          <w:highlight w:val="yellow"/>
        </w:rPr>
        <w:t xml:space="preserve"> </w:t>
      </w:r>
      <w:r w:rsidRPr="007B432D">
        <w:rPr>
          <w:rStyle w:val="Emphasis"/>
          <w:highlight w:val="yellow"/>
        </w:rPr>
        <w:t>re-elect him</w:t>
      </w:r>
      <w:r w:rsidRPr="00A52F3B">
        <w:rPr>
          <w:rStyle w:val="StyleUnderline"/>
        </w:rPr>
        <w:t>. And in New Jersey, the state’s Building and Construction Trades Council not only flipped sides to support</w:t>
      </w:r>
      <w:r w:rsidRPr="00A52F3B">
        <w:rPr>
          <w:sz w:val="16"/>
        </w:rPr>
        <w:t xml:space="preserve"> Representative Tom </w:t>
      </w:r>
      <w:r w:rsidRPr="00A52F3B">
        <w:rPr>
          <w:rStyle w:val="StyleUnderline"/>
        </w:rPr>
        <w:t>Kean Jr. but helped keep the</w:t>
      </w:r>
      <w:r w:rsidRPr="00A52F3B">
        <w:rPr>
          <w:sz w:val="16"/>
        </w:rPr>
        <w:t xml:space="preserve"> </w:t>
      </w:r>
      <w:r w:rsidRPr="00A52F3B">
        <w:rPr>
          <w:rStyle w:val="Emphasis"/>
        </w:rPr>
        <w:t>Dem</w:t>
      </w:r>
      <w:r w:rsidRPr="00A52F3B">
        <w:rPr>
          <w:sz w:val="16"/>
        </w:rPr>
        <w:t xml:space="preserve">ocrat-aligned </w:t>
      </w:r>
      <w:r w:rsidRPr="00A52F3B">
        <w:rPr>
          <w:rStyle w:val="Emphasis"/>
        </w:rPr>
        <w:t>A.F.L.-C.I.O.</w:t>
      </w:r>
      <w:r w:rsidRPr="00A52F3B">
        <w:rPr>
          <w:sz w:val="16"/>
        </w:rPr>
        <w:t xml:space="preserve"> </w:t>
      </w:r>
      <w:r w:rsidRPr="00A52F3B">
        <w:rPr>
          <w:rStyle w:val="StyleUnderline"/>
        </w:rPr>
        <w:t>on the</w:t>
      </w:r>
      <w:r w:rsidRPr="00A52F3B">
        <w:rPr>
          <w:sz w:val="16"/>
        </w:rPr>
        <w:t xml:space="preserve"> </w:t>
      </w:r>
      <w:r w:rsidRPr="00A52F3B">
        <w:rPr>
          <w:rStyle w:val="Emphasis"/>
        </w:rPr>
        <w:t>sidelines</w:t>
      </w:r>
      <w:r w:rsidRPr="00A52F3B">
        <w:rPr>
          <w:sz w:val="16"/>
        </w:rPr>
        <w:t>.</w:t>
      </w:r>
    </w:p>
    <w:p w14:paraId="7C21E19F" w14:textId="77777777" w:rsidR="00C106CF" w:rsidRPr="00A52F3B" w:rsidRDefault="00C106CF" w:rsidP="00C106CF">
      <w:pPr>
        <w:rPr>
          <w:sz w:val="16"/>
        </w:rPr>
      </w:pPr>
      <w:r w:rsidRPr="00A52F3B">
        <w:rPr>
          <w:sz w:val="16"/>
        </w:rPr>
        <w:t>“</w:t>
      </w:r>
      <w:r w:rsidRPr="007B432D">
        <w:rPr>
          <w:rStyle w:val="Emphasis"/>
          <w:highlight w:val="yellow"/>
        </w:rPr>
        <w:t>Institutionally</w:t>
      </w:r>
      <w:r w:rsidRPr="00A52F3B">
        <w:rPr>
          <w:rStyle w:val="StyleUnderline"/>
        </w:rPr>
        <w:t>, the Republicans are</w:t>
      </w:r>
      <w:r w:rsidRPr="00A52F3B">
        <w:rPr>
          <w:sz w:val="16"/>
        </w:rPr>
        <w:t xml:space="preserve"> </w:t>
      </w:r>
      <w:r w:rsidRPr="007B432D">
        <w:rPr>
          <w:rStyle w:val="Emphasis"/>
          <w:highlight w:val="yellow"/>
        </w:rPr>
        <w:t>still anti-worker</w:t>
      </w:r>
      <w:r w:rsidRPr="00A52F3B">
        <w:rPr>
          <w:sz w:val="16"/>
        </w:rPr>
        <w:t xml:space="preserve">,” said John Samuelsen, the head of the 150,000-member Transport Workers Union of America, a group that has turned heads by wading into several hard-fought contests to back Republicans. </w:t>
      </w:r>
      <w:r w:rsidRPr="00A52F3B">
        <w:rPr>
          <w:rStyle w:val="StyleUnderline"/>
        </w:rPr>
        <w:t>But</w:t>
      </w:r>
      <w:r w:rsidRPr="00A52F3B">
        <w:rPr>
          <w:sz w:val="16"/>
        </w:rPr>
        <w:t xml:space="preserve"> he said he was also frustrated with the </w:t>
      </w:r>
      <w:r w:rsidRPr="007B432D">
        <w:rPr>
          <w:rStyle w:val="Emphasis"/>
          <w:highlight w:val="yellow"/>
        </w:rPr>
        <w:t>Dem</w:t>
      </w:r>
      <w:r w:rsidRPr="00A52F3B">
        <w:rPr>
          <w:sz w:val="16"/>
        </w:rPr>
        <w:t>ocrat</w:t>
      </w:r>
      <w:r w:rsidRPr="00A52F3B">
        <w:rPr>
          <w:rStyle w:val="Emphasis"/>
        </w:rPr>
        <w:t>s</w:t>
      </w:r>
      <w:r w:rsidRPr="00A52F3B">
        <w:rPr>
          <w:sz w:val="16"/>
        </w:rPr>
        <w:t xml:space="preserve"> who </w:t>
      </w:r>
      <w:r w:rsidRPr="00A52F3B">
        <w:rPr>
          <w:rStyle w:val="Emphasis"/>
        </w:rPr>
        <w:t>appear</w:t>
      </w:r>
      <w:r w:rsidRPr="00A52F3B">
        <w:rPr>
          <w:sz w:val="16"/>
        </w:rPr>
        <w:t xml:space="preserve">ed </w:t>
      </w:r>
      <w:r w:rsidRPr="00A52F3B">
        <w:rPr>
          <w:rStyle w:val="StyleUnderline"/>
        </w:rPr>
        <w:t xml:space="preserve">to be </w:t>
      </w:r>
      <w:r w:rsidRPr="007B432D">
        <w:rPr>
          <w:rStyle w:val="StyleUnderline"/>
          <w:highlight w:val="yellow"/>
        </w:rPr>
        <w:t>taking union support for</w:t>
      </w:r>
      <w:r w:rsidRPr="007B432D">
        <w:rPr>
          <w:sz w:val="16"/>
          <w:highlight w:val="yellow"/>
        </w:rPr>
        <w:t xml:space="preserve"> </w:t>
      </w:r>
      <w:r w:rsidRPr="007B432D">
        <w:rPr>
          <w:rStyle w:val="Emphasis"/>
          <w:highlight w:val="yellow"/>
        </w:rPr>
        <w:t>granted</w:t>
      </w:r>
      <w:r w:rsidRPr="00A52F3B">
        <w:rPr>
          <w:sz w:val="16"/>
        </w:rPr>
        <w:t>.</w:t>
      </w:r>
    </w:p>
    <w:p w14:paraId="3AD986A0" w14:textId="77777777" w:rsidR="00C106CF" w:rsidRPr="00A52F3B" w:rsidRDefault="00C106CF" w:rsidP="00C106CF">
      <w:pPr>
        <w:rPr>
          <w:sz w:val="16"/>
        </w:rPr>
      </w:pPr>
      <w:r w:rsidRPr="00A52F3B">
        <w:rPr>
          <w:sz w:val="16"/>
        </w:rPr>
        <w:t>“It makes it more important that those individual Republicans who stand up and support workers and their trade unions not be abandoned,” Mr. Samuelsen said.</w:t>
      </w:r>
    </w:p>
    <w:p w14:paraId="460E7753" w14:textId="77777777" w:rsidR="00C106CF" w:rsidRPr="00A52F3B" w:rsidRDefault="00C106CF" w:rsidP="00C106CF">
      <w:pPr>
        <w:rPr>
          <w:sz w:val="16"/>
        </w:rPr>
      </w:pPr>
      <w:r w:rsidRPr="00A52F3B">
        <w:rPr>
          <w:sz w:val="16"/>
        </w:rPr>
        <w:t xml:space="preserve">The </w:t>
      </w:r>
      <w:r w:rsidRPr="007B432D">
        <w:rPr>
          <w:rStyle w:val="StyleUnderline"/>
          <w:highlight w:val="yellow"/>
        </w:rPr>
        <w:t>high-profile endorsements</w:t>
      </w:r>
      <w:r w:rsidRPr="00A52F3B">
        <w:rPr>
          <w:rStyle w:val="StyleUnderline"/>
        </w:rPr>
        <w:t>, which often bring five-figure checks and armies of door knockers, reflect an</w:t>
      </w:r>
      <w:r w:rsidRPr="00A52F3B">
        <w:rPr>
          <w:sz w:val="16"/>
        </w:rPr>
        <w:t xml:space="preserve"> </w:t>
      </w:r>
      <w:r w:rsidRPr="007B432D">
        <w:rPr>
          <w:rStyle w:val="Emphasis"/>
          <w:highlight w:val="yellow"/>
        </w:rPr>
        <w:t>emerging trend</w:t>
      </w:r>
      <w:r w:rsidRPr="00A52F3B">
        <w:rPr>
          <w:sz w:val="16"/>
        </w:rPr>
        <w:t xml:space="preserve"> in American politics, </w:t>
      </w:r>
      <w:r w:rsidRPr="00A52F3B">
        <w:rPr>
          <w:rStyle w:val="StyleUnderline"/>
        </w:rPr>
        <w:t>where</w:t>
      </w:r>
      <w:r w:rsidRPr="00A52F3B">
        <w:rPr>
          <w:sz w:val="16"/>
        </w:rPr>
        <w:t xml:space="preserve"> the </w:t>
      </w:r>
      <w:r w:rsidRPr="00A52F3B">
        <w:rPr>
          <w:rStyle w:val="StyleUnderline"/>
        </w:rPr>
        <w:t>ties that once bound Democrats and organized labor together appear to be</w:t>
      </w:r>
      <w:r w:rsidRPr="00A52F3B">
        <w:rPr>
          <w:sz w:val="16"/>
        </w:rPr>
        <w:t xml:space="preserve"> </w:t>
      </w:r>
      <w:r w:rsidRPr="00A52F3B">
        <w:rPr>
          <w:rStyle w:val="Emphasis"/>
        </w:rPr>
        <w:t>loosening</w:t>
      </w:r>
      <w:r w:rsidRPr="00A52F3B">
        <w:rPr>
          <w:rStyle w:val="StyleUnderline"/>
        </w:rPr>
        <w:t>, if</w:t>
      </w:r>
      <w:r w:rsidRPr="00A52F3B">
        <w:rPr>
          <w:sz w:val="16"/>
        </w:rPr>
        <w:t xml:space="preserve"> </w:t>
      </w:r>
      <w:r w:rsidRPr="00A52F3B">
        <w:rPr>
          <w:rStyle w:val="Emphasis"/>
        </w:rPr>
        <w:t>not</w:t>
      </w:r>
      <w:r w:rsidRPr="00A52F3B">
        <w:rPr>
          <w:sz w:val="16"/>
        </w:rPr>
        <w:t xml:space="preserve"> exactly </w:t>
      </w:r>
      <w:r w:rsidRPr="00A52F3B">
        <w:rPr>
          <w:rStyle w:val="Emphasis"/>
        </w:rPr>
        <w:t>broken</w:t>
      </w:r>
      <w:r w:rsidRPr="00A52F3B">
        <w:rPr>
          <w:sz w:val="16"/>
        </w:rPr>
        <w:t>.</w:t>
      </w:r>
    </w:p>
    <w:p w14:paraId="340484C5" w14:textId="77777777" w:rsidR="00C106CF" w:rsidRPr="00A52F3B" w:rsidRDefault="00C106CF" w:rsidP="00C106CF">
      <w:pPr>
        <w:rPr>
          <w:sz w:val="16"/>
        </w:rPr>
      </w:pPr>
      <w:r w:rsidRPr="00A52F3B">
        <w:rPr>
          <w:sz w:val="16"/>
        </w:rPr>
        <w:t xml:space="preserve">Last week, </w:t>
      </w:r>
      <w:r w:rsidRPr="00A52F3B">
        <w:rPr>
          <w:rStyle w:val="StyleUnderline"/>
        </w:rPr>
        <w:t>the</w:t>
      </w:r>
      <w:r w:rsidRPr="00A52F3B">
        <w:rPr>
          <w:sz w:val="16"/>
        </w:rPr>
        <w:t xml:space="preserve"> 1.3-million-member </w:t>
      </w:r>
      <w:r w:rsidRPr="007B432D">
        <w:rPr>
          <w:rStyle w:val="Emphasis"/>
          <w:highlight w:val="yellow"/>
        </w:rPr>
        <w:t>Teamsters</w:t>
      </w:r>
      <w:r w:rsidRPr="007B432D">
        <w:rPr>
          <w:sz w:val="16"/>
          <w:highlight w:val="yellow"/>
        </w:rPr>
        <w:t xml:space="preserve"> </w:t>
      </w:r>
      <w:r w:rsidRPr="007B432D">
        <w:rPr>
          <w:rStyle w:val="StyleUnderline"/>
          <w:highlight w:val="yellow"/>
        </w:rPr>
        <w:t>voted to stay</w:t>
      </w:r>
      <w:r w:rsidRPr="007B432D">
        <w:rPr>
          <w:sz w:val="16"/>
          <w:highlight w:val="yellow"/>
        </w:rPr>
        <w:t xml:space="preserve"> </w:t>
      </w:r>
      <w:r w:rsidRPr="007B432D">
        <w:rPr>
          <w:rStyle w:val="Emphasis"/>
          <w:highlight w:val="yellow"/>
        </w:rPr>
        <w:t>neutral</w:t>
      </w:r>
      <w:r w:rsidRPr="00A52F3B">
        <w:rPr>
          <w:sz w:val="16"/>
        </w:rPr>
        <w:t xml:space="preserve"> </w:t>
      </w:r>
      <w:r w:rsidRPr="00A52F3B">
        <w:rPr>
          <w:rStyle w:val="StyleUnderline"/>
        </w:rPr>
        <w:t>in the race for president, a</w:t>
      </w:r>
      <w:r w:rsidRPr="00A52F3B">
        <w:rPr>
          <w:sz w:val="16"/>
        </w:rPr>
        <w:t xml:space="preserve"> </w:t>
      </w:r>
      <w:r w:rsidRPr="00A52F3B">
        <w:rPr>
          <w:rStyle w:val="Emphasis"/>
        </w:rPr>
        <w:t>blow to Dem</w:t>
      </w:r>
      <w:r w:rsidRPr="00A52F3B">
        <w:rPr>
          <w:sz w:val="16"/>
        </w:rPr>
        <w:t>ocrat</w:t>
      </w:r>
      <w:r w:rsidRPr="00A52F3B">
        <w:rPr>
          <w:rStyle w:val="Emphasis"/>
        </w:rPr>
        <w:t>s</w:t>
      </w:r>
      <w:r w:rsidRPr="00A52F3B">
        <w:rPr>
          <w:sz w:val="16"/>
        </w:rPr>
        <w:t xml:space="preserve"> </w:t>
      </w:r>
      <w:r w:rsidRPr="00A52F3B">
        <w:rPr>
          <w:rStyle w:val="StyleUnderline"/>
        </w:rPr>
        <w:t>after</w:t>
      </w:r>
      <w:r w:rsidRPr="00A52F3B">
        <w:rPr>
          <w:sz w:val="16"/>
        </w:rPr>
        <w:t xml:space="preserve"> </w:t>
      </w:r>
      <w:r w:rsidRPr="00A52F3B">
        <w:rPr>
          <w:rStyle w:val="Emphasis"/>
        </w:rPr>
        <w:t>years of support</w:t>
      </w:r>
      <w:r w:rsidRPr="00A52F3B">
        <w:rPr>
          <w:rStyle w:val="StyleUnderline"/>
        </w:rPr>
        <w:t xml:space="preserve">. Prominent </w:t>
      </w:r>
      <w:r w:rsidRPr="007B432D">
        <w:rPr>
          <w:rStyle w:val="StyleUnderline"/>
          <w:highlight w:val="yellow"/>
        </w:rPr>
        <w:t>Republicans</w:t>
      </w:r>
      <w:r w:rsidRPr="00A52F3B">
        <w:rPr>
          <w:rStyle w:val="StyleUnderline"/>
        </w:rPr>
        <w:t>, including</w:t>
      </w:r>
      <w:r w:rsidRPr="00A52F3B">
        <w:rPr>
          <w:sz w:val="16"/>
        </w:rPr>
        <w:t xml:space="preserve"> former President </w:t>
      </w:r>
      <w:r w:rsidRPr="00A52F3B">
        <w:rPr>
          <w:rStyle w:val="Emphasis"/>
        </w:rPr>
        <w:t>Trump</w:t>
      </w:r>
      <w:r w:rsidRPr="00A52F3B">
        <w:rPr>
          <w:sz w:val="16"/>
        </w:rPr>
        <w:t xml:space="preserve"> </w:t>
      </w:r>
      <w:r w:rsidRPr="00A52F3B">
        <w:rPr>
          <w:rStyle w:val="StyleUnderline"/>
        </w:rPr>
        <w:t>and</w:t>
      </w:r>
      <w:r w:rsidRPr="00A52F3B">
        <w:rPr>
          <w:sz w:val="16"/>
        </w:rPr>
        <w:t xml:space="preserve"> his running mate, Senator JD </w:t>
      </w:r>
      <w:r w:rsidRPr="00A52F3B">
        <w:rPr>
          <w:rStyle w:val="Emphasis"/>
        </w:rPr>
        <w:t>Vance</w:t>
      </w:r>
      <w:r w:rsidRPr="00A52F3B">
        <w:rPr>
          <w:sz w:val="16"/>
        </w:rPr>
        <w:t xml:space="preserve"> of Ohio, </w:t>
      </w:r>
      <w:r w:rsidRPr="00A52F3B">
        <w:rPr>
          <w:rStyle w:val="StyleUnderline"/>
        </w:rPr>
        <w:t xml:space="preserve">have </w:t>
      </w:r>
      <w:r w:rsidRPr="007B432D">
        <w:rPr>
          <w:rStyle w:val="StyleUnderline"/>
          <w:highlight w:val="yellow"/>
        </w:rPr>
        <w:t>begun to speak in</w:t>
      </w:r>
      <w:r w:rsidRPr="00A52F3B">
        <w:rPr>
          <w:sz w:val="16"/>
        </w:rPr>
        <w:t xml:space="preserve"> more </w:t>
      </w:r>
      <w:r w:rsidRPr="00A52F3B">
        <w:rPr>
          <w:rStyle w:val="Emphasis"/>
        </w:rPr>
        <w:t xml:space="preserve">explicitly </w:t>
      </w:r>
      <w:r w:rsidRPr="007B432D">
        <w:rPr>
          <w:rStyle w:val="Emphasis"/>
          <w:highlight w:val="yellow"/>
        </w:rPr>
        <w:t>pro-worker terms</w:t>
      </w:r>
      <w:r w:rsidRPr="00A52F3B">
        <w:rPr>
          <w:rStyle w:val="StyleUnderline"/>
        </w:rPr>
        <w:t xml:space="preserve">, </w:t>
      </w:r>
      <w:r w:rsidRPr="007B432D">
        <w:rPr>
          <w:rStyle w:val="StyleUnderline"/>
          <w:highlight w:val="yellow"/>
        </w:rPr>
        <w:t>though</w:t>
      </w:r>
      <w:r w:rsidRPr="00A52F3B">
        <w:rPr>
          <w:sz w:val="16"/>
        </w:rPr>
        <w:t xml:space="preserve"> many labor leaders say </w:t>
      </w:r>
      <w:r w:rsidRPr="00A52F3B">
        <w:rPr>
          <w:rStyle w:val="StyleUnderline"/>
        </w:rPr>
        <w:t>their</w:t>
      </w:r>
      <w:r w:rsidRPr="00A52F3B">
        <w:rPr>
          <w:sz w:val="16"/>
        </w:rPr>
        <w:t xml:space="preserve"> </w:t>
      </w:r>
      <w:r w:rsidRPr="007B432D">
        <w:rPr>
          <w:rStyle w:val="Emphasis"/>
          <w:highlight w:val="yellow"/>
        </w:rPr>
        <w:t>policies</w:t>
      </w:r>
      <w:r w:rsidRPr="007B432D">
        <w:rPr>
          <w:sz w:val="16"/>
          <w:highlight w:val="yellow"/>
        </w:rPr>
        <w:t xml:space="preserve"> </w:t>
      </w:r>
      <w:r w:rsidRPr="007B432D">
        <w:rPr>
          <w:rStyle w:val="StyleUnderline"/>
          <w:highlight w:val="yellow"/>
        </w:rPr>
        <w:t>do</w:t>
      </w:r>
      <w:r w:rsidRPr="007B432D">
        <w:rPr>
          <w:sz w:val="16"/>
          <w:highlight w:val="yellow"/>
        </w:rPr>
        <w:t xml:space="preserve"> </w:t>
      </w:r>
      <w:r w:rsidRPr="007B432D">
        <w:rPr>
          <w:rStyle w:val="Emphasis"/>
          <w:highlight w:val="yellow"/>
        </w:rPr>
        <w:t>not match</w:t>
      </w:r>
      <w:r w:rsidRPr="00A52F3B">
        <w:rPr>
          <w:rStyle w:val="Emphasis"/>
        </w:rPr>
        <w:t xml:space="preserve"> their rhetoric</w:t>
      </w:r>
      <w:r w:rsidRPr="00A52F3B">
        <w:rPr>
          <w:sz w:val="16"/>
        </w:rPr>
        <w:t xml:space="preserve">. And leaders of some of the nation’s oldest unions increasingly find themselves grappling with </w:t>
      </w:r>
      <w:r w:rsidRPr="007B432D">
        <w:rPr>
          <w:sz w:val="16"/>
        </w:rPr>
        <w:t>how</w:t>
      </w:r>
      <w:r w:rsidRPr="00A52F3B">
        <w:rPr>
          <w:sz w:val="16"/>
        </w:rPr>
        <w:t xml:space="preserve"> to respond to members shifting rightward.</w:t>
      </w:r>
    </w:p>
    <w:p w14:paraId="2C663656" w14:textId="77777777" w:rsidR="00C106CF" w:rsidRPr="00A52F3B" w:rsidRDefault="00C106CF" w:rsidP="00C106CF">
      <w:pPr>
        <w:rPr>
          <w:sz w:val="16"/>
        </w:rPr>
      </w:pPr>
      <w:r w:rsidRPr="00A52F3B">
        <w:rPr>
          <w:sz w:val="16"/>
        </w:rPr>
        <w:t>“</w:t>
      </w:r>
      <w:r w:rsidRPr="00A52F3B">
        <w:rPr>
          <w:rStyle w:val="StyleUnderline"/>
        </w:rPr>
        <w:t>That might be giving</w:t>
      </w:r>
      <w:r w:rsidRPr="00A52F3B">
        <w:rPr>
          <w:sz w:val="16"/>
        </w:rPr>
        <w:t xml:space="preserve"> </w:t>
      </w:r>
      <w:r w:rsidRPr="00A52F3B">
        <w:rPr>
          <w:rStyle w:val="Emphasis"/>
        </w:rPr>
        <w:t>cover</w:t>
      </w:r>
      <w:r w:rsidRPr="00A52F3B">
        <w:rPr>
          <w:sz w:val="16"/>
        </w:rPr>
        <w:t xml:space="preserve"> </w:t>
      </w:r>
      <w:r w:rsidRPr="00A52F3B">
        <w:rPr>
          <w:rStyle w:val="StyleUnderline"/>
        </w:rPr>
        <w:t>to</w:t>
      </w:r>
      <w:r w:rsidRPr="00A52F3B">
        <w:rPr>
          <w:sz w:val="16"/>
        </w:rPr>
        <w:t xml:space="preserve"> more </w:t>
      </w:r>
      <w:r w:rsidRPr="00A52F3B">
        <w:rPr>
          <w:rStyle w:val="Emphasis"/>
        </w:rPr>
        <w:t>down-ballot</w:t>
      </w:r>
      <w:r w:rsidRPr="00A52F3B">
        <w:rPr>
          <w:sz w:val="16"/>
        </w:rPr>
        <w:t xml:space="preserve"> </w:t>
      </w:r>
      <w:r w:rsidRPr="00A52F3B">
        <w:rPr>
          <w:rStyle w:val="StyleUnderline"/>
        </w:rPr>
        <w:t>Republicans</w:t>
      </w:r>
      <w:r w:rsidRPr="00A52F3B">
        <w:rPr>
          <w:sz w:val="16"/>
        </w:rPr>
        <w:t>,” said Jake Rosenfeld, a sociologist who studies unions at Washington University in St. Louis. “</w:t>
      </w:r>
      <w:r w:rsidRPr="00A52F3B">
        <w:rPr>
          <w:rStyle w:val="StyleUnderline"/>
        </w:rPr>
        <w:t xml:space="preserve">Ten or 15 years ago, if you staked out a real pro-union position as a G.O.P. lawmaker, you were going to be hearing from the </w:t>
      </w:r>
      <w:r w:rsidRPr="00A52F3B">
        <w:rPr>
          <w:rStyle w:val="Emphasis"/>
        </w:rPr>
        <w:t>Chamber of Commerce</w:t>
      </w:r>
      <w:r w:rsidRPr="00A52F3B">
        <w:rPr>
          <w:sz w:val="16"/>
        </w:rPr>
        <w:t xml:space="preserve"> or the National Association of Manufacturers.”</w:t>
      </w:r>
    </w:p>
    <w:p w14:paraId="683F40A1" w14:textId="77777777" w:rsidR="00C106CF" w:rsidRPr="00A52F3B" w:rsidRDefault="00C106CF" w:rsidP="00C106CF">
      <w:pPr>
        <w:rPr>
          <w:sz w:val="16"/>
        </w:rPr>
      </w:pPr>
      <w:r w:rsidRPr="00A52F3B">
        <w:rPr>
          <w:rStyle w:val="StyleUnderline"/>
        </w:rPr>
        <w:t xml:space="preserve">Democrats </w:t>
      </w:r>
      <w:r w:rsidRPr="00A52F3B">
        <w:rPr>
          <w:rStyle w:val="Emphasis"/>
        </w:rPr>
        <w:t>say</w:t>
      </w:r>
      <w:r w:rsidRPr="00A52F3B">
        <w:rPr>
          <w:sz w:val="16"/>
        </w:rPr>
        <w:t xml:space="preserve"> </w:t>
      </w:r>
      <w:r w:rsidRPr="00A52F3B">
        <w:rPr>
          <w:rStyle w:val="StyleUnderline"/>
        </w:rPr>
        <w:t xml:space="preserve">they see little reason for concern, arguing that </w:t>
      </w:r>
      <w:r w:rsidRPr="007B432D">
        <w:rPr>
          <w:rStyle w:val="StyleUnderline"/>
          <w:highlight w:val="yellow"/>
        </w:rPr>
        <w:t xml:space="preserve">endorsements represent </w:t>
      </w:r>
      <w:r w:rsidRPr="007B432D">
        <w:rPr>
          <w:rStyle w:val="Emphasis"/>
          <w:highlight w:val="yellow"/>
        </w:rPr>
        <w:t>tactical transactions</w:t>
      </w:r>
      <w:r w:rsidRPr="00A52F3B">
        <w:rPr>
          <w:sz w:val="16"/>
        </w:rPr>
        <w:t xml:space="preserve"> between union leaders and Republican candidates who know they need labor support to win on contested turf, rather than a more lasting realignment in the labor movement.</w:t>
      </w:r>
    </w:p>
    <w:p w14:paraId="5D9F53F4" w14:textId="77777777" w:rsidR="00C106CF" w:rsidRPr="00A52F3B" w:rsidRDefault="00C106CF" w:rsidP="00C106CF">
      <w:pPr>
        <w:rPr>
          <w:sz w:val="16"/>
        </w:rPr>
      </w:pPr>
      <w:r w:rsidRPr="00A52F3B">
        <w:rPr>
          <w:rStyle w:val="StyleUnderline"/>
        </w:rPr>
        <w:t>Many of the unions supporting</w:t>
      </w:r>
      <w:r w:rsidRPr="00A52F3B">
        <w:rPr>
          <w:sz w:val="16"/>
        </w:rPr>
        <w:t xml:space="preserve"> </w:t>
      </w:r>
      <w:r w:rsidRPr="00A52F3B">
        <w:rPr>
          <w:rStyle w:val="Emphasis"/>
        </w:rPr>
        <w:t>Republicans</w:t>
      </w:r>
      <w:r w:rsidRPr="00A52F3B">
        <w:rPr>
          <w:sz w:val="16"/>
        </w:rPr>
        <w:t xml:space="preserve"> like Mr. Lawler or Representative Brian Fitzpatrick of Pennsylvania </w:t>
      </w:r>
      <w:r w:rsidRPr="00A52F3B">
        <w:rPr>
          <w:rStyle w:val="StyleUnderline"/>
        </w:rPr>
        <w:t>are also</w:t>
      </w:r>
      <w:r w:rsidRPr="00A52F3B">
        <w:rPr>
          <w:sz w:val="16"/>
        </w:rPr>
        <w:t xml:space="preserve"> overwhelmingly </w:t>
      </w:r>
      <w:r w:rsidRPr="00A52F3B">
        <w:rPr>
          <w:rStyle w:val="StyleUnderline"/>
        </w:rPr>
        <w:t>endorsing</w:t>
      </w:r>
      <w:r w:rsidRPr="00A52F3B">
        <w:rPr>
          <w:sz w:val="16"/>
        </w:rPr>
        <w:t xml:space="preserve"> Vice President Kamala </w:t>
      </w:r>
      <w:r w:rsidRPr="00A52F3B">
        <w:rPr>
          <w:rStyle w:val="Emphasis"/>
        </w:rPr>
        <w:t>Harris</w:t>
      </w:r>
      <w:r w:rsidRPr="00A52F3B">
        <w:rPr>
          <w:sz w:val="16"/>
        </w:rPr>
        <w:t xml:space="preserve"> for president. Some are also fighting against Republican majorities in Congress that would almost certainly block their priorities or advance outright hostile measures, like national right-to-work legislation that would cripple unions’ organizing force.</w:t>
      </w:r>
    </w:p>
    <w:p w14:paraId="44648DF5" w14:textId="77777777" w:rsidR="00C106CF" w:rsidRPr="00A52F3B" w:rsidRDefault="00C106CF" w:rsidP="00C106CF">
      <w:pPr>
        <w:rPr>
          <w:sz w:val="16"/>
        </w:rPr>
      </w:pPr>
      <w:r w:rsidRPr="00A52F3B">
        <w:rPr>
          <w:sz w:val="16"/>
        </w:rPr>
        <w:t>In nearly every competitive race, Democratic candidates still have support from major public-sector unions and large service worker groups,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60A6D36F" w14:textId="77777777" w:rsidR="00C106CF" w:rsidRPr="00A52F3B" w:rsidRDefault="00C106CF" w:rsidP="00C106CF">
      <w:pPr>
        <w:rPr>
          <w:sz w:val="16"/>
        </w:rPr>
      </w:pPr>
      <w:r w:rsidRPr="00A52F3B">
        <w:rPr>
          <w:sz w:val="16"/>
        </w:rPr>
        <w:t>Gabby Seay, a longtime labor leader involved in a pro-Democrat turnout organization called Battleground New York, likened the Republican courtship of unions to costumed mimicry. “They are cosplaying this right now because they are feeling a little bit of heat,” she said. “But we know who they really are, and we will remind voters of that on the doors.”</w:t>
      </w:r>
    </w:p>
    <w:p w14:paraId="7B0A2495" w14:textId="77777777" w:rsidR="00C106CF" w:rsidRPr="00A52F3B" w:rsidRDefault="00C106CF" w:rsidP="00C106CF">
      <w:pPr>
        <w:rPr>
          <w:sz w:val="16"/>
        </w:rPr>
      </w:pPr>
      <w:r w:rsidRPr="00A52F3B">
        <w:rPr>
          <w:sz w:val="16"/>
        </w:rPr>
        <w:t xml:space="preserve">And </w:t>
      </w:r>
      <w:r w:rsidRPr="00A52F3B">
        <w:rPr>
          <w:rStyle w:val="StyleUnderline"/>
        </w:rPr>
        <w:t>yet, even the</w:t>
      </w:r>
      <w:r w:rsidRPr="00A52F3B">
        <w:rPr>
          <w:sz w:val="16"/>
        </w:rPr>
        <w:t xml:space="preserve"> </w:t>
      </w:r>
      <w:r w:rsidRPr="00A52F3B">
        <w:rPr>
          <w:rStyle w:val="Emphasis"/>
        </w:rPr>
        <w:t>idea</w:t>
      </w:r>
      <w:r w:rsidRPr="00A52F3B">
        <w:rPr>
          <w:sz w:val="16"/>
        </w:rPr>
        <w:t xml:space="preserve"> </w:t>
      </w:r>
      <w:r w:rsidRPr="00A52F3B">
        <w:rPr>
          <w:rStyle w:val="StyleUnderline"/>
        </w:rPr>
        <w:t xml:space="preserve">of </w:t>
      </w:r>
      <w:r w:rsidRPr="007B432D">
        <w:rPr>
          <w:rStyle w:val="StyleUnderline"/>
          <w:highlight w:val="yellow"/>
        </w:rPr>
        <w:t xml:space="preserve">Republicans and Democrats </w:t>
      </w:r>
      <w:r w:rsidRPr="007B432D">
        <w:rPr>
          <w:rStyle w:val="Emphasis"/>
          <w:highlight w:val="yellow"/>
        </w:rPr>
        <w:t>fighting</w:t>
      </w:r>
      <w:r w:rsidRPr="00A52F3B">
        <w:rPr>
          <w:sz w:val="16"/>
        </w:rPr>
        <w:t xml:space="preserve"> in a general election </w:t>
      </w:r>
      <w:r w:rsidRPr="007B432D">
        <w:rPr>
          <w:rStyle w:val="StyleUnderline"/>
          <w:highlight w:val="yellow"/>
        </w:rPr>
        <w:t>over</w:t>
      </w:r>
      <w:r w:rsidRPr="00A52F3B">
        <w:rPr>
          <w:sz w:val="16"/>
        </w:rPr>
        <w:t xml:space="preserve"> who is more friendly to </w:t>
      </w:r>
      <w:r w:rsidRPr="007B432D">
        <w:rPr>
          <w:rStyle w:val="StyleUnderline"/>
          <w:highlight w:val="yellow"/>
        </w:rPr>
        <w:t>working people represents a</w:t>
      </w:r>
      <w:r w:rsidRPr="007B432D">
        <w:rPr>
          <w:sz w:val="16"/>
          <w:highlight w:val="yellow"/>
        </w:rPr>
        <w:t xml:space="preserve"> </w:t>
      </w:r>
      <w:r w:rsidRPr="007B432D">
        <w:rPr>
          <w:rStyle w:val="Emphasis"/>
          <w:highlight w:val="yellow"/>
        </w:rPr>
        <w:t>change</w:t>
      </w:r>
      <w:r w:rsidRPr="00A52F3B">
        <w:rPr>
          <w:sz w:val="16"/>
        </w:rPr>
        <w:t>.</w:t>
      </w:r>
    </w:p>
    <w:p w14:paraId="4F2A7179" w14:textId="77777777" w:rsidR="00C106CF" w:rsidRPr="00A52F3B" w:rsidRDefault="00C106CF" w:rsidP="00C106CF">
      <w:pPr>
        <w:rPr>
          <w:sz w:val="16"/>
        </w:rPr>
      </w:pPr>
      <w:r w:rsidRPr="00A52F3B">
        <w:rPr>
          <w:sz w:val="16"/>
        </w:rPr>
        <w:t>In a sprawling upstate New York district, Mr. Molinaro’s opponent, Josh Riley, is running as a staunchly pro-union Democrat and accusing Mr. Molinaro of supporting policies that have undermined American jobs. Like most of his party, Mr. Riley supports raising the minimum wage and the PRO Act, legislation that would make it easier for workers to unionize and costlier for employers to retaliate.</w:t>
      </w:r>
    </w:p>
    <w:p w14:paraId="2A5006D9" w14:textId="77777777" w:rsidR="00C106CF" w:rsidRPr="00A52F3B" w:rsidRDefault="00C106CF" w:rsidP="00C106CF">
      <w:pPr>
        <w:rPr>
          <w:sz w:val="16"/>
        </w:rPr>
      </w:pPr>
      <w:r w:rsidRPr="00A52F3B">
        <w:rPr>
          <w:sz w:val="16"/>
        </w:rPr>
        <w:t xml:space="preserve">Mr. Molinaro’s </w:t>
      </w:r>
      <w:r w:rsidRPr="00A52F3B">
        <w:rPr>
          <w:rStyle w:val="StyleUnderline"/>
        </w:rPr>
        <w:t>positions have</w:t>
      </w:r>
      <w:r w:rsidRPr="00A52F3B">
        <w:rPr>
          <w:sz w:val="16"/>
        </w:rPr>
        <w:t xml:space="preserve"> more </w:t>
      </w:r>
      <w:r w:rsidRPr="007B432D">
        <w:rPr>
          <w:rStyle w:val="Emphasis"/>
          <w:highlight w:val="yellow"/>
        </w:rPr>
        <w:t>caveats</w:t>
      </w:r>
      <w:r w:rsidRPr="00A52F3B">
        <w:rPr>
          <w:sz w:val="16"/>
        </w:rPr>
        <w:t>, but he also uses terms like “corporate stooges” that most of his fellow Republicans scoff at. This month, he visited a picket line of striking Teamsters and said in an interview that he would vote for the PRO Act, though he has reservations. Mr. Riley remained skeptical.</w:t>
      </w:r>
    </w:p>
    <w:p w14:paraId="5B238F24" w14:textId="77777777" w:rsidR="00C106CF" w:rsidRPr="00A52F3B" w:rsidRDefault="00C106CF" w:rsidP="00C106CF">
      <w:pPr>
        <w:rPr>
          <w:sz w:val="16"/>
        </w:rPr>
      </w:pPr>
      <w:r w:rsidRPr="00A52F3B">
        <w:rPr>
          <w:sz w:val="16"/>
        </w:rPr>
        <w:t xml:space="preserve">“He’s </w:t>
      </w:r>
      <w:r w:rsidRPr="00A52F3B">
        <w:rPr>
          <w:rStyle w:val="Emphasis"/>
        </w:rPr>
        <w:t>telling labor</w:t>
      </w:r>
      <w:r w:rsidRPr="00A52F3B">
        <w:rPr>
          <w:sz w:val="16"/>
        </w:rPr>
        <w:t xml:space="preserve"> that </w:t>
      </w:r>
      <w:r w:rsidRPr="00A52F3B">
        <w:rPr>
          <w:rStyle w:val="StyleUnderline"/>
        </w:rPr>
        <w:t xml:space="preserve">he supports </w:t>
      </w:r>
      <w:r w:rsidRPr="007B432D">
        <w:rPr>
          <w:rStyle w:val="StyleUnderline"/>
          <w:highlight w:val="yellow"/>
        </w:rPr>
        <w:t>the PRO Act, but</w:t>
      </w:r>
      <w:r w:rsidRPr="00A52F3B">
        <w:rPr>
          <w:rStyle w:val="StyleUnderline"/>
        </w:rPr>
        <w:t xml:space="preserve"> it’s been</w:t>
      </w:r>
      <w:r w:rsidRPr="00A52F3B">
        <w:rPr>
          <w:sz w:val="16"/>
        </w:rPr>
        <w:t xml:space="preserve"> </w:t>
      </w:r>
      <w:r w:rsidRPr="007B432D">
        <w:rPr>
          <w:rStyle w:val="Emphasis"/>
          <w:highlight w:val="yellow"/>
        </w:rPr>
        <w:t>sitting on his desk for</w:t>
      </w:r>
      <w:r w:rsidRPr="00A52F3B">
        <w:rPr>
          <w:sz w:val="16"/>
        </w:rPr>
        <w:t xml:space="preserve"> two </w:t>
      </w:r>
      <w:r w:rsidRPr="007B432D">
        <w:rPr>
          <w:rStyle w:val="Emphasis"/>
          <w:highlight w:val="yellow"/>
        </w:rPr>
        <w:t>years</w:t>
      </w:r>
      <w:r w:rsidRPr="00A52F3B">
        <w:rPr>
          <w:sz w:val="16"/>
        </w:rPr>
        <w:t xml:space="preserve"> and he refuses to put his name on it,” he said.</w:t>
      </w:r>
    </w:p>
    <w:p w14:paraId="7E374FE3" w14:textId="77777777" w:rsidR="00C106CF" w:rsidRPr="00A52F3B" w:rsidRDefault="00C106CF" w:rsidP="00C106CF">
      <w:pPr>
        <w:rPr>
          <w:sz w:val="16"/>
        </w:rPr>
      </w:pPr>
      <w:r w:rsidRPr="00A52F3B">
        <w:rPr>
          <w:sz w:val="16"/>
        </w:rPr>
        <w:t>Mondaire Jones, a former Democratic congressman running against Mr. Lawler in the lower Hudson Valley, has made similar arguments. He pointed to Mr. Lawler’s vote to rescind a key Biden administration labor rule, and hundreds of thousands of dollars in campaign contributions that the Republican took from corporate political action committees. (Mr. Jones does not accept corporate PAC money.)</w:t>
      </w:r>
    </w:p>
    <w:p w14:paraId="2B00A250" w14:textId="77777777" w:rsidR="00C106CF" w:rsidRPr="007B432D" w:rsidRDefault="00C106CF" w:rsidP="00C106CF">
      <w:pPr>
        <w:rPr>
          <w:sz w:val="16"/>
        </w:rPr>
      </w:pPr>
      <w:r w:rsidRPr="00A52F3B">
        <w:rPr>
          <w:sz w:val="16"/>
        </w:rPr>
        <w:t>“</w:t>
      </w:r>
      <w:r w:rsidRPr="00A52F3B">
        <w:rPr>
          <w:rStyle w:val="StyleUnderline"/>
        </w:rPr>
        <w:t>The endorsement of</w:t>
      </w:r>
      <w:r w:rsidRPr="00A52F3B">
        <w:rPr>
          <w:sz w:val="16"/>
        </w:rPr>
        <w:t xml:space="preserve"> Mike </w:t>
      </w:r>
      <w:r w:rsidRPr="00A52F3B">
        <w:rPr>
          <w:rStyle w:val="StyleUnderline"/>
        </w:rPr>
        <w:t>Lawler by</w:t>
      </w:r>
      <w:r w:rsidRPr="00A52F3B">
        <w:rPr>
          <w:sz w:val="16"/>
        </w:rPr>
        <w:t xml:space="preserve"> some of these building and trades </w:t>
      </w:r>
      <w:r w:rsidRPr="00A52F3B">
        <w:rPr>
          <w:rStyle w:val="StyleUnderline"/>
        </w:rPr>
        <w:t>unions</w:t>
      </w:r>
      <w:r w:rsidRPr="00A52F3B">
        <w:rPr>
          <w:sz w:val="16"/>
        </w:rPr>
        <w:t xml:space="preserve"> </w:t>
      </w:r>
      <w:r w:rsidRPr="00A52F3B">
        <w:rPr>
          <w:rStyle w:val="Emphasis"/>
        </w:rPr>
        <w:t>cannot possibly be based on policy</w:t>
      </w:r>
      <w:r w:rsidRPr="00A52F3B">
        <w:rPr>
          <w:sz w:val="16"/>
        </w:rPr>
        <w:t>,” Mr. Jones said, accusing some unions of “turning their backs on pro-labor candidates.”</w:t>
      </w:r>
    </w:p>
    <w:p w14:paraId="525FB1CD" w14:textId="77777777" w:rsidR="00C106CF" w:rsidRPr="00A52F3B" w:rsidRDefault="00C106CF" w:rsidP="00C106CF">
      <w:pPr>
        <w:pStyle w:val="Heading4"/>
      </w:pPr>
      <w:r>
        <w:t xml:space="preserve">4. </w:t>
      </w: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3C34DE0A" w14:textId="77777777" w:rsidR="00C106CF" w:rsidRPr="00A52F3B" w:rsidRDefault="00C106CF" w:rsidP="00C106CF">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5336F3EF" w14:textId="77777777" w:rsidR="00C106CF" w:rsidRPr="00A52F3B" w:rsidRDefault="00C106CF" w:rsidP="00C106CF">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6D1F28">
        <w:rPr>
          <w:rStyle w:val="StyleUnderline"/>
          <w:highlight w:val="yellow"/>
        </w:rPr>
        <w:t>in</w:t>
      </w:r>
      <w:r w:rsidRPr="00A52F3B">
        <w:rPr>
          <w:rStyle w:val="StyleUnderline"/>
        </w:rPr>
        <w:t xml:space="preserve"> 20</w:t>
      </w:r>
      <w:r w:rsidRPr="006D1F28">
        <w:rPr>
          <w:rStyle w:val="StyleUnderline"/>
          <w:highlight w:val="yellow"/>
        </w:rPr>
        <w:t>16</w:t>
      </w:r>
      <w:r w:rsidRPr="00A52F3B">
        <w:rPr>
          <w:sz w:val="16"/>
        </w:rPr>
        <w:t>. "Many of these areas have never recovered and never will unless I become president. Then, they're going to recover fast."</w:t>
      </w:r>
    </w:p>
    <w:p w14:paraId="7E38EA8B" w14:textId="77777777" w:rsidR="00C106CF" w:rsidRPr="00A52F3B" w:rsidRDefault="00C106CF" w:rsidP="00C106CF">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688AC4B7" w14:textId="77777777" w:rsidR="00C106CF" w:rsidRPr="00A52F3B" w:rsidRDefault="00C106CF" w:rsidP="00C106CF">
      <w:pPr>
        <w:rPr>
          <w:sz w:val="16"/>
        </w:rPr>
      </w:pPr>
      <w:r w:rsidRPr="006D1F28">
        <w:rPr>
          <w:rStyle w:val="StyleUnderline"/>
          <w:highlight w:val="yellow"/>
        </w:rPr>
        <w:t xml:space="preserve">Trump </w:t>
      </w:r>
      <w:r w:rsidRPr="006D1F28">
        <w:rPr>
          <w:rStyle w:val="Emphasis"/>
          <w:highlight w:val="yellow"/>
        </w:rPr>
        <w:t>didn't deliver</w:t>
      </w:r>
      <w:r w:rsidRPr="006D1F28">
        <w:rPr>
          <w:rStyle w:val="StyleUnderline"/>
          <w:highlight w:val="yellow"/>
        </w:rPr>
        <w:t xml:space="preserve">. But his </w:t>
      </w:r>
      <w:r w:rsidRPr="006D1F28">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6D1F28">
        <w:rPr>
          <w:rStyle w:val="Emphasis"/>
          <w:highlight w:val="yellow"/>
        </w:rPr>
        <w:t>turned Ohio</w:t>
      </w:r>
      <w:r w:rsidRPr="00A52F3B">
        <w:rPr>
          <w:sz w:val="16"/>
        </w:rPr>
        <w:t xml:space="preserve">, the ultimate bellwether swing state, </w:t>
      </w:r>
      <w:r w:rsidRPr="006D1F28">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6D1F28">
        <w:rPr>
          <w:rStyle w:val="Emphasis"/>
          <w:highlight w:val="yellow"/>
        </w:rPr>
        <w:t>Pennsylvania</w:t>
      </w:r>
      <w:r w:rsidRPr="006D1F28">
        <w:rPr>
          <w:rStyle w:val="StyleUnderline"/>
          <w:highlight w:val="yellow"/>
        </w:rPr>
        <w:t xml:space="preserve"> now </w:t>
      </w:r>
      <w:r w:rsidRPr="006D1F28">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2EA981D0" w14:textId="77777777" w:rsidR="00C106CF" w:rsidRPr="00EB1AB6" w:rsidRDefault="00C106CF" w:rsidP="00C106CF">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37E5E087" w14:textId="77777777" w:rsidR="00C106CF" w:rsidRPr="00EB1AB6" w:rsidRDefault="00C106CF" w:rsidP="00C106CF">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08E37E54" w14:textId="77777777" w:rsidR="00C106CF" w:rsidRPr="00A52F3B" w:rsidRDefault="00C106CF" w:rsidP="00C106CF">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1A72037B" w14:textId="77777777" w:rsidR="00C106CF" w:rsidRPr="00A52F3B" w:rsidRDefault="00C106CF" w:rsidP="00C106CF">
      <w:pPr>
        <w:rPr>
          <w:sz w:val="16"/>
        </w:rPr>
      </w:pPr>
      <w:r w:rsidRPr="00A52F3B">
        <w:rPr>
          <w:sz w:val="16"/>
        </w:rPr>
        <w:t>What about Trump's?</w:t>
      </w:r>
    </w:p>
    <w:p w14:paraId="22FC4A8B" w14:textId="77777777" w:rsidR="00C106CF" w:rsidRPr="00A52F3B" w:rsidRDefault="00C106CF" w:rsidP="00C106CF">
      <w:pPr>
        <w:rPr>
          <w:rStyle w:val="StyleUnderline"/>
        </w:rPr>
      </w:pPr>
      <w:r w:rsidRPr="006D1F28">
        <w:rPr>
          <w:rStyle w:val="StyleUnderline"/>
          <w:highlight w:val="yellow"/>
        </w:rPr>
        <w:t xml:space="preserve">At </w:t>
      </w:r>
      <w:r w:rsidRPr="006D1F28">
        <w:rPr>
          <w:rStyle w:val="Emphasis"/>
          <w:highlight w:val="yellow"/>
        </w:rPr>
        <w:t>this date</w:t>
      </w:r>
      <w:r w:rsidRPr="006D1F28">
        <w:rPr>
          <w:rStyle w:val="StyleUnderline"/>
          <w:highlight w:val="yellow"/>
        </w:rPr>
        <w:t xml:space="preserve">, Trump is the </w:t>
      </w:r>
      <w:r w:rsidRPr="006D1F28">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6D1F28">
        <w:rPr>
          <w:rStyle w:val="StyleUnderline"/>
          <w:highlight w:val="yellow"/>
        </w:rPr>
        <w:t>The question is, might the</w:t>
      </w:r>
      <w:r w:rsidRPr="00A52F3B">
        <w:rPr>
          <w:rStyle w:val="StyleUnderline"/>
        </w:rPr>
        <w:t xml:space="preserve"> Republican </w:t>
      </w:r>
      <w:r w:rsidRPr="006D1F28">
        <w:rPr>
          <w:rStyle w:val="Emphasis"/>
          <w:highlight w:val="yellow"/>
        </w:rPr>
        <w:t>Party</w:t>
      </w:r>
      <w:r w:rsidRPr="006D1F28">
        <w:rPr>
          <w:rStyle w:val="StyleUnderline"/>
          <w:highlight w:val="yellow"/>
        </w:rPr>
        <w:t xml:space="preserve"> assume </w:t>
      </w:r>
      <w:r w:rsidRPr="006D1F28">
        <w:rPr>
          <w:rStyle w:val="Emphasis"/>
          <w:highlight w:val="yellow"/>
        </w:rPr>
        <w:t>policy positions</w:t>
      </w:r>
      <w:r w:rsidRPr="006D1F28">
        <w:rPr>
          <w:sz w:val="16"/>
          <w:highlight w:val="yellow"/>
        </w:rPr>
        <w:t xml:space="preserve"> </w:t>
      </w:r>
      <w:r w:rsidRPr="006D1F28">
        <w:rPr>
          <w:rStyle w:val="StyleUnderline"/>
          <w:highlight w:val="yellow"/>
        </w:rPr>
        <w:t xml:space="preserve">that </w:t>
      </w:r>
      <w:r w:rsidRPr="006D1F28">
        <w:rPr>
          <w:rStyle w:val="Emphasis"/>
          <w:highlight w:val="yellow"/>
        </w:rPr>
        <w:t>credibly</w:t>
      </w:r>
      <w:r w:rsidRPr="00A52F3B">
        <w:rPr>
          <w:rStyle w:val="StyleUnderline"/>
        </w:rPr>
        <w:t xml:space="preserve"> allow it to </w:t>
      </w:r>
      <w:r w:rsidRPr="006D1F28">
        <w:rPr>
          <w:rStyle w:val="Emphasis"/>
          <w:highlight w:val="yellow"/>
        </w:rPr>
        <w:t>argue</w:t>
      </w:r>
      <w:r w:rsidRPr="00A52F3B">
        <w:rPr>
          <w:sz w:val="16"/>
        </w:rPr>
        <w:t xml:space="preserve"> that </w:t>
      </w:r>
      <w:r w:rsidRPr="006D1F28">
        <w:rPr>
          <w:rStyle w:val="StyleUnderline"/>
          <w:highlight w:val="yellow"/>
        </w:rPr>
        <w:t xml:space="preserve">it has </w:t>
      </w:r>
      <w:r w:rsidRPr="006D1F28">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6D1F28">
        <w:rPr>
          <w:rStyle w:val="Emphasis"/>
          <w:highlight w:val="yellow"/>
        </w:rPr>
        <w:t>?</w:t>
      </w:r>
    </w:p>
    <w:p w14:paraId="43C48D90" w14:textId="77777777" w:rsidR="00C106CF" w:rsidRPr="00A52F3B" w:rsidRDefault="00C106CF" w:rsidP="00C106CF">
      <w:pPr>
        <w:rPr>
          <w:sz w:val="16"/>
        </w:rPr>
      </w:pPr>
      <w:r w:rsidRPr="006D1F28">
        <w:rPr>
          <w:rStyle w:val="StyleUnderline"/>
          <w:highlight w:val="yellow"/>
        </w:rPr>
        <w:t xml:space="preserve">If anyone </w:t>
      </w:r>
      <w:r w:rsidRPr="006D1F28">
        <w:rPr>
          <w:rStyle w:val="Emphasis"/>
          <w:highlight w:val="yellow"/>
        </w:rPr>
        <w:t>can</w:t>
      </w:r>
      <w:r w:rsidRPr="00A52F3B">
        <w:rPr>
          <w:sz w:val="16"/>
        </w:rPr>
        <w:t xml:space="preserve"> and will </w:t>
      </w:r>
      <w:r w:rsidRPr="006D1F28">
        <w:rPr>
          <w:rStyle w:val="Emphasis"/>
          <w:highlight w:val="yellow"/>
        </w:rPr>
        <w:t>spearhead</w:t>
      </w:r>
      <w:r w:rsidRPr="00A52F3B">
        <w:rPr>
          <w:rStyle w:val="StyleUnderline"/>
        </w:rPr>
        <w:t xml:space="preserve"> such </w:t>
      </w:r>
      <w:r w:rsidRPr="006D1F28">
        <w:rPr>
          <w:rStyle w:val="Emphasis"/>
          <w:highlight w:val="yellow"/>
        </w:rPr>
        <w:t>a pivot</w:t>
      </w:r>
      <w:r w:rsidRPr="006D1F28">
        <w:rPr>
          <w:rStyle w:val="StyleUnderline"/>
          <w:highlight w:val="yellow"/>
        </w:rPr>
        <w:t xml:space="preserve">, it will be </w:t>
      </w:r>
      <w:r w:rsidRPr="006D1F28">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677A9B2" w14:textId="77777777" w:rsidR="00C106CF" w:rsidRPr="00A52F3B" w:rsidRDefault="00C106CF" w:rsidP="00C106CF">
      <w:pPr>
        <w:rPr>
          <w:sz w:val="16"/>
        </w:rPr>
      </w:pPr>
      <w:r w:rsidRPr="006D1F28">
        <w:rPr>
          <w:rStyle w:val="StyleUnderline"/>
          <w:highlight w:val="yellow"/>
        </w:rPr>
        <w:t>Should Trump construct</w:t>
      </w:r>
      <w:r w:rsidRPr="00A52F3B">
        <w:rPr>
          <w:rStyle w:val="StyleUnderline"/>
        </w:rPr>
        <w:t xml:space="preserve"> a </w:t>
      </w:r>
      <w:r w:rsidRPr="006D1F28">
        <w:rPr>
          <w:rStyle w:val="Emphasis"/>
          <w:highlight w:val="yellow"/>
        </w:rPr>
        <w:t>pro-labor Republicanism</w:t>
      </w:r>
      <w:r w:rsidRPr="006D1F28">
        <w:rPr>
          <w:rStyle w:val="StyleUnderline"/>
          <w:highlight w:val="yellow"/>
        </w:rPr>
        <w:t xml:space="preserve">, we may be at the dawn of the </w:t>
      </w:r>
      <w:r w:rsidRPr="006D1F28">
        <w:rPr>
          <w:rStyle w:val="Emphasis"/>
          <w:highlight w:val="yellow"/>
        </w:rPr>
        <w:t>biggest political realignment</w:t>
      </w:r>
      <w:r w:rsidRPr="00A52F3B">
        <w:rPr>
          <w:sz w:val="16"/>
        </w:rPr>
        <w:t xml:space="preserve"> election </w:t>
      </w:r>
      <w:r w:rsidRPr="006D1F28">
        <w:rPr>
          <w:rStyle w:val="Emphasis"/>
          <w:highlight w:val="yellow"/>
        </w:rPr>
        <w:t>since</w:t>
      </w:r>
      <w:r w:rsidRPr="00A52F3B">
        <w:rPr>
          <w:rStyle w:val="StyleUnderline"/>
        </w:rPr>
        <w:t xml:space="preserve"> 19</w:t>
      </w:r>
      <w:r w:rsidRPr="006D1F28">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17B61072" w14:textId="77777777" w:rsidR="00C106CF" w:rsidRPr="00A52F3B" w:rsidRDefault="00C106CF" w:rsidP="00C106CF">
      <w:pPr>
        <w:rPr>
          <w:sz w:val="16"/>
        </w:rPr>
      </w:pPr>
      <w:r w:rsidRPr="00A52F3B">
        <w:rPr>
          <w:rStyle w:val="StyleUnderline"/>
        </w:rPr>
        <w:t xml:space="preserve">We are currently experiencing </w:t>
      </w:r>
      <w:r w:rsidRPr="006D1F28">
        <w:rPr>
          <w:rStyle w:val="StyleUnderline"/>
          <w:highlight w:val="yellow"/>
        </w:rPr>
        <w:t>a</w:t>
      </w:r>
      <w:r w:rsidRPr="006D1F28">
        <w:rPr>
          <w:sz w:val="16"/>
          <w:highlight w:val="yellow"/>
        </w:rPr>
        <w:t xml:space="preserve"> </w:t>
      </w:r>
      <w:r w:rsidRPr="006D1F28">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6D1F28">
        <w:rPr>
          <w:rStyle w:val="StyleUnderline"/>
          <w:highlight w:val="yellow"/>
        </w:rPr>
        <w:t>is</w:t>
      </w:r>
      <w:r w:rsidRPr="006D1F28">
        <w:rPr>
          <w:sz w:val="16"/>
          <w:highlight w:val="yellow"/>
        </w:rPr>
        <w:t xml:space="preserve"> </w:t>
      </w:r>
      <w:r w:rsidRPr="006D1F28">
        <w:rPr>
          <w:rStyle w:val="Emphasis"/>
          <w:highlight w:val="yellow"/>
        </w:rPr>
        <w:t>taking</w:t>
      </w:r>
      <w:r w:rsidRPr="00A52F3B">
        <w:rPr>
          <w:rStyle w:val="Emphasis"/>
        </w:rPr>
        <w:t xml:space="preserve"> hold</w:t>
      </w:r>
      <w:r w:rsidRPr="00A52F3B">
        <w:rPr>
          <w:sz w:val="16"/>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some arenas</w:t>
      </w:r>
      <w:r w:rsidRPr="006D1F28">
        <w:rPr>
          <w:rStyle w:val="StyleUnderline"/>
          <w:highlight w:val="yellow"/>
        </w:rPr>
        <w:t xml:space="preserve">, </w:t>
      </w:r>
      <w:r w:rsidRPr="006D1F28">
        <w:rPr>
          <w:rStyle w:val="Emphasis"/>
          <w:highlight w:val="yellow"/>
        </w:rPr>
        <w:t>tentative</w:t>
      </w:r>
      <w:r w:rsidRPr="006D1F28">
        <w:rPr>
          <w:rStyle w:val="StyleUnderline"/>
          <w:highlight w:val="yellow"/>
        </w:rPr>
        <w:t xml:space="preserve"> in </w:t>
      </w:r>
      <w:r w:rsidRPr="006D1F28">
        <w:rPr>
          <w:rStyle w:val="Emphasis"/>
          <w:highlight w:val="yellow"/>
        </w:rPr>
        <w:t>others</w:t>
      </w:r>
      <w:r w:rsidRPr="006D1F28">
        <w:rPr>
          <w:rStyle w:val="StyleUnderline"/>
          <w:highlight w:val="yellow"/>
        </w:rPr>
        <w:t xml:space="preserve"> and will </w:t>
      </w:r>
      <w:r w:rsidRPr="006D1F28">
        <w:rPr>
          <w:rStyle w:val="Emphasis"/>
          <w:sz w:val="28"/>
          <w:szCs w:val="28"/>
          <w:highlight w:val="yellow"/>
        </w:rPr>
        <w:t>live or die depending on what</w:t>
      </w:r>
      <w:r w:rsidRPr="00A52F3B">
        <w:rPr>
          <w:rStyle w:val="Emphasis"/>
          <w:sz w:val="28"/>
          <w:szCs w:val="28"/>
        </w:rPr>
        <w:t xml:space="preserve"> party </w:t>
      </w:r>
      <w:r w:rsidRPr="006D1F28">
        <w:rPr>
          <w:rStyle w:val="Emphasis"/>
          <w:sz w:val="28"/>
          <w:szCs w:val="28"/>
          <w:highlight w:val="yellow"/>
        </w:rPr>
        <w:t>leaders do</w:t>
      </w:r>
      <w:r w:rsidRPr="00A52F3B">
        <w:rPr>
          <w:sz w:val="16"/>
          <w:szCs w:val="28"/>
        </w:rPr>
        <w:t xml:space="preserve"> </w:t>
      </w:r>
      <w:r w:rsidRPr="00A52F3B">
        <w:rPr>
          <w:sz w:val="16"/>
        </w:rPr>
        <w:t>about two or three key issue categories.</w:t>
      </w:r>
    </w:p>
    <w:p w14:paraId="3EA1A5C7" w14:textId="77777777" w:rsidR="00C106CF" w:rsidRPr="00A52F3B" w:rsidRDefault="00C106CF" w:rsidP="00C106CF">
      <w:pPr>
        <w:rPr>
          <w:sz w:val="16"/>
        </w:rPr>
      </w:pPr>
      <w:r w:rsidRPr="00A52F3B">
        <w:rPr>
          <w:rStyle w:val="StyleUnderline"/>
        </w:rPr>
        <w:t>On</w:t>
      </w:r>
      <w:r w:rsidRPr="00A52F3B">
        <w:rPr>
          <w:sz w:val="16"/>
        </w:rPr>
        <w:t xml:space="preserve"> </w:t>
      </w:r>
      <w:r w:rsidRPr="006D1F28">
        <w:rPr>
          <w:rStyle w:val="Emphasis"/>
          <w:highlight w:val="yellow"/>
        </w:rPr>
        <w:t>foreign policy</w:t>
      </w:r>
      <w:r w:rsidRPr="006D1F28">
        <w:rPr>
          <w:rStyle w:val="StyleUnderline"/>
          <w:highlight w:val="yellow"/>
        </w:rPr>
        <w:t>, realignment is</w:t>
      </w:r>
      <w:r w:rsidRPr="00A52F3B">
        <w:rPr>
          <w:rStyle w:val="StyleUnderline"/>
        </w:rPr>
        <w:t xml:space="preserve"> </w:t>
      </w:r>
      <w:r w:rsidRPr="00A52F3B">
        <w:rPr>
          <w:rStyle w:val="Emphasis"/>
        </w:rPr>
        <w:t xml:space="preserve">nearly </w:t>
      </w:r>
      <w:r w:rsidRPr="006D1F28">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A619E41" w14:textId="77777777" w:rsidR="00C106CF" w:rsidRPr="00A52F3B" w:rsidRDefault="00C106CF" w:rsidP="00C106CF">
      <w:pPr>
        <w:rPr>
          <w:sz w:val="16"/>
        </w:rPr>
      </w:pPr>
      <w:r w:rsidRPr="00A52F3B">
        <w:rPr>
          <w:rStyle w:val="StyleUnderline"/>
        </w:rPr>
        <w:t xml:space="preserve">Realignment </w:t>
      </w:r>
      <w:r w:rsidRPr="006D1F28">
        <w:rPr>
          <w:rStyle w:val="StyleUnderline"/>
          <w:highlight w:val="yellow"/>
        </w:rPr>
        <w:t xml:space="preserve">remains </w:t>
      </w:r>
      <w:r w:rsidRPr="006D1F28">
        <w:rPr>
          <w:rStyle w:val="Emphasis"/>
          <w:highlight w:val="yellow"/>
        </w:rPr>
        <w:t>stillborn</w:t>
      </w:r>
      <w:r w:rsidRPr="006D1F28">
        <w:rPr>
          <w:rStyle w:val="StyleUnderline"/>
          <w:highlight w:val="yellow"/>
        </w:rPr>
        <w:t xml:space="preserve"> without an</w:t>
      </w:r>
      <w:r w:rsidRPr="006D1F28">
        <w:rPr>
          <w:sz w:val="16"/>
          <w:highlight w:val="yellow"/>
        </w:rPr>
        <w:t xml:space="preserve"> </w:t>
      </w:r>
      <w:r w:rsidRPr="006D1F28">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6E011115" w14:textId="77777777" w:rsidR="00C106CF" w:rsidRPr="00A52F3B" w:rsidRDefault="00C106CF" w:rsidP="00C106CF">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6D1F28">
        <w:rPr>
          <w:rStyle w:val="StyleUnderline"/>
          <w:highlight w:val="yellow"/>
        </w:rPr>
        <w:t>Some</w:t>
      </w:r>
      <w:r w:rsidRPr="00A52F3B">
        <w:rPr>
          <w:rStyle w:val="StyleUnderline"/>
        </w:rPr>
        <w:t xml:space="preserve"> Republicans </w:t>
      </w:r>
      <w:r w:rsidRPr="006D1F28">
        <w:rPr>
          <w:rStyle w:val="StyleUnderline"/>
          <w:highlight w:val="yellow"/>
        </w:rPr>
        <w:t>are</w:t>
      </w:r>
      <w:r w:rsidRPr="00A52F3B">
        <w:rPr>
          <w:sz w:val="16"/>
        </w:rPr>
        <w:t xml:space="preserve"> finally </w:t>
      </w:r>
      <w:r w:rsidRPr="006D1F28">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6D1F28">
        <w:rPr>
          <w:rStyle w:val="StyleUnderline"/>
          <w:highlight w:val="yellow"/>
        </w:rPr>
        <w:t>But</w:t>
      </w:r>
      <w:r w:rsidRPr="00A52F3B">
        <w:rPr>
          <w:rStyle w:val="StyleUnderline"/>
        </w:rPr>
        <w:t xml:space="preserve"> that's </w:t>
      </w:r>
      <w:r w:rsidRPr="006D1F28">
        <w:rPr>
          <w:rStyle w:val="StyleUnderline"/>
          <w:highlight w:val="yellow"/>
        </w:rPr>
        <w:t xml:space="preserve">a </w:t>
      </w:r>
      <w:r w:rsidRPr="006D1F28">
        <w:rPr>
          <w:rStyle w:val="Emphasis"/>
          <w:highlight w:val="yellow"/>
        </w:rPr>
        <w:t>far cry</w:t>
      </w:r>
      <w:r w:rsidRPr="006D1F28">
        <w:rPr>
          <w:sz w:val="16"/>
          <w:highlight w:val="yellow"/>
        </w:rPr>
        <w:t xml:space="preserve"> </w:t>
      </w:r>
      <w:r w:rsidRPr="006D1F28">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6D1F28">
        <w:rPr>
          <w:rStyle w:val="Emphasis"/>
          <w:highlight w:val="yellow"/>
        </w:rPr>
        <w:t>legislation</w:t>
      </w:r>
      <w:r w:rsidRPr="00A52F3B">
        <w:rPr>
          <w:sz w:val="16"/>
        </w:rPr>
        <w:t>.</w:t>
      </w:r>
    </w:p>
    <w:p w14:paraId="39F93AEE" w14:textId="77777777" w:rsidR="00C106CF" w:rsidRPr="00A52F3B" w:rsidRDefault="00C106CF" w:rsidP="00C106CF">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956904F" w14:textId="77777777" w:rsidR="00C106CF" w:rsidRPr="00AD55E9" w:rsidRDefault="00C106CF" w:rsidP="00C106CF">
      <w:pPr>
        <w:rPr>
          <w:sz w:val="16"/>
        </w:rPr>
      </w:pPr>
      <w:r w:rsidRPr="006D1F28">
        <w:rPr>
          <w:rStyle w:val="StyleUnderline"/>
          <w:highlight w:val="yellow"/>
        </w:rPr>
        <w:t>Trump's</w:t>
      </w:r>
      <w:r w:rsidRPr="006D1F28">
        <w:rPr>
          <w:sz w:val="16"/>
          <w:highlight w:val="yellow"/>
        </w:rPr>
        <w:t xml:space="preserve"> </w:t>
      </w:r>
      <w:r w:rsidRPr="006D1F28">
        <w:rPr>
          <w:rStyle w:val="Emphasis"/>
          <w:highlight w:val="yellow"/>
        </w:rPr>
        <w:t>outreach to labor</w:t>
      </w:r>
      <w:r w:rsidRPr="00A52F3B">
        <w:rPr>
          <w:sz w:val="16"/>
        </w:rPr>
        <w:t xml:space="preserve"> could, and </w:t>
      </w:r>
      <w:r w:rsidRPr="006D1F28">
        <w:rPr>
          <w:rStyle w:val="Emphasis"/>
          <w:highlight w:val="yellow"/>
        </w:rPr>
        <w:t>most likely will prove</w:t>
      </w:r>
      <w:r w:rsidRPr="00A52F3B">
        <w:rPr>
          <w:rStyle w:val="Emphasis"/>
        </w:rPr>
        <w:t xml:space="preserve"> to be</w:t>
      </w:r>
      <w:r w:rsidRPr="00A52F3B">
        <w:rPr>
          <w:sz w:val="16"/>
        </w:rPr>
        <w:t xml:space="preserve">, </w:t>
      </w:r>
      <w:r w:rsidRPr="006D1F28">
        <w:rPr>
          <w:rStyle w:val="Emphasis"/>
          <w:highlight w:val="yellow"/>
        </w:rPr>
        <w:t>nothing more</w:t>
      </w:r>
      <w:r w:rsidRPr="006D1F28">
        <w:rPr>
          <w:sz w:val="16"/>
          <w:highlight w:val="yellow"/>
        </w:rPr>
        <w:t xml:space="preserve"> </w:t>
      </w:r>
      <w:r w:rsidRPr="006D1F28">
        <w:rPr>
          <w:rStyle w:val="StyleUnderline"/>
          <w:highlight w:val="yellow"/>
        </w:rPr>
        <w:t>than</w:t>
      </w:r>
      <w:r w:rsidRPr="00A52F3B">
        <w:rPr>
          <w:rStyle w:val="StyleUnderline"/>
        </w:rPr>
        <w:t xml:space="preserve"> an</w:t>
      </w:r>
      <w:r w:rsidRPr="00A52F3B">
        <w:rPr>
          <w:sz w:val="16"/>
        </w:rPr>
        <w:t xml:space="preserve"> </w:t>
      </w:r>
      <w:r w:rsidRPr="006D1F28">
        <w:rPr>
          <w:rStyle w:val="Emphasis"/>
          <w:highlight w:val="yellow"/>
        </w:rPr>
        <w:t>empty</w:t>
      </w:r>
      <w:r w:rsidRPr="00A52F3B">
        <w:rPr>
          <w:rStyle w:val="Emphasis"/>
        </w:rPr>
        <w:t xml:space="preserve"> gesture</w:t>
      </w:r>
      <w:r w:rsidRPr="00A52F3B">
        <w:rPr>
          <w:sz w:val="16"/>
        </w:rPr>
        <w:t xml:space="preserve"> designed to extract votes ahead of an election, </w:t>
      </w:r>
      <w:r w:rsidRPr="006D1F28">
        <w:rPr>
          <w:rStyle w:val="Emphasis"/>
          <w:highlight w:val="yellow"/>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6D1F28">
        <w:rPr>
          <w:rStyle w:val="Emphasis"/>
          <w:highlight w:val="yellow"/>
        </w:rPr>
        <w:t>Or</w:t>
      </w:r>
      <w:r w:rsidRPr="006D1F28">
        <w:rPr>
          <w:sz w:val="16"/>
          <w:highlight w:val="yellow"/>
        </w:rPr>
        <w:t xml:space="preserve"> </w:t>
      </w:r>
      <w:r w:rsidRPr="006D1F28">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6D1F28">
        <w:rPr>
          <w:rStyle w:val="Emphasis"/>
          <w:highlight w:val="yellow"/>
        </w:rPr>
        <w:t>overturn</w:t>
      </w:r>
      <w:r w:rsidRPr="00A52F3B">
        <w:rPr>
          <w:rStyle w:val="StyleUnderline"/>
        </w:rPr>
        <w:t xml:space="preserve">s </w:t>
      </w:r>
      <w:r w:rsidRPr="006D1F28">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78EAE3FD" w14:textId="77777777" w:rsidR="00C106CF" w:rsidRDefault="00C106CF" w:rsidP="00C106CF">
      <w:pPr>
        <w:pStyle w:val="Heading3"/>
      </w:pPr>
      <w:r>
        <w:t>Aligned- midterms</w:t>
      </w:r>
    </w:p>
    <w:p w14:paraId="66395113" w14:textId="77777777" w:rsidR="00C106CF" w:rsidRDefault="00C106CF" w:rsidP="00C106CF">
      <w:pPr>
        <w:pStyle w:val="Heading4"/>
      </w:pPr>
      <w:r>
        <w:t xml:space="preserve">2. Their ev is about the midterms which isn’t our impact. Durable Trumpism is worse because </w:t>
      </w:r>
      <w:r>
        <w:rPr>
          <w:u w:val="single"/>
        </w:rPr>
        <w:t>successors</w:t>
      </w:r>
      <w:r>
        <w:t xml:space="preserve"> will be </w:t>
      </w:r>
      <w:r>
        <w:rPr>
          <w:u w:val="single"/>
        </w:rPr>
        <w:t>more competent</w:t>
      </w:r>
      <w:r>
        <w:t xml:space="preserve"> AND </w:t>
      </w:r>
      <w:r>
        <w:rPr>
          <w:u w:val="single"/>
        </w:rPr>
        <w:t>damage</w:t>
      </w:r>
      <w:r>
        <w:t xml:space="preserve"> will be </w:t>
      </w:r>
      <w:r>
        <w:rPr>
          <w:u w:val="single"/>
        </w:rPr>
        <w:t>more durable</w:t>
      </w:r>
      <w:r>
        <w:t xml:space="preserve">---NOT because he’s unchecked. That’s Taylor. </w:t>
      </w:r>
    </w:p>
    <w:p w14:paraId="3FE842F5" w14:textId="77777777" w:rsidR="00C106CF" w:rsidRDefault="00C106CF" w:rsidP="00C106CF">
      <w:r>
        <w:t>&lt;&lt;FOR REFERENCE&gt;&gt;</w:t>
      </w:r>
    </w:p>
    <w:p w14:paraId="4C5D90E9" w14:textId="77777777" w:rsidR="00C106CF" w:rsidRPr="000C7BE2" w:rsidRDefault="00C106CF" w:rsidP="00C106CF">
      <w:pPr>
        <w:rPr>
          <w:color w:val="555555"/>
          <w:sz w:val="10"/>
          <w:szCs w:val="16"/>
        </w:rPr>
      </w:pPr>
      <w:r w:rsidRPr="000C7BE2">
        <w:rPr>
          <w:rStyle w:val="StyleUnderline"/>
          <w:color w:val="555555"/>
          <w:sz w:val="16"/>
          <w:szCs w:val="16"/>
        </w:rPr>
        <w:t xml:space="preserve">In the realm of </w:t>
      </w:r>
      <w:r w:rsidRPr="000C7BE2">
        <w:rPr>
          <w:rStyle w:val="Emphasis"/>
          <w:color w:val="555555"/>
          <w:sz w:val="16"/>
          <w:szCs w:val="16"/>
        </w:rPr>
        <w:t>national security</w:t>
      </w:r>
      <w:r w:rsidRPr="000C7BE2">
        <w:rPr>
          <w:color w:val="555555"/>
          <w:sz w:val="10"/>
          <w:szCs w:val="16"/>
        </w:rPr>
        <w:t xml:space="preserve">, we have a term to describe </w:t>
      </w:r>
      <w:r w:rsidRPr="000C7BE2">
        <w:rPr>
          <w:rStyle w:val="Emphasis"/>
          <w:color w:val="555555"/>
          <w:sz w:val="16"/>
          <w:szCs w:val="16"/>
        </w:rPr>
        <w:t>unintended consequences</w:t>
      </w:r>
      <w:r w:rsidRPr="000C7BE2">
        <w:rPr>
          <w:color w:val="555555"/>
          <w:sz w:val="10"/>
          <w:szCs w:val="16"/>
        </w:rPr>
        <w:t xml:space="preserve">, the failure to anticipate the repercussions when we make a choice: </w:t>
      </w:r>
      <w:r w:rsidRPr="000C7BE2">
        <w:rPr>
          <w:rStyle w:val="StyleUnderline"/>
          <w:color w:val="555555"/>
          <w:sz w:val="16"/>
          <w:szCs w:val="16"/>
          <w:shd w:val="clear" w:color="auto" w:fill="D2D2D2"/>
        </w:rPr>
        <w:t>blowback</w:t>
      </w:r>
      <w:r w:rsidRPr="000C7BE2">
        <w:rPr>
          <w:color w:val="555555"/>
          <w:sz w:val="10"/>
          <w:szCs w:val="16"/>
        </w:rPr>
        <w:t>.</w:t>
      </w:r>
    </w:p>
    <w:p w14:paraId="3C8D27AA" w14:textId="77777777" w:rsidR="00C106CF" w:rsidRPr="000C7BE2" w:rsidRDefault="00C106CF" w:rsidP="00C106CF">
      <w:pPr>
        <w:rPr>
          <w:color w:val="555555"/>
          <w:sz w:val="10"/>
          <w:szCs w:val="16"/>
        </w:rPr>
      </w:pPr>
      <w:r w:rsidRPr="000C7BE2">
        <w:rPr>
          <w:color w:val="555555"/>
          <w:sz w:val="10"/>
          <w:szCs w:val="16"/>
        </w:rPr>
        <w:t xml:space="preserve">This is a cautionary tale about how neglecting our guardrails —individually and </w:t>
      </w:r>
      <w:r w:rsidRPr="000C7BE2">
        <w:rPr>
          <w:rStyle w:val="StyleUnderline"/>
          <w:color w:val="555555"/>
          <w:sz w:val="16"/>
          <w:szCs w:val="16"/>
        </w:rPr>
        <w:t xml:space="preserve">as a </w:t>
      </w:r>
      <w:r w:rsidRPr="000C7BE2">
        <w:rPr>
          <w:rStyle w:val="Emphasis"/>
          <w:color w:val="555555"/>
          <w:sz w:val="16"/>
          <w:szCs w:val="16"/>
        </w:rPr>
        <w:t>democracy</w:t>
      </w:r>
      <w:r w:rsidRPr="000C7BE2">
        <w:rPr>
          <w:color w:val="555555"/>
          <w:sz w:val="10"/>
          <w:szCs w:val="16"/>
        </w:rPr>
        <w:t>—</w:t>
      </w:r>
      <w:r w:rsidRPr="000C7BE2">
        <w:rPr>
          <w:rStyle w:val="StyleUnderline"/>
          <w:color w:val="555555"/>
          <w:sz w:val="16"/>
          <w:szCs w:val="16"/>
          <w:shd w:val="clear" w:color="auto" w:fill="D2D2D2"/>
        </w:rPr>
        <w:t>can lead to</w:t>
      </w:r>
      <w:r w:rsidRPr="000C7BE2">
        <w:rPr>
          <w:color w:val="555555"/>
          <w:sz w:val="10"/>
          <w:szCs w:val="16"/>
        </w:rPr>
        <w:t xml:space="preserve"> self-</w:t>
      </w:r>
      <w:r w:rsidRPr="000C7BE2">
        <w:rPr>
          <w:rStyle w:val="Emphasis"/>
          <w:color w:val="555555"/>
          <w:sz w:val="16"/>
          <w:szCs w:val="16"/>
          <w:shd w:val="clear" w:color="auto" w:fill="D2D2D2"/>
        </w:rPr>
        <w:t>destruction</w:t>
      </w:r>
      <w:r w:rsidRPr="000C7BE2">
        <w:rPr>
          <w:color w:val="555555"/>
          <w:sz w:val="10"/>
          <w:szCs w:val="16"/>
        </w:rPr>
        <w:t>.</w:t>
      </w:r>
    </w:p>
    <w:p w14:paraId="0E37899D" w14:textId="77777777" w:rsidR="00C106CF" w:rsidRPr="000C7BE2" w:rsidRDefault="00C106CF" w:rsidP="00C106CF">
      <w:pPr>
        <w:rPr>
          <w:color w:val="555555"/>
          <w:sz w:val="10"/>
          <w:szCs w:val="16"/>
        </w:rPr>
      </w:pPr>
      <w:r w:rsidRPr="000C7BE2">
        <w:rPr>
          <w:color w:val="555555"/>
          <w:sz w:val="10"/>
          <w:szCs w:val="16"/>
        </w:rPr>
        <w:t xml:space="preserve">More specically, it is a political forecast about how a deeply divided nation is setting the stage for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shd w:val="clear" w:color="auto" w:fill="D2D2D2"/>
        </w:rPr>
        <w:t>resurgence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of</w:t>
      </w:r>
      <w:r w:rsidRPr="000C7BE2">
        <w:rPr>
          <w:color w:val="555555"/>
          <w:sz w:val="10"/>
          <w:szCs w:val="16"/>
          <w:shd w:val="clear" w:color="auto" w:fill="D2D2D2"/>
        </w:rPr>
        <w:t xml:space="preserve"> </w:t>
      </w:r>
      <w:r w:rsidRPr="000C7BE2">
        <w:rPr>
          <w:rStyle w:val="Emphasis"/>
          <w:color w:val="555555"/>
          <w:sz w:val="16"/>
          <w:szCs w:val="16"/>
          <w:shd w:val="clear" w:color="auto" w:fill="D2D2D2"/>
        </w:rPr>
        <w:t>Trumpism</w:t>
      </w:r>
      <w:r w:rsidRPr="000C7BE2">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03A7123F" w14:textId="77777777" w:rsidR="00C106CF" w:rsidRPr="000C7BE2" w:rsidRDefault="00C106CF" w:rsidP="00C106CF">
      <w:pPr>
        <w:rPr>
          <w:color w:val="555555"/>
          <w:sz w:val="10"/>
          <w:szCs w:val="16"/>
        </w:rPr>
      </w:pPr>
      <w:r w:rsidRPr="000C7BE2">
        <w:rPr>
          <w:color w:val="555555"/>
          <w:sz w:val="10"/>
          <w:szCs w:val="16"/>
        </w:rPr>
        <w:t xml:space="preserve">In the pages to follow, I will paint a vivid portrait of another term under a vindictive, twice-impeached, unconstrained commander in chief, or more likely under the rule of </w:t>
      </w:r>
      <w:r w:rsidRPr="000C7BE2">
        <w:rPr>
          <w:rStyle w:val="StyleUnderline"/>
          <w:color w:val="555555"/>
          <w:sz w:val="16"/>
          <w:szCs w:val="16"/>
          <w:shd w:val="clear" w:color="auto" w:fill="D2D2D2"/>
        </w:rPr>
        <w:t>a</w:t>
      </w:r>
      <w:r w:rsidRPr="000C7BE2">
        <w:rPr>
          <w:color w:val="555555"/>
          <w:sz w:val="10"/>
          <w:szCs w:val="16"/>
          <w:shd w:val="clear" w:color="auto" w:fill="D2D2D2"/>
        </w:rPr>
        <w:t xml:space="preserve"> </w:t>
      </w:r>
      <w:r w:rsidRPr="000C7BE2">
        <w:rPr>
          <w:rStyle w:val="Emphasis"/>
          <w:color w:val="555555"/>
          <w:sz w:val="16"/>
          <w:szCs w:val="16"/>
          <w:shd w:val="clear" w:color="auto" w:fill="D2D2D2"/>
        </w:rPr>
        <w:t>savvier successor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who will</w:t>
      </w:r>
      <w:r w:rsidRPr="000C7BE2">
        <w:rPr>
          <w:color w:val="555555"/>
          <w:sz w:val="10"/>
          <w:szCs w:val="16"/>
          <w:shd w:val="clear" w:color="auto" w:fill="D2D2D2"/>
        </w:rPr>
        <w:t xml:space="preserve"> </w:t>
      </w:r>
      <w:r w:rsidRPr="000C7BE2">
        <w:rPr>
          <w:rStyle w:val="Emphasis"/>
          <w:color w:val="555555"/>
          <w:sz w:val="16"/>
          <w:szCs w:val="16"/>
          <w:shd w:val="clear" w:color="auto" w:fill="D2D2D2"/>
        </w:rPr>
        <w:t>take his place</w:t>
      </w:r>
      <w:r w:rsidRPr="000C7BE2">
        <w:rPr>
          <w:color w:val="555555"/>
          <w:sz w:val="10"/>
          <w:szCs w:val="16"/>
        </w:rPr>
        <w:t>—</w:t>
      </w:r>
      <w:r w:rsidRPr="000C7BE2">
        <w:rPr>
          <w:rStyle w:val="StyleUnderline"/>
          <w:color w:val="555555"/>
          <w:sz w:val="16"/>
          <w:szCs w:val="16"/>
        </w:rPr>
        <w:t xml:space="preserve">collectively referred to </w:t>
      </w:r>
      <w:r w:rsidRPr="000C7BE2">
        <w:rPr>
          <w:rStyle w:val="StyleUnderline"/>
          <w:color w:val="555555"/>
          <w:sz w:val="16"/>
          <w:szCs w:val="16"/>
          <w:shd w:val="clear" w:color="auto" w:fill="D2D2D2"/>
        </w:rPr>
        <w:t>as</w:t>
      </w:r>
      <w:r w:rsidRPr="000C7BE2">
        <w:rPr>
          <w:rStyle w:val="StyleUnderline"/>
          <w:color w:val="555555"/>
          <w:sz w:val="16"/>
          <w:szCs w:val="16"/>
        </w:rPr>
        <w:t xml:space="preserve"> “the </w:t>
      </w:r>
      <w:r w:rsidRPr="000C7BE2">
        <w:rPr>
          <w:rStyle w:val="Emphasis"/>
          <w:color w:val="555555"/>
          <w:sz w:val="16"/>
          <w:szCs w:val="16"/>
        </w:rPr>
        <w:t>Next Trump</w:t>
      </w:r>
      <w:r w:rsidRPr="000C7BE2">
        <w:rPr>
          <w:rStyle w:val="StyleUnderline"/>
          <w:color w:val="555555"/>
          <w:sz w:val="16"/>
          <w:szCs w:val="16"/>
        </w:rPr>
        <w:t>.”</w:t>
      </w:r>
      <w:r w:rsidRPr="000C7BE2">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C7BE2">
        <w:rPr>
          <w:rStyle w:val="Emphasis"/>
          <w:color w:val="555555"/>
          <w:sz w:val="16"/>
          <w:szCs w:val="16"/>
          <w:shd w:val="clear" w:color="auto" w:fill="D2D2D2"/>
        </w:rPr>
        <w:t>mega MAGA</w:t>
      </w:r>
      <w:r w:rsidRPr="000C7BE2">
        <w:rPr>
          <w:color w:val="555555"/>
          <w:sz w:val="10"/>
          <w:szCs w:val="16"/>
        </w:rPr>
        <w:t xml:space="preserve">” really looks like and how it </w:t>
      </w:r>
      <w:r w:rsidRPr="000C7BE2">
        <w:rPr>
          <w:rStyle w:val="StyleUnderline"/>
          <w:color w:val="555555"/>
          <w:sz w:val="16"/>
          <w:szCs w:val="16"/>
          <w:shd w:val="clear" w:color="auto" w:fill="D2D2D2"/>
        </w:rPr>
        <w:t>could</w:t>
      </w:r>
      <w:r w:rsidRPr="000C7BE2">
        <w:rPr>
          <w:color w:val="555555"/>
          <w:sz w:val="10"/>
          <w:szCs w:val="16"/>
          <w:shd w:val="clear" w:color="auto" w:fill="D2D2D2"/>
        </w:rPr>
        <w:t xml:space="preserve"> </w:t>
      </w:r>
      <w:r w:rsidRPr="000C7BE2">
        <w:rPr>
          <w:rStyle w:val="Emphasis"/>
          <w:color w:val="555555"/>
          <w:sz w:val="16"/>
          <w:szCs w:val="16"/>
          <w:shd w:val="clear" w:color="auto" w:fill="D2D2D2"/>
        </w:rPr>
        <w:t>endanger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our</w:t>
      </w:r>
      <w:r w:rsidRPr="000C7BE2">
        <w:rPr>
          <w:color w:val="555555"/>
          <w:sz w:val="10"/>
          <w:szCs w:val="16"/>
          <w:shd w:val="clear" w:color="auto" w:fill="D2D2D2"/>
        </w:rPr>
        <w:t xml:space="preserve"> </w:t>
      </w:r>
      <w:r w:rsidRPr="000C7BE2">
        <w:rPr>
          <w:rStyle w:val="Emphasis"/>
          <w:color w:val="555555"/>
          <w:sz w:val="16"/>
          <w:szCs w:val="16"/>
          <w:shd w:val="clear" w:color="auto" w:fill="D2D2D2"/>
        </w:rPr>
        <w:t>lives</w:t>
      </w:r>
      <w:r w:rsidRPr="000C7BE2">
        <w:rPr>
          <w:color w:val="555555"/>
          <w:sz w:val="10"/>
          <w:szCs w:val="16"/>
        </w:rPr>
        <w:t>, our livelihoods, and our way of life.</w:t>
      </w:r>
    </w:p>
    <w:p w14:paraId="3B73B5EE" w14:textId="77777777" w:rsidR="00C106CF" w:rsidRPr="000C7BE2" w:rsidRDefault="00C106CF" w:rsidP="00C106CF">
      <w:pPr>
        <w:rPr>
          <w:color w:val="555555"/>
          <w:sz w:val="10"/>
          <w:szCs w:val="16"/>
        </w:rPr>
      </w:pPr>
      <w:r w:rsidRPr="000C7BE2">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1174A65" w14:textId="77777777" w:rsidR="00C106CF" w:rsidRPr="000C7BE2" w:rsidRDefault="00C106CF" w:rsidP="00C106CF">
      <w:pPr>
        <w:rPr>
          <w:color w:val="555555"/>
          <w:sz w:val="10"/>
          <w:szCs w:val="16"/>
        </w:rPr>
      </w:pPr>
      <w:r w:rsidRPr="000C7BE2">
        <w:rPr>
          <w:color w:val="555555"/>
          <w:sz w:val="10"/>
          <w:szCs w:val="16"/>
        </w:rPr>
        <w:t xml:space="preserve">This isn’t just about the next presidential election or a shortterm hazard. </w:t>
      </w:r>
      <w:r w:rsidRPr="000C7BE2">
        <w:rPr>
          <w:rStyle w:val="StyleUnderline"/>
          <w:color w:val="555555"/>
          <w:sz w:val="16"/>
          <w:szCs w:val="16"/>
        </w:rPr>
        <w:t xml:space="preserve">Autocratic </w:t>
      </w:r>
      <w:r w:rsidRPr="000C7BE2">
        <w:rPr>
          <w:rStyle w:val="Emphasis"/>
          <w:color w:val="555555"/>
          <w:sz w:val="16"/>
          <w:szCs w:val="16"/>
        </w:rPr>
        <w:t>personalities</w:t>
      </w:r>
      <w:r w:rsidRPr="000C7BE2">
        <w:rPr>
          <w:color w:val="555555"/>
          <w:sz w:val="10"/>
          <w:szCs w:val="16"/>
        </w:rPr>
        <w:t xml:space="preserve"> </w:t>
      </w:r>
      <w:r w:rsidRPr="000C7BE2">
        <w:rPr>
          <w:rStyle w:val="StyleUnderline"/>
          <w:color w:val="555555"/>
          <w:sz w:val="16"/>
          <w:szCs w:val="16"/>
        </w:rPr>
        <w:t xml:space="preserve">will come and go, but the antidemocratic </w:t>
      </w:r>
      <w:r w:rsidRPr="000C7BE2">
        <w:rPr>
          <w:rStyle w:val="Emphasis"/>
          <w:color w:val="555555"/>
          <w:sz w:val="16"/>
          <w:szCs w:val="16"/>
          <w:shd w:val="clear" w:color="auto" w:fill="D2D2D2"/>
        </w:rPr>
        <w:t>trend</w:t>
      </w:r>
      <w:r w:rsidRPr="000C7BE2">
        <w:rPr>
          <w:rStyle w:val="Emphasis"/>
          <w:color w:val="555555"/>
          <w:sz w:val="16"/>
          <w:szCs w:val="16"/>
        </w:rPr>
        <w:t xml:space="preserve"> line</w:t>
      </w:r>
      <w:r w:rsidRPr="000C7BE2">
        <w:rPr>
          <w:rStyle w:val="Emphasis"/>
          <w:color w:val="555555"/>
          <w:sz w:val="16"/>
          <w:szCs w:val="16"/>
          <w:shd w:val="clear" w:color="auto" w:fill="D2D2D2"/>
        </w:rPr>
        <w:t>s</w:t>
      </w:r>
      <w:r w:rsidRPr="000C7BE2">
        <w:rPr>
          <w:color w:val="555555"/>
          <w:sz w:val="10"/>
          <w:szCs w:val="16"/>
        </w:rPr>
        <w:t xml:space="preserve"> </w:t>
      </w:r>
      <w:r w:rsidRPr="000C7BE2">
        <w:rPr>
          <w:rStyle w:val="StyleUnderline"/>
          <w:color w:val="555555"/>
          <w:sz w:val="16"/>
          <w:szCs w:val="16"/>
        </w:rPr>
        <w:t xml:space="preserve">in our </w:t>
      </w:r>
      <w:r w:rsidRPr="000C7BE2">
        <w:rPr>
          <w:rStyle w:val="Emphasis"/>
          <w:color w:val="555555"/>
          <w:sz w:val="16"/>
          <w:szCs w:val="16"/>
        </w:rPr>
        <w:t>system</w:t>
      </w:r>
      <w:r w:rsidRPr="000C7BE2">
        <w:rPr>
          <w:color w:val="555555"/>
          <w:sz w:val="10"/>
          <w:szCs w:val="16"/>
        </w:rPr>
        <w:t xml:space="preserve"> </w:t>
      </w:r>
      <w:r w:rsidRPr="000C7BE2">
        <w:rPr>
          <w:rStyle w:val="StyleUnderline"/>
          <w:color w:val="555555"/>
          <w:sz w:val="16"/>
          <w:szCs w:val="16"/>
          <w:shd w:val="clear" w:color="auto" w:fill="D2D2D2"/>
        </w:rPr>
        <w:t>pose</w:t>
      </w:r>
      <w:r w:rsidRPr="000C7BE2">
        <w:rPr>
          <w:color w:val="555555"/>
          <w:sz w:val="10"/>
          <w:szCs w:val="16"/>
        </w:rPr>
        <w:t xml:space="preserve"> lasting, </w:t>
      </w:r>
      <w:r w:rsidRPr="000C7BE2">
        <w:rPr>
          <w:rStyle w:val="Emphasis"/>
          <w:color w:val="555555"/>
          <w:sz w:val="16"/>
          <w:szCs w:val="16"/>
          <w:shd w:val="clear" w:color="auto" w:fill="D2D2D2"/>
        </w:rPr>
        <w:t>generational peril</w:t>
      </w:r>
      <w:r w:rsidRPr="000C7BE2">
        <w:rPr>
          <w:color w:val="555555"/>
          <w:sz w:val="10"/>
          <w:szCs w:val="16"/>
        </w:rPr>
        <w:t xml:space="preserve">. </w:t>
      </w:r>
      <w:r w:rsidRPr="000C7BE2">
        <w:rPr>
          <w:rStyle w:val="StyleUnderline"/>
          <w:color w:val="555555"/>
          <w:sz w:val="16"/>
          <w:szCs w:val="16"/>
        </w:rPr>
        <w:t>Trumpism</w:t>
      </w:r>
      <w:r w:rsidRPr="000C7BE2">
        <w:rPr>
          <w:color w:val="555555"/>
          <w:sz w:val="10"/>
          <w:szCs w:val="16"/>
        </w:rPr>
        <w:t xml:space="preserve"> is a political philosophy that </w:t>
      </w:r>
      <w:r w:rsidRPr="000C7BE2">
        <w:rPr>
          <w:rStyle w:val="StyleUnderline"/>
          <w:color w:val="555555"/>
          <w:sz w:val="16"/>
          <w:szCs w:val="16"/>
        </w:rPr>
        <w:t>seeks</w:t>
      </w:r>
      <w:r w:rsidRPr="000C7BE2">
        <w:rPr>
          <w:color w:val="555555"/>
          <w:sz w:val="10"/>
          <w:szCs w:val="16"/>
        </w:rPr>
        <w:t xml:space="preserve"> to achieve </w:t>
      </w:r>
      <w:r w:rsidRPr="000C7BE2">
        <w:rPr>
          <w:rStyle w:val="Emphasis"/>
          <w:color w:val="555555"/>
          <w:sz w:val="16"/>
          <w:szCs w:val="16"/>
          <w:shd w:val="clear" w:color="auto" w:fill="D2D2D2"/>
        </w:rPr>
        <w:t>far-right, populist</w:t>
      </w:r>
      <w:r w:rsidRPr="000C7BE2">
        <w:rPr>
          <w:rStyle w:val="StyleUnderline"/>
          <w:color w:val="555555"/>
          <w:sz w:val="16"/>
          <w:szCs w:val="16"/>
        </w:rPr>
        <w:t xml:space="preserve"> goal</w:t>
      </w:r>
      <w:r w:rsidRPr="000C7BE2">
        <w:rPr>
          <w:rStyle w:val="Emphasis"/>
          <w:color w:val="555555"/>
          <w:sz w:val="16"/>
          <w:szCs w:val="16"/>
          <w:shd w:val="clear" w:color="auto" w:fill="D2D2D2"/>
        </w:rPr>
        <w:t>s</w:t>
      </w:r>
      <w:r w:rsidRPr="000C7BE2">
        <w:rPr>
          <w:color w:val="555555"/>
          <w:sz w:val="10"/>
          <w:szCs w:val="16"/>
        </w:rPr>
        <w:t xml:space="preserve"> by defying democratic institutions and misusing government power for partisan purposes. </w:t>
      </w:r>
      <w:r w:rsidRPr="000C7BE2">
        <w:rPr>
          <w:rStyle w:val="StyleUnderline"/>
          <w:color w:val="555555"/>
          <w:sz w:val="16"/>
          <w:szCs w:val="16"/>
        </w:rPr>
        <w:t xml:space="preserve">It has </w:t>
      </w:r>
      <w:r w:rsidRPr="000C7BE2">
        <w:rPr>
          <w:rStyle w:val="Emphasis"/>
          <w:color w:val="555555"/>
          <w:sz w:val="16"/>
          <w:szCs w:val="16"/>
          <w:shd w:val="clear" w:color="auto" w:fill="D2D2D2"/>
        </w:rPr>
        <w:t>spread</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like</w:t>
      </w:r>
      <w:r w:rsidRPr="000C7BE2">
        <w:rPr>
          <w:rStyle w:val="StyleUnderline"/>
          <w:color w:val="555555"/>
          <w:sz w:val="16"/>
          <w:szCs w:val="16"/>
        </w:rPr>
        <w:t xml:space="preserve"> a </w:t>
      </w:r>
      <w:r w:rsidRPr="000C7BE2">
        <w:rPr>
          <w:rStyle w:val="Emphasis"/>
          <w:color w:val="555555"/>
          <w:sz w:val="16"/>
          <w:szCs w:val="16"/>
          <w:shd w:val="clear" w:color="auto" w:fill="D2D2D2"/>
        </w:rPr>
        <w:t>disease</w:t>
      </w:r>
      <w:r w:rsidRPr="000C7BE2">
        <w:rPr>
          <w:color w:val="555555"/>
          <w:sz w:val="10"/>
          <w:szCs w:val="16"/>
        </w:rPr>
        <w:t xml:space="preserve">, </w:t>
      </w:r>
      <w:r w:rsidRPr="000C7BE2">
        <w:rPr>
          <w:rStyle w:val="StyleUnderline"/>
          <w:color w:val="555555"/>
          <w:sz w:val="16"/>
          <w:szCs w:val="16"/>
        </w:rPr>
        <w:t xml:space="preserve">infecting a </w:t>
      </w:r>
      <w:r w:rsidRPr="000C7BE2">
        <w:rPr>
          <w:rStyle w:val="Emphasis"/>
          <w:color w:val="555555"/>
          <w:sz w:val="16"/>
          <w:szCs w:val="16"/>
        </w:rPr>
        <w:t>rising generation of copycats</w:t>
      </w:r>
      <w:r w:rsidRPr="000C7BE2">
        <w:rPr>
          <w:color w:val="555555"/>
          <w:sz w:val="10"/>
          <w:szCs w:val="16"/>
        </w:rPr>
        <w:t>.</w:t>
      </w:r>
    </w:p>
    <w:p w14:paraId="558DE3D9" w14:textId="77777777" w:rsidR="00C106CF" w:rsidRPr="000C7BE2" w:rsidRDefault="00C106CF" w:rsidP="00C106CF">
      <w:pPr>
        <w:rPr>
          <w:color w:val="555555"/>
          <w:sz w:val="10"/>
          <w:szCs w:val="16"/>
        </w:rPr>
      </w:pPr>
      <w:r w:rsidRPr="000C7BE2">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F6AEFE5" w14:textId="77777777" w:rsidR="00C106CF" w:rsidRPr="000C7BE2" w:rsidRDefault="00C106CF" w:rsidP="00C106CF">
      <w:pPr>
        <w:rPr>
          <w:color w:val="555555"/>
          <w:sz w:val="10"/>
          <w:szCs w:val="16"/>
        </w:rPr>
      </w:pPr>
      <w:r w:rsidRPr="000C7BE2">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4820BE5" w14:textId="77777777" w:rsidR="00C106CF" w:rsidRPr="000C7BE2" w:rsidRDefault="00C106CF" w:rsidP="00C106CF">
      <w:pPr>
        <w:rPr>
          <w:color w:val="555555"/>
          <w:sz w:val="10"/>
          <w:szCs w:val="16"/>
        </w:rPr>
      </w:pPr>
      <w:r w:rsidRPr="000C7BE2">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C0F12A8" w14:textId="77777777" w:rsidR="00C106CF" w:rsidRPr="000C7BE2" w:rsidRDefault="00C106CF" w:rsidP="00C106CF">
      <w:pPr>
        <w:rPr>
          <w:color w:val="555555"/>
          <w:sz w:val="10"/>
          <w:szCs w:val="16"/>
        </w:rPr>
      </w:pPr>
      <w:r w:rsidRPr="000C7BE2">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rPr>
        <w:t>return</w:t>
      </w:r>
      <w:r w:rsidRPr="000C7BE2">
        <w:rPr>
          <w:color w:val="555555"/>
          <w:sz w:val="10"/>
          <w:szCs w:val="16"/>
        </w:rPr>
        <w:t xml:space="preserve"> of Trumpism </w:t>
      </w:r>
      <w:r w:rsidRPr="000C7BE2">
        <w:rPr>
          <w:rStyle w:val="StyleUnderline"/>
          <w:color w:val="555555"/>
          <w:sz w:val="16"/>
          <w:szCs w:val="16"/>
        </w:rPr>
        <w:t xml:space="preserve">will be </w:t>
      </w:r>
      <w:r w:rsidRPr="000C7BE2">
        <w:rPr>
          <w:rStyle w:val="Emphasis"/>
          <w:color w:val="555555"/>
          <w:sz w:val="16"/>
          <w:szCs w:val="16"/>
          <w:shd w:val="clear" w:color="auto" w:fill="D2D2D2"/>
        </w:rPr>
        <w:t>more volatile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 xml:space="preserve">than its </w:t>
      </w:r>
      <w:r w:rsidRPr="000C7BE2">
        <w:rPr>
          <w:rStyle w:val="Emphasis"/>
          <w:color w:val="555555"/>
          <w:sz w:val="16"/>
          <w:szCs w:val="16"/>
          <w:shd w:val="clear" w:color="auto" w:fill="D2D2D2"/>
        </w:rPr>
        <w:t>initial rise</w:t>
      </w:r>
      <w:r w:rsidRPr="000C7BE2">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94B6EEE" w14:textId="77777777" w:rsidR="00C106CF" w:rsidRPr="000C7BE2" w:rsidRDefault="00C106CF" w:rsidP="00C106CF">
      <w:pPr>
        <w:rPr>
          <w:color w:val="555555"/>
          <w:sz w:val="10"/>
          <w:szCs w:val="16"/>
        </w:rPr>
      </w:pPr>
      <w:r w:rsidRPr="000C7BE2">
        <w:rPr>
          <w:color w:val="555555"/>
          <w:sz w:val="10"/>
          <w:szCs w:val="16"/>
        </w:rPr>
        <w:t xml:space="preserve">Regardless of whether the ex-president has a shot at returning to the White House, his </w:t>
      </w:r>
      <w:r w:rsidRPr="000C7BE2">
        <w:rPr>
          <w:rStyle w:val="Emphasis"/>
          <w:color w:val="555555"/>
          <w:sz w:val="16"/>
          <w:szCs w:val="16"/>
        </w:rPr>
        <w:t>torchbearers</w:t>
      </w:r>
      <w:r w:rsidRPr="000C7BE2">
        <w:rPr>
          <w:color w:val="555555"/>
          <w:sz w:val="10"/>
          <w:szCs w:val="16"/>
        </w:rPr>
        <w:t xml:space="preserve"> </w:t>
      </w:r>
      <w:r w:rsidRPr="000C7BE2">
        <w:rPr>
          <w:rStyle w:val="StyleUnderline"/>
          <w:color w:val="555555"/>
          <w:sz w:val="16"/>
          <w:szCs w:val="16"/>
        </w:rPr>
        <w:t xml:space="preserve">intend to </w:t>
      </w:r>
      <w:r w:rsidRPr="000C7BE2">
        <w:rPr>
          <w:rStyle w:val="Emphasis"/>
          <w:color w:val="555555"/>
          <w:sz w:val="16"/>
          <w:szCs w:val="16"/>
        </w:rPr>
        <w:t>carry on his legacy</w:t>
      </w:r>
      <w:r w:rsidRPr="000C7BE2">
        <w:rPr>
          <w:color w:val="555555"/>
          <w:sz w:val="10"/>
          <w:szCs w:val="16"/>
        </w:rPr>
        <w:t xml:space="preserve"> by bringing the ame back into government. They won’t allow political prudence to hold them back from </w:t>
      </w:r>
      <w:r w:rsidRPr="000C7BE2">
        <w:rPr>
          <w:rStyle w:val="Emphasis"/>
          <w:color w:val="555555"/>
          <w:sz w:val="16"/>
          <w:szCs w:val="16"/>
          <w:shd w:val="clear" w:color="auto" w:fill="D2D2D2"/>
        </w:rPr>
        <w:t>weaponizing</w:t>
      </w:r>
      <w:r w:rsidRPr="000C7BE2">
        <w:rPr>
          <w:color w:val="555555"/>
          <w:sz w:val="10"/>
          <w:szCs w:val="16"/>
        </w:rPr>
        <w:t xml:space="preserve"> the very same democratic </w:t>
      </w:r>
      <w:r w:rsidRPr="000C7BE2">
        <w:rPr>
          <w:rStyle w:val="Emphasis"/>
          <w:color w:val="555555"/>
          <w:sz w:val="16"/>
          <w:szCs w:val="16"/>
          <w:shd w:val="clear" w:color="auto" w:fill="D2D2D2"/>
        </w:rPr>
        <w:t>institutions</w:t>
      </w:r>
      <w:r w:rsidRPr="000C7BE2">
        <w:rPr>
          <w:color w:val="555555"/>
          <w:sz w:val="10"/>
          <w:szCs w:val="16"/>
        </w:rPr>
        <w:t xml:space="preserve"> that should serve as guardrails. As I write this, MAGA operatives are working in Washington </w:t>
      </w:r>
      <w:r w:rsidRPr="000C7BE2">
        <w:rPr>
          <w:rStyle w:val="StyleUnderline"/>
          <w:color w:val="555555"/>
          <w:sz w:val="16"/>
          <w:szCs w:val="16"/>
          <w:shd w:val="clear" w:color="auto" w:fill="D2D2D2"/>
        </w:rPr>
        <w:t>to</w:t>
      </w:r>
      <w:r w:rsidRPr="000C7BE2">
        <w:rPr>
          <w:color w:val="555555"/>
          <w:sz w:val="10"/>
          <w:szCs w:val="16"/>
          <w:shd w:val="clear" w:color="auto" w:fill="D2D2D2"/>
        </w:rPr>
        <w:t xml:space="preserve"> </w:t>
      </w:r>
      <w:r w:rsidRPr="000C7BE2">
        <w:rPr>
          <w:rStyle w:val="Emphasis"/>
          <w:color w:val="555555"/>
          <w:sz w:val="16"/>
          <w:szCs w:val="16"/>
          <w:shd w:val="clear" w:color="auto" w:fill="D2D2D2"/>
        </w:rPr>
        <w:t>transform</w:t>
      </w:r>
      <w:r w:rsidRPr="000C7BE2">
        <w:rPr>
          <w:color w:val="555555"/>
          <w:sz w:val="10"/>
          <w:szCs w:val="16"/>
        </w:rPr>
        <w:t xml:space="preserve"> </w:t>
      </w:r>
      <w:r w:rsidRPr="000C7BE2">
        <w:rPr>
          <w:rStyle w:val="StyleUnderline"/>
          <w:color w:val="555555"/>
          <w:sz w:val="16"/>
          <w:szCs w:val="16"/>
        </w:rPr>
        <w:t>their</w:t>
      </w:r>
      <w:r w:rsidRPr="000C7BE2">
        <w:rPr>
          <w:color w:val="555555"/>
          <w:sz w:val="10"/>
          <w:szCs w:val="16"/>
        </w:rPr>
        <w:t xml:space="preserve"> hostile </w:t>
      </w:r>
      <w:r w:rsidRPr="000C7BE2">
        <w:rPr>
          <w:rStyle w:val="Emphasis"/>
          <w:color w:val="555555"/>
          <w:sz w:val="16"/>
          <w:szCs w:val="16"/>
          <w:shd w:val="clear" w:color="auto" w:fill="D2D2D2"/>
        </w:rPr>
        <w:t>takeover</w:t>
      </w:r>
      <w:r w:rsidRPr="000C7BE2">
        <w:rPr>
          <w:color w:val="555555"/>
          <w:sz w:val="10"/>
          <w:szCs w:val="16"/>
        </w:rPr>
        <w:t xml:space="preserve"> of the Republican Party </w:t>
      </w:r>
      <w:r w:rsidRPr="000C7BE2">
        <w:rPr>
          <w:rStyle w:val="StyleUnderline"/>
          <w:color w:val="555555"/>
          <w:sz w:val="16"/>
          <w:szCs w:val="16"/>
          <w:shd w:val="clear" w:color="auto" w:fill="D2D2D2"/>
        </w:rPr>
        <w:t>into</w:t>
      </w:r>
      <w:r w:rsidRPr="000C7BE2">
        <w:rPr>
          <w:color w:val="555555"/>
          <w:sz w:val="10"/>
          <w:szCs w:val="16"/>
        </w:rPr>
        <w:t xml:space="preserve"> </w:t>
      </w:r>
      <w:r w:rsidRPr="000C7BE2">
        <w:rPr>
          <w:rStyle w:val="Emphasis"/>
          <w:color w:val="555555"/>
          <w:sz w:val="16"/>
          <w:szCs w:val="16"/>
        </w:rPr>
        <w:t xml:space="preserve">sustained, </w:t>
      </w:r>
      <w:r w:rsidRPr="000C7BE2">
        <w:rPr>
          <w:rStyle w:val="Emphasis"/>
          <w:color w:val="555555"/>
          <w:sz w:val="16"/>
          <w:szCs w:val="16"/>
          <w:shd w:val="clear" w:color="auto" w:fill="D2D2D2"/>
        </w:rPr>
        <w:t>multi-decade control over</w:t>
      </w:r>
      <w:r w:rsidRPr="000C7BE2">
        <w:rPr>
          <w:color w:val="555555"/>
          <w:sz w:val="10"/>
          <w:szCs w:val="16"/>
        </w:rPr>
        <w:t xml:space="preserve"> the levers of </w:t>
      </w:r>
      <w:r w:rsidRPr="000C7BE2">
        <w:rPr>
          <w:rStyle w:val="Emphasis"/>
          <w:color w:val="555555"/>
          <w:sz w:val="16"/>
          <w:szCs w:val="16"/>
          <w:shd w:val="clear" w:color="auto" w:fill="D2D2D2"/>
        </w:rPr>
        <w:t>government</w:t>
      </w:r>
      <w:r w:rsidRPr="000C7BE2">
        <w:rPr>
          <w:color w:val="555555"/>
          <w:sz w:val="10"/>
          <w:szCs w:val="16"/>
        </w:rPr>
        <w:t>.</w:t>
      </w:r>
    </w:p>
    <w:p w14:paraId="1DEB6745" w14:textId="77777777" w:rsidR="00C106CF" w:rsidRPr="000C7BE2" w:rsidRDefault="00C106CF" w:rsidP="00C106CF">
      <w:pPr>
        <w:rPr>
          <w:color w:val="555555"/>
          <w:sz w:val="10"/>
          <w:szCs w:val="16"/>
        </w:rPr>
      </w:pPr>
      <w:r w:rsidRPr="000C7BE2">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0C7BE2">
        <w:rPr>
          <w:rStyle w:val="StyleUnderline"/>
          <w:color w:val="555555"/>
          <w:sz w:val="16"/>
          <w:szCs w:val="16"/>
        </w:rPr>
        <w:t>the greatest threat to</w:t>
      </w:r>
      <w:r w:rsidRPr="000C7BE2">
        <w:rPr>
          <w:color w:val="555555"/>
          <w:sz w:val="10"/>
          <w:szCs w:val="16"/>
        </w:rPr>
        <w:t xml:space="preserve"> American </w:t>
      </w:r>
      <w:r w:rsidRPr="000C7BE2">
        <w:rPr>
          <w:rStyle w:val="Emphasis"/>
          <w:color w:val="555555"/>
          <w:sz w:val="16"/>
          <w:szCs w:val="16"/>
        </w:rPr>
        <w:t>democracy</w:t>
      </w:r>
      <w:r w:rsidRPr="000C7BE2">
        <w:rPr>
          <w:color w:val="555555"/>
          <w:sz w:val="10"/>
          <w:szCs w:val="16"/>
        </w:rPr>
        <w:t xml:space="preserve"> in this century </w:t>
      </w:r>
      <w:r w:rsidRPr="000C7BE2">
        <w:rPr>
          <w:rStyle w:val="StyleUnderline"/>
          <w:color w:val="555555"/>
          <w:sz w:val="16"/>
          <w:szCs w:val="16"/>
        </w:rPr>
        <w:t>will</w:t>
      </w:r>
      <w:r w:rsidRPr="000C7BE2">
        <w:rPr>
          <w:color w:val="555555"/>
          <w:sz w:val="10"/>
          <w:szCs w:val="16"/>
        </w:rPr>
        <w:t xml:space="preserve"> </w:t>
      </w:r>
      <w:r w:rsidRPr="000C7BE2">
        <w:rPr>
          <w:rStyle w:val="Emphasis"/>
          <w:color w:val="555555"/>
          <w:sz w:val="16"/>
          <w:szCs w:val="16"/>
        </w:rPr>
        <w:t>come from within</w:t>
      </w:r>
      <w:r w:rsidRPr="000C7BE2">
        <w:rPr>
          <w:color w:val="555555"/>
          <w:sz w:val="10"/>
          <w:szCs w:val="16"/>
        </w:rPr>
        <w:t>.</w:t>
      </w:r>
    </w:p>
    <w:p w14:paraId="6AE58E7E" w14:textId="77777777" w:rsidR="00C106CF" w:rsidRPr="000C7BE2" w:rsidRDefault="00C106CF" w:rsidP="00C106CF">
      <w:pPr>
        <w:rPr>
          <w:color w:val="555555"/>
          <w:sz w:val="10"/>
          <w:szCs w:val="16"/>
        </w:rPr>
      </w:pPr>
      <w:r w:rsidRPr="000C7BE2">
        <w:rPr>
          <w:rStyle w:val="StyleUnderline"/>
          <w:color w:val="555555"/>
          <w:sz w:val="16"/>
          <w:szCs w:val="16"/>
        </w:rPr>
        <w:t xml:space="preserve">A widening cabal of </w:t>
      </w:r>
      <w:r w:rsidRPr="000C7BE2">
        <w:rPr>
          <w:rStyle w:val="Emphasis"/>
          <w:color w:val="555555"/>
          <w:sz w:val="16"/>
          <w:szCs w:val="16"/>
        </w:rPr>
        <w:t>antidemocratic leaders</w:t>
      </w:r>
      <w:r w:rsidRPr="000C7BE2">
        <w:rPr>
          <w:color w:val="555555"/>
          <w:sz w:val="10"/>
          <w:szCs w:val="16"/>
        </w:rPr>
        <w:t xml:space="preserve"> here at home </w:t>
      </w:r>
      <w:r w:rsidRPr="000C7BE2">
        <w:rPr>
          <w:rStyle w:val="StyleUnderline"/>
          <w:color w:val="555555"/>
          <w:sz w:val="16"/>
          <w:szCs w:val="16"/>
        </w:rPr>
        <w:t>have</w:t>
      </w:r>
      <w:r w:rsidRPr="000C7BE2">
        <w:rPr>
          <w:color w:val="555555"/>
          <w:sz w:val="10"/>
          <w:szCs w:val="16"/>
        </w:rPr>
        <w:t xml:space="preserve"> </w:t>
      </w:r>
      <w:r w:rsidRPr="000C7BE2">
        <w:rPr>
          <w:rStyle w:val="Emphasis"/>
          <w:color w:val="555555"/>
          <w:sz w:val="16"/>
          <w:szCs w:val="16"/>
        </w:rPr>
        <w:t>exploited</w:t>
      </w:r>
      <w:r w:rsidRPr="000C7BE2">
        <w:rPr>
          <w:color w:val="555555"/>
          <w:sz w:val="10"/>
          <w:szCs w:val="16"/>
        </w:rPr>
        <w:t xml:space="preserve"> </w:t>
      </w:r>
      <w:r w:rsidRPr="000C7BE2">
        <w:rPr>
          <w:rStyle w:val="StyleUnderline"/>
          <w:color w:val="555555"/>
          <w:sz w:val="16"/>
          <w:szCs w:val="16"/>
        </w:rPr>
        <w:t>our polarized</w:t>
      </w:r>
      <w:r w:rsidRPr="000C7BE2">
        <w:rPr>
          <w:color w:val="555555"/>
          <w:sz w:val="10"/>
          <w:szCs w:val="16"/>
        </w:rPr>
        <w:t xml:space="preserve"> political </w:t>
      </w:r>
      <w:r w:rsidRPr="000C7BE2">
        <w:rPr>
          <w:rStyle w:val="StyleUnderline"/>
          <w:color w:val="555555"/>
          <w:sz w:val="16"/>
          <w:szCs w:val="16"/>
        </w:rPr>
        <w:t xml:space="preserve">climate and are already </w:t>
      </w:r>
      <w:r w:rsidRPr="000C7BE2">
        <w:rPr>
          <w:rStyle w:val="Emphasis"/>
          <w:color w:val="555555"/>
          <w:sz w:val="16"/>
          <w:szCs w:val="16"/>
        </w:rPr>
        <w:t>mimicking</w:t>
      </w:r>
      <w:r w:rsidRPr="000C7BE2">
        <w:rPr>
          <w:color w:val="555555"/>
          <w:sz w:val="10"/>
          <w:szCs w:val="16"/>
        </w:rPr>
        <w:t xml:space="preserve"> Donald </w:t>
      </w:r>
      <w:r w:rsidRPr="000C7BE2">
        <w:rPr>
          <w:rStyle w:val="StyleUnderline"/>
          <w:color w:val="555555"/>
          <w:sz w:val="16"/>
          <w:szCs w:val="16"/>
        </w:rPr>
        <w:t>Trump</w:t>
      </w:r>
      <w:r w:rsidRPr="000C7BE2">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3985C1B" w14:textId="77777777" w:rsidR="00C106CF" w:rsidRPr="000C7BE2" w:rsidRDefault="00C106CF" w:rsidP="00C106CF">
      <w:pPr>
        <w:rPr>
          <w:color w:val="555555"/>
          <w:sz w:val="10"/>
          <w:szCs w:val="16"/>
        </w:rPr>
      </w:pPr>
      <w:r w:rsidRPr="000C7BE2">
        <w:rPr>
          <w:rStyle w:val="StyleUnderline"/>
          <w:color w:val="555555"/>
          <w:sz w:val="16"/>
          <w:szCs w:val="16"/>
        </w:rPr>
        <w:t xml:space="preserve">We </w:t>
      </w:r>
      <w:r w:rsidRPr="000C7BE2">
        <w:rPr>
          <w:rStyle w:val="Emphasis"/>
          <w:color w:val="555555"/>
          <w:sz w:val="16"/>
          <w:szCs w:val="16"/>
        </w:rPr>
        <w:t>can halt the spread of</w:t>
      </w:r>
      <w:r w:rsidRPr="000C7BE2">
        <w:rPr>
          <w:color w:val="555555"/>
          <w:sz w:val="10"/>
          <w:szCs w:val="16"/>
        </w:rPr>
        <w:t xml:space="preserve"> political </w:t>
      </w:r>
      <w:r w:rsidRPr="000C7BE2">
        <w:rPr>
          <w:rStyle w:val="Emphasis"/>
          <w:color w:val="555555"/>
          <w:sz w:val="16"/>
          <w:szCs w:val="16"/>
          <w:shd w:val="clear" w:color="auto" w:fill="D2D2D2"/>
        </w:rPr>
        <w:t>extremism</w:t>
      </w:r>
      <w:r w:rsidRPr="000C7BE2">
        <w:rPr>
          <w:color w:val="555555"/>
          <w:sz w:val="10"/>
          <w:szCs w:val="16"/>
        </w:rPr>
        <w:t xml:space="preserve">, </w:t>
      </w:r>
      <w:r w:rsidRPr="000C7BE2">
        <w:rPr>
          <w:rStyle w:val="StyleUnderline"/>
          <w:color w:val="555555"/>
          <w:sz w:val="16"/>
          <w:szCs w:val="16"/>
        </w:rPr>
        <w:t>but it will be a</w:t>
      </w:r>
      <w:r w:rsidRPr="000C7BE2">
        <w:rPr>
          <w:color w:val="555555"/>
          <w:sz w:val="10"/>
          <w:szCs w:val="16"/>
        </w:rPr>
        <w:t xml:space="preserve"> once-in-a-generation </w:t>
      </w:r>
      <w:r w:rsidRPr="000C7BE2">
        <w:rPr>
          <w:rStyle w:val="Emphasis"/>
          <w:color w:val="555555"/>
          <w:sz w:val="16"/>
          <w:szCs w:val="16"/>
        </w:rPr>
        <w:t>challenge</w:t>
      </w:r>
      <w:r w:rsidRPr="000C7BE2">
        <w:rPr>
          <w:color w:val="555555"/>
          <w:sz w:val="10"/>
          <w:szCs w:val="16"/>
        </w:rPr>
        <w:t>.</w:t>
      </w:r>
    </w:p>
    <w:p w14:paraId="071233AE" w14:textId="77777777" w:rsidR="00C106CF" w:rsidRPr="000C7BE2" w:rsidRDefault="00C106CF" w:rsidP="00C106CF">
      <w:pPr>
        <w:rPr>
          <w:color w:val="555555"/>
          <w:sz w:val="10"/>
          <w:szCs w:val="16"/>
        </w:rPr>
      </w:pPr>
      <w:r w:rsidRPr="000C7BE2">
        <w:rPr>
          <w:color w:val="555555"/>
          <w:sz w:val="10"/>
          <w:szCs w:val="16"/>
        </w:rPr>
        <w:t xml:space="preserve">We didn’t snu out </w:t>
      </w:r>
      <w:r w:rsidRPr="000C7BE2">
        <w:rPr>
          <w:rStyle w:val="StyleUnderline"/>
          <w:color w:val="555555"/>
          <w:sz w:val="16"/>
          <w:szCs w:val="16"/>
        </w:rPr>
        <w:t>Trumpism</w:t>
      </w:r>
      <w:r w:rsidRPr="000C7BE2">
        <w:rPr>
          <w:color w:val="555555"/>
          <w:sz w:val="10"/>
          <w:szCs w:val="16"/>
        </w:rPr>
        <w:t xml:space="preserve">. Rather, we looked the other way as its cinders </w:t>
      </w:r>
      <w:r w:rsidRPr="000C7BE2">
        <w:rPr>
          <w:rStyle w:val="Emphasis"/>
          <w:color w:val="555555"/>
          <w:sz w:val="16"/>
          <w:szCs w:val="16"/>
          <w:shd w:val="clear" w:color="auto" w:fill="D2D2D2"/>
        </w:rPr>
        <w:t>lit the dry underbrush of our</w:t>
      </w:r>
      <w:r w:rsidRPr="000C7BE2">
        <w:rPr>
          <w:rStyle w:val="Emphasis"/>
          <w:color w:val="555555"/>
          <w:sz w:val="16"/>
          <w:szCs w:val="16"/>
        </w:rPr>
        <w:t xml:space="preserve"> fraying </w:t>
      </w:r>
      <w:r w:rsidRPr="000C7BE2">
        <w:rPr>
          <w:rStyle w:val="Emphasis"/>
          <w:color w:val="555555"/>
          <w:sz w:val="16"/>
          <w:szCs w:val="16"/>
          <w:shd w:val="clear" w:color="auto" w:fill="D2D2D2"/>
        </w:rPr>
        <w:t>society</w:t>
      </w:r>
      <w:r w:rsidRPr="000C7BE2">
        <w:rPr>
          <w:rStyle w:val="Emphasis"/>
          <w:color w:val="555555"/>
          <w:sz w:val="16"/>
          <w:szCs w:val="16"/>
        </w:rPr>
        <w:t xml:space="preserve"> and spread like wildfire</w:t>
      </w:r>
      <w:r w:rsidRPr="000C7BE2">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05552B5" w14:textId="77777777" w:rsidR="00C106CF" w:rsidRPr="00565268" w:rsidRDefault="00C106CF" w:rsidP="00C106CF">
      <w:pPr>
        <w:pStyle w:val="Heading4"/>
      </w:pPr>
      <w:r>
        <w:t xml:space="preserve">3. Midterm proves </w:t>
      </w:r>
      <w:r>
        <w:rPr>
          <w:u w:val="single"/>
        </w:rPr>
        <w:t>nothing</w:t>
      </w:r>
      <w:r>
        <w:t xml:space="preserve"> about realignment. It’s a </w:t>
      </w:r>
      <w:r>
        <w:rPr>
          <w:u w:val="single"/>
        </w:rPr>
        <w:t>different demographic</w:t>
      </w:r>
      <w:r>
        <w:t xml:space="preserve">. </w:t>
      </w:r>
    </w:p>
    <w:p w14:paraId="4452C1F2" w14:textId="77777777" w:rsidR="00C106CF" w:rsidRDefault="00C106CF" w:rsidP="00C106CF">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35E732BD" w14:textId="77777777" w:rsidR="00C106CF" w:rsidRDefault="00C106CF" w:rsidP="00C106CF">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01923DA1" w14:textId="77777777" w:rsidR="00C106CF" w:rsidRDefault="00C106CF" w:rsidP="00C106CF">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6252E91B" w14:textId="77777777" w:rsidR="00C106CF" w:rsidRDefault="00C106CF" w:rsidP="00C106CF">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21C5A3AD" w14:textId="77777777" w:rsidR="00C106CF" w:rsidRDefault="00C106CF" w:rsidP="00C106CF">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3624F43F" w14:textId="77777777" w:rsidR="00C106CF" w:rsidRDefault="00C106CF" w:rsidP="00C106CF">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42BAEAE8" w14:textId="77777777" w:rsidR="00C106CF" w:rsidRPr="004108CE" w:rsidRDefault="00C106CF" w:rsidP="00C106CF">
      <w:pPr>
        <w:rPr>
          <w:sz w:val="14"/>
        </w:rPr>
      </w:pPr>
      <w:r w:rsidRPr="004108CE">
        <w:rPr>
          <w:sz w:val="14"/>
        </w:rPr>
        <w:t>“2028 and 2026 are completely different,” he said.</w:t>
      </w:r>
    </w:p>
    <w:p w14:paraId="17D28DD7" w14:textId="77777777" w:rsidR="00C106CF" w:rsidRPr="004108CE" w:rsidRDefault="00C106CF" w:rsidP="00C106CF">
      <w:pPr>
        <w:rPr>
          <w:sz w:val="14"/>
        </w:rPr>
      </w:pPr>
      <w:r w:rsidRPr="004108CE">
        <w:rPr>
          <w:sz w:val="14"/>
        </w:rPr>
        <w:t>This interview has been edited for length and clarity.</w:t>
      </w:r>
    </w:p>
    <w:p w14:paraId="0398367E" w14:textId="77777777" w:rsidR="00C106CF" w:rsidRPr="004108CE" w:rsidRDefault="00C106CF" w:rsidP="00C106CF">
      <w:pPr>
        <w:rPr>
          <w:sz w:val="14"/>
        </w:rPr>
      </w:pPr>
      <w:r w:rsidRPr="004108CE">
        <w:rPr>
          <w:sz w:val="14"/>
        </w:rPr>
        <w:t>As we look through this report, what results jumped out to you as something different from the political consensus heading into 2026?</w:t>
      </w:r>
    </w:p>
    <w:p w14:paraId="016F3AE5" w14:textId="77777777" w:rsidR="00C106CF" w:rsidRPr="004108CE" w:rsidRDefault="00C106CF" w:rsidP="00C106CF">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233322BC" w14:textId="77777777" w:rsidR="00C106CF" w:rsidRPr="004108CE" w:rsidRDefault="00C106CF" w:rsidP="00C106CF">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BC83AF8" w14:textId="77777777" w:rsidR="00C106CF" w:rsidRPr="004108CE" w:rsidRDefault="00C106CF" w:rsidP="00C106CF">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4B8B3C09" w14:textId="77777777" w:rsidR="00C106CF" w:rsidRPr="004108CE" w:rsidRDefault="00C106CF" w:rsidP="00C106CF">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78AF1C6" w14:textId="77777777" w:rsidR="00C106CF" w:rsidRPr="004108CE" w:rsidRDefault="00C106CF" w:rsidP="00C106CF">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6869FDDD" w14:textId="77777777" w:rsidR="00C106CF" w:rsidRPr="004108CE" w:rsidRDefault="00C106CF" w:rsidP="00C106CF">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453CE552" w14:textId="77777777" w:rsidR="00C106CF" w:rsidRPr="004108CE" w:rsidRDefault="00C106CF" w:rsidP="00C106CF">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4C36530E" w14:textId="77777777" w:rsidR="00C106CF" w:rsidRPr="004108CE" w:rsidRDefault="00C106CF" w:rsidP="00C106CF">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5B1D18E0" w14:textId="77777777" w:rsidR="00C106CF" w:rsidRPr="004108CE" w:rsidRDefault="00C106CF" w:rsidP="00C106CF">
      <w:pPr>
        <w:rPr>
          <w:sz w:val="14"/>
        </w:rPr>
      </w:pPr>
      <w:r w:rsidRPr="004108CE">
        <w:rPr>
          <w:sz w:val="14"/>
        </w:rPr>
        <w:t>The Senate is obviously tougher for Democrats. What are their chances at winning back a majority?</w:t>
      </w:r>
    </w:p>
    <w:p w14:paraId="06502C95" w14:textId="77777777" w:rsidR="00C106CF" w:rsidRPr="004108CE" w:rsidRDefault="00C106CF" w:rsidP="00C106CF">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4CCB167C" w14:textId="77777777" w:rsidR="00C106CF" w:rsidRPr="004108CE" w:rsidRDefault="00C106CF" w:rsidP="00C106CF">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262A8264" w14:textId="77777777" w:rsidR="00C106CF" w:rsidRPr="004108CE" w:rsidRDefault="00C106CF" w:rsidP="00C106CF">
      <w:pPr>
        <w:rPr>
          <w:sz w:val="14"/>
        </w:rPr>
      </w:pPr>
      <w:r w:rsidRPr="004108CE">
        <w:rPr>
          <w:sz w:val="14"/>
        </w:rPr>
        <w:t>How does the fact that Trump is not a regular politician but a movement leader affect how the midterms might shake out?</w:t>
      </w:r>
    </w:p>
    <w:p w14:paraId="47D90D05" w14:textId="77777777" w:rsidR="00C106CF" w:rsidRPr="004108CE" w:rsidRDefault="00C106CF" w:rsidP="00C106CF">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6CD558B9" w14:textId="77777777" w:rsidR="00C106CF" w:rsidRPr="004108CE" w:rsidRDefault="00C106CF" w:rsidP="00C106CF">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4FB99E3A" w14:textId="77777777" w:rsidR="00C106CF" w:rsidRPr="004108CE" w:rsidRDefault="00C106CF" w:rsidP="00C106CF">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1EF7FC00" w14:textId="77777777" w:rsidR="00C106CF" w:rsidRDefault="00C106CF" w:rsidP="00C106CF">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2A8B592E" w14:textId="77777777" w:rsidR="00C106CF" w:rsidRDefault="00C106CF" w:rsidP="00C106CF">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3EE8F0A2" w14:textId="77777777" w:rsidR="00C106CF" w:rsidRDefault="00C106CF" w:rsidP="00C106CF">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0964562A" w14:textId="77777777" w:rsidR="00C106CF" w:rsidRDefault="00C106CF" w:rsidP="00C106CF">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694A3E88" w14:textId="77777777" w:rsidR="00C106CF" w:rsidRDefault="00C106CF" w:rsidP="00C106CF">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604DC6DD" w14:textId="77777777" w:rsidR="00C106CF" w:rsidRDefault="00C106CF" w:rsidP="00C106CF">
      <w:r>
        <w:rPr>
          <w:sz w:val="16"/>
        </w:rPr>
        <w:t>The second thing we need to do is not take the bait on the social issues in which we are outside the mainstream. Not only where we are on these issues, but the fact that we spent a lot of time focused on them.</w:t>
      </w:r>
    </w:p>
    <w:p w14:paraId="22D2F5DC" w14:textId="77777777" w:rsidR="00C106CF" w:rsidRDefault="00C106CF" w:rsidP="00C106CF">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122ED024" w14:textId="77777777" w:rsidR="00C106CF" w:rsidRDefault="00C106CF" w:rsidP="00C106CF">
      <w:pPr>
        <w:pStyle w:val="Heading4"/>
      </w:pPr>
      <w:r>
        <w:t xml:space="preserve">4. Dems will win the midterm. </w:t>
      </w:r>
    </w:p>
    <w:p w14:paraId="28F3B90A" w14:textId="77777777" w:rsidR="00C106CF" w:rsidRDefault="00C106CF" w:rsidP="00C106CF">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290E84CF" w14:textId="77777777" w:rsidR="00C106CF" w:rsidRPr="00702420" w:rsidRDefault="00C106CF" w:rsidP="00C106CF">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2D09BA50" w14:textId="77777777" w:rsidR="00C106CF" w:rsidRPr="00702420" w:rsidRDefault="00C106CF" w:rsidP="00C106CF">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693D62FB" w14:textId="77777777" w:rsidR="00C106CF" w:rsidRPr="00702420" w:rsidRDefault="00C106CF" w:rsidP="00C106CF">
      <w:pPr>
        <w:rPr>
          <w:sz w:val="16"/>
        </w:rPr>
      </w:pPr>
      <w:r w:rsidRPr="006D1F28">
        <w:rPr>
          <w:rStyle w:val="StyleUnderline"/>
          <w:highlight w:val="yellow"/>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730B21CE" w14:textId="77777777" w:rsidR="00C106CF" w:rsidRPr="00702420" w:rsidRDefault="00C106CF" w:rsidP="00C106CF">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0D1CC7E3" w14:textId="77777777" w:rsidR="00C106CF" w:rsidRPr="00702420" w:rsidRDefault="00C106CF" w:rsidP="00C106CF">
      <w:pPr>
        <w:rPr>
          <w:sz w:val="16"/>
        </w:rPr>
      </w:pPr>
      <w:r w:rsidRPr="00702420">
        <w:rPr>
          <w:sz w:val="16"/>
        </w:rPr>
        <w:t>So what we need is a dashboard to keep track of how things are going, which is what we aim to give you today.</w:t>
      </w:r>
    </w:p>
    <w:p w14:paraId="242D003F" w14:textId="77777777" w:rsidR="00C106CF" w:rsidRPr="00702420" w:rsidRDefault="00C106CF" w:rsidP="00C106CF">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6D6F2DE0" w14:textId="77777777" w:rsidR="00C106CF" w:rsidRPr="00702420" w:rsidRDefault="00C106CF" w:rsidP="00C106CF">
      <w:pPr>
        <w:rPr>
          <w:sz w:val="16"/>
        </w:rPr>
      </w:pPr>
      <w:r w:rsidRPr="00702420">
        <w:rPr>
          <w:sz w:val="16"/>
        </w:rPr>
        <w:t>Republicans won 220 seats in 2024, five more than Democrats. A shift of just three seats is sufficient for Democrats to retake the House.</w:t>
      </w:r>
    </w:p>
    <w:p w14:paraId="5D3FE508" w14:textId="77777777" w:rsidR="00C106CF" w:rsidRPr="00702420" w:rsidRDefault="00C106CF" w:rsidP="00C106CF">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77424B14" w14:textId="77777777" w:rsidR="00C106CF" w:rsidRPr="00702420" w:rsidRDefault="00C106CF" w:rsidP="00C106CF">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4547430A" w14:textId="77777777" w:rsidR="00C106CF" w:rsidRPr="00702420" w:rsidRDefault="00C106CF" w:rsidP="00C106CF">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59E3AB60" w14:textId="77777777" w:rsidR="00C106CF" w:rsidRPr="00702420" w:rsidRDefault="00C106CF" w:rsidP="00C106CF">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0E326C6D" w14:textId="77777777" w:rsidR="00C106CF" w:rsidRPr="00702420" w:rsidRDefault="00C106CF" w:rsidP="00C106CF">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3F765050" w14:textId="77777777" w:rsidR="00C106CF" w:rsidRPr="00702420" w:rsidRDefault="00C106CF" w:rsidP="00C106CF">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38F3E82D" w14:textId="77777777" w:rsidR="00C106CF" w:rsidRPr="00702420" w:rsidRDefault="00C106CF" w:rsidP="00C106CF">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001EDB65" w14:textId="77777777" w:rsidR="00C106CF" w:rsidRPr="00702420" w:rsidRDefault="00C106CF" w:rsidP="00C106CF">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3AD36B63" w14:textId="77777777" w:rsidR="00C106CF" w:rsidRPr="00702420" w:rsidRDefault="00C106CF" w:rsidP="00C106CF">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5BCB898F" w14:textId="77777777" w:rsidR="00C106CF" w:rsidRPr="00702420" w:rsidRDefault="00C106CF" w:rsidP="00C106CF">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2A691DF3" w14:textId="77777777" w:rsidR="00C106CF" w:rsidRPr="00702420" w:rsidRDefault="00C106CF" w:rsidP="00C106CF">
      <w:pPr>
        <w:rPr>
          <w:sz w:val="16"/>
        </w:rPr>
      </w:pPr>
      <w:r w:rsidRPr="00702420">
        <w:rPr>
          <w:sz w:val="16"/>
        </w:rPr>
        <w:t xml:space="preserve">But that doesn’t mean that special elections don’t have something to show us about what’s likely to happen next year. </w:t>
      </w:r>
    </w:p>
    <w:p w14:paraId="1DAEB571" w14:textId="77777777" w:rsidR="00C106CF" w:rsidRPr="00702420" w:rsidRDefault="00C106CF" w:rsidP="00C106CF">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52737270" w14:textId="77777777" w:rsidR="00C106CF" w:rsidRPr="00702420" w:rsidRDefault="00C106CF" w:rsidP="00C106CF">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31FA09FB" w14:textId="77777777" w:rsidR="00C106CF" w:rsidRPr="00702420" w:rsidRDefault="00C106CF" w:rsidP="00C106CF">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605DAD1C" w14:textId="77777777" w:rsidR="00C106CF" w:rsidRPr="00702420" w:rsidRDefault="00C106CF" w:rsidP="00C106CF">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04C6FD97" w14:textId="77777777" w:rsidR="00C106CF" w:rsidRPr="00702420" w:rsidRDefault="00C106CF" w:rsidP="00C106CF">
      <w:pPr>
        <w:rPr>
          <w:sz w:val="16"/>
        </w:rPr>
      </w:pPr>
      <w:r w:rsidRPr="00702420">
        <w:rPr>
          <w:sz w:val="16"/>
        </w:rPr>
        <w:t xml:space="preserve">We’ll track the margin for the Democrats this time around for signs of building or slowing momentum. </w:t>
      </w:r>
    </w:p>
    <w:p w14:paraId="60FB4B57" w14:textId="77777777" w:rsidR="00C106CF" w:rsidRPr="00702420" w:rsidRDefault="00C106CF" w:rsidP="00C106CF">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23863F5E" w14:textId="77777777" w:rsidR="00C106CF" w:rsidRPr="00702420" w:rsidRDefault="00C106CF" w:rsidP="00C106CF">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7039CF2A" w14:textId="77777777" w:rsidR="00C106CF" w:rsidRPr="00702420" w:rsidRDefault="00C106CF" w:rsidP="00C106CF">
      <w:pPr>
        <w:rPr>
          <w:sz w:val="16"/>
        </w:rPr>
      </w:pPr>
      <w:r w:rsidRPr="00702420">
        <w:rPr>
          <w:sz w:val="16"/>
        </w:rPr>
        <w:t>In both cases, the retirement lists pointed to the eventual outcomes.</w:t>
      </w:r>
    </w:p>
    <w:p w14:paraId="74CD6C2D" w14:textId="77777777" w:rsidR="00C106CF" w:rsidRPr="00702420" w:rsidRDefault="00C106CF" w:rsidP="00C106CF">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07BBE62C" w14:textId="77777777" w:rsidR="00C106CF" w:rsidRPr="00702420" w:rsidRDefault="00C106CF" w:rsidP="00C106CF">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4E79E825" w14:textId="77777777" w:rsidR="00C106CF" w:rsidRPr="00702420" w:rsidRDefault="00C106CF" w:rsidP="00C106CF">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35CBBC31" w14:textId="77777777" w:rsidR="00C106CF" w:rsidRPr="007B432D" w:rsidRDefault="00C106CF" w:rsidP="00C106CF">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63FF7B17" w14:textId="77777777" w:rsidR="00C106CF" w:rsidRDefault="00C106CF" w:rsidP="00C106CF">
      <w:pPr>
        <w:pStyle w:val="Heading3"/>
      </w:pPr>
      <w:r>
        <w:t>Turns Case</w:t>
      </w:r>
    </w:p>
    <w:p w14:paraId="5B2212A5" w14:textId="77777777" w:rsidR="00C106CF" w:rsidRPr="006F0875" w:rsidRDefault="00C106CF" w:rsidP="00C106CF">
      <w:pPr>
        <w:pStyle w:val="Heading4"/>
      </w:pPr>
      <w:r>
        <w:t xml:space="preserve">Dems </w:t>
      </w:r>
      <w:r>
        <w:rPr>
          <w:u w:val="single"/>
        </w:rPr>
        <w:t>across the spectrum</w:t>
      </w:r>
      <w:r w:rsidRPr="006F0875">
        <w:t xml:space="preserve"> </w:t>
      </w:r>
      <w:r>
        <w:t xml:space="preserve">have </w:t>
      </w:r>
      <w:r>
        <w:rPr>
          <w:u w:val="single"/>
        </w:rPr>
        <w:t>pivoted to populism</w:t>
      </w:r>
      <w:r>
        <w:t xml:space="preserve">. Harris </w:t>
      </w:r>
      <w:r>
        <w:rPr>
          <w:u w:val="single"/>
        </w:rPr>
        <w:t>only lost</w:t>
      </w:r>
      <w:r>
        <w:t xml:space="preserve"> because she </w:t>
      </w:r>
      <w:r w:rsidRPr="00C85EDD">
        <w:rPr>
          <w:u w:val="single"/>
        </w:rPr>
        <w:t>missed the memo</w:t>
      </w:r>
      <w:r>
        <w:t xml:space="preserve">. </w:t>
      </w:r>
    </w:p>
    <w:p w14:paraId="4532365B" w14:textId="77777777" w:rsidR="00C106CF" w:rsidRDefault="00C106CF" w:rsidP="00C106CF">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325C28E9" w14:textId="77777777" w:rsidR="00C106CF" w:rsidRPr="00142B4E" w:rsidRDefault="00C106CF" w:rsidP="00C106CF">
      <w:r>
        <w:rPr>
          <w:sz w:val="16"/>
        </w:rPr>
        <w:t xml:space="preserve">More often than not, </w:t>
      </w:r>
      <w:r w:rsidRPr="006D1F28">
        <w:rPr>
          <w:rStyle w:val="StyleUnderline"/>
          <w:highlight w:val="yellow"/>
        </w:rPr>
        <w:t>efforts to fight corporate power</w:t>
      </w:r>
      <w:r w:rsidRPr="00142B4E">
        <w:rPr>
          <w:rStyle w:val="StyleUnderline"/>
        </w:rPr>
        <w:t xml:space="preserve"> come </w:t>
      </w:r>
      <w:r w:rsidRPr="006D1F28">
        <w:rPr>
          <w:rStyle w:val="StyleUnderline"/>
          <w:highlight w:val="yellow"/>
        </w:rPr>
        <w:t xml:space="preserve">from the </w:t>
      </w:r>
      <w:r w:rsidRPr="006D1F28">
        <w:rPr>
          <w:rStyle w:val="Emphasis"/>
          <w:highlight w:val="yellow"/>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149A430C" w14:textId="77777777" w:rsidR="00C106CF" w:rsidRPr="00142B4E" w:rsidRDefault="00C106CF" w:rsidP="00C106CF">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7D0AD303" w14:textId="77777777" w:rsidR="00C106CF" w:rsidRDefault="00C106CF" w:rsidP="00C106CF">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6D1F28">
        <w:rPr>
          <w:rStyle w:val="StyleUnderline"/>
          <w:highlight w:val="yellow"/>
        </w:rPr>
        <w:t xml:space="preserve">led </w:t>
      </w:r>
      <w:r w:rsidRPr="006D1F28">
        <w:rPr>
          <w:rStyle w:val="Emphasis"/>
          <w:highlight w:val="yellow"/>
        </w:rPr>
        <w:t>Dem</w:t>
      </w:r>
      <w:r w:rsidRPr="00142B4E">
        <w:rPr>
          <w:rStyle w:val="StyleUnderline"/>
        </w:rPr>
        <w:t>ocrat</w:t>
      </w:r>
      <w:r w:rsidRPr="006D1F28">
        <w:rPr>
          <w:rStyle w:val="Emphasis"/>
          <w:highlight w:val="yellow"/>
        </w:rPr>
        <w:t>s</w:t>
      </w:r>
      <w:r w:rsidRPr="006D1F28">
        <w:rPr>
          <w:rStyle w:val="StyleUnderline"/>
          <w:highlight w:val="yellow"/>
        </w:rPr>
        <w:t xml:space="preserve"> to enact</w:t>
      </w:r>
      <w:r w:rsidRPr="00142B4E">
        <w:rPr>
          <w:rStyle w:val="StyleUnderline"/>
        </w:rPr>
        <w:t xml:space="preserve"> </w:t>
      </w:r>
      <w:r w:rsidRPr="00142B4E">
        <w:rPr>
          <w:rStyle w:val="Emphasis"/>
        </w:rPr>
        <w:t xml:space="preserve">economic </w:t>
      </w:r>
      <w:r w:rsidRPr="006D1F28">
        <w:rPr>
          <w:rStyle w:val="Emphasis"/>
          <w:highlight w:val="yellow"/>
        </w:rPr>
        <w:t>reforms</w:t>
      </w:r>
      <w:r>
        <w:rPr>
          <w:rStyle w:val="StyleUnderline"/>
        </w:rPr>
        <w:t xml:space="preserve"> ranging </w:t>
      </w:r>
      <w:r w:rsidRPr="006D1F28">
        <w:rPr>
          <w:rStyle w:val="StyleUnderline"/>
          <w:highlight w:val="yellow"/>
        </w:rPr>
        <w:t xml:space="preserve">from </w:t>
      </w:r>
      <w:r w:rsidRPr="006D1F28">
        <w:rPr>
          <w:rStyle w:val="Emphasis"/>
          <w:highlight w:val="yellow"/>
        </w:rPr>
        <w:t>trust-busting</w:t>
      </w:r>
      <w:r w:rsidRPr="006D1F28">
        <w:rPr>
          <w:rStyle w:val="StyleUnderline"/>
          <w:highlight w:val="yellow"/>
        </w:rPr>
        <w:t xml:space="preserve"> to </w:t>
      </w:r>
      <w:r w:rsidRPr="006D1F28">
        <w:rPr>
          <w:rStyle w:val="Emphasis"/>
          <w:highlight w:val="yellow"/>
        </w:rPr>
        <w:t>pro-labor</w:t>
      </w:r>
      <w:r w:rsidRPr="00142B4E">
        <w:rPr>
          <w:rStyle w:val="StyleUnderline"/>
        </w:rPr>
        <w:t xml:space="preserve"> policies, </w:t>
      </w:r>
      <w:r w:rsidRPr="006D1F28">
        <w:rPr>
          <w:rStyle w:val="StyleUnderline"/>
          <w:highlight w:val="yellow"/>
        </w:rPr>
        <w:t>shifting the</w:t>
      </w:r>
      <w:r w:rsidRPr="00142B4E">
        <w:rPr>
          <w:rStyle w:val="StyleUnderline"/>
        </w:rPr>
        <w:t xml:space="preserve"> party’s </w:t>
      </w:r>
      <w:r w:rsidRPr="006D1F28">
        <w:rPr>
          <w:rStyle w:val="Emphasis"/>
          <w:highlight w:val="yellow"/>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234E0803" w14:textId="77777777" w:rsidR="00C106CF" w:rsidRDefault="00C106CF" w:rsidP="00C106CF">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6D1F28">
        <w:rPr>
          <w:rStyle w:val="StyleUnderline"/>
          <w:highlight w:val="yellow"/>
        </w:rPr>
        <w:t xml:space="preserve">spun a </w:t>
      </w:r>
      <w:r w:rsidRPr="006D1F28">
        <w:rPr>
          <w:rStyle w:val="Emphasis"/>
          <w:highlight w:val="yellow"/>
        </w:rPr>
        <w:t>narrative</w:t>
      </w:r>
      <w:r w:rsidRPr="006D1F28">
        <w:rPr>
          <w:rStyle w:val="StyleUnderline"/>
          <w:highlight w:val="yellow"/>
        </w:rPr>
        <w:t xml:space="preserve"> that the </w:t>
      </w:r>
      <w:r w:rsidRPr="006D1F28">
        <w:rPr>
          <w:rStyle w:val="Emphasis"/>
          <w:highlight w:val="yellow"/>
        </w:rPr>
        <w:t>loss</w:t>
      </w:r>
      <w:r w:rsidRPr="006D1F28">
        <w:rPr>
          <w:rStyle w:val="StyleUnderline"/>
          <w:highlight w:val="yellow"/>
        </w:rPr>
        <w:t xml:space="preserve"> is</w:t>
      </w:r>
      <w:r>
        <w:rPr>
          <w:rStyle w:val="StyleUnderline"/>
        </w:rPr>
        <w:t xml:space="preserve"> a consequence of </w:t>
      </w:r>
      <w:r w:rsidRPr="006D1F28">
        <w:rPr>
          <w:rStyle w:val="StyleUnderline"/>
          <w:highlight w:val="yellow"/>
        </w:rPr>
        <w:t xml:space="preserve">Biden </w:t>
      </w:r>
      <w:r w:rsidRPr="006D1F28">
        <w:rPr>
          <w:rStyle w:val="Emphasis"/>
          <w:highlight w:val="yellow"/>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0396208D" w14:textId="77777777" w:rsidR="00C106CF" w:rsidRDefault="00C106CF" w:rsidP="00C106CF">
      <w:r>
        <w:rPr>
          <w:sz w:val="16"/>
        </w:rPr>
        <w:t>In The New York Times, John Fetterman’s former chief of staff Adam Jentleson went so far as to say that giant corporations such as Amazon are “extremely popular” and thus candidates looking to rein in corporate power “are the inverse of what voters want—people with the cultural sensibilities of Yale Law School graduates who cosplay as populists by over-relying on niche issues like Federal Trade Commission antitrust actions.”</w:t>
      </w:r>
    </w:p>
    <w:p w14:paraId="316B8350" w14:textId="77777777" w:rsidR="00C106CF" w:rsidRDefault="00C106CF" w:rsidP="00C106CF">
      <w:r>
        <w:rPr>
          <w:rStyle w:val="StyleUnderline"/>
        </w:rPr>
        <w:t xml:space="preserve">The premise of </w:t>
      </w:r>
      <w:r w:rsidRPr="006D1F28">
        <w:rPr>
          <w:rStyle w:val="StyleUnderline"/>
          <w:highlight w:val="yellow"/>
        </w:rPr>
        <w:t>this</w:t>
      </w:r>
      <w:r>
        <w:rPr>
          <w:rStyle w:val="StyleUnderline"/>
        </w:rPr>
        <w:t xml:space="preserve"> argument </w:t>
      </w:r>
      <w:r w:rsidRPr="006D1F28">
        <w:rPr>
          <w:rStyle w:val="StyleUnderline"/>
          <w:highlight w:val="yellow"/>
        </w:rPr>
        <w:t>relies</w:t>
      </w:r>
      <w:r>
        <w:rPr>
          <w:rStyle w:val="StyleUnderline"/>
        </w:rPr>
        <w:t xml:space="preserve"> just about </w:t>
      </w:r>
      <w:r w:rsidRPr="006D1F28">
        <w:rPr>
          <w:rStyle w:val="StyleUnderline"/>
          <w:highlight w:val="yellow"/>
        </w:rPr>
        <w:t xml:space="preserve">entirely on a </w:t>
      </w:r>
      <w:r w:rsidRPr="006D1F28">
        <w:rPr>
          <w:rStyle w:val="Emphasis"/>
          <w:highlight w:val="yellow"/>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6D1F28">
        <w:rPr>
          <w:rStyle w:val="Emphasis"/>
          <w:highlight w:val="yellow"/>
        </w:rPr>
        <w:t>completely falls apart</w:t>
      </w:r>
      <w:r w:rsidRPr="006D1F28">
        <w:rPr>
          <w:rStyle w:val="StyleUnderline"/>
          <w:highlight w:val="yellow"/>
        </w:rPr>
        <w:t xml:space="preserve"> on</w:t>
      </w:r>
      <w:r>
        <w:rPr>
          <w:rStyle w:val="StyleUnderline"/>
        </w:rPr>
        <w:t xml:space="preserve"> closer inspection of the </w:t>
      </w:r>
      <w:r w:rsidRPr="006D1F28">
        <w:rPr>
          <w:rStyle w:val="Emphasis"/>
          <w:highlight w:val="yellow"/>
        </w:rPr>
        <w:t>down-ballot races</w:t>
      </w:r>
      <w:r w:rsidRPr="00142B4E">
        <w:rPr>
          <w:rStyle w:val="StyleUnderline"/>
        </w:rPr>
        <w:t>.</w:t>
      </w:r>
      <w:r>
        <w:rPr>
          <w:sz w:val="16"/>
        </w:rPr>
        <w:t xml:space="preserve"> Across the country, </w:t>
      </w:r>
      <w:r w:rsidRPr="006D1F28">
        <w:rPr>
          <w:rStyle w:val="StyleUnderline"/>
          <w:highlight w:val="yellow"/>
        </w:rPr>
        <w:t xml:space="preserve">candidates </w:t>
      </w:r>
      <w:r w:rsidRPr="006D1F28">
        <w:rPr>
          <w:rStyle w:val="Emphasis"/>
          <w:highlight w:val="yellow"/>
        </w:rPr>
        <w:t>not named</w:t>
      </w:r>
      <w:r>
        <w:rPr>
          <w:sz w:val="16"/>
        </w:rPr>
        <w:t xml:space="preserve"> Kamala </w:t>
      </w:r>
      <w:r w:rsidRPr="006D1F28">
        <w:rPr>
          <w:rStyle w:val="Emphasis"/>
          <w:highlight w:val="yellow"/>
        </w:rPr>
        <w:t>Harris</w:t>
      </w:r>
      <w:r w:rsidRPr="006D1F28">
        <w:rPr>
          <w:rStyle w:val="StyleUnderline"/>
          <w:highlight w:val="yellow"/>
        </w:rPr>
        <w:t xml:space="preserve"> found </w:t>
      </w:r>
      <w:r w:rsidRPr="006D1F28">
        <w:rPr>
          <w:rStyle w:val="Emphasis"/>
          <w:highlight w:val="yellow"/>
        </w:rPr>
        <w:t>success</w:t>
      </w:r>
      <w:r w:rsidRPr="00142B4E">
        <w:rPr>
          <w:rStyle w:val="StyleUnderline"/>
        </w:rPr>
        <w:t xml:space="preserve"> by</w:t>
      </w:r>
      <w:r>
        <w:rPr>
          <w:sz w:val="16"/>
        </w:rPr>
        <w:t xml:space="preserve"> more </w:t>
      </w:r>
      <w:r>
        <w:rPr>
          <w:rStyle w:val="StyleUnderline"/>
        </w:rPr>
        <w:t xml:space="preserve">effectively </w:t>
      </w:r>
      <w:r w:rsidRPr="006D1F28">
        <w:rPr>
          <w:rStyle w:val="Emphasis"/>
          <w:highlight w:val="yellow"/>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6D1F28">
        <w:rPr>
          <w:rStyle w:val="Emphasis"/>
          <w:highlight w:val="yellow"/>
        </w:rPr>
        <w:t>economic message</w:t>
      </w:r>
      <w:r w:rsidRPr="00142B4E">
        <w:rPr>
          <w:rStyle w:val="StyleUnderline"/>
        </w:rPr>
        <w:t>.</w:t>
      </w:r>
    </w:p>
    <w:p w14:paraId="04994F7C" w14:textId="77777777" w:rsidR="00C106CF" w:rsidRDefault="00C106CF" w:rsidP="00C106CF">
      <w:r>
        <w:rPr>
          <w:sz w:val="16"/>
        </w:rPr>
        <w:t>More from Luke Goldstein</w:t>
      </w:r>
    </w:p>
    <w:p w14:paraId="088AFD1A" w14:textId="77777777" w:rsidR="00C106CF" w:rsidRPr="00142B4E" w:rsidRDefault="00C106CF" w:rsidP="00C106CF">
      <w:r>
        <w:rPr>
          <w:rStyle w:val="StyleUnderline"/>
        </w:rPr>
        <w:t xml:space="preserve">By looking at </w:t>
      </w:r>
      <w:r w:rsidRPr="006D1F28">
        <w:rPr>
          <w:rStyle w:val="Emphasis"/>
          <w:highlight w:val="yellow"/>
        </w:rPr>
        <w:t>frontline swing races</w:t>
      </w:r>
      <w:r>
        <w:rPr>
          <w:rStyle w:val="StyleUnderline"/>
        </w:rPr>
        <w:t xml:space="preserve">, it’s </w:t>
      </w:r>
      <w:r>
        <w:rPr>
          <w:rStyle w:val="Emphasis"/>
        </w:rPr>
        <w:t>very clear</w:t>
      </w:r>
      <w:r>
        <w:rPr>
          <w:rStyle w:val="StyleUnderline"/>
        </w:rPr>
        <w:t xml:space="preserve"> that candidates </w:t>
      </w:r>
      <w:r w:rsidRPr="006D1F28">
        <w:rPr>
          <w:rStyle w:val="StyleUnderline"/>
          <w:highlight w:val="yellow"/>
        </w:rPr>
        <w:t xml:space="preserve">who </w:t>
      </w:r>
      <w:r w:rsidRPr="006D1F28">
        <w:rPr>
          <w:rStyle w:val="Emphasis"/>
          <w:highlight w:val="yellow"/>
        </w:rPr>
        <w:t>anchored</w:t>
      </w:r>
      <w:r w:rsidRPr="00142B4E">
        <w:rPr>
          <w:rStyle w:val="Emphasis"/>
        </w:rPr>
        <w:t xml:space="preserve"> their </w:t>
      </w:r>
      <w:r w:rsidRPr="006D1F28">
        <w:rPr>
          <w:rStyle w:val="Emphasis"/>
          <w:highlight w:val="yellow"/>
        </w:rPr>
        <w:t>messaging</w:t>
      </w:r>
      <w:r>
        <w:rPr>
          <w:rStyle w:val="StyleUnderline"/>
        </w:rPr>
        <w:t xml:space="preserve"> specifically </w:t>
      </w:r>
      <w:r w:rsidRPr="006D1F28">
        <w:rPr>
          <w:rStyle w:val="StyleUnderline"/>
          <w:highlight w:val="yellow"/>
        </w:rPr>
        <w:t xml:space="preserve">in </w:t>
      </w:r>
      <w:r w:rsidRPr="006D1F28">
        <w:rPr>
          <w:rStyle w:val="Emphasis"/>
          <w:highlight w:val="yellow"/>
        </w:rPr>
        <w:t>fighting corporate power</w:t>
      </w:r>
      <w:r w:rsidRPr="006D1F28">
        <w:rPr>
          <w:rStyle w:val="StyleUnderline"/>
          <w:highlight w:val="yellow"/>
        </w:rPr>
        <w:t xml:space="preserve"> </w:t>
      </w:r>
      <w:r w:rsidRPr="006D1F28">
        <w:rPr>
          <w:rStyle w:val="Emphasis"/>
          <w:highlight w:val="yellow"/>
        </w:rPr>
        <w:t>overperformed</w:t>
      </w:r>
      <w:r w:rsidRPr="006D1F28">
        <w:rPr>
          <w:rStyle w:val="StyleUnderline"/>
          <w:highlight w:val="yellow"/>
        </w:rPr>
        <w:t xml:space="preserve"> the </w:t>
      </w:r>
      <w:r w:rsidRPr="006D1F28">
        <w:rPr>
          <w:rStyle w:val="Emphasis"/>
          <w:highlight w:val="yellow"/>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571C72A2" w14:textId="77777777" w:rsidR="00C106CF" w:rsidRPr="00142B4E" w:rsidRDefault="00C106CF" w:rsidP="00C106CF">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7966A6C9" w14:textId="77777777" w:rsidR="00C106CF" w:rsidRPr="00142B4E" w:rsidRDefault="00C106CF" w:rsidP="00C106CF">
      <w:r w:rsidRPr="00142B4E">
        <w:rPr>
          <w:rStyle w:val="StyleUnderline"/>
        </w:rPr>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72196979" w14:textId="77777777" w:rsidR="00C106CF" w:rsidRPr="00142B4E" w:rsidRDefault="00C106CF" w:rsidP="00C106CF">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53F03BEB" w14:textId="77777777" w:rsidR="00C106CF" w:rsidRPr="00142B4E" w:rsidRDefault="00C106CF" w:rsidP="00C106CF">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4237950A" w14:textId="77777777" w:rsidR="00C106CF" w:rsidRDefault="00C106CF" w:rsidP="00C106CF">
      <w:r w:rsidRPr="00142B4E">
        <w:rPr>
          <w:sz w:val="16"/>
        </w:rPr>
        <w:t>Davids is hardly a progressive. She just this week ran for chair of the moderate New Dems caucus (a race she lost to Illinois Rep. Brad Schneider).</w:t>
      </w:r>
    </w:p>
    <w:p w14:paraId="695D8556" w14:textId="77777777" w:rsidR="00C106CF" w:rsidRDefault="00C106CF" w:rsidP="00C106CF">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6D1F28">
        <w:rPr>
          <w:rStyle w:val="Emphasis"/>
          <w:highlight w:val="yellow"/>
        </w:rPr>
        <w:t>centrist</w:t>
      </w:r>
      <w:r w:rsidRPr="00142B4E">
        <w:rPr>
          <w:rStyle w:val="StyleUnderline"/>
        </w:rPr>
        <w:t xml:space="preserve"> Democrat</w:t>
      </w:r>
      <w:r w:rsidRPr="006D1F28">
        <w:rPr>
          <w:rStyle w:val="Emphasis"/>
          <w:highlight w:val="yellow"/>
        </w:rPr>
        <w:t>s</w:t>
      </w:r>
      <w:r w:rsidRPr="00142B4E">
        <w:rPr>
          <w:rStyle w:val="StyleUnderline"/>
        </w:rPr>
        <w:t>, who</w:t>
      </w:r>
      <w:r>
        <w:rPr>
          <w:rStyle w:val="Emphasis"/>
        </w:rPr>
        <w:t xml:space="preserve"> </w:t>
      </w:r>
      <w:r w:rsidRPr="006D1F28">
        <w:rPr>
          <w:rStyle w:val="StyleUnderline"/>
          <w:highlight w:val="yellow"/>
        </w:rPr>
        <w:t xml:space="preserve">are becoming </w:t>
      </w:r>
      <w:r w:rsidRPr="006D1F28">
        <w:rPr>
          <w:rStyle w:val="Emphasis"/>
          <w:highlight w:val="yellow"/>
        </w:rPr>
        <w:t>less enthralled</w:t>
      </w:r>
      <w:r w:rsidRPr="006D1F28">
        <w:rPr>
          <w:rStyle w:val="StyleUnderline"/>
          <w:highlight w:val="yellow"/>
        </w:rPr>
        <w:t xml:space="preserve"> with </w:t>
      </w:r>
      <w:r w:rsidRPr="006D1F28">
        <w:rPr>
          <w:rStyle w:val="Emphasis"/>
          <w:highlight w:val="yellow"/>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43D112E0" w14:textId="77777777" w:rsidR="00C106CF" w:rsidRPr="00142B4E" w:rsidRDefault="00C106CF" w:rsidP="00C106CF">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46CE0506" w14:textId="77777777" w:rsidR="00C106CF" w:rsidRPr="00142B4E" w:rsidRDefault="00C106CF" w:rsidP="00C106CF">
      <w:r w:rsidRPr="00142B4E">
        <w:rPr>
          <w:sz w:val="16"/>
        </w:rPr>
        <w:t xml:space="preserve">At the House level, Rep. Marie </w:t>
      </w:r>
      <w:r w:rsidRPr="00142B4E">
        <w:rPr>
          <w:rStyle w:val="Emphasis"/>
        </w:rPr>
        <w:t xml:space="preserve">Gluesenkamp </w:t>
      </w:r>
      <w:r w:rsidRPr="006D1F28">
        <w:rPr>
          <w:rStyle w:val="Emphasis"/>
          <w:highlight w:val="yellow"/>
        </w:rPr>
        <w:t>Perez</w:t>
      </w:r>
      <w:r>
        <w:rPr>
          <w:rStyle w:val="StyleUnderline"/>
        </w:rPr>
        <w:t xml:space="preserve"> successfully </w:t>
      </w:r>
      <w:r w:rsidRPr="006D1F28">
        <w:rPr>
          <w:rStyle w:val="StyleUnderline"/>
          <w:highlight w:val="yellow"/>
        </w:rPr>
        <w:t>won</w:t>
      </w:r>
      <w:r>
        <w:rPr>
          <w:rStyle w:val="StyleUnderline"/>
        </w:rPr>
        <w:t xml:space="preserve"> re-election </w:t>
      </w:r>
      <w:r w:rsidRPr="00142B4E">
        <w:rPr>
          <w:rStyle w:val="StyleUnderline"/>
        </w:rPr>
        <w:t xml:space="preserve">in a </w:t>
      </w:r>
      <w:r w:rsidRPr="006D1F28">
        <w:rPr>
          <w:rStyle w:val="Emphasis"/>
          <w:highlight w:val="yellow"/>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68A3955D" w14:textId="77777777" w:rsidR="00C106CF" w:rsidRDefault="00C106CF" w:rsidP="00C106CF">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6D1F28">
        <w:rPr>
          <w:rStyle w:val="Emphasis"/>
          <w:highlight w:val="yellow"/>
        </w:rPr>
        <w:t>Ryan</w:t>
      </w:r>
      <w:r>
        <w:rPr>
          <w:rStyle w:val="StyleUnderline"/>
        </w:rPr>
        <w:t xml:space="preserve">, who </w:t>
      </w:r>
      <w:r w:rsidRPr="006D1F28">
        <w:rPr>
          <w:rStyle w:val="StyleUnderline"/>
          <w:highlight w:val="yellow"/>
        </w:rPr>
        <w:t>held</w:t>
      </w:r>
      <w:r>
        <w:rPr>
          <w:rStyle w:val="StyleUnderline"/>
        </w:rPr>
        <w:t xml:space="preserve"> onto a Hudson Valley congressional seat in </w:t>
      </w:r>
      <w:r w:rsidRPr="006D1F28">
        <w:rPr>
          <w:rStyle w:val="Emphasis"/>
          <w:highlight w:val="yellow"/>
        </w:rPr>
        <w:t>New York</w:t>
      </w:r>
      <w:r>
        <w:rPr>
          <w:rStyle w:val="StyleUnderline"/>
        </w:rPr>
        <w:t xml:space="preserve"> by running </w:t>
      </w:r>
      <w:r w:rsidRPr="006D1F28">
        <w:rPr>
          <w:rStyle w:val="StyleUnderline"/>
          <w:highlight w:val="yellow"/>
        </w:rPr>
        <w:t>on</w:t>
      </w:r>
      <w:r>
        <w:rPr>
          <w:rStyle w:val="StyleUnderline"/>
        </w:rPr>
        <w:t xml:space="preserve"> an </w:t>
      </w:r>
      <w:r>
        <w:rPr>
          <w:rStyle w:val="Emphasis"/>
        </w:rPr>
        <w:t>aggressive anti-</w:t>
      </w:r>
      <w:r w:rsidRPr="006D1F28">
        <w:rPr>
          <w:rStyle w:val="Emphasis"/>
          <w:highlight w:val="yellow"/>
        </w:rPr>
        <w:t>monopoly</w:t>
      </w:r>
      <w:r>
        <w:rPr>
          <w:rStyle w:val="Emphasis"/>
        </w:rPr>
        <w:t xml:space="preserve"> platform</w:t>
      </w:r>
      <w:r>
        <w:rPr>
          <w:rStyle w:val="StyleUnderline"/>
        </w:rPr>
        <w:t>.</w:t>
      </w:r>
      <w:r>
        <w:rPr>
          <w:sz w:val="16"/>
        </w:rPr>
        <w:t xml:space="preserve"> He far outpaced Harris in 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66A5F6FC" w14:textId="77777777" w:rsidR="00C106CF" w:rsidRDefault="00C106CF" w:rsidP="00C106CF">
      <w:r>
        <w:rPr>
          <w:sz w:val="16"/>
        </w:rPr>
        <w:t xml:space="preserve">While first-time Democratic candidate Rebecca </w:t>
      </w:r>
      <w:r w:rsidRPr="006D1F28">
        <w:rPr>
          <w:rStyle w:val="Emphasis"/>
          <w:highlight w:val="yellow"/>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6D1F28">
        <w:rPr>
          <w:rStyle w:val="Emphasis"/>
          <w:highlight w:val="yellow"/>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08011876" w14:textId="77777777" w:rsidR="00C106CF" w:rsidRDefault="00C106CF" w:rsidP="00C106CF">
      <w:r>
        <w:rPr>
          <w:sz w:val="16"/>
        </w:rPr>
        <w:t xml:space="preserve">In Maryland’s Sixth District, first-time congressional candidate April McClain </w:t>
      </w:r>
      <w:r w:rsidRPr="006D1F28">
        <w:rPr>
          <w:rStyle w:val="Emphasis"/>
          <w:highlight w:val="yellow"/>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2D142476" w14:textId="77777777" w:rsidR="00C106CF" w:rsidRDefault="00C106CF" w:rsidP="00C106CF">
      <w:r>
        <w:rPr>
          <w:sz w:val="16"/>
        </w:rPr>
        <w:t xml:space="preserve">In the last several weeks of the race, McClain </w:t>
      </w:r>
      <w:r>
        <w:rPr>
          <w:rStyle w:val="StyleUnderline"/>
        </w:rPr>
        <w:t>Delaney</w:t>
      </w:r>
      <w:r>
        <w:rPr>
          <w:sz w:val="16"/>
        </w:rPr>
        <w:t xml:space="preserve">, speaking to Politico, </w:t>
      </w:r>
      <w:r w:rsidRPr="006D1F28">
        <w:rPr>
          <w:rStyle w:val="StyleUnderline"/>
          <w:highlight w:val="yellow"/>
        </w:rPr>
        <w:t>defended</w:t>
      </w:r>
      <w:r>
        <w:rPr>
          <w:sz w:val="16"/>
        </w:rPr>
        <w:t xml:space="preserve"> FTC chair Lina </w:t>
      </w:r>
      <w:r w:rsidRPr="006D1F28">
        <w:rPr>
          <w:rStyle w:val="Emphasis"/>
          <w:highlight w:val="yellow"/>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78C7822E" w14:textId="77777777" w:rsidR="00C106CF" w:rsidRPr="00142B4E" w:rsidRDefault="00C106CF" w:rsidP="00C106CF">
      <w:r>
        <w:rPr>
          <w:sz w:val="16"/>
        </w:rPr>
        <w:t xml:space="preserve">It wasn’t just moderate candidates, of course, who embraced antitrust enforcers’ work to win in frontline districts. Rep. Chris </w:t>
      </w:r>
      <w:r w:rsidRPr="006D1F28">
        <w:rPr>
          <w:rStyle w:val="Emphasis"/>
          <w:highlight w:val="yellow"/>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Deluzio </w:t>
      </w:r>
      <w:r w:rsidRPr="006D1F28">
        <w:rPr>
          <w:rStyle w:val="StyleUnderline"/>
          <w:highlight w:val="yellow"/>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6D1F28">
        <w:rPr>
          <w:rStyle w:val="Emphasis"/>
          <w:highlight w:val="yellow"/>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18DA0B36" w14:textId="77777777" w:rsidR="00C106CF" w:rsidRDefault="00C106CF" w:rsidP="00C106CF">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7FECCAB0" w14:textId="77777777" w:rsidR="00C106CF" w:rsidRPr="00142B4E" w:rsidRDefault="00C106CF" w:rsidP="00C106CF">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3A28CB5B" w14:textId="77777777" w:rsidR="00C106CF" w:rsidRDefault="00C106CF" w:rsidP="00C106CF">
      <w:r w:rsidRPr="00142B4E">
        <w:rPr>
          <w:sz w:val="16"/>
        </w:rPr>
        <w:t>Even more impressively, first</w:t>
      </w:r>
      <w:r>
        <w:rPr>
          <w:sz w:val="16"/>
        </w:rPr>
        <w:t xml:space="preserve">-time Senate candidate Ruben </w:t>
      </w:r>
      <w:r w:rsidRPr="006D1F28">
        <w:rPr>
          <w:rStyle w:val="Emphasis"/>
          <w:highlight w:val="yellow"/>
        </w:rPr>
        <w:t>Gallego</w:t>
      </w:r>
      <w:r w:rsidRPr="006D1F28">
        <w:rPr>
          <w:rStyle w:val="StyleUnderline"/>
          <w:highlight w:val="yellow"/>
        </w:rPr>
        <w:t xml:space="preserve"> won</w:t>
      </w:r>
      <w:r>
        <w:rPr>
          <w:sz w:val="16"/>
        </w:rPr>
        <w:t xml:space="preserve"> Kyrsten </w:t>
      </w:r>
      <w:r>
        <w:rPr>
          <w:rStyle w:val="StyleUnderline"/>
        </w:rPr>
        <w:t xml:space="preserve">Sinema’s </w:t>
      </w:r>
      <w:r w:rsidRPr="006D1F28">
        <w:rPr>
          <w:rStyle w:val="StyleUnderline"/>
          <w:highlight w:val="yellow"/>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6D1F28">
        <w:rPr>
          <w:rStyle w:val="StyleUnderline"/>
          <w:highlight w:val="yellow"/>
        </w:rPr>
        <w:t xml:space="preserve">emphasize </w:t>
      </w:r>
      <w:r w:rsidRPr="00142B4E">
        <w:rPr>
          <w:rStyle w:val="Emphasis"/>
        </w:rPr>
        <w:t xml:space="preserve">economic </w:t>
      </w:r>
      <w:r w:rsidRPr="006D1F28">
        <w:rPr>
          <w:rStyle w:val="Emphasis"/>
          <w:highlight w:val="yellow"/>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4A0E40FE" w14:textId="77777777" w:rsidR="00C106CF" w:rsidRPr="00142B4E" w:rsidRDefault="00C106CF" w:rsidP="00C106CF">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1FE02F6F" w14:textId="77777777" w:rsidR="00C106CF" w:rsidRPr="00142B4E" w:rsidRDefault="00C106CF" w:rsidP="00C106CF">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76888306" w14:textId="77777777" w:rsidR="00C106CF" w:rsidRPr="00142B4E" w:rsidRDefault="00C106CF" w:rsidP="00C106CF">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6E1764E1" w14:textId="77777777" w:rsidR="00C106CF" w:rsidRDefault="00C106CF" w:rsidP="00C106CF">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1285F491" w14:textId="77777777" w:rsidR="00C106CF" w:rsidRDefault="00C106CF" w:rsidP="00C106CF">
      <w:pPr>
        <w:rPr>
          <w:rStyle w:val="Emphasis"/>
        </w:rPr>
      </w:pPr>
      <w:r w:rsidRPr="006D1F28">
        <w:rPr>
          <w:rStyle w:val="Emphasis"/>
          <w:highlight w:val="yellow"/>
        </w:rPr>
        <w:t>Harris</w:t>
      </w:r>
      <w:r w:rsidRPr="00142B4E">
        <w:rPr>
          <w:rStyle w:val="StyleUnderline"/>
        </w:rPr>
        <w:t xml:space="preserve">’s suburban coalition carried her in blue states, but it </w:t>
      </w:r>
      <w:r w:rsidRPr="006D1F28">
        <w:rPr>
          <w:rStyle w:val="StyleUnderline"/>
          <w:highlight w:val="yellow"/>
        </w:rPr>
        <w:t>couldn’t</w:t>
      </w:r>
      <w:r w:rsidRPr="00142B4E">
        <w:rPr>
          <w:rStyle w:val="StyleUnderline"/>
        </w:rPr>
        <w:t xml:space="preserve"> bring in enough working-class voters to </w:t>
      </w:r>
      <w:r w:rsidRPr="006D1F28">
        <w:rPr>
          <w:rStyle w:val="StyleUnderline"/>
          <w:highlight w:val="yellow"/>
        </w:rPr>
        <w:t xml:space="preserve">win </w:t>
      </w:r>
      <w:r w:rsidRPr="006D1F28">
        <w:rPr>
          <w:rStyle w:val="Emphasis"/>
          <w:highlight w:val="yellow"/>
        </w:rPr>
        <w:t>nationally</w:t>
      </w:r>
      <w:r w:rsidRPr="006D1F28">
        <w:rPr>
          <w:rStyle w:val="StyleUnderline"/>
          <w:highlight w:val="yellow"/>
        </w:rPr>
        <w:t xml:space="preserve">. A </w:t>
      </w:r>
      <w:r w:rsidRPr="006D1F28">
        <w:rPr>
          <w:rStyle w:val="Emphasis"/>
          <w:highlight w:val="yellow"/>
        </w:rPr>
        <w:t>compelling econ</w:t>
      </w:r>
      <w:r w:rsidRPr="00142B4E">
        <w:rPr>
          <w:rStyle w:val="StyleUnderline"/>
        </w:rPr>
        <w:t xml:space="preserve">omic </w:t>
      </w:r>
      <w:r w:rsidRPr="006D1F28">
        <w:rPr>
          <w:rStyle w:val="Emphasis"/>
          <w:highlight w:val="yellow"/>
        </w:rPr>
        <w:t>message</w:t>
      </w:r>
      <w:r w:rsidRPr="006D1F28">
        <w:rPr>
          <w:rStyle w:val="StyleUnderline"/>
          <w:highlight w:val="yellow"/>
        </w:rPr>
        <w:t xml:space="preserve"> was</w:t>
      </w:r>
      <w:r>
        <w:rPr>
          <w:rStyle w:val="StyleUnderline"/>
        </w:rPr>
        <w:t xml:space="preserve"> better </w:t>
      </w:r>
      <w:r w:rsidRPr="006D1F28">
        <w:rPr>
          <w:rStyle w:val="Emphasis"/>
          <w:highlight w:val="yellow"/>
        </w:rPr>
        <w:t>equipped to do that</w:t>
      </w:r>
      <w:r>
        <w:rPr>
          <w:sz w:val="16"/>
        </w:rPr>
        <w:t xml:space="preserve"> not just in Massachusetts but </w:t>
      </w:r>
      <w:r w:rsidRPr="006D1F28">
        <w:rPr>
          <w:rStyle w:val="StyleUnderline"/>
          <w:highlight w:val="yellow"/>
        </w:rPr>
        <w:t xml:space="preserve">in </w:t>
      </w:r>
      <w:r w:rsidRPr="006D1F28">
        <w:rPr>
          <w:rStyle w:val="Emphasis"/>
          <w:highlight w:val="yellow"/>
        </w:rPr>
        <w:t>frontline districts</w:t>
      </w:r>
      <w:r w:rsidRPr="00142B4E">
        <w:rPr>
          <w:rStyle w:val="StyleUnderline"/>
        </w:rPr>
        <w:t xml:space="preserve"> and </w:t>
      </w:r>
      <w:r w:rsidRPr="00142B4E">
        <w:rPr>
          <w:rStyle w:val="Emphasis"/>
        </w:rPr>
        <w:t>red states across the country.</w:t>
      </w:r>
    </w:p>
    <w:p w14:paraId="380416A6" w14:textId="77777777" w:rsidR="00C106CF" w:rsidRPr="00A52F3B" w:rsidRDefault="00C106CF" w:rsidP="00C106CF">
      <w:pPr>
        <w:pStyle w:val="Heading4"/>
      </w:pPr>
      <w:r w:rsidRPr="00A52F3B">
        <w:t xml:space="preserve">GOP version of the plan gets </w:t>
      </w:r>
      <w:r w:rsidRPr="00A52F3B">
        <w:rPr>
          <w:u w:val="single"/>
        </w:rPr>
        <w:t>horse-traded</w:t>
      </w:r>
      <w:r w:rsidRPr="00A52F3B">
        <w:t xml:space="preserve"> for </w:t>
      </w:r>
      <w:r w:rsidRPr="00A52F3B">
        <w:rPr>
          <w:u w:val="single"/>
        </w:rPr>
        <w:t>workplace deregulation</w:t>
      </w:r>
      <w:r w:rsidRPr="00A52F3B">
        <w:t xml:space="preserve"> and </w:t>
      </w:r>
      <w:r w:rsidRPr="00A52F3B">
        <w:rPr>
          <w:u w:val="single"/>
        </w:rPr>
        <w:t>immigration crackdowns</w:t>
      </w:r>
      <w:r w:rsidRPr="00A52F3B">
        <w:t xml:space="preserve">---turns the case. </w:t>
      </w:r>
    </w:p>
    <w:p w14:paraId="0FE5AC15" w14:textId="77777777" w:rsidR="00C106CF" w:rsidRPr="0065330A" w:rsidRDefault="00C106CF" w:rsidP="00C106CF">
      <w:r w:rsidRPr="0065330A">
        <w:t xml:space="preserve">Sharon </w:t>
      </w:r>
      <w:r w:rsidRPr="0065330A">
        <w:rPr>
          <w:rStyle w:val="Style13ptBold"/>
        </w:rPr>
        <w:t>Block &amp;</w:t>
      </w:r>
      <w:r w:rsidRPr="0065330A">
        <w:t xml:space="preserve"> Benjamin </w:t>
      </w:r>
      <w:r w:rsidRPr="0065330A">
        <w:rPr>
          <w:rStyle w:val="Style13ptBold"/>
        </w:rPr>
        <w:t>Sachs 25</w:t>
      </w:r>
      <w:r w:rsidRPr="0065330A">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790769EE" w14:textId="77777777" w:rsidR="00C106CF" w:rsidRPr="00A52F3B" w:rsidRDefault="00C106CF" w:rsidP="00C106CF">
      <w:pPr>
        <w:rPr>
          <w:sz w:val="16"/>
        </w:rPr>
      </w:pPr>
      <w:r w:rsidRPr="00A52F3B">
        <w:rPr>
          <w:sz w:val="16"/>
        </w:rPr>
        <w:t>How should Democrats, and those who have fought for decades to achieve meaningful labor law reform, respond?</w:t>
      </w:r>
    </w:p>
    <w:p w14:paraId="2C77DA88" w14:textId="77777777" w:rsidR="00C106CF" w:rsidRPr="00A52F3B" w:rsidRDefault="00C106CF" w:rsidP="00C106CF">
      <w:pPr>
        <w:rPr>
          <w:sz w:val="16"/>
        </w:rPr>
      </w:pPr>
      <w:r w:rsidRPr="00A52F3B">
        <w:rPr>
          <w:sz w:val="16"/>
        </w:rPr>
        <w:t xml:space="preserve">First, we should recognize that </w:t>
      </w:r>
      <w:r w:rsidRPr="00A52F3B">
        <w:rPr>
          <w:rStyle w:val="StyleUnderline"/>
        </w:rPr>
        <w:t>Republicans do</w:t>
      </w:r>
      <w:r w:rsidRPr="00A52F3B">
        <w:rPr>
          <w:sz w:val="16"/>
        </w:rPr>
        <w:t xml:space="preserve"> </w:t>
      </w:r>
      <w:r w:rsidRPr="00A52F3B">
        <w:rPr>
          <w:rStyle w:val="Emphasis"/>
        </w:rPr>
        <w:t>not</w:t>
      </w:r>
      <w:r w:rsidRPr="00A52F3B">
        <w:rPr>
          <w:sz w:val="16"/>
        </w:rPr>
        <w:t xml:space="preserve"> </w:t>
      </w:r>
      <w:r w:rsidRPr="00A52F3B">
        <w:rPr>
          <w:rStyle w:val="StyleUnderline"/>
        </w:rPr>
        <w:t>support the labor movement for the</w:t>
      </w:r>
      <w:r w:rsidRPr="00A52F3B">
        <w:rPr>
          <w:sz w:val="16"/>
        </w:rPr>
        <w:t xml:space="preserve"> </w:t>
      </w:r>
      <w:r w:rsidRPr="00A52F3B">
        <w:rPr>
          <w:rStyle w:val="Emphasis"/>
        </w:rPr>
        <w:t>same reasons</w:t>
      </w:r>
      <w:r w:rsidRPr="00A52F3B">
        <w:rPr>
          <w:sz w:val="16"/>
        </w:rPr>
        <w:t xml:space="preserve"> </w:t>
      </w:r>
      <w:r w:rsidRPr="00A52F3B">
        <w:rPr>
          <w:rStyle w:val="StyleUnderline"/>
        </w:rPr>
        <w:t>as</w:t>
      </w:r>
      <w:r w:rsidRPr="00A52F3B">
        <w:rPr>
          <w:sz w:val="16"/>
        </w:rPr>
        <w:t xml:space="preserve"> </w:t>
      </w:r>
      <w:r w:rsidRPr="00A52F3B">
        <w:rPr>
          <w:rStyle w:val="Emphasis"/>
        </w:rPr>
        <w:t>progressives</w:t>
      </w:r>
      <w:r w:rsidRPr="00A52F3B">
        <w:rPr>
          <w:sz w:val="16"/>
        </w:rPr>
        <w:t xml:space="preserve">, including many union members. Their two visions are radically distinct. </w:t>
      </w:r>
      <w:r w:rsidRPr="00A52F3B">
        <w:rPr>
          <w:rStyle w:val="StyleUnderline"/>
        </w:rPr>
        <w:t>Both sides like unions’ ability to</w:t>
      </w:r>
      <w:r w:rsidRPr="00A52F3B">
        <w:rPr>
          <w:sz w:val="16"/>
        </w:rPr>
        <w:t xml:space="preserve"> </w:t>
      </w:r>
      <w:r w:rsidRPr="00A52F3B">
        <w:rPr>
          <w:rStyle w:val="Emphasis"/>
        </w:rPr>
        <w:t>raise wages</w:t>
      </w:r>
      <w:r w:rsidRPr="00A52F3B">
        <w:rPr>
          <w:sz w:val="16"/>
        </w:rPr>
        <w:t xml:space="preserve"> </w:t>
      </w:r>
      <w:r w:rsidRPr="00A52F3B">
        <w:rPr>
          <w:rStyle w:val="StyleUnderline"/>
        </w:rPr>
        <w:t>and</w:t>
      </w:r>
      <w:r w:rsidRPr="00A52F3B">
        <w:rPr>
          <w:sz w:val="16"/>
        </w:rPr>
        <w:t xml:space="preserve"> improve </w:t>
      </w:r>
      <w:r w:rsidRPr="00A52F3B">
        <w:rPr>
          <w:rStyle w:val="Emphasis"/>
        </w:rPr>
        <w:t>benefits</w:t>
      </w:r>
      <w:r w:rsidRPr="00A52F3B">
        <w:rPr>
          <w:sz w:val="16"/>
        </w:rPr>
        <w:t xml:space="preserve"> for working people. </w:t>
      </w:r>
      <w:r w:rsidRPr="00A52F3B">
        <w:rPr>
          <w:rStyle w:val="StyleUnderline"/>
        </w:rPr>
        <w:t>But for</w:t>
      </w:r>
      <w:r w:rsidRPr="00A52F3B">
        <w:rPr>
          <w:sz w:val="16"/>
        </w:rPr>
        <w:t xml:space="preserve"> </w:t>
      </w:r>
      <w:r w:rsidRPr="00A52F3B">
        <w:rPr>
          <w:rStyle w:val="Emphasis"/>
        </w:rPr>
        <w:t>progressives</w:t>
      </w:r>
      <w:r w:rsidRPr="00A52F3B">
        <w:rPr>
          <w:rStyle w:val="StyleUnderline"/>
        </w:rPr>
        <w:t xml:space="preserve">, unions represent the best chance to build a more </w:t>
      </w:r>
      <w:r w:rsidRPr="00A52F3B">
        <w:rPr>
          <w:rStyle w:val="Emphasis"/>
        </w:rPr>
        <w:t>equitable economy</w:t>
      </w:r>
      <w:r w:rsidRPr="00A52F3B">
        <w:rPr>
          <w:sz w:val="16"/>
        </w:rPr>
        <w:t xml:space="preserve"> </w:t>
      </w:r>
      <w:r w:rsidRPr="00A52F3B">
        <w:rPr>
          <w:rStyle w:val="StyleUnderline"/>
        </w:rPr>
        <w:t>and</w:t>
      </w:r>
      <w:r w:rsidRPr="00A52F3B">
        <w:rPr>
          <w:sz w:val="16"/>
        </w:rPr>
        <w:t xml:space="preserve"> </w:t>
      </w:r>
      <w:r w:rsidRPr="00A52F3B">
        <w:rPr>
          <w:rStyle w:val="Emphasis"/>
        </w:rPr>
        <w:t>politics</w:t>
      </w:r>
      <w:r w:rsidRPr="00A52F3B">
        <w:rPr>
          <w:sz w:val="16"/>
        </w:rPr>
        <w:t>.</w:t>
      </w:r>
    </w:p>
    <w:p w14:paraId="0D074BAE" w14:textId="77777777" w:rsidR="00C106CF" w:rsidRPr="00A52F3B" w:rsidRDefault="00C106CF" w:rsidP="00C106CF">
      <w:pPr>
        <w:rPr>
          <w:sz w:val="16"/>
        </w:rPr>
      </w:pPr>
      <w:r w:rsidRPr="00A52F3B">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6BEF157F" w14:textId="77777777" w:rsidR="00C106CF" w:rsidRPr="00A52F3B" w:rsidRDefault="00C106CF" w:rsidP="00C106CF">
      <w:pPr>
        <w:rPr>
          <w:sz w:val="16"/>
        </w:rPr>
      </w:pP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6D1F28">
        <w:rPr>
          <w:rStyle w:val="StyleUnderline"/>
          <w:highlight w:val="yellow"/>
        </w:rPr>
        <w:t>contingent</w:t>
      </w:r>
      <w:r w:rsidRPr="00A52F3B">
        <w:rPr>
          <w:sz w:val="16"/>
        </w:rPr>
        <w:t xml:space="preserve"> supports unions for very different reasons. For example, anti-regulatory conservatives also </w:t>
      </w:r>
      <w:r w:rsidRPr="006D1F28">
        <w:rPr>
          <w:rStyle w:val="StyleUnderline"/>
          <w:highlight w:val="yellow"/>
        </w:rPr>
        <w:t>like</w:t>
      </w:r>
      <w:r w:rsidRPr="00A52F3B">
        <w:rPr>
          <w:rStyle w:val="StyleUnderline"/>
        </w:rPr>
        <w:t xml:space="preserve"> the fact </w:t>
      </w:r>
      <w:r w:rsidRPr="006D1F28">
        <w:rPr>
          <w:rStyle w:val="StyleUnderline"/>
          <w:highlight w:val="yellow"/>
        </w:rPr>
        <w:t>that</w:t>
      </w:r>
      <w:r w:rsidRPr="00A52F3B">
        <w:rPr>
          <w:sz w:val="16"/>
        </w:rPr>
        <w:t xml:space="preserve">, by setting terms and conditions of employment through collective bargaining, </w:t>
      </w:r>
      <w:r w:rsidRPr="006D1F28">
        <w:rPr>
          <w:rStyle w:val="StyleUnderline"/>
          <w:highlight w:val="yellow"/>
        </w:rPr>
        <w:t>unions</w:t>
      </w:r>
      <w:r w:rsidRPr="00A52F3B">
        <w:rPr>
          <w:sz w:val="16"/>
        </w:rPr>
        <w:t xml:space="preserve"> can </w:t>
      </w:r>
      <w:r w:rsidRPr="006D1F28">
        <w:rPr>
          <w:rStyle w:val="StyleUnderline"/>
          <w:highlight w:val="yellow"/>
        </w:rPr>
        <w:t>make</w:t>
      </w:r>
      <w:r w:rsidRPr="006D1F28">
        <w:rPr>
          <w:sz w:val="16"/>
          <w:highlight w:val="yellow"/>
        </w:rPr>
        <w:t xml:space="preserve"> </w:t>
      </w:r>
      <w:r w:rsidRPr="006D1F28">
        <w:rPr>
          <w:rStyle w:val="Emphasis"/>
          <w:highlight w:val="yellow"/>
        </w:rPr>
        <w:t>government oversight</w:t>
      </w:r>
      <w:r w:rsidRPr="00A52F3B">
        <w:rPr>
          <w:sz w:val="16"/>
        </w:rPr>
        <w:t xml:space="preserve"> </w:t>
      </w:r>
      <w:r w:rsidRPr="00A52F3B">
        <w:rPr>
          <w:rStyle w:val="StyleUnderline"/>
        </w:rPr>
        <w:t>of</w:t>
      </w:r>
      <w:r w:rsidRPr="00A52F3B">
        <w:rPr>
          <w:sz w:val="16"/>
        </w:rPr>
        <w:t xml:space="preserve"> the </w:t>
      </w:r>
      <w:r w:rsidRPr="00A52F3B">
        <w:rPr>
          <w:rStyle w:val="StyleUnderline"/>
        </w:rPr>
        <w:t>employment</w:t>
      </w:r>
      <w:r w:rsidRPr="00A52F3B">
        <w:rPr>
          <w:sz w:val="16"/>
        </w:rPr>
        <w:t xml:space="preserve"> relationship </w:t>
      </w:r>
      <w:r w:rsidRPr="006D1F28">
        <w:rPr>
          <w:rStyle w:val="Emphasis"/>
          <w:highlight w:val="yellow"/>
        </w:rPr>
        <w:t>less necessary</w:t>
      </w:r>
      <w:r w:rsidRPr="00A52F3B">
        <w:rPr>
          <w:sz w:val="16"/>
        </w:rPr>
        <w:t>.</w:t>
      </w:r>
    </w:p>
    <w:p w14:paraId="4E188752" w14:textId="77777777" w:rsidR="00C106CF" w:rsidRPr="00A52F3B" w:rsidRDefault="00C106CF" w:rsidP="00C106CF">
      <w:pPr>
        <w:rPr>
          <w:sz w:val="16"/>
        </w:rPr>
      </w:pPr>
      <w:r w:rsidRPr="00A52F3B">
        <w:rPr>
          <w:sz w:val="16"/>
        </w:rPr>
        <w:t xml:space="preserve">And then </w:t>
      </w:r>
      <w:r w:rsidRPr="00753C68">
        <w:rPr>
          <w:rStyle w:val="StyleUnderline"/>
        </w:rPr>
        <w:t>there’s the deeper divide</w:t>
      </w:r>
      <w:r w:rsidRPr="00A52F3B">
        <w:rPr>
          <w:rStyle w:val="StyleUnderline"/>
        </w:rPr>
        <w:t xml:space="preserve"> between the</w:t>
      </w:r>
      <w:r w:rsidRPr="00A52F3B">
        <w:rPr>
          <w:sz w:val="16"/>
        </w:rPr>
        <w:t xml:space="preserve"> </w:t>
      </w:r>
      <w:r w:rsidRPr="00A52F3B">
        <w:rPr>
          <w:rStyle w:val="Emphasis"/>
        </w:rPr>
        <w:t>Republican</w:t>
      </w:r>
      <w:r w:rsidRPr="00A52F3B">
        <w:rPr>
          <w:sz w:val="16"/>
        </w:rPr>
        <w:t xml:space="preserve"> vision for the </w:t>
      </w:r>
      <w:r w:rsidRPr="00A52F3B">
        <w:rPr>
          <w:rStyle w:val="StyleUnderline"/>
        </w:rPr>
        <w:t>working class and the</w:t>
      </w:r>
      <w:r w:rsidRPr="00A52F3B">
        <w:rPr>
          <w:sz w:val="16"/>
        </w:rPr>
        <w:t xml:space="preserve"> </w:t>
      </w:r>
      <w:r w:rsidRPr="00A52F3B">
        <w:rPr>
          <w:rStyle w:val="Emphasis"/>
        </w:rPr>
        <w:t>progressive</w:t>
      </w:r>
      <w:r w:rsidRPr="00A52F3B">
        <w:rPr>
          <w:sz w:val="16"/>
        </w:rPr>
        <w:t xml:space="preserve"> </w:t>
      </w:r>
      <w:r w:rsidRPr="00A52F3B">
        <w:rPr>
          <w:rStyle w:val="StyleUnderline"/>
        </w:rPr>
        <w:t xml:space="preserve">one. The Republican Party </w:t>
      </w:r>
      <w:r w:rsidRPr="006D1F28">
        <w:rPr>
          <w:rStyle w:val="StyleUnderline"/>
          <w:highlight w:val="yellow"/>
        </w:rPr>
        <w:t>adopted a</w:t>
      </w:r>
      <w:r w:rsidRPr="00A52F3B">
        <w:rPr>
          <w:sz w:val="16"/>
        </w:rPr>
        <w:t xml:space="preserve"> </w:t>
      </w:r>
      <w:r w:rsidRPr="006D1F28">
        <w:rPr>
          <w:rStyle w:val="Emphasis"/>
          <w:highlight w:val="yellow"/>
        </w:rPr>
        <w:t>restrictionist approach to immigration</w:t>
      </w:r>
      <w:r w:rsidRPr="006D1F28">
        <w:rPr>
          <w:sz w:val="16"/>
          <w:highlight w:val="yellow"/>
        </w:rPr>
        <w:t xml:space="preserve"> </w:t>
      </w:r>
      <w:r w:rsidRPr="00753C68">
        <w:rPr>
          <w:sz w:val="16"/>
        </w:rPr>
        <w:t>— arguing that the only way to ensure American workers have sufficient bargaining power is by tightening labor markets through the exclusion of immigrant workers.</w:t>
      </w:r>
      <w:r w:rsidRPr="00A52F3B">
        <w:rPr>
          <w:sz w:val="16"/>
        </w:rPr>
        <w:t xml:space="preserve">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E0C3B12" w14:textId="77777777" w:rsidR="00C106CF" w:rsidRPr="00A52F3B" w:rsidRDefault="00C106CF" w:rsidP="00C106CF">
      <w:pPr>
        <w:rPr>
          <w:rStyle w:val="StyleUnderline"/>
        </w:rPr>
      </w:pPr>
      <w:r w:rsidRPr="00A52F3B">
        <w:rPr>
          <w:sz w:val="16"/>
        </w:rPr>
        <w:t xml:space="preserve">To put it simply, </w:t>
      </w: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A52F3B">
        <w:rPr>
          <w:rStyle w:val="StyleUnderline"/>
        </w:rPr>
        <w:t xml:space="preserve">vision for American </w:t>
      </w:r>
      <w:r w:rsidRPr="006D1F28">
        <w:rPr>
          <w:rStyle w:val="StyleUnderline"/>
          <w:highlight w:val="yellow"/>
        </w:rPr>
        <w:t>labor policy is based on</w:t>
      </w:r>
      <w:r w:rsidRPr="006D1F28">
        <w:rPr>
          <w:sz w:val="16"/>
          <w:highlight w:val="yellow"/>
        </w:rPr>
        <w:t xml:space="preserve"> </w:t>
      </w:r>
      <w:r w:rsidRPr="006D1F28">
        <w:rPr>
          <w:rStyle w:val="Emphasis"/>
          <w:highlight w:val="yellow"/>
        </w:rPr>
        <w:t>exclusion</w:t>
      </w:r>
      <w:r w:rsidRPr="00A52F3B">
        <w:rPr>
          <w:rStyle w:val="StyleUnderline"/>
        </w:rPr>
        <w:t>; the</w:t>
      </w:r>
      <w:r w:rsidRPr="00A52F3B">
        <w:rPr>
          <w:sz w:val="16"/>
        </w:rPr>
        <w:t xml:space="preserve"> </w:t>
      </w:r>
      <w:r w:rsidRPr="00A52F3B">
        <w:rPr>
          <w:rStyle w:val="Emphasis"/>
        </w:rPr>
        <w:t>progressive</w:t>
      </w:r>
      <w:r w:rsidRPr="00A52F3B">
        <w:rPr>
          <w:sz w:val="16"/>
        </w:rPr>
        <w:t xml:space="preserve"> </w:t>
      </w:r>
      <w:r w:rsidRPr="00A52F3B">
        <w:rPr>
          <w:rStyle w:val="StyleUnderline"/>
        </w:rPr>
        <w:t>vision is based on</w:t>
      </w:r>
      <w:r w:rsidRPr="00A52F3B">
        <w:rPr>
          <w:sz w:val="16"/>
        </w:rPr>
        <w:t xml:space="preserve"> </w:t>
      </w:r>
      <w:r w:rsidRPr="00A52F3B">
        <w:rPr>
          <w:rStyle w:val="Emphasis"/>
        </w:rPr>
        <w:t>inclusion</w:t>
      </w:r>
      <w:r w:rsidRPr="00A52F3B">
        <w:rPr>
          <w:rStyle w:val="StyleUnderline"/>
        </w:rPr>
        <w:t>.</w:t>
      </w:r>
    </w:p>
    <w:p w14:paraId="5642D2B1" w14:textId="77777777" w:rsidR="00C106CF" w:rsidRPr="00A52F3B" w:rsidRDefault="00C106CF" w:rsidP="00C106CF">
      <w:pPr>
        <w:rPr>
          <w:sz w:val="16"/>
        </w:rPr>
      </w:pPr>
      <w:r w:rsidRPr="00A52F3B">
        <w:rPr>
          <w:rStyle w:val="StyleUnderline"/>
        </w:rPr>
        <w:t>These differences</w:t>
      </w:r>
      <w:r w:rsidRPr="00A52F3B">
        <w:rPr>
          <w:sz w:val="16"/>
        </w:rPr>
        <w:t xml:space="preserve"> will </w:t>
      </w:r>
      <w:r w:rsidRPr="00A52F3B">
        <w:rPr>
          <w:rStyle w:val="Emphasis"/>
        </w:rPr>
        <w:t>matter a lot</w:t>
      </w:r>
      <w:r w:rsidRPr="00A52F3B">
        <w:rPr>
          <w:sz w:val="16"/>
        </w:rPr>
        <w:t xml:space="preserve"> </w:t>
      </w:r>
      <w:r w:rsidRPr="00A52F3B">
        <w:rPr>
          <w:rStyle w:val="StyleUnderline"/>
        </w:rPr>
        <w:t xml:space="preserve">when it comes time for </w:t>
      </w:r>
      <w:r w:rsidRPr="006D1F28">
        <w:rPr>
          <w:rStyle w:val="StyleUnderline"/>
          <w:highlight w:val="yellow"/>
        </w:rPr>
        <w:t>Republicans</w:t>
      </w:r>
      <w:r w:rsidRPr="00A52F3B">
        <w:rPr>
          <w:rStyle w:val="StyleUnderline"/>
        </w:rPr>
        <w:t xml:space="preserve"> to</w:t>
      </w:r>
      <w:r w:rsidRPr="00A52F3B">
        <w:rPr>
          <w:sz w:val="16"/>
        </w:rPr>
        <w:t xml:space="preserve"> </w:t>
      </w:r>
      <w:r w:rsidRPr="006D1F28">
        <w:rPr>
          <w:rStyle w:val="Emphasis"/>
          <w:highlight w:val="yellow"/>
        </w:rPr>
        <w:t>propose</w:t>
      </w:r>
      <w:r w:rsidRPr="00A52F3B">
        <w:rPr>
          <w:rStyle w:val="Emphasis"/>
        </w:rPr>
        <w:t xml:space="preserve"> policy</w:t>
      </w:r>
      <w:r w:rsidRPr="00A52F3B">
        <w:rPr>
          <w:sz w:val="16"/>
        </w:rPr>
        <w:t xml:space="preserve"> changes, </w:t>
      </w:r>
      <w:r w:rsidRPr="00A52F3B">
        <w:rPr>
          <w:rStyle w:val="StyleUnderline"/>
        </w:rPr>
        <w:t xml:space="preserve">because </w:t>
      </w:r>
      <w:r w:rsidRPr="00753C68">
        <w:rPr>
          <w:rStyle w:val="StyleUnderline"/>
        </w:rPr>
        <w:t>labor reforms</w:t>
      </w:r>
      <w:r w:rsidRPr="00A52F3B">
        <w:rPr>
          <w:rStyle w:val="StyleUnderline"/>
        </w:rPr>
        <w:t xml:space="preserve"> designed to build a</w:t>
      </w:r>
      <w:r w:rsidRPr="00A52F3B">
        <w:rPr>
          <w:sz w:val="16"/>
        </w:rPr>
        <w:t xml:space="preserve"> </w:t>
      </w:r>
      <w:r w:rsidRPr="00A52F3B">
        <w:rPr>
          <w:rStyle w:val="Emphasis"/>
        </w:rPr>
        <w:t>more equal society</w:t>
      </w:r>
      <w:r w:rsidRPr="00A52F3B">
        <w:rPr>
          <w:sz w:val="16"/>
        </w:rPr>
        <w:t xml:space="preserve"> </w:t>
      </w:r>
      <w:r w:rsidRPr="00A52F3B">
        <w:rPr>
          <w:rStyle w:val="StyleUnderline"/>
        </w:rPr>
        <w:t>must be</w:t>
      </w:r>
      <w:r w:rsidRPr="00A52F3B">
        <w:rPr>
          <w:sz w:val="16"/>
        </w:rPr>
        <w:t xml:space="preserve"> much </w:t>
      </w:r>
      <w:r w:rsidRPr="00A52F3B">
        <w:rPr>
          <w:rStyle w:val="Emphasis"/>
        </w:rPr>
        <w:t>more comprehensive</w:t>
      </w:r>
      <w:r w:rsidRPr="00A52F3B">
        <w:rPr>
          <w:sz w:val="16"/>
        </w:rPr>
        <w:t xml:space="preserve"> </w:t>
      </w:r>
      <w:r w:rsidRPr="00A52F3B">
        <w:rPr>
          <w:rStyle w:val="StyleUnderline"/>
        </w:rPr>
        <w:t>than labor reforms designed to</w:t>
      </w:r>
      <w:r w:rsidRPr="00A52F3B">
        <w:rPr>
          <w:sz w:val="16"/>
        </w:rPr>
        <w:t xml:space="preserve"> </w:t>
      </w:r>
      <w:r w:rsidRPr="00A52F3B">
        <w:rPr>
          <w:rStyle w:val="Emphasis"/>
        </w:rPr>
        <w:t>justify deregulation</w:t>
      </w:r>
      <w:r w:rsidRPr="00A52F3B">
        <w:rPr>
          <w:rStyle w:val="StyleUnderline"/>
        </w:rPr>
        <w:t>. And labor policy that aims to ensure unions can</w:t>
      </w:r>
      <w:r w:rsidRPr="00A52F3B">
        <w:rPr>
          <w:sz w:val="16"/>
        </w:rPr>
        <w:t xml:space="preserve"> </w:t>
      </w:r>
      <w:r w:rsidRPr="00A52F3B">
        <w:rPr>
          <w:rStyle w:val="Emphasis"/>
        </w:rPr>
        <w:t>build power</w:t>
      </w:r>
      <w:r w:rsidRPr="00A52F3B">
        <w:rPr>
          <w:sz w:val="16"/>
        </w:rPr>
        <w:t xml:space="preserve"> </w:t>
      </w:r>
      <w:r w:rsidRPr="00A52F3B">
        <w:rPr>
          <w:rStyle w:val="StyleUnderline"/>
        </w:rPr>
        <w:t>by</w:t>
      </w:r>
      <w:r w:rsidRPr="00A52F3B">
        <w:rPr>
          <w:sz w:val="16"/>
        </w:rPr>
        <w:t xml:space="preserve"> </w:t>
      </w:r>
      <w:r w:rsidRPr="00A52F3B">
        <w:rPr>
          <w:rStyle w:val="Emphasis"/>
        </w:rPr>
        <w:t>organizing everyone</w:t>
      </w:r>
      <w:r w:rsidRPr="00A52F3B">
        <w:rPr>
          <w:sz w:val="16"/>
        </w:rPr>
        <w:t xml:space="preserve"> </w:t>
      </w:r>
      <w:r w:rsidRPr="00A52F3B">
        <w:rPr>
          <w:rStyle w:val="StyleUnderline"/>
        </w:rPr>
        <w:t>are</w:t>
      </w:r>
      <w:r w:rsidRPr="00A52F3B">
        <w:rPr>
          <w:sz w:val="16"/>
        </w:rPr>
        <w:t xml:space="preserve"> </w:t>
      </w:r>
      <w:r w:rsidRPr="00A52F3B">
        <w:rPr>
          <w:rStyle w:val="Emphasis"/>
        </w:rPr>
        <w:t>very different</w:t>
      </w:r>
      <w:r w:rsidRPr="00A52F3B">
        <w:rPr>
          <w:sz w:val="16"/>
        </w:rPr>
        <w:t xml:space="preserve"> </w:t>
      </w:r>
      <w:r w:rsidRPr="00A52F3B">
        <w:rPr>
          <w:rStyle w:val="StyleUnderline"/>
        </w:rPr>
        <w:t xml:space="preserve">from </w:t>
      </w:r>
      <w:r w:rsidRPr="006D1F28">
        <w:rPr>
          <w:rStyle w:val="StyleUnderline"/>
          <w:highlight w:val="yellow"/>
        </w:rPr>
        <w:t>labor policy built around the idea that we must</w:t>
      </w:r>
      <w:r w:rsidRPr="006D1F28">
        <w:rPr>
          <w:sz w:val="16"/>
          <w:highlight w:val="yellow"/>
        </w:rPr>
        <w:t xml:space="preserve"> </w:t>
      </w:r>
      <w:r w:rsidRPr="006D1F28">
        <w:rPr>
          <w:rStyle w:val="Emphasis"/>
          <w:highlight w:val="yellow"/>
        </w:rPr>
        <w:t>exclude some</w:t>
      </w:r>
      <w:r w:rsidRPr="006D1F28">
        <w:rPr>
          <w:sz w:val="16"/>
          <w:highlight w:val="yellow"/>
        </w:rPr>
        <w:t xml:space="preserve"> </w:t>
      </w:r>
      <w:r w:rsidRPr="006D1F28">
        <w:rPr>
          <w:rStyle w:val="StyleUnderline"/>
          <w:highlight w:val="yellow"/>
        </w:rPr>
        <w:t>for the</w:t>
      </w:r>
      <w:r w:rsidRPr="00A52F3B">
        <w:rPr>
          <w:sz w:val="16"/>
        </w:rPr>
        <w:t xml:space="preserve"> </w:t>
      </w:r>
      <w:r w:rsidRPr="006D1F28">
        <w:rPr>
          <w:rStyle w:val="Emphasis"/>
          <w:highlight w:val="yellow"/>
        </w:rPr>
        <w:t>benefit of others</w:t>
      </w:r>
      <w:r w:rsidRPr="00A52F3B">
        <w:rPr>
          <w:sz w:val="16"/>
        </w:rPr>
        <w:t>.</w:t>
      </w:r>
    </w:p>
    <w:p w14:paraId="5C99B022" w14:textId="77777777" w:rsidR="00C106CF" w:rsidRPr="00455B9A" w:rsidRDefault="00C106CF" w:rsidP="00C106CF">
      <w:pPr>
        <w:rPr>
          <w:sz w:val="16"/>
        </w:rPr>
      </w:pPr>
      <w:r w:rsidRPr="00A52F3B">
        <w:rPr>
          <w:sz w:val="16"/>
        </w:rPr>
        <w:t xml:space="preserve">If </w:t>
      </w:r>
      <w:r w:rsidRPr="00A52F3B">
        <w:rPr>
          <w:rStyle w:val="StyleUnderline"/>
        </w:rPr>
        <w:t xml:space="preserve">the </w:t>
      </w:r>
      <w:r w:rsidRPr="006D1F28">
        <w:rPr>
          <w:rStyle w:val="StyleUnderline"/>
          <w:highlight w:val="yellow"/>
        </w:rPr>
        <w:t>Dem</w:t>
      </w:r>
      <w:r w:rsidRPr="00A52F3B">
        <w:rPr>
          <w:rStyle w:val="StyleUnderline"/>
        </w:rPr>
        <w:t>ocratic Party</w:t>
      </w:r>
      <w:r w:rsidRPr="00A52F3B">
        <w:rPr>
          <w:sz w:val="16"/>
        </w:rPr>
        <w:t xml:space="preserve"> can articulate the difference between these two visions, and come to stand for the progressive one, it can hope to earn the continued support of the labor movement. If Democrats fail to do so, they </w:t>
      </w:r>
      <w:r w:rsidRPr="006D1F28">
        <w:rPr>
          <w:rStyle w:val="StyleUnderline"/>
          <w:highlight w:val="yellow"/>
        </w:rPr>
        <w:t>may</w:t>
      </w:r>
      <w:r w:rsidRPr="00A52F3B">
        <w:rPr>
          <w:rStyle w:val="StyleUnderline"/>
        </w:rPr>
        <w:t xml:space="preserve"> find themselves</w:t>
      </w:r>
      <w:r w:rsidRPr="00A52F3B">
        <w:rPr>
          <w:sz w:val="16"/>
        </w:rPr>
        <w:t xml:space="preserve"> </w:t>
      </w:r>
      <w:r w:rsidRPr="006D1F28">
        <w:rPr>
          <w:rStyle w:val="Emphasis"/>
          <w:highlight w:val="yellow"/>
        </w:rPr>
        <w:t>surrender</w:t>
      </w:r>
      <w:r w:rsidRPr="00A52F3B">
        <w:rPr>
          <w:rStyle w:val="Emphasis"/>
        </w:rPr>
        <w:t xml:space="preserve">ing </w:t>
      </w:r>
      <w:r w:rsidRPr="006D1F28">
        <w:rPr>
          <w:rStyle w:val="Emphasis"/>
          <w:highlight w:val="yellow"/>
        </w:rPr>
        <w:t>the field</w:t>
      </w:r>
      <w:r w:rsidRPr="006D1F28">
        <w:rPr>
          <w:sz w:val="16"/>
          <w:highlight w:val="yellow"/>
        </w:rPr>
        <w:t xml:space="preserve"> </w:t>
      </w:r>
      <w:r w:rsidRPr="006D1F28">
        <w:rPr>
          <w:rStyle w:val="StyleUnderline"/>
          <w:highlight w:val="yellow"/>
        </w:rPr>
        <w:t>to a Republican Party</w:t>
      </w:r>
      <w:r w:rsidRPr="00A52F3B">
        <w:rPr>
          <w:sz w:val="16"/>
        </w:rPr>
        <w:t xml:space="preserve"> </w:t>
      </w:r>
      <w:r w:rsidRPr="006D1F28">
        <w:rPr>
          <w:rStyle w:val="Emphasis"/>
          <w:highlight w:val="yellow"/>
        </w:rPr>
        <w:t>willing to embrace pro-union labor 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sidRPr="00A52F3B">
        <w:rPr>
          <w:rStyle w:val="Emphasis"/>
        </w:rPr>
        <w:t xml:space="preserve"> elections</w:t>
      </w:r>
    </w:p>
    <w:p w14:paraId="32A7F7AB" w14:textId="77777777" w:rsidR="0012049D" w:rsidRPr="0012049D" w:rsidRDefault="0012049D" w:rsidP="0012049D"/>
    <w:sectPr w:rsidR="0012049D" w:rsidRPr="0012049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3B6D38"/>
    <w:multiLevelType w:val="hybridMultilevel"/>
    <w:tmpl w:val="F8EA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1270FF"/>
    <w:multiLevelType w:val="hybridMultilevel"/>
    <w:tmpl w:val="0F2EB76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075040"/>
    <w:multiLevelType w:val="hybridMultilevel"/>
    <w:tmpl w:val="F02C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2D62D8"/>
    <w:multiLevelType w:val="hybridMultilevel"/>
    <w:tmpl w:val="2F5074C0"/>
    <w:lvl w:ilvl="0" w:tplc="7F3A7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C51B27"/>
    <w:multiLevelType w:val="hybridMultilevel"/>
    <w:tmpl w:val="D96C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E201C6"/>
    <w:multiLevelType w:val="hybridMultilevel"/>
    <w:tmpl w:val="B2F6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D023151"/>
    <w:multiLevelType w:val="hybridMultilevel"/>
    <w:tmpl w:val="E1283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1EF3E77"/>
    <w:multiLevelType w:val="hybridMultilevel"/>
    <w:tmpl w:val="1660A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5A6C02"/>
    <w:multiLevelType w:val="hybridMultilevel"/>
    <w:tmpl w:val="8410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D53B34"/>
    <w:multiLevelType w:val="hybridMultilevel"/>
    <w:tmpl w:val="026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874A55"/>
    <w:multiLevelType w:val="hybridMultilevel"/>
    <w:tmpl w:val="7F2C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4A337D"/>
    <w:multiLevelType w:val="hybridMultilevel"/>
    <w:tmpl w:val="B9EC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3107D5"/>
    <w:multiLevelType w:val="hybridMultilevel"/>
    <w:tmpl w:val="91BA2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5A29BD"/>
    <w:multiLevelType w:val="hybridMultilevel"/>
    <w:tmpl w:val="20E0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1" w15:restartNumberingAfterBreak="0">
    <w:nsid w:val="6456000A"/>
    <w:multiLevelType w:val="multilevel"/>
    <w:tmpl w:val="62D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80DAD"/>
    <w:multiLevelType w:val="hybridMultilevel"/>
    <w:tmpl w:val="841001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8A26F77"/>
    <w:multiLevelType w:val="hybridMultilevel"/>
    <w:tmpl w:val="0038B87C"/>
    <w:lvl w:ilvl="0" w:tplc="72E6848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1068184039">
    <w:abstractNumId w:val="44"/>
  </w:num>
  <w:num w:numId="13" w16cid:durableId="909073978">
    <w:abstractNumId w:val="33"/>
  </w:num>
  <w:num w:numId="14" w16cid:durableId="1205605210">
    <w:abstractNumId w:val="21"/>
  </w:num>
  <w:num w:numId="15" w16cid:durableId="1695883432">
    <w:abstractNumId w:val="16"/>
  </w:num>
  <w:num w:numId="16" w16cid:durableId="720713117">
    <w:abstractNumId w:val="12"/>
  </w:num>
  <w:num w:numId="17" w16cid:durableId="1339624528">
    <w:abstractNumId w:val="15"/>
  </w:num>
  <w:num w:numId="18" w16cid:durableId="2121141823">
    <w:abstractNumId w:val="30"/>
  </w:num>
  <w:num w:numId="19" w16cid:durableId="1050031426">
    <w:abstractNumId w:val="13"/>
  </w:num>
  <w:num w:numId="20" w16cid:durableId="2139571403">
    <w:abstractNumId w:val="43"/>
  </w:num>
  <w:num w:numId="21" w16cid:durableId="246231228">
    <w:abstractNumId w:val="19"/>
  </w:num>
  <w:num w:numId="22" w16cid:durableId="2145156672">
    <w:abstractNumId w:val="26"/>
  </w:num>
  <w:num w:numId="23" w16cid:durableId="280187832">
    <w:abstractNumId w:val="20"/>
  </w:num>
  <w:num w:numId="24" w16cid:durableId="767119396">
    <w:abstractNumId w:val="27"/>
  </w:num>
  <w:num w:numId="25" w16cid:durableId="663168884">
    <w:abstractNumId w:val="48"/>
  </w:num>
  <w:num w:numId="26" w16cid:durableId="283972825">
    <w:abstractNumId w:val="49"/>
  </w:num>
  <w:num w:numId="27" w16cid:durableId="240799860">
    <w:abstractNumId w:val="28"/>
  </w:num>
  <w:num w:numId="28" w16cid:durableId="787506709">
    <w:abstractNumId w:val="18"/>
  </w:num>
  <w:num w:numId="29" w16cid:durableId="1886285461">
    <w:abstractNumId w:val="46"/>
  </w:num>
  <w:num w:numId="30" w16cid:durableId="303202244">
    <w:abstractNumId w:val="40"/>
  </w:num>
  <w:num w:numId="31" w16cid:durableId="192497796">
    <w:abstractNumId w:val="45"/>
  </w:num>
  <w:num w:numId="32" w16cid:durableId="518469150">
    <w:abstractNumId w:val="17"/>
  </w:num>
  <w:num w:numId="33" w16cid:durableId="1853836387">
    <w:abstractNumId w:val="31"/>
  </w:num>
  <w:num w:numId="34" w16cid:durableId="942104673">
    <w:abstractNumId w:val="47"/>
  </w:num>
  <w:num w:numId="35" w16cid:durableId="767115999">
    <w:abstractNumId w:val="24"/>
  </w:num>
  <w:num w:numId="36" w16cid:durableId="1311976956">
    <w:abstractNumId w:val="35"/>
  </w:num>
  <w:num w:numId="37" w16cid:durableId="840121854">
    <w:abstractNumId w:val="29"/>
  </w:num>
  <w:num w:numId="38" w16cid:durableId="983974381">
    <w:abstractNumId w:val="41"/>
  </w:num>
  <w:num w:numId="39" w16cid:durableId="1859536515">
    <w:abstractNumId w:val="25"/>
  </w:num>
  <w:num w:numId="40" w16cid:durableId="1375621964">
    <w:abstractNumId w:val="34"/>
  </w:num>
  <w:num w:numId="41" w16cid:durableId="1071804631">
    <w:abstractNumId w:val="36"/>
  </w:num>
  <w:num w:numId="42" w16cid:durableId="457574858">
    <w:abstractNumId w:val="38"/>
  </w:num>
  <w:num w:numId="43" w16cid:durableId="1985307556">
    <w:abstractNumId w:val="37"/>
  </w:num>
  <w:num w:numId="44" w16cid:durableId="1340306107">
    <w:abstractNumId w:val="23"/>
  </w:num>
  <w:num w:numId="45" w16cid:durableId="1310673227">
    <w:abstractNumId w:val="42"/>
  </w:num>
  <w:num w:numId="46" w16cid:durableId="2081756548">
    <w:abstractNumId w:val="39"/>
  </w:num>
  <w:num w:numId="47" w16cid:durableId="840387301">
    <w:abstractNumId w:val="14"/>
  </w:num>
  <w:num w:numId="48" w16cid:durableId="206186067">
    <w:abstractNumId w:val="11"/>
  </w:num>
  <w:num w:numId="49" w16cid:durableId="653341499">
    <w:abstractNumId w:val="32"/>
  </w:num>
  <w:num w:numId="50" w16cid:durableId="609895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2049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8DA"/>
    <w:rsid w:val="00072718"/>
    <w:rsid w:val="0007381E"/>
    <w:rsid w:val="00076094"/>
    <w:rsid w:val="0008785F"/>
    <w:rsid w:val="00090CBE"/>
    <w:rsid w:val="00094DEC"/>
    <w:rsid w:val="000A2D8A"/>
    <w:rsid w:val="000D26A6"/>
    <w:rsid w:val="000D2B90"/>
    <w:rsid w:val="000D6ED8"/>
    <w:rsid w:val="000D717B"/>
    <w:rsid w:val="000F0036"/>
    <w:rsid w:val="00100B28"/>
    <w:rsid w:val="00117316"/>
    <w:rsid w:val="0012049D"/>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3FD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6C4E"/>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00A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21E6"/>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6CF"/>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7520"/>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47633"/>
  <w14:defaultImageDpi w14:val="300"/>
  <w15:docId w15:val="{9C0214AE-7495-6843-8174-11E97107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2049D"/>
    <w:pPr>
      <w:spacing w:after="160" w:line="259" w:lineRule="auto"/>
    </w:pPr>
    <w:rPr>
      <w:rFonts w:ascii="Calibri" w:hAnsi="Calibri"/>
      <w:sz w:val="22"/>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uiPriority w:val="9"/>
    <w:qFormat/>
    <w:rsid w:val="001204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9"/>
    <w:unhideWhenUsed/>
    <w:qFormat/>
    <w:rsid w:val="0012049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9"/>
    <w:unhideWhenUsed/>
    <w:qFormat/>
    <w:rsid w:val="0012049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12049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12049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204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49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uiPriority w:val="9"/>
    <w:rsid w:val="0012049D"/>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9"/>
    <w:rsid w:val="0012049D"/>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12049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12049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1"/>
    <w:qFormat/>
    <w:rsid w:val="0012049D"/>
    <w:rPr>
      <w:b/>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1"/>
    <w:qFormat/>
    <w:rsid w:val="0012049D"/>
    <w:rPr>
      <w:b w:val="0"/>
      <w:sz w:val="22"/>
      <w:u w:val="singl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20"/>
    <w:qFormat/>
    <w:rsid w:val="0012049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2049D"/>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2049D"/>
    <w:rPr>
      <w:color w:val="auto"/>
      <w:u w:val="none"/>
    </w:rPr>
  </w:style>
  <w:style w:type="paragraph" w:styleId="DocumentMap">
    <w:name w:val="Document Map"/>
    <w:basedOn w:val="Normal"/>
    <w:link w:val="DocumentMapChar"/>
    <w:uiPriority w:val="99"/>
    <w:semiHidden/>
    <w:unhideWhenUsed/>
    <w:rsid w:val="0012049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049D"/>
    <w:rPr>
      <w:rFonts w:ascii="Lucida Grande" w:hAnsi="Lucida Grande" w:cs="Lucida Grande"/>
    </w:rPr>
  </w:style>
  <w:style w:type="paragraph" w:customStyle="1" w:styleId="textbold">
    <w:name w:val="text bold"/>
    <w:basedOn w:val="Normal"/>
    <w:link w:val="Emphasis"/>
    <w:uiPriority w:val="20"/>
    <w:qFormat/>
    <w:rsid w:val="0012049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styleId="ListParagraph">
    <w:name w:val="List Paragraph"/>
    <w:aliases w:val="6 font"/>
    <w:basedOn w:val="Normal"/>
    <w:uiPriority w:val="34"/>
    <w:unhideWhenUsed/>
    <w:qFormat/>
    <w:rsid w:val="0012049D"/>
    <w:pPr>
      <w:ind w:left="720"/>
      <w:contextualSpacing/>
    </w:pPr>
  </w:style>
  <w:style w:type="character" w:customStyle="1" w:styleId="Heading5Char">
    <w:name w:val="Heading 5 Char"/>
    <w:basedOn w:val="DefaultParagraphFont"/>
    <w:link w:val="Heading5"/>
    <w:uiPriority w:val="9"/>
    <w:rsid w:val="0012049D"/>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12049D"/>
    <w:rPr>
      <w:b/>
      <w:bCs/>
    </w:rPr>
  </w:style>
  <w:style w:type="character" w:styleId="BookTitle">
    <w:name w:val="Book Title"/>
    <w:basedOn w:val="DefaultParagraphFont"/>
    <w:uiPriority w:val="33"/>
    <w:qFormat/>
    <w:rsid w:val="0012049D"/>
    <w:rPr>
      <w:b/>
      <w:bCs/>
      <w:i/>
      <w:iCs/>
      <w:spacing w:val="5"/>
    </w:rPr>
  </w:style>
  <w:style w:type="numbering" w:styleId="111111">
    <w:name w:val="Outline List 2"/>
    <w:basedOn w:val="NoList"/>
    <w:uiPriority w:val="99"/>
    <w:semiHidden/>
    <w:unhideWhenUsed/>
    <w:rsid w:val="0012049D"/>
  </w:style>
  <w:style w:type="paragraph" w:styleId="Header">
    <w:name w:val="header"/>
    <w:basedOn w:val="Normal"/>
    <w:link w:val="HeaderChar"/>
    <w:uiPriority w:val="99"/>
    <w:rsid w:val="00120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49D"/>
    <w:rPr>
      <w:rFonts w:ascii="Calibri" w:hAnsi="Calibri"/>
      <w:sz w:val="22"/>
    </w:rPr>
  </w:style>
  <w:style w:type="paragraph" w:styleId="Footer">
    <w:name w:val="footer"/>
    <w:basedOn w:val="Normal"/>
    <w:link w:val="FooterChar"/>
    <w:uiPriority w:val="99"/>
    <w:rsid w:val="00120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49D"/>
    <w:rPr>
      <w:rFonts w:ascii="Calibri" w:hAnsi="Calibri"/>
      <w:sz w:val="22"/>
    </w:rPr>
  </w:style>
  <w:style w:type="paragraph" w:styleId="BodyText">
    <w:name w:val="Body Text"/>
    <w:basedOn w:val="Normal"/>
    <w:link w:val="BodyTextChar"/>
    <w:uiPriority w:val="99"/>
    <w:unhideWhenUsed/>
    <w:rsid w:val="0012049D"/>
    <w:pPr>
      <w:spacing w:after="120"/>
    </w:pPr>
  </w:style>
  <w:style w:type="character" w:customStyle="1" w:styleId="BodyTextChar">
    <w:name w:val="Body Text Char"/>
    <w:basedOn w:val="DefaultParagraphFont"/>
    <w:link w:val="BodyText"/>
    <w:uiPriority w:val="99"/>
    <w:rsid w:val="0012049D"/>
    <w:rPr>
      <w:rFonts w:ascii="Calibri" w:hAnsi="Calibri"/>
      <w:sz w:val="22"/>
    </w:rPr>
  </w:style>
  <w:style w:type="paragraph" w:styleId="NoSpacing">
    <w:name w:val="No Spacing"/>
    <w:link w:val="NoSpacingChar"/>
    <w:uiPriority w:val="99"/>
    <w:unhideWhenUsed/>
    <w:qFormat/>
    <w:rsid w:val="0012049D"/>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12049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12049D"/>
    <w:rPr>
      <w:color w:val="605E5C"/>
      <w:shd w:val="clear" w:color="auto" w:fill="E1DFDD"/>
    </w:rPr>
  </w:style>
  <w:style w:type="paragraph" w:customStyle="1" w:styleId="Analytic">
    <w:name w:val="Analytic"/>
    <w:basedOn w:val="Heading4"/>
    <w:link w:val="AnalyticChar"/>
    <w:autoRedefine/>
    <w:uiPriority w:val="5"/>
    <w:qFormat/>
    <w:rsid w:val="0012049D"/>
    <w:rPr>
      <w:color w:val="244061" w:themeColor="accent1" w:themeShade="80"/>
    </w:rPr>
  </w:style>
  <w:style w:type="character" w:customStyle="1" w:styleId="AnalyticChar">
    <w:name w:val="Analytic Char"/>
    <w:basedOn w:val="DefaultParagraphFont"/>
    <w:link w:val="Analytic"/>
    <w:uiPriority w:val="5"/>
    <w:rsid w:val="0012049D"/>
    <w:rPr>
      <w:rFonts w:ascii="Calibri" w:eastAsiaTheme="majorEastAsia" w:hAnsi="Calibri" w:cstheme="majorBidi"/>
      <w:b/>
      <w:bCs/>
      <w:color w:val="244061" w:themeColor="accent1" w:themeShade="80"/>
      <w:sz w:val="26"/>
      <w:szCs w:val="26"/>
    </w:rPr>
  </w:style>
  <w:style w:type="paragraph" w:customStyle="1" w:styleId="Undertag">
    <w:name w:val="Undertag"/>
    <w:link w:val="UndertagChar"/>
    <w:autoRedefine/>
    <w:uiPriority w:val="5"/>
    <w:qFormat/>
    <w:rsid w:val="0012049D"/>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12049D"/>
    <w:rPr>
      <w:rFonts w:ascii="Times New Roman" w:eastAsiaTheme="majorEastAsia" w:hAnsi="Times New Roman" w:cstheme="majorBidi"/>
      <w:i/>
      <w:iCs/>
      <w:color w:val="984806" w:themeColor="accent6" w:themeShade="80"/>
      <w:szCs w:val="22"/>
    </w:rPr>
  </w:style>
  <w:style w:type="paragraph" w:customStyle="1" w:styleId="Emphasis1">
    <w:name w:val="Emphasis1"/>
    <w:basedOn w:val="Normal"/>
    <w:autoRedefine/>
    <w:uiPriority w:val="20"/>
    <w:qFormat/>
    <w:rsid w:val="0012049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12049D"/>
    <w:pPr>
      <w:numPr>
        <w:numId w:val="19"/>
      </w:numPr>
    </w:pPr>
  </w:style>
  <w:style w:type="numbering" w:customStyle="1" w:styleId="1ai">
    <w:name w:val="1ai"/>
    <w:rsid w:val="0012049D"/>
    <w:pPr>
      <w:numPr>
        <w:numId w:val="20"/>
      </w:numPr>
    </w:pPr>
  </w:style>
  <w:style w:type="numbering" w:customStyle="1" w:styleId="1ai10">
    <w:name w:val="1ai10"/>
    <w:rsid w:val="0012049D"/>
  </w:style>
  <w:style w:type="numbering" w:customStyle="1" w:styleId="1ai0">
    <w:name w:val="1ai0"/>
    <w:rsid w:val="0012049D"/>
  </w:style>
  <w:style w:type="paragraph" w:customStyle="1" w:styleId="Heading411">
    <w:name w:val="Heading 411"/>
    <w:basedOn w:val="Heading1"/>
    <w:next w:val="NoSpacing"/>
    <w:link w:val="Hyperlink"/>
    <w:autoRedefine/>
    <w:uiPriority w:val="99"/>
    <w:qFormat/>
    <w:rsid w:val="0012049D"/>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EastAsia" w:hAnsiTheme="minorHAnsi" w:cstheme="minorBidi"/>
      <w:b w:val="0"/>
      <w:bCs w:val="0"/>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2049D"/>
    <w:pPr>
      <w:autoSpaceDE w:val="0"/>
      <w:autoSpaceDN w:val="0"/>
      <w:adjustRightInd w:val="0"/>
      <w:spacing w:before="480" w:line="254" w:lineRule="auto"/>
      <w:ind w:left="432" w:right="432"/>
      <w:jc w:val="both"/>
    </w:pPr>
    <w:rPr>
      <w:rFonts w:asciiTheme="minorHAnsi" w:hAnsiTheme="minorHAnsi"/>
      <w:u w:val="single"/>
    </w:rPr>
  </w:style>
  <w:style w:type="character" w:customStyle="1" w:styleId="underline">
    <w:name w:val="underline"/>
    <w:basedOn w:val="DefaultParagraphFont"/>
    <w:qFormat/>
    <w:rsid w:val="0012049D"/>
    <w:rPr>
      <w:rFonts w:ascii="Times New Roman" w:hAnsi="Times New Roman"/>
      <w:u w:val="single"/>
    </w:rPr>
  </w:style>
  <w:style w:type="paragraph" w:customStyle="1" w:styleId="Indent">
    <w:name w:val="Indent"/>
    <w:basedOn w:val="Normal"/>
    <w:autoRedefine/>
    <w:qFormat/>
    <w:rsid w:val="0012049D"/>
    <w:pPr>
      <w:ind w:left="288"/>
    </w:pPr>
  </w:style>
  <w:style w:type="table" w:styleId="TableGrid">
    <w:name w:val="Table Grid"/>
    <w:basedOn w:val="TableNormal"/>
    <w:uiPriority w:val="39"/>
    <w:rsid w:val="0012049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G">
    <w:name w:val="Analytics [SG]"/>
    <w:basedOn w:val="Normal"/>
    <w:link w:val="AnalyticsSGChar"/>
    <w:autoRedefine/>
    <w:qFormat/>
    <w:rsid w:val="0012049D"/>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12049D"/>
    <w:rPr>
      <w:rFonts w:ascii="Calibri" w:eastAsiaTheme="majorEastAsia" w:hAnsi="Calibri" w:cstheme="majorBidi"/>
      <w:b/>
      <w:iCs/>
      <w:sz w:val="26"/>
    </w:rPr>
  </w:style>
  <w:style w:type="paragraph" w:styleId="NormalWeb">
    <w:name w:val="Normal (Web)"/>
    <w:basedOn w:val="Normal"/>
    <w:uiPriority w:val="99"/>
    <w:unhideWhenUsed/>
    <w:rsid w:val="0012049D"/>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UnderlinePara">
    <w:name w:val="Underline Para"/>
    <w:basedOn w:val="Normal"/>
    <w:uiPriority w:val="7"/>
    <w:qFormat/>
    <w:rsid w:val="0012049D"/>
    <w:pPr>
      <w:widowControl w:val="0"/>
      <w:suppressAutoHyphens/>
      <w:spacing w:after="200"/>
      <w:contextualSpacing/>
    </w:pPr>
    <w:rPr>
      <w:rFonts w:asciiTheme="minorHAnsi" w:hAnsiTheme="minorHAnsi"/>
      <w:u w:val="single"/>
    </w:rPr>
  </w:style>
  <w:style w:type="paragraph" w:customStyle="1" w:styleId="Analytics">
    <w:name w:val="Analytics"/>
    <w:basedOn w:val="Heading4"/>
    <w:uiPriority w:val="5"/>
    <w:qFormat/>
    <w:rsid w:val="007900A0"/>
    <w:rPr>
      <w:rFonts w:cs="Times New Roman"/>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progress.org/article/wage-boards-american-workers/" TargetMode="External"/><Relationship Id="rId5" Type="http://schemas.openxmlformats.org/officeDocument/2006/relationships/numbering" Target="numbering.xml"/><Relationship Id="rId10" Type="http://schemas.openxmlformats.org/officeDocument/2006/relationships/hyperlink" Target="https://www.americanprogress.org/article/wage-boards-american-workers/" TargetMode="External"/><Relationship Id="rId4" Type="http://schemas.openxmlformats.org/officeDocument/2006/relationships/customXml" Target="../customXml/item4.xml"/><Relationship Id="rId9" Type="http://schemas.openxmlformats.org/officeDocument/2006/relationships/hyperlink" Target="https://www.americanprogress.org/article/wage-boards-american-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110580</Words>
  <Characters>678964</Characters>
  <Application>Microsoft Office Word</Application>
  <DocSecurity>0</DocSecurity>
  <Lines>39939</Lines>
  <Paragraphs>41554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747990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9</cp:revision>
  <dcterms:created xsi:type="dcterms:W3CDTF">2025-09-06T22:04:00Z</dcterms:created>
  <dcterms:modified xsi:type="dcterms:W3CDTF">2025-09-06T22:18:00Z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