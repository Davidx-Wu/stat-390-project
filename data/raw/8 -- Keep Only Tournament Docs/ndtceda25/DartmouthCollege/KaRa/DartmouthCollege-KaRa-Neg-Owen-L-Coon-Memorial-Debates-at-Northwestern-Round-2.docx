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4E16" w14:textId="59521B71" w:rsidR="009D4A4C" w:rsidRPr="009D4A4C" w:rsidRDefault="009D4A4C" w:rsidP="009D4A4C">
      <w:pPr>
        <w:pStyle w:val="Heading1"/>
      </w:pPr>
      <w:r>
        <w:t>1NC Dartmouth KR</w:t>
      </w:r>
    </w:p>
    <w:p w14:paraId="7F991EE4" w14:textId="470E5A70" w:rsidR="002A3449" w:rsidRDefault="002A3449" w:rsidP="009D4A4C">
      <w:pPr>
        <w:pStyle w:val="Heading2"/>
      </w:pPr>
      <w:r>
        <w:t>T – 1NC</w:t>
      </w:r>
    </w:p>
    <w:p w14:paraId="30431BBF" w14:textId="77777777" w:rsidR="002A3449" w:rsidRDefault="002A3449" w:rsidP="002A3449">
      <w:pPr>
        <w:pStyle w:val="Heading4"/>
      </w:pPr>
      <w:r>
        <w:t xml:space="preserve">Topical AFFs must affirm the resolution. </w:t>
      </w:r>
    </w:p>
    <w:p w14:paraId="198C3F3D" w14:textId="77777777" w:rsidR="002A3449" w:rsidRPr="004A6169" w:rsidRDefault="002A3449" w:rsidP="002A3449">
      <w:pPr>
        <w:pStyle w:val="Heading4"/>
      </w:pPr>
      <w:r>
        <w:t>The</w:t>
      </w:r>
      <w:r w:rsidRPr="004A6169">
        <w:t xml:space="preserve"> “USFG” is </w:t>
      </w:r>
      <w:r w:rsidRPr="004A6169">
        <w:rPr>
          <w:u w:val="single"/>
        </w:rPr>
        <w:t>three branches</w:t>
      </w:r>
      <w:r w:rsidRPr="004A6169">
        <w:t xml:space="preserve">. </w:t>
      </w:r>
    </w:p>
    <w:p w14:paraId="3462BA43" w14:textId="77777777" w:rsidR="002A3449" w:rsidRPr="004A6169" w:rsidRDefault="002A3449" w:rsidP="002A3449">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9" w:history="1">
        <w:r w:rsidRPr="004A6169">
          <w:t>https://definitions.uslegal.com/u/united-states-federal-government/</w:t>
        </w:r>
      </w:hyperlink>
      <w:r w:rsidRPr="004A6169">
        <w:t>]</w:t>
      </w:r>
    </w:p>
    <w:p w14:paraId="4A907188" w14:textId="77777777" w:rsidR="002A3449" w:rsidRDefault="002A3449" w:rsidP="002A3449">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22605C67" w14:textId="77777777" w:rsidR="002A3449" w:rsidRPr="00844DD4" w:rsidRDefault="002A3449" w:rsidP="002A3449">
      <w:pPr>
        <w:pStyle w:val="Heading4"/>
        <w:rPr>
          <w:u w:val="single"/>
        </w:rPr>
      </w:pPr>
      <w:r>
        <w:t xml:space="preserve">Collective bargaining is a process of </w:t>
      </w:r>
      <w:r>
        <w:rPr>
          <w:u w:val="single"/>
        </w:rPr>
        <w:t>give-and-take</w:t>
      </w:r>
      <w:r>
        <w:t xml:space="preserve"> that results in a legal collective bargaining agreement. </w:t>
      </w:r>
    </w:p>
    <w:p w14:paraId="65C5A7C5" w14:textId="77777777" w:rsidR="002A3449" w:rsidRPr="006F781C" w:rsidRDefault="002A3449" w:rsidP="002A3449">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6AC20DED" w14:textId="77777777" w:rsidR="002A3449" w:rsidRPr="006F781C" w:rsidRDefault="002A3449" w:rsidP="002A3449">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319D2360" w14:textId="77777777" w:rsidR="002A3449" w:rsidRPr="006F781C" w:rsidRDefault="002A3449" w:rsidP="002A3449">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7462F163" w14:textId="77777777" w:rsidR="002A3449" w:rsidRPr="006F781C" w:rsidRDefault="002A3449" w:rsidP="002A3449">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12D3692A" w14:textId="77777777" w:rsidR="002A3449" w:rsidRPr="006F781C" w:rsidRDefault="002A3449" w:rsidP="002A3449">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53763005" w14:textId="77777777" w:rsidR="002A3449" w:rsidRPr="006F781C" w:rsidRDefault="002A3449" w:rsidP="002A3449">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6341428" w14:textId="77777777" w:rsidR="00977BC1" w:rsidRDefault="002A3449" w:rsidP="002A3449">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28D72619" w14:textId="77777777" w:rsidR="009D4A4C" w:rsidRPr="006F781C" w:rsidRDefault="009D4A4C" w:rsidP="009D4A4C">
      <w:pPr>
        <w:pStyle w:val="Heading4"/>
      </w:pPr>
      <w:r w:rsidRPr="006F781C">
        <w:t xml:space="preserve">We should take the NLRA as our point of departure for T definitions---most predictable.  </w:t>
      </w:r>
    </w:p>
    <w:p w14:paraId="60DD42CE" w14:textId="77777777" w:rsidR="009D4A4C" w:rsidRPr="006F781C" w:rsidRDefault="009D4A4C" w:rsidP="009D4A4C">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AC8BB98" w14:textId="106A0174" w:rsidR="0092152A" w:rsidRPr="009D4A4C" w:rsidRDefault="009D4A4C" w:rsidP="009D4A4C">
      <w:pPr>
        <w:rPr>
          <w:sz w:val="14"/>
          <w:szCs w:val="20"/>
        </w:rPr>
      </w:pPr>
      <w:r w:rsidRPr="006F781C">
        <w:rPr>
          <w:rStyle w:val="StyleUnderline"/>
        </w:rPr>
        <w:t xml:space="preserve">When </w:t>
      </w:r>
      <w:r w:rsidRPr="004D1421">
        <w:rPr>
          <w:rStyle w:val="StyleUnderline"/>
          <w:highlight w:val="yellow"/>
        </w:rPr>
        <w:t>Congress</w:t>
      </w:r>
      <w:r w:rsidRPr="006F781C">
        <w:rPr>
          <w:rStyle w:val="StyleUnderline"/>
        </w:rPr>
        <w:t xml:space="preserve"> enacted Section 13(c)(2)</w:t>
      </w:r>
      <w:r w:rsidRPr="006F781C">
        <w:rPr>
          <w:sz w:val="14"/>
          <w:szCs w:val="20"/>
        </w:rPr>
        <w:t xml:space="preserve"> in 1964, </w:t>
      </w:r>
      <w:r w:rsidRPr="006F781C">
        <w:rPr>
          <w:rStyle w:val="StyleUnderline"/>
        </w:rPr>
        <w:t xml:space="preserve">it obviously </w:t>
      </w:r>
      <w:r w:rsidRPr="004D1421">
        <w:rPr>
          <w:rStyle w:val="StyleUnderline"/>
          <w:highlight w:val="yellow"/>
        </w:rPr>
        <w:t>did not draw</w:t>
      </w:r>
      <w:r w:rsidRPr="006F781C">
        <w:rPr>
          <w:rStyle w:val="StyleUnderline"/>
        </w:rPr>
        <w:t xml:space="preserve"> the term</w:t>
      </w:r>
      <w:r w:rsidRPr="006F781C">
        <w:rPr>
          <w:sz w:val="14"/>
          <w:szCs w:val="20"/>
        </w:rPr>
        <w:t xml:space="preserve"> </w:t>
      </w:r>
      <w:r w:rsidRPr="004D1421">
        <w:rPr>
          <w:rStyle w:val="Emphasis"/>
          <w:highlight w:val="yellow"/>
        </w:rPr>
        <w:t>“collective bargaining rights”</w:t>
      </w:r>
      <w:r w:rsidRPr="004D1421">
        <w:rPr>
          <w:sz w:val="14"/>
          <w:szCs w:val="20"/>
          <w:highlight w:val="yellow"/>
        </w:rPr>
        <w:t xml:space="preserve"> </w:t>
      </w:r>
      <w:r w:rsidRPr="004D1421">
        <w:rPr>
          <w:rStyle w:val="StyleUnderline"/>
          <w:highlight w:val="yellow"/>
        </w:rPr>
        <w:t>out of</w:t>
      </w:r>
      <w:r w:rsidRPr="004D1421">
        <w:rPr>
          <w:sz w:val="14"/>
          <w:szCs w:val="20"/>
          <w:highlight w:val="yellow"/>
        </w:rPr>
        <w:t xml:space="preserve"> </w:t>
      </w:r>
      <w:r w:rsidRPr="004D1421">
        <w:rPr>
          <w:rStyle w:val="Emphasis"/>
          <w:highlight w:val="yellow"/>
        </w:rPr>
        <w:t>thin air</w:t>
      </w:r>
      <w:r w:rsidRPr="004D1421">
        <w:rPr>
          <w:rStyle w:val="StyleUnderline"/>
          <w:highlight w:val="yellow"/>
        </w:rPr>
        <w:t>; rather, it had something</w:t>
      </w:r>
      <w:r w:rsidRPr="004D1421">
        <w:rPr>
          <w:sz w:val="14"/>
          <w:szCs w:val="20"/>
          <w:highlight w:val="yellow"/>
        </w:rPr>
        <w:t xml:space="preserve"> </w:t>
      </w:r>
      <w:r w:rsidRPr="004D1421">
        <w:rPr>
          <w:rStyle w:val="Emphasis"/>
          <w:highlight w:val="yellow"/>
        </w:rPr>
        <w:t>specific in mind</w:t>
      </w:r>
      <w:r w:rsidRPr="006F781C">
        <w:rPr>
          <w:sz w:val="14"/>
          <w:szCs w:val="20"/>
        </w:rPr>
        <w:t xml:space="preserve">. And, </w:t>
      </w:r>
      <w:r w:rsidRPr="006F781C">
        <w:rPr>
          <w:rStyle w:val="StyleUnderline"/>
        </w:rPr>
        <w:t>considering the</w:t>
      </w:r>
      <w:r w:rsidRPr="006F781C">
        <w:rPr>
          <w:sz w:val="14"/>
          <w:szCs w:val="20"/>
        </w:rPr>
        <w:t xml:space="preserve"> </w:t>
      </w:r>
      <w:r w:rsidRPr="006F781C">
        <w:rPr>
          <w:rStyle w:val="Emphasis"/>
        </w:rPr>
        <w:t>circumstances</w:t>
      </w:r>
      <w:r w:rsidRPr="006F781C">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4D1421">
        <w:rPr>
          <w:rStyle w:val="Emphasis"/>
          <w:highlight w:val="yellow"/>
        </w:rPr>
        <w:t>that something</w:t>
      </w:r>
      <w:r w:rsidRPr="006F781C">
        <w:rPr>
          <w:sz w:val="14"/>
          <w:szCs w:val="20"/>
        </w:rPr>
        <w:t xml:space="preserve"> specific </w:t>
      </w:r>
      <w:r w:rsidRPr="004D1421">
        <w:rPr>
          <w:rStyle w:val="StyleUnderline"/>
          <w:highlight w:val="yellow"/>
        </w:rPr>
        <w:t>could</w:t>
      </w:r>
      <w:r w:rsidRPr="004D1421">
        <w:rPr>
          <w:sz w:val="14"/>
          <w:szCs w:val="20"/>
          <w:highlight w:val="yellow"/>
        </w:rPr>
        <w:t xml:space="preserve"> </w:t>
      </w:r>
      <w:r w:rsidRPr="004D1421">
        <w:rPr>
          <w:rStyle w:val="Emphasis"/>
          <w:highlight w:val="yellow"/>
        </w:rPr>
        <w:t>only</w:t>
      </w:r>
      <w:r w:rsidRPr="006F781C">
        <w:rPr>
          <w:sz w:val="14"/>
          <w:szCs w:val="20"/>
        </w:rPr>
        <w:t xml:space="preserve"> </w:t>
      </w:r>
      <w:r w:rsidRPr="006F781C">
        <w:rPr>
          <w:rStyle w:val="StyleUnderline"/>
        </w:rPr>
        <w:t xml:space="preserve">have </w:t>
      </w:r>
      <w:r w:rsidRPr="004D1421">
        <w:rPr>
          <w:rStyle w:val="Emphasis"/>
          <w:highlight w:val="yellow"/>
        </w:rPr>
        <w:t>be</w:t>
      </w:r>
      <w:r w:rsidRPr="006F781C">
        <w:rPr>
          <w:rStyle w:val="StyleUnderline"/>
        </w:rPr>
        <w:t>en</w:t>
      </w:r>
      <w:r w:rsidRPr="006F781C">
        <w:rPr>
          <w:sz w:val="14"/>
          <w:szCs w:val="20"/>
        </w:rPr>
        <w:t xml:space="preserve"> </w:t>
      </w:r>
      <w:r w:rsidRPr="004D1421">
        <w:rPr>
          <w:rStyle w:val="Emphasis"/>
          <w:highlight w:val="yellow"/>
        </w:rPr>
        <w:t>“collective bargaining rights”</w:t>
      </w:r>
      <w:r w:rsidRPr="004D1421">
        <w:rPr>
          <w:sz w:val="14"/>
          <w:szCs w:val="20"/>
          <w:highlight w:val="yellow"/>
        </w:rPr>
        <w:t xml:space="preserve"> </w:t>
      </w:r>
      <w:r w:rsidRPr="004D1421">
        <w:rPr>
          <w:rStyle w:val="StyleUnderline"/>
          <w:highlight w:val="yellow"/>
        </w:rPr>
        <w:t>of the kind</w:t>
      </w:r>
      <w:r w:rsidRPr="004D1421">
        <w:rPr>
          <w:sz w:val="14"/>
          <w:szCs w:val="20"/>
          <w:highlight w:val="yellow"/>
        </w:rPr>
        <w:t xml:space="preserve"> </w:t>
      </w:r>
      <w:r w:rsidRPr="004D1421">
        <w:rPr>
          <w:rStyle w:val="Emphasis"/>
          <w:highlight w:val="yellow"/>
        </w:rPr>
        <w:t>historically</w:t>
      </w:r>
      <w:r w:rsidRPr="006F781C">
        <w:rPr>
          <w:rStyle w:val="Emphasis"/>
        </w:rPr>
        <w:t xml:space="preserve"> made </w:t>
      </w:r>
      <w:r w:rsidRPr="004D1421">
        <w:rPr>
          <w:rStyle w:val="Emphasis"/>
          <w:highlight w:val="yellow"/>
        </w:rPr>
        <w:t>available</w:t>
      </w:r>
      <w:r w:rsidRPr="004D1421">
        <w:rPr>
          <w:sz w:val="14"/>
          <w:szCs w:val="20"/>
          <w:highlight w:val="yellow"/>
        </w:rPr>
        <w:t xml:space="preserve"> </w:t>
      </w:r>
      <w:r w:rsidRPr="004D1421">
        <w:rPr>
          <w:rStyle w:val="StyleUnderline"/>
          <w:highlight w:val="yellow"/>
        </w:rPr>
        <w:t>to</w:t>
      </w:r>
      <w:r w:rsidRPr="006F781C">
        <w:rPr>
          <w:sz w:val="14"/>
          <w:szCs w:val="20"/>
        </w:rPr>
        <w:t xml:space="preserve"> private sector </w:t>
      </w:r>
      <w:r w:rsidRPr="004D1421">
        <w:rPr>
          <w:rStyle w:val="Emphasis"/>
          <w:highlight w:val="yellow"/>
        </w:rPr>
        <w:t>employees</w:t>
      </w:r>
      <w:r w:rsidRPr="004D1421">
        <w:rPr>
          <w:sz w:val="14"/>
          <w:szCs w:val="20"/>
          <w:highlight w:val="yellow"/>
        </w:rPr>
        <w:t xml:space="preserve"> </w:t>
      </w:r>
      <w:r w:rsidRPr="004D1421">
        <w:rPr>
          <w:rStyle w:val="StyleUnderline"/>
          <w:highlight w:val="yellow"/>
        </w:rPr>
        <w:t>under the</w:t>
      </w:r>
      <w:r w:rsidRPr="004D1421">
        <w:rPr>
          <w:sz w:val="14"/>
          <w:szCs w:val="20"/>
          <w:highlight w:val="yellow"/>
        </w:rPr>
        <w:t xml:space="preserve"> </w:t>
      </w:r>
      <w:r w:rsidRPr="004D1421">
        <w:rPr>
          <w:rStyle w:val="Emphasis"/>
          <w:highlight w:val="yellow"/>
        </w:rPr>
        <w:t>NLRA</w:t>
      </w:r>
      <w:r w:rsidRPr="006F781C">
        <w:rPr>
          <w:sz w:val="14"/>
          <w:szCs w:val="20"/>
        </w:rPr>
        <w:t>. Se</w:t>
      </w:r>
      <w:r w:rsidRPr="004D1421">
        <w:rPr>
          <w:sz w:val="14"/>
          <w:szCs w:val="20"/>
        </w:rPr>
        <w:t xml:space="preserve">e generally ATU v. Donovan, supra, 767 F.2d at 948-49. </w:t>
      </w:r>
      <w:r w:rsidRPr="004D1421">
        <w:rPr>
          <w:rStyle w:val="StyleUnderline"/>
        </w:rPr>
        <w:t>Accordingly, in its determinations</w:t>
      </w:r>
      <w:r w:rsidRPr="004D1421">
        <w:rPr>
          <w:sz w:val="14"/>
          <w:szCs w:val="20"/>
        </w:rPr>
        <w:t xml:space="preserve"> on remand, </w:t>
      </w:r>
      <w:r w:rsidRPr="004D1421">
        <w:rPr>
          <w:rStyle w:val="StyleUnderline"/>
        </w:rPr>
        <w:t>the DOL was right to look to “[t]he</w:t>
      </w:r>
      <w:r w:rsidRPr="004D1421">
        <w:rPr>
          <w:sz w:val="14"/>
          <w:szCs w:val="20"/>
        </w:rPr>
        <w:t xml:space="preserve"> </w:t>
      </w:r>
      <w:r w:rsidRPr="004D1421">
        <w:rPr>
          <w:rStyle w:val="Emphasis"/>
        </w:rPr>
        <w:t>prevailing [case] law</w:t>
      </w:r>
      <w:r w:rsidRPr="004D1421">
        <w:rPr>
          <w:rStyle w:val="StyleUnderline"/>
        </w:rPr>
        <w:t>” under the</w:t>
      </w:r>
      <w:r w:rsidRPr="004D1421">
        <w:rPr>
          <w:sz w:val="14"/>
          <w:szCs w:val="20"/>
        </w:rPr>
        <w:t xml:space="preserve"> </w:t>
      </w:r>
      <w:r w:rsidRPr="004D1421">
        <w:rPr>
          <w:rStyle w:val="Emphasis"/>
        </w:rPr>
        <w:t>NLRA</w:t>
      </w:r>
      <w:r w:rsidRPr="004D1421">
        <w:rPr>
          <w:sz w:val="14"/>
          <w:szCs w:val="20"/>
        </w:rPr>
        <w:t xml:space="preserve"> </w:t>
      </w:r>
      <w:r w:rsidRPr="004D1421">
        <w:rPr>
          <w:rStyle w:val="StyleUnderline"/>
        </w:rPr>
        <w:t>“when section 13(c) was</w:t>
      </w:r>
      <w:r w:rsidRPr="004D1421">
        <w:rPr>
          <w:sz w:val="14"/>
          <w:szCs w:val="20"/>
        </w:rPr>
        <w:t xml:space="preserve"> </w:t>
      </w:r>
      <w:r w:rsidRPr="004D1421">
        <w:rPr>
          <w:rStyle w:val="Emphasis"/>
        </w:rPr>
        <w:t>enacted</w:t>
      </w:r>
      <w:r w:rsidRPr="004D1421">
        <w:rPr>
          <w:rStyle w:val="StyleUnderline"/>
        </w:rPr>
        <w:t xml:space="preserve">” in determining </w:t>
      </w:r>
      <w:r w:rsidRPr="004D1421">
        <w:rPr>
          <w:rStyle w:val="Emphasis"/>
        </w:rPr>
        <w:t>what Congress meant</w:t>
      </w:r>
      <w:r w:rsidRPr="004D1421">
        <w:rPr>
          <w:sz w:val="14"/>
          <w:szCs w:val="20"/>
        </w:rPr>
        <w:t xml:space="preserve"> </w:t>
      </w:r>
      <w:r w:rsidRPr="004D1421">
        <w:rPr>
          <w:rStyle w:val="StyleUnderline"/>
        </w:rPr>
        <w:t xml:space="preserve">when it </w:t>
      </w:r>
      <w:r w:rsidRPr="004D1421">
        <w:rPr>
          <w:rStyle w:val="Emphasis"/>
        </w:rPr>
        <w:t>used the term “collective bargaining rights”</w:t>
      </w:r>
      <w:r w:rsidRPr="004D1421">
        <w:rPr>
          <w:sz w:val="14"/>
          <w:szCs w:val="20"/>
        </w:rPr>
        <w:t xml:space="preserve"> in Section 13(c)(2). See SacRTD Determination, at 11-13.</w:t>
      </w:r>
    </w:p>
    <w:p w14:paraId="758861C3" w14:textId="1FC52FD5" w:rsidR="002A3449" w:rsidRPr="002A3449" w:rsidRDefault="002A3449" w:rsidP="00977BC1">
      <w:pPr>
        <w:pStyle w:val="Heading4"/>
        <w:rPr>
          <w:sz w:val="16"/>
        </w:rPr>
      </w:pPr>
      <w:r w:rsidRPr="009C06DB">
        <w:t xml:space="preserve">The </w:t>
      </w:r>
      <w:r w:rsidRPr="009C06DB">
        <w:rPr>
          <w:u w:val="single"/>
        </w:rPr>
        <w:t>strength</w:t>
      </w:r>
      <w:r w:rsidRPr="009C06DB">
        <w:t xml:space="preserve"> of a right refers to </w:t>
      </w:r>
      <w:r w:rsidRPr="009C06DB">
        <w:rPr>
          <w:u w:val="single"/>
        </w:rPr>
        <w:t>withstanding competing considerations</w:t>
      </w:r>
      <w:r w:rsidRPr="009C06DB">
        <w:t xml:space="preserve">. That’s </w:t>
      </w:r>
      <w:r w:rsidRPr="009C06DB">
        <w:rPr>
          <w:u w:val="single"/>
        </w:rPr>
        <w:t>distinct</w:t>
      </w:r>
      <w:r w:rsidRPr="009C06DB">
        <w:t xml:space="preserve"> from the </w:t>
      </w:r>
      <w:r w:rsidRPr="009C06DB">
        <w:rPr>
          <w:u w:val="single"/>
        </w:rPr>
        <w:t>scope</w:t>
      </w:r>
      <w:r w:rsidRPr="009C06DB">
        <w:t xml:space="preserve"> of a right. </w:t>
      </w:r>
    </w:p>
    <w:p w14:paraId="0C1B61E4" w14:textId="77777777" w:rsidR="002A3449" w:rsidRPr="003C6428" w:rsidRDefault="002A3449" w:rsidP="002A3449">
      <w:r w:rsidRPr="003C6428">
        <w:t xml:space="preserve">Julie </w:t>
      </w:r>
      <w:r w:rsidRPr="003C6428">
        <w:rPr>
          <w:rStyle w:val="Style13ptBold"/>
        </w:rPr>
        <w:t>Copley 23</w:t>
      </w:r>
      <w:r w:rsidRPr="003C6428">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1187189C" w14:textId="77777777" w:rsidR="002A3449" w:rsidRPr="009C06DB" w:rsidRDefault="002A3449" w:rsidP="002A3449">
      <w:pPr>
        <w:rPr>
          <w:sz w:val="14"/>
          <w:szCs w:val="20"/>
        </w:rPr>
      </w:pPr>
      <w:r w:rsidRPr="00415C70">
        <w:rPr>
          <w:rStyle w:val="StyleUnderline"/>
          <w:highlight w:val="cyan"/>
        </w:rPr>
        <w:t>In</w:t>
      </w:r>
      <w:r w:rsidRPr="00415C70">
        <w:rPr>
          <w:sz w:val="14"/>
          <w:szCs w:val="20"/>
          <w:highlight w:val="cyan"/>
        </w:rPr>
        <w:t xml:space="preserve"> </w:t>
      </w:r>
      <w:r w:rsidRPr="00415C70">
        <w:rPr>
          <w:rStyle w:val="Emphasis"/>
          <w:highlight w:val="cyan"/>
        </w:rPr>
        <w:t>constitutional</w:t>
      </w:r>
      <w:r w:rsidRPr="00415C70">
        <w:rPr>
          <w:sz w:val="14"/>
          <w:szCs w:val="20"/>
        </w:rPr>
        <w:t xml:space="preserve"> </w:t>
      </w:r>
      <w:r w:rsidRPr="00415C70">
        <w:rPr>
          <w:rStyle w:val="StyleUnderline"/>
        </w:rPr>
        <w:t>and</w:t>
      </w:r>
      <w:r w:rsidRPr="00415C70">
        <w:rPr>
          <w:sz w:val="14"/>
          <w:szCs w:val="20"/>
        </w:rPr>
        <w:t xml:space="preserve"> </w:t>
      </w:r>
      <w:r w:rsidRPr="00415C70">
        <w:rPr>
          <w:rStyle w:val="Emphasis"/>
        </w:rPr>
        <w:t xml:space="preserve">human rights </w:t>
      </w:r>
      <w:r w:rsidRPr="00415C70">
        <w:rPr>
          <w:rStyle w:val="Emphasis"/>
          <w:highlight w:val="cyan"/>
        </w:rPr>
        <w:t>theory</w:t>
      </w:r>
      <w:r w:rsidRPr="009C06DB">
        <w:rPr>
          <w:sz w:val="14"/>
          <w:szCs w:val="20"/>
        </w:rPr>
        <w:t xml:space="preserve"> </w:t>
      </w:r>
      <w:r w:rsidRPr="003C6428">
        <w:rPr>
          <w:rStyle w:val="StyleUnderline"/>
        </w:rPr>
        <w:t>and</w:t>
      </w:r>
      <w:r w:rsidRPr="009C06DB">
        <w:rPr>
          <w:sz w:val="14"/>
          <w:szCs w:val="20"/>
        </w:rPr>
        <w:t xml:space="preserve"> </w:t>
      </w:r>
      <w:r w:rsidRPr="003C6428">
        <w:rPr>
          <w:rStyle w:val="Emphasis"/>
        </w:rPr>
        <w:t>practice</w:t>
      </w:r>
      <w:r w:rsidRPr="003C6428">
        <w:rPr>
          <w:rStyle w:val="StyleUnderline"/>
        </w:rPr>
        <w:t xml:space="preserve">, </w:t>
      </w:r>
      <w:r w:rsidRPr="00415C70">
        <w:rPr>
          <w:rStyle w:val="StyleUnderline"/>
          <w:highlight w:val="cyan"/>
        </w:rPr>
        <w:t>rights have</w:t>
      </w:r>
      <w:r w:rsidRPr="00415C70">
        <w:rPr>
          <w:sz w:val="14"/>
          <w:szCs w:val="20"/>
          <w:highlight w:val="cyan"/>
        </w:rPr>
        <w:t xml:space="preserve"> </w:t>
      </w:r>
      <w:r w:rsidRPr="00415C70">
        <w:rPr>
          <w:rStyle w:val="Emphasis"/>
          <w:highlight w:val="cyan"/>
        </w:rPr>
        <w:t>two components</w:t>
      </w:r>
      <w:r w:rsidRPr="009C06DB">
        <w:rPr>
          <w:sz w:val="14"/>
          <w:szCs w:val="20"/>
        </w:rPr>
        <w:t xml:space="preserve">.139 </w:t>
      </w:r>
      <w:r w:rsidRPr="00415C70">
        <w:rPr>
          <w:rStyle w:val="StyleUnderline"/>
          <w:highlight w:val="cyan"/>
        </w:rPr>
        <w:t>One is</w:t>
      </w:r>
      <w:r w:rsidRPr="003C6428">
        <w:rPr>
          <w:rStyle w:val="StyleUnderline"/>
        </w:rPr>
        <w:t xml:space="preserve"> the</w:t>
      </w:r>
      <w:r w:rsidRPr="009C06DB">
        <w:rPr>
          <w:sz w:val="14"/>
          <w:szCs w:val="20"/>
        </w:rPr>
        <w:t xml:space="preserve"> </w:t>
      </w:r>
      <w:r w:rsidRPr="00415C70">
        <w:rPr>
          <w:rStyle w:val="Emphasis"/>
          <w:highlight w:val="cyan"/>
        </w:rPr>
        <w:t>scope</w:t>
      </w:r>
      <w:r w:rsidRPr="009C06DB">
        <w:rPr>
          <w:sz w:val="14"/>
          <w:szCs w:val="20"/>
        </w:rPr>
        <w:t xml:space="preserve"> </w:t>
      </w:r>
      <w:r w:rsidRPr="003C6428">
        <w:rPr>
          <w:rStyle w:val="StyleUnderline"/>
        </w:rPr>
        <w:t xml:space="preserve">of a right: </w:t>
      </w:r>
      <w:r w:rsidRPr="00415C70">
        <w:rPr>
          <w:rStyle w:val="StyleUnderline"/>
          <w:highlight w:val="cyan"/>
        </w:rPr>
        <w:t>the</w:t>
      </w:r>
      <w:r w:rsidRPr="00415C70">
        <w:rPr>
          <w:sz w:val="14"/>
          <w:szCs w:val="20"/>
          <w:highlight w:val="cyan"/>
        </w:rPr>
        <w:t xml:space="preserve"> </w:t>
      </w:r>
      <w:r w:rsidRPr="00415C70">
        <w:rPr>
          <w:rStyle w:val="Emphasis"/>
        </w:rPr>
        <w:t xml:space="preserve">specific </w:t>
      </w:r>
      <w:r w:rsidRPr="00415C70">
        <w:rPr>
          <w:rStyle w:val="Emphasis"/>
          <w:highlight w:val="cyan"/>
        </w:rPr>
        <w:t>protections</w:t>
      </w:r>
      <w:r w:rsidRPr="00415C70">
        <w:rPr>
          <w:sz w:val="14"/>
          <w:szCs w:val="20"/>
          <w:highlight w:val="cyan"/>
        </w:rPr>
        <w:t xml:space="preserve"> </w:t>
      </w:r>
      <w:r w:rsidRPr="00415C70">
        <w:rPr>
          <w:rStyle w:val="StyleUnderline"/>
          <w:highlight w:val="cyan"/>
        </w:rPr>
        <w:t>falling</w:t>
      </w:r>
      <w:r w:rsidRPr="00415C70">
        <w:rPr>
          <w:sz w:val="14"/>
          <w:szCs w:val="20"/>
          <w:highlight w:val="cyan"/>
        </w:rPr>
        <w:t xml:space="preserve"> </w:t>
      </w:r>
      <w:r w:rsidRPr="00415C70">
        <w:rPr>
          <w:rStyle w:val="Emphasis"/>
          <w:highlight w:val="cyan"/>
        </w:rPr>
        <w:t>within the reach</w:t>
      </w:r>
      <w:r w:rsidRPr="009C06DB">
        <w:rPr>
          <w:sz w:val="14"/>
          <w:szCs w:val="20"/>
        </w:rPr>
        <w:t xml:space="preserve"> </w:t>
      </w:r>
      <w:r w:rsidRPr="003C6428">
        <w:rPr>
          <w:rStyle w:val="StyleUnderline"/>
        </w:rPr>
        <w:t>of the right</w:t>
      </w:r>
      <w:r w:rsidRPr="009C06DB">
        <w:rPr>
          <w:sz w:val="14"/>
          <w:szCs w:val="20"/>
        </w:rPr>
        <w:t xml:space="preserve">.140 </w:t>
      </w:r>
      <w:r w:rsidRPr="00415C70">
        <w:rPr>
          <w:rStyle w:val="StyleUnderline"/>
          <w:highlight w:val="cyan"/>
        </w:rPr>
        <w:t>The</w:t>
      </w:r>
      <w:r w:rsidRPr="00415C70">
        <w:rPr>
          <w:sz w:val="14"/>
          <w:szCs w:val="20"/>
          <w:highlight w:val="cyan"/>
        </w:rPr>
        <w:t xml:space="preserve"> </w:t>
      </w:r>
      <w:r w:rsidRPr="00415C70">
        <w:rPr>
          <w:rStyle w:val="Emphasis"/>
          <w:highlight w:val="cyan"/>
        </w:rPr>
        <w:t>other</w:t>
      </w:r>
      <w:r w:rsidRPr="00415C70">
        <w:rPr>
          <w:sz w:val="14"/>
          <w:szCs w:val="20"/>
          <w:highlight w:val="cyan"/>
        </w:rPr>
        <w:t xml:space="preserve"> </w:t>
      </w:r>
      <w:r w:rsidRPr="00415C70">
        <w:rPr>
          <w:rStyle w:val="StyleUnderline"/>
          <w:highlight w:val="cyan"/>
        </w:rPr>
        <w:t>is</w:t>
      </w:r>
      <w:r w:rsidRPr="003C6428">
        <w:rPr>
          <w:rStyle w:val="StyleUnderline"/>
        </w:rPr>
        <w:t xml:space="preserve"> the</w:t>
      </w:r>
      <w:r w:rsidRPr="009C06DB">
        <w:rPr>
          <w:sz w:val="14"/>
          <w:szCs w:val="20"/>
        </w:rPr>
        <w:t xml:space="preserve"> </w:t>
      </w:r>
      <w:r w:rsidRPr="00415C70">
        <w:rPr>
          <w:rStyle w:val="Emphasis"/>
          <w:highlight w:val="cyan"/>
        </w:rPr>
        <w:t>strength</w:t>
      </w:r>
      <w:r w:rsidRPr="009C06DB">
        <w:rPr>
          <w:sz w:val="14"/>
          <w:szCs w:val="20"/>
        </w:rPr>
        <w:t xml:space="preserve"> </w:t>
      </w:r>
      <w:r w:rsidRPr="003C6428">
        <w:rPr>
          <w:rStyle w:val="StyleUnderline"/>
        </w:rPr>
        <w:t xml:space="preserve">of a right: </w:t>
      </w:r>
      <w:r w:rsidRPr="00415C70">
        <w:rPr>
          <w:rStyle w:val="StyleUnderline"/>
          <w:highlight w:val="cyan"/>
        </w:rPr>
        <w:t>the</w:t>
      </w:r>
      <w:r w:rsidRPr="003C6428">
        <w:rPr>
          <w:rStyle w:val="StyleUnderline"/>
        </w:rPr>
        <w:t xml:space="preserve"> right’s ‘</w:t>
      </w:r>
      <w:r w:rsidRPr="00415C70">
        <w:rPr>
          <w:rStyle w:val="StyleUnderline"/>
          <w:highlight w:val="cyan"/>
        </w:rPr>
        <w:t>power to</w:t>
      </w:r>
      <w:r w:rsidRPr="00415C70">
        <w:rPr>
          <w:sz w:val="14"/>
          <w:szCs w:val="20"/>
          <w:highlight w:val="cyan"/>
        </w:rPr>
        <w:t xml:space="preserve"> </w:t>
      </w:r>
      <w:r w:rsidRPr="00415C70">
        <w:rPr>
          <w:rStyle w:val="Emphasis"/>
          <w:highlight w:val="cyan"/>
        </w:rPr>
        <w:t>withstand opposing considerations’</w:t>
      </w:r>
      <w:r w:rsidRPr="003C6428">
        <w:rPr>
          <w:rStyle w:val="StyleUnderline"/>
        </w:rPr>
        <w:t>, described also as the</w:t>
      </w:r>
      <w:r w:rsidRPr="009C06DB">
        <w:rPr>
          <w:sz w:val="14"/>
          <w:szCs w:val="20"/>
        </w:rPr>
        <w:t xml:space="preserve"> </w:t>
      </w:r>
      <w:r w:rsidRPr="003C6428">
        <w:rPr>
          <w:rStyle w:val="Emphasis"/>
        </w:rPr>
        <w:t>‘core’</w:t>
      </w:r>
      <w:r w:rsidRPr="009C06DB">
        <w:rPr>
          <w:sz w:val="14"/>
          <w:szCs w:val="20"/>
        </w:rPr>
        <w:t xml:space="preserve"> </w:t>
      </w:r>
      <w:r w:rsidRPr="003C6428">
        <w:rPr>
          <w:rStyle w:val="StyleUnderline"/>
        </w:rPr>
        <w:t>of the right</w:t>
      </w:r>
      <w:r w:rsidRPr="009C06DB">
        <w:rPr>
          <w:sz w:val="14"/>
          <w:szCs w:val="20"/>
        </w:rPr>
        <w:t xml:space="preserve">.141 Örücü argues that </w:t>
      </w:r>
      <w:r w:rsidRPr="003C6428">
        <w:rPr>
          <w:rStyle w:val="StyleUnderline"/>
        </w:rPr>
        <w:t xml:space="preserve">positivisation of human rights is assisted greatly by identifying a right’s </w:t>
      </w:r>
      <w:r w:rsidRPr="003C6428">
        <w:rPr>
          <w:rStyle w:val="Emphasis"/>
        </w:rPr>
        <w:t>‘inviolable and indefeasible content’</w:t>
      </w:r>
      <w:r w:rsidRPr="009C06DB">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10583D8E" w14:textId="314809EE" w:rsidR="002A3449" w:rsidRDefault="002A3449" w:rsidP="002A3449">
      <w:pPr>
        <w:pStyle w:val="Heading4"/>
      </w:pPr>
      <w:r>
        <w:t>Violation – They did not defend the USFG</w:t>
      </w:r>
      <w:r w:rsidR="0092152A">
        <w:t xml:space="preserve"> strengthening collective bargaining rights</w:t>
      </w:r>
      <w:r w:rsidR="009D4A4C">
        <w:t>.</w:t>
      </w:r>
    </w:p>
    <w:p w14:paraId="243E2F9A" w14:textId="77777777" w:rsidR="002A3449" w:rsidRDefault="002A3449" w:rsidP="002A3449">
      <w:pPr>
        <w:pStyle w:val="Heading4"/>
      </w:pPr>
      <w:r>
        <w:t xml:space="preserve">3 impacts. </w:t>
      </w:r>
    </w:p>
    <w:p w14:paraId="00B4F793" w14:textId="77777777" w:rsidR="002A3449" w:rsidRDefault="002A3449" w:rsidP="002A3449">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398A6099" w14:textId="77777777" w:rsidR="002A3449" w:rsidRPr="006E1F04" w:rsidRDefault="002A3449" w:rsidP="002A3449">
      <w:pPr>
        <w:pStyle w:val="Heading4"/>
      </w:pPr>
      <w:r>
        <w:t xml:space="preserve">2. </w:t>
      </w:r>
      <w:r>
        <w:rPr>
          <w:u w:val="single"/>
        </w:rPr>
        <w:t>SELF-QUESTIONING</w:t>
      </w:r>
      <w:r>
        <w:t xml:space="preserve">. Competition drives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r>
        <w:t xml:space="preserve">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145ED685" w14:textId="77777777" w:rsidR="00087B41" w:rsidRDefault="002A3449" w:rsidP="00087B41">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bookmarkEnd w:id="0"/>
      <w:r w:rsidR="00087B41">
        <w:t xml:space="preserve"> </w:t>
      </w:r>
    </w:p>
    <w:p w14:paraId="652E2512" w14:textId="7DF7EA92" w:rsidR="002A3449" w:rsidRDefault="002A3449" w:rsidP="002A3449">
      <w:pPr>
        <w:pStyle w:val="Heading4"/>
      </w:pPr>
      <w:r>
        <w:t>TVA</w:t>
      </w:r>
      <w:r w:rsidR="00B367EF">
        <w:t xml:space="preserve">: </w:t>
      </w:r>
      <w:r>
        <w:t xml:space="preserve">The United States Federal Government should legalize </w:t>
      </w:r>
      <w:r w:rsidR="009D4A4C">
        <w:t>secondary strikes.</w:t>
      </w:r>
    </w:p>
    <w:p w14:paraId="412AF834" w14:textId="6BEC7997" w:rsidR="00087B41" w:rsidRPr="00087B41" w:rsidRDefault="00087B41" w:rsidP="00087B41">
      <w:pPr>
        <w:pStyle w:val="Heading4"/>
      </w:pPr>
      <w:r>
        <w:t xml:space="preserve">New affs are an </w:t>
      </w:r>
      <w:r w:rsidRPr="00087B41">
        <w:t>independent</w:t>
      </w:r>
      <w:r>
        <w:t xml:space="preserve"> voter. Strat skew from infinite aff prep decks fairness and reduced depth of engagement on case turns education.</w:t>
      </w:r>
    </w:p>
    <w:p w14:paraId="0F106C0D" w14:textId="040DE98C" w:rsidR="00B367EF" w:rsidRDefault="00B367EF" w:rsidP="00B367EF">
      <w:pPr>
        <w:pStyle w:val="Heading2"/>
      </w:pPr>
      <w:r>
        <w:t>K</w:t>
      </w:r>
    </w:p>
    <w:p w14:paraId="3EBC5734" w14:textId="5AC9563E" w:rsidR="00B367EF" w:rsidRPr="00B367EF" w:rsidRDefault="00B367EF" w:rsidP="00B367EF">
      <w:r>
        <w:t>GND</w:t>
      </w:r>
    </w:p>
    <w:p w14:paraId="75752021" w14:textId="3B217EF6" w:rsidR="00B367EF" w:rsidRDefault="00B367EF" w:rsidP="00B367EF">
      <w:pPr>
        <w:pStyle w:val="Heading4"/>
      </w:pPr>
      <w:r>
        <w:t xml:space="preserve">The climate crisis is a </w:t>
      </w:r>
      <w:r>
        <w:rPr>
          <w:u w:val="single"/>
        </w:rPr>
        <w:t>public crisis</w:t>
      </w:r>
      <w:r>
        <w:t xml:space="preserve"> that requires seizing the means of production. We must </w:t>
      </w:r>
      <w:r w:rsidRPr="00342EBA">
        <w:rPr>
          <w:u w:val="single"/>
        </w:rPr>
        <w:t>link union power</w:t>
      </w:r>
      <w:r>
        <w:t xml:space="preserve"> and public social and ecological provision. A radical transition steered by the </w:t>
      </w:r>
      <w:r>
        <w:rPr>
          <w:u w:val="single"/>
        </w:rPr>
        <w:t>working class</w:t>
      </w:r>
      <w:r>
        <w:t xml:space="preserve"> directs </w:t>
      </w:r>
      <w:r w:rsidRPr="00342EBA">
        <w:rPr>
          <w:u w:val="single"/>
        </w:rPr>
        <w:t>investment</w:t>
      </w:r>
      <w:r>
        <w:t xml:space="preserve"> and </w:t>
      </w:r>
      <w:r w:rsidRPr="00342EBA">
        <w:rPr>
          <w:u w:val="single"/>
        </w:rPr>
        <w:t>production</w:t>
      </w:r>
      <w:r>
        <w:t xml:space="preserve"> towards </w:t>
      </w:r>
      <w:r>
        <w:rPr>
          <w:u w:val="single"/>
        </w:rPr>
        <w:t>decarbonization</w:t>
      </w:r>
      <w:r>
        <w:t xml:space="preserve">.   </w:t>
      </w:r>
    </w:p>
    <w:p w14:paraId="295E8FA5" w14:textId="77777777" w:rsidR="00B367EF" w:rsidRDefault="00B367EF" w:rsidP="00B367EF">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2BB977F2" w14:textId="77777777" w:rsidR="00B367EF" w:rsidRPr="00557FE2" w:rsidRDefault="00B367EF" w:rsidP="00B367EF">
      <w:pPr>
        <w:rPr>
          <w:sz w:val="16"/>
        </w:rPr>
      </w:pPr>
      <w:r w:rsidRPr="00557FE2">
        <w:rPr>
          <w:sz w:val="16"/>
        </w:rPr>
        <w:t>After all, the goal of classical socialism was not to reconnect the working class to nature, but for this “immense majority” of humanity to take social control of production systems that were already highly socialized and global. As Neil Smith astutely argued in his argument against the capitalist “production of nature”: “</w:t>
      </w:r>
      <w:r w:rsidRPr="002427B9">
        <w:rPr>
          <w:rStyle w:val="StyleUnderline"/>
        </w:rPr>
        <w:t xml:space="preserve">Truly </w:t>
      </w:r>
      <w:r w:rsidRPr="00564363">
        <w:rPr>
          <w:rStyle w:val="StyleUnderline"/>
          <w:highlight w:val="cyan"/>
        </w:rPr>
        <w:t>human,</w:t>
      </w:r>
      <w:r w:rsidRPr="002427B9">
        <w:rPr>
          <w:rStyle w:val="StyleUnderline"/>
        </w:rPr>
        <w:t xml:space="preserve"> </w:t>
      </w:r>
      <w:r w:rsidRPr="00564363">
        <w:rPr>
          <w:rStyle w:val="StyleUnderline"/>
          <w:highlight w:val="cyan"/>
        </w:rPr>
        <w:t>social control over</w:t>
      </w:r>
      <w:r w:rsidRPr="002427B9">
        <w:rPr>
          <w:rStyle w:val="StyleUnderline"/>
        </w:rPr>
        <w:t xml:space="preserve"> the </w:t>
      </w:r>
      <w:r w:rsidRPr="00564363">
        <w:rPr>
          <w:rStyle w:val="StyleUnderline"/>
          <w:highlight w:val="cyan"/>
        </w:rPr>
        <w:t>production of nature</w:t>
      </w:r>
      <w:r w:rsidRPr="002427B9">
        <w:rPr>
          <w:rStyle w:val="StyleUnderline"/>
        </w:rPr>
        <w:t xml:space="preserve"> ... </w:t>
      </w:r>
      <w:r w:rsidRPr="00E33702">
        <w:rPr>
          <w:rStyle w:val="StyleUnderline"/>
          <w:highlight w:val="cyan"/>
        </w:rPr>
        <w:t>is the realizable dream</w:t>
      </w:r>
      <w:r w:rsidRPr="002427B9">
        <w:rPr>
          <w:rStyle w:val="StyleUnderline"/>
        </w:rPr>
        <w:t xml:space="preserve"> of socialism.”</w:t>
      </w:r>
      <w:r w:rsidRPr="00557FE2">
        <w:rPr>
          <w:sz w:val="16"/>
        </w:rPr>
        <w:t xml:space="preserve">18 Today </w:t>
      </w:r>
      <w:r w:rsidRPr="002427B9">
        <w:rPr>
          <w:rStyle w:val="StyleUnderline"/>
        </w:rPr>
        <w:t>we live in a world in which the everyday reproduction of the working class means subsisting off commodities produced by labor dispersed around the planet</w:t>
      </w:r>
      <w:r w:rsidRPr="00557FE2">
        <w:rPr>
          <w:sz w:val="16"/>
        </w:rPr>
        <w:t xml:space="preserve">. And here again, the contradiction posed by the climate crisis is staring us in the face: </w:t>
      </w:r>
      <w:r w:rsidRPr="002427B9">
        <w:rPr>
          <w:rStyle w:val="StyleUnderline"/>
        </w:rPr>
        <w:t xml:space="preserve">a </w:t>
      </w:r>
      <w:r w:rsidRPr="00E33702">
        <w:rPr>
          <w:rStyle w:val="Emphasis"/>
          <w:highlight w:val="cyan"/>
        </w:rPr>
        <w:t xml:space="preserve">planetary crisis requiring </w:t>
      </w:r>
      <w:r w:rsidRPr="00E33702">
        <w:rPr>
          <w:rStyle w:val="Emphasis"/>
        </w:rPr>
        <w:t xml:space="preserve">global </w:t>
      </w:r>
      <w:r w:rsidRPr="00E33702">
        <w:rPr>
          <w:rStyle w:val="Emphasis"/>
          <w:highlight w:val="cyan"/>
        </w:rPr>
        <w:t>social coordination</w:t>
      </w:r>
      <w:r w:rsidRPr="00E33702">
        <w:rPr>
          <w:rStyle w:val="StyleUnderline"/>
          <w:highlight w:val="cyan"/>
        </w:rPr>
        <w:t xml:space="preserve"> of </w:t>
      </w:r>
      <w:r w:rsidRPr="00E33702">
        <w:rPr>
          <w:rStyle w:val="Emphasis"/>
          <w:highlight w:val="cyan"/>
        </w:rPr>
        <w:t>production</w:t>
      </w:r>
      <w:r w:rsidRPr="002427B9">
        <w:rPr>
          <w:rStyle w:val="StyleUnderline"/>
        </w:rPr>
        <w:t>.</w:t>
      </w:r>
      <w:r w:rsidRPr="00557FE2">
        <w:rPr>
          <w:sz w:val="16"/>
        </w:rPr>
        <w:t xml:space="preserve"> Put simply, </w:t>
      </w:r>
      <w:r w:rsidRPr="002427B9">
        <w:rPr>
          <w:rStyle w:val="StyleUnderline"/>
        </w:rPr>
        <w:t xml:space="preserve">climate change means </w:t>
      </w:r>
      <w:r w:rsidRPr="002427B9">
        <w:rPr>
          <w:rStyle w:val="Emphasis"/>
        </w:rPr>
        <w:t>localism will not work</w:t>
      </w:r>
      <w:r w:rsidRPr="002427B9">
        <w:rPr>
          <w:rStyle w:val="StyleUnderline"/>
        </w:rPr>
        <w:t>.</w:t>
      </w:r>
      <w:r w:rsidRPr="00557FE2">
        <w:rPr>
          <w:sz w:val="16"/>
        </w:rPr>
        <w:t xml:space="preserve"> Global </w:t>
      </w:r>
      <w:r w:rsidRPr="00E55D7A">
        <w:rPr>
          <w:rStyle w:val="StyleUnderline"/>
        </w:rPr>
        <w:t xml:space="preserve">production must be </w:t>
      </w:r>
      <w:r w:rsidRPr="00E55D7A">
        <w:rPr>
          <w:rStyle w:val="Emphasis"/>
        </w:rPr>
        <w:t>socially coordinated</w:t>
      </w:r>
      <w:r w:rsidRPr="00E55D7A">
        <w:rPr>
          <w:rStyle w:val="StyleUnderline"/>
        </w:rPr>
        <w:t xml:space="preserve"> to </w:t>
      </w:r>
      <w:r w:rsidRPr="00E55D7A">
        <w:rPr>
          <w:rStyle w:val="Emphasis"/>
        </w:rPr>
        <w:t>stave off climate catastrophe</w:t>
      </w:r>
      <w:r w:rsidRPr="00557FE2">
        <w:rPr>
          <w:sz w:val="16"/>
        </w:rPr>
        <w:t>.</w:t>
      </w:r>
    </w:p>
    <w:p w14:paraId="053B51F0" w14:textId="77777777" w:rsidR="00B367EF" w:rsidRPr="00557FE2" w:rsidRDefault="00B367EF" w:rsidP="00B367EF">
      <w:pPr>
        <w:rPr>
          <w:sz w:val="16"/>
        </w:rPr>
      </w:pPr>
      <w:r w:rsidRPr="00557FE2">
        <w:rPr>
          <w:sz w:val="16"/>
        </w:rPr>
        <w:t>Thus, the second direction we can take in the climate crossroads, the direction firmly entrenched in the tradition of Marxist working-class politics, is toward a global reconciliation of our species-wide relation to nature. Any global arrangement must be firmly entrenched in another core concept of working-class politics: solidarity. While international labor solidarity was deeply infused in the workers movement of the past, we need to rethink it for the age of climate crisis. We need a form of species solidarity recognizing that species survival is at stake.19 But more to the point, a Marxist vision of species solidarity asserts that the working class is the agent of species emancipation, precisely because of its global outlook and rootlessness from local places. Unlike earlier socialist movements, forging species solidarity is not only about human emancipation, but also about the reconstruction of the basic metabolism between society and nature. Species solidarity must be forged across borders as workers, peasants, and indigenous peoples join together to see their shared interest in reconciling all modes of livelihood production with the conditions for a livable planet. Whereas land-based struggles seek to develop a particular relation between human groups and local parts of the earth, the working class’s universal separation from nature itself requires a universal conception of what unites human beings on the planet.</w:t>
      </w:r>
    </w:p>
    <w:p w14:paraId="4FC3218E" w14:textId="77777777" w:rsidR="00B367EF" w:rsidRPr="00557FE2" w:rsidRDefault="00B367EF" w:rsidP="00B367EF">
      <w:pPr>
        <w:rPr>
          <w:sz w:val="16"/>
        </w:rPr>
      </w:pPr>
      <w:r w:rsidRPr="00557FE2">
        <w:rPr>
          <w:sz w:val="16"/>
        </w:rPr>
        <w:t>Going back to Marx’s earliest writings we find just this kind of universal idea: “species-being.” For Marx, production is at the heart of humanity: “man [sic] produces even when he is free from physical need and only truly produces in freedom therefrom.”20 For Marx, it is production that is humanity’s “active species-life.”21 Under capitalism, where capital controls the means of production and despotically directs the vast majority to produce for others, humanity’s “species-nature is estranged from [itself].”22</w:t>
      </w:r>
    </w:p>
    <w:p w14:paraId="0BEB155D" w14:textId="77777777" w:rsidR="00B367EF" w:rsidRPr="00557FE2" w:rsidRDefault="00B367EF" w:rsidP="00B367EF">
      <w:pPr>
        <w:rPr>
          <w:sz w:val="16"/>
        </w:rPr>
      </w:pPr>
      <w:r w:rsidRPr="00557FE2">
        <w:rPr>
          <w:sz w:val="16"/>
        </w:rPr>
        <w:t xml:space="preserve">Thus, </w:t>
      </w:r>
      <w:r w:rsidRPr="002427B9">
        <w:rPr>
          <w:rStyle w:val="StyleUnderline"/>
        </w:rPr>
        <w:t>constructing</w:t>
      </w:r>
      <w:r w:rsidRPr="00557FE2">
        <w:rPr>
          <w:sz w:val="16"/>
        </w:rPr>
        <w:t xml:space="preserve"> a kind of </w:t>
      </w:r>
      <w:r w:rsidRPr="00E33702">
        <w:rPr>
          <w:rStyle w:val="Emphasis"/>
          <w:highlight w:val="cyan"/>
        </w:rPr>
        <w:t>species solidarity</w:t>
      </w:r>
      <w:r w:rsidRPr="00E33702">
        <w:rPr>
          <w:rStyle w:val="StyleUnderline"/>
          <w:highlight w:val="cyan"/>
        </w:rPr>
        <w:t xml:space="preserve"> means</w:t>
      </w:r>
      <w:r w:rsidRPr="002427B9">
        <w:rPr>
          <w:rStyle w:val="StyleUnderline"/>
        </w:rPr>
        <w:t xml:space="preserve"> </w:t>
      </w:r>
      <w:r w:rsidRPr="00E33702">
        <w:rPr>
          <w:rStyle w:val="StyleUnderline"/>
          <w:highlight w:val="cyan"/>
        </w:rPr>
        <w:t>acknowledging</w:t>
      </w:r>
      <w:r w:rsidRPr="002427B9">
        <w:rPr>
          <w:rStyle w:val="StyleUnderline"/>
        </w:rPr>
        <w:t xml:space="preserve"> </w:t>
      </w:r>
      <w:r w:rsidRPr="00E33702">
        <w:rPr>
          <w:rStyle w:val="StyleUnderline"/>
        </w:rPr>
        <w:t>both</w:t>
      </w:r>
      <w:r w:rsidRPr="002427B9">
        <w:rPr>
          <w:rStyle w:val="StyleUnderline"/>
        </w:rPr>
        <w:t xml:space="preserve"> </w:t>
      </w:r>
      <w:r w:rsidRPr="00E33702">
        <w:rPr>
          <w:rStyle w:val="StyleUnderline"/>
          <w:highlight w:val="cyan"/>
        </w:rPr>
        <w:t>that</w:t>
      </w:r>
      <w:r w:rsidRPr="002427B9">
        <w:rPr>
          <w:rStyle w:val="StyleUnderline"/>
        </w:rPr>
        <w:t xml:space="preserve"> the </w:t>
      </w:r>
      <w:r w:rsidRPr="00E33702">
        <w:rPr>
          <w:rStyle w:val="Emphasis"/>
          <w:highlight w:val="cyan"/>
        </w:rPr>
        <w:t>climate crisis requires</w:t>
      </w:r>
      <w:r w:rsidRPr="002427B9">
        <w:rPr>
          <w:rStyle w:val="Emphasis"/>
        </w:rPr>
        <w:t xml:space="preserve"> </w:t>
      </w:r>
      <w:r w:rsidRPr="00E33702">
        <w:rPr>
          <w:rStyle w:val="Emphasis"/>
          <w:highlight w:val="cyan"/>
        </w:rPr>
        <w:t>the working class</w:t>
      </w:r>
      <w:r w:rsidRPr="002427B9">
        <w:rPr>
          <w:rStyle w:val="Emphasis"/>
        </w:rPr>
        <w:t xml:space="preserve"> </w:t>
      </w:r>
      <w:r w:rsidRPr="00E33702">
        <w:rPr>
          <w:rStyle w:val="StyleUnderline"/>
          <w:highlight w:val="cyan"/>
        </w:rPr>
        <w:t>to “seize the means of production</w:t>
      </w:r>
      <w:r w:rsidRPr="002427B9">
        <w:rPr>
          <w:rStyle w:val="StyleUnderline"/>
        </w:rPr>
        <w:t xml:space="preserve">,” and that </w:t>
      </w:r>
      <w:r w:rsidRPr="00E33702">
        <w:rPr>
          <w:rStyle w:val="StyleUnderline"/>
          <w:highlight w:val="cyan"/>
        </w:rPr>
        <w:t>humanity</w:t>
      </w:r>
      <w:r w:rsidRPr="002427B9">
        <w:rPr>
          <w:rStyle w:val="StyleUnderline"/>
        </w:rPr>
        <w:t xml:space="preserve"> as a whole </w:t>
      </w:r>
      <w:r w:rsidRPr="00E33702">
        <w:rPr>
          <w:rStyle w:val="StyleUnderline"/>
          <w:highlight w:val="cyan"/>
        </w:rPr>
        <w:t>has a</w:t>
      </w:r>
      <w:r w:rsidRPr="002427B9">
        <w:rPr>
          <w:rStyle w:val="StyleUnderline"/>
        </w:rPr>
        <w:t xml:space="preserve"> deep and </w:t>
      </w:r>
      <w:r w:rsidRPr="00E33702">
        <w:rPr>
          <w:rStyle w:val="StyleUnderline"/>
          <w:highlight w:val="cyan"/>
        </w:rPr>
        <w:t xml:space="preserve">universal </w:t>
      </w:r>
      <w:r w:rsidRPr="00E33702">
        <w:rPr>
          <w:rStyle w:val="Emphasis"/>
          <w:highlight w:val="cyan"/>
        </w:rPr>
        <w:t>need</w:t>
      </w:r>
      <w:r w:rsidRPr="002427B9">
        <w:rPr>
          <w:rStyle w:val="Emphasis"/>
        </w:rPr>
        <w:t xml:space="preserve"> </w:t>
      </w:r>
      <w:r w:rsidRPr="00E33702">
        <w:rPr>
          <w:rStyle w:val="Emphasis"/>
        </w:rPr>
        <w:t>to direct</w:t>
      </w:r>
      <w:r w:rsidRPr="002427B9">
        <w:rPr>
          <w:rStyle w:val="Emphasis"/>
        </w:rPr>
        <w:t xml:space="preserve"> and control production</w:t>
      </w:r>
      <w:r w:rsidRPr="00557FE2">
        <w:rPr>
          <w:sz w:val="16"/>
        </w:rPr>
        <w:t>. In Marx’s words, capitalism creates a “social formation in which the process of production has mastery over man, instead of the opposite.”23 He described the social organization of production as guided by an “anarchic system of competition” and shaped by the vicissitudes of market forces.24 This lack of control over production is what yields feelings of helplessness as the world burns.</w:t>
      </w:r>
    </w:p>
    <w:p w14:paraId="549F3CEB" w14:textId="77777777" w:rsidR="00B367EF" w:rsidRPr="00557FE2" w:rsidRDefault="00B367EF" w:rsidP="00B367EF">
      <w:pPr>
        <w:rPr>
          <w:sz w:val="16"/>
        </w:rPr>
      </w:pPr>
      <w:r w:rsidRPr="00557FE2">
        <w:rPr>
          <w:sz w:val="16"/>
        </w:rPr>
        <w:t xml:space="preserve">We have spent decades pretending that the “costs” of climate change can be priced into the anarchic forces of the market, but it’s increasingly clear that only conscious social control of production can guide us toward anything resembling a sustainable path. In his specific articulation of democratic socialism, Martin Hägglund argues, “For us to become truly social individuals in Marx’s sense, </w:t>
      </w:r>
      <w:r w:rsidRPr="00E33702">
        <w:rPr>
          <w:rStyle w:val="StyleUnderline"/>
          <w:highlight w:val="cyan"/>
        </w:rPr>
        <w:t>we have to be</w:t>
      </w:r>
      <w:r w:rsidRPr="002427B9">
        <w:rPr>
          <w:rStyle w:val="StyleUnderline"/>
        </w:rPr>
        <w:t xml:space="preserve"> the </w:t>
      </w:r>
      <w:r w:rsidRPr="00E33702">
        <w:rPr>
          <w:rStyle w:val="StyleUnderline"/>
          <w:highlight w:val="cyan"/>
        </w:rPr>
        <w:t>subjects of production</w:t>
      </w:r>
      <w:r w:rsidRPr="00557FE2">
        <w:rPr>
          <w:sz w:val="16"/>
        </w:rPr>
        <w:t xml:space="preserve">— </w:t>
      </w:r>
      <w:r w:rsidRPr="00E33702">
        <w:rPr>
          <w:rStyle w:val="Emphasis"/>
          <w:highlight w:val="cyan"/>
        </w:rPr>
        <w:t>planning and directing it for our purposes</w:t>
      </w:r>
      <w:r w:rsidRPr="00557FE2">
        <w:rPr>
          <w:sz w:val="16"/>
        </w:rPr>
        <w:t>—</w:t>
      </w:r>
      <w:r w:rsidRPr="00E33702">
        <w:rPr>
          <w:rStyle w:val="StyleUnderline"/>
          <w:highlight w:val="cyan"/>
        </w:rPr>
        <w:t>rather than be subjected to</w:t>
      </w:r>
      <w:r w:rsidRPr="002427B9">
        <w:rPr>
          <w:rStyle w:val="StyleUnderline"/>
        </w:rPr>
        <w:t xml:space="preserve"> production for the </w:t>
      </w:r>
      <w:r w:rsidRPr="00E33702">
        <w:rPr>
          <w:rStyle w:val="StyleUnderline"/>
          <w:highlight w:val="cyan"/>
        </w:rPr>
        <w:t>sake of capital</w:t>
      </w:r>
      <w:r w:rsidRPr="002427B9">
        <w:rPr>
          <w:rStyle w:val="StyleUnderline"/>
        </w:rPr>
        <w:t>.</w:t>
      </w:r>
      <w:r w:rsidRPr="00557FE2">
        <w:rPr>
          <w:sz w:val="16"/>
        </w:rPr>
        <w:t>”25</w:t>
      </w:r>
    </w:p>
    <w:p w14:paraId="7BF0DCAF" w14:textId="77777777" w:rsidR="00B367EF" w:rsidRPr="00557FE2" w:rsidRDefault="00B367EF" w:rsidP="00B367EF">
      <w:pPr>
        <w:rPr>
          <w:sz w:val="16"/>
        </w:rPr>
      </w:pPr>
      <w:r w:rsidRPr="00557FE2">
        <w:rPr>
          <w:sz w:val="16"/>
        </w:rPr>
        <w:t xml:space="preserve">But the </w:t>
      </w:r>
      <w:r w:rsidRPr="00553165">
        <w:rPr>
          <w:rStyle w:val="StyleUnderline"/>
        </w:rPr>
        <w:t xml:space="preserve">planning of social production cannot be done in </w:t>
      </w:r>
      <w:r w:rsidRPr="00553165">
        <w:rPr>
          <w:rStyle w:val="Emphasis"/>
        </w:rPr>
        <w:t>isolation</w:t>
      </w:r>
      <w:r w:rsidRPr="00557FE2">
        <w:rPr>
          <w:sz w:val="16"/>
        </w:rPr>
        <w:t xml:space="preserve">. Here again, </w:t>
      </w:r>
      <w:r w:rsidRPr="00553165">
        <w:rPr>
          <w:rStyle w:val="StyleUnderline"/>
        </w:rPr>
        <w:t xml:space="preserve">we see this necessity in light of the </w:t>
      </w:r>
      <w:r w:rsidRPr="00553165">
        <w:rPr>
          <w:rStyle w:val="Emphasis"/>
        </w:rPr>
        <w:t>climate crisis</w:t>
      </w:r>
      <w:r w:rsidRPr="00557FE2">
        <w:rPr>
          <w:sz w:val="16"/>
        </w:rPr>
        <w:t xml:space="preserve">, </w:t>
      </w:r>
      <w:r w:rsidRPr="00553165">
        <w:rPr>
          <w:rStyle w:val="StyleUnderline"/>
        </w:rPr>
        <w:t>the need for a planetary form of social production “planning and</w:t>
      </w:r>
      <w:r w:rsidRPr="00557FE2">
        <w:rPr>
          <w:sz w:val="16"/>
        </w:rPr>
        <w:t xml:space="preserve"> </w:t>
      </w:r>
      <w:r w:rsidRPr="00553165">
        <w:rPr>
          <w:rStyle w:val="StyleUnderline"/>
        </w:rPr>
        <w:t>directing it for our purposes</w:t>
      </w:r>
      <w:r w:rsidRPr="00557FE2">
        <w:rPr>
          <w:sz w:val="16"/>
        </w:rPr>
        <w:t xml:space="preserve">.” This is in fact what the scientists mean when they say we must undergo “rapid, far-reaching and unprecedented changes in all aspects of society.”26 </w:t>
      </w:r>
      <w:r w:rsidRPr="00553165">
        <w:rPr>
          <w:rStyle w:val="StyleUnderline"/>
        </w:rPr>
        <w:t xml:space="preserve">We must take control over the very basic production of </w:t>
      </w:r>
      <w:r w:rsidRPr="00553165">
        <w:rPr>
          <w:rStyle w:val="Emphasis"/>
        </w:rPr>
        <w:t>energy</w:t>
      </w:r>
      <w:r w:rsidRPr="00553165">
        <w:rPr>
          <w:rStyle w:val="StyleUnderline"/>
        </w:rPr>
        <w:t xml:space="preserve">, </w:t>
      </w:r>
      <w:r w:rsidRPr="00553165">
        <w:rPr>
          <w:rStyle w:val="Emphasis"/>
        </w:rPr>
        <w:t>housing</w:t>
      </w:r>
      <w:r w:rsidRPr="00553165">
        <w:rPr>
          <w:rStyle w:val="StyleUnderline"/>
        </w:rPr>
        <w:t xml:space="preserve">, </w:t>
      </w:r>
      <w:r w:rsidRPr="00553165">
        <w:rPr>
          <w:rStyle w:val="Emphasis"/>
        </w:rPr>
        <w:t>transportation</w:t>
      </w:r>
      <w:r w:rsidRPr="00557FE2">
        <w:rPr>
          <w:sz w:val="16"/>
        </w:rPr>
        <w:t xml:space="preserve">, </w:t>
      </w:r>
      <w:r w:rsidRPr="00553165">
        <w:rPr>
          <w:rStyle w:val="StyleUnderline"/>
        </w:rPr>
        <w:t>and</w:t>
      </w:r>
      <w:r w:rsidRPr="00557FE2">
        <w:rPr>
          <w:sz w:val="16"/>
        </w:rPr>
        <w:t xml:space="preserve"> </w:t>
      </w:r>
      <w:r w:rsidRPr="00553165">
        <w:rPr>
          <w:rStyle w:val="Emphasis"/>
        </w:rPr>
        <w:t>food</w:t>
      </w:r>
      <w:r w:rsidRPr="00557FE2">
        <w:rPr>
          <w:sz w:val="16"/>
        </w:rPr>
        <w:t xml:space="preserve"> </w:t>
      </w:r>
      <w:r w:rsidRPr="00553165">
        <w:rPr>
          <w:rStyle w:val="StyleUnderline"/>
        </w:rPr>
        <w:t xml:space="preserve">to direct and plan it toward a </w:t>
      </w:r>
      <w:r w:rsidRPr="00553165">
        <w:rPr>
          <w:rStyle w:val="Emphasis"/>
        </w:rPr>
        <w:t>different priority</w:t>
      </w:r>
      <w:r w:rsidRPr="00557FE2">
        <w:rPr>
          <w:sz w:val="16"/>
        </w:rPr>
        <w:t xml:space="preserve">: </w:t>
      </w:r>
      <w:r w:rsidRPr="00553165">
        <w:rPr>
          <w:rStyle w:val="Emphasis"/>
        </w:rPr>
        <w:t>decarbonization</w:t>
      </w:r>
      <w:r w:rsidRPr="00557FE2">
        <w:rPr>
          <w:sz w:val="16"/>
        </w:rPr>
        <w:t>. But just as “socialism in one country” was inconceivable to some Marxists, decarbonization in one country while others continue to spew emissions does nothing to solve the problem.</w:t>
      </w:r>
    </w:p>
    <w:p w14:paraId="624F1331" w14:textId="77777777" w:rsidR="00B367EF" w:rsidRPr="00557FE2" w:rsidRDefault="00B367EF" w:rsidP="00B367EF">
      <w:pPr>
        <w:rPr>
          <w:sz w:val="16"/>
        </w:rPr>
      </w:pPr>
      <w:r w:rsidRPr="00557FE2">
        <w:rPr>
          <w:sz w:val="16"/>
        </w:rPr>
        <w:t xml:space="preserve">The prospect of species solidarity means we conceive of humans as capable of managing their own relation to nature on a planetary level. While environmentalists often talk about globalization in irreducibly negative terms, we also need a positive vision of global species-wide coordination. Leigh Phillips and Michal Rozoworski describe this as “planning the good Anthropocene ... [where] ... we accept our role as collective sovereign of Earth and begin influencing and coordinating planetary processes with purpose and direction, ever furthering human flourishing.”27 While this might horrify some eco-centric environmentalists, </w:t>
      </w:r>
      <w:r w:rsidRPr="00553165">
        <w:rPr>
          <w:rStyle w:val="StyleUnderline"/>
        </w:rPr>
        <w:t xml:space="preserve">the climate crisis gives us </w:t>
      </w:r>
      <w:r w:rsidRPr="00553165">
        <w:rPr>
          <w:rStyle w:val="Emphasis"/>
        </w:rPr>
        <w:t>no other choice but</w:t>
      </w:r>
      <w:r w:rsidRPr="00553165">
        <w:rPr>
          <w:rStyle w:val="StyleUnderline"/>
        </w:rPr>
        <w:t xml:space="preserve"> to assert global </w:t>
      </w:r>
      <w:r w:rsidRPr="00553165">
        <w:rPr>
          <w:rStyle w:val="Emphasis"/>
        </w:rPr>
        <w:t>control</w:t>
      </w:r>
      <w:r w:rsidRPr="00553165">
        <w:rPr>
          <w:rStyle w:val="StyleUnderline"/>
        </w:rPr>
        <w:t xml:space="preserve"> over our </w:t>
      </w:r>
      <w:r w:rsidRPr="00553165">
        <w:rPr>
          <w:rStyle w:val="Emphasis"/>
        </w:rPr>
        <w:t>energy and emissions systems</w:t>
      </w:r>
      <w:r w:rsidRPr="00553165">
        <w:rPr>
          <w:rStyle w:val="StyleUnderline"/>
        </w:rPr>
        <w:t>.</w:t>
      </w:r>
      <w:r w:rsidRPr="00557FE2">
        <w:rPr>
          <w:sz w:val="16"/>
        </w:rPr>
        <w:t xml:space="preserve"> As Holly Jean Buck argues, </w:t>
      </w:r>
      <w:r w:rsidRPr="00553165">
        <w:rPr>
          <w:rStyle w:val="StyleUnderline"/>
        </w:rPr>
        <w:t xml:space="preserve">the emissions situation and carbon budget are </w:t>
      </w:r>
      <w:r w:rsidRPr="00553165">
        <w:rPr>
          <w:sz w:val="16"/>
        </w:rPr>
        <w:t xml:space="preserve">so </w:t>
      </w:r>
      <w:r w:rsidRPr="00553165">
        <w:rPr>
          <w:rStyle w:val="Emphasis"/>
        </w:rPr>
        <w:t>dire</w:t>
      </w:r>
      <w:r w:rsidRPr="00557FE2">
        <w:rPr>
          <w:sz w:val="16"/>
        </w:rPr>
        <w:t xml:space="preserve"> they require us to simultaneously resist imperialist designs to regulate global climate under the rubric of “geoengineering” and explore what options might exist for a left approach to atmospheric carbon management aligned with broader human need.28</w:t>
      </w:r>
    </w:p>
    <w:p w14:paraId="0EA0351E" w14:textId="77777777" w:rsidR="00B367EF" w:rsidRPr="00557FE2" w:rsidRDefault="00B367EF" w:rsidP="00B367EF">
      <w:pPr>
        <w:rPr>
          <w:sz w:val="16"/>
        </w:rPr>
      </w:pPr>
      <w:r w:rsidRPr="00557FE2">
        <w:rPr>
          <w:sz w:val="16"/>
        </w:rPr>
        <w:t>Again, this vision of planetary species-wide social coordination is aligned with the classical socialist vision of human emancipation. This is exactly what Marx envisioned for the construction of a classless and ecological communist society:</w:t>
      </w:r>
    </w:p>
    <w:p w14:paraId="33226C1B" w14:textId="77777777" w:rsidR="00B367EF" w:rsidRPr="00557FE2" w:rsidRDefault="00B367EF" w:rsidP="00B367EF">
      <w:pPr>
        <w:rPr>
          <w:sz w:val="16"/>
        </w:rPr>
      </w:pPr>
      <w:r w:rsidRPr="00557FE2">
        <w:rPr>
          <w:sz w:val="16"/>
        </w:rPr>
        <w:t>From the standpoint of a higher socio-economic formation, the private property of particular individuals in the earth will appear just as absurd as the private property of one man in other men. Even an entire society, a nation, or all simultaneously existing societies taken together, are not the owners of the earth. They are simply its possessors, its beneficiaries, and have to bequeath it in an improved state to succeeding generations as boni patres familias.29 ***</w:t>
      </w:r>
    </w:p>
    <w:p w14:paraId="4A9A2817" w14:textId="77777777" w:rsidR="00B367EF" w:rsidRPr="00557FE2" w:rsidRDefault="00B367EF" w:rsidP="00B367EF">
      <w:pPr>
        <w:rPr>
          <w:sz w:val="16"/>
        </w:rPr>
      </w:pPr>
      <w:r w:rsidRPr="00557FE2">
        <w:rPr>
          <w:sz w:val="16"/>
        </w:rPr>
        <w:t>Unfortunately, we are unlikely to abolish class and private property at the global level in time to avert climate catastrophe. Yet we must start somewhere. Given the weak position of the left and working class more broadly, I think we start by simply resuscitating the notion of public good over private profit.</w:t>
      </w:r>
    </w:p>
    <w:p w14:paraId="1700E3DB" w14:textId="77777777" w:rsidR="00B367EF" w:rsidRPr="00557FE2" w:rsidRDefault="00B367EF" w:rsidP="00B367EF">
      <w:pPr>
        <w:rPr>
          <w:sz w:val="16"/>
        </w:rPr>
      </w:pPr>
      <w:r w:rsidRPr="00557FE2">
        <w:rPr>
          <w:sz w:val="16"/>
        </w:rPr>
        <w:t xml:space="preserve">To do so in relation to </w:t>
      </w:r>
      <w:r w:rsidRPr="000936FE">
        <w:rPr>
          <w:rStyle w:val="StyleUnderline"/>
          <w:highlight w:val="cyan"/>
        </w:rPr>
        <w:t>climate change</w:t>
      </w:r>
      <w:r w:rsidRPr="00553165">
        <w:rPr>
          <w:rStyle w:val="StyleUnderline"/>
        </w:rPr>
        <w:t xml:space="preserve"> must assert that the crisis itself </w:t>
      </w:r>
      <w:r w:rsidRPr="000936FE">
        <w:rPr>
          <w:rStyle w:val="StyleUnderline"/>
          <w:highlight w:val="cyan"/>
        </w:rPr>
        <w:t xml:space="preserve">is a </w:t>
      </w:r>
      <w:r w:rsidRPr="000936FE">
        <w:rPr>
          <w:rStyle w:val="Emphasis"/>
          <w:highlight w:val="cyan"/>
        </w:rPr>
        <w:t>public crisis</w:t>
      </w:r>
      <w:r w:rsidRPr="00553165">
        <w:rPr>
          <w:rStyle w:val="StyleUnderline"/>
        </w:rPr>
        <w:t xml:space="preserve"> that requires </w:t>
      </w:r>
      <w:r w:rsidRPr="00553165">
        <w:rPr>
          <w:rStyle w:val="Emphasis"/>
        </w:rPr>
        <w:t>public-sector coordination</w:t>
      </w:r>
      <w:r w:rsidRPr="00557FE2">
        <w:rPr>
          <w:sz w:val="16"/>
        </w:rPr>
        <w:t xml:space="preserve"> </w:t>
      </w:r>
      <w:r w:rsidRPr="00553165">
        <w:rPr>
          <w:rStyle w:val="StyleUnderline"/>
        </w:rPr>
        <w:t>and action</w:t>
      </w:r>
      <w:r w:rsidRPr="00557FE2">
        <w:rPr>
          <w:sz w:val="16"/>
        </w:rPr>
        <w:t xml:space="preserve">. There are several sectors that some societies already affirm should not involve profit and market provision—education and health care, for example. </w:t>
      </w:r>
      <w:r w:rsidRPr="00553165">
        <w:rPr>
          <w:rStyle w:val="StyleUnderline"/>
        </w:rPr>
        <w:t xml:space="preserve">Many of these public goods </w:t>
      </w:r>
      <w:r w:rsidRPr="00557FE2">
        <w:rPr>
          <w:sz w:val="16"/>
        </w:rPr>
        <w:t xml:space="preserve">themselves </w:t>
      </w:r>
      <w:r w:rsidRPr="00553165">
        <w:rPr>
          <w:rStyle w:val="StyleUnderline"/>
        </w:rPr>
        <w:t xml:space="preserve">emerged out of </w:t>
      </w:r>
      <w:r w:rsidRPr="00553165">
        <w:rPr>
          <w:rStyle w:val="Emphasis"/>
        </w:rPr>
        <w:t>widespread public crisis</w:t>
      </w:r>
      <w:r w:rsidRPr="00557FE2">
        <w:rPr>
          <w:sz w:val="16"/>
        </w:rPr>
        <w:t xml:space="preserve"> </w:t>
      </w:r>
      <w:r w:rsidRPr="00553165">
        <w:rPr>
          <w:rStyle w:val="StyleUnderline"/>
        </w:rPr>
        <w:t>and</w:t>
      </w:r>
      <w:r w:rsidRPr="00557FE2">
        <w:rPr>
          <w:sz w:val="16"/>
        </w:rPr>
        <w:t xml:space="preserve"> </w:t>
      </w:r>
      <w:r w:rsidRPr="00553165">
        <w:rPr>
          <w:rStyle w:val="Emphasis"/>
        </w:rPr>
        <w:t>social struggles</w:t>
      </w:r>
      <w:r w:rsidRPr="00557FE2">
        <w:rPr>
          <w:sz w:val="16"/>
        </w:rPr>
        <w:t xml:space="preserve"> </w:t>
      </w:r>
      <w:r w:rsidRPr="00553165">
        <w:rPr>
          <w:rStyle w:val="StyleUnderline"/>
        </w:rPr>
        <w:t>to carve out what is “public</w:t>
      </w:r>
      <w:r w:rsidRPr="00557FE2">
        <w:rPr>
          <w:sz w:val="16"/>
        </w:rPr>
        <w:t xml:space="preserve">.” For example, in the 1800s, widespread crises of water-borne illness and inadequate sanitation services led to public sewage and water-treatment systems.30 Although the rich tried to blame the poor for their own private behavior, reformers realized that the market could not solve this particular form of urban pollution. They did not institute excrement taxes as a market fix; they invested in crucial public infrastructure that socialized costs to produce widespread public health benefits. </w:t>
      </w:r>
      <w:r w:rsidRPr="00553165">
        <w:rPr>
          <w:rStyle w:val="StyleUnderline"/>
        </w:rPr>
        <w:t xml:space="preserve">Now it is not just cities </w:t>
      </w:r>
      <w:r w:rsidRPr="00553165">
        <w:rPr>
          <w:rStyle w:val="Emphasis"/>
        </w:rPr>
        <w:t>drowning in contaminated water</w:t>
      </w:r>
      <w:r w:rsidRPr="00557FE2">
        <w:rPr>
          <w:sz w:val="16"/>
        </w:rPr>
        <w:t>, but the global atmosphere overheating in contaminated air. The need for public infrastructure is the same.</w:t>
      </w:r>
    </w:p>
    <w:p w14:paraId="183218CF" w14:textId="77777777" w:rsidR="00B367EF" w:rsidRPr="00557FE2" w:rsidRDefault="00B367EF" w:rsidP="00B367EF">
      <w:pPr>
        <w:rPr>
          <w:sz w:val="16"/>
        </w:rPr>
      </w:pPr>
      <w:r w:rsidRPr="00E33702">
        <w:rPr>
          <w:rStyle w:val="Emphasis"/>
          <w:highlight w:val="cyan"/>
        </w:rPr>
        <w:t>Public provision</w:t>
      </w:r>
      <w:r w:rsidRPr="002427B9">
        <w:rPr>
          <w:rStyle w:val="StyleUnderline"/>
        </w:rPr>
        <w:t xml:space="preserve"> at least </w:t>
      </w:r>
      <w:r w:rsidRPr="00E33702">
        <w:rPr>
          <w:rStyle w:val="StyleUnderline"/>
          <w:highlight w:val="cyan"/>
        </w:rPr>
        <w:t>creates</w:t>
      </w:r>
      <w:r w:rsidRPr="002427B9">
        <w:rPr>
          <w:rStyle w:val="StyleUnderline"/>
        </w:rPr>
        <w:t xml:space="preserve"> the </w:t>
      </w:r>
      <w:r w:rsidRPr="00E33702">
        <w:rPr>
          <w:rStyle w:val="StyleUnderline"/>
          <w:highlight w:val="cyan"/>
        </w:rPr>
        <w:t xml:space="preserve">possibility of a </w:t>
      </w:r>
      <w:r w:rsidRPr="00E33702">
        <w:rPr>
          <w:rStyle w:val="Emphasis"/>
          <w:highlight w:val="cyan"/>
        </w:rPr>
        <w:t>different logic</w:t>
      </w:r>
      <w:r w:rsidRPr="002427B9">
        <w:rPr>
          <w:rStyle w:val="StyleUnderline"/>
        </w:rPr>
        <w:t xml:space="preserve"> guiding production</w:t>
      </w:r>
      <w:r w:rsidRPr="00557FE2">
        <w:rPr>
          <w:sz w:val="16"/>
        </w:rPr>
        <w:t xml:space="preserve">. Socialists often contrast </w:t>
      </w:r>
      <w:r w:rsidRPr="00E33702">
        <w:rPr>
          <w:rStyle w:val="StyleUnderline"/>
        </w:rPr>
        <w:t>production</w:t>
      </w:r>
      <w:r w:rsidRPr="002427B9">
        <w:rPr>
          <w:rStyle w:val="StyleUnderline"/>
        </w:rPr>
        <w:t xml:space="preserve"> for profit versus </w:t>
      </w:r>
      <w:r w:rsidRPr="00E33702">
        <w:rPr>
          <w:rStyle w:val="StyleUnderline"/>
          <w:highlight w:val="cyan"/>
        </w:rPr>
        <w:t>production for social need</w:t>
      </w:r>
      <w:r w:rsidRPr="00557FE2">
        <w:rPr>
          <w:sz w:val="16"/>
        </w:rPr>
        <w:t>. The stark differences between these two was recently revealed in the Covid-19 global pandemic. Governments around the world entertained nationalizing whole sectors to produce use values for public health needs.31 For-profit production of ventilator machines or masks was simply not in line with what sick human beings actually needed.</w:t>
      </w:r>
    </w:p>
    <w:p w14:paraId="54EE8547" w14:textId="77777777" w:rsidR="00B367EF" w:rsidRPr="00557FE2" w:rsidRDefault="00B367EF" w:rsidP="00B367EF">
      <w:pPr>
        <w:rPr>
          <w:sz w:val="16"/>
        </w:rPr>
      </w:pPr>
      <w:r w:rsidRPr="00557FE2">
        <w:rPr>
          <w:sz w:val="16"/>
        </w:rPr>
        <w:t xml:space="preserve">Clearly, </w:t>
      </w:r>
      <w:r w:rsidRPr="002427B9">
        <w:rPr>
          <w:rStyle w:val="StyleUnderline"/>
        </w:rPr>
        <w:t xml:space="preserve">the </w:t>
      </w:r>
      <w:r w:rsidRPr="00E33702">
        <w:rPr>
          <w:rStyle w:val="StyleUnderline"/>
          <w:highlight w:val="cyan"/>
        </w:rPr>
        <w:t>social need</w:t>
      </w:r>
      <w:r w:rsidRPr="002427B9">
        <w:rPr>
          <w:rStyle w:val="StyleUnderline"/>
        </w:rPr>
        <w:t xml:space="preserve"> in question today </w:t>
      </w:r>
      <w:r w:rsidRPr="00E33702">
        <w:rPr>
          <w:rStyle w:val="StyleUnderline"/>
          <w:highlight w:val="cyan"/>
        </w:rPr>
        <w:t>is</w:t>
      </w:r>
      <w:r w:rsidRPr="002427B9">
        <w:rPr>
          <w:rStyle w:val="StyleUnderline"/>
        </w:rPr>
        <w:t xml:space="preserve"> the need for </w:t>
      </w:r>
      <w:r w:rsidRPr="00E33702">
        <w:rPr>
          <w:rStyle w:val="StyleUnderline"/>
          <w:highlight w:val="cyan"/>
        </w:rPr>
        <w:t>a decarbonized energy system</w:t>
      </w:r>
      <w:r w:rsidRPr="00557FE2">
        <w:rPr>
          <w:sz w:val="16"/>
        </w:rPr>
        <w:t>. Most radical proposals for a Green New Deal or other large- scale climate interventions use “public works” or “wartime emergency” as analogies, because in those contexts planning and social need guided production.32 Yet, despite the increased intensity of climate disasters, the political class still insists that decarbonization is an emergency best handled by capital and the narrow criteria of profit.</w:t>
      </w:r>
    </w:p>
    <w:p w14:paraId="5D7BEAF4" w14:textId="77777777" w:rsidR="00B367EF" w:rsidRPr="00557FE2" w:rsidRDefault="00B367EF" w:rsidP="00B367EF">
      <w:pPr>
        <w:rPr>
          <w:sz w:val="16"/>
        </w:rPr>
      </w:pPr>
      <w:r w:rsidRPr="00557FE2">
        <w:rPr>
          <w:sz w:val="16"/>
        </w:rPr>
        <w:t xml:space="preserve">As covered in Chapter 6, our strategy for climate change should focus (for now) on only one sector: electricity. </w:t>
      </w:r>
      <w:r w:rsidRPr="00E33702">
        <w:rPr>
          <w:rStyle w:val="StyleUnderline"/>
          <w:highlight w:val="cyan"/>
        </w:rPr>
        <w:t>Public power can make</w:t>
      </w:r>
      <w:r w:rsidRPr="00E33702">
        <w:rPr>
          <w:rStyle w:val="StyleUnderline"/>
        </w:rPr>
        <w:t xml:space="preserve"> decarbonization</w:t>
      </w:r>
      <w:r w:rsidRPr="002427B9">
        <w:rPr>
          <w:rStyle w:val="StyleUnderline"/>
        </w:rPr>
        <w:t xml:space="preserve"> </w:t>
      </w:r>
      <w:r w:rsidRPr="00E33702">
        <w:rPr>
          <w:rStyle w:val="StyleUnderline"/>
          <w:highlight w:val="cyan"/>
        </w:rPr>
        <w:t>the</w:t>
      </w:r>
      <w:r w:rsidRPr="002427B9">
        <w:rPr>
          <w:rStyle w:val="StyleUnderline"/>
        </w:rPr>
        <w:t xml:space="preserve"> primary </w:t>
      </w:r>
      <w:r w:rsidRPr="00E33702">
        <w:rPr>
          <w:rStyle w:val="StyleUnderline"/>
          <w:highlight w:val="cyan"/>
        </w:rPr>
        <w:t>goal of electricity provision</w:t>
      </w:r>
      <w:r w:rsidRPr="002427B9">
        <w:rPr>
          <w:rStyle w:val="StyleUnderline"/>
        </w:rPr>
        <w:t xml:space="preserve">, </w:t>
      </w:r>
      <w:r w:rsidRPr="00E33702">
        <w:rPr>
          <w:rStyle w:val="StyleUnderline"/>
          <w:highlight w:val="cyan"/>
        </w:rPr>
        <w:t>replacing</w:t>
      </w:r>
      <w:r w:rsidRPr="002427B9">
        <w:rPr>
          <w:rStyle w:val="StyleUnderline"/>
        </w:rPr>
        <w:t xml:space="preserve"> </w:t>
      </w:r>
      <w:r w:rsidRPr="00E33702">
        <w:rPr>
          <w:rStyle w:val="StyleUnderline"/>
          <w:highlight w:val="cyan"/>
        </w:rPr>
        <w:t>profits</w:t>
      </w:r>
      <w:r w:rsidRPr="002427B9">
        <w:rPr>
          <w:rStyle w:val="StyleUnderline"/>
        </w:rPr>
        <w:t>.</w:t>
      </w:r>
      <w:r w:rsidRPr="00557FE2">
        <w:rPr>
          <w:sz w:val="16"/>
        </w:rPr>
        <w:t xml:space="preserve"> In 2020, the publicly owned Sacramento Municipal Utility District announced an ambitious plan that sets decarbonization targets ahead of what is required in California. The district announced that the public utility “recognizes the risk of uncontrolled climate change and is committed to urgently do more.”33</w:t>
      </w:r>
    </w:p>
    <w:p w14:paraId="75F17DA3" w14:textId="77777777" w:rsidR="00B367EF" w:rsidRPr="00557FE2" w:rsidRDefault="00B367EF" w:rsidP="00B367EF">
      <w:pPr>
        <w:rPr>
          <w:sz w:val="16"/>
        </w:rPr>
      </w:pPr>
      <w:r w:rsidRPr="00557FE2">
        <w:rPr>
          <w:sz w:val="16"/>
        </w:rPr>
        <w:t>Still, some are skeptical of public power. Strangely, after an entire book detailing the corrupt predations of the private utility industry, Leah Stokes advises that the climate movement should be “focusing less on ownership.”34 While we keep waiting for clean energy to be profitable, private owners of utilities are still quite happy to profit off combusting fossil fuels to generate electricity. Policy experts like Stokes seem more confident in complex regulatory mechanisms to force utilities to behave; today excitement revolves around something called the “Clean Electricity Standard” (CES), a market- based mechanism that sets goals for the amount of clean electricity a utility must produce. But such technocratic fixes often forget a key aspect of building power: a mass popular base for your program.35 Although advocates claim that CES is “popular” according to some polls, it is not clear how the measure would lead to real material gains for a working class that needs cheaper or even free electricity—and indeed in some states with existing CES policies, advocates admit it will come with higher costs.36 Stokes is correct that just shifting to public ownership does not guarantee decarbonization. For example, the state of Nebraska’s electricity system is almost entirely publicly owned by the Nebraska Power District, but still gets 55 percent of its electricity from coal.37 The Tennessee Valley Authority, even with its high unionization, still uses coal and gas for 44 percent of its power.38 All public power does is to grant us a democratic opening for creating a comprehensive public sector–led transformation of the electricity sector in line with what climate science says is necessary. Actual movements need to do the rest.</w:t>
      </w:r>
    </w:p>
    <w:p w14:paraId="4C6DBEBD" w14:textId="77777777" w:rsidR="00B367EF" w:rsidRPr="00557FE2" w:rsidRDefault="00B367EF" w:rsidP="00B367EF">
      <w:pPr>
        <w:rPr>
          <w:sz w:val="16"/>
        </w:rPr>
      </w:pPr>
      <w:r w:rsidRPr="00557FE2">
        <w:rPr>
          <w:sz w:val="16"/>
        </w:rPr>
        <w:t xml:space="preserve">The question is, </w:t>
      </w:r>
      <w:r w:rsidRPr="002427B9">
        <w:rPr>
          <w:rStyle w:val="Emphasis"/>
        </w:rPr>
        <w:t>what kind of social force</w:t>
      </w:r>
      <w:r w:rsidRPr="002427B9">
        <w:rPr>
          <w:rStyle w:val="StyleUnderline"/>
        </w:rPr>
        <w:t xml:space="preserve"> could possibly create the kind of robust public institutions that take on private capital on behalf of society as a whole</w:t>
      </w:r>
      <w:r w:rsidRPr="00557FE2">
        <w:rPr>
          <w:sz w:val="16"/>
        </w:rPr>
        <w:t>? Ellen Meiksins Wood put it bluntly in 1986, “</w:t>
      </w:r>
      <w:r w:rsidRPr="00E33702">
        <w:rPr>
          <w:rStyle w:val="StyleUnderline"/>
          <w:highlight w:val="cyan"/>
        </w:rPr>
        <w:t>No</w:t>
      </w:r>
      <w:r w:rsidRPr="002427B9">
        <w:rPr>
          <w:rStyle w:val="StyleUnderline"/>
        </w:rPr>
        <w:t xml:space="preserve"> one can seriously maintain that any </w:t>
      </w:r>
      <w:r w:rsidRPr="00E33702">
        <w:rPr>
          <w:rStyle w:val="StyleUnderline"/>
          <w:highlight w:val="cyan"/>
        </w:rPr>
        <w:t>other social movement</w:t>
      </w:r>
      <w:r w:rsidRPr="002427B9">
        <w:rPr>
          <w:rStyle w:val="StyleUnderline"/>
        </w:rPr>
        <w:t xml:space="preserve"> </w:t>
      </w:r>
      <w:r w:rsidRPr="00E33702">
        <w:rPr>
          <w:rStyle w:val="StyleUnderline"/>
          <w:highlight w:val="cyan"/>
        </w:rPr>
        <w:t>has</w:t>
      </w:r>
      <w:r w:rsidRPr="002427B9">
        <w:rPr>
          <w:rStyle w:val="StyleUnderline"/>
        </w:rPr>
        <w:t xml:space="preserve"> ever </w:t>
      </w:r>
      <w:r w:rsidRPr="00E33702">
        <w:rPr>
          <w:rStyle w:val="StyleUnderline"/>
          <w:highlight w:val="cyan"/>
        </w:rPr>
        <w:t>challenged</w:t>
      </w:r>
      <w:r w:rsidRPr="002427B9">
        <w:rPr>
          <w:rStyle w:val="StyleUnderline"/>
        </w:rPr>
        <w:t xml:space="preserve"> the </w:t>
      </w:r>
      <w:r w:rsidRPr="00E33702">
        <w:rPr>
          <w:rStyle w:val="StyleUnderline"/>
          <w:highlight w:val="cyan"/>
        </w:rPr>
        <w:t>power of capital as</w:t>
      </w:r>
      <w:r w:rsidRPr="002427B9">
        <w:rPr>
          <w:rStyle w:val="StyleUnderline"/>
        </w:rPr>
        <w:t xml:space="preserve"> has </w:t>
      </w:r>
      <w:r w:rsidRPr="00E33702">
        <w:rPr>
          <w:rStyle w:val="StyleUnderline"/>
          <w:highlight w:val="cyan"/>
        </w:rPr>
        <w:t xml:space="preserve">the </w:t>
      </w:r>
      <w:r w:rsidRPr="00E33702">
        <w:rPr>
          <w:rStyle w:val="Emphasis"/>
          <w:highlight w:val="cyan"/>
        </w:rPr>
        <w:t>working class</w:t>
      </w:r>
      <w:r w:rsidRPr="002427B9">
        <w:rPr>
          <w:rStyle w:val="StyleUnderline"/>
        </w:rPr>
        <w:t>.</w:t>
      </w:r>
      <w:r w:rsidRPr="00557FE2">
        <w:rPr>
          <w:sz w:val="16"/>
        </w:rPr>
        <w:t xml:space="preserve">”39 Of course, despite much excitement about “new” social movements or “new” agents of transformation, no social force has emerged since she wrote this: the power of capital has only grown. One can say generally that </w:t>
      </w:r>
      <w:r w:rsidRPr="00E33702">
        <w:rPr>
          <w:rStyle w:val="StyleUnderline"/>
        </w:rPr>
        <w:t>in societies</w:t>
      </w:r>
      <w:r w:rsidRPr="002427B9">
        <w:rPr>
          <w:rStyle w:val="StyleUnderline"/>
        </w:rPr>
        <w:t xml:space="preserve"> in which working-class power is organized and strong, a robust public sector thrives, serving the working class as a whole</w:t>
      </w:r>
      <w:r w:rsidRPr="00557FE2">
        <w:rPr>
          <w:sz w:val="16"/>
        </w:rPr>
        <w:t>.</w:t>
      </w:r>
    </w:p>
    <w:p w14:paraId="293B417D" w14:textId="77777777" w:rsidR="00B367EF" w:rsidRPr="00557FE2" w:rsidRDefault="00B367EF" w:rsidP="00B367EF">
      <w:pPr>
        <w:rPr>
          <w:sz w:val="16"/>
        </w:rPr>
      </w:pPr>
      <w:r w:rsidRPr="00557FE2">
        <w:rPr>
          <w:sz w:val="16"/>
        </w:rPr>
        <w:t>The peak of working-class power in the United States was the 1930s, the same decade when the welfare state, limited as it was, came into being. The New Deal was also a massive energy program aimed at expanding electricity access to rural communities and others who needed it. Its ambition was matched with results. In 1934, 11 percent of farms had access to electricity; in 1950 it was 90 percent.40 These robust people-centered programs did not arise automatically through the good will of Franklin Roosevelt. Mass action like unemployed councils and labor strikes pushed the administration to build more ambitious public and working-class programs.</w:t>
      </w:r>
    </w:p>
    <w:p w14:paraId="614C104E" w14:textId="77777777" w:rsidR="00B367EF" w:rsidRPr="00557FE2" w:rsidRDefault="00B367EF" w:rsidP="00B367EF">
      <w:pPr>
        <w:rPr>
          <w:sz w:val="16"/>
        </w:rPr>
      </w:pPr>
      <w:r w:rsidRPr="00557FE2">
        <w:rPr>
          <w:sz w:val="16"/>
        </w:rPr>
        <w:t xml:space="preserve">We do not need better environmental policy ideas to solve climate change; we need a stronger working class. </w:t>
      </w:r>
      <w:r w:rsidRPr="00E33702">
        <w:rPr>
          <w:rStyle w:val="StyleUnderline"/>
          <w:highlight w:val="cyan"/>
        </w:rPr>
        <w:t>As long as we are losing the</w:t>
      </w:r>
      <w:r w:rsidRPr="002427B9">
        <w:rPr>
          <w:rStyle w:val="StyleUnderline"/>
        </w:rPr>
        <w:t xml:space="preserve"> larger </w:t>
      </w:r>
      <w:r w:rsidRPr="00E33702">
        <w:rPr>
          <w:rStyle w:val="StyleUnderline"/>
          <w:highlight w:val="cyan"/>
        </w:rPr>
        <w:t>class struggle</w:t>
      </w:r>
      <w:r w:rsidRPr="002427B9">
        <w:rPr>
          <w:rStyle w:val="StyleUnderline"/>
        </w:rPr>
        <w:t xml:space="preserve">, </w:t>
      </w:r>
      <w:r w:rsidRPr="00E33702">
        <w:rPr>
          <w:rStyle w:val="StyleUnderline"/>
          <w:highlight w:val="cyan"/>
        </w:rPr>
        <w:t>we are</w:t>
      </w:r>
      <w:r w:rsidRPr="002427B9">
        <w:rPr>
          <w:rStyle w:val="StyleUnderline"/>
        </w:rPr>
        <w:t xml:space="preserve"> also </w:t>
      </w:r>
      <w:r w:rsidRPr="00E33702">
        <w:rPr>
          <w:rStyle w:val="StyleUnderline"/>
          <w:highlight w:val="cyan"/>
        </w:rPr>
        <w:t>losing the climate struggle</w:t>
      </w:r>
      <w:r w:rsidRPr="00557FE2">
        <w:rPr>
          <w:sz w:val="16"/>
        </w:rPr>
        <w:t xml:space="preserve">. It is no coincidence that </w:t>
      </w:r>
      <w:r w:rsidRPr="002427B9">
        <w:rPr>
          <w:rStyle w:val="StyleUnderline"/>
        </w:rPr>
        <w:t>the establishment of the environmental regulatory state</w:t>
      </w:r>
      <w:r w:rsidRPr="00557FE2">
        <w:rPr>
          <w:sz w:val="16"/>
        </w:rPr>
        <w:t xml:space="preserve"> behind the Clean Air and Water Acts and the Environmental Protection Agency—</w:t>
      </w:r>
      <w:r w:rsidRPr="002427B9">
        <w:rPr>
          <w:rStyle w:val="StyleUnderline"/>
        </w:rPr>
        <w:t xml:space="preserve">the most </w:t>
      </w:r>
      <w:r w:rsidRPr="00E33702">
        <w:rPr>
          <w:rStyle w:val="StyleUnderline"/>
          <w:highlight w:val="cyan"/>
        </w:rPr>
        <w:t>significant environmental</w:t>
      </w:r>
      <w:r w:rsidRPr="002427B9">
        <w:rPr>
          <w:rStyle w:val="StyleUnderline"/>
        </w:rPr>
        <w:t xml:space="preserve"> </w:t>
      </w:r>
      <w:r w:rsidRPr="00E33702">
        <w:rPr>
          <w:rStyle w:val="StyleUnderline"/>
          <w:highlight w:val="cyan"/>
        </w:rPr>
        <w:t>victories</w:t>
      </w:r>
      <w:r w:rsidRPr="00557FE2">
        <w:rPr>
          <w:sz w:val="16"/>
        </w:rPr>
        <w:t xml:space="preserve"> of the twentieth century in the United States—</w:t>
      </w:r>
      <w:r w:rsidRPr="00E33702">
        <w:rPr>
          <w:rStyle w:val="StyleUnderline"/>
          <w:highlight w:val="cyan"/>
        </w:rPr>
        <w:t>came</w:t>
      </w:r>
      <w:r w:rsidRPr="002427B9">
        <w:rPr>
          <w:rStyle w:val="StyleUnderline"/>
        </w:rPr>
        <w:t xml:space="preserve"> at a time </w:t>
      </w:r>
      <w:r w:rsidRPr="00E33702">
        <w:rPr>
          <w:rStyle w:val="StyleUnderline"/>
          <w:highlight w:val="cyan"/>
        </w:rPr>
        <w:t>when working-class power was</w:t>
      </w:r>
      <w:r w:rsidRPr="002427B9">
        <w:rPr>
          <w:rStyle w:val="StyleUnderline"/>
        </w:rPr>
        <w:t xml:space="preserve"> still relatively </w:t>
      </w:r>
      <w:r w:rsidRPr="00E33702">
        <w:rPr>
          <w:rStyle w:val="StyleUnderline"/>
          <w:highlight w:val="cyan"/>
        </w:rPr>
        <w:t>strong</w:t>
      </w:r>
      <w:r w:rsidRPr="002427B9">
        <w:rPr>
          <w:rStyle w:val="StyleUnderline"/>
        </w:rPr>
        <w:t>.</w:t>
      </w:r>
    </w:p>
    <w:p w14:paraId="3E1A6D82" w14:textId="77777777" w:rsidR="00B367EF" w:rsidRPr="00557FE2" w:rsidRDefault="00B367EF" w:rsidP="00B367EF">
      <w:pPr>
        <w:rPr>
          <w:sz w:val="16"/>
        </w:rPr>
      </w:pPr>
      <w:r w:rsidRPr="00557FE2">
        <w:rPr>
          <w:sz w:val="16"/>
        </w:rPr>
        <w:t>While there is no sugar-coating the continued weakness of the working class and the left in general, there are also encouraging signs. While he did lose both times, the presidential candidacies of Bernie Sanders restored a long-lost language of class struggle to politics generally, including the sense that the masses of workers are losing because the rich “billionaire class” is winning. Sanders’s politics made clear that only through confrontation with the capitalist class can our longstanding problems be solved.</w:t>
      </w:r>
    </w:p>
    <w:p w14:paraId="16E7E0A8" w14:textId="77777777" w:rsidR="00B367EF" w:rsidRPr="00557FE2" w:rsidRDefault="00B367EF" w:rsidP="00B367EF">
      <w:pPr>
        <w:rPr>
          <w:sz w:val="16"/>
        </w:rPr>
      </w:pPr>
      <w:r w:rsidRPr="00557FE2">
        <w:rPr>
          <w:sz w:val="16"/>
        </w:rPr>
        <w:t>On the climate front, Sanders clearly and repeatedly asserted the need to “take on the fossil fuel industry” and in so doing inspired, along with Alexandria Ocasio-Cortez, a generation of youth climate activists in the Sunrise movement and beyond who understood their task was to build what they call “people power.”41 Insofar as the working class is the vast majority of this “people,” these movements are on the right track. In 2020 and 2021, Bernie Sanders–style socialists—most, if not all, endorsed by Sunrise and the Democratic Socialists of America—continued to win office all across the country.</w:t>
      </w:r>
    </w:p>
    <w:p w14:paraId="58A24AFF" w14:textId="77777777" w:rsidR="00B367EF" w:rsidRPr="00557FE2" w:rsidRDefault="00B367EF" w:rsidP="00B367EF">
      <w:pPr>
        <w:rPr>
          <w:sz w:val="16"/>
        </w:rPr>
      </w:pPr>
      <w:r w:rsidRPr="00557FE2">
        <w:rPr>
          <w:sz w:val="16"/>
        </w:rPr>
        <w:t xml:space="preserve"> Moreover, after a long slumber of atomization and resignation, work stoppages and strikes have increased in the last few years. In 2017, there were a mere 25,300 workers involved in major work stoppages. In 2018 and 2019, this rose to 485,200 and 425,500 respectively, the highest numbers since 1986.42 Although the COVID-19 pandemic lessened strike actions overall in 2020, with many staying home for public health reasons, there were still several notable strike actions among “essential workers” at Amazon warehouses, meatpacking plants, and grocery stores.43 As this book goes to press (October 2021), there has been a significant militant upsurge of strike activity including workers in health care, film, and ten thousand workers at John Deere plants across the country.44 It is also clear the pandemic has created a “tight” labor market, which traditionally enhances worker leverage in the labor market, as a whole.</w:t>
      </w:r>
    </w:p>
    <w:p w14:paraId="6523FACA" w14:textId="77777777" w:rsidR="00B367EF" w:rsidRPr="00557FE2" w:rsidRDefault="00B367EF" w:rsidP="00B367EF">
      <w:pPr>
        <w:rPr>
          <w:sz w:val="16"/>
        </w:rPr>
      </w:pPr>
      <w:r w:rsidRPr="00557FE2">
        <w:rPr>
          <w:sz w:val="16"/>
        </w:rPr>
        <w:t xml:space="preserve">More importantly, it seems as if the </w:t>
      </w:r>
      <w:r w:rsidRPr="00553165">
        <w:rPr>
          <w:rStyle w:val="StyleUnderline"/>
        </w:rPr>
        <w:t xml:space="preserve">post-pandemic </w:t>
      </w:r>
      <w:r w:rsidRPr="0034527C">
        <w:rPr>
          <w:rStyle w:val="StyleUnderline"/>
          <w:highlight w:val="cyan"/>
        </w:rPr>
        <w:t>political economy</w:t>
      </w:r>
      <w:r w:rsidRPr="00553165">
        <w:rPr>
          <w:rStyle w:val="StyleUnderline"/>
        </w:rPr>
        <w:t xml:space="preserve"> </w:t>
      </w:r>
      <w:r w:rsidRPr="0034527C">
        <w:rPr>
          <w:rStyle w:val="StyleUnderline"/>
          <w:highlight w:val="cyan"/>
        </w:rPr>
        <w:t>will yield</w:t>
      </w:r>
      <w:r w:rsidRPr="0034527C">
        <w:rPr>
          <w:sz w:val="16"/>
          <w:highlight w:val="cyan"/>
        </w:rPr>
        <w:t xml:space="preserve"> </w:t>
      </w:r>
      <w:r w:rsidRPr="0034527C">
        <w:rPr>
          <w:rStyle w:val="StyleUnderline"/>
          <w:highlight w:val="cyan"/>
        </w:rPr>
        <w:t xml:space="preserve">profound </w:t>
      </w:r>
      <w:r w:rsidRPr="0034527C">
        <w:rPr>
          <w:rStyle w:val="Emphasis"/>
          <w:highlight w:val="cyan"/>
        </w:rPr>
        <w:t>volatility</w:t>
      </w:r>
      <w:r w:rsidRPr="00553165">
        <w:rPr>
          <w:rStyle w:val="StyleUnderline"/>
        </w:rPr>
        <w:t xml:space="preserve"> and </w:t>
      </w:r>
      <w:r w:rsidRPr="00553165">
        <w:rPr>
          <w:rStyle w:val="Emphasis"/>
        </w:rPr>
        <w:t>economic crisis</w:t>
      </w:r>
      <w:r w:rsidRPr="00557FE2">
        <w:rPr>
          <w:sz w:val="16"/>
        </w:rPr>
        <w:t xml:space="preserve">. As the Federal Reserve continues to inject billions of dollars in liquidity into banks and corporations, stocks and housing are once again experiencing unrestrained bubbles.45 </w:t>
      </w:r>
      <w:r w:rsidRPr="00553165">
        <w:rPr>
          <w:rStyle w:val="StyleUnderline"/>
        </w:rPr>
        <w:t xml:space="preserve">Supply chains remain </w:t>
      </w:r>
      <w:r w:rsidRPr="00553165">
        <w:rPr>
          <w:rStyle w:val="Emphasis"/>
        </w:rPr>
        <w:t>disjointed</w:t>
      </w:r>
      <w:r w:rsidRPr="00557FE2">
        <w:rPr>
          <w:sz w:val="16"/>
        </w:rPr>
        <w:t xml:space="preserve"> </w:t>
      </w:r>
      <w:r w:rsidRPr="00553165">
        <w:rPr>
          <w:rStyle w:val="StyleUnderline"/>
        </w:rPr>
        <w:t>and</w:t>
      </w:r>
      <w:r w:rsidRPr="00557FE2">
        <w:rPr>
          <w:sz w:val="16"/>
        </w:rPr>
        <w:t xml:space="preserve">, most frighteningly, </w:t>
      </w:r>
      <w:r w:rsidRPr="0034527C">
        <w:rPr>
          <w:rStyle w:val="StyleUnderline"/>
          <w:highlight w:val="cyan"/>
        </w:rPr>
        <w:t>climate</w:t>
      </w:r>
      <w:r w:rsidRPr="00553165">
        <w:rPr>
          <w:rStyle w:val="StyleUnderline"/>
        </w:rPr>
        <w:t xml:space="preserve"> chaos </w:t>
      </w:r>
      <w:r w:rsidRPr="0034527C">
        <w:rPr>
          <w:rStyle w:val="StyleUnderline"/>
          <w:highlight w:val="cyan"/>
        </w:rPr>
        <w:t xml:space="preserve">is </w:t>
      </w:r>
      <w:r w:rsidRPr="0034527C">
        <w:rPr>
          <w:rStyle w:val="Emphasis"/>
          <w:highlight w:val="cyan"/>
        </w:rPr>
        <w:t>disrupting agr</w:t>
      </w:r>
      <w:r w:rsidRPr="00553165">
        <w:rPr>
          <w:rStyle w:val="Emphasis"/>
        </w:rPr>
        <w:t xml:space="preserve">icultural production </w:t>
      </w:r>
      <w:r w:rsidRPr="00553165">
        <w:rPr>
          <w:rStyle w:val="StyleUnderline"/>
        </w:rPr>
        <w:t>across the world</w:t>
      </w:r>
      <w:r w:rsidRPr="00557FE2">
        <w:rPr>
          <w:sz w:val="16"/>
        </w:rPr>
        <w:t xml:space="preserve">.46 We can state with confidence that </w:t>
      </w:r>
      <w:r w:rsidRPr="00553165">
        <w:rPr>
          <w:rStyle w:val="StyleUnderline"/>
        </w:rPr>
        <w:t>as indifference to working-class life among the wealthy and powerful becomes more and more evident</w:t>
      </w:r>
      <w:r w:rsidRPr="00557FE2">
        <w:rPr>
          <w:sz w:val="16"/>
        </w:rPr>
        <w:t xml:space="preserve">, </w:t>
      </w:r>
      <w:r w:rsidRPr="00553165">
        <w:rPr>
          <w:rStyle w:val="StyleUnderline"/>
        </w:rPr>
        <w:t xml:space="preserve">the </w:t>
      </w:r>
      <w:r w:rsidRPr="0034527C">
        <w:rPr>
          <w:rStyle w:val="Emphasis"/>
          <w:highlight w:val="cyan"/>
        </w:rPr>
        <w:t>material conditions</w:t>
      </w:r>
      <w:r w:rsidRPr="00553165">
        <w:rPr>
          <w:rStyle w:val="StyleUnderline"/>
        </w:rPr>
        <w:t xml:space="preserve"> </w:t>
      </w:r>
      <w:r w:rsidRPr="0034527C">
        <w:rPr>
          <w:rStyle w:val="StyleUnderline"/>
          <w:highlight w:val="cyan"/>
        </w:rPr>
        <w:t>for</w:t>
      </w:r>
      <w:r w:rsidRPr="0034527C">
        <w:rPr>
          <w:sz w:val="16"/>
          <w:highlight w:val="cyan"/>
        </w:rPr>
        <w:t xml:space="preserve"> </w:t>
      </w:r>
      <w:r w:rsidRPr="0034527C">
        <w:rPr>
          <w:rStyle w:val="Emphasis"/>
          <w:highlight w:val="cyan"/>
        </w:rPr>
        <w:t xml:space="preserve">increased </w:t>
      </w:r>
      <w:r w:rsidRPr="0034527C">
        <w:rPr>
          <w:rStyle w:val="Emphasis"/>
        </w:rPr>
        <w:t>radicalization</w:t>
      </w:r>
      <w:r w:rsidRPr="00557FE2">
        <w:rPr>
          <w:sz w:val="16"/>
        </w:rPr>
        <w:t xml:space="preserve"> </w:t>
      </w:r>
      <w:r w:rsidRPr="00553165">
        <w:rPr>
          <w:rStyle w:val="StyleUnderline"/>
        </w:rPr>
        <w:t xml:space="preserve">and </w:t>
      </w:r>
      <w:r w:rsidRPr="0034527C">
        <w:rPr>
          <w:rStyle w:val="StyleUnderline"/>
          <w:highlight w:val="cyan"/>
        </w:rPr>
        <w:t>militancy grow</w:t>
      </w:r>
      <w:r w:rsidRPr="00553165">
        <w:rPr>
          <w:rStyle w:val="StyleUnderline"/>
        </w:rPr>
        <w:t xml:space="preserve"> </w:t>
      </w:r>
      <w:r w:rsidRPr="00553165">
        <w:rPr>
          <w:rStyle w:val="Emphasis"/>
        </w:rPr>
        <w:t xml:space="preserve">ever more </w:t>
      </w:r>
      <w:r w:rsidRPr="0034527C">
        <w:rPr>
          <w:rStyle w:val="Emphasis"/>
          <w:highlight w:val="cyan"/>
        </w:rPr>
        <w:t>favorable</w:t>
      </w:r>
      <w:r w:rsidRPr="00557FE2">
        <w:rPr>
          <w:sz w:val="16"/>
        </w:rPr>
        <w:t>.</w:t>
      </w:r>
    </w:p>
    <w:p w14:paraId="305915A3" w14:textId="77777777" w:rsidR="00B367EF" w:rsidRPr="00557FE2" w:rsidRDefault="00B367EF" w:rsidP="00B367EF">
      <w:pPr>
        <w:rPr>
          <w:sz w:val="16"/>
        </w:rPr>
      </w:pPr>
      <w:r w:rsidRPr="00557FE2">
        <w:rPr>
          <w:sz w:val="16"/>
        </w:rPr>
        <w:t xml:space="preserve">We should remember that in the United States the labor movement was relatively subdued in the late 1920s and early ’30s, in the wake of red scare state repression and capitalist “open shop” tactics. But </w:t>
      </w:r>
      <w:r w:rsidRPr="00553165">
        <w:rPr>
          <w:rStyle w:val="StyleUnderline"/>
        </w:rPr>
        <w:t xml:space="preserve">it </w:t>
      </w:r>
      <w:r w:rsidRPr="0034527C">
        <w:rPr>
          <w:rStyle w:val="StyleUnderline"/>
          <w:highlight w:val="cyan"/>
        </w:rPr>
        <w:t>didn’t take long for</w:t>
      </w:r>
      <w:r w:rsidRPr="00553165">
        <w:rPr>
          <w:rStyle w:val="StyleUnderline"/>
        </w:rPr>
        <w:t xml:space="preserve"> a mixture of overwhelming </w:t>
      </w:r>
      <w:r w:rsidRPr="0034527C">
        <w:rPr>
          <w:rStyle w:val="Emphasis"/>
          <w:highlight w:val="cyan"/>
        </w:rPr>
        <w:t>crisis</w:t>
      </w:r>
      <w:r w:rsidRPr="00557FE2">
        <w:rPr>
          <w:sz w:val="16"/>
        </w:rPr>
        <w:t xml:space="preserve">, </w:t>
      </w:r>
      <w:r w:rsidRPr="0034527C">
        <w:rPr>
          <w:rStyle w:val="Emphasis"/>
          <w:highlight w:val="cyan"/>
        </w:rPr>
        <w:t>policy shifts</w:t>
      </w:r>
      <w:r w:rsidRPr="0034527C">
        <w:rPr>
          <w:sz w:val="16"/>
          <w:highlight w:val="cyan"/>
        </w:rPr>
        <w:t xml:space="preserve">, </w:t>
      </w:r>
      <w:r w:rsidRPr="0034527C">
        <w:rPr>
          <w:rStyle w:val="StyleUnderline"/>
          <w:highlight w:val="cyan"/>
        </w:rPr>
        <w:t>and</w:t>
      </w:r>
      <w:r w:rsidRPr="00557FE2">
        <w:rPr>
          <w:sz w:val="16"/>
        </w:rPr>
        <w:t xml:space="preserve"> </w:t>
      </w:r>
      <w:r w:rsidRPr="0034527C">
        <w:rPr>
          <w:rStyle w:val="StyleUnderline"/>
        </w:rPr>
        <w:t xml:space="preserve">above all </w:t>
      </w:r>
      <w:r w:rsidRPr="0034527C">
        <w:rPr>
          <w:rStyle w:val="Emphasis"/>
          <w:highlight w:val="cyan"/>
        </w:rPr>
        <w:t>militant upsurge</w:t>
      </w:r>
      <w:r w:rsidRPr="00557FE2">
        <w:rPr>
          <w:sz w:val="16"/>
        </w:rPr>
        <w:t xml:space="preserve"> </w:t>
      </w:r>
      <w:r w:rsidRPr="0034527C">
        <w:rPr>
          <w:rStyle w:val="StyleUnderline"/>
        </w:rPr>
        <w:t xml:space="preserve">from workers themselves </w:t>
      </w:r>
      <w:r w:rsidRPr="0034527C">
        <w:rPr>
          <w:rStyle w:val="StyleUnderline"/>
          <w:highlight w:val="cyan"/>
        </w:rPr>
        <w:t>to</w:t>
      </w:r>
      <w:r w:rsidRPr="0034527C">
        <w:rPr>
          <w:rStyle w:val="StyleUnderline"/>
        </w:rPr>
        <w:t xml:space="preserve"> dramatically </w:t>
      </w:r>
      <w:r w:rsidRPr="0034527C">
        <w:rPr>
          <w:rStyle w:val="Emphasis"/>
          <w:highlight w:val="cyan"/>
        </w:rPr>
        <w:t>tilt the balance of power</w:t>
      </w:r>
      <w:r w:rsidRPr="0034527C">
        <w:rPr>
          <w:sz w:val="16"/>
          <w:highlight w:val="cyan"/>
        </w:rPr>
        <w:t xml:space="preserve"> </w:t>
      </w:r>
      <w:r w:rsidRPr="0034527C">
        <w:rPr>
          <w:rStyle w:val="StyleUnderline"/>
        </w:rPr>
        <w:t xml:space="preserve">toward the working class </w:t>
      </w:r>
      <w:r w:rsidRPr="0034527C">
        <w:rPr>
          <w:sz w:val="16"/>
        </w:rPr>
        <w:t xml:space="preserve">between 1933 and 1936. </w:t>
      </w:r>
      <w:r w:rsidRPr="0034527C">
        <w:rPr>
          <w:rStyle w:val="StyleUnderline"/>
          <w:highlight w:val="cyan"/>
        </w:rPr>
        <w:t>The result was</w:t>
      </w:r>
      <w:r w:rsidRPr="0034527C">
        <w:rPr>
          <w:rStyle w:val="StyleUnderline"/>
        </w:rPr>
        <w:t xml:space="preserve"> the most </w:t>
      </w:r>
      <w:r w:rsidRPr="0034527C">
        <w:rPr>
          <w:rStyle w:val="Emphasis"/>
          <w:highlight w:val="cyan"/>
        </w:rPr>
        <w:t>significant restructuring</w:t>
      </w:r>
      <w:r w:rsidRPr="0034527C">
        <w:rPr>
          <w:rStyle w:val="StyleUnderline"/>
        </w:rPr>
        <w:t xml:space="preserve"> </w:t>
      </w:r>
      <w:r w:rsidRPr="0034527C">
        <w:rPr>
          <w:rStyle w:val="StyleUnderline"/>
          <w:highlight w:val="cyan"/>
        </w:rPr>
        <w:t xml:space="preserve">of </w:t>
      </w:r>
      <w:r w:rsidRPr="0034527C">
        <w:rPr>
          <w:rStyle w:val="Emphasis"/>
          <w:highlight w:val="cyan"/>
        </w:rPr>
        <w:t>capital-labor relations</w:t>
      </w:r>
      <w:r w:rsidRPr="0034527C">
        <w:rPr>
          <w:rStyle w:val="StyleUnderline"/>
        </w:rPr>
        <w:t xml:space="preserve"> in the twentieth century</w:t>
      </w:r>
      <w:r w:rsidRPr="0034527C">
        <w:rPr>
          <w:sz w:val="16"/>
        </w:rPr>
        <w:t xml:space="preserve">, the New Deal. Of course, </w:t>
      </w:r>
      <w:r w:rsidRPr="0034527C">
        <w:rPr>
          <w:rStyle w:val="StyleUnderline"/>
        </w:rPr>
        <w:t xml:space="preserve">it was fraught with </w:t>
      </w:r>
      <w:r w:rsidRPr="0034527C">
        <w:rPr>
          <w:rStyle w:val="Emphasis"/>
        </w:rPr>
        <w:t>contradictions</w:t>
      </w:r>
      <w:r w:rsidRPr="00557FE2">
        <w:rPr>
          <w:sz w:val="16"/>
        </w:rPr>
        <w:t xml:space="preserve"> and conciliations with the capitalist class, and by 1947 the working class was once again on the retreat. </w:t>
      </w:r>
      <w:r w:rsidRPr="0034527C">
        <w:rPr>
          <w:rStyle w:val="StyleUnderline"/>
        </w:rPr>
        <w:t xml:space="preserve">But </w:t>
      </w:r>
      <w:r w:rsidRPr="0034527C">
        <w:rPr>
          <w:rStyle w:val="StyleUnderline"/>
          <w:highlight w:val="cyan"/>
        </w:rPr>
        <w:t xml:space="preserve">we can </w:t>
      </w:r>
      <w:r w:rsidRPr="0034527C">
        <w:rPr>
          <w:rStyle w:val="Emphasis"/>
          <w:highlight w:val="cyan"/>
        </w:rPr>
        <w:t>learn lessons from</w:t>
      </w:r>
      <w:r w:rsidRPr="0034527C">
        <w:rPr>
          <w:rStyle w:val="StyleUnderline"/>
        </w:rPr>
        <w:t xml:space="preserve"> these </w:t>
      </w:r>
      <w:r w:rsidRPr="0034527C">
        <w:rPr>
          <w:rStyle w:val="Emphasis"/>
          <w:highlight w:val="cyan"/>
        </w:rPr>
        <w:t>failures</w:t>
      </w:r>
      <w:r w:rsidRPr="0034527C">
        <w:rPr>
          <w:rStyle w:val="StyleUnderline"/>
        </w:rPr>
        <w:t xml:space="preserve"> if a working-class upsurge comes again</w:t>
      </w:r>
      <w:r w:rsidRPr="00557FE2">
        <w:rPr>
          <w:sz w:val="16"/>
        </w:rPr>
        <w:t xml:space="preserve"> in the 2020s.</w:t>
      </w:r>
    </w:p>
    <w:p w14:paraId="649FEA86" w14:textId="77777777" w:rsidR="00B367EF" w:rsidRPr="00557FE2" w:rsidRDefault="00B367EF" w:rsidP="00B367EF">
      <w:pPr>
        <w:rPr>
          <w:sz w:val="16"/>
        </w:rPr>
      </w:pPr>
      <w:r w:rsidRPr="00557FE2">
        <w:rPr>
          <w:sz w:val="16"/>
        </w:rPr>
        <w:t xml:space="preserve">If it does, </w:t>
      </w:r>
      <w:r w:rsidRPr="0034527C">
        <w:rPr>
          <w:rStyle w:val="StyleUnderline"/>
        </w:rPr>
        <w:t xml:space="preserve">the </w:t>
      </w:r>
      <w:r w:rsidRPr="0034527C">
        <w:rPr>
          <w:rStyle w:val="StyleUnderline"/>
          <w:highlight w:val="cyan"/>
        </w:rPr>
        <w:t>conditions</w:t>
      </w:r>
      <w:r w:rsidRPr="0034527C">
        <w:rPr>
          <w:rStyle w:val="StyleUnderline"/>
        </w:rPr>
        <w:t xml:space="preserve"> for massive political change </w:t>
      </w:r>
      <w:r w:rsidRPr="0034527C">
        <w:rPr>
          <w:rStyle w:val="Emphasis"/>
          <w:highlight w:val="cyan"/>
        </w:rPr>
        <w:t>will come quickly</w:t>
      </w:r>
      <w:r w:rsidRPr="00557FE2">
        <w:rPr>
          <w:sz w:val="16"/>
        </w:rPr>
        <w:t xml:space="preserve"> with it. </w:t>
      </w:r>
      <w:r w:rsidRPr="0034527C">
        <w:rPr>
          <w:rStyle w:val="StyleUnderline"/>
          <w:highlight w:val="cyan"/>
        </w:rPr>
        <w:t>The stakes</w:t>
      </w:r>
      <w:r w:rsidRPr="0034527C">
        <w:rPr>
          <w:rStyle w:val="StyleUnderline"/>
        </w:rPr>
        <w:t xml:space="preserve"> this time </w:t>
      </w:r>
      <w:r w:rsidRPr="0034527C">
        <w:rPr>
          <w:rStyle w:val="StyleUnderline"/>
          <w:highlight w:val="cyan"/>
        </w:rPr>
        <w:t>are</w:t>
      </w:r>
      <w:r w:rsidRPr="0034527C">
        <w:rPr>
          <w:rStyle w:val="StyleUnderline"/>
        </w:rPr>
        <w:t xml:space="preserve"> </w:t>
      </w:r>
      <w:r w:rsidRPr="0034527C">
        <w:rPr>
          <w:rStyle w:val="Emphasis"/>
        </w:rPr>
        <w:t>not simply class relations</w:t>
      </w:r>
      <w:r w:rsidRPr="00557FE2">
        <w:rPr>
          <w:sz w:val="16"/>
        </w:rPr>
        <w:t xml:space="preserve"> as such, </w:t>
      </w:r>
      <w:r w:rsidRPr="0034527C">
        <w:rPr>
          <w:rStyle w:val="StyleUnderline"/>
        </w:rPr>
        <w:t>but</w:t>
      </w:r>
      <w:r w:rsidRPr="00557FE2">
        <w:rPr>
          <w:sz w:val="16"/>
        </w:rPr>
        <w:t xml:space="preserve"> literally </w:t>
      </w:r>
      <w:r w:rsidRPr="0034527C">
        <w:rPr>
          <w:rStyle w:val="StyleUnderline"/>
        </w:rPr>
        <w:t xml:space="preserve">the </w:t>
      </w:r>
      <w:r w:rsidRPr="0034527C">
        <w:rPr>
          <w:rStyle w:val="Emphasis"/>
          <w:highlight w:val="cyan"/>
        </w:rPr>
        <w:t>planetary conditions for all</w:t>
      </w:r>
      <w:r w:rsidRPr="00557FE2">
        <w:rPr>
          <w:sz w:val="16"/>
        </w:rPr>
        <w:t xml:space="preserve"> </w:t>
      </w:r>
      <w:r w:rsidRPr="0034527C">
        <w:rPr>
          <w:rStyle w:val="Emphasis"/>
          <w:highlight w:val="cyan"/>
        </w:rPr>
        <w:t>human life</w:t>
      </w:r>
      <w:r w:rsidRPr="00557FE2">
        <w:rPr>
          <w:sz w:val="16"/>
        </w:rPr>
        <w:t xml:space="preserve">. This time the masses of  the working class have quite a lot more to lose than their chains. </w:t>
      </w:r>
      <w:r w:rsidRPr="0034527C">
        <w:rPr>
          <w:rStyle w:val="StyleUnderline"/>
          <w:highlight w:val="cyan"/>
        </w:rPr>
        <w:t>We</w:t>
      </w:r>
      <w:r w:rsidRPr="00557FE2">
        <w:rPr>
          <w:sz w:val="16"/>
        </w:rPr>
        <w:t xml:space="preserve"> not only </w:t>
      </w:r>
      <w:r w:rsidRPr="0034527C">
        <w:rPr>
          <w:rStyle w:val="StyleUnderline"/>
          <w:highlight w:val="cyan"/>
        </w:rPr>
        <w:t>have a</w:t>
      </w:r>
      <w:r w:rsidRPr="00557FE2">
        <w:rPr>
          <w:sz w:val="16"/>
        </w:rPr>
        <w:t xml:space="preserve"> world to win, but a </w:t>
      </w:r>
      <w:r w:rsidRPr="0034527C">
        <w:rPr>
          <w:rStyle w:val="Emphasis"/>
          <w:highlight w:val="cyan"/>
        </w:rPr>
        <w:t>planet to repair</w:t>
      </w:r>
      <w:r w:rsidRPr="00557FE2">
        <w:rPr>
          <w:sz w:val="16"/>
        </w:rPr>
        <w:t xml:space="preserve"> </w:t>
      </w:r>
      <w:r w:rsidRPr="0034527C">
        <w:rPr>
          <w:rStyle w:val="StyleUnderline"/>
        </w:rPr>
        <w:t xml:space="preserve">from the </w:t>
      </w:r>
      <w:r w:rsidRPr="0034527C">
        <w:rPr>
          <w:rStyle w:val="Emphasis"/>
        </w:rPr>
        <w:t>ravages of the capitalist class</w:t>
      </w:r>
      <w:r w:rsidRPr="00557FE2">
        <w:rPr>
          <w:sz w:val="16"/>
        </w:rPr>
        <w:t xml:space="preserve">. </w:t>
      </w:r>
      <w:r w:rsidRPr="0034527C">
        <w:rPr>
          <w:rStyle w:val="Emphasis"/>
        </w:rPr>
        <w:t>Time is growing short</w:t>
      </w:r>
      <w:r w:rsidRPr="00557FE2">
        <w:rPr>
          <w:sz w:val="16"/>
        </w:rPr>
        <w:t>.</w:t>
      </w:r>
    </w:p>
    <w:p w14:paraId="65F50E7D" w14:textId="77777777" w:rsidR="00B367EF" w:rsidRDefault="00B367EF" w:rsidP="00B367EF">
      <w:pPr>
        <w:pStyle w:val="Heading4"/>
      </w:pPr>
      <w:r>
        <w:t xml:space="preserve">Only </w:t>
      </w:r>
      <w:r w:rsidRPr="006C2FC8">
        <w:rPr>
          <w:u w:val="single"/>
        </w:rPr>
        <w:t>organized</w:t>
      </w:r>
      <w:r>
        <w:t xml:space="preserve"> worker power builds </w:t>
      </w:r>
      <w:r w:rsidRPr="00557FE2">
        <w:rPr>
          <w:u w:val="single"/>
        </w:rPr>
        <w:t>structural power</w:t>
      </w:r>
      <w:r>
        <w:t xml:space="preserve"> for the climate transition. Blockadia cannot succeed without union power </w:t>
      </w:r>
      <w:r w:rsidRPr="004F0364">
        <w:rPr>
          <w:u w:val="single"/>
        </w:rPr>
        <w:t>threatening</w:t>
      </w:r>
      <w:r>
        <w:t xml:space="preserve"> capital assets </w:t>
      </w:r>
      <w:r w:rsidRPr="004F0364">
        <w:rPr>
          <w:u w:val="single"/>
        </w:rPr>
        <w:t>from within</w:t>
      </w:r>
      <w:r>
        <w:t xml:space="preserve">. We must </w:t>
      </w:r>
      <w:r w:rsidRPr="004F0364">
        <w:rPr>
          <w:u w:val="single"/>
        </w:rPr>
        <w:t>decommodif</w:t>
      </w:r>
      <w:r>
        <w:rPr>
          <w:u w:val="single"/>
        </w:rPr>
        <w:t>y</w:t>
      </w:r>
      <w:r>
        <w:t xml:space="preserve"> both labor and energy.   </w:t>
      </w:r>
    </w:p>
    <w:p w14:paraId="0539BC43" w14:textId="77777777" w:rsidR="00B367EF" w:rsidRDefault="00B367EF" w:rsidP="00B367EF">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12F80A91" w14:textId="77777777" w:rsidR="00B367EF" w:rsidRPr="00557FE2" w:rsidRDefault="00B367EF" w:rsidP="00B367EF">
      <w:pPr>
        <w:rPr>
          <w:sz w:val="14"/>
        </w:rPr>
      </w:pPr>
      <w:r w:rsidRPr="00991CAD">
        <w:rPr>
          <w:rStyle w:val="Emphasis"/>
          <w:highlight w:val="cyan"/>
        </w:rPr>
        <w:t>Workers</w:t>
      </w:r>
      <w:r w:rsidRPr="00991CAD">
        <w:rPr>
          <w:rStyle w:val="StyleUnderline"/>
          <w:highlight w:val="cyan"/>
        </w:rPr>
        <w:t xml:space="preserve"> possess</w:t>
      </w:r>
      <w:r w:rsidRPr="000131CD">
        <w:rPr>
          <w:rStyle w:val="StyleUnderline"/>
        </w:rPr>
        <w:t xml:space="preserve"> a </w:t>
      </w:r>
      <w:r w:rsidRPr="00991CAD">
        <w:rPr>
          <w:rStyle w:val="Emphasis"/>
          <w:highlight w:val="cyan"/>
        </w:rPr>
        <w:t>unique structural power</w:t>
      </w:r>
      <w:r w:rsidRPr="000131CD">
        <w:rPr>
          <w:rStyle w:val="StyleUnderline"/>
        </w:rPr>
        <w:t xml:space="preserve"> </w:t>
      </w:r>
      <w:r w:rsidRPr="00991CAD">
        <w:rPr>
          <w:rStyle w:val="StyleUnderline"/>
          <w:highlight w:val="cyan"/>
        </w:rPr>
        <w:t>at the point of production</w:t>
      </w:r>
      <w:r w:rsidRPr="000131CD">
        <w:rPr>
          <w:rStyle w:val="StyleUnderline"/>
        </w:rPr>
        <w:t xml:space="preserve"> </w:t>
      </w:r>
      <w:r w:rsidRPr="00991CAD">
        <w:rPr>
          <w:rStyle w:val="StyleUnderline"/>
          <w:highlight w:val="cyan"/>
        </w:rPr>
        <w:t xml:space="preserve">to </w:t>
      </w:r>
      <w:r w:rsidRPr="00991CAD">
        <w:rPr>
          <w:rStyle w:val="Emphasis"/>
          <w:highlight w:val="cyan"/>
        </w:rPr>
        <w:t>withhold</w:t>
      </w:r>
      <w:r w:rsidRPr="000131CD">
        <w:rPr>
          <w:rStyle w:val="Emphasis"/>
        </w:rPr>
        <w:t xml:space="preserve"> their </w:t>
      </w:r>
      <w:r w:rsidRPr="00991CAD">
        <w:rPr>
          <w:rStyle w:val="Emphasis"/>
          <w:highlight w:val="cyan"/>
        </w:rPr>
        <w:t xml:space="preserve">labor </w:t>
      </w:r>
      <w:r w:rsidRPr="00991CAD">
        <w:rPr>
          <w:rStyle w:val="StyleUnderline"/>
          <w:highlight w:val="cyan"/>
        </w:rPr>
        <w:t xml:space="preserve">and </w:t>
      </w:r>
      <w:r w:rsidRPr="00991CAD">
        <w:rPr>
          <w:rStyle w:val="Emphasis"/>
          <w:highlight w:val="cyan"/>
        </w:rPr>
        <w:t>cut off</w:t>
      </w:r>
      <w:r w:rsidRPr="000131CD">
        <w:rPr>
          <w:rStyle w:val="Emphasis"/>
        </w:rPr>
        <w:t xml:space="preserve"> capital’s </w:t>
      </w:r>
      <w:r w:rsidRPr="00991CAD">
        <w:rPr>
          <w:rStyle w:val="Emphasis"/>
          <w:highlight w:val="cyan"/>
        </w:rPr>
        <w:t>profits at the source</w:t>
      </w:r>
      <w:r w:rsidRPr="00991CAD">
        <w:rPr>
          <w:sz w:val="14"/>
        </w:rPr>
        <w:t xml:space="preserve">. </w:t>
      </w:r>
      <w:r w:rsidRPr="00991CAD">
        <w:rPr>
          <w:rStyle w:val="StyleUnderline"/>
        </w:rPr>
        <w:t xml:space="preserve">Workers would be at the core of a wider politics of disruption meant to create a crisis </w:t>
      </w:r>
      <w:r w:rsidRPr="00991CAD">
        <w:rPr>
          <w:sz w:val="14"/>
        </w:rPr>
        <w:t xml:space="preserve">and demand a response.41 </w:t>
      </w:r>
      <w:r w:rsidRPr="00991CAD">
        <w:rPr>
          <w:rStyle w:val="StyleUnderline"/>
        </w:rPr>
        <w:t>Environmentalists</w:t>
      </w:r>
      <w:r w:rsidRPr="00991CAD">
        <w:rPr>
          <w:sz w:val="14"/>
        </w:rPr>
        <w:t xml:space="preserve"> </w:t>
      </w:r>
      <w:r w:rsidRPr="00991CAD">
        <w:rPr>
          <w:rStyle w:val="StyleUnderline"/>
        </w:rPr>
        <w:t>have</w:t>
      </w:r>
      <w:r w:rsidRPr="00991CAD">
        <w:rPr>
          <w:sz w:val="14"/>
        </w:rPr>
        <w:t xml:space="preserve"> long </w:t>
      </w:r>
      <w:r w:rsidRPr="00991CAD">
        <w:rPr>
          <w:rStyle w:val="StyleUnderline"/>
        </w:rPr>
        <w:t>understood</w:t>
      </w:r>
      <w:r w:rsidRPr="00991CAD">
        <w:rPr>
          <w:sz w:val="14"/>
        </w:rPr>
        <w:t xml:space="preserve"> </w:t>
      </w:r>
      <w:r w:rsidRPr="00991CAD">
        <w:rPr>
          <w:rStyle w:val="StyleUnderline"/>
        </w:rPr>
        <w:t>the power</w:t>
      </w:r>
      <w:r w:rsidRPr="000131CD">
        <w:rPr>
          <w:rStyle w:val="StyleUnderline"/>
        </w:rPr>
        <w:t xml:space="preserve"> of disruption, but </w:t>
      </w:r>
      <w:r w:rsidRPr="00991CAD">
        <w:rPr>
          <w:rStyle w:val="StyleUnderline"/>
        </w:rPr>
        <w:t>usually</w:t>
      </w:r>
      <w:r w:rsidRPr="000131CD">
        <w:rPr>
          <w:rStyle w:val="StyleUnderline"/>
        </w:rPr>
        <w:t xml:space="preserve"> </w:t>
      </w:r>
      <w:r w:rsidRPr="00557FE2">
        <w:rPr>
          <w:sz w:val="14"/>
        </w:rPr>
        <w:t xml:space="preserve">deployed it </w:t>
      </w:r>
      <w:r w:rsidRPr="000131CD">
        <w:rPr>
          <w:rStyle w:val="StyleUnderline"/>
        </w:rPr>
        <w:t>outside the workplace</w:t>
      </w:r>
      <w:r w:rsidRPr="00557FE2">
        <w:rPr>
          <w:sz w:val="14"/>
        </w:rPr>
        <w:t xml:space="preserve"> </w:t>
      </w:r>
      <w:r w:rsidRPr="000131CD">
        <w:rPr>
          <w:rStyle w:val="StyleUnderline"/>
        </w:rPr>
        <w:t xml:space="preserve">in ways that appear </w:t>
      </w:r>
      <w:r w:rsidRPr="00991CAD">
        <w:rPr>
          <w:rStyle w:val="StyleUnderline"/>
        </w:rPr>
        <w:t>antagonistic to workers</w:t>
      </w:r>
      <w:r w:rsidRPr="00991CAD">
        <w:rPr>
          <w:sz w:val="14"/>
        </w:rPr>
        <w:t>.</w:t>
      </w:r>
      <w:r w:rsidRPr="00557FE2">
        <w:rPr>
          <w:sz w:val="14"/>
        </w:rPr>
        <w:t xml:space="preserve"> Edward Abbey’s The Monkey Wrench Gang fictionally depicts activists </w:t>
      </w:r>
      <w:r w:rsidRPr="000131CD">
        <w:rPr>
          <w:rStyle w:val="StyleUnderline"/>
        </w:rPr>
        <w:t>putting their bodies in the way</w:t>
      </w:r>
      <w:r w:rsidRPr="00557FE2">
        <w:rPr>
          <w:sz w:val="14"/>
        </w:rPr>
        <w:t xml:space="preserve"> of mines and other </w:t>
      </w:r>
      <w:r w:rsidRPr="000131CD">
        <w:rPr>
          <w:rStyle w:val="StyleUnderline"/>
        </w:rPr>
        <w:t>infrastructure</w:t>
      </w:r>
      <w:r w:rsidRPr="00557FE2">
        <w:rPr>
          <w:sz w:val="14"/>
        </w:rPr>
        <w:t xml:space="preserve"> and using tools to dismantle the machines of ecological destruction.42 In real life, Earth First! developed the tactic of “tree sitting” to block the logging of old-growth forests. Today, what Naomi Klein calls “Blockadia” describes the many activists blocking pipeline expansion and other fossil fuel infrastructure like coal-fired power plants.43 A modern-day “monkey wrench gang” includes the “valve turners” who use bolt cutters and other tools to shut down pipeline operations, or those activists of “Extinction Rebellion,” which has blocked highways and even, controversially, working-class commuters.44 These militants recognize the power of mass disruption in winning political demands. Yet </w:t>
      </w:r>
      <w:r w:rsidRPr="000131CD">
        <w:rPr>
          <w:rStyle w:val="StyleUnderline"/>
        </w:rPr>
        <w:t xml:space="preserve">the </w:t>
      </w:r>
      <w:r w:rsidRPr="00991CAD">
        <w:rPr>
          <w:rStyle w:val="StyleUnderline"/>
          <w:highlight w:val="cyan"/>
        </w:rPr>
        <w:t>current</w:t>
      </w:r>
      <w:r w:rsidRPr="000131CD">
        <w:rPr>
          <w:rStyle w:val="StyleUnderline"/>
        </w:rPr>
        <w:t xml:space="preserve"> army of </w:t>
      </w:r>
      <w:r w:rsidRPr="00991CAD">
        <w:rPr>
          <w:rStyle w:val="StyleUnderline"/>
          <w:highlight w:val="cyan"/>
        </w:rPr>
        <w:t>direct-action eco-activists possess</w:t>
      </w:r>
      <w:r w:rsidRPr="000131CD">
        <w:rPr>
          <w:rStyle w:val="StyleUnderline"/>
        </w:rPr>
        <w:t xml:space="preserve"> </w:t>
      </w:r>
      <w:r w:rsidRPr="00991CAD">
        <w:rPr>
          <w:rStyle w:val="Emphasis"/>
        </w:rPr>
        <w:t>only</w:t>
      </w:r>
      <w:r w:rsidRPr="000131CD">
        <w:rPr>
          <w:rStyle w:val="Emphasis"/>
        </w:rPr>
        <w:t xml:space="preserve"> </w:t>
      </w:r>
      <w:r w:rsidRPr="00991CAD">
        <w:rPr>
          <w:rStyle w:val="Emphasis"/>
          <w:highlight w:val="cyan"/>
        </w:rPr>
        <w:t>limited disruptive capacity</w:t>
      </w:r>
      <w:r w:rsidRPr="00991CAD">
        <w:rPr>
          <w:rStyle w:val="StyleUnderline"/>
        </w:rPr>
        <w:t>.</w:t>
      </w:r>
      <w:r w:rsidRPr="00991CAD">
        <w:rPr>
          <w:sz w:val="14"/>
        </w:rPr>
        <w:t xml:space="preserve"> </w:t>
      </w:r>
      <w:r w:rsidRPr="00991CAD">
        <w:rPr>
          <w:rStyle w:val="StyleUnderline"/>
        </w:rPr>
        <w:t>They succeed in blocking a pipeline here</w:t>
      </w:r>
      <w:r w:rsidRPr="00991CAD">
        <w:rPr>
          <w:sz w:val="14"/>
        </w:rPr>
        <w:t xml:space="preserve">, </w:t>
      </w:r>
      <w:r w:rsidRPr="00991CAD">
        <w:rPr>
          <w:rStyle w:val="StyleUnderline"/>
        </w:rPr>
        <w:t>an oil train there</w:t>
      </w:r>
      <w:r w:rsidRPr="00991CAD">
        <w:rPr>
          <w:sz w:val="14"/>
        </w:rPr>
        <w:t xml:space="preserve">, </w:t>
      </w:r>
      <w:r w:rsidRPr="00991CAD">
        <w:rPr>
          <w:rStyle w:val="StyleUnderline"/>
        </w:rPr>
        <w:t>but fail to put much of a dent in the mass fossil fuel complex</w:t>
      </w:r>
      <w:r w:rsidRPr="00991CAD">
        <w:rPr>
          <w:sz w:val="14"/>
        </w:rPr>
        <w:t xml:space="preserve"> at the center of the reproduction of capitalism. The most inspiring</w:t>
      </w:r>
      <w:r w:rsidRPr="00557FE2">
        <w:rPr>
          <w:sz w:val="14"/>
        </w:rPr>
        <w:t xml:space="preserve"> and in many ways successful upsurge was the 2016 Indigenous uprising #NoDAPL at Standing Rock, which aimed to block the Dakota Access Pipeline. But President Donald Trump signed an order in 2017 authorizing completion of the pipeline, and now it carries, and indeed sometimes spills, fracked crude from the Bakken.45 Although he shut down the Keystone Pipeline, President Joe Biden appears unwilling to shut down the Dakota Access.46 There was a recent substantial struggle to physically block construction of a new pipeline, “Line 3,” through ancestral unceded Indigenous territory in Minnesota near the White Earth Ojibwe reservation.47 Illustrating the difficulty of building the power necessary to confront fossil capital, the pipeline began operation on October 1, 2021 (as protests continued in Washington DC).48</w:t>
      </w:r>
    </w:p>
    <w:p w14:paraId="50BA274E" w14:textId="77777777" w:rsidR="00B367EF" w:rsidRPr="00557FE2" w:rsidRDefault="00B367EF" w:rsidP="00B367EF">
      <w:pPr>
        <w:rPr>
          <w:sz w:val="14"/>
        </w:rPr>
      </w:pPr>
      <w:r w:rsidRPr="00991CAD">
        <w:rPr>
          <w:rStyle w:val="StyleUnderline"/>
        </w:rPr>
        <w:t>Workers possess</w:t>
      </w:r>
      <w:r w:rsidRPr="000131CD">
        <w:rPr>
          <w:rStyle w:val="StyleUnderline"/>
        </w:rPr>
        <w:t xml:space="preserve"> unique power to disrupt capital from the inside, but </w:t>
      </w:r>
      <w:r w:rsidRPr="00991CAD">
        <w:rPr>
          <w:rStyle w:val="StyleUnderline"/>
          <w:highlight w:val="cyan"/>
        </w:rPr>
        <w:t>striking workers rely on resources from unions</w:t>
      </w:r>
      <w:r w:rsidRPr="000131CD">
        <w:rPr>
          <w:rStyle w:val="StyleUnderline"/>
        </w:rPr>
        <w:t xml:space="preserve"> </w:t>
      </w:r>
      <w:r w:rsidRPr="00991CAD">
        <w:rPr>
          <w:rStyle w:val="StyleUnderline"/>
          <w:highlight w:val="cyan"/>
        </w:rPr>
        <w:t>like</w:t>
      </w:r>
      <w:r w:rsidRPr="00991CAD">
        <w:rPr>
          <w:rStyle w:val="StyleUnderline"/>
        </w:rPr>
        <w:t xml:space="preserve"> </w:t>
      </w:r>
      <w:r w:rsidRPr="00991CAD">
        <w:rPr>
          <w:rStyle w:val="StyleUnderline"/>
          <w:highlight w:val="cyan"/>
        </w:rPr>
        <w:t>strike funds</w:t>
      </w:r>
      <w:r w:rsidRPr="000131CD">
        <w:rPr>
          <w:rStyle w:val="StyleUnderline"/>
        </w:rPr>
        <w:t>.</w:t>
      </w:r>
      <w:r w:rsidRPr="00557FE2">
        <w:rPr>
          <w:sz w:val="14"/>
        </w:rPr>
        <w:t xml:space="preserve"> Thus, </w:t>
      </w:r>
      <w:r w:rsidRPr="00991CAD">
        <w:rPr>
          <w:rStyle w:val="StyleUnderline"/>
          <w:highlight w:val="cyan"/>
        </w:rPr>
        <w:t xml:space="preserve">a “credible plan to win” </w:t>
      </w:r>
      <w:r w:rsidRPr="00991CAD">
        <w:rPr>
          <w:rStyle w:val="Emphasis"/>
          <w:highlight w:val="cyan"/>
        </w:rPr>
        <w:t>should</w:t>
      </w:r>
      <w:r w:rsidRPr="000131CD">
        <w:rPr>
          <w:rStyle w:val="Emphasis"/>
        </w:rPr>
        <w:t xml:space="preserve"> </w:t>
      </w:r>
      <w:r w:rsidRPr="00991CAD">
        <w:rPr>
          <w:rStyle w:val="Emphasis"/>
          <w:highlight w:val="cyan"/>
        </w:rPr>
        <w:t>not just include the working class</w:t>
      </w:r>
      <w:r w:rsidRPr="00991CAD">
        <w:rPr>
          <w:rStyle w:val="StyleUnderline"/>
          <w:highlight w:val="cyan"/>
        </w:rPr>
        <w:t>,</w:t>
      </w:r>
      <w:r w:rsidRPr="00991CAD">
        <w:rPr>
          <w:sz w:val="14"/>
          <w:highlight w:val="cyan"/>
        </w:rPr>
        <w:t xml:space="preserve"> </w:t>
      </w:r>
      <w:r w:rsidRPr="00991CAD">
        <w:rPr>
          <w:rStyle w:val="StyleUnderline"/>
          <w:highlight w:val="cyan"/>
        </w:rPr>
        <w:t>but</w:t>
      </w:r>
      <w:r w:rsidRPr="00557FE2">
        <w:rPr>
          <w:sz w:val="14"/>
        </w:rPr>
        <w:t xml:space="preserve"> more specifically </w:t>
      </w:r>
      <w:r w:rsidRPr="00991CAD">
        <w:rPr>
          <w:rStyle w:val="StyleUnderline"/>
          <w:highlight w:val="cyan"/>
        </w:rPr>
        <w:t>the organized</w:t>
      </w:r>
      <w:r w:rsidRPr="000131CD">
        <w:rPr>
          <w:rStyle w:val="StyleUnderline"/>
        </w:rPr>
        <w:t xml:space="preserve"> working class </w:t>
      </w:r>
      <w:r w:rsidRPr="00991CAD">
        <w:rPr>
          <w:rStyle w:val="StyleUnderline"/>
          <w:highlight w:val="cyan"/>
        </w:rPr>
        <w:t>in the</w:t>
      </w:r>
      <w:r w:rsidRPr="000131CD">
        <w:rPr>
          <w:rStyle w:val="StyleUnderline"/>
        </w:rPr>
        <w:t xml:space="preserve"> </w:t>
      </w:r>
      <w:r w:rsidRPr="000131CD">
        <w:rPr>
          <w:rStyle w:val="Emphasis"/>
        </w:rPr>
        <w:t xml:space="preserve">trade </w:t>
      </w:r>
      <w:r w:rsidRPr="00991CAD">
        <w:rPr>
          <w:rStyle w:val="Emphasis"/>
          <w:highlight w:val="cyan"/>
        </w:rPr>
        <w:t>union movement</w:t>
      </w:r>
      <w:r w:rsidRPr="00557FE2">
        <w:rPr>
          <w:sz w:val="14"/>
        </w:rPr>
        <w:t xml:space="preserve">. This means </w:t>
      </w:r>
      <w:r w:rsidRPr="00991CAD">
        <w:rPr>
          <w:rStyle w:val="StyleUnderline"/>
          <w:highlight w:val="cyan"/>
        </w:rPr>
        <w:t>we need</w:t>
      </w:r>
      <w:r w:rsidRPr="000131CD">
        <w:rPr>
          <w:rStyle w:val="StyleUnderline"/>
        </w:rPr>
        <w:t xml:space="preserve"> to</w:t>
      </w:r>
      <w:r w:rsidRPr="00557FE2">
        <w:rPr>
          <w:sz w:val="14"/>
        </w:rPr>
        <w:t xml:space="preserve"> </w:t>
      </w:r>
      <w:r w:rsidRPr="000131CD">
        <w:rPr>
          <w:rStyle w:val="StyleUnderline"/>
        </w:rPr>
        <w:t>start building</w:t>
      </w:r>
      <w:r w:rsidRPr="00557FE2">
        <w:rPr>
          <w:sz w:val="14"/>
        </w:rPr>
        <w:t xml:space="preserve"> what Sean Sweeney, the cofounder of Trade Unions for Energy Democracy, calls “</w:t>
      </w:r>
      <w:r w:rsidRPr="00991CAD">
        <w:rPr>
          <w:rStyle w:val="Emphasis"/>
          <w:highlight w:val="cyan"/>
        </w:rPr>
        <w:t>ecological unionism</w:t>
      </w:r>
      <w:r w:rsidRPr="00557FE2">
        <w:rPr>
          <w:sz w:val="14"/>
        </w:rPr>
        <w:t xml:space="preserve">.”49 In an article written with John Treat, Sweeney argues for moving from a “just transition” strategy focused on “social dialogue”—patient, polite negotiations with management or “social partners”—to one of “social power,” “guided by the belief that current power relations must be challenged and changed.”50 A </w:t>
      </w:r>
      <w:r w:rsidRPr="00991CAD">
        <w:rPr>
          <w:rStyle w:val="StyleUnderline"/>
          <w:highlight w:val="cyan"/>
        </w:rPr>
        <w:t>social power approach will “fight for solutions to the social and ecological crisis</w:t>
      </w:r>
      <w:r w:rsidRPr="000131CD">
        <w:rPr>
          <w:rStyle w:val="StyleUnderline"/>
        </w:rPr>
        <w:t xml:space="preserve"> that are </w:t>
      </w:r>
      <w:r w:rsidRPr="00991CAD">
        <w:rPr>
          <w:rStyle w:val="StyleUnderline"/>
          <w:highlight w:val="cyan"/>
        </w:rPr>
        <w:t>commensurate to the severity of that crisis</w:t>
      </w:r>
      <w:r w:rsidRPr="00557FE2">
        <w:rPr>
          <w:sz w:val="14"/>
        </w:rPr>
        <w:t>, and [</w:t>
      </w:r>
      <w:r w:rsidRPr="00991CAD">
        <w:rPr>
          <w:rStyle w:val="StyleUnderline"/>
          <w:highlight w:val="cyan"/>
        </w:rPr>
        <w:t>this] will entail</w:t>
      </w:r>
      <w:r w:rsidRPr="000131CD">
        <w:rPr>
          <w:rStyle w:val="StyleUnderline"/>
        </w:rPr>
        <w:t xml:space="preserve"> the </w:t>
      </w:r>
      <w:r w:rsidRPr="00991CAD">
        <w:rPr>
          <w:rStyle w:val="StyleUnderline"/>
          <w:highlight w:val="cyan"/>
        </w:rPr>
        <w:t xml:space="preserve">expansion of public ownership of </w:t>
      </w:r>
      <w:r w:rsidRPr="00991CAD">
        <w:rPr>
          <w:rStyle w:val="Emphasis"/>
          <w:highlight w:val="cyan"/>
        </w:rPr>
        <w:t>key economic sectors and institutions</w:t>
      </w:r>
      <w:r w:rsidRPr="00991CAD">
        <w:rPr>
          <w:rStyle w:val="StyleUnderline"/>
        </w:rPr>
        <w:t>.</w:t>
      </w:r>
      <w:r w:rsidRPr="00991CAD">
        <w:rPr>
          <w:sz w:val="14"/>
        </w:rPr>
        <w:t xml:space="preserve">”51 </w:t>
      </w:r>
      <w:r w:rsidRPr="00991CAD">
        <w:rPr>
          <w:rStyle w:val="StyleUnderline"/>
        </w:rPr>
        <w:t xml:space="preserve">Sweeney and Treat call upon a number of already </w:t>
      </w:r>
      <w:r w:rsidRPr="00991CAD">
        <w:rPr>
          <w:rStyle w:val="StyleUnderline"/>
          <w:highlight w:val="cyan"/>
        </w:rPr>
        <w:t>existing militant union fights, from transit</w:t>
      </w:r>
      <w:r w:rsidRPr="00991CAD">
        <w:rPr>
          <w:rStyle w:val="StyleUnderline"/>
        </w:rPr>
        <w:t xml:space="preserve"> workers’ </w:t>
      </w:r>
      <w:r w:rsidRPr="00991CAD">
        <w:rPr>
          <w:rStyle w:val="StyleUnderline"/>
          <w:highlight w:val="cyan"/>
        </w:rPr>
        <w:t>and nurses’</w:t>
      </w:r>
      <w:r w:rsidRPr="00991CAD">
        <w:rPr>
          <w:rStyle w:val="StyleUnderline"/>
        </w:rPr>
        <w:t xml:space="preserve"> unions</w:t>
      </w:r>
      <w:r w:rsidRPr="000131CD">
        <w:rPr>
          <w:rStyle w:val="StyleUnderline"/>
        </w:rPr>
        <w:t xml:space="preserve"> </w:t>
      </w:r>
      <w:r w:rsidRPr="00991CAD">
        <w:rPr>
          <w:rStyle w:val="StyleUnderline"/>
          <w:highlight w:val="cyan"/>
        </w:rPr>
        <w:t>call</w:t>
      </w:r>
      <w:r w:rsidRPr="000131CD">
        <w:rPr>
          <w:rStyle w:val="StyleUnderline"/>
        </w:rPr>
        <w:t xml:space="preserve">ing </w:t>
      </w:r>
      <w:r w:rsidRPr="00991CAD">
        <w:rPr>
          <w:rStyle w:val="StyleUnderline"/>
          <w:highlight w:val="cyan"/>
        </w:rPr>
        <w:t>for climate</w:t>
      </w:r>
      <w:r w:rsidRPr="000131CD">
        <w:rPr>
          <w:rStyle w:val="StyleUnderline"/>
        </w:rPr>
        <w:t xml:space="preserve"> </w:t>
      </w:r>
      <w:r w:rsidRPr="00991CAD">
        <w:rPr>
          <w:rStyle w:val="StyleUnderline"/>
          <w:highlight w:val="cyan"/>
        </w:rPr>
        <w:t>action</w:t>
      </w:r>
      <w:r w:rsidRPr="00557FE2">
        <w:rPr>
          <w:sz w:val="14"/>
        </w:rPr>
        <w:t xml:space="preserve"> to South Korean workers in a coal-fired power plant welcoming its closure to usher in a transition to clean energy. Similarly, Dimitris Stevis and Romain Felli articulate a just transition strategy that is not only “reactive” but “proactive,” or </w:t>
      </w:r>
      <w:r w:rsidRPr="000131CD">
        <w:rPr>
          <w:rStyle w:val="StyleUnderline"/>
        </w:rPr>
        <w:t>a “</w:t>
      </w:r>
      <w:r w:rsidRPr="00991CAD">
        <w:rPr>
          <w:rStyle w:val="StyleUnderline"/>
          <w:highlight w:val="cyan"/>
        </w:rPr>
        <w:t>radical</w:t>
      </w:r>
      <w:r w:rsidRPr="000131CD">
        <w:rPr>
          <w:rStyle w:val="StyleUnderline"/>
        </w:rPr>
        <w:t xml:space="preserve"> interpretation of </w:t>
      </w:r>
      <w:r w:rsidRPr="00991CAD">
        <w:rPr>
          <w:rStyle w:val="StyleUnderline"/>
          <w:highlight w:val="cyan"/>
        </w:rPr>
        <w:t>just transition</w:t>
      </w:r>
      <w:r w:rsidRPr="000131CD">
        <w:rPr>
          <w:rStyle w:val="StyleUnderline"/>
        </w:rPr>
        <w:t xml:space="preserve"> by </w:t>
      </w:r>
      <w:r w:rsidRPr="00991CAD">
        <w:rPr>
          <w:rStyle w:val="StyleUnderline"/>
        </w:rPr>
        <w:t>relating</w:t>
      </w:r>
      <w:r w:rsidRPr="000131CD">
        <w:rPr>
          <w:rStyle w:val="StyleUnderline"/>
        </w:rPr>
        <w:t xml:space="preserve"> it to the balance of power in society</w:t>
      </w:r>
      <w:r w:rsidRPr="00557FE2">
        <w:rPr>
          <w:sz w:val="14"/>
        </w:rPr>
        <w:t>.”52 They go on to assert: “it will not be enough to recognize workers’ voices or to understand that workers have less power ... A more equitable transition will require reorganization of the relations between state, capital and labor.”53 Nevertheless, the trade union movement for “energy democracy” currently appears a bit scattered. The rhetorical commitment to social power does not guarantee building it: “</w:t>
      </w:r>
      <w:r w:rsidRPr="000131CD">
        <w:rPr>
          <w:rStyle w:val="StyleUnderline"/>
        </w:rPr>
        <w:t>The challenges facing</w:t>
      </w:r>
      <w:r w:rsidRPr="00557FE2">
        <w:rPr>
          <w:sz w:val="14"/>
        </w:rPr>
        <w:t xml:space="preserve"> both </w:t>
      </w:r>
      <w:r w:rsidRPr="000131CD">
        <w:rPr>
          <w:rStyle w:val="StyleUnderline"/>
        </w:rPr>
        <w:t>workers and workers’ organizations</w:t>
      </w:r>
      <w:r w:rsidRPr="00557FE2">
        <w:rPr>
          <w:sz w:val="14"/>
        </w:rPr>
        <w:t xml:space="preserve"> </w:t>
      </w:r>
      <w:r w:rsidRPr="000131CD">
        <w:rPr>
          <w:rStyle w:val="StyleUnderline"/>
        </w:rPr>
        <w:t>are formidable</w:t>
      </w:r>
      <w:r w:rsidRPr="00557FE2">
        <w:rPr>
          <w:sz w:val="14"/>
        </w:rPr>
        <w:t xml:space="preserve">, even immense, and using more forceful language is of little help on its own.”54 Simply gesturing for an economy-wide need for increased union organizing is too broad. Frankly, the climate crisis is dire and in need of rapid action, and the labor movement overall is so weak, we need a short-term and targeted strategy in a specific sector. </w:t>
      </w:r>
    </w:p>
    <w:p w14:paraId="1082B1E2" w14:textId="77777777" w:rsidR="00B367EF" w:rsidRDefault="00B367EF" w:rsidP="00B367EF">
      <w:pPr>
        <w:rPr>
          <w:sz w:val="14"/>
        </w:rPr>
      </w:pPr>
      <w:r w:rsidRPr="00557FE2">
        <w:rPr>
          <w:sz w:val="14"/>
        </w:rPr>
        <w:t xml:space="preserve">Jane McAlevey argues that historic wins for the labor movement always applied such a targeted strategy: “The brilliant organizers of the CIO understood that some sectors of the industrial economy, such as coal and steel, were key; they mattered more than others.”55 She maintains that </w:t>
      </w:r>
      <w:r w:rsidRPr="00991CAD">
        <w:rPr>
          <w:rStyle w:val="StyleUnderline"/>
          <w:highlight w:val="cyan"/>
        </w:rPr>
        <w:t>health care</w:t>
      </w:r>
      <w:r w:rsidRPr="000131CD">
        <w:rPr>
          <w:rStyle w:val="StyleUnderline"/>
        </w:rPr>
        <w:t xml:space="preserve">, </w:t>
      </w:r>
      <w:r w:rsidRPr="00991CAD">
        <w:rPr>
          <w:rStyle w:val="StyleUnderline"/>
          <w:highlight w:val="cyan"/>
        </w:rPr>
        <w:t>education</w:t>
      </w:r>
      <w:r w:rsidRPr="000131CD">
        <w:rPr>
          <w:rStyle w:val="StyleUnderline"/>
        </w:rPr>
        <w:t xml:space="preserve">, </w:t>
      </w:r>
      <w:r w:rsidRPr="00991CAD">
        <w:rPr>
          <w:rStyle w:val="StyleUnderline"/>
          <w:highlight w:val="cyan"/>
        </w:rPr>
        <w:t>and logistics are</w:t>
      </w:r>
      <w:r w:rsidRPr="000131CD">
        <w:rPr>
          <w:rStyle w:val="StyleUnderline"/>
        </w:rPr>
        <w:t xml:space="preserve"> the </w:t>
      </w:r>
      <w:r w:rsidRPr="00991CAD">
        <w:rPr>
          <w:rStyle w:val="StyleUnderline"/>
          <w:highlight w:val="cyan"/>
        </w:rPr>
        <w:t>key sectors</w:t>
      </w:r>
      <w:r w:rsidRPr="000131CD">
        <w:rPr>
          <w:rStyle w:val="StyleUnderline"/>
        </w:rPr>
        <w:t xml:space="preserve"> for union activists to focus on today</w:t>
      </w:r>
      <w:r w:rsidRPr="00557FE2">
        <w:rPr>
          <w:sz w:val="14"/>
        </w:rPr>
        <w:t xml:space="preserve">.56 These are good choices, but as Meagan Day and Micah Uetricht point out, “Defining what’s strategic is as much an art as a science and varies depending on context.”57 The specific context of </w:t>
      </w:r>
      <w:r w:rsidRPr="00991CAD">
        <w:rPr>
          <w:rStyle w:val="StyleUnderline"/>
          <w:highlight w:val="cyan"/>
        </w:rPr>
        <w:t>the climate crisis requires</w:t>
      </w:r>
      <w:r w:rsidRPr="000131CD">
        <w:rPr>
          <w:rStyle w:val="StyleUnderline"/>
        </w:rPr>
        <w:t xml:space="preserve"> a</w:t>
      </w:r>
      <w:r w:rsidRPr="00557FE2">
        <w:rPr>
          <w:sz w:val="14"/>
        </w:rPr>
        <w:t xml:space="preserve"> different </w:t>
      </w:r>
      <w:r w:rsidRPr="000131CD">
        <w:rPr>
          <w:rStyle w:val="StyleUnderline"/>
        </w:rPr>
        <w:t>sectoral</w:t>
      </w:r>
      <w:r w:rsidRPr="00557FE2">
        <w:rPr>
          <w:sz w:val="14"/>
        </w:rPr>
        <w:t xml:space="preserve"> </w:t>
      </w:r>
      <w:r w:rsidRPr="000131CD">
        <w:rPr>
          <w:rStyle w:val="StyleUnderline"/>
        </w:rPr>
        <w:t>approach</w:t>
      </w:r>
      <w:r w:rsidRPr="00557FE2">
        <w:rPr>
          <w:sz w:val="14"/>
        </w:rPr>
        <w:t xml:space="preserve"> </w:t>
      </w:r>
      <w:r w:rsidRPr="000131CD">
        <w:rPr>
          <w:rStyle w:val="StyleUnderline"/>
        </w:rPr>
        <w:t xml:space="preserve">that strategically lays out the </w:t>
      </w:r>
      <w:r w:rsidRPr="000131CD">
        <w:rPr>
          <w:rStyle w:val="Emphasis"/>
        </w:rPr>
        <w:t>key node in the climate struggle</w:t>
      </w:r>
      <w:r w:rsidRPr="00557FE2">
        <w:rPr>
          <w:sz w:val="14"/>
        </w:rPr>
        <w:t xml:space="preserve">.58 Clearly, that node is </w:t>
      </w:r>
      <w:r w:rsidRPr="000131CD">
        <w:rPr>
          <w:rStyle w:val="StyleUnderline"/>
        </w:rPr>
        <w:t>the electric power sector</w:t>
      </w:r>
      <w:r w:rsidRPr="00557FE2">
        <w:rPr>
          <w:sz w:val="14"/>
        </w:rPr>
        <w:t>.</w:t>
      </w:r>
    </w:p>
    <w:p w14:paraId="00EED6B7" w14:textId="77777777" w:rsidR="00B367EF" w:rsidRPr="0080783A" w:rsidRDefault="00B367EF" w:rsidP="00B367EF">
      <w:pPr>
        <w:pStyle w:val="Heading4"/>
        <w:rPr>
          <w:u w:val="single"/>
        </w:rPr>
      </w:pPr>
      <w:r>
        <w:t xml:space="preserve">That </w:t>
      </w:r>
      <w:r>
        <w:rPr>
          <w:u w:val="single"/>
        </w:rPr>
        <w:t>radicalizes climate action</w:t>
      </w:r>
      <w:r>
        <w:t xml:space="preserve"> towards </w:t>
      </w:r>
      <w:r>
        <w:rPr>
          <w:u w:val="single"/>
        </w:rPr>
        <w:t>public ownership</w:t>
      </w:r>
      <w:r>
        <w:t xml:space="preserve"> of energy infrastructure. The fight for a Green New Deal must center </w:t>
      </w:r>
      <w:r>
        <w:rPr>
          <w:u w:val="single"/>
        </w:rPr>
        <w:t>labor</w:t>
      </w:r>
      <w:r>
        <w:t xml:space="preserve"> and </w:t>
      </w:r>
      <w:r>
        <w:rPr>
          <w:u w:val="single"/>
        </w:rPr>
        <w:t>climate</w:t>
      </w:r>
      <w:r>
        <w:t xml:space="preserve"> justice. </w:t>
      </w:r>
    </w:p>
    <w:p w14:paraId="65AFD304" w14:textId="77777777" w:rsidR="00B367EF" w:rsidRDefault="00B367EF" w:rsidP="00B367EF">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253F248F" w14:textId="77777777" w:rsidR="00B367EF" w:rsidRPr="00557FE2" w:rsidRDefault="00B367EF" w:rsidP="00B367EF">
      <w:pPr>
        <w:rPr>
          <w:sz w:val="16"/>
        </w:rPr>
      </w:pPr>
      <w:r w:rsidRPr="00557FE2">
        <w:rPr>
          <w:sz w:val="16"/>
        </w:rPr>
        <w:t>Strikes and Disruption at the Point of Production</w:t>
      </w:r>
    </w:p>
    <w:p w14:paraId="026A5AAB" w14:textId="77777777" w:rsidR="00B367EF" w:rsidRPr="00557FE2" w:rsidRDefault="00B367EF" w:rsidP="00B367EF">
      <w:pPr>
        <w:rPr>
          <w:sz w:val="16"/>
        </w:rPr>
      </w:pPr>
      <w:r w:rsidRPr="00557FE2">
        <w:rPr>
          <w:sz w:val="16"/>
        </w:rPr>
        <w:t>As stated in the previous chapter, electric utility workers have literal power over the economy. As soon as unions developed legal rights to collective bargaining and “the right to strike,” legal scholars raised questions on what the limits should be in the name of the “public interest.” At the outset of a many-decades attack on labor, one legal scholar warned, “A break in the continuity of the services they render could conceivably paralyze all human activity within a short space of time and cause endless damage to organized society.”72 Naturally, they went on to raise a further concern, asking rhetorically, “the question arises whether the community would be wise in imposing community control over labor’s right to strike in public utilities.”73 Regardless if this vague “community control” were imposed, any strike that shut down electrical service to masses of people might generate mass public backlash.</w:t>
      </w:r>
    </w:p>
    <w:p w14:paraId="452507FF" w14:textId="77777777" w:rsidR="00B367EF" w:rsidRPr="00557FE2" w:rsidRDefault="00B367EF" w:rsidP="00B367EF">
      <w:pPr>
        <w:rPr>
          <w:sz w:val="16"/>
        </w:rPr>
      </w:pPr>
      <w:r w:rsidRPr="00557FE2">
        <w:rPr>
          <w:sz w:val="16"/>
        </w:rPr>
        <w:t>This all said, workers in the utility sector still go on strike surprisingly often. An online database tracking strike activity for the last couple of decades found the IBEW involved in 1,019 strikes, with 331 classified as strikes against “utilities.”74 The much smaller UWUA has been involved in 43 strikes.75 Any particular strike at a power-generation facility faces efforts by transmission and distribution companies to lease power from other producers (especially in deregulated states with lots of “independent power producers.”) Thus, strikes among utility workers on the distribution and transmission side often have more ability to actually shut off power. Nevertheless, power shutdowns have long been a nonexistent tactic in the United States, ever since the 1919 Seattle General Strike, when union threats to shut off power to the entire city, including hospitals, generated strong backlash and were never carried out.76</w:t>
      </w:r>
    </w:p>
    <w:p w14:paraId="38B08C1E" w14:textId="77777777" w:rsidR="00B367EF" w:rsidRPr="00557FE2" w:rsidRDefault="00B367EF" w:rsidP="00B367EF">
      <w:pPr>
        <w:rPr>
          <w:sz w:val="16"/>
        </w:rPr>
      </w:pPr>
      <w:r w:rsidRPr="00557FE2">
        <w:rPr>
          <w:sz w:val="16"/>
        </w:rPr>
        <w:t xml:space="preserve">On the other hand, utility workers have used militant action to make visible the centrality of their labor to keeping the essential service of electricity running. In 2012, 8,500 members of UWUA 1-2 threatened to strike, but were locked out of Con Ed’s utility operations.77 The workers responded by taking to the picket line under the slogan “When We Go Out, the Lights Go Out,”78 as managers replaced union workers at the controls. A UWUA mechanic, Chris Spadafore, called out Con Ed’s haphazard labor- replacement scheme as dangerous to public safety: They’ve called in 5,000 managers to do 8,500 people’s jobs. They can’t do our jobs. We can ... Even if the managers came out of the union, they’re still out of practice. One little screw-up and they’re dead. To me this shows that Con Ed doesn’t care about their people, that they’re willing to put them in harm’s way.79 </w:t>
      </w:r>
    </w:p>
    <w:p w14:paraId="67FC3A81" w14:textId="77777777" w:rsidR="00B367EF" w:rsidRPr="00557FE2" w:rsidRDefault="00B367EF" w:rsidP="00B367EF">
      <w:pPr>
        <w:rPr>
          <w:sz w:val="16"/>
        </w:rPr>
      </w:pPr>
      <w:r w:rsidRPr="00557FE2">
        <w:rPr>
          <w:sz w:val="16"/>
        </w:rPr>
        <w:t>After what the union described as “the largest lockout of workers in US labor history by a private corporation,” the union agreed to a contract it described as a “fair, equitable and decent return on the fruits of our labor.”80 The use of picket lines and militant language on the centrality of utility workers to the electrical system also mobilized support from elected officials and the larger public.</w:t>
      </w:r>
    </w:p>
    <w:p w14:paraId="525D5E60" w14:textId="77777777" w:rsidR="00B367EF" w:rsidRPr="00557FE2" w:rsidRDefault="00B367EF" w:rsidP="00B367EF">
      <w:pPr>
        <w:rPr>
          <w:sz w:val="16"/>
        </w:rPr>
      </w:pPr>
      <w:r w:rsidRPr="00557FE2">
        <w:rPr>
          <w:sz w:val="16"/>
        </w:rPr>
        <w:t xml:space="preserve">Globally, electrical workers demonstrate much more militancy. In Nigeria recently electrical workers shut down power until the state met their demands.81 As mentioned above, French electrical workers have strategically shut off power to protest national rollbacks of labor laws.82 But power cuts and labor strikes are on the far end of what we might call a spectrum of disruption. Electrical workers can employ other tactics besides strikes, like “work to rule” campaigns that employ slowdowns and shirking to force management to listen to demands.83 Since strikes and power cuts are particularly risky, the IBEW Local 2304 president from Wisconsin mentioned above found “work to rule” the more successful way to harness working- class power in electric power plants. A union document recommends: “The strike should be a weapon of last resort ... Workers have a lot more power than simply withholding their labor.”84 A later document on “in-plant strategies” emphasized the importance of democratic rank-and-file involvement: “Internal organization puts the union in a position to be able to credibly threaten the employer ... threatening to do it ... is usually more effective than actually doing it.”85 The document asserts a philosophy of working-class power where employers will not do what is good for workers (or the planet for that matter), until they face real pressure. Marx also recognized this philosophy: “Capital ... takes no account of the health and the length of life of the worker, unless society forces it to do so.”86 </w:t>
      </w:r>
    </w:p>
    <w:p w14:paraId="62FA57D9" w14:textId="77777777" w:rsidR="00B367EF" w:rsidRPr="00557FE2" w:rsidRDefault="00B367EF" w:rsidP="00B367EF">
      <w:pPr>
        <w:rPr>
          <w:sz w:val="16"/>
        </w:rPr>
      </w:pPr>
      <w:r w:rsidRPr="00557FE2">
        <w:rPr>
          <w:sz w:val="16"/>
        </w:rPr>
        <w:t>Building Solidarity in the Broader Labor Movement</w:t>
      </w:r>
    </w:p>
    <w:p w14:paraId="39090AE8" w14:textId="77777777" w:rsidR="00B367EF" w:rsidRPr="00557FE2" w:rsidRDefault="00B367EF" w:rsidP="00B367EF">
      <w:r w:rsidRPr="00557FE2">
        <w:rPr>
          <w:sz w:val="16"/>
        </w:rPr>
        <w:t xml:space="preserve">While I advocate focusing on one strategic sector, there is no doubt a need to build wider solidarity and power within the labor movement as a whole. </w:t>
      </w:r>
      <w:r w:rsidRPr="00D82804">
        <w:rPr>
          <w:rStyle w:val="StyleUnderline"/>
        </w:rPr>
        <w:t xml:space="preserve">If </w:t>
      </w:r>
      <w:r w:rsidRPr="00991CAD">
        <w:rPr>
          <w:rStyle w:val="StyleUnderline"/>
        </w:rPr>
        <w:t xml:space="preserve">unions within the </w:t>
      </w:r>
      <w:r w:rsidRPr="00991CAD">
        <w:rPr>
          <w:rStyle w:val="StyleUnderline"/>
          <w:highlight w:val="cyan"/>
        </w:rPr>
        <w:t>electric sector</w:t>
      </w:r>
      <w:r w:rsidRPr="00D82804">
        <w:rPr>
          <w:rStyle w:val="StyleUnderline"/>
        </w:rPr>
        <w:t xml:space="preserve"> were able to build power and </w:t>
      </w:r>
      <w:r w:rsidRPr="00991CAD">
        <w:rPr>
          <w:rStyle w:val="StyleUnderline"/>
          <w:highlight w:val="cyan"/>
        </w:rPr>
        <w:t>militancy within</w:t>
      </w:r>
      <w:r w:rsidRPr="00D82804">
        <w:rPr>
          <w:rStyle w:val="StyleUnderline"/>
        </w:rPr>
        <w:t xml:space="preserve"> their own </w:t>
      </w:r>
      <w:r w:rsidRPr="00991CAD">
        <w:rPr>
          <w:rStyle w:val="StyleUnderline"/>
          <w:highlight w:val="cyan"/>
        </w:rPr>
        <w:t>unions</w:t>
      </w:r>
      <w:r w:rsidRPr="00D82804">
        <w:rPr>
          <w:rStyle w:val="StyleUnderline"/>
        </w:rPr>
        <w:t xml:space="preserve">, they </w:t>
      </w:r>
      <w:r w:rsidRPr="00991CAD">
        <w:rPr>
          <w:rStyle w:val="StyleUnderline"/>
          <w:highlight w:val="cyan"/>
        </w:rPr>
        <w:t>would</w:t>
      </w:r>
      <w:r w:rsidRPr="00D82804">
        <w:rPr>
          <w:rStyle w:val="StyleUnderline"/>
        </w:rPr>
        <w:t xml:space="preserve"> absolutely </w:t>
      </w:r>
      <w:r w:rsidRPr="00991CAD">
        <w:rPr>
          <w:rStyle w:val="StyleUnderline"/>
          <w:highlight w:val="cyan"/>
        </w:rPr>
        <w:t>need support</w:t>
      </w:r>
      <w:r w:rsidRPr="00D82804">
        <w:rPr>
          <w:rStyle w:val="StyleUnderline"/>
        </w:rPr>
        <w:t xml:space="preserve"> </w:t>
      </w:r>
      <w:r w:rsidRPr="00991CAD">
        <w:rPr>
          <w:rStyle w:val="StyleUnderline"/>
          <w:highlight w:val="cyan"/>
        </w:rPr>
        <w:t>and solidarity from</w:t>
      </w:r>
      <w:r w:rsidRPr="00D82804">
        <w:rPr>
          <w:rStyle w:val="StyleUnderline"/>
        </w:rPr>
        <w:t xml:space="preserve"> allies in </w:t>
      </w:r>
      <w:r w:rsidRPr="00991CAD">
        <w:rPr>
          <w:rStyle w:val="StyleUnderline"/>
          <w:highlight w:val="cyan"/>
        </w:rPr>
        <w:t xml:space="preserve">the broader </w:t>
      </w:r>
      <w:r w:rsidRPr="00991CAD">
        <w:rPr>
          <w:rStyle w:val="StyleUnderline"/>
        </w:rPr>
        <w:t xml:space="preserve">labor </w:t>
      </w:r>
      <w:r w:rsidRPr="00991CAD">
        <w:rPr>
          <w:rStyle w:val="StyleUnderline"/>
          <w:highlight w:val="cyan"/>
        </w:rPr>
        <w:t>movement</w:t>
      </w:r>
      <w:r w:rsidRPr="00557FE2">
        <w:rPr>
          <w:sz w:val="16"/>
        </w:rPr>
        <w:t xml:space="preserve">. Much is made of the current anti- environmentalism within building trade unions and those sectors wrapped up in the fossil fuel industrial complex. Yet some building trade leaders realize what a Green New Deal could mean for their sector. In Philadelphia, the president of Local 3012 of the Brotherhood of Maintenance of Way Employees Division of the International Brotherhood of the Teamsters said, “Even if you don’t care about climate change, even if you have a more narrow interest, there’s a ton of money in the Green New Deal for the building trades, for infrastructure.”87 </w:t>
      </w:r>
      <w:r w:rsidRPr="00D82804">
        <w:rPr>
          <w:rStyle w:val="StyleUnderline"/>
        </w:rPr>
        <w:t xml:space="preserve">While the election of 2016 centered on the mythologies of the </w:t>
      </w:r>
      <w:r w:rsidRPr="00991CAD">
        <w:rPr>
          <w:rStyle w:val="StyleUnderline"/>
          <w:highlight w:val="cyan"/>
        </w:rPr>
        <w:t xml:space="preserve">coal worker, </w:t>
      </w:r>
      <w:r w:rsidRPr="00991CAD">
        <w:rPr>
          <w:rStyle w:val="StyleUnderline"/>
        </w:rPr>
        <w:t xml:space="preserve">those workers </w:t>
      </w:r>
      <w:r w:rsidRPr="00991CAD">
        <w:rPr>
          <w:rStyle w:val="StyleUnderline"/>
          <w:highlight w:val="cyan"/>
        </w:rPr>
        <w:t xml:space="preserve">make up an infinitesimal part </w:t>
      </w:r>
      <w:r w:rsidRPr="00991CAD">
        <w:rPr>
          <w:rStyle w:val="StyleUnderline"/>
        </w:rPr>
        <w:t>of the working class</w:t>
      </w:r>
      <w:r w:rsidRPr="00991CAD">
        <w:rPr>
          <w:sz w:val="16"/>
        </w:rPr>
        <w:t>, and unfortunately automation and regional production shifts have largely destroyed their union power. The most recent</w:t>
      </w:r>
      <w:r w:rsidRPr="00557FE2">
        <w:rPr>
          <w:sz w:val="16"/>
        </w:rPr>
        <w:t xml:space="preserve"> report on labor and energy employment claims </w:t>
      </w:r>
      <w:r w:rsidRPr="00D82804">
        <w:rPr>
          <w:rStyle w:val="StyleUnderline"/>
        </w:rPr>
        <w:t>only 853 unionized coal workers left</w:t>
      </w:r>
      <w:r w:rsidRPr="00557FE2">
        <w:rPr>
          <w:sz w:val="16"/>
        </w:rPr>
        <w:t xml:space="preserve"> in the mostly extraction-oriented coal fuels sector; representing a mere 1 percent of the overall workforce!88</w:t>
      </w:r>
      <w:r>
        <w:t xml:space="preserve"> </w:t>
      </w:r>
    </w:p>
    <w:p w14:paraId="2AF42F6A" w14:textId="77777777" w:rsidR="00B367EF" w:rsidRDefault="00B367EF" w:rsidP="00B367EF">
      <w:pPr>
        <w:rPr>
          <w:sz w:val="16"/>
        </w:rPr>
      </w:pPr>
      <w:r w:rsidRPr="00557FE2">
        <w:rPr>
          <w:sz w:val="16"/>
        </w:rPr>
        <w:t xml:space="preserve">Jane McAlevey bemoans the often-discussed tensions between unions and environmentalists. She draws from a labor leader in New York State, Vincent Alvarez, who claimed, “rather than focusing on the 10 percent of issues that are divisive—such as the Keystone pipeline and fracking ... </w:t>
      </w:r>
      <w:r w:rsidRPr="00D82804">
        <w:rPr>
          <w:rStyle w:val="StyleUnderline"/>
        </w:rPr>
        <w:t xml:space="preserve">it makes more sense to </w:t>
      </w:r>
      <w:r w:rsidRPr="00991CAD">
        <w:rPr>
          <w:rStyle w:val="StyleUnderline"/>
          <w:highlight w:val="cyan"/>
        </w:rPr>
        <w:t>start with</w:t>
      </w:r>
      <w:r w:rsidRPr="00D82804">
        <w:rPr>
          <w:rStyle w:val="StyleUnderline"/>
        </w:rPr>
        <w:t xml:space="preserve"> the </w:t>
      </w:r>
      <w:r w:rsidRPr="00991CAD">
        <w:rPr>
          <w:rStyle w:val="StyleUnderline"/>
          <w:highlight w:val="cyan"/>
        </w:rPr>
        <w:t>90 percent of issues that</w:t>
      </w:r>
      <w:r w:rsidRPr="00D82804">
        <w:rPr>
          <w:rStyle w:val="StyleUnderline"/>
        </w:rPr>
        <w:t xml:space="preserve"> </w:t>
      </w:r>
      <w:r w:rsidRPr="00991CAD">
        <w:rPr>
          <w:rStyle w:val="StyleUnderline"/>
          <w:highlight w:val="cyan"/>
        </w:rPr>
        <w:t xml:space="preserve">environmentalists and unions </w:t>
      </w:r>
      <w:r w:rsidRPr="00991CAD">
        <w:rPr>
          <w:rStyle w:val="StyleUnderline"/>
        </w:rPr>
        <w:t>can</w:t>
      </w:r>
      <w:r w:rsidRPr="00D82804">
        <w:rPr>
          <w:rStyle w:val="StyleUnderline"/>
        </w:rPr>
        <w:t xml:space="preserve"> easily </w:t>
      </w:r>
      <w:r w:rsidRPr="00991CAD">
        <w:rPr>
          <w:rStyle w:val="StyleUnderline"/>
          <w:highlight w:val="cyan"/>
        </w:rPr>
        <w:t>agree on</w:t>
      </w:r>
      <w:r w:rsidRPr="00557FE2">
        <w:rPr>
          <w:sz w:val="16"/>
        </w:rPr>
        <w:t xml:space="preserve">.”89 Alvarez was involved in a prime example of bringing unions to the core of climate strategy, the “Climate Jobs NY” initiative, a coalition of labor unions, the state government, and Cornell University.90 McAlevey explains how the </w:t>
      </w:r>
      <w:r w:rsidRPr="00991CAD">
        <w:rPr>
          <w:rStyle w:val="StyleUnderline"/>
          <w:highlight w:val="cyan"/>
        </w:rPr>
        <w:t>unions</w:t>
      </w:r>
      <w:r w:rsidRPr="00D82804">
        <w:rPr>
          <w:rStyle w:val="StyleUnderline"/>
        </w:rPr>
        <w:t xml:space="preserve"> were able to </w:t>
      </w:r>
      <w:r w:rsidRPr="00991CAD">
        <w:rPr>
          <w:rStyle w:val="StyleUnderline"/>
          <w:highlight w:val="cyan"/>
        </w:rPr>
        <w:t>win</w:t>
      </w:r>
      <w:r w:rsidRPr="00D82804">
        <w:rPr>
          <w:rStyle w:val="StyleUnderline"/>
        </w:rPr>
        <w:t xml:space="preserve"> project </w:t>
      </w:r>
      <w:r w:rsidRPr="00991CAD">
        <w:rPr>
          <w:rStyle w:val="StyleUnderline"/>
          <w:highlight w:val="cyan"/>
        </w:rPr>
        <w:t>labor agreements for offshore wind</w:t>
      </w:r>
      <w:r w:rsidRPr="00D82804">
        <w:rPr>
          <w:rStyle w:val="StyleUnderline"/>
        </w:rPr>
        <w:t xml:space="preserve"> projects aiming </w:t>
      </w:r>
      <w:r w:rsidRPr="00991CAD">
        <w:rPr>
          <w:rStyle w:val="StyleUnderline"/>
          <w:highlight w:val="cyan"/>
        </w:rPr>
        <w:t>to generate half of</w:t>
      </w:r>
      <w:r w:rsidRPr="00D82804">
        <w:rPr>
          <w:rStyle w:val="StyleUnderline"/>
        </w:rPr>
        <w:t xml:space="preserve"> </w:t>
      </w:r>
      <w:r w:rsidRPr="00991CAD">
        <w:rPr>
          <w:rStyle w:val="StyleUnderline"/>
          <w:highlight w:val="cyan"/>
        </w:rPr>
        <w:t>New York</w:t>
      </w:r>
      <w:r w:rsidRPr="00D82804">
        <w:rPr>
          <w:rStyle w:val="StyleUnderline"/>
        </w:rPr>
        <w:t xml:space="preserve"> State’s </w:t>
      </w:r>
      <w:r w:rsidRPr="00991CAD">
        <w:rPr>
          <w:rStyle w:val="StyleUnderline"/>
          <w:highlight w:val="cyan"/>
        </w:rPr>
        <w:t>power by 2035</w:t>
      </w:r>
      <w:r w:rsidRPr="00557FE2">
        <w:rPr>
          <w:sz w:val="16"/>
        </w:rPr>
        <w:t xml:space="preserve">.91 She insists that this </w:t>
      </w:r>
      <w:r w:rsidRPr="00991CAD">
        <w:rPr>
          <w:sz w:val="16"/>
        </w:rPr>
        <w:t>outcome</w:t>
      </w:r>
      <w:r w:rsidRPr="00557FE2">
        <w:rPr>
          <w:sz w:val="16"/>
        </w:rPr>
        <w:t xml:space="preserve"> did not result from unions merely being one stakeholder among many, but </w:t>
      </w:r>
      <w:r w:rsidRPr="00110E36">
        <w:rPr>
          <w:rStyle w:val="StyleUnderline"/>
        </w:rPr>
        <w:t xml:space="preserve">from unions having “the power to </w:t>
      </w:r>
      <w:r w:rsidRPr="00110E36">
        <w:rPr>
          <w:rStyle w:val="Emphasis"/>
        </w:rPr>
        <w:t>shift public subsidies</w:t>
      </w:r>
      <w:r w:rsidRPr="00557FE2">
        <w:rPr>
          <w:sz w:val="16"/>
        </w:rPr>
        <w:t>—that’s taxes—</w:t>
      </w:r>
      <w:r w:rsidRPr="00110E36">
        <w:rPr>
          <w:rStyle w:val="StyleUnderline"/>
        </w:rPr>
        <w:t xml:space="preserve">into a deal that enabled them to </w:t>
      </w:r>
      <w:r w:rsidRPr="00110E36">
        <w:rPr>
          <w:rStyle w:val="Emphasis"/>
        </w:rPr>
        <w:t>meet</w:t>
      </w:r>
      <w:r w:rsidRPr="00110E36">
        <w:rPr>
          <w:rStyle w:val="StyleUnderline"/>
        </w:rPr>
        <w:t xml:space="preserve"> both </w:t>
      </w:r>
      <w:r w:rsidRPr="00110E36">
        <w:rPr>
          <w:rStyle w:val="Emphasis"/>
        </w:rPr>
        <w:t xml:space="preserve">scientific standards </w:t>
      </w:r>
      <w:r w:rsidRPr="00110E36">
        <w:rPr>
          <w:rStyle w:val="StyleUnderline"/>
        </w:rPr>
        <w:t xml:space="preserve">for </w:t>
      </w:r>
      <w:r w:rsidRPr="00110E36">
        <w:rPr>
          <w:rStyle w:val="Emphasis"/>
        </w:rPr>
        <w:t>emissions reduction</w:t>
      </w:r>
      <w:r w:rsidRPr="00557FE2">
        <w:rPr>
          <w:sz w:val="16"/>
        </w:rPr>
        <w:t xml:space="preserve"> </w:t>
      </w:r>
      <w:r w:rsidRPr="00110E36">
        <w:rPr>
          <w:rStyle w:val="StyleUnderline"/>
        </w:rPr>
        <w:t xml:space="preserve">and the good </w:t>
      </w:r>
      <w:r w:rsidRPr="00110E36">
        <w:rPr>
          <w:rStyle w:val="Emphasis"/>
        </w:rPr>
        <w:t>unionized</w:t>
      </w:r>
      <w:r w:rsidRPr="00110E36">
        <w:rPr>
          <w:rStyle w:val="StyleUnderline"/>
        </w:rPr>
        <w:t xml:space="preserve"> and </w:t>
      </w:r>
      <w:r w:rsidRPr="00110E36">
        <w:rPr>
          <w:rStyle w:val="Emphasis"/>
        </w:rPr>
        <w:t>wage and benefit standards</w:t>
      </w:r>
      <w:r w:rsidRPr="00557FE2">
        <w:rPr>
          <w:sz w:val="16"/>
        </w:rPr>
        <w:t xml:space="preserve"> that members expect and are willing to fight for.”92 Unfortunately, too much climate politics ignores the latent power of unions.</w:t>
      </w:r>
    </w:p>
    <w:p w14:paraId="74CBB3C5" w14:textId="77777777" w:rsidR="00B367EF" w:rsidRPr="00557FE2" w:rsidRDefault="00B367EF" w:rsidP="00B367EF">
      <w:pPr>
        <w:rPr>
          <w:sz w:val="16"/>
        </w:rPr>
      </w:pPr>
      <w:r w:rsidRPr="00557FE2">
        <w:rPr>
          <w:sz w:val="16"/>
        </w:rPr>
        <w:t xml:space="preserve">Beyond the building trades, other unions fight inherently for environmental benefits, like public transit unions. </w:t>
      </w:r>
      <w:r w:rsidRPr="00C0007D">
        <w:rPr>
          <w:rStyle w:val="StyleUnderline"/>
        </w:rPr>
        <w:t xml:space="preserve">The Amalgamated </w:t>
      </w:r>
      <w:r w:rsidRPr="00991CAD">
        <w:rPr>
          <w:rStyle w:val="StyleUnderline"/>
          <w:highlight w:val="cyan"/>
        </w:rPr>
        <w:t>Transit Union</w:t>
      </w:r>
      <w:r w:rsidRPr="00C0007D">
        <w:rPr>
          <w:rStyle w:val="StyleUnderline"/>
        </w:rPr>
        <w:t xml:space="preserve"> has been one of the</w:t>
      </w:r>
      <w:r w:rsidRPr="00557FE2">
        <w:rPr>
          <w:sz w:val="16"/>
        </w:rPr>
        <w:t xml:space="preserve"> earliest and </w:t>
      </w:r>
      <w:r w:rsidRPr="00C0007D">
        <w:rPr>
          <w:rStyle w:val="StyleUnderline"/>
        </w:rPr>
        <w:t xml:space="preserve">loudest </w:t>
      </w:r>
      <w:r w:rsidRPr="00FF1EE8">
        <w:rPr>
          <w:rStyle w:val="StyleUnderline"/>
        </w:rPr>
        <w:t>supporters of a Green</w:t>
      </w:r>
      <w:r w:rsidRPr="00FF1EE8">
        <w:rPr>
          <w:sz w:val="16"/>
        </w:rPr>
        <w:t xml:space="preserve"> </w:t>
      </w:r>
      <w:r w:rsidRPr="00FF1EE8">
        <w:rPr>
          <w:rStyle w:val="StyleUnderline"/>
        </w:rPr>
        <w:t>New Deal</w:t>
      </w:r>
      <w:r w:rsidRPr="00C0007D">
        <w:rPr>
          <w:rStyle w:val="StyleUnderline"/>
        </w:rPr>
        <w:t xml:space="preserve">. Major strategic unions like the </w:t>
      </w:r>
      <w:r w:rsidRPr="00991CAD">
        <w:rPr>
          <w:rStyle w:val="StyleUnderline"/>
          <w:highlight w:val="cyan"/>
        </w:rPr>
        <w:t>A</w:t>
      </w:r>
      <w:r w:rsidRPr="00C0007D">
        <w:rPr>
          <w:rStyle w:val="StyleUnderline"/>
        </w:rPr>
        <w:t xml:space="preserve">merican </w:t>
      </w:r>
      <w:r w:rsidRPr="00FF1EE8">
        <w:rPr>
          <w:rStyle w:val="StyleUnderline"/>
          <w:highlight w:val="cyan"/>
        </w:rPr>
        <w:t>F</w:t>
      </w:r>
      <w:r w:rsidRPr="00C0007D">
        <w:rPr>
          <w:rStyle w:val="StyleUnderline"/>
        </w:rPr>
        <w:t xml:space="preserve">ederation of </w:t>
      </w:r>
      <w:r w:rsidRPr="00FF1EE8">
        <w:rPr>
          <w:rStyle w:val="StyleUnderline"/>
          <w:highlight w:val="cyan"/>
        </w:rPr>
        <w:t>T</w:t>
      </w:r>
      <w:r w:rsidRPr="00C0007D">
        <w:rPr>
          <w:rStyle w:val="StyleUnderline"/>
        </w:rPr>
        <w:t xml:space="preserve">eachers and the </w:t>
      </w:r>
      <w:r w:rsidRPr="00FF1EE8">
        <w:rPr>
          <w:rStyle w:val="StyleUnderline"/>
          <w:highlight w:val="cyan"/>
        </w:rPr>
        <w:t>S</w:t>
      </w:r>
      <w:r w:rsidRPr="00FF1EE8">
        <w:rPr>
          <w:rStyle w:val="StyleUnderline"/>
        </w:rPr>
        <w:t>ervice</w:t>
      </w:r>
      <w:r w:rsidRPr="00FF1EE8">
        <w:rPr>
          <w:rStyle w:val="StyleUnderline"/>
          <w:highlight w:val="cyan"/>
        </w:rPr>
        <w:t xml:space="preserve"> E</w:t>
      </w:r>
      <w:r w:rsidRPr="00FF1EE8">
        <w:rPr>
          <w:rStyle w:val="StyleUnderline"/>
        </w:rPr>
        <w:t xml:space="preserve">mployees </w:t>
      </w:r>
      <w:r w:rsidRPr="00FF1EE8">
        <w:rPr>
          <w:rStyle w:val="StyleUnderline"/>
          <w:highlight w:val="cyan"/>
        </w:rPr>
        <w:t>I</w:t>
      </w:r>
      <w:r w:rsidRPr="00FF1EE8">
        <w:rPr>
          <w:rStyle w:val="StyleUnderline"/>
        </w:rPr>
        <w:t xml:space="preserve">nternational </w:t>
      </w:r>
      <w:r w:rsidRPr="00FF1EE8">
        <w:rPr>
          <w:rStyle w:val="StyleUnderline"/>
          <w:highlight w:val="cyan"/>
        </w:rPr>
        <w:t>U</w:t>
      </w:r>
      <w:r w:rsidRPr="00FF1EE8">
        <w:rPr>
          <w:rStyle w:val="StyleUnderline"/>
        </w:rPr>
        <w:t>nion</w:t>
      </w:r>
      <w:r w:rsidRPr="00C0007D">
        <w:rPr>
          <w:rStyle w:val="StyleUnderline"/>
        </w:rPr>
        <w:t xml:space="preserve"> have also </w:t>
      </w:r>
      <w:r w:rsidRPr="00FF1EE8">
        <w:rPr>
          <w:rStyle w:val="StyleUnderline"/>
          <w:highlight w:val="cyan"/>
        </w:rPr>
        <w:t>endorsed</w:t>
      </w:r>
      <w:r w:rsidRPr="00C0007D">
        <w:rPr>
          <w:rStyle w:val="StyleUnderline"/>
        </w:rPr>
        <w:t xml:space="preserve"> </w:t>
      </w:r>
      <w:r w:rsidRPr="00FF1EE8">
        <w:rPr>
          <w:rStyle w:val="StyleUnderline"/>
          <w:highlight w:val="cyan"/>
        </w:rPr>
        <w:t>the G</w:t>
      </w:r>
      <w:r w:rsidRPr="00C0007D">
        <w:rPr>
          <w:rStyle w:val="StyleUnderline"/>
        </w:rPr>
        <w:t xml:space="preserve">reen </w:t>
      </w:r>
      <w:r w:rsidRPr="00FF1EE8">
        <w:rPr>
          <w:rStyle w:val="StyleUnderline"/>
          <w:highlight w:val="cyan"/>
        </w:rPr>
        <w:t>N</w:t>
      </w:r>
      <w:r w:rsidRPr="00C0007D">
        <w:rPr>
          <w:rStyle w:val="StyleUnderline"/>
        </w:rPr>
        <w:t xml:space="preserve">ew </w:t>
      </w:r>
      <w:r w:rsidRPr="00FF1EE8">
        <w:rPr>
          <w:rStyle w:val="StyleUnderline"/>
          <w:highlight w:val="cyan"/>
        </w:rPr>
        <w:t>D</w:t>
      </w:r>
      <w:r w:rsidRPr="00C0007D">
        <w:rPr>
          <w:rStyle w:val="StyleUnderline"/>
        </w:rPr>
        <w:t>eal</w:t>
      </w:r>
      <w:r w:rsidRPr="00557FE2">
        <w:rPr>
          <w:sz w:val="16"/>
        </w:rPr>
        <w:t xml:space="preserve">.93 More broadly, the most unionized part of the United States, </w:t>
      </w:r>
      <w:r w:rsidRPr="00C0007D">
        <w:rPr>
          <w:rStyle w:val="StyleUnderline"/>
        </w:rPr>
        <w:t>public sector unions</w:t>
      </w:r>
      <w:r w:rsidRPr="00557FE2">
        <w:rPr>
          <w:sz w:val="16"/>
        </w:rPr>
        <w:t xml:space="preserve">, will also </w:t>
      </w:r>
      <w:r w:rsidRPr="00C0007D">
        <w:rPr>
          <w:rStyle w:val="StyleUnderline"/>
        </w:rPr>
        <w:t xml:space="preserve">inherently understand and </w:t>
      </w:r>
      <w:r w:rsidRPr="00FF1EE8">
        <w:rPr>
          <w:rStyle w:val="StyleUnderline"/>
          <w:highlight w:val="cyan"/>
        </w:rPr>
        <w:t>fight for</w:t>
      </w:r>
      <w:r w:rsidRPr="00C0007D">
        <w:rPr>
          <w:rStyle w:val="StyleUnderline"/>
        </w:rPr>
        <w:t xml:space="preserve"> what one analyst calls “</w:t>
      </w:r>
      <w:r w:rsidRPr="00FF1EE8">
        <w:rPr>
          <w:rStyle w:val="Emphasis"/>
          <w:highlight w:val="cyan"/>
        </w:rPr>
        <w:t>public goods unionism</w:t>
      </w:r>
      <w:r w:rsidRPr="00C0007D">
        <w:rPr>
          <w:rStyle w:val="StyleUnderline"/>
        </w:rPr>
        <w:t xml:space="preserve">” </w:t>
      </w:r>
      <w:r w:rsidRPr="00557FE2">
        <w:rPr>
          <w:sz w:val="16"/>
        </w:rPr>
        <w:t>and others call “bargaining for the common good</w:t>
      </w:r>
      <w:r w:rsidRPr="00C0007D">
        <w:rPr>
          <w:rStyle w:val="StyleUnderline"/>
        </w:rPr>
        <w:t>.</w:t>
      </w:r>
      <w:r w:rsidRPr="00557FE2">
        <w:rPr>
          <w:sz w:val="16"/>
        </w:rPr>
        <w:t>”94 Alyssa Battistoni has also argued that “reproductive” or “</w:t>
      </w:r>
      <w:r w:rsidRPr="00FF1EE8">
        <w:rPr>
          <w:rStyle w:val="StyleUnderline"/>
          <w:highlight w:val="cyan"/>
        </w:rPr>
        <w:t>care” sectors</w:t>
      </w:r>
      <w:r w:rsidRPr="00C0007D">
        <w:rPr>
          <w:rStyle w:val="StyleUnderline"/>
        </w:rPr>
        <w:t xml:space="preserve"> of the economy</w:t>
      </w:r>
      <w:r w:rsidRPr="00557FE2">
        <w:rPr>
          <w:sz w:val="16"/>
        </w:rPr>
        <w:t xml:space="preserve"> </w:t>
      </w:r>
      <w:r w:rsidRPr="00FF1EE8">
        <w:rPr>
          <w:rStyle w:val="StyleUnderline"/>
          <w:highlight w:val="cyan"/>
        </w:rPr>
        <w:t>like education</w:t>
      </w:r>
      <w:r w:rsidRPr="00C0007D">
        <w:rPr>
          <w:rStyle w:val="StyleUnderline"/>
        </w:rPr>
        <w:t xml:space="preserve"> </w:t>
      </w:r>
      <w:r w:rsidRPr="00FF1EE8">
        <w:rPr>
          <w:rStyle w:val="StyleUnderline"/>
          <w:highlight w:val="cyan"/>
        </w:rPr>
        <w:t>and health care are</w:t>
      </w:r>
      <w:r w:rsidRPr="00C0007D">
        <w:rPr>
          <w:rStyle w:val="StyleUnderline"/>
        </w:rPr>
        <w:t xml:space="preserve"> already “</w:t>
      </w:r>
      <w:r w:rsidRPr="00FF1EE8">
        <w:rPr>
          <w:rStyle w:val="StyleUnderline"/>
          <w:highlight w:val="cyan"/>
        </w:rPr>
        <w:t>low carbon</w:t>
      </w:r>
      <w:r w:rsidRPr="00C0007D">
        <w:rPr>
          <w:rStyle w:val="StyleUnderline"/>
        </w:rPr>
        <w:t>” and “green jobs” from the start.</w:t>
      </w:r>
      <w:r w:rsidRPr="00557FE2">
        <w:rPr>
          <w:sz w:val="16"/>
        </w:rPr>
        <w:t xml:space="preserve">95 </w:t>
      </w:r>
      <w:r w:rsidRPr="00C0007D">
        <w:rPr>
          <w:rStyle w:val="StyleUnderline"/>
        </w:rPr>
        <w:t>National Nurses United</w:t>
      </w:r>
      <w:r w:rsidRPr="00557FE2">
        <w:rPr>
          <w:sz w:val="16"/>
        </w:rPr>
        <w:t xml:space="preserve">, for example, </w:t>
      </w:r>
      <w:r w:rsidRPr="00C0007D">
        <w:rPr>
          <w:rStyle w:val="StyleUnderline"/>
        </w:rPr>
        <w:t>advocates</w:t>
      </w:r>
      <w:r w:rsidRPr="00557FE2">
        <w:rPr>
          <w:sz w:val="16"/>
        </w:rPr>
        <w:t xml:space="preserve"> </w:t>
      </w:r>
      <w:r w:rsidRPr="00C0007D">
        <w:rPr>
          <w:rStyle w:val="StyleUnderline"/>
        </w:rPr>
        <w:t>for</w:t>
      </w:r>
      <w:r w:rsidRPr="00557FE2">
        <w:rPr>
          <w:sz w:val="16"/>
        </w:rPr>
        <w:t xml:space="preserve"> national health care and </w:t>
      </w:r>
      <w:r w:rsidRPr="00C0007D">
        <w:rPr>
          <w:rStyle w:val="StyleUnderline"/>
        </w:rPr>
        <w:t xml:space="preserve">a Green New </w:t>
      </w:r>
      <w:r w:rsidRPr="00FF1EE8">
        <w:rPr>
          <w:rStyle w:val="StyleUnderline"/>
        </w:rPr>
        <w:t>Deal</w:t>
      </w:r>
      <w:r w:rsidRPr="00FF1EE8">
        <w:rPr>
          <w:sz w:val="16"/>
        </w:rPr>
        <w:t>.96</w:t>
      </w:r>
    </w:p>
    <w:p w14:paraId="45BC8A99" w14:textId="77777777" w:rsidR="00B367EF" w:rsidRPr="00557FE2" w:rsidRDefault="00B367EF" w:rsidP="00B367EF">
      <w:pPr>
        <w:rPr>
          <w:sz w:val="16"/>
        </w:rPr>
      </w:pPr>
      <w:r w:rsidRPr="00557FE2">
        <w:rPr>
          <w:sz w:val="16"/>
        </w:rPr>
        <w:t>The most obvious example of bargaining for the common good was the recent militant actions taken by teachers. For example, the United Teachers of Los Angeles were not only striking for better wages and benefits, they were also concerned about the learning conditions of their students; among their demands were smaller class sizes and more mental health counselors. More to the point, they advocated for more environmental green space in the community as a critical kind of infrastructure for healthy communities as a whole.97 In July 2019, the Massachusetts Teachers Association called for a still more radical measure: a national teachers’ strike for a Green New Deal.98 Of course, calling for a national teachers’ strike is not the same as organizing one, but this kind of mass action could shut down society in ways that youth climate strikes could never do.</w:t>
      </w:r>
    </w:p>
    <w:p w14:paraId="6D1DD6FC" w14:textId="77777777" w:rsidR="00B367EF" w:rsidRPr="00557FE2" w:rsidRDefault="00B367EF" w:rsidP="00B367EF">
      <w:pPr>
        <w:rPr>
          <w:sz w:val="16"/>
        </w:rPr>
      </w:pPr>
      <w:r w:rsidRPr="00557FE2">
        <w:rPr>
          <w:sz w:val="16"/>
        </w:rPr>
        <w:t>Conclusion: A Real Just Transition will Take Union Power</w:t>
      </w:r>
    </w:p>
    <w:p w14:paraId="2CCD85B9" w14:textId="77777777" w:rsidR="00B367EF" w:rsidRPr="00C0007D" w:rsidRDefault="00B367EF" w:rsidP="00B367EF">
      <w:pPr>
        <w:rPr>
          <w:rStyle w:val="StyleUnderline"/>
        </w:rPr>
      </w:pPr>
      <w:r w:rsidRPr="00557FE2">
        <w:rPr>
          <w:sz w:val="16"/>
        </w:rPr>
        <w:t xml:space="preserve">Given the entrenchment of the electrical unions within the Democratic Party and their seeming hostility to more radical demands like a Green New Deal, it may seem unrealistic to imagine we could radicalize these unions to meet the scale of the climate crisis. Yet, I would suggest </w:t>
      </w:r>
      <w:r w:rsidRPr="00FF1EE8">
        <w:rPr>
          <w:rStyle w:val="StyleUnderline"/>
          <w:highlight w:val="cyan"/>
        </w:rPr>
        <w:t>radicalizing one</w:t>
      </w:r>
      <w:r w:rsidRPr="00C0007D">
        <w:rPr>
          <w:rStyle w:val="StyleUnderline"/>
        </w:rPr>
        <w:t xml:space="preserve"> union </w:t>
      </w:r>
      <w:r w:rsidRPr="00FF1EE8">
        <w:rPr>
          <w:rStyle w:val="StyleUnderline"/>
          <w:highlight w:val="cyan"/>
        </w:rPr>
        <w:t>sector is</w:t>
      </w:r>
      <w:r w:rsidRPr="00C0007D">
        <w:rPr>
          <w:rStyle w:val="StyleUnderline"/>
        </w:rPr>
        <w:t xml:space="preserve"> a lot </w:t>
      </w:r>
      <w:r w:rsidRPr="00FF1EE8">
        <w:rPr>
          <w:rStyle w:val="StyleUnderline"/>
          <w:highlight w:val="cyan"/>
        </w:rPr>
        <w:t>less daunting</w:t>
      </w:r>
      <w:r w:rsidRPr="00C0007D">
        <w:rPr>
          <w:rStyle w:val="StyleUnderline"/>
        </w:rPr>
        <w:t xml:space="preserve"> </w:t>
      </w:r>
      <w:r w:rsidRPr="00FF1EE8">
        <w:rPr>
          <w:rStyle w:val="StyleUnderline"/>
          <w:highlight w:val="cyan"/>
        </w:rPr>
        <w:t>than</w:t>
      </w:r>
      <w:r w:rsidRPr="00C0007D">
        <w:rPr>
          <w:rStyle w:val="StyleUnderline"/>
        </w:rPr>
        <w:t xml:space="preserve"> the </w:t>
      </w:r>
      <w:r w:rsidRPr="00FF1EE8">
        <w:rPr>
          <w:rStyle w:val="StyleUnderline"/>
          <w:highlight w:val="cyan"/>
        </w:rPr>
        <w:t>wholescale societal transformation</w:t>
      </w:r>
      <w:r w:rsidRPr="00C0007D">
        <w:rPr>
          <w:rStyle w:val="StyleUnderline"/>
        </w:rPr>
        <w:t xml:space="preserve"> often called fo</w:t>
      </w:r>
      <w:r w:rsidRPr="00557FE2">
        <w:rPr>
          <w:sz w:val="16"/>
        </w:rPr>
        <w:t xml:space="preserve">r. As the climate crisis intensifies and the technical case for electrifying everything becomes clearer, </w:t>
      </w:r>
      <w:r w:rsidRPr="00C0007D">
        <w:rPr>
          <w:rStyle w:val="StyleUnderline"/>
        </w:rPr>
        <w:t>a “</w:t>
      </w:r>
      <w:r w:rsidRPr="00FF1EE8">
        <w:rPr>
          <w:rStyle w:val="StyleUnderline"/>
        </w:rPr>
        <w:t>socialism in one sector</w:t>
      </w:r>
      <w:r w:rsidRPr="00C0007D">
        <w:rPr>
          <w:rStyle w:val="StyleUnderline"/>
        </w:rPr>
        <w:t>” approach could be the core of a public sector–led decarbonization program.</w:t>
      </w:r>
    </w:p>
    <w:p w14:paraId="638FCD91" w14:textId="77777777" w:rsidR="00B367EF" w:rsidRPr="00557FE2" w:rsidRDefault="00B367EF" w:rsidP="00B367EF">
      <w:pPr>
        <w:rPr>
          <w:sz w:val="16"/>
        </w:rPr>
      </w:pPr>
      <w:r w:rsidRPr="00557FE2">
        <w:rPr>
          <w:sz w:val="16"/>
        </w:rPr>
        <w:t xml:space="preserve">But first, </w:t>
      </w:r>
      <w:r w:rsidRPr="00FF1EE8">
        <w:rPr>
          <w:rStyle w:val="StyleUnderline"/>
          <w:highlight w:val="cyan"/>
        </w:rPr>
        <w:t>unions must shape</w:t>
      </w:r>
      <w:r w:rsidRPr="00C0007D">
        <w:rPr>
          <w:rStyle w:val="StyleUnderline"/>
        </w:rPr>
        <w:t xml:space="preserve"> this </w:t>
      </w:r>
      <w:r w:rsidRPr="00FF1EE8">
        <w:rPr>
          <w:rStyle w:val="StyleUnderline"/>
          <w:highlight w:val="cyan"/>
        </w:rPr>
        <w:t xml:space="preserve">decarbonization </w:t>
      </w:r>
      <w:r w:rsidRPr="00FF1EE8">
        <w:rPr>
          <w:rStyle w:val="StyleUnderline"/>
        </w:rPr>
        <w:t>program</w:t>
      </w:r>
      <w:r w:rsidRPr="00C0007D">
        <w:rPr>
          <w:rStyle w:val="StyleUnderline"/>
        </w:rPr>
        <w:t xml:space="preserve"> </w:t>
      </w:r>
      <w:r w:rsidRPr="00FF1EE8">
        <w:rPr>
          <w:rStyle w:val="StyleUnderline"/>
          <w:highlight w:val="cyan"/>
        </w:rPr>
        <w:t>to ensure</w:t>
      </w:r>
      <w:r w:rsidRPr="00C0007D">
        <w:rPr>
          <w:rStyle w:val="StyleUnderline"/>
        </w:rPr>
        <w:t xml:space="preserve"> that the </w:t>
      </w:r>
      <w:r w:rsidRPr="00FF1EE8">
        <w:rPr>
          <w:rStyle w:val="StyleUnderline"/>
          <w:highlight w:val="cyan"/>
        </w:rPr>
        <w:t>transition includes unionized jobs</w:t>
      </w:r>
      <w:r w:rsidRPr="00C0007D">
        <w:rPr>
          <w:rStyle w:val="StyleUnderline"/>
        </w:rPr>
        <w:t>, as opposed to the non-union workforces currently deployed by the private renewable power industry.</w:t>
      </w:r>
      <w:r w:rsidRPr="00557FE2">
        <w:rPr>
          <w:sz w:val="16"/>
        </w:rPr>
        <w:t xml:space="preserve"> The leadership of unions might be quite comfortable, but the rank-and-file members should know that electricity unions face a dire existential threat in capital-led decarbonization programs.</w:t>
      </w:r>
    </w:p>
    <w:p w14:paraId="1ECE18D5" w14:textId="77777777" w:rsidR="00B367EF" w:rsidRPr="00557FE2" w:rsidRDefault="00B367EF" w:rsidP="00B367EF">
      <w:pPr>
        <w:rPr>
          <w:sz w:val="16"/>
        </w:rPr>
      </w:pPr>
      <w:r w:rsidRPr="00557FE2">
        <w:rPr>
          <w:sz w:val="16"/>
        </w:rPr>
        <w:t xml:space="preserve">While support for public power within the unions and the labor movement is uneven, workers in the utility sector do understand that many of their problems are rooted in private, for-profit management. In fact, in 2015 </w:t>
      </w:r>
      <w:r w:rsidRPr="00C0007D">
        <w:rPr>
          <w:rStyle w:val="StyleUnderline"/>
        </w:rPr>
        <w:t xml:space="preserve">the Utility Workers Union </w:t>
      </w:r>
      <w:r w:rsidRPr="00557FE2">
        <w:rPr>
          <w:sz w:val="16"/>
        </w:rPr>
        <w:t xml:space="preserve">of America </w:t>
      </w:r>
      <w:r w:rsidRPr="00C0007D">
        <w:rPr>
          <w:rStyle w:val="StyleUnderline"/>
        </w:rPr>
        <w:t>president</w:t>
      </w:r>
      <w:r w:rsidRPr="00557FE2">
        <w:rPr>
          <w:sz w:val="16"/>
        </w:rPr>
        <w:t xml:space="preserve">, Michael Langford, </w:t>
      </w:r>
      <w:r w:rsidRPr="00C0007D">
        <w:rPr>
          <w:rStyle w:val="StyleUnderline"/>
        </w:rPr>
        <w:t>expressed strong support for the report on public power</w:t>
      </w:r>
      <w:r w:rsidRPr="00557FE2">
        <w:rPr>
          <w:sz w:val="16"/>
        </w:rPr>
        <w:t xml:space="preserve"> </w:t>
      </w:r>
      <w:r w:rsidRPr="00C0007D">
        <w:rPr>
          <w:rStyle w:val="StyleUnderline"/>
        </w:rPr>
        <w:t>produced by Trade Unions for Energy Democracy</w:t>
      </w:r>
      <w:r w:rsidRPr="00557FE2">
        <w:rPr>
          <w:sz w:val="16"/>
        </w:rPr>
        <w:t>:</w:t>
      </w:r>
    </w:p>
    <w:p w14:paraId="639B5F18" w14:textId="77777777" w:rsidR="00B367EF" w:rsidRPr="00557FE2" w:rsidRDefault="00B367EF" w:rsidP="00B367EF">
      <w:pPr>
        <w:rPr>
          <w:sz w:val="16"/>
        </w:rPr>
      </w:pPr>
      <w:r w:rsidRPr="00557FE2">
        <w:rPr>
          <w:sz w:val="16"/>
        </w:rPr>
        <w:t xml:space="preserve">The Utility Workers Union of America fully supports reclaiming the utilities and the power generation sector in order to serve the public good. </w:t>
      </w:r>
      <w:r w:rsidRPr="00C0007D">
        <w:rPr>
          <w:rStyle w:val="StyleUnderline"/>
        </w:rPr>
        <w:t xml:space="preserve">America’s </w:t>
      </w:r>
      <w:r w:rsidRPr="00FF1EE8">
        <w:rPr>
          <w:rStyle w:val="StyleUnderline"/>
          <w:highlight w:val="cyan"/>
        </w:rPr>
        <w:t>energy infrastructure</w:t>
      </w:r>
      <w:r w:rsidRPr="00557FE2">
        <w:rPr>
          <w:sz w:val="16"/>
        </w:rPr>
        <w:t>—both physical and human—</w:t>
      </w:r>
      <w:r w:rsidRPr="00FF1EE8">
        <w:rPr>
          <w:rStyle w:val="StyleUnderline"/>
          <w:highlight w:val="cyan"/>
        </w:rPr>
        <w:t>is in terrible condition</w:t>
      </w:r>
      <w:r w:rsidRPr="00557FE2">
        <w:rPr>
          <w:sz w:val="16"/>
        </w:rPr>
        <w:t xml:space="preserve">. </w:t>
      </w:r>
      <w:r w:rsidRPr="00FF1EE8">
        <w:rPr>
          <w:rStyle w:val="StyleUnderline"/>
          <w:highlight w:val="cyan"/>
        </w:rPr>
        <w:t>Methane</w:t>
      </w:r>
      <w:r w:rsidRPr="00557FE2">
        <w:rPr>
          <w:sz w:val="16"/>
        </w:rPr>
        <w:t xml:space="preserve">, a potent greenhouse gas, </w:t>
      </w:r>
      <w:r w:rsidRPr="00C0007D">
        <w:rPr>
          <w:rStyle w:val="StyleUnderline"/>
        </w:rPr>
        <w:t xml:space="preserve">is </w:t>
      </w:r>
      <w:r w:rsidRPr="00FF1EE8">
        <w:rPr>
          <w:rStyle w:val="StyleUnderline"/>
          <w:highlight w:val="cyan"/>
        </w:rPr>
        <w:t>leaking</w:t>
      </w:r>
      <w:r w:rsidRPr="00557FE2">
        <w:rPr>
          <w:sz w:val="16"/>
        </w:rPr>
        <w:t xml:space="preserve"> everywhere as a result of crumbling pipes. Meanwhile, </w:t>
      </w:r>
      <w:r w:rsidRPr="006C2FC8">
        <w:rPr>
          <w:rStyle w:val="StyleUnderline"/>
        </w:rPr>
        <w:t xml:space="preserve">workers in coal-fired power stations are being </w:t>
      </w:r>
      <w:r w:rsidRPr="006C2FC8">
        <w:rPr>
          <w:rStyle w:val="Emphasis"/>
        </w:rPr>
        <w:t>kicked to the curb</w:t>
      </w:r>
      <w:r w:rsidRPr="00557FE2">
        <w:rPr>
          <w:sz w:val="16"/>
        </w:rPr>
        <w:t xml:space="preserve"> </w:t>
      </w:r>
      <w:r w:rsidRPr="006C2FC8">
        <w:rPr>
          <w:rStyle w:val="StyleUnderline"/>
        </w:rPr>
        <w:t>by greedy corporations</w:t>
      </w:r>
      <w:r w:rsidRPr="00557FE2">
        <w:rPr>
          <w:sz w:val="16"/>
        </w:rPr>
        <w:t xml:space="preserve">. Whole communities have been left stranded. </w:t>
      </w:r>
      <w:r w:rsidRPr="00C0007D">
        <w:rPr>
          <w:rStyle w:val="StyleUnderline"/>
        </w:rPr>
        <w:t xml:space="preserve">My </w:t>
      </w:r>
      <w:r w:rsidRPr="00FF1EE8">
        <w:rPr>
          <w:rStyle w:val="StyleUnderline"/>
          <w:highlight w:val="cyan"/>
        </w:rPr>
        <w:t>union believes in a planned and just</w:t>
      </w:r>
      <w:r w:rsidRPr="00C0007D">
        <w:rPr>
          <w:rStyle w:val="StyleUnderline"/>
        </w:rPr>
        <w:t xml:space="preserve"> energy </w:t>
      </w:r>
      <w:r w:rsidRPr="00FF1EE8">
        <w:rPr>
          <w:rStyle w:val="StyleUnderline"/>
          <w:highlight w:val="cyan"/>
        </w:rPr>
        <w:t>transition</w:t>
      </w:r>
      <w:r w:rsidRPr="00C0007D">
        <w:rPr>
          <w:rStyle w:val="StyleUnderline"/>
        </w:rPr>
        <w:t xml:space="preserve">, and a scale-up of renewable energy under </w:t>
      </w:r>
      <w:r w:rsidRPr="006C2FC8">
        <w:rPr>
          <w:rStyle w:val="Emphasis"/>
        </w:rPr>
        <w:t>public</w:t>
      </w:r>
      <w:r w:rsidRPr="00C0007D">
        <w:rPr>
          <w:rStyle w:val="StyleUnderline"/>
        </w:rPr>
        <w:t xml:space="preserve"> </w:t>
      </w:r>
      <w:r w:rsidRPr="006C2FC8">
        <w:rPr>
          <w:rStyle w:val="Emphasis"/>
        </w:rPr>
        <w:t>control</w:t>
      </w:r>
      <w:r w:rsidRPr="00557FE2">
        <w:rPr>
          <w:sz w:val="16"/>
        </w:rPr>
        <w:t xml:space="preserve"> </w:t>
      </w:r>
      <w:r w:rsidRPr="006C2FC8">
        <w:rPr>
          <w:rStyle w:val="StyleUnderline"/>
        </w:rPr>
        <w:t xml:space="preserve">as a means of </w:t>
      </w:r>
      <w:r w:rsidRPr="006C2FC8">
        <w:rPr>
          <w:rStyle w:val="Emphasis"/>
        </w:rPr>
        <w:t>creating good jobs</w:t>
      </w:r>
      <w:r w:rsidRPr="006C2FC8">
        <w:rPr>
          <w:rStyle w:val="StyleUnderline"/>
        </w:rPr>
        <w:t xml:space="preserve"> and </w:t>
      </w:r>
      <w:r w:rsidRPr="006C2FC8">
        <w:rPr>
          <w:rStyle w:val="Emphasis"/>
        </w:rPr>
        <w:t>addressing climate change</w:t>
      </w:r>
      <w:r w:rsidRPr="00557FE2">
        <w:rPr>
          <w:sz w:val="16"/>
        </w:rPr>
        <w:t xml:space="preserve">. But </w:t>
      </w:r>
      <w:r w:rsidRPr="00FF1EE8">
        <w:rPr>
          <w:rStyle w:val="StyleUnderline"/>
          <w:highlight w:val="cyan"/>
        </w:rPr>
        <w:t>the key issue</w:t>
      </w:r>
      <w:r w:rsidRPr="00C0007D">
        <w:rPr>
          <w:rStyle w:val="StyleUnderline"/>
        </w:rPr>
        <w:t xml:space="preserve"> for us </w:t>
      </w:r>
      <w:r w:rsidRPr="00FF1EE8">
        <w:rPr>
          <w:rStyle w:val="StyleUnderline"/>
          <w:highlight w:val="cyan"/>
        </w:rPr>
        <w:t>is democratic control</w:t>
      </w:r>
      <w:r w:rsidRPr="00C0007D">
        <w:rPr>
          <w:rStyle w:val="StyleUnderline"/>
        </w:rPr>
        <w:t xml:space="preserve"> </w:t>
      </w:r>
      <w:r w:rsidRPr="00557FE2">
        <w:rPr>
          <w:sz w:val="16"/>
        </w:rPr>
        <w:t xml:space="preserve">and decision-making driven by the public good and not private gain. </w:t>
      </w:r>
      <w:r w:rsidRPr="006C2FC8">
        <w:rPr>
          <w:rStyle w:val="StyleUnderline"/>
        </w:rPr>
        <w:t>This is a fight we are willing to wage</w:t>
      </w:r>
      <w:r w:rsidRPr="00557FE2">
        <w:rPr>
          <w:sz w:val="16"/>
        </w:rPr>
        <w:t xml:space="preserve">, </w:t>
      </w:r>
      <w:r w:rsidRPr="006C2FC8">
        <w:rPr>
          <w:rStyle w:val="StyleUnderline"/>
        </w:rPr>
        <w:t xml:space="preserve">because our </w:t>
      </w:r>
      <w:r w:rsidRPr="006C2FC8">
        <w:rPr>
          <w:rStyle w:val="Emphasis"/>
        </w:rPr>
        <w:t>collective future depends on it</w:t>
      </w:r>
      <w:r w:rsidRPr="00557FE2">
        <w:rPr>
          <w:sz w:val="16"/>
        </w:rPr>
        <w:t>.99</w:t>
      </w:r>
    </w:p>
    <w:p w14:paraId="5A9C1301" w14:textId="77777777" w:rsidR="00B367EF" w:rsidRPr="00557FE2" w:rsidRDefault="00B367EF" w:rsidP="00B367EF">
      <w:pPr>
        <w:rPr>
          <w:sz w:val="16"/>
        </w:rPr>
      </w:pPr>
      <w:r w:rsidRPr="00557FE2">
        <w:rPr>
          <w:sz w:val="16"/>
        </w:rPr>
        <w:t>Although Langford is no longer president, his statement implies that union leadership is already aware of, and on board with, the need for transformative change of the electric utility sector. But nothing can happen without mass action from the members themselves. My students often ask me what they can do to save the climate. I imagine they’re used to hearing things about lightbulbs or electric cars. But they need to hear something different: join a union.</w:t>
      </w:r>
    </w:p>
    <w:p w14:paraId="3091EDCC" w14:textId="77777777" w:rsidR="00B367EF" w:rsidRPr="00DF5E03" w:rsidRDefault="00B367EF" w:rsidP="00B367EF">
      <w:pPr>
        <w:pStyle w:val="Heading4"/>
      </w:pPr>
      <w:r>
        <w:t xml:space="preserve">A radical Green New Deal </w:t>
      </w:r>
      <w:r>
        <w:rPr>
          <w:u w:val="single"/>
        </w:rPr>
        <w:t>intervenes</w:t>
      </w:r>
      <w:r>
        <w:t xml:space="preserve"> against neoliberal fundamentalism to enact a democratic just transition. The Green New Deal is the </w:t>
      </w:r>
      <w:r>
        <w:rPr>
          <w:u w:val="single"/>
        </w:rPr>
        <w:t>only</w:t>
      </w:r>
      <w:r>
        <w:t xml:space="preserve"> sufficient response to the </w:t>
      </w:r>
      <w:r>
        <w:rPr>
          <w:u w:val="single"/>
        </w:rPr>
        <w:t>scope</w:t>
      </w:r>
      <w:r>
        <w:t xml:space="preserve"> and </w:t>
      </w:r>
      <w:r>
        <w:rPr>
          <w:u w:val="single"/>
        </w:rPr>
        <w:t>speed</w:t>
      </w:r>
      <w:r>
        <w:t xml:space="preserve"> of climate change and </w:t>
      </w:r>
      <w:r>
        <w:rPr>
          <w:u w:val="single"/>
        </w:rPr>
        <w:t>environmental racism</w:t>
      </w:r>
      <w:r>
        <w:t xml:space="preserve"> that </w:t>
      </w:r>
      <w:r>
        <w:rPr>
          <w:u w:val="single"/>
        </w:rPr>
        <w:t>animates</w:t>
      </w:r>
      <w:r>
        <w:t xml:space="preserve"> it.</w:t>
      </w:r>
    </w:p>
    <w:p w14:paraId="695C7C2E" w14:textId="77777777" w:rsidR="00B367EF" w:rsidRDefault="00B367EF" w:rsidP="00B367EF">
      <w:r>
        <w:t xml:space="preserve">Rhiana </w:t>
      </w:r>
      <w:r w:rsidRPr="004E4D44">
        <w:rPr>
          <w:rStyle w:val="Style13ptBold"/>
        </w:rPr>
        <w:t>Gunn-Wright 20</w:t>
      </w:r>
      <w:r>
        <w:t xml:space="preserve">. </w:t>
      </w:r>
      <w:r w:rsidRPr="00436B26">
        <w:t>Climate Policy Director</w:t>
      </w:r>
      <w:r>
        <w:t xml:space="preserve">, </w:t>
      </w:r>
      <w:r w:rsidRPr="00436B26">
        <w:t>Roosevelt Institute</w:t>
      </w:r>
      <w:r>
        <w:t>; BA, AAS, Yale; Rhodes Scholar, Social Policy, Oxford. “</w:t>
      </w:r>
      <w:r w:rsidRPr="00436B26">
        <w:t xml:space="preserve">Policies </w:t>
      </w:r>
      <w:r>
        <w:t>and</w:t>
      </w:r>
      <w:r w:rsidRPr="00436B26">
        <w:t xml:space="preserve"> Principles </w:t>
      </w:r>
      <w:r>
        <w:t>of a</w:t>
      </w:r>
      <w:r w:rsidRPr="00436B26">
        <w:t xml:space="preserve"> Green New Deal</w:t>
      </w:r>
      <w:r>
        <w:t xml:space="preserve">.” Chapter 6 in </w:t>
      </w:r>
      <w:r>
        <w:rPr>
          <w:i/>
          <w:iCs/>
        </w:rPr>
        <w:t>Winning the Green New Deal: Why We Must, How We Can</w:t>
      </w:r>
      <w:r>
        <w:t>. Simon &amp; Schuster, 2020.</w:t>
      </w:r>
    </w:p>
    <w:p w14:paraId="1C14DF15" w14:textId="77777777" w:rsidR="00B367EF" w:rsidRPr="005A7950" w:rsidRDefault="00B367EF" w:rsidP="00B367EF">
      <w:pPr>
        <w:rPr>
          <w:sz w:val="14"/>
        </w:rPr>
      </w:pPr>
      <w:r w:rsidRPr="005A7950">
        <w:rPr>
          <w:rStyle w:val="StyleUnderline"/>
        </w:rPr>
        <w:t xml:space="preserve">I have spent my life trying to </w:t>
      </w:r>
      <w:r w:rsidRPr="005A7950">
        <w:rPr>
          <w:rStyle w:val="Emphasis"/>
        </w:rPr>
        <w:t>rewrite systems of power</w:t>
      </w:r>
      <w:r w:rsidRPr="005A7950">
        <w:rPr>
          <w:sz w:val="14"/>
        </w:rPr>
        <w:t xml:space="preserve">, and </w:t>
      </w:r>
      <w:r w:rsidRPr="005A7950">
        <w:rPr>
          <w:rStyle w:val="StyleUnderline"/>
          <w:highlight w:val="cyan"/>
        </w:rPr>
        <w:t>policy is</w:t>
      </w:r>
      <w:r w:rsidRPr="005A7950">
        <w:rPr>
          <w:rStyle w:val="StyleUnderline"/>
        </w:rPr>
        <w:t xml:space="preserve"> </w:t>
      </w:r>
      <w:r w:rsidRPr="005A7950">
        <w:rPr>
          <w:rStyle w:val="Emphasis"/>
        </w:rPr>
        <w:t>nothing</w:t>
      </w:r>
      <w:r w:rsidRPr="005A7950">
        <w:rPr>
          <w:sz w:val="14"/>
        </w:rPr>
        <w:t xml:space="preserve"> </w:t>
      </w:r>
      <w:r w:rsidRPr="005A7950">
        <w:rPr>
          <w:rStyle w:val="StyleUnderline"/>
        </w:rPr>
        <w:t xml:space="preserve">if not </w:t>
      </w:r>
      <w:r w:rsidRPr="005A7950">
        <w:rPr>
          <w:rStyle w:val="StyleUnderline"/>
          <w:highlight w:val="cyan"/>
        </w:rPr>
        <w:t xml:space="preserve">a system for </w:t>
      </w:r>
      <w:r w:rsidRPr="005A7950">
        <w:rPr>
          <w:rStyle w:val="Emphasis"/>
          <w:highlight w:val="cyan"/>
        </w:rPr>
        <w:t>creating</w:t>
      </w:r>
      <w:r w:rsidRPr="005A7950">
        <w:rPr>
          <w:rStyle w:val="StyleUnderline"/>
          <w:highlight w:val="cyan"/>
        </w:rPr>
        <w:t xml:space="preserve"> and </w:t>
      </w:r>
      <w:r w:rsidRPr="005A7950">
        <w:rPr>
          <w:rStyle w:val="Emphasis"/>
          <w:highlight w:val="cyan"/>
        </w:rPr>
        <w:t>distributing</w:t>
      </w:r>
      <w:r w:rsidRPr="005A7950">
        <w:rPr>
          <w:rStyle w:val="StyleUnderline"/>
          <w:highlight w:val="cyan"/>
        </w:rPr>
        <w:t xml:space="preserve"> powe</w:t>
      </w:r>
      <w:r w:rsidRPr="005A7950">
        <w:rPr>
          <w:rStyle w:val="StyleUnderline"/>
        </w:rPr>
        <w:t>r</w:t>
      </w:r>
      <w:r w:rsidRPr="005A7950">
        <w:rPr>
          <w:sz w:val="14"/>
        </w:rPr>
        <w:t xml:space="preserve">. This is, of course, not how </w:t>
      </w:r>
      <w:r w:rsidRPr="005A7950">
        <w:rPr>
          <w:rStyle w:val="StyleUnderline"/>
        </w:rPr>
        <w:t>most people think</w:t>
      </w:r>
      <w:r w:rsidRPr="005A7950">
        <w:rPr>
          <w:sz w:val="14"/>
        </w:rPr>
        <w:t xml:space="preserve"> of </w:t>
      </w:r>
      <w:r w:rsidRPr="005A7950">
        <w:rPr>
          <w:rStyle w:val="StyleUnderline"/>
        </w:rPr>
        <w:t>public policy</w:t>
      </w:r>
      <w:r w:rsidRPr="005A7950">
        <w:rPr>
          <w:sz w:val="14"/>
        </w:rPr>
        <w:t>. In fact, most “official” definitions of policy say something like this:</w:t>
      </w:r>
    </w:p>
    <w:p w14:paraId="67BEF175" w14:textId="77777777" w:rsidR="00B367EF" w:rsidRPr="005A7950" w:rsidRDefault="00B367EF" w:rsidP="00B367EF">
      <w:pPr>
        <w:ind w:left="720"/>
        <w:rPr>
          <w:sz w:val="14"/>
        </w:rPr>
      </w:pPr>
      <w:r w:rsidRPr="005A7950">
        <w:rPr>
          <w:sz w:val="14"/>
        </w:rPr>
        <w:t>Policy [</w:t>
      </w:r>
      <w:r w:rsidRPr="005A7950">
        <w:rPr>
          <w:rStyle w:val="StyleUnderline"/>
        </w:rPr>
        <w:t>is</w:t>
      </w:r>
      <w:r w:rsidRPr="005A7950">
        <w:rPr>
          <w:sz w:val="14"/>
        </w:rPr>
        <w:t xml:space="preserve">] </w:t>
      </w:r>
      <w:r w:rsidRPr="005A7950">
        <w:rPr>
          <w:rStyle w:val="StyleUnderline"/>
        </w:rPr>
        <w:t>a statement by government</w:t>
      </w:r>
      <w:r w:rsidRPr="005A7950">
        <w:rPr>
          <w:sz w:val="14"/>
        </w:rPr>
        <w:t>—at whatever level, in whatever form—</w:t>
      </w:r>
      <w:r w:rsidRPr="005A7950">
        <w:rPr>
          <w:rStyle w:val="StyleUnderline"/>
        </w:rPr>
        <w:t>of what it intends to</w:t>
      </w:r>
      <w:r w:rsidRPr="005A7950">
        <w:rPr>
          <w:sz w:val="14"/>
        </w:rPr>
        <w:t xml:space="preserve"> </w:t>
      </w:r>
      <w:r w:rsidRPr="005A7950">
        <w:rPr>
          <w:rStyle w:val="StyleUnderline"/>
        </w:rPr>
        <w:t>do</w:t>
      </w:r>
      <w:r w:rsidRPr="005A7950">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234204A0" w14:textId="77777777" w:rsidR="00B367EF" w:rsidRPr="005A7950" w:rsidRDefault="00B367EF" w:rsidP="00B367EF">
      <w:pPr>
        <w:rPr>
          <w:sz w:val="14"/>
        </w:rPr>
      </w:pPr>
      <w:r w:rsidRPr="005A7950">
        <w:rPr>
          <w:sz w:val="14"/>
        </w:rPr>
        <w:t>And: “Policy is what the government chooses to do or not to do” about a public problem.</w:t>
      </w:r>
    </w:p>
    <w:p w14:paraId="36B82FEA" w14:textId="77777777" w:rsidR="00B367EF" w:rsidRPr="005A7950" w:rsidRDefault="00B367EF" w:rsidP="00B367EF">
      <w:pPr>
        <w:rPr>
          <w:sz w:val="14"/>
        </w:rPr>
      </w:pPr>
      <w:r w:rsidRPr="005A7950">
        <w:rPr>
          <w:rStyle w:val="StyleUnderline"/>
        </w:rPr>
        <w:t>This is all true</w:t>
      </w:r>
      <w:r w:rsidRPr="005A7950">
        <w:rPr>
          <w:sz w:val="14"/>
        </w:rPr>
        <w:t xml:space="preserve">. </w:t>
      </w:r>
      <w:r w:rsidRPr="005A7950">
        <w:rPr>
          <w:rStyle w:val="StyleUnderline"/>
        </w:rPr>
        <w:t>But definitions like this make policy</w:t>
      </w:r>
      <w:r w:rsidRPr="005A7950">
        <w:rPr>
          <w:sz w:val="14"/>
        </w:rPr>
        <w:t xml:space="preserve"> design </w:t>
      </w:r>
      <w:r w:rsidRPr="005A7950">
        <w:rPr>
          <w:rStyle w:val="StyleUnderline"/>
        </w:rPr>
        <w:t>sound</w:t>
      </w:r>
      <w:r w:rsidRPr="005A7950">
        <w:rPr>
          <w:sz w:val="14"/>
        </w:rPr>
        <w:t xml:space="preserve"> like it’s </w:t>
      </w:r>
      <w:r w:rsidRPr="005A7950">
        <w:rPr>
          <w:rStyle w:val="Emphasis"/>
        </w:rPr>
        <w:t>orderly</w:t>
      </w:r>
      <w:r w:rsidRPr="005A7950">
        <w:rPr>
          <w:sz w:val="14"/>
        </w:rPr>
        <w:t xml:space="preserve"> </w:t>
      </w:r>
      <w:r w:rsidRPr="005A7950">
        <w:rPr>
          <w:rStyle w:val="StyleUnderline"/>
        </w:rPr>
        <w:t xml:space="preserve">and </w:t>
      </w:r>
      <w:r w:rsidRPr="005A7950">
        <w:rPr>
          <w:rStyle w:val="Emphasis"/>
        </w:rPr>
        <w:t>contained</w:t>
      </w:r>
      <w:r w:rsidRPr="005A7950">
        <w:rPr>
          <w:sz w:val="14"/>
        </w:rPr>
        <w:t xml:space="preserve">—much </w:t>
      </w:r>
      <w:r w:rsidRPr="005A7950">
        <w:rPr>
          <w:rStyle w:val="StyleUnderline"/>
        </w:rPr>
        <w:t>like going to the doctor</w:t>
      </w:r>
      <w:r w:rsidRPr="005A7950">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5312E9EA" w14:textId="77777777" w:rsidR="00B367EF" w:rsidRPr="005A7950" w:rsidRDefault="00B367EF" w:rsidP="00B367EF">
      <w:pPr>
        <w:rPr>
          <w:u w:val="single"/>
        </w:rPr>
      </w:pPr>
      <w:r w:rsidRPr="005A7950">
        <w:rPr>
          <w:rStyle w:val="StyleUnderline"/>
        </w:rPr>
        <w:t xml:space="preserve">Policymaking is </w:t>
      </w:r>
      <w:r w:rsidRPr="005A7950">
        <w:rPr>
          <w:rStyle w:val="Emphasis"/>
        </w:rPr>
        <w:t>not a science</w:t>
      </w:r>
      <w:r w:rsidRPr="005A7950">
        <w:rPr>
          <w:sz w:val="14"/>
        </w:rPr>
        <w:t xml:space="preserve">. </w:t>
      </w:r>
      <w:r w:rsidRPr="005A7950">
        <w:rPr>
          <w:rStyle w:val="StyleUnderline"/>
        </w:rPr>
        <w:t xml:space="preserve">It is a </w:t>
      </w:r>
      <w:r w:rsidRPr="005A7950">
        <w:rPr>
          <w:rStyle w:val="Emphasis"/>
        </w:rPr>
        <w:t>fight</w:t>
      </w:r>
      <w:r w:rsidRPr="005A7950">
        <w:rPr>
          <w:rStyle w:val="StyleUnderline"/>
        </w:rPr>
        <w:t xml:space="preserve"> over </w:t>
      </w:r>
      <w:r w:rsidRPr="005A7950">
        <w:rPr>
          <w:rStyle w:val="Emphasis"/>
        </w:rPr>
        <w:t>whose problems</w:t>
      </w:r>
      <w:r w:rsidRPr="005A7950">
        <w:rPr>
          <w:rStyle w:val="StyleUnderline"/>
        </w:rPr>
        <w:t xml:space="preserve"> get addressed</w:t>
      </w:r>
      <w:r w:rsidRPr="005A7950">
        <w:rPr>
          <w:sz w:val="14"/>
        </w:rPr>
        <w:t xml:space="preserve">, </w:t>
      </w:r>
      <w:r w:rsidRPr="005A7950">
        <w:rPr>
          <w:rStyle w:val="Emphasis"/>
        </w:rPr>
        <w:t>how</w:t>
      </w:r>
      <w:r w:rsidRPr="005A7950">
        <w:rPr>
          <w:sz w:val="14"/>
        </w:rPr>
        <w:t xml:space="preserve"> those problems are addressed, </w:t>
      </w:r>
      <w:r w:rsidRPr="005A7950">
        <w:rPr>
          <w:rStyle w:val="StyleUnderline"/>
        </w:rPr>
        <w:t xml:space="preserve">and how public </w:t>
      </w:r>
      <w:r w:rsidRPr="005A7950">
        <w:rPr>
          <w:rStyle w:val="Emphasis"/>
        </w:rPr>
        <w:t>power and resources</w:t>
      </w:r>
      <w:r w:rsidRPr="005A7950">
        <w:rPr>
          <w:sz w:val="14"/>
        </w:rPr>
        <w:t xml:space="preserve"> </w:t>
      </w:r>
      <w:r w:rsidRPr="005A7950">
        <w:rPr>
          <w:rStyle w:val="StyleUnderline"/>
        </w:rPr>
        <w:t>are distributed</w:t>
      </w:r>
      <w:r w:rsidRPr="005A7950">
        <w:rPr>
          <w:sz w:val="14"/>
        </w:rPr>
        <w:t xml:space="preserve">. If politics is a fight to elect people who reflect and share our values, </w:t>
      </w:r>
      <w:r w:rsidRPr="005A7950">
        <w:rPr>
          <w:rStyle w:val="StyleUnderline"/>
        </w:rPr>
        <w:t>policy is a fight to</w:t>
      </w:r>
      <w:r w:rsidRPr="005A7950">
        <w:rPr>
          <w:sz w:val="14"/>
        </w:rPr>
        <w:t xml:space="preserve"> actually </w:t>
      </w:r>
      <w:r w:rsidRPr="005A7950">
        <w:rPr>
          <w:rStyle w:val="Emphasis"/>
        </w:rPr>
        <w:t>enact</w:t>
      </w:r>
      <w:r w:rsidRPr="005A7950">
        <w:rPr>
          <w:sz w:val="14"/>
        </w:rPr>
        <w:t xml:space="preserve"> those </w:t>
      </w:r>
      <w:r w:rsidRPr="005A7950">
        <w:rPr>
          <w:rStyle w:val="Emphasis"/>
        </w:rPr>
        <w:t>values</w:t>
      </w:r>
      <w:r w:rsidRPr="005A7950">
        <w:rPr>
          <w:sz w:val="14"/>
        </w:rPr>
        <w:t>—to mold the world, through the work of government, into what we think it should be.</w:t>
      </w:r>
    </w:p>
    <w:p w14:paraId="17A4A1E8" w14:textId="77777777" w:rsidR="00B367EF" w:rsidRPr="005A7950" w:rsidRDefault="00B367EF" w:rsidP="00B367EF">
      <w:pPr>
        <w:rPr>
          <w:sz w:val="14"/>
        </w:rPr>
      </w:pPr>
      <w:r w:rsidRPr="005A7950">
        <w:rPr>
          <w:sz w:val="14"/>
        </w:rPr>
        <w:t xml:space="preserve">That is why, contrary to popular belief, </w:t>
      </w:r>
      <w:r w:rsidRPr="005A7950">
        <w:rPr>
          <w:rStyle w:val="StyleUnderline"/>
          <w:highlight w:val="cyan"/>
        </w:rPr>
        <w:t>the most important part</w:t>
      </w:r>
      <w:r w:rsidRPr="005A7950">
        <w:rPr>
          <w:rStyle w:val="StyleUnderline"/>
        </w:rPr>
        <w:t xml:space="preserve"> of a policy proposal </w:t>
      </w:r>
      <w:r w:rsidRPr="005A7950">
        <w:rPr>
          <w:rStyle w:val="StyleUnderline"/>
          <w:highlight w:val="cyan"/>
        </w:rPr>
        <w:t xml:space="preserve">is </w:t>
      </w:r>
      <w:r w:rsidRPr="005A7950">
        <w:rPr>
          <w:rStyle w:val="Emphasis"/>
          <w:highlight w:val="cyan"/>
        </w:rPr>
        <w:t>not</w:t>
      </w:r>
      <w:r w:rsidRPr="005A7950">
        <w:rPr>
          <w:sz w:val="14"/>
        </w:rPr>
        <w:t xml:space="preserve"> the </w:t>
      </w:r>
      <w:r w:rsidRPr="005A7950">
        <w:rPr>
          <w:rStyle w:val="Emphasis"/>
          <w:highlight w:val="cyan"/>
        </w:rPr>
        <w:t>details</w:t>
      </w:r>
      <w:r w:rsidRPr="005A7950">
        <w:rPr>
          <w:sz w:val="14"/>
        </w:rPr>
        <w:t xml:space="preserve">—at least </w:t>
      </w:r>
      <w:r w:rsidRPr="005A7950">
        <w:rPr>
          <w:rStyle w:val="StyleUnderline"/>
        </w:rPr>
        <w:t>at the beginning</w:t>
      </w:r>
      <w:r w:rsidRPr="005A7950">
        <w:rPr>
          <w:sz w:val="14"/>
        </w:rPr>
        <w:t xml:space="preserve">. </w:t>
      </w:r>
      <w:r w:rsidRPr="005A7950">
        <w:rPr>
          <w:rStyle w:val="StyleUnderline"/>
          <w:highlight w:val="cyan"/>
        </w:rPr>
        <w:t xml:space="preserve">It’s the </w:t>
      </w:r>
      <w:r w:rsidRPr="005A7950">
        <w:rPr>
          <w:rStyle w:val="Emphasis"/>
          <w:highlight w:val="cyan"/>
        </w:rPr>
        <w:t>vision</w:t>
      </w:r>
      <w:r w:rsidRPr="005A7950">
        <w:rPr>
          <w:rStyle w:val="StyleUnderline"/>
        </w:rPr>
        <w:t xml:space="preserve"> that the policy presents</w:t>
      </w:r>
      <w:r w:rsidRPr="005A7950">
        <w:rPr>
          <w:sz w:val="14"/>
        </w:rPr>
        <w:t xml:space="preserve">. As a statement about what the government is going to do, </w:t>
      </w:r>
      <w:r w:rsidRPr="005A7950">
        <w:rPr>
          <w:rStyle w:val="StyleUnderline"/>
        </w:rPr>
        <w:t xml:space="preserve">policy inherently tells a </w:t>
      </w:r>
      <w:r w:rsidRPr="005A7950">
        <w:rPr>
          <w:rStyle w:val="Emphasis"/>
        </w:rPr>
        <w:t>story</w:t>
      </w:r>
      <w:r w:rsidRPr="005A7950">
        <w:rPr>
          <w:sz w:val="14"/>
        </w:rPr>
        <w:t xml:space="preserve"> </w:t>
      </w:r>
      <w:r w:rsidRPr="005A7950">
        <w:rPr>
          <w:rStyle w:val="StyleUnderline"/>
        </w:rPr>
        <w:t>about what went wrong</w:t>
      </w:r>
      <w:r w:rsidRPr="005A7950">
        <w:rPr>
          <w:sz w:val="14"/>
        </w:rPr>
        <w:t xml:space="preserve">, how the government can fix it, </w:t>
      </w:r>
      <w:r w:rsidRPr="005A7950">
        <w:rPr>
          <w:rStyle w:val="StyleUnderline"/>
        </w:rPr>
        <w:t>and who has power to shape society</w:t>
      </w:r>
      <w:r w:rsidRPr="005A7950">
        <w:rPr>
          <w:sz w:val="14"/>
        </w:rPr>
        <w:t xml:space="preserve">—whether it’s the state or the public or corporations. The </w:t>
      </w:r>
      <w:r w:rsidRPr="005A7950">
        <w:rPr>
          <w:rStyle w:val="StyleUnderline"/>
        </w:rPr>
        <w:t>best policies tell compelling stories</w:t>
      </w:r>
      <w:r w:rsidRPr="005A7950">
        <w:rPr>
          <w:sz w:val="14"/>
        </w:rPr>
        <w:t xml:space="preserve">, </w:t>
      </w:r>
      <w:r w:rsidRPr="005A7950">
        <w:rPr>
          <w:rStyle w:val="StyleUnderline"/>
        </w:rPr>
        <w:t>galvanizing</w:t>
      </w:r>
      <w:r w:rsidRPr="005A7950">
        <w:rPr>
          <w:sz w:val="14"/>
        </w:rPr>
        <w:t xml:space="preserve"> legislators and citizens to fight for them, and provide public servants </w:t>
      </w:r>
      <w:r w:rsidRPr="005A7950">
        <w:rPr>
          <w:rStyle w:val="StyleUnderline"/>
        </w:rPr>
        <w:t xml:space="preserve">with a </w:t>
      </w:r>
      <w:r w:rsidRPr="00863D59">
        <w:rPr>
          <w:rStyle w:val="Emphasis"/>
        </w:rPr>
        <w:t>clear purpose</w:t>
      </w:r>
      <w:r w:rsidRPr="005A7950">
        <w:rPr>
          <w:rStyle w:val="StyleUnderline"/>
        </w:rPr>
        <w:t xml:space="preserve"> when they sit down to implement</w:t>
      </w:r>
      <w:r w:rsidRPr="005A7950">
        <w:rPr>
          <w:sz w:val="14"/>
        </w:rPr>
        <w:t xml:space="preserve"> the </w:t>
      </w:r>
      <w:r w:rsidRPr="005A7950">
        <w:rPr>
          <w:rStyle w:val="StyleUnderline"/>
        </w:rPr>
        <w:t>details</w:t>
      </w:r>
      <w:r w:rsidRPr="005A7950">
        <w:rPr>
          <w:sz w:val="14"/>
        </w:rPr>
        <w:t xml:space="preserve">. The stories may shift as opponents pick new battles; the </w:t>
      </w:r>
      <w:r w:rsidRPr="005A7950">
        <w:rPr>
          <w:rStyle w:val="StyleUnderline"/>
          <w:highlight w:val="cyan"/>
        </w:rPr>
        <w:t>details may need</w:t>
      </w:r>
      <w:r w:rsidRPr="005A7950">
        <w:rPr>
          <w:rStyle w:val="StyleUnderline"/>
        </w:rPr>
        <w:t xml:space="preserve"> </w:t>
      </w:r>
      <w:r w:rsidRPr="005A7950">
        <w:rPr>
          <w:rStyle w:val="Emphasis"/>
        </w:rPr>
        <w:t xml:space="preserve">tweaks or </w:t>
      </w:r>
      <w:r w:rsidRPr="005A7950">
        <w:rPr>
          <w:rStyle w:val="Emphasis"/>
          <w:highlight w:val="cyan"/>
        </w:rPr>
        <w:t>overhauls</w:t>
      </w:r>
      <w:r w:rsidRPr="005A7950">
        <w:rPr>
          <w:sz w:val="14"/>
        </w:rPr>
        <w:t xml:space="preserve"> as unexpected challenges emerge. </w:t>
      </w:r>
      <w:r w:rsidRPr="005A7950">
        <w:rPr>
          <w:rStyle w:val="StyleUnderline"/>
          <w:highlight w:val="cyan"/>
        </w:rPr>
        <w:t>A</w:t>
      </w:r>
      <w:r w:rsidRPr="005A7950">
        <w:rPr>
          <w:rStyle w:val="StyleUnderline"/>
        </w:rPr>
        <w:t xml:space="preserve"> coherent policy </w:t>
      </w:r>
      <w:r w:rsidRPr="005A7950">
        <w:rPr>
          <w:rStyle w:val="StyleUnderline"/>
          <w:highlight w:val="cyan"/>
        </w:rPr>
        <w:t xml:space="preserve">vision provides the </w:t>
      </w:r>
      <w:r w:rsidRPr="005A7950">
        <w:rPr>
          <w:rStyle w:val="Emphasis"/>
          <w:highlight w:val="cyan"/>
        </w:rPr>
        <w:t>foundation</w:t>
      </w:r>
      <w:r w:rsidRPr="005A7950">
        <w:rPr>
          <w:sz w:val="14"/>
        </w:rPr>
        <w:t xml:space="preserve"> that both </w:t>
      </w:r>
      <w:r w:rsidRPr="005A7950">
        <w:rPr>
          <w:rStyle w:val="StyleUnderline"/>
        </w:rPr>
        <w:t>the stories and</w:t>
      </w:r>
      <w:r w:rsidRPr="005A7950">
        <w:rPr>
          <w:sz w:val="14"/>
        </w:rPr>
        <w:t xml:space="preserve"> the </w:t>
      </w:r>
      <w:r w:rsidRPr="005A7950">
        <w:rPr>
          <w:rStyle w:val="StyleUnderline"/>
        </w:rPr>
        <w:t>details draw upon</w:t>
      </w:r>
      <w:r w:rsidRPr="005A7950">
        <w:rPr>
          <w:sz w:val="14"/>
        </w:rPr>
        <w:t>. Three pillars—the problem, principles, and power—form that foundation, and anchor policymaking from conception to execution.</w:t>
      </w:r>
    </w:p>
    <w:p w14:paraId="21E40A57" w14:textId="77777777" w:rsidR="00B367EF" w:rsidRPr="005A7950" w:rsidRDefault="00B367EF" w:rsidP="00B367EF">
      <w:pPr>
        <w:rPr>
          <w:sz w:val="14"/>
        </w:rPr>
      </w:pPr>
      <w:r w:rsidRPr="005A7950">
        <w:rPr>
          <w:sz w:val="14"/>
        </w:rPr>
        <w:t xml:space="preserve">Problems are the center of any public policy. Because policy is the government’s response to a problem, </w:t>
      </w:r>
      <w:r w:rsidRPr="00B549F9">
        <w:rPr>
          <w:rStyle w:val="StyleUnderline"/>
          <w:highlight w:val="cyan"/>
        </w:rPr>
        <w:t>policy</w:t>
      </w:r>
      <w:r w:rsidRPr="005A7950">
        <w:rPr>
          <w:rStyle w:val="StyleUnderline"/>
        </w:rPr>
        <w:t xml:space="preserve"> </w:t>
      </w:r>
      <w:r w:rsidRPr="00B549F9">
        <w:rPr>
          <w:rStyle w:val="StyleUnderline"/>
          <w:highlight w:val="cyan"/>
        </w:rPr>
        <w:t xml:space="preserve">can </w:t>
      </w:r>
      <w:r w:rsidRPr="00B549F9">
        <w:rPr>
          <w:rStyle w:val="Emphasis"/>
          <w:highlight w:val="cyan"/>
        </w:rPr>
        <w:t>only be created</w:t>
      </w:r>
      <w:r w:rsidRPr="00B549F9">
        <w:rPr>
          <w:sz w:val="14"/>
          <w:highlight w:val="cyan"/>
        </w:rPr>
        <w:t xml:space="preserve"> </w:t>
      </w:r>
      <w:r w:rsidRPr="00B549F9">
        <w:rPr>
          <w:rStyle w:val="StyleUnderline"/>
          <w:highlight w:val="cyan"/>
        </w:rPr>
        <w:t xml:space="preserve">if we </w:t>
      </w:r>
      <w:r w:rsidRPr="00B549F9">
        <w:rPr>
          <w:rStyle w:val="Emphasis"/>
          <w:highlight w:val="cyan"/>
        </w:rPr>
        <w:t>agree</w:t>
      </w:r>
      <w:r w:rsidRPr="005A7950">
        <w:rPr>
          <w:sz w:val="14"/>
        </w:rPr>
        <w:t xml:space="preserve"> that </w:t>
      </w:r>
      <w:r w:rsidRPr="00B549F9">
        <w:rPr>
          <w:rStyle w:val="StyleUnderline"/>
          <w:highlight w:val="cyan"/>
        </w:rPr>
        <w:t>an issue constitutes</w:t>
      </w:r>
      <w:r w:rsidRPr="005A7950">
        <w:rPr>
          <w:sz w:val="14"/>
        </w:rPr>
        <w:t xml:space="preserve"> not just a problem but </w:t>
      </w:r>
      <w:r w:rsidRPr="00B549F9">
        <w:rPr>
          <w:rStyle w:val="StyleUnderline"/>
          <w:highlight w:val="cyan"/>
        </w:rPr>
        <w:t xml:space="preserve">a </w:t>
      </w:r>
      <w:r w:rsidRPr="00B549F9">
        <w:rPr>
          <w:rStyle w:val="Emphasis"/>
          <w:highlight w:val="cyan"/>
        </w:rPr>
        <w:t>public problem</w:t>
      </w:r>
      <w:r w:rsidRPr="005A7950">
        <w:rPr>
          <w:sz w:val="14"/>
        </w:rPr>
        <w:t xml:space="preserve">—that is, a problem that affects the public that cannot be solved without the government. How we define the scope and origin of the problem determines how we’ll craft a solution. That’s why </w:t>
      </w:r>
      <w:r w:rsidRPr="005A7950">
        <w:rPr>
          <w:rStyle w:val="StyleUnderline"/>
        </w:rPr>
        <w:t xml:space="preserve">fossil fuel companies </w:t>
      </w:r>
      <w:r w:rsidRPr="005A7950">
        <w:rPr>
          <w:rStyle w:val="Emphasis"/>
        </w:rPr>
        <w:t>spend millions</w:t>
      </w:r>
      <w:r w:rsidRPr="005A7950">
        <w:rPr>
          <w:sz w:val="14"/>
        </w:rPr>
        <w:t xml:space="preserve"> </w:t>
      </w:r>
      <w:r w:rsidRPr="005A7950">
        <w:rPr>
          <w:rStyle w:val="StyleUnderline"/>
        </w:rPr>
        <w:t>to sow doubts about</w:t>
      </w:r>
      <w:r w:rsidRPr="005A7950">
        <w:rPr>
          <w:sz w:val="14"/>
        </w:rPr>
        <w:t xml:space="preserve"> the </w:t>
      </w:r>
      <w:r w:rsidRPr="005A7950">
        <w:rPr>
          <w:rStyle w:val="StyleUnderline"/>
        </w:rPr>
        <w:t>urgency of the climate crisis</w:t>
      </w:r>
      <w:r w:rsidRPr="005A7950">
        <w:rPr>
          <w:sz w:val="14"/>
        </w:rPr>
        <w:t xml:space="preserve"> </w:t>
      </w:r>
      <w:r w:rsidRPr="005A7950">
        <w:rPr>
          <w:rStyle w:val="StyleUnderline"/>
        </w:rPr>
        <w:t>and cover</w:t>
      </w:r>
      <w:r w:rsidRPr="005A7950">
        <w:rPr>
          <w:sz w:val="14"/>
        </w:rPr>
        <w:t xml:space="preserve"> up </w:t>
      </w:r>
      <w:r w:rsidRPr="005A7950">
        <w:rPr>
          <w:rStyle w:val="StyleUnderline"/>
        </w:rPr>
        <w:t>their culpability</w:t>
      </w:r>
      <w:r w:rsidRPr="005A7950">
        <w:rPr>
          <w:sz w:val="14"/>
        </w:rPr>
        <w:t xml:space="preserve">. It’s not just about saving face; </w:t>
      </w:r>
      <w:r w:rsidRPr="005A7950">
        <w:rPr>
          <w:rStyle w:val="StyleUnderline"/>
        </w:rPr>
        <w:t xml:space="preserve">it’s about changing our </w:t>
      </w:r>
      <w:r w:rsidRPr="005A7950">
        <w:rPr>
          <w:rStyle w:val="Emphasis"/>
        </w:rPr>
        <w:t>understanding of the problem</w:t>
      </w:r>
      <w:r w:rsidRPr="005A7950">
        <w:rPr>
          <w:sz w:val="14"/>
        </w:rPr>
        <w:t xml:space="preserve"> and preventing government action.</w:t>
      </w:r>
    </w:p>
    <w:p w14:paraId="446D62E7" w14:textId="77777777" w:rsidR="00B367EF" w:rsidRPr="005A7950" w:rsidRDefault="00B367EF" w:rsidP="00B367EF">
      <w:pPr>
        <w:rPr>
          <w:sz w:val="14"/>
        </w:rPr>
      </w:pPr>
      <w:r w:rsidRPr="005A7950">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6867CA">
        <w:rPr>
          <w:rStyle w:val="StyleUnderline"/>
        </w:rPr>
        <w:t>Policymaking</w:t>
      </w:r>
      <w:r w:rsidRPr="005A7950">
        <w:rPr>
          <w:sz w:val="14"/>
        </w:rPr>
        <w:t xml:space="preserve">, like all decision-making, </w:t>
      </w:r>
      <w:r w:rsidRPr="006867CA">
        <w:rPr>
          <w:rStyle w:val="StyleUnderline"/>
        </w:rPr>
        <w:t>is guided</w:t>
      </w:r>
      <w:r w:rsidRPr="005A7950">
        <w:rPr>
          <w:sz w:val="14"/>
        </w:rPr>
        <w:t xml:space="preserve"> not only by facts but </w:t>
      </w:r>
      <w:r w:rsidRPr="006867CA">
        <w:rPr>
          <w:rStyle w:val="StyleUnderline"/>
        </w:rPr>
        <w:t>by</w:t>
      </w:r>
      <w:r w:rsidRPr="005A7950">
        <w:rPr>
          <w:sz w:val="14"/>
        </w:rPr>
        <w:t xml:space="preserve"> our </w:t>
      </w:r>
      <w:r w:rsidRPr="005A7950">
        <w:rPr>
          <w:rStyle w:val="Emphasis"/>
        </w:rPr>
        <w:t>values</w:t>
      </w:r>
      <w:r w:rsidRPr="005A7950">
        <w:rPr>
          <w:sz w:val="14"/>
        </w:rPr>
        <w:t>—</w:t>
      </w:r>
      <w:r w:rsidRPr="005A7950">
        <w:rPr>
          <w:rStyle w:val="StyleUnderline"/>
        </w:rPr>
        <w:t xml:space="preserve">about </w:t>
      </w:r>
      <w:r w:rsidRPr="005A7950">
        <w:rPr>
          <w:rStyle w:val="Emphasis"/>
        </w:rPr>
        <w:t>freedom</w:t>
      </w:r>
      <w:r w:rsidRPr="005A7950">
        <w:rPr>
          <w:rStyle w:val="StyleUnderline"/>
        </w:rPr>
        <w:t xml:space="preserve"> and </w:t>
      </w:r>
      <w:r w:rsidRPr="006867CA">
        <w:rPr>
          <w:rStyle w:val="Emphasis"/>
        </w:rPr>
        <w:t>justice</w:t>
      </w:r>
      <w:r w:rsidRPr="005A7950">
        <w:rPr>
          <w:sz w:val="14"/>
        </w:rPr>
        <w:t xml:space="preserve">, </w:t>
      </w:r>
      <w:r w:rsidRPr="006867CA">
        <w:rPr>
          <w:sz w:val="14"/>
        </w:rPr>
        <w:t>about</w:t>
      </w:r>
      <w:r w:rsidRPr="005A7950">
        <w:rPr>
          <w:sz w:val="14"/>
        </w:rPr>
        <w:t xml:space="preserve"> </w:t>
      </w:r>
      <w:r w:rsidRPr="005A7950">
        <w:rPr>
          <w:rStyle w:val="StyleUnderline"/>
        </w:rPr>
        <w:t>what we deserve</w:t>
      </w:r>
      <w:r w:rsidRPr="005A7950">
        <w:rPr>
          <w:sz w:val="14"/>
        </w:rPr>
        <w:t xml:space="preserve">, about </w:t>
      </w:r>
      <w:r w:rsidRPr="005A7950">
        <w:rPr>
          <w:rStyle w:val="StyleUnderline"/>
        </w:rPr>
        <w:t xml:space="preserve">what “other people” </w:t>
      </w:r>
      <w:r w:rsidRPr="006867CA">
        <w:rPr>
          <w:rStyle w:val="StyleUnderline"/>
        </w:rPr>
        <w:t>deserve</w:t>
      </w:r>
      <w:r w:rsidRPr="005A7950">
        <w:rPr>
          <w:rStyle w:val="StyleUnderline"/>
        </w:rPr>
        <w:t xml:space="preserve"> and</w:t>
      </w:r>
      <w:r w:rsidRPr="005A7950">
        <w:rPr>
          <w:sz w:val="14"/>
        </w:rPr>
        <w:t xml:space="preserve">, perhaps </w:t>
      </w:r>
      <w:r w:rsidRPr="005A7950">
        <w:rPr>
          <w:rStyle w:val="Emphasis"/>
        </w:rPr>
        <w:t>most crucially</w:t>
      </w:r>
      <w:r w:rsidRPr="005A7950">
        <w:rPr>
          <w:sz w:val="14"/>
        </w:rPr>
        <w:t xml:space="preserve">, about </w:t>
      </w:r>
      <w:r w:rsidRPr="005A7950">
        <w:rPr>
          <w:rStyle w:val="StyleUnderline"/>
        </w:rPr>
        <w:t xml:space="preserve">what the government </w:t>
      </w:r>
      <w:r w:rsidRPr="005A7950">
        <w:rPr>
          <w:rStyle w:val="Emphasis"/>
        </w:rPr>
        <w:t>should</w:t>
      </w:r>
      <w:r w:rsidRPr="005A7950">
        <w:rPr>
          <w:sz w:val="14"/>
        </w:rPr>
        <w:t xml:space="preserve"> and should not </w:t>
      </w:r>
      <w:r w:rsidRPr="005A7950">
        <w:rPr>
          <w:rStyle w:val="StyleUnderline"/>
        </w:rPr>
        <w:t>do</w:t>
      </w:r>
      <w:r w:rsidRPr="005A7950">
        <w:rPr>
          <w:sz w:val="14"/>
        </w:rPr>
        <w:t>. Principles are, in short, the moral and intellectual core of a policy. They define not only how we engage with a problem but what solutions we consider at all.</w:t>
      </w:r>
    </w:p>
    <w:p w14:paraId="337813B5" w14:textId="77777777" w:rsidR="00B367EF" w:rsidRPr="005A7950" w:rsidRDefault="00B367EF" w:rsidP="00B367EF">
      <w:pPr>
        <w:rPr>
          <w:sz w:val="14"/>
        </w:rPr>
      </w:pPr>
      <w:r w:rsidRPr="006867CA">
        <w:rPr>
          <w:rStyle w:val="StyleUnderline"/>
        </w:rPr>
        <w:t>Problems</w:t>
      </w:r>
      <w:r w:rsidRPr="006867CA">
        <w:rPr>
          <w:sz w:val="14"/>
        </w:rPr>
        <w:t xml:space="preserve"> in our society </w:t>
      </w:r>
      <w:r w:rsidRPr="006867CA">
        <w:rPr>
          <w:rStyle w:val="StyleUnderline"/>
        </w:rPr>
        <w:t>are rooted in power</w:t>
      </w:r>
      <w:r w:rsidRPr="006867CA">
        <w:rPr>
          <w:sz w:val="14"/>
        </w:rPr>
        <w:t xml:space="preserve">. </w:t>
      </w:r>
      <w:r w:rsidRPr="006867CA">
        <w:rPr>
          <w:rStyle w:val="StyleUnderline"/>
        </w:rPr>
        <w:t>Asking why a problem remains unresolved leads to questions of power</w:t>
      </w:r>
      <w:r w:rsidRPr="006867CA">
        <w:rPr>
          <w:sz w:val="14"/>
        </w:rPr>
        <w:t xml:space="preserve">: </w:t>
      </w:r>
      <w:r w:rsidRPr="006867CA">
        <w:rPr>
          <w:rStyle w:val="Emphasis"/>
        </w:rPr>
        <w:t>Who wields it</w:t>
      </w:r>
      <w:r w:rsidRPr="006867CA">
        <w:rPr>
          <w:sz w:val="14"/>
        </w:rPr>
        <w:t xml:space="preserve"> and </w:t>
      </w:r>
      <w:r w:rsidRPr="006867CA">
        <w:rPr>
          <w:rStyle w:val="Emphasis"/>
        </w:rPr>
        <w:t>to what end?</w:t>
      </w:r>
      <w:r w:rsidRPr="006867CA">
        <w:rPr>
          <w:sz w:val="14"/>
        </w:rPr>
        <w:t xml:space="preserve"> Are the powerful negligent or malevolent? </w:t>
      </w:r>
      <w:r w:rsidRPr="006867CA">
        <w:rPr>
          <w:rStyle w:val="StyleUnderline"/>
        </w:rPr>
        <w:t>By</w:t>
      </w:r>
      <w:r w:rsidRPr="006867CA">
        <w:rPr>
          <w:sz w:val="14"/>
        </w:rPr>
        <w:t xml:space="preserve"> </w:t>
      </w:r>
      <w:r w:rsidRPr="006867CA">
        <w:rPr>
          <w:rStyle w:val="Emphasis"/>
          <w:highlight w:val="cyan"/>
        </w:rPr>
        <w:t>directing</w:t>
      </w:r>
      <w:r w:rsidRPr="006867CA">
        <w:rPr>
          <w:sz w:val="14"/>
        </w:rPr>
        <w:t xml:space="preserve"> and entrenching flows of </w:t>
      </w:r>
      <w:r w:rsidRPr="006867CA">
        <w:rPr>
          <w:rStyle w:val="StyleUnderline"/>
          <w:highlight w:val="cyan"/>
        </w:rPr>
        <w:t>government resources and attention</w:t>
      </w:r>
      <w:r w:rsidRPr="006867CA">
        <w:rPr>
          <w:sz w:val="14"/>
        </w:rPr>
        <w:t xml:space="preserve">, </w:t>
      </w:r>
      <w:r w:rsidRPr="006867CA">
        <w:rPr>
          <w:rStyle w:val="StyleUnderline"/>
        </w:rPr>
        <w:t>policy</w:t>
      </w:r>
      <w:r w:rsidRPr="006867CA">
        <w:rPr>
          <w:sz w:val="14"/>
        </w:rPr>
        <w:t xml:space="preserve"> always </w:t>
      </w:r>
      <w:r w:rsidRPr="006867CA">
        <w:rPr>
          <w:rStyle w:val="Emphasis"/>
          <w:highlight w:val="cyan"/>
        </w:rPr>
        <w:t>shapes</w:t>
      </w:r>
      <w:r w:rsidRPr="006867CA">
        <w:rPr>
          <w:sz w:val="14"/>
        </w:rPr>
        <w:t xml:space="preserve"> the distribution of </w:t>
      </w:r>
      <w:r w:rsidRPr="006867CA">
        <w:rPr>
          <w:rStyle w:val="StyleUnderline"/>
          <w:highlight w:val="cyan"/>
        </w:rPr>
        <w:t>power</w:t>
      </w:r>
      <w:r w:rsidRPr="006867CA">
        <w:rPr>
          <w:sz w:val="14"/>
        </w:rPr>
        <w:t xml:space="preserve">. Effective, </w:t>
      </w:r>
      <w:r w:rsidRPr="006867CA">
        <w:rPr>
          <w:rStyle w:val="StyleUnderline"/>
        </w:rPr>
        <w:t>lasting policy changes must change</w:t>
      </w:r>
      <w:r w:rsidRPr="006867CA">
        <w:rPr>
          <w:sz w:val="14"/>
        </w:rPr>
        <w:t xml:space="preserve"> the </w:t>
      </w:r>
      <w:r w:rsidRPr="006867CA">
        <w:rPr>
          <w:rStyle w:val="StyleUnderline"/>
        </w:rPr>
        <w:t xml:space="preserve">distributions of power that led to the problem </w:t>
      </w:r>
      <w:r w:rsidRPr="006867CA">
        <w:rPr>
          <w:rStyle w:val="Emphasis"/>
        </w:rPr>
        <w:t>initially</w:t>
      </w:r>
      <w:r w:rsidRPr="006867CA">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6867CA">
        <w:rPr>
          <w:rStyle w:val="StyleUnderline"/>
          <w:highlight w:val="cyan"/>
        </w:rPr>
        <w:t>Government</w:t>
      </w:r>
      <w:r w:rsidRPr="006867CA">
        <w:rPr>
          <w:rStyle w:val="StyleUnderline"/>
        </w:rPr>
        <w:t>s write</w:t>
      </w:r>
      <w:r w:rsidRPr="006867CA">
        <w:rPr>
          <w:sz w:val="14"/>
        </w:rPr>
        <w:t xml:space="preserve"> the </w:t>
      </w:r>
      <w:r w:rsidRPr="006867CA">
        <w:rPr>
          <w:rStyle w:val="StyleUnderline"/>
          <w:highlight w:val="cyan"/>
        </w:rPr>
        <w:t>laws</w:t>
      </w:r>
      <w:r w:rsidRPr="006867CA">
        <w:rPr>
          <w:sz w:val="14"/>
        </w:rPr>
        <w:t xml:space="preserve">, </w:t>
      </w:r>
      <w:r w:rsidRPr="006867CA">
        <w:rPr>
          <w:rStyle w:val="StyleUnderline"/>
        </w:rPr>
        <w:t>enforce</w:t>
      </w:r>
      <w:r w:rsidRPr="006867CA">
        <w:rPr>
          <w:sz w:val="14"/>
        </w:rPr>
        <w:t xml:space="preserve"> the </w:t>
      </w:r>
      <w:r w:rsidRPr="006867CA">
        <w:rPr>
          <w:rStyle w:val="StyleUnderline"/>
          <w:highlight w:val="cyan"/>
        </w:rPr>
        <w:t>contracts</w:t>
      </w:r>
      <w:r w:rsidRPr="006867CA">
        <w:rPr>
          <w:rStyle w:val="StyleUnderline"/>
        </w:rPr>
        <w:t xml:space="preserve">, </w:t>
      </w:r>
      <w:r w:rsidRPr="006867CA">
        <w:rPr>
          <w:rStyle w:val="StyleUnderline"/>
          <w:highlight w:val="cyan"/>
        </w:rPr>
        <w:t>and</w:t>
      </w:r>
      <w:r w:rsidRPr="006867CA">
        <w:rPr>
          <w:rStyle w:val="StyleUnderline"/>
        </w:rPr>
        <w:t xml:space="preserve"> build the </w:t>
      </w:r>
      <w:r w:rsidRPr="006867CA">
        <w:rPr>
          <w:rStyle w:val="Emphasis"/>
          <w:highlight w:val="cyan"/>
        </w:rPr>
        <w:t>infrastructure</w:t>
      </w:r>
      <w:r w:rsidRPr="006867CA">
        <w:rPr>
          <w:sz w:val="14"/>
        </w:rPr>
        <w:t xml:space="preserve"> </w:t>
      </w:r>
      <w:r w:rsidRPr="006867CA">
        <w:rPr>
          <w:rStyle w:val="StyleUnderline"/>
        </w:rPr>
        <w:t xml:space="preserve">that </w:t>
      </w:r>
      <w:r w:rsidRPr="006867CA">
        <w:rPr>
          <w:rStyle w:val="StyleUnderline"/>
          <w:highlight w:val="cyan"/>
        </w:rPr>
        <w:t xml:space="preserve">make a </w:t>
      </w:r>
      <w:r w:rsidRPr="006867CA">
        <w:rPr>
          <w:rStyle w:val="Emphasis"/>
          <w:highlight w:val="cyan"/>
        </w:rPr>
        <w:t xml:space="preserve">society </w:t>
      </w:r>
      <w:r w:rsidRPr="006867CA">
        <w:rPr>
          <w:rStyle w:val="Emphasis"/>
        </w:rPr>
        <w:t>and economy</w:t>
      </w:r>
      <w:r w:rsidRPr="006867CA">
        <w:rPr>
          <w:rStyle w:val="StyleUnderline"/>
        </w:rPr>
        <w:t xml:space="preserve"> </w:t>
      </w:r>
      <w:r w:rsidRPr="006867CA">
        <w:rPr>
          <w:rStyle w:val="StyleUnderline"/>
          <w:highlight w:val="cyan"/>
        </w:rPr>
        <w:t>possible</w:t>
      </w:r>
      <w:r w:rsidRPr="006867CA">
        <w:rPr>
          <w:sz w:val="14"/>
        </w:rPr>
        <w:t xml:space="preserve">. </w:t>
      </w:r>
      <w:r w:rsidRPr="006867CA">
        <w:rPr>
          <w:rStyle w:val="StyleUnderline"/>
        </w:rPr>
        <w:t xml:space="preserve">Policy </w:t>
      </w:r>
      <w:r w:rsidRPr="006867CA">
        <w:rPr>
          <w:rStyle w:val="StyleUnderline"/>
          <w:highlight w:val="cyan"/>
        </w:rPr>
        <w:t>changes reverberate</w:t>
      </w:r>
      <w:r w:rsidRPr="006867CA">
        <w:rPr>
          <w:rStyle w:val="StyleUnderline"/>
        </w:rPr>
        <w:t xml:space="preserve"> beyond the public</w:t>
      </w:r>
      <w:r w:rsidRPr="006867CA">
        <w:rPr>
          <w:sz w:val="14"/>
        </w:rPr>
        <w:t xml:space="preserve"> sector </w:t>
      </w:r>
      <w:r w:rsidRPr="006867CA">
        <w:rPr>
          <w:rStyle w:val="StyleUnderline"/>
          <w:highlight w:val="cyan"/>
        </w:rPr>
        <w:t xml:space="preserve">into </w:t>
      </w:r>
      <w:r w:rsidRPr="006867CA">
        <w:rPr>
          <w:rStyle w:val="Emphasis"/>
          <w:highlight w:val="cyan"/>
        </w:rPr>
        <w:t>every domain</w:t>
      </w:r>
      <w:r w:rsidRPr="006867CA">
        <w:rPr>
          <w:rStyle w:val="StyleUnderline"/>
          <w:highlight w:val="cyan"/>
        </w:rPr>
        <w:t xml:space="preserve"> of our lives</w:t>
      </w:r>
      <w:r w:rsidRPr="006867CA">
        <w:rPr>
          <w:sz w:val="14"/>
        </w:rPr>
        <w:t>.</w:t>
      </w:r>
    </w:p>
    <w:p w14:paraId="2098CDCA" w14:textId="77777777" w:rsidR="00B367EF" w:rsidRPr="005A7950" w:rsidRDefault="00B367EF" w:rsidP="00B367EF">
      <w:pPr>
        <w:rPr>
          <w:sz w:val="14"/>
        </w:rPr>
      </w:pPr>
      <w:r w:rsidRPr="005A7950">
        <w:rPr>
          <w:sz w:val="14"/>
        </w:rPr>
        <w:t>Problems, principles, and power are the pillars of any policy vision. Together, they animate the policymaking process, guiding not just the story policymakers tell but the decisions they make about what should (or should not) be included in a given proposal.</w:t>
      </w:r>
    </w:p>
    <w:p w14:paraId="211B795B" w14:textId="77777777" w:rsidR="00B367EF" w:rsidRPr="005A7950" w:rsidRDefault="00B367EF" w:rsidP="00B367EF">
      <w:pPr>
        <w:rPr>
          <w:sz w:val="14"/>
        </w:rPr>
      </w:pPr>
      <w:r w:rsidRPr="005A7950">
        <w:rPr>
          <w:sz w:val="14"/>
        </w:rPr>
        <w:t>IS THE GREEN NEW DEAL A POLICY?</w:t>
      </w:r>
    </w:p>
    <w:p w14:paraId="360B49A9" w14:textId="77777777" w:rsidR="00B367EF" w:rsidRPr="005A7950" w:rsidRDefault="00B367EF" w:rsidP="00B367EF">
      <w:pPr>
        <w:rPr>
          <w:rStyle w:val="StyleUnderline"/>
        </w:rPr>
      </w:pPr>
      <w:r w:rsidRPr="005A7950">
        <w:rPr>
          <w:rStyle w:val="StyleUnderline"/>
        </w:rPr>
        <w:t xml:space="preserve">The </w:t>
      </w:r>
      <w:r w:rsidRPr="00666DA3">
        <w:rPr>
          <w:rStyle w:val="StyleUnderline"/>
          <w:highlight w:val="cyan"/>
        </w:rPr>
        <w:t>G</w:t>
      </w:r>
      <w:r w:rsidRPr="005A7950">
        <w:rPr>
          <w:rStyle w:val="StyleUnderline"/>
        </w:rPr>
        <w:t xml:space="preserve">reen </w:t>
      </w:r>
      <w:r w:rsidRPr="00666DA3">
        <w:rPr>
          <w:rStyle w:val="StyleUnderline"/>
          <w:highlight w:val="cyan"/>
        </w:rPr>
        <w:t>N</w:t>
      </w:r>
      <w:r w:rsidRPr="005A7950">
        <w:rPr>
          <w:rStyle w:val="StyleUnderline"/>
        </w:rPr>
        <w:t xml:space="preserve">ew </w:t>
      </w:r>
      <w:r w:rsidRPr="00666DA3">
        <w:rPr>
          <w:rStyle w:val="StyleUnderline"/>
          <w:highlight w:val="cyan"/>
        </w:rPr>
        <w:t>D</w:t>
      </w:r>
      <w:r w:rsidRPr="005A7950">
        <w:rPr>
          <w:rStyle w:val="StyleUnderline"/>
        </w:rPr>
        <w:t xml:space="preserve">eal </w:t>
      </w:r>
      <w:r w:rsidRPr="00666DA3">
        <w:rPr>
          <w:rStyle w:val="StyleUnderline"/>
          <w:highlight w:val="cyan"/>
        </w:rPr>
        <w:t>is a proposal for</w:t>
      </w:r>
      <w:r w:rsidRPr="005A7950">
        <w:rPr>
          <w:sz w:val="14"/>
        </w:rPr>
        <w:t xml:space="preserve"> a ten-year </w:t>
      </w:r>
      <w:r w:rsidRPr="005A7950">
        <w:rPr>
          <w:rStyle w:val="StyleUnderline"/>
        </w:rPr>
        <w:t xml:space="preserve">economic mobilization to </w:t>
      </w:r>
      <w:r w:rsidRPr="005A7950">
        <w:rPr>
          <w:rStyle w:val="Emphasis"/>
        </w:rPr>
        <w:t xml:space="preserve">rapidly </w:t>
      </w:r>
      <w:r w:rsidRPr="00666DA3">
        <w:rPr>
          <w:rStyle w:val="Emphasis"/>
          <w:highlight w:val="cyan"/>
        </w:rPr>
        <w:t>transition</w:t>
      </w:r>
      <w:r w:rsidRPr="005A7950">
        <w:rPr>
          <w:sz w:val="14"/>
        </w:rPr>
        <w:t xml:space="preserve"> </w:t>
      </w:r>
      <w:r w:rsidRPr="005A7950">
        <w:rPr>
          <w:rStyle w:val="StyleUnderline"/>
        </w:rPr>
        <w:t xml:space="preserve">the US </w:t>
      </w:r>
      <w:r w:rsidRPr="00666DA3">
        <w:rPr>
          <w:rStyle w:val="StyleUnderline"/>
          <w:highlight w:val="cyan"/>
        </w:rPr>
        <w:t xml:space="preserve">to a </w:t>
      </w:r>
      <w:r w:rsidRPr="00666DA3">
        <w:rPr>
          <w:rStyle w:val="Emphasis"/>
          <w:highlight w:val="cyan"/>
        </w:rPr>
        <w:t>zero-carbon economy</w:t>
      </w:r>
      <w:r w:rsidRPr="005A7950">
        <w:rPr>
          <w:sz w:val="14"/>
        </w:rPr>
        <w:t xml:space="preserve"> </w:t>
      </w:r>
      <w:r w:rsidRPr="005A7950">
        <w:rPr>
          <w:rStyle w:val="StyleUnderline"/>
        </w:rPr>
        <w:t>and</w:t>
      </w:r>
      <w:r w:rsidRPr="005A7950">
        <w:rPr>
          <w:sz w:val="14"/>
        </w:rPr>
        <w:t xml:space="preserve">, </w:t>
      </w:r>
      <w:r w:rsidRPr="005A7950">
        <w:rPr>
          <w:rStyle w:val="StyleUnderline"/>
        </w:rPr>
        <w:t>in so doing</w:t>
      </w:r>
      <w:r w:rsidRPr="005A7950">
        <w:rPr>
          <w:sz w:val="14"/>
        </w:rPr>
        <w:t xml:space="preserve"> so, regenerate and </w:t>
      </w:r>
      <w:r w:rsidRPr="005A7950">
        <w:rPr>
          <w:rStyle w:val="Emphasis"/>
        </w:rPr>
        <w:t>reorganize</w:t>
      </w:r>
      <w:r w:rsidRPr="005A7950">
        <w:rPr>
          <w:sz w:val="14"/>
        </w:rPr>
        <w:t xml:space="preserve"> </w:t>
      </w:r>
      <w:r w:rsidRPr="005A7950">
        <w:rPr>
          <w:rStyle w:val="StyleUnderline"/>
        </w:rPr>
        <w:t xml:space="preserve">the US economy in ways that </w:t>
      </w:r>
      <w:r w:rsidRPr="005A7950">
        <w:rPr>
          <w:rStyle w:val="Emphasis"/>
        </w:rPr>
        <w:t>significantly reduce inequality</w:t>
      </w:r>
      <w:r w:rsidRPr="005A7950">
        <w:rPr>
          <w:sz w:val="14"/>
        </w:rPr>
        <w:t xml:space="preserve"> </w:t>
      </w:r>
      <w:r w:rsidRPr="005A7950">
        <w:rPr>
          <w:rStyle w:val="StyleUnderline"/>
        </w:rPr>
        <w:t xml:space="preserve">and </w:t>
      </w:r>
      <w:r w:rsidRPr="005A7950">
        <w:rPr>
          <w:rStyle w:val="Emphasis"/>
        </w:rPr>
        <w:t>redress</w:t>
      </w:r>
      <w:r w:rsidRPr="005A7950">
        <w:rPr>
          <w:sz w:val="14"/>
        </w:rPr>
        <w:t xml:space="preserve"> </w:t>
      </w:r>
      <w:r w:rsidRPr="005A7950">
        <w:rPr>
          <w:rStyle w:val="StyleUnderline"/>
        </w:rPr>
        <w:t>legacies of systemic oppression</w:t>
      </w:r>
      <w:r w:rsidRPr="005A7950">
        <w:rPr>
          <w:sz w:val="14"/>
        </w:rPr>
        <w:t xml:space="preserve">. </w:t>
      </w:r>
      <w:r w:rsidRPr="005A7950">
        <w:rPr>
          <w:rStyle w:val="StyleUnderline"/>
        </w:rPr>
        <w:t>The</w:t>
      </w:r>
      <w:r w:rsidRPr="005A7950">
        <w:rPr>
          <w:sz w:val="14"/>
        </w:rPr>
        <w:t xml:space="preserve"> congressional Green New Deal (“</w:t>
      </w:r>
      <w:r w:rsidRPr="005A7950">
        <w:rPr>
          <w:rStyle w:val="StyleUnderline"/>
        </w:rPr>
        <w:t>GND</w:t>
      </w:r>
      <w:r w:rsidRPr="005A7950">
        <w:rPr>
          <w:sz w:val="14"/>
        </w:rPr>
        <w:t xml:space="preserve">”) resolution </w:t>
      </w:r>
      <w:r w:rsidRPr="005A7950">
        <w:rPr>
          <w:rStyle w:val="StyleUnderline"/>
        </w:rPr>
        <w:t>has five goals:</w:t>
      </w:r>
    </w:p>
    <w:p w14:paraId="6A15BBAC" w14:textId="77777777" w:rsidR="00B367EF" w:rsidRPr="005A7950" w:rsidRDefault="00B367EF" w:rsidP="00B367EF">
      <w:pPr>
        <w:ind w:left="720"/>
        <w:rPr>
          <w:sz w:val="14"/>
        </w:rPr>
      </w:pPr>
      <w:r w:rsidRPr="005A7950">
        <w:rPr>
          <w:rStyle w:val="StyleUnderline"/>
        </w:rPr>
        <w:t>1.</w:t>
      </w:r>
      <w:r w:rsidRPr="005A7950">
        <w:rPr>
          <w:sz w:val="14"/>
        </w:rPr>
        <w:t xml:space="preserve">Achieve </w:t>
      </w:r>
      <w:r w:rsidRPr="00666DA3">
        <w:rPr>
          <w:rStyle w:val="StyleUnderline"/>
          <w:highlight w:val="cyan"/>
        </w:rPr>
        <w:t>net-zero</w:t>
      </w:r>
      <w:r w:rsidRPr="005A7950">
        <w:rPr>
          <w:sz w:val="14"/>
        </w:rPr>
        <w:t xml:space="preserve"> greenhouse gas emissions </w:t>
      </w:r>
      <w:r w:rsidRPr="00666DA3">
        <w:rPr>
          <w:rStyle w:val="StyleUnderline"/>
          <w:highlight w:val="cyan"/>
        </w:rPr>
        <w:t>through a</w:t>
      </w:r>
      <w:r w:rsidRPr="005A7950">
        <w:rPr>
          <w:rStyle w:val="StyleUnderline"/>
        </w:rPr>
        <w:t xml:space="preserve"> fair and </w:t>
      </w:r>
      <w:r w:rsidRPr="00666DA3">
        <w:rPr>
          <w:rStyle w:val="Emphasis"/>
          <w:highlight w:val="cyan"/>
        </w:rPr>
        <w:t>just transition</w:t>
      </w:r>
      <w:r w:rsidRPr="005A7950">
        <w:rPr>
          <w:sz w:val="14"/>
        </w:rPr>
        <w:t xml:space="preserve"> for all communities and workers.</w:t>
      </w:r>
    </w:p>
    <w:p w14:paraId="5ECDA92C" w14:textId="77777777" w:rsidR="00B367EF" w:rsidRPr="005A7950" w:rsidRDefault="00B367EF" w:rsidP="00B367EF">
      <w:pPr>
        <w:ind w:left="720"/>
        <w:rPr>
          <w:sz w:val="14"/>
        </w:rPr>
      </w:pPr>
      <w:r w:rsidRPr="005A7950">
        <w:rPr>
          <w:rStyle w:val="StyleUnderline"/>
        </w:rPr>
        <w:t>2.</w:t>
      </w:r>
      <w:r w:rsidRPr="00666DA3">
        <w:rPr>
          <w:rStyle w:val="StyleUnderline"/>
          <w:highlight w:val="cyan"/>
        </w:rPr>
        <w:t>Create</w:t>
      </w:r>
      <w:r w:rsidRPr="005A7950">
        <w:rPr>
          <w:sz w:val="14"/>
        </w:rPr>
        <w:t xml:space="preserve"> </w:t>
      </w:r>
      <w:r w:rsidRPr="005A7950">
        <w:rPr>
          <w:rStyle w:val="StyleUnderline"/>
        </w:rPr>
        <w:t xml:space="preserve">millions of good, </w:t>
      </w:r>
      <w:r w:rsidRPr="00EC0DC2">
        <w:rPr>
          <w:rStyle w:val="StyleUnderline"/>
        </w:rPr>
        <w:t xml:space="preserve">high-wage </w:t>
      </w:r>
      <w:r w:rsidRPr="00666DA3">
        <w:rPr>
          <w:rStyle w:val="StyleUnderline"/>
          <w:highlight w:val="cyan"/>
        </w:rPr>
        <w:t>jobs and</w:t>
      </w:r>
      <w:r w:rsidRPr="005A7950">
        <w:rPr>
          <w:rStyle w:val="StyleUnderline"/>
        </w:rPr>
        <w:t xml:space="preserve"> ensure </w:t>
      </w:r>
      <w:r w:rsidRPr="005A7950">
        <w:rPr>
          <w:rStyle w:val="Emphasis"/>
        </w:rPr>
        <w:t>prosperity</w:t>
      </w:r>
      <w:r w:rsidRPr="005A7950">
        <w:rPr>
          <w:rStyle w:val="StyleUnderline"/>
        </w:rPr>
        <w:t xml:space="preserve"> and </w:t>
      </w:r>
      <w:r w:rsidRPr="00666DA3">
        <w:rPr>
          <w:rStyle w:val="Emphasis"/>
          <w:highlight w:val="cyan"/>
        </w:rPr>
        <w:t>economic security</w:t>
      </w:r>
      <w:r w:rsidRPr="00666DA3">
        <w:rPr>
          <w:sz w:val="14"/>
          <w:highlight w:val="cyan"/>
        </w:rPr>
        <w:t xml:space="preserve"> </w:t>
      </w:r>
      <w:r w:rsidRPr="00666DA3">
        <w:rPr>
          <w:rStyle w:val="StyleUnderline"/>
          <w:highlight w:val="cyan"/>
        </w:rPr>
        <w:t>for all</w:t>
      </w:r>
      <w:r w:rsidRPr="005A7950">
        <w:rPr>
          <w:rStyle w:val="StyleUnderline"/>
        </w:rPr>
        <w:t xml:space="preserve"> people</w:t>
      </w:r>
      <w:r w:rsidRPr="005A7950">
        <w:rPr>
          <w:sz w:val="14"/>
        </w:rPr>
        <w:t xml:space="preserve"> of the United States.</w:t>
      </w:r>
    </w:p>
    <w:p w14:paraId="12DFE836" w14:textId="77777777" w:rsidR="00B367EF" w:rsidRPr="005A7950" w:rsidRDefault="00B367EF" w:rsidP="00B367EF">
      <w:pPr>
        <w:ind w:left="720"/>
        <w:rPr>
          <w:sz w:val="14"/>
        </w:rPr>
      </w:pPr>
      <w:r w:rsidRPr="005A7950">
        <w:rPr>
          <w:rStyle w:val="StyleUnderline"/>
        </w:rPr>
        <w:t>3.</w:t>
      </w:r>
      <w:r w:rsidRPr="00666DA3">
        <w:rPr>
          <w:rStyle w:val="StyleUnderline"/>
          <w:highlight w:val="cyan"/>
        </w:rPr>
        <w:t>Invest in</w:t>
      </w:r>
      <w:r w:rsidRPr="00666DA3">
        <w:rPr>
          <w:sz w:val="14"/>
          <w:highlight w:val="cyan"/>
        </w:rPr>
        <w:t xml:space="preserve"> </w:t>
      </w:r>
      <w:r w:rsidRPr="00666DA3">
        <w:rPr>
          <w:sz w:val="14"/>
        </w:rPr>
        <w:t>the</w:t>
      </w:r>
      <w:r w:rsidRPr="005A7950">
        <w:rPr>
          <w:sz w:val="14"/>
        </w:rPr>
        <w:t xml:space="preserve"> </w:t>
      </w:r>
      <w:r w:rsidRPr="00666DA3">
        <w:rPr>
          <w:rStyle w:val="StyleUnderline"/>
          <w:highlight w:val="cyan"/>
        </w:rPr>
        <w:t>infrastructure</w:t>
      </w:r>
      <w:r w:rsidRPr="005A7950">
        <w:rPr>
          <w:sz w:val="14"/>
        </w:rPr>
        <w:t xml:space="preserve"> and industry of the United States </w:t>
      </w:r>
      <w:r w:rsidRPr="005A7950">
        <w:rPr>
          <w:rStyle w:val="StyleUnderline"/>
        </w:rPr>
        <w:t>to sustainably meet</w:t>
      </w:r>
      <w:r w:rsidRPr="005A7950">
        <w:rPr>
          <w:sz w:val="14"/>
        </w:rPr>
        <w:t xml:space="preserve"> the </w:t>
      </w:r>
      <w:r w:rsidRPr="005A7950">
        <w:rPr>
          <w:rStyle w:val="StyleUnderline"/>
        </w:rPr>
        <w:t>challenges</w:t>
      </w:r>
      <w:r w:rsidRPr="005A7950">
        <w:rPr>
          <w:sz w:val="14"/>
        </w:rPr>
        <w:t xml:space="preserve"> of the twenty-first century.</w:t>
      </w:r>
    </w:p>
    <w:p w14:paraId="32DC1052" w14:textId="77777777" w:rsidR="00B367EF" w:rsidRPr="005A7950" w:rsidRDefault="00B367EF" w:rsidP="00B367EF">
      <w:pPr>
        <w:ind w:left="720"/>
        <w:rPr>
          <w:rStyle w:val="StyleUnderline"/>
        </w:rPr>
      </w:pPr>
      <w:r w:rsidRPr="005A7950">
        <w:rPr>
          <w:rStyle w:val="StyleUnderline"/>
        </w:rPr>
        <w:t xml:space="preserve">4. </w:t>
      </w:r>
      <w:r w:rsidRPr="00666DA3">
        <w:rPr>
          <w:rStyle w:val="StyleUnderline"/>
          <w:highlight w:val="cyan"/>
        </w:rPr>
        <w:t xml:space="preserve">Secure </w:t>
      </w:r>
      <w:r w:rsidRPr="00666DA3">
        <w:rPr>
          <w:rStyle w:val="Emphasis"/>
          <w:highlight w:val="cyan"/>
        </w:rPr>
        <w:t>clean air</w:t>
      </w:r>
      <w:r w:rsidRPr="00666DA3">
        <w:rPr>
          <w:rStyle w:val="StyleUnderline"/>
          <w:highlight w:val="cyan"/>
        </w:rPr>
        <w:t xml:space="preserve"> </w:t>
      </w:r>
      <w:r w:rsidRPr="00EC0DC2">
        <w:rPr>
          <w:rStyle w:val="StyleUnderline"/>
        </w:rPr>
        <w:t xml:space="preserve">and </w:t>
      </w:r>
      <w:r w:rsidRPr="00666DA3">
        <w:rPr>
          <w:rStyle w:val="Emphasis"/>
          <w:highlight w:val="cyan"/>
        </w:rPr>
        <w:t>water</w:t>
      </w:r>
      <w:r w:rsidRPr="005A7950">
        <w:rPr>
          <w:sz w:val="14"/>
        </w:rPr>
        <w:t xml:space="preserve">, </w:t>
      </w:r>
      <w:r w:rsidRPr="005A7950">
        <w:rPr>
          <w:rStyle w:val="StyleUnderline"/>
        </w:rPr>
        <w:t xml:space="preserve">climate </w:t>
      </w:r>
      <w:r w:rsidRPr="00EC0DC2">
        <w:rPr>
          <w:rStyle w:val="StyleUnderline"/>
          <w:highlight w:val="cyan"/>
        </w:rPr>
        <w:t>and</w:t>
      </w:r>
      <w:r w:rsidRPr="005A7950">
        <w:rPr>
          <w:rStyle w:val="StyleUnderline"/>
        </w:rPr>
        <w:t xml:space="preserve"> community </w:t>
      </w:r>
      <w:r w:rsidRPr="00EC0DC2">
        <w:rPr>
          <w:rStyle w:val="Emphasis"/>
        </w:rPr>
        <w:t>resilience</w:t>
      </w:r>
      <w:r w:rsidRPr="005A7950">
        <w:rPr>
          <w:sz w:val="14"/>
        </w:rPr>
        <w:t xml:space="preserve">, </w:t>
      </w:r>
      <w:r w:rsidRPr="00EC0DC2">
        <w:rPr>
          <w:rStyle w:val="StyleUnderline"/>
        </w:rPr>
        <w:t xml:space="preserve">healthy </w:t>
      </w:r>
      <w:r w:rsidRPr="00666DA3">
        <w:rPr>
          <w:rStyle w:val="Emphasis"/>
          <w:highlight w:val="cyan"/>
        </w:rPr>
        <w:t>food</w:t>
      </w:r>
      <w:r w:rsidRPr="005A7950">
        <w:rPr>
          <w:sz w:val="14"/>
        </w:rPr>
        <w:t xml:space="preserve">, access to nature, </w:t>
      </w:r>
      <w:r w:rsidRPr="00666DA3">
        <w:rPr>
          <w:rStyle w:val="StyleUnderline"/>
        </w:rPr>
        <w:t>and a sustainable environment</w:t>
      </w:r>
      <w:r w:rsidRPr="005A7950">
        <w:rPr>
          <w:rStyle w:val="StyleUnderline"/>
        </w:rPr>
        <w:t xml:space="preserve"> for all.</w:t>
      </w:r>
    </w:p>
    <w:p w14:paraId="3F6AF62D" w14:textId="77777777" w:rsidR="00B367EF" w:rsidRPr="005A7950" w:rsidRDefault="00B367EF" w:rsidP="00B367EF">
      <w:pPr>
        <w:ind w:left="720"/>
        <w:rPr>
          <w:sz w:val="14"/>
        </w:rPr>
      </w:pPr>
      <w:r w:rsidRPr="005A7950">
        <w:rPr>
          <w:rStyle w:val="StyleUnderline"/>
        </w:rPr>
        <w:t xml:space="preserve">5. </w:t>
      </w:r>
      <w:r w:rsidRPr="00666DA3">
        <w:rPr>
          <w:rStyle w:val="StyleUnderline"/>
          <w:highlight w:val="cyan"/>
        </w:rPr>
        <w:t xml:space="preserve">Promote </w:t>
      </w:r>
      <w:r w:rsidRPr="00666DA3">
        <w:rPr>
          <w:rStyle w:val="Emphasis"/>
          <w:highlight w:val="cyan"/>
        </w:rPr>
        <w:t>justice and equity</w:t>
      </w:r>
      <w:r w:rsidRPr="005A7950">
        <w:rPr>
          <w:sz w:val="14"/>
        </w:rPr>
        <w:t xml:space="preserve"> </w:t>
      </w:r>
      <w:r w:rsidRPr="00666DA3">
        <w:rPr>
          <w:rStyle w:val="StyleUnderline"/>
          <w:highlight w:val="cyan"/>
        </w:rPr>
        <w:t>by stopping</w:t>
      </w:r>
      <w:r w:rsidRPr="005A7950">
        <w:rPr>
          <w:rStyle w:val="StyleUnderline"/>
        </w:rPr>
        <w:t xml:space="preserve"> </w:t>
      </w:r>
      <w:r w:rsidRPr="005A7950">
        <w:rPr>
          <w:rStyle w:val="Emphasis"/>
        </w:rPr>
        <w:t>current</w:t>
      </w:r>
      <w:r w:rsidRPr="005A7950">
        <w:rPr>
          <w:sz w:val="14"/>
        </w:rPr>
        <w:t xml:space="preserve">, </w:t>
      </w:r>
      <w:r w:rsidRPr="005A7950">
        <w:rPr>
          <w:rStyle w:val="StyleUnderline"/>
        </w:rPr>
        <w:t xml:space="preserve">preventing </w:t>
      </w:r>
      <w:r w:rsidRPr="005A7950">
        <w:rPr>
          <w:rStyle w:val="Emphasis"/>
        </w:rPr>
        <w:t>future</w:t>
      </w:r>
      <w:r w:rsidRPr="005A7950">
        <w:rPr>
          <w:rStyle w:val="StyleUnderline"/>
        </w:rPr>
        <w:t>,</w:t>
      </w:r>
      <w:r w:rsidRPr="005A7950">
        <w:rPr>
          <w:sz w:val="14"/>
        </w:rPr>
        <w:t xml:space="preserve"> </w:t>
      </w:r>
      <w:r w:rsidRPr="005A7950">
        <w:rPr>
          <w:rStyle w:val="StyleUnderline"/>
        </w:rPr>
        <w:t xml:space="preserve">and </w:t>
      </w:r>
      <w:r w:rsidRPr="00666DA3">
        <w:rPr>
          <w:rStyle w:val="StyleUnderline"/>
        </w:rPr>
        <w:t>repairing</w:t>
      </w:r>
      <w:r w:rsidRPr="005A7950">
        <w:rPr>
          <w:rStyle w:val="StyleUnderline"/>
        </w:rPr>
        <w:t xml:space="preserve"> </w:t>
      </w:r>
      <w:r w:rsidRPr="005A7950">
        <w:rPr>
          <w:rStyle w:val="Emphasis"/>
        </w:rPr>
        <w:t>historic</w:t>
      </w:r>
      <w:r w:rsidRPr="005A7950">
        <w:rPr>
          <w:rStyle w:val="StyleUnderline"/>
        </w:rPr>
        <w:t xml:space="preserve"> </w:t>
      </w:r>
      <w:r w:rsidRPr="00666DA3">
        <w:rPr>
          <w:rStyle w:val="StyleUnderline"/>
          <w:highlight w:val="cyan"/>
        </w:rPr>
        <w:t>oppression of</w:t>
      </w:r>
      <w:r w:rsidRPr="005A7950">
        <w:rPr>
          <w:sz w:val="14"/>
        </w:rPr>
        <w:t xml:space="preserve"> frontline and </w:t>
      </w:r>
      <w:r w:rsidRPr="00666DA3">
        <w:rPr>
          <w:rStyle w:val="StyleUnderline"/>
          <w:highlight w:val="cyan"/>
        </w:rPr>
        <w:t>vulnerable</w:t>
      </w:r>
      <w:r w:rsidRPr="005A7950">
        <w:rPr>
          <w:rStyle w:val="StyleUnderline"/>
        </w:rPr>
        <w:t xml:space="preserve"> </w:t>
      </w:r>
      <w:r w:rsidRPr="00666DA3">
        <w:rPr>
          <w:rStyle w:val="StyleUnderline"/>
          <w:highlight w:val="cyan"/>
        </w:rPr>
        <w:t>communities</w:t>
      </w:r>
      <w:r w:rsidRPr="005A7950">
        <w:rPr>
          <w:sz w:val="14"/>
        </w:rPr>
        <w:t xml:space="preserve">, </w:t>
      </w:r>
      <w:r w:rsidRPr="005A7950">
        <w:rPr>
          <w:rStyle w:val="StyleUnderline"/>
        </w:rPr>
        <w:t>including Indigenous peoples</w:t>
      </w:r>
      <w:r w:rsidRPr="005A7950">
        <w:rPr>
          <w:sz w:val="14"/>
        </w:rPr>
        <w:t xml:space="preserve">, </w:t>
      </w:r>
      <w:r w:rsidRPr="005A7950">
        <w:rPr>
          <w:rStyle w:val="StyleUnderline"/>
        </w:rPr>
        <w:t>communities of color</w:t>
      </w:r>
      <w:r w:rsidRPr="005A7950">
        <w:rPr>
          <w:sz w:val="14"/>
        </w:rPr>
        <w:t xml:space="preserve">, </w:t>
      </w:r>
      <w:r w:rsidRPr="005A7950">
        <w:rPr>
          <w:rStyle w:val="StyleUnderline"/>
        </w:rPr>
        <w:t>migrant</w:t>
      </w:r>
      <w:r w:rsidRPr="005A7950">
        <w:rPr>
          <w:sz w:val="14"/>
        </w:rPr>
        <w:t xml:space="preserve"> communities, </w:t>
      </w:r>
      <w:r w:rsidRPr="005A7950">
        <w:rPr>
          <w:rStyle w:val="StyleUnderline"/>
        </w:rPr>
        <w:t>deindustrialized</w:t>
      </w:r>
      <w:r w:rsidRPr="005A7950">
        <w:rPr>
          <w:sz w:val="14"/>
        </w:rPr>
        <w:t xml:space="preserve"> communities, depopulated </w:t>
      </w:r>
      <w:r w:rsidRPr="005A7950">
        <w:rPr>
          <w:rStyle w:val="StyleUnderline"/>
        </w:rPr>
        <w:t>rural</w:t>
      </w:r>
      <w:r w:rsidRPr="005A7950">
        <w:rPr>
          <w:sz w:val="14"/>
        </w:rPr>
        <w:t xml:space="preserve"> communities, the </w:t>
      </w:r>
      <w:r w:rsidRPr="005A7950">
        <w:rPr>
          <w:rStyle w:val="StyleUnderline"/>
        </w:rPr>
        <w:t>poor</w:t>
      </w:r>
      <w:r w:rsidRPr="005A7950">
        <w:rPr>
          <w:sz w:val="14"/>
        </w:rPr>
        <w:t xml:space="preserve">, low-income workers, </w:t>
      </w:r>
      <w:r w:rsidRPr="005A7950">
        <w:rPr>
          <w:rStyle w:val="StyleUnderline"/>
        </w:rPr>
        <w:t>women</w:t>
      </w:r>
      <w:r w:rsidRPr="005A7950">
        <w:rPr>
          <w:sz w:val="14"/>
        </w:rPr>
        <w:t xml:space="preserve">, </w:t>
      </w:r>
      <w:r w:rsidRPr="005A7950">
        <w:rPr>
          <w:rStyle w:val="StyleUnderline"/>
        </w:rPr>
        <w:t>the elderly</w:t>
      </w:r>
      <w:r w:rsidRPr="005A7950">
        <w:rPr>
          <w:sz w:val="14"/>
        </w:rPr>
        <w:t xml:space="preserve">, </w:t>
      </w:r>
      <w:r w:rsidRPr="005A7950">
        <w:rPr>
          <w:rStyle w:val="StyleUnderline"/>
        </w:rPr>
        <w:t>the unhoused</w:t>
      </w:r>
      <w:r w:rsidRPr="005A7950">
        <w:rPr>
          <w:sz w:val="14"/>
        </w:rPr>
        <w:t xml:space="preserve">, </w:t>
      </w:r>
      <w:r w:rsidRPr="005A7950">
        <w:rPr>
          <w:rStyle w:val="StyleUnderline"/>
        </w:rPr>
        <w:t>people with disabilities</w:t>
      </w:r>
      <w:r w:rsidRPr="005A7950">
        <w:rPr>
          <w:sz w:val="14"/>
        </w:rPr>
        <w:t xml:space="preserve">, </w:t>
      </w:r>
      <w:r w:rsidRPr="005A7950">
        <w:rPr>
          <w:rStyle w:val="StyleUnderline"/>
        </w:rPr>
        <w:t>and youth</w:t>
      </w:r>
      <w:r w:rsidRPr="005A7950">
        <w:rPr>
          <w:sz w:val="14"/>
        </w:rPr>
        <w:t>.</w:t>
      </w:r>
    </w:p>
    <w:p w14:paraId="0572F4C4" w14:textId="77777777" w:rsidR="00B367EF" w:rsidRPr="005A7950" w:rsidRDefault="00B367EF" w:rsidP="00B367EF">
      <w:pPr>
        <w:rPr>
          <w:u w:val="single"/>
        </w:rPr>
      </w:pPr>
      <w:r w:rsidRPr="005A7950">
        <w:rPr>
          <w:rStyle w:val="StyleUnderline"/>
        </w:rPr>
        <w:t>The GND resolution</w:t>
      </w:r>
      <w:r w:rsidRPr="005A7950">
        <w:rPr>
          <w:sz w:val="14"/>
        </w:rPr>
        <w:t xml:space="preserve"> proposes to </w:t>
      </w:r>
      <w:r w:rsidRPr="005A7950">
        <w:rPr>
          <w:rStyle w:val="StyleUnderline"/>
        </w:rPr>
        <w:t>achieve these</w:t>
      </w:r>
      <w:r w:rsidRPr="005A7950">
        <w:rPr>
          <w:sz w:val="14"/>
        </w:rPr>
        <w:t xml:space="preserve"> goals </w:t>
      </w:r>
      <w:r w:rsidRPr="005A7950">
        <w:rPr>
          <w:rStyle w:val="StyleUnderline"/>
        </w:rPr>
        <w:t>in two ways</w:t>
      </w:r>
      <w:r w:rsidRPr="005A7950">
        <w:rPr>
          <w:sz w:val="14"/>
        </w:rPr>
        <w:t xml:space="preserve">. The </w:t>
      </w:r>
      <w:r w:rsidRPr="005A7950">
        <w:rPr>
          <w:rStyle w:val="StyleUnderline"/>
        </w:rPr>
        <w:t>first</w:t>
      </w:r>
      <w:r w:rsidRPr="005A7950">
        <w:rPr>
          <w:sz w:val="14"/>
        </w:rPr>
        <w:t xml:space="preserve"> is through a set of “</w:t>
      </w:r>
      <w:r w:rsidRPr="005A7950">
        <w:rPr>
          <w:rStyle w:val="Emphasis"/>
        </w:rPr>
        <w:t>projects</w:t>
      </w:r>
      <w:r w:rsidRPr="005A7950">
        <w:rPr>
          <w:sz w:val="14"/>
        </w:rPr>
        <w:t xml:space="preserve">” </w:t>
      </w:r>
      <w:r w:rsidRPr="005A7950">
        <w:rPr>
          <w:rStyle w:val="StyleUnderline"/>
        </w:rPr>
        <w:t>that</w:t>
      </w:r>
      <w:r w:rsidRPr="005A7950">
        <w:rPr>
          <w:sz w:val="14"/>
        </w:rPr>
        <w:t xml:space="preserve">, if completed, </w:t>
      </w:r>
      <w:r w:rsidRPr="005A7950">
        <w:rPr>
          <w:rStyle w:val="StyleUnderline"/>
        </w:rPr>
        <w:t>would nearly eliminate carbon emissions</w:t>
      </w:r>
      <w:r w:rsidRPr="005A7950">
        <w:rPr>
          <w:sz w:val="14"/>
        </w:rPr>
        <w:t xml:space="preserve"> in the US. The </w:t>
      </w:r>
      <w:r w:rsidRPr="005A7950">
        <w:rPr>
          <w:rStyle w:val="Emphasis"/>
        </w:rPr>
        <w:t>second</w:t>
      </w:r>
      <w:r w:rsidRPr="005A7950">
        <w:rPr>
          <w:sz w:val="14"/>
        </w:rPr>
        <w:t xml:space="preserve"> is through a set of </w:t>
      </w:r>
      <w:r w:rsidRPr="005A7950">
        <w:rPr>
          <w:rStyle w:val="StyleUnderline"/>
        </w:rPr>
        <w:t>policies that</w:t>
      </w:r>
      <w:r w:rsidRPr="005A7950">
        <w:rPr>
          <w:sz w:val="14"/>
        </w:rPr>
        <w:t xml:space="preserve"> aim to </w:t>
      </w:r>
      <w:r w:rsidRPr="005A7950">
        <w:rPr>
          <w:rStyle w:val="StyleUnderline"/>
        </w:rPr>
        <w:t>protect Americans from</w:t>
      </w:r>
      <w:r w:rsidRPr="005A7950">
        <w:rPr>
          <w:sz w:val="14"/>
        </w:rPr>
        <w:t xml:space="preserve"> the </w:t>
      </w:r>
      <w:r w:rsidRPr="005A7950">
        <w:rPr>
          <w:rStyle w:val="StyleUnderline"/>
        </w:rPr>
        <w:t>disruption</w:t>
      </w:r>
      <w:r w:rsidRPr="005A7950">
        <w:rPr>
          <w:sz w:val="14"/>
        </w:rPr>
        <w:t xml:space="preserve"> and instability that </w:t>
      </w:r>
      <w:r w:rsidRPr="005A7950">
        <w:rPr>
          <w:rStyle w:val="StyleUnderline"/>
        </w:rPr>
        <w:t>transitioning</w:t>
      </w:r>
      <w:r w:rsidRPr="005A7950">
        <w:rPr>
          <w:sz w:val="14"/>
        </w:rPr>
        <w:t xml:space="preserve"> away </w:t>
      </w:r>
      <w:r w:rsidRPr="005A7950">
        <w:rPr>
          <w:rStyle w:val="StyleUnderline"/>
        </w:rPr>
        <w:t>from fossil fuels will create and reduce inequity</w:t>
      </w:r>
      <w:r w:rsidRPr="005A7950">
        <w:rPr>
          <w:sz w:val="14"/>
        </w:rPr>
        <w:t xml:space="preserve">. Some people like to refer to the first set of projects as the “Green” part of the GND and the second as the “New Deal” part. While this may be a helpful rhetorical device, it is a dangerous way to conceptualize the GND. </w:t>
      </w:r>
      <w:r w:rsidRPr="005A7950">
        <w:rPr>
          <w:rStyle w:val="Emphasis"/>
        </w:rPr>
        <w:t>All parts</w:t>
      </w:r>
      <w:r w:rsidRPr="005A7950">
        <w:rPr>
          <w:sz w:val="14"/>
        </w:rPr>
        <w:t xml:space="preserve"> </w:t>
      </w:r>
      <w:r w:rsidRPr="005A7950">
        <w:rPr>
          <w:rStyle w:val="StyleUnderline"/>
        </w:rPr>
        <w:t>of the GND advance decarbonization</w:t>
      </w:r>
      <w:r w:rsidRPr="005A7950">
        <w:rPr>
          <w:sz w:val="14"/>
        </w:rPr>
        <w:t>—</w:t>
      </w:r>
      <w:r w:rsidRPr="005A7950">
        <w:rPr>
          <w:rStyle w:val="StyleUnderline"/>
        </w:rPr>
        <w:t>even the “</w:t>
      </w:r>
      <w:r w:rsidRPr="00666DA3">
        <w:rPr>
          <w:rStyle w:val="StyleUnderline"/>
        </w:rPr>
        <w:t>non- climate” policies</w:t>
      </w:r>
      <w:r w:rsidRPr="005A7950">
        <w:rPr>
          <w:rStyle w:val="StyleUnderline"/>
        </w:rPr>
        <w:t xml:space="preserve"> like </w:t>
      </w:r>
      <w:r w:rsidRPr="00666DA3">
        <w:rPr>
          <w:rStyle w:val="Emphasis"/>
          <w:highlight w:val="cyan"/>
        </w:rPr>
        <w:t>universal</w:t>
      </w:r>
      <w:r w:rsidRPr="005A7950">
        <w:rPr>
          <w:rStyle w:val="Emphasis"/>
        </w:rPr>
        <w:t xml:space="preserve"> </w:t>
      </w:r>
      <w:r w:rsidRPr="00666DA3">
        <w:rPr>
          <w:rStyle w:val="Emphasis"/>
          <w:highlight w:val="cyan"/>
        </w:rPr>
        <w:t>health care</w:t>
      </w:r>
      <w:r w:rsidRPr="00666DA3">
        <w:rPr>
          <w:rStyle w:val="StyleUnderline"/>
          <w:highlight w:val="cyan"/>
        </w:rPr>
        <w:t xml:space="preserve">, </w:t>
      </w:r>
      <w:r w:rsidRPr="00666DA3">
        <w:rPr>
          <w:rStyle w:val="Emphasis"/>
          <w:highlight w:val="cyan"/>
        </w:rPr>
        <w:t>education</w:t>
      </w:r>
      <w:r w:rsidRPr="005A7950">
        <w:rPr>
          <w:rStyle w:val="StyleUnderline"/>
        </w:rPr>
        <w:t>, and job training</w:t>
      </w:r>
      <w:r w:rsidRPr="005A7950">
        <w:rPr>
          <w:sz w:val="14"/>
        </w:rPr>
        <w:t>. Similarly, the “</w:t>
      </w:r>
      <w:r w:rsidRPr="005A7950">
        <w:rPr>
          <w:rStyle w:val="StyleUnderline"/>
        </w:rPr>
        <w:t>green</w:t>
      </w:r>
      <w:r w:rsidRPr="005A7950">
        <w:rPr>
          <w:sz w:val="14"/>
        </w:rPr>
        <w:t xml:space="preserve">” </w:t>
      </w:r>
      <w:r w:rsidRPr="005A7950">
        <w:rPr>
          <w:rStyle w:val="StyleUnderline"/>
        </w:rPr>
        <w:t>projects</w:t>
      </w:r>
      <w:r w:rsidRPr="005A7950">
        <w:rPr>
          <w:sz w:val="14"/>
        </w:rPr>
        <w:t xml:space="preserve"> can help </w:t>
      </w:r>
      <w:r w:rsidRPr="00666DA3">
        <w:rPr>
          <w:rStyle w:val="StyleUnderline"/>
          <w:highlight w:val="cyan"/>
        </w:rPr>
        <w:t>reduce inequity</w:t>
      </w:r>
      <w:r w:rsidRPr="005A7950">
        <w:rPr>
          <w:sz w:val="14"/>
        </w:rPr>
        <w:t xml:space="preserve"> if </w:t>
      </w:r>
      <w:r w:rsidRPr="005A7950">
        <w:rPr>
          <w:rStyle w:val="StyleUnderline"/>
        </w:rPr>
        <w:t>they</w:t>
      </w:r>
      <w:r w:rsidRPr="005A7950">
        <w:rPr>
          <w:sz w:val="14"/>
        </w:rPr>
        <w:t xml:space="preserve"> are designed to </w:t>
      </w:r>
      <w:r w:rsidRPr="005A7950">
        <w:rPr>
          <w:rStyle w:val="StyleUnderline"/>
        </w:rPr>
        <w:t>create</w:t>
      </w:r>
      <w:r w:rsidRPr="005A7950">
        <w:rPr>
          <w:sz w:val="14"/>
        </w:rPr>
        <w:t xml:space="preserve"> millions of </w:t>
      </w:r>
      <w:r w:rsidRPr="005A7950">
        <w:rPr>
          <w:rStyle w:val="Emphasis"/>
        </w:rPr>
        <w:t>well- paying jobs</w:t>
      </w:r>
      <w:r w:rsidRPr="005A7950">
        <w:rPr>
          <w:sz w:val="14"/>
        </w:rPr>
        <w:t xml:space="preserve">, </w:t>
      </w:r>
      <w:r w:rsidRPr="00666DA3">
        <w:rPr>
          <w:rStyle w:val="StyleUnderline"/>
          <w:highlight w:val="cyan"/>
        </w:rPr>
        <w:t xml:space="preserve">bolster </w:t>
      </w:r>
      <w:r w:rsidRPr="00666DA3">
        <w:rPr>
          <w:rStyle w:val="Emphasis"/>
          <w:highlight w:val="cyan"/>
        </w:rPr>
        <w:t>worker power</w:t>
      </w:r>
      <w:r w:rsidRPr="00666DA3">
        <w:rPr>
          <w:rStyle w:val="StyleUnderline"/>
          <w:highlight w:val="cyan"/>
        </w:rPr>
        <w:t>, invest in</w:t>
      </w:r>
      <w:r w:rsidRPr="005A7950">
        <w:rPr>
          <w:rStyle w:val="StyleUnderline"/>
        </w:rPr>
        <w:t xml:space="preserve"> local </w:t>
      </w:r>
      <w:r w:rsidRPr="00666DA3">
        <w:rPr>
          <w:rStyle w:val="StyleUnderline"/>
          <w:highlight w:val="cyan"/>
        </w:rPr>
        <w:t xml:space="preserve">communities, and </w:t>
      </w:r>
      <w:r w:rsidRPr="00666DA3">
        <w:rPr>
          <w:rStyle w:val="Emphasis"/>
          <w:highlight w:val="cyan"/>
        </w:rPr>
        <w:t>strengthen the</w:t>
      </w:r>
      <w:r w:rsidRPr="005A7950">
        <w:rPr>
          <w:rStyle w:val="Emphasis"/>
        </w:rPr>
        <w:t xml:space="preserve"> social </w:t>
      </w:r>
      <w:r w:rsidRPr="00666DA3">
        <w:rPr>
          <w:rStyle w:val="Emphasis"/>
          <w:highlight w:val="cyan"/>
        </w:rPr>
        <w:t>safety net</w:t>
      </w:r>
      <w:r w:rsidRPr="005A7950">
        <w:rPr>
          <w:sz w:val="14"/>
        </w:rPr>
        <w:t>—all of which the Green New Deal proposes to do.</w:t>
      </w:r>
    </w:p>
    <w:p w14:paraId="2624C392" w14:textId="77777777" w:rsidR="00B367EF" w:rsidRPr="005A7950" w:rsidRDefault="00B367EF" w:rsidP="00B367EF">
      <w:pPr>
        <w:rPr>
          <w:sz w:val="14"/>
        </w:rPr>
      </w:pPr>
      <w:r w:rsidRPr="005A7950">
        <w:rPr>
          <w:sz w:val="14"/>
        </w:rPr>
        <w:t xml:space="preserve">Addressing decarbonization and inequality simultaneously has prompted </w:t>
      </w:r>
      <w:r w:rsidRPr="005A7950">
        <w:rPr>
          <w:rStyle w:val="StyleUnderline"/>
        </w:rPr>
        <w:t>critics</w:t>
      </w:r>
      <w:r w:rsidRPr="005A7950">
        <w:rPr>
          <w:sz w:val="14"/>
        </w:rPr>
        <w:t xml:space="preserve"> to </w:t>
      </w:r>
      <w:r w:rsidRPr="005A7950">
        <w:rPr>
          <w:rStyle w:val="StyleUnderline"/>
        </w:rPr>
        <w:t>accuse the GND of being a “progressive wish list,” not a policy</w:t>
      </w:r>
      <w:r w:rsidRPr="005A7950">
        <w:rPr>
          <w:sz w:val="14"/>
        </w:rPr>
        <w:t xml:space="preserve">. Their </w:t>
      </w:r>
      <w:r w:rsidRPr="005A7950">
        <w:rPr>
          <w:rStyle w:val="StyleUnderline"/>
        </w:rPr>
        <w:t>criticism</w:t>
      </w:r>
      <w:r w:rsidRPr="005A7950">
        <w:rPr>
          <w:sz w:val="14"/>
        </w:rPr>
        <w:t xml:space="preserve"> often </w:t>
      </w:r>
      <w:r w:rsidRPr="005A7950">
        <w:rPr>
          <w:rStyle w:val="StyleUnderline"/>
        </w:rPr>
        <w:t xml:space="preserve">reveals a </w:t>
      </w:r>
      <w:r w:rsidRPr="005A7950">
        <w:rPr>
          <w:rStyle w:val="Emphasis"/>
        </w:rPr>
        <w:t>narrow policy vision</w:t>
      </w:r>
      <w:r w:rsidRPr="005A7950">
        <w:rPr>
          <w:sz w:val="14"/>
        </w:rPr>
        <w:t xml:space="preserve"> </w:t>
      </w:r>
      <w:r w:rsidRPr="005A7950">
        <w:rPr>
          <w:rStyle w:val="StyleUnderline"/>
        </w:rPr>
        <w:t>guiding their thinking</w:t>
      </w:r>
      <w:r w:rsidRPr="005A7950">
        <w:rPr>
          <w:sz w:val="14"/>
        </w:rPr>
        <w:t xml:space="preserve">. </w:t>
      </w:r>
      <w:r w:rsidRPr="005A7950">
        <w:rPr>
          <w:rStyle w:val="StyleUnderline"/>
        </w:rPr>
        <w:t xml:space="preserve">The problem is </w:t>
      </w:r>
      <w:r w:rsidRPr="005A7950">
        <w:rPr>
          <w:rStyle w:val="Emphasis"/>
        </w:rPr>
        <w:t>simply the carbon</w:t>
      </w:r>
      <w:r w:rsidRPr="005A7950">
        <w:rPr>
          <w:sz w:val="14"/>
        </w:rPr>
        <w:t xml:space="preserve"> in the atmosphere; Mr. Policy Doctor will prescribe the correct solution based on science; </w:t>
      </w:r>
      <w:r w:rsidRPr="005A7950">
        <w:rPr>
          <w:rStyle w:val="StyleUnderline"/>
        </w:rPr>
        <w:t>imbalances of power are</w:t>
      </w:r>
      <w:r w:rsidRPr="005A7950">
        <w:rPr>
          <w:sz w:val="14"/>
        </w:rPr>
        <w:t xml:space="preserve"> mostly </w:t>
      </w:r>
      <w:r w:rsidRPr="005A7950">
        <w:rPr>
          <w:rStyle w:val="Emphasis"/>
        </w:rPr>
        <w:t>irrelevant</w:t>
      </w:r>
      <w:r w:rsidRPr="005A7950">
        <w:rPr>
          <w:sz w:val="14"/>
        </w:rPr>
        <w:t>, too difficult to disrupt when an urgent crisis needs solving.</w:t>
      </w:r>
    </w:p>
    <w:p w14:paraId="6B6F6CA3" w14:textId="77777777" w:rsidR="00B367EF" w:rsidRPr="005A7950" w:rsidRDefault="00B367EF" w:rsidP="00B367EF">
      <w:pPr>
        <w:rPr>
          <w:sz w:val="14"/>
        </w:rPr>
      </w:pPr>
      <w:r w:rsidRPr="005A7950">
        <w:rPr>
          <w:rStyle w:val="StyleUnderline"/>
        </w:rPr>
        <w:t>This</w:t>
      </w:r>
      <w:r w:rsidRPr="005A7950">
        <w:rPr>
          <w:sz w:val="14"/>
        </w:rPr>
        <w:t xml:space="preserve"> is a compelling </w:t>
      </w:r>
      <w:r w:rsidRPr="005A7950">
        <w:rPr>
          <w:rStyle w:val="StyleUnderline"/>
        </w:rPr>
        <w:t>story</w:t>
      </w:r>
      <w:r w:rsidRPr="005A7950">
        <w:rPr>
          <w:sz w:val="14"/>
        </w:rPr>
        <w:t xml:space="preserve">. But it </w:t>
      </w:r>
      <w:r w:rsidRPr="005A7950">
        <w:rPr>
          <w:rStyle w:val="Emphasis"/>
        </w:rPr>
        <w:t>cannot</w:t>
      </w:r>
      <w:r w:rsidRPr="005A7950">
        <w:rPr>
          <w:sz w:val="14"/>
        </w:rPr>
        <w:t xml:space="preserve"> </w:t>
      </w:r>
      <w:r w:rsidRPr="005A7950">
        <w:rPr>
          <w:rStyle w:val="StyleUnderline"/>
        </w:rPr>
        <w:t>guide policymakers</w:t>
      </w:r>
      <w:r w:rsidRPr="005A7950">
        <w:rPr>
          <w:sz w:val="14"/>
        </w:rPr>
        <w:t xml:space="preserve"> </w:t>
      </w:r>
      <w:r w:rsidRPr="005A7950">
        <w:rPr>
          <w:rStyle w:val="StyleUnderline"/>
        </w:rPr>
        <w:t>tasked with averting catastrophic warming</w:t>
      </w:r>
      <w:r w:rsidRPr="005A7950">
        <w:rPr>
          <w:sz w:val="14"/>
        </w:rPr>
        <w:t>, as many authors in this book show.</w:t>
      </w:r>
    </w:p>
    <w:p w14:paraId="2CA796B0" w14:textId="77777777" w:rsidR="00B367EF" w:rsidRPr="005A7950" w:rsidRDefault="00B367EF" w:rsidP="00B367EF">
      <w:pPr>
        <w:rPr>
          <w:sz w:val="14"/>
        </w:rPr>
      </w:pPr>
      <w:r w:rsidRPr="005A7950">
        <w:rPr>
          <w:rStyle w:val="StyleUnderline"/>
        </w:rPr>
        <w:t>The Green New Deal is a new policy vision</w:t>
      </w:r>
      <w:r w:rsidRPr="005A7950">
        <w:rPr>
          <w:sz w:val="14"/>
        </w:rPr>
        <w:t xml:space="preserve">—one </w:t>
      </w:r>
      <w:r w:rsidRPr="005A7950">
        <w:rPr>
          <w:rStyle w:val="StyleUnderline"/>
        </w:rPr>
        <w:t>that will guide government and society through</w:t>
      </w:r>
      <w:r w:rsidRPr="005A7950">
        <w:rPr>
          <w:sz w:val="14"/>
        </w:rPr>
        <w:t xml:space="preserve"> the biggest task in modern history: </w:t>
      </w:r>
      <w:r w:rsidRPr="005A7950">
        <w:rPr>
          <w:rStyle w:val="StyleUnderline"/>
        </w:rPr>
        <w:t>decarbonizing</w:t>
      </w:r>
      <w:r w:rsidRPr="005A7950">
        <w:rPr>
          <w:sz w:val="14"/>
        </w:rPr>
        <w:t xml:space="preserve"> our global economy within the next ten to twenty years. The stories and </w:t>
      </w:r>
      <w:r w:rsidRPr="005A7950">
        <w:rPr>
          <w:rStyle w:val="StyleUnderline"/>
        </w:rPr>
        <w:t>details of GND policy will</w:t>
      </w:r>
      <w:r w:rsidRPr="005A7950">
        <w:rPr>
          <w:sz w:val="14"/>
        </w:rPr>
        <w:t xml:space="preserve"> undoubtedly </w:t>
      </w:r>
      <w:r w:rsidRPr="005A7950">
        <w:rPr>
          <w:rStyle w:val="Emphasis"/>
        </w:rPr>
        <w:t>change</w:t>
      </w:r>
      <w:r w:rsidRPr="005A7950">
        <w:rPr>
          <w:sz w:val="14"/>
        </w:rPr>
        <w:t xml:space="preserve"> in the coming years, </w:t>
      </w:r>
      <w:r w:rsidRPr="005A7950">
        <w:rPr>
          <w:rStyle w:val="StyleUnderline"/>
        </w:rPr>
        <w:t>but</w:t>
      </w:r>
      <w:r w:rsidRPr="005A7950">
        <w:rPr>
          <w:sz w:val="14"/>
        </w:rPr>
        <w:t xml:space="preserve"> they </w:t>
      </w:r>
      <w:r w:rsidRPr="005A7950">
        <w:rPr>
          <w:rStyle w:val="StyleUnderline"/>
        </w:rPr>
        <w:t xml:space="preserve">will be </w:t>
      </w:r>
      <w:r w:rsidRPr="005A7950">
        <w:rPr>
          <w:rStyle w:val="Emphasis"/>
        </w:rPr>
        <w:t>anchored by</w:t>
      </w:r>
      <w:r w:rsidRPr="005A7950">
        <w:rPr>
          <w:sz w:val="14"/>
        </w:rPr>
        <w:t xml:space="preserve"> </w:t>
      </w:r>
      <w:r w:rsidRPr="005A7950">
        <w:rPr>
          <w:rStyle w:val="StyleUnderline"/>
        </w:rPr>
        <w:t>the vision</w:t>
      </w:r>
      <w:r w:rsidRPr="005A7950">
        <w:rPr>
          <w:sz w:val="14"/>
        </w:rPr>
        <w:t xml:space="preserve">—a </w:t>
      </w:r>
      <w:r w:rsidRPr="005A7950">
        <w:rPr>
          <w:rStyle w:val="StyleUnderline"/>
        </w:rPr>
        <w:t>conception of the problem</w:t>
      </w:r>
      <w:r w:rsidRPr="005A7950">
        <w:rPr>
          <w:sz w:val="14"/>
        </w:rPr>
        <w:t xml:space="preserve">, a set of </w:t>
      </w:r>
      <w:r w:rsidRPr="005A7950">
        <w:rPr>
          <w:rStyle w:val="StyleUnderline"/>
        </w:rPr>
        <w:t>principles</w:t>
      </w:r>
      <w:r w:rsidRPr="005A7950">
        <w:rPr>
          <w:sz w:val="14"/>
        </w:rPr>
        <w:t xml:space="preserve">, </w:t>
      </w:r>
      <w:r w:rsidRPr="005A7950">
        <w:rPr>
          <w:rStyle w:val="StyleUnderline"/>
        </w:rPr>
        <w:t>and</w:t>
      </w:r>
      <w:r w:rsidRPr="005A7950">
        <w:rPr>
          <w:sz w:val="14"/>
        </w:rPr>
        <w:t xml:space="preserve"> an </w:t>
      </w:r>
      <w:r w:rsidRPr="005A7950">
        <w:rPr>
          <w:rStyle w:val="StyleUnderline"/>
        </w:rPr>
        <w:t>analysis of power</w:t>
      </w:r>
      <w:r w:rsidRPr="005A7950">
        <w:rPr>
          <w:sz w:val="14"/>
        </w:rPr>
        <w:t>—</w:t>
      </w:r>
      <w:r w:rsidRPr="005A7950">
        <w:rPr>
          <w:rStyle w:val="StyleUnderline"/>
        </w:rPr>
        <w:t>that the GND provides.</w:t>
      </w:r>
      <w:r w:rsidRPr="005A7950">
        <w:rPr>
          <w:sz w:val="14"/>
        </w:rPr>
        <w:t xml:space="preserve"> Vision, however, is not enough. The GND also establishes a framework for a national economic mobilization and a set of ever-evolving and specific policies that fit within this vision and framework.</w:t>
      </w:r>
    </w:p>
    <w:p w14:paraId="344C9FF3" w14:textId="77777777" w:rsidR="00B367EF" w:rsidRPr="005A7950" w:rsidRDefault="00B367EF" w:rsidP="00B367EF">
      <w:pPr>
        <w:rPr>
          <w:sz w:val="14"/>
        </w:rPr>
      </w:pPr>
      <w:r w:rsidRPr="005A7950">
        <w:rPr>
          <w:sz w:val="14"/>
        </w:rPr>
        <w:t>THE POLICY VISION OF THE GREEN NEW DEAL: A NEW ERA OF CLIMATE POLICY</w:t>
      </w:r>
    </w:p>
    <w:p w14:paraId="7AA10816" w14:textId="77777777" w:rsidR="00B367EF" w:rsidRPr="005A7950" w:rsidRDefault="00B367EF" w:rsidP="00B367EF">
      <w:pPr>
        <w:rPr>
          <w:sz w:val="14"/>
        </w:rPr>
      </w:pPr>
      <w:r w:rsidRPr="005A7950">
        <w:rPr>
          <w:sz w:val="14"/>
        </w:rPr>
        <w:t>The Problems</w:t>
      </w:r>
    </w:p>
    <w:p w14:paraId="0EC039E4" w14:textId="77777777" w:rsidR="00B367EF" w:rsidRPr="005A7950" w:rsidRDefault="00B367EF" w:rsidP="00B367EF">
      <w:pPr>
        <w:rPr>
          <w:rStyle w:val="StyleUnderline"/>
        </w:rPr>
      </w:pPr>
      <w:r w:rsidRPr="005A7950">
        <w:rPr>
          <w:rStyle w:val="StyleUnderline"/>
        </w:rPr>
        <w:t>The Green New Deal is designed</w:t>
      </w:r>
      <w:r w:rsidRPr="005A7950">
        <w:rPr>
          <w:sz w:val="14"/>
        </w:rPr>
        <w:t xml:space="preserve">, </w:t>
      </w:r>
      <w:r w:rsidRPr="005A7950">
        <w:rPr>
          <w:rStyle w:val="StyleUnderline"/>
        </w:rPr>
        <w:t>first</w:t>
      </w:r>
      <w:r w:rsidRPr="005A7950">
        <w:rPr>
          <w:sz w:val="14"/>
        </w:rPr>
        <w:t xml:space="preserve"> and foremost, </w:t>
      </w:r>
      <w:r w:rsidRPr="005A7950">
        <w:rPr>
          <w:rStyle w:val="StyleUnderline"/>
        </w:rPr>
        <w:t>to address the climate crisis at the speed</w:t>
      </w:r>
      <w:r w:rsidRPr="00EC0DC2">
        <w:rPr>
          <w:sz w:val="14"/>
        </w:rPr>
        <w:t xml:space="preserve">, </w:t>
      </w:r>
      <w:r w:rsidRPr="00EC0DC2">
        <w:rPr>
          <w:rStyle w:val="Emphasis"/>
        </w:rPr>
        <w:t>scale, and scope</w:t>
      </w:r>
      <w:r w:rsidRPr="005A7950">
        <w:rPr>
          <w:sz w:val="14"/>
        </w:rPr>
        <w:t xml:space="preserve"> </w:t>
      </w:r>
      <w:r w:rsidRPr="005A7950">
        <w:rPr>
          <w:rStyle w:val="Emphasis"/>
        </w:rPr>
        <w:t>required</w:t>
      </w:r>
      <w:r w:rsidRPr="005A7950">
        <w:rPr>
          <w:sz w:val="14"/>
        </w:rPr>
        <w:t xml:space="preserve"> </w:t>
      </w:r>
      <w:r w:rsidRPr="005A7950">
        <w:rPr>
          <w:rStyle w:val="StyleUnderline"/>
        </w:rPr>
        <w:t>to prevent catastrophic</w:t>
      </w:r>
      <w:r w:rsidRPr="005A7950">
        <w:rPr>
          <w:sz w:val="14"/>
        </w:rPr>
        <w:t xml:space="preserve"> levels of </w:t>
      </w:r>
      <w:r w:rsidRPr="005A7950">
        <w:rPr>
          <w:rStyle w:val="StyleUnderline"/>
        </w:rPr>
        <w:t>warming</w:t>
      </w:r>
      <w:r w:rsidRPr="005A7950">
        <w:rPr>
          <w:sz w:val="14"/>
        </w:rPr>
        <w:t xml:space="preserve">. That is why the Green New Deal resolution has a ten-year time frame; according to the 2018 IPCC report, </w:t>
      </w:r>
      <w:r w:rsidRPr="005A7950">
        <w:rPr>
          <w:rStyle w:val="StyleUnderline"/>
        </w:rPr>
        <w:t>global emissions have to be halved by 2030</w:t>
      </w:r>
      <w:r w:rsidRPr="005A7950">
        <w:rPr>
          <w:sz w:val="14"/>
        </w:rPr>
        <w:t xml:space="preserve">, but recent reports have noted that </w:t>
      </w:r>
      <w:r w:rsidRPr="005A7950">
        <w:rPr>
          <w:rStyle w:val="StyleUnderline"/>
        </w:rPr>
        <w:t>faster reductions will likely be necessary</w:t>
      </w:r>
      <w:r w:rsidRPr="005A7950">
        <w:rPr>
          <w:sz w:val="14"/>
        </w:rPr>
        <w:t xml:space="preserve">—especially </w:t>
      </w:r>
      <w:r w:rsidRPr="005A7950">
        <w:rPr>
          <w:rStyle w:val="StyleUnderline"/>
        </w:rPr>
        <w:t>from high-emitting countries like the US.</w:t>
      </w:r>
    </w:p>
    <w:p w14:paraId="7F79AA14" w14:textId="77777777" w:rsidR="00B367EF" w:rsidRPr="005A7950" w:rsidRDefault="00B367EF" w:rsidP="00B367EF">
      <w:pPr>
        <w:rPr>
          <w:sz w:val="14"/>
        </w:rPr>
      </w:pPr>
      <w:r w:rsidRPr="00EC0DC2">
        <w:rPr>
          <w:rStyle w:val="Emphasis"/>
          <w:highlight w:val="cyan"/>
        </w:rPr>
        <w:t>Only</w:t>
      </w:r>
      <w:r w:rsidRPr="00EC0DC2">
        <w:rPr>
          <w:sz w:val="14"/>
          <w:highlight w:val="cyan"/>
        </w:rPr>
        <w:t xml:space="preserve"> </w:t>
      </w:r>
      <w:r w:rsidRPr="00EC0DC2">
        <w:rPr>
          <w:rStyle w:val="StyleUnderline"/>
          <w:highlight w:val="cyan"/>
        </w:rPr>
        <w:t>the</w:t>
      </w:r>
      <w:r w:rsidRPr="005A7950">
        <w:rPr>
          <w:rStyle w:val="StyleUnderline"/>
        </w:rPr>
        <w:t xml:space="preserve"> federal </w:t>
      </w:r>
      <w:r w:rsidRPr="00EC0DC2">
        <w:rPr>
          <w:rStyle w:val="StyleUnderline"/>
          <w:highlight w:val="cyan"/>
        </w:rPr>
        <w:t>government wields</w:t>
      </w:r>
      <w:r w:rsidRPr="005A7950">
        <w:rPr>
          <w:sz w:val="14"/>
        </w:rPr>
        <w:t xml:space="preserve"> the </w:t>
      </w:r>
      <w:r w:rsidRPr="00EC0DC2">
        <w:rPr>
          <w:rStyle w:val="Emphasis"/>
          <w:highlight w:val="cyan"/>
        </w:rPr>
        <w:t>power</w:t>
      </w:r>
      <w:r w:rsidRPr="00EC0DC2">
        <w:rPr>
          <w:sz w:val="14"/>
          <w:highlight w:val="cyan"/>
        </w:rPr>
        <w:t xml:space="preserve"> </w:t>
      </w:r>
      <w:r w:rsidRPr="00EC0DC2">
        <w:rPr>
          <w:rStyle w:val="StyleUnderline"/>
          <w:highlight w:val="cyan"/>
        </w:rPr>
        <w:t>to</w:t>
      </w:r>
      <w:r w:rsidRPr="005A7950">
        <w:rPr>
          <w:rStyle w:val="StyleUnderline"/>
        </w:rPr>
        <w:t xml:space="preserve"> lead a </w:t>
      </w:r>
      <w:r w:rsidRPr="005A7950">
        <w:rPr>
          <w:rStyle w:val="Emphasis"/>
        </w:rPr>
        <w:t>national mobilization</w:t>
      </w:r>
      <w:r w:rsidRPr="005A7950">
        <w:rPr>
          <w:rStyle w:val="StyleUnderline"/>
        </w:rPr>
        <w:t xml:space="preserve"> that can </w:t>
      </w:r>
      <w:r w:rsidRPr="00EC0DC2">
        <w:rPr>
          <w:rStyle w:val="StyleUnderline"/>
          <w:highlight w:val="cyan"/>
        </w:rPr>
        <w:t>decarbonize the economy fast</w:t>
      </w:r>
      <w:r w:rsidRPr="005A7950">
        <w:rPr>
          <w:rStyle w:val="StyleUnderline"/>
        </w:rPr>
        <w:t xml:space="preserve"> enough</w:t>
      </w:r>
      <w:r w:rsidRPr="005A7950">
        <w:rPr>
          <w:sz w:val="14"/>
        </w:rPr>
        <w:t xml:space="preserve">. But, as Naomi Klein and Ian Haney López write, </w:t>
      </w:r>
      <w:r w:rsidRPr="00EC0DC2">
        <w:rPr>
          <w:rStyle w:val="StyleUnderline"/>
          <w:highlight w:val="cyan"/>
        </w:rPr>
        <w:t xml:space="preserve">we </w:t>
      </w:r>
      <w:r w:rsidRPr="00EC0DC2">
        <w:rPr>
          <w:rStyle w:val="Emphasis"/>
          <w:highlight w:val="cyan"/>
        </w:rPr>
        <w:t>can’t sustain</w:t>
      </w:r>
      <w:r w:rsidRPr="00EC0DC2">
        <w:rPr>
          <w:sz w:val="14"/>
          <w:highlight w:val="cyan"/>
        </w:rPr>
        <w:t xml:space="preserve"> </w:t>
      </w:r>
      <w:r w:rsidRPr="00EC0DC2">
        <w:rPr>
          <w:sz w:val="14"/>
        </w:rPr>
        <w:t xml:space="preserve">a decade-long </w:t>
      </w:r>
      <w:r w:rsidRPr="00EC0DC2">
        <w:rPr>
          <w:rStyle w:val="StyleUnderline"/>
        </w:rPr>
        <w:t>government-led</w:t>
      </w:r>
      <w:r w:rsidRPr="00EC0DC2">
        <w:rPr>
          <w:sz w:val="14"/>
        </w:rPr>
        <w:t xml:space="preserve"> economic </w:t>
      </w:r>
      <w:r w:rsidRPr="00EC0DC2">
        <w:rPr>
          <w:rStyle w:val="StyleUnderline"/>
        </w:rPr>
        <w:t xml:space="preserve">transformation </w:t>
      </w:r>
      <w:r w:rsidRPr="00EC0DC2">
        <w:rPr>
          <w:rStyle w:val="StyleUnderline"/>
          <w:highlight w:val="cyan"/>
        </w:rPr>
        <w:t>if</w:t>
      </w:r>
      <w:r w:rsidRPr="00EC0DC2">
        <w:rPr>
          <w:sz w:val="14"/>
        </w:rPr>
        <w:t xml:space="preserve"> the reigning ideology of </w:t>
      </w:r>
      <w:r w:rsidRPr="00EC0DC2">
        <w:rPr>
          <w:rStyle w:val="Emphasis"/>
          <w:highlight w:val="cyan"/>
        </w:rPr>
        <w:t>market fundamentalism</w:t>
      </w:r>
      <w:r w:rsidRPr="00EC0DC2">
        <w:rPr>
          <w:sz w:val="14"/>
        </w:rPr>
        <w:t xml:space="preserve"> (described as “</w:t>
      </w:r>
      <w:r w:rsidRPr="00EC0DC2">
        <w:rPr>
          <w:rStyle w:val="StyleUnderline"/>
        </w:rPr>
        <w:t>neoliberalism</w:t>
      </w:r>
      <w:r w:rsidRPr="005A7950">
        <w:rPr>
          <w:sz w:val="14"/>
        </w:rPr>
        <w:t xml:space="preserve">” by scholars of history, economics, and politics) </w:t>
      </w:r>
      <w:r w:rsidRPr="00EC0DC2">
        <w:rPr>
          <w:rStyle w:val="StyleUnderline"/>
        </w:rPr>
        <w:t>and</w:t>
      </w:r>
      <w:r w:rsidRPr="005A7950">
        <w:rPr>
          <w:rStyle w:val="StyleUnderline"/>
        </w:rPr>
        <w:t xml:space="preserve"> the right-wing’s strategic racism </w:t>
      </w:r>
      <w:r w:rsidRPr="00EC0DC2">
        <w:rPr>
          <w:rStyle w:val="StyleUnderline"/>
          <w:highlight w:val="cyan"/>
        </w:rPr>
        <w:t xml:space="preserve">define the </w:t>
      </w:r>
      <w:r w:rsidRPr="00EC0DC2">
        <w:rPr>
          <w:rStyle w:val="Emphasis"/>
          <w:highlight w:val="cyan"/>
        </w:rPr>
        <w:t>limits</w:t>
      </w:r>
      <w:r w:rsidRPr="00EC0DC2">
        <w:rPr>
          <w:rStyle w:val="StyleUnderline"/>
          <w:highlight w:val="cyan"/>
        </w:rPr>
        <w:t xml:space="preserve"> of</w:t>
      </w:r>
      <w:r w:rsidRPr="005A7950">
        <w:rPr>
          <w:rStyle w:val="StyleUnderline"/>
        </w:rPr>
        <w:t xml:space="preserve"> political </w:t>
      </w:r>
      <w:r w:rsidRPr="00EC0DC2">
        <w:rPr>
          <w:rStyle w:val="StyleUnderline"/>
          <w:highlight w:val="cyan"/>
        </w:rPr>
        <w:t>possibility</w:t>
      </w:r>
      <w:r w:rsidRPr="005A7950">
        <w:rPr>
          <w:sz w:val="14"/>
        </w:rPr>
        <w:t>.</w:t>
      </w:r>
    </w:p>
    <w:p w14:paraId="797EC1B1" w14:textId="77777777" w:rsidR="00B367EF" w:rsidRPr="005A7950" w:rsidRDefault="00B367EF" w:rsidP="00B367EF">
      <w:pPr>
        <w:rPr>
          <w:sz w:val="14"/>
        </w:rPr>
      </w:pPr>
      <w:r w:rsidRPr="005A7950">
        <w:rPr>
          <w:sz w:val="14"/>
        </w:rPr>
        <w:t xml:space="preserve">The </w:t>
      </w:r>
      <w:r w:rsidRPr="00EC0DC2">
        <w:rPr>
          <w:rStyle w:val="StyleUnderline"/>
          <w:highlight w:val="cyan"/>
        </w:rPr>
        <w:t>power to burn fossil fuels</w:t>
      </w:r>
      <w:r w:rsidRPr="005A7950">
        <w:rPr>
          <w:rStyle w:val="StyleUnderline"/>
        </w:rPr>
        <w:t xml:space="preserve"> without limit or penalty </w:t>
      </w:r>
      <w:r w:rsidRPr="00EC0DC2">
        <w:rPr>
          <w:rStyle w:val="StyleUnderline"/>
          <w:highlight w:val="cyan"/>
        </w:rPr>
        <w:t>requires a political</w:t>
      </w:r>
      <w:r w:rsidRPr="005A7950">
        <w:rPr>
          <w:sz w:val="14"/>
        </w:rPr>
        <w:t xml:space="preserve"> and </w:t>
      </w:r>
      <w:r w:rsidRPr="005A7950">
        <w:rPr>
          <w:rStyle w:val="StyleUnderline"/>
        </w:rPr>
        <w:t xml:space="preserve">economic </w:t>
      </w:r>
      <w:r w:rsidRPr="00EC0DC2">
        <w:rPr>
          <w:rStyle w:val="StyleUnderline"/>
          <w:highlight w:val="cyan"/>
        </w:rPr>
        <w:t>system</w:t>
      </w:r>
      <w:r w:rsidRPr="005A7950">
        <w:rPr>
          <w:rStyle w:val="StyleUnderline"/>
        </w:rPr>
        <w:t xml:space="preserve"> </w:t>
      </w:r>
      <w:r w:rsidRPr="00ED6C00">
        <w:rPr>
          <w:rStyle w:val="StyleUnderline"/>
          <w:highlight w:val="cyan"/>
        </w:rPr>
        <w:t>that</w:t>
      </w:r>
      <w:r w:rsidRPr="005A7950">
        <w:rPr>
          <w:sz w:val="14"/>
        </w:rPr>
        <w:t xml:space="preserve"> 1) </w:t>
      </w:r>
      <w:r w:rsidRPr="00ED6C00">
        <w:rPr>
          <w:rStyle w:val="StyleUnderline"/>
          <w:highlight w:val="cyan"/>
        </w:rPr>
        <w:t>allows industrial giants to override</w:t>
      </w:r>
      <w:r w:rsidRPr="005A7950">
        <w:rPr>
          <w:sz w:val="14"/>
        </w:rPr>
        <w:t xml:space="preserve"> </w:t>
      </w:r>
      <w:r w:rsidRPr="005A7950">
        <w:rPr>
          <w:rStyle w:val="StyleUnderline"/>
        </w:rPr>
        <w:t>the</w:t>
      </w:r>
      <w:r w:rsidRPr="005A7950">
        <w:rPr>
          <w:sz w:val="14"/>
        </w:rPr>
        <w:t xml:space="preserve"> will of the </w:t>
      </w:r>
      <w:r w:rsidRPr="00ED6C00">
        <w:rPr>
          <w:rStyle w:val="StyleUnderline"/>
          <w:highlight w:val="cyan"/>
        </w:rPr>
        <w:t>people</w:t>
      </w:r>
      <w:r w:rsidRPr="005A7950">
        <w:rPr>
          <w:sz w:val="14"/>
        </w:rPr>
        <w:t xml:space="preserve">, who largely want this crisis stopped, </w:t>
      </w:r>
      <w:r w:rsidRPr="005A7950">
        <w:rPr>
          <w:rStyle w:val="StyleUnderline"/>
        </w:rPr>
        <w:t>and</w:t>
      </w:r>
      <w:r w:rsidRPr="005A7950">
        <w:rPr>
          <w:sz w:val="14"/>
        </w:rPr>
        <w:t xml:space="preserve"> 2) </w:t>
      </w:r>
      <w:r w:rsidRPr="005A7950">
        <w:rPr>
          <w:rStyle w:val="Emphasis"/>
        </w:rPr>
        <w:t>condemns</w:t>
      </w:r>
      <w:r w:rsidRPr="005A7950">
        <w:rPr>
          <w:rStyle w:val="StyleUnderline"/>
        </w:rPr>
        <w:t xml:space="preserve"> some </w:t>
      </w:r>
      <w:r w:rsidRPr="005A7950">
        <w:rPr>
          <w:rStyle w:val="Emphasis"/>
        </w:rPr>
        <w:t>peoples and places</w:t>
      </w:r>
      <w:r w:rsidRPr="005A7950">
        <w:rPr>
          <w:sz w:val="14"/>
        </w:rPr>
        <w:t xml:space="preserve"> </w:t>
      </w:r>
      <w:r w:rsidRPr="005A7950">
        <w:rPr>
          <w:rStyle w:val="StyleUnderline"/>
        </w:rPr>
        <w:t>to pollution, disaster, and death</w:t>
      </w:r>
      <w:r w:rsidRPr="005A7950">
        <w:rPr>
          <w:sz w:val="14"/>
        </w:rPr>
        <w:t xml:space="preserve">. </w:t>
      </w:r>
      <w:r w:rsidRPr="005A7950">
        <w:rPr>
          <w:rStyle w:val="StyleUnderline"/>
        </w:rPr>
        <w:t>This</w:t>
      </w:r>
      <w:r w:rsidRPr="005A7950">
        <w:rPr>
          <w:sz w:val="14"/>
        </w:rPr>
        <w:t xml:space="preserve"> same </w:t>
      </w:r>
      <w:r w:rsidRPr="005A7950">
        <w:rPr>
          <w:rStyle w:val="StyleUnderline"/>
        </w:rPr>
        <w:t>system has also led to</w:t>
      </w:r>
      <w:r w:rsidRPr="005A7950">
        <w:rPr>
          <w:sz w:val="14"/>
        </w:rPr>
        <w:t xml:space="preserve"> declining life expectancy and </w:t>
      </w:r>
      <w:r w:rsidRPr="005A7950">
        <w:rPr>
          <w:rStyle w:val="StyleUnderline"/>
        </w:rPr>
        <w:t>rising</w:t>
      </w:r>
      <w:r w:rsidRPr="005A7950">
        <w:rPr>
          <w:sz w:val="14"/>
        </w:rPr>
        <w:t xml:space="preserve"> </w:t>
      </w:r>
      <w:r w:rsidRPr="005A7950">
        <w:rPr>
          <w:rStyle w:val="StyleUnderline"/>
        </w:rPr>
        <w:t>economic</w:t>
      </w:r>
      <w:r w:rsidRPr="005A7950">
        <w:rPr>
          <w:sz w:val="14"/>
        </w:rPr>
        <w:t xml:space="preserve"> and </w:t>
      </w:r>
      <w:r w:rsidRPr="005A7950">
        <w:rPr>
          <w:rStyle w:val="StyleUnderline"/>
        </w:rPr>
        <w:t>racial inequality</w:t>
      </w:r>
      <w:r w:rsidRPr="005A7950">
        <w:rPr>
          <w:sz w:val="14"/>
        </w:rPr>
        <w:t>, and has left millions without access to adequate health care, housing, and education.</w:t>
      </w:r>
    </w:p>
    <w:p w14:paraId="0ED989E2" w14:textId="77777777" w:rsidR="00B367EF" w:rsidRPr="005A7950" w:rsidRDefault="00B367EF" w:rsidP="00B367EF">
      <w:pPr>
        <w:rPr>
          <w:sz w:val="14"/>
        </w:rPr>
      </w:pPr>
      <w:r w:rsidRPr="005A7950">
        <w:rPr>
          <w:rStyle w:val="StyleUnderline"/>
        </w:rPr>
        <w:t>These are the “</w:t>
      </w:r>
      <w:r w:rsidRPr="005A7950">
        <w:rPr>
          <w:rStyle w:val="Emphasis"/>
        </w:rPr>
        <w:t>problems</w:t>
      </w:r>
      <w:r w:rsidRPr="005A7950">
        <w:rPr>
          <w:rStyle w:val="StyleUnderline"/>
        </w:rPr>
        <w:t>”</w:t>
      </w:r>
      <w:r w:rsidRPr="005A7950">
        <w:rPr>
          <w:sz w:val="14"/>
        </w:rPr>
        <w:t xml:space="preserve"> policymakers must address. </w:t>
      </w:r>
      <w:r w:rsidRPr="005A7950">
        <w:rPr>
          <w:rStyle w:val="StyleUnderline"/>
        </w:rPr>
        <w:t xml:space="preserve">Not </w:t>
      </w:r>
      <w:r w:rsidRPr="005A7950">
        <w:rPr>
          <w:rStyle w:val="Emphasis"/>
        </w:rPr>
        <w:t>only</w:t>
      </w:r>
      <w:r w:rsidRPr="005A7950">
        <w:rPr>
          <w:rStyle w:val="StyleUnderline"/>
        </w:rPr>
        <w:t xml:space="preserve"> decarbonization but</w:t>
      </w:r>
      <w:r w:rsidRPr="005A7950">
        <w:rPr>
          <w:sz w:val="14"/>
        </w:rPr>
        <w:t xml:space="preserve"> the </w:t>
      </w:r>
      <w:r w:rsidRPr="005A7950">
        <w:rPr>
          <w:rStyle w:val="StyleUnderline"/>
        </w:rPr>
        <w:t xml:space="preserve">ideas, systems, and inequalities that </w:t>
      </w:r>
      <w:r w:rsidRPr="005A7950">
        <w:rPr>
          <w:rStyle w:val="Emphasis"/>
        </w:rPr>
        <w:t>underlie</w:t>
      </w:r>
      <w:r w:rsidRPr="005A7950">
        <w:rPr>
          <w:rStyle w:val="StyleUnderline"/>
        </w:rPr>
        <w:t xml:space="preserve"> the </w:t>
      </w:r>
      <w:r w:rsidRPr="005A7950">
        <w:rPr>
          <w:rStyle w:val="Emphasis"/>
        </w:rPr>
        <w:t>climate crisis</w:t>
      </w:r>
      <w:r w:rsidRPr="005A7950">
        <w:rPr>
          <w:sz w:val="14"/>
        </w:rPr>
        <w:t xml:space="preserve"> </w:t>
      </w:r>
      <w:r w:rsidRPr="005A7950">
        <w:rPr>
          <w:rStyle w:val="StyleUnderline"/>
        </w:rPr>
        <w:t>and make</w:t>
      </w:r>
      <w:r w:rsidRPr="005A7950">
        <w:rPr>
          <w:sz w:val="14"/>
        </w:rPr>
        <w:t xml:space="preserve"> </w:t>
      </w:r>
      <w:r w:rsidRPr="005A7950">
        <w:rPr>
          <w:rStyle w:val="StyleUnderline"/>
        </w:rPr>
        <w:t>sustaining decarbonization</w:t>
      </w:r>
      <w:r w:rsidRPr="005A7950">
        <w:rPr>
          <w:sz w:val="14"/>
        </w:rPr>
        <w:t xml:space="preserve"> year after year a </w:t>
      </w:r>
      <w:r w:rsidRPr="005A7950">
        <w:rPr>
          <w:rStyle w:val="Emphasis"/>
        </w:rPr>
        <w:t>near- impossible</w:t>
      </w:r>
      <w:r w:rsidRPr="005A7950">
        <w:rPr>
          <w:sz w:val="14"/>
        </w:rPr>
        <w:t xml:space="preserve"> task. </w:t>
      </w:r>
      <w:r w:rsidRPr="005A7950">
        <w:rPr>
          <w:rStyle w:val="StyleUnderline"/>
        </w:rPr>
        <w:t>This is why the Green New Deal addresses</w:t>
      </w:r>
      <w:r w:rsidRPr="005A7950">
        <w:rPr>
          <w:sz w:val="14"/>
        </w:rPr>
        <w:t xml:space="preserve"> </w:t>
      </w:r>
      <w:r w:rsidRPr="005A7950">
        <w:rPr>
          <w:rStyle w:val="Emphasis"/>
        </w:rPr>
        <w:t>health care,</w:t>
      </w:r>
      <w:r w:rsidRPr="005A7950">
        <w:rPr>
          <w:sz w:val="14"/>
        </w:rPr>
        <w:t xml:space="preserve"> </w:t>
      </w:r>
      <w:r w:rsidRPr="005A7950">
        <w:rPr>
          <w:rStyle w:val="Emphasis"/>
        </w:rPr>
        <w:t>housing</w:t>
      </w:r>
      <w:r w:rsidRPr="005A7950">
        <w:rPr>
          <w:sz w:val="14"/>
        </w:rPr>
        <w:t xml:space="preserve">, </w:t>
      </w:r>
      <w:r w:rsidRPr="005A7950">
        <w:rPr>
          <w:rStyle w:val="Emphasis"/>
        </w:rPr>
        <w:t>job security</w:t>
      </w:r>
      <w:r w:rsidRPr="005A7950">
        <w:rPr>
          <w:sz w:val="14"/>
        </w:rPr>
        <w:t xml:space="preserve">, </w:t>
      </w:r>
      <w:r w:rsidRPr="005A7950">
        <w:rPr>
          <w:rStyle w:val="Emphasis"/>
        </w:rPr>
        <w:t>unionization</w:t>
      </w:r>
      <w:r w:rsidRPr="005A7950">
        <w:rPr>
          <w:sz w:val="14"/>
        </w:rPr>
        <w:t xml:space="preserve">, </w:t>
      </w:r>
      <w:r w:rsidRPr="005A7950">
        <w:rPr>
          <w:rStyle w:val="StyleUnderline"/>
        </w:rPr>
        <w:t>and</w:t>
      </w:r>
      <w:r w:rsidRPr="005A7950">
        <w:rPr>
          <w:sz w:val="14"/>
        </w:rPr>
        <w:t xml:space="preserve"> </w:t>
      </w:r>
      <w:r w:rsidRPr="005A7950">
        <w:rPr>
          <w:rStyle w:val="StyleUnderline"/>
        </w:rPr>
        <w:t xml:space="preserve">access to clean </w:t>
      </w:r>
      <w:r w:rsidRPr="005A7950">
        <w:rPr>
          <w:rStyle w:val="Emphasis"/>
        </w:rPr>
        <w:t>water</w:t>
      </w:r>
      <w:r w:rsidRPr="005A7950">
        <w:rPr>
          <w:rStyle w:val="StyleUnderline"/>
        </w:rPr>
        <w:t xml:space="preserve"> and healthy </w:t>
      </w:r>
      <w:r w:rsidRPr="005A7950">
        <w:rPr>
          <w:rStyle w:val="Emphasis"/>
        </w:rPr>
        <w:t>food</w:t>
      </w:r>
      <w:r w:rsidRPr="005A7950">
        <w:rPr>
          <w:sz w:val="14"/>
        </w:rPr>
        <w:t>. Insecurity, division, and scarcity often prime us to resist big, unknown changes. Until we counter those threats, we can’t move forward—on climate or anything else.</w:t>
      </w:r>
    </w:p>
    <w:p w14:paraId="4A8B49D7" w14:textId="77777777" w:rsidR="00B367EF" w:rsidRPr="005A7950" w:rsidRDefault="00B367EF" w:rsidP="00B367EF">
      <w:pPr>
        <w:rPr>
          <w:sz w:val="14"/>
        </w:rPr>
      </w:pPr>
      <w:r w:rsidRPr="005A7950">
        <w:rPr>
          <w:sz w:val="14"/>
        </w:rPr>
        <w:t xml:space="preserve">The other reason the Green New Deal addresses these “non-climate” issues is that a </w:t>
      </w:r>
      <w:r w:rsidRPr="005A7950">
        <w:rPr>
          <w:rStyle w:val="StyleUnderline"/>
        </w:rPr>
        <w:t>massive national effort</w:t>
      </w:r>
      <w:r w:rsidRPr="005A7950">
        <w:rPr>
          <w:sz w:val="14"/>
        </w:rPr>
        <w:t xml:space="preserve"> to zero out emissions </w:t>
      </w:r>
      <w:r w:rsidRPr="005A7950">
        <w:rPr>
          <w:rStyle w:val="StyleUnderline"/>
        </w:rPr>
        <w:t>will disrupt</w:t>
      </w:r>
      <w:r w:rsidRPr="005A7950">
        <w:rPr>
          <w:sz w:val="14"/>
        </w:rPr>
        <w:t xml:space="preserve"> and permanently change </w:t>
      </w:r>
      <w:r w:rsidRPr="005A7950">
        <w:rPr>
          <w:rStyle w:val="Emphasis"/>
        </w:rPr>
        <w:t>many</w:t>
      </w:r>
      <w:r w:rsidRPr="005A7950">
        <w:rPr>
          <w:sz w:val="14"/>
        </w:rPr>
        <w:t xml:space="preserve"> lives and </w:t>
      </w:r>
      <w:r w:rsidRPr="005A7950">
        <w:rPr>
          <w:rStyle w:val="StyleUnderline"/>
        </w:rPr>
        <w:t>livelihoods</w:t>
      </w:r>
      <w:r w:rsidRPr="005A7950">
        <w:rPr>
          <w:sz w:val="14"/>
        </w:rPr>
        <w:t>.</w:t>
      </w:r>
    </w:p>
    <w:p w14:paraId="5C9C936C" w14:textId="77777777" w:rsidR="00B367EF" w:rsidRPr="005A7950" w:rsidRDefault="00B367EF" w:rsidP="00B367EF">
      <w:pPr>
        <w:rPr>
          <w:sz w:val="14"/>
        </w:rPr>
      </w:pPr>
      <w:r w:rsidRPr="005A7950">
        <w:rPr>
          <w:sz w:val="14"/>
        </w:rPr>
        <w:t>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7DD079A9" w14:textId="77777777" w:rsidR="00B367EF" w:rsidRPr="005A7950" w:rsidRDefault="00B367EF" w:rsidP="00B367EF">
      <w:pPr>
        <w:rPr>
          <w:sz w:val="14"/>
        </w:rPr>
      </w:pPr>
      <w:r w:rsidRPr="005A7950">
        <w:rPr>
          <w:sz w:val="14"/>
        </w:rPr>
        <w:t xml:space="preserve">Transitioning away from </w:t>
      </w:r>
      <w:r w:rsidRPr="005A7950">
        <w:rPr>
          <w:rStyle w:val="StyleUnderline"/>
        </w:rPr>
        <w:t>fossil fuels</w:t>
      </w:r>
      <w:r w:rsidRPr="005A7950">
        <w:rPr>
          <w:sz w:val="14"/>
        </w:rPr>
        <w:t xml:space="preserve"> is no different. Fossil fuels do not just power our homes and cars. They </w:t>
      </w:r>
      <w:r w:rsidRPr="005A7950">
        <w:rPr>
          <w:rStyle w:val="StyleUnderline"/>
        </w:rPr>
        <w:t xml:space="preserve">power </w:t>
      </w:r>
      <w:r w:rsidRPr="005A7950">
        <w:rPr>
          <w:rStyle w:val="Emphasis"/>
        </w:rPr>
        <w:t>everything</w:t>
      </w:r>
      <w:r w:rsidRPr="005A7950">
        <w:rPr>
          <w:sz w:val="14"/>
        </w:rPr>
        <w:t xml:space="preserve">, </w:t>
      </w:r>
      <w:r w:rsidRPr="005A7950">
        <w:rPr>
          <w:rStyle w:val="StyleUnderline"/>
        </w:rPr>
        <w:t>from manufacturing clothing to streaming Netflix</w:t>
      </w:r>
      <w:r w:rsidRPr="005A7950">
        <w:rPr>
          <w:sz w:val="14"/>
        </w:rPr>
        <w:t xml:space="preserve">. Transitioning away from fossil fuels will directly affect the livelihoods of workers in the coal, oil, and gas industries and indirectly affect nearly every other sector. </w:t>
      </w:r>
      <w:r w:rsidRPr="005A7950">
        <w:rPr>
          <w:rStyle w:val="StyleUnderline"/>
        </w:rPr>
        <w:t>Ending</w:t>
      </w:r>
      <w:r w:rsidRPr="005A7950">
        <w:rPr>
          <w:sz w:val="14"/>
        </w:rPr>
        <w:t xml:space="preserve"> our </w:t>
      </w:r>
      <w:r w:rsidRPr="005A7950">
        <w:rPr>
          <w:rStyle w:val="StyleUnderline"/>
        </w:rPr>
        <w:t>use of fossil fuels will</w:t>
      </w:r>
      <w:r w:rsidRPr="005A7950">
        <w:rPr>
          <w:sz w:val="14"/>
        </w:rPr>
        <w:t xml:space="preserve">, by its very nature, </w:t>
      </w:r>
      <w:r w:rsidRPr="005A7950">
        <w:rPr>
          <w:rStyle w:val="StyleUnderline"/>
        </w:rPr>
        <w:t>cause significant economic disruption and transformation</w:t>
      </w:r>
      <w:r w:rsidRPr="005A7950">
        <w:rPr>
          <w:sz w:val="14"/>
        </w:rPr>
        <w:t>— especially now that we have so little time. The question is simply how we will manage it.</w:t>
      </w:r>
    </w:p>
    <w:p w14:paraId="41D84A05" w14:textId="77777777" w:rsidR="00B367EF" w:rsidRPr="005A7950" w:rsidRDefault="00B367EF" w:rsidP="00B367EF">
      <w:pPr>
        <w:rPr>
          <w:sz w:val="14"/>
        </w:rPr>
      </w:pPr>
      <w:r w:rsidRPr="005A7950">
        <w:rPr>
          <w:sz w:val="14"/>
        </w:rPr>
        <w:t xml:space="preserve">A </w:t>
      </w:r>
      <w:r w:rsidRPr="005A7950">
        <w:rPr>
          <w:rStyle w:val="Emphasis"/>
        </w:rPr>
        <w:t>publicly led mobilization</w:t>
      </w:r>
      <w:r w:rsidRPr="005A7950">
        <w:rPr>
          <w:sz w:val="14"/>
        </w:rPr>
        <w:t xml:space="preserve"> </w:t>
      </w:r>
      <w:r w:rsidRPr="005A7950">
        <w:rPr>
          <w:rStyle w:val="StyleUnderline"/>
        </w:rPr>
        <w:t>offers the best opportunity to design</w:t>
      </w:r>
      <w:r w:rsidRPr="005A7950">
        <w:rPr>
          <w:sz w:val="14"/>
        </w:rPr>
        <w:t xml:space="preserve"> and manage </w:t>
      </w:r>
      <w:r w:rsidRPr="005A7950">
        <w:rPr>
          <w:rStyle w:val="StyleUnderline"/>
        </w:rPr>
        <w:t>the transition in ways that</w:t>
      </w:r>
      <w:r w:rsidRPr="005A7950">
        <w:rPr>
          <w:sz w:val="14"/>
        </w:rPr>
        <w:t xml:space="preserve"> both grow the US economy and </w:t>
      </w:r>
      <w:r w:rsidRPr="005A7950">
        <w:rPr>
          <w:rStyle w:val="Emphasis"/>
        </w:rPr>
        <w:t>protect</w:t>
      </w:r>
      <w:r w:rsidRPr="005A7950">
        <w:rPr>
          <w:sz w:val="14"/>
        </w:rPr>
        <w:t xml:space="preserve"> </w:t>
      </w:r>
      <w:r w:rsidRPr="005A7950">
        <w:rPr>
          <w:rStyle w:val="StyleUnderline"/>
        </w:rPr>
        <w:t>everyday people</w:t>
      </w:r>
      <w:r w:rsidRPr="005A7950">
        <w:rPr>
          <w:sz w:val="14"/>
        </w:rPr>
        <w:t>. But that is not how we’ve managed past mobilizations.</w:t>
      </w:r>
    </w:p>
    <w:p w14:paraId="219C84CD" w14:textId="77777777" w:rsidR="00B367EF" w:rsidRPr="005A7950" w:rsidRDefault="00B367EF" w:rsidP="00B367EF">
      <w:pPr>
        <w:rPr>
          <w:sz w:val="14"/>
        </w:rPr>
      </w:pPr>
      <w:r w:rsidRPr="005A7950">
        <w:rPr>
          <w:rStyle w:val="StyleUnderline"/>
        </w:rPr>
        <w:t>Every economic mobilization in American history has exploited marginalized people</w:t>
      </w:r>
      <w:r w:rsidRPr="005A7950">
        <w:rPr>
          <w:sz w:val="14"/>
        </w:rPr>
        <w:t xml:space="preserve">. </w:t>
      </w:r>
      <w:r w:rsidRPr="005A7950">
        <w:rPr>
          <w:rStyle w:val="StyleUnderline"/>
        </w:rPr>
        <w:t>The</w:t>
      </w:r>
      <w:r w:rsidRPr="005A7950">
        <w:rPr>
          <w:sz w:val="14"/>
        </w:rPr>
        <w:t xml:space="preserve"> Home Owners’ Loan Corporation (</w:t>
      </w:r>
      <w:r w:rsidRPr="005A7950">
        <w:rPr>
          <w:rStyle w:val="StyleUnderline"/>
        </w:rPr>
        <w:t>HOLC</w:t>
      </w:r>
      <w:r w:rsidRPr="005A7950">
        <w:rPr>
          <w:sz w:val="14"/>
        </w:rPr>
        <w:t>)—</w:t>
      </w:r>
      <w:r w:rsidRPr="005A7950">
        <w:rPr>
          <w:rStyle w:val="StyleUnderline"/>
        </w:rPr>
        <w:t>created during the New Deal</w:t>
      </w:r>
      <w:r w:rsidRPr="005A7950">
        <w:rPr>
          <w:sz w:val="14"/>
        </w:rPr>
        <w:t xml:space="preserve"> to provide loans to homeowners facing foreclosure—often </w:t>
      </w:r>
      <w:r w:rsidRPr="005A7950">
        <w:rPr>
          <w:rStyle w:val="StyleUnderline"/>
        </w:rPr>
        <w:t>labeled predominantly black neighborhoods</w:t>
      </w:r>
      <w:r w:rsidRPr="005A7950">
        <w:rPr>
          <w:sz w:val="14"/>
        </w:rPr>
        <w:t xml:space="preserve"> as “</w:t>
      </w:r>
      <w:r w:rsidRPr="005A7950">
        <w:rPr>
          <w:rStyle w:val="StyleUnderline"/>
        </w:rPr>
        <w:t>high risk</w:t>
      </w:r>
      <w:r w:rsidRPr="005A7950">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5A7950">
        <w:rPr>
          <w:rStyle w:val="StyleUnderline"/>
        </w:rPr>
        <w:t>highway expansion</w:t>
      </w:r>
      <w:r w:rsidRPr="005A7950">
        <w:rPr>
          <w:sz w:val="14"/>
        </w:rPr>
        <w:t xml:space="preserve"> and urban renewal </w:t>
      </w:r>
      <w:r w:rsidRPr="005A7950">
        <w:rPr>
          <w:rStyle w:val="StyleUnderline"/>
        </w:rPr>
        <w:t>programs</w:t>
      </w:r>
      <w:r w:rsidRPr="005A7950">
        <w:rPr>
          <w:sz w:val="14"/>
        </w:rPr>
        <w:t xml:space="preserve"> during the 1950s, 1960s, and 1970s </w:t>
      </w:r>
      <w:r w:rsidRPr="005A7950">
        <w:rPr>
          <w:rStyle w:val="StyleUnderline"/>
        </w:rPr>
        <w:t>displaced</w:t>
      </w:r>
      <w:r w:rsidRPr="005A7950">
        <w:rPr>
          <w:sz w:val="14"/>
        </w:rPr>
        <w:t xml:space="preserve"> hundreds of </w:t>
      </w:r>
      <w:r w:rsidRPr="005A7950">
        <w:rPr>
          <w:rStyle w:val="StyleUnderline"/>
        </w:rPr>
        <w:t>thousands of residents</w:t>
      </w:r>
      <w:r w:rsidRPr="005A7950">
        <w:rPr>
          <w:sz w:val="14"/>
        </w:rPr>
        <w:t>—</w:t>
      </w:r>
      <w:r w:rsidRPr="005A7950">
        <w:rPr>
          <w:rStyle w:val="StyleUnderline"/>
        </w:rPr>
        <w:t>mostly people of color</w:t>
      </w:r>
      <w:r w:rsidRPr="005A7950">
        <w:rPr>
          <w:sz w:val="14"/>
        </w:rPr>
        <w:t xml:space="preserve">—without adequate financial assistance, erasing decades of wealth for those who owned homes and businesses. Because of this, </w:t>
      </w:r>
      <w:r w:rsidRPr="005A7950">
        <w:rPr>
          <w:rStyle w:val="StyleUnderline"/>
        </w:rPr>
        <w:t>the thought of</w:t>
      </w:r>
      <w:r w:rsidRPr="005A7950">
        <w:rPr>
          <w:sz w:val="14"/>
        </w:rPr>
        <w:t xml:space="preserve"> an </w:t>
      </w:r>
      <w:r w:rsidRPr="005A7950">
        <w:rPr>
          <w:rStyle w:val="StyleUnderline"/>
        </w:rPr>
        <w:t>economic mobilization</w:t>
      </w:r>
      <w:r w:rsidRPr="005A7950">
        <w:rPr>
          <w:sz w:val="14"/>
        </w:rPr>
        <w:t xml:space="preserve"> understandably </w:t>
      </w:r>
      <w:r w:rsidRPr="005A7950">
        <w:rPr>
          <w:rStyle w:val="Emphasis"/>
        </w:rPr>
        <w:t>frightens</w:t>
      </w:r>
      <w:r w:rsidRPr="005A7950">
        <w:rPr>
          <w:sz w:val="14"/>
        </w:rPr>
        <w:t xml:space="preserve"> </w:t>
      </w:r>
      <w:r w:rsidRPr="005A7950">
        <w:rPr>
          <w:rStyle w:val="StyleUnderline"/>
        </w:rPr>
        <w:t>millions of Americans</w:t>
      </w:r>
      <w:r w:rsidRPr="005A7950">
        <w:rPr>
          <w:sz w:val="14"/>
        </w:rPr>
        <w:t xml:space="preserve">. </w:t>
      </w:r>
      <w:r w:rsidRPr="005A7950">
        <w:rPr>
          <w:rStyle w:val="StyleUnderline"/>
        </w:rPr>
        <w:t xml:space="preserve">The Green New Deal must </w:t>
      </w:r>
      <w:r w:rsidRPr="005A7950">
        <w:rPr>
          <w:rStyle w:val="Emphasis"/>
        </w:rPr>
        <w:t>directly address</w:t>
      </w:r>
      <w:r w:rsidRPr="005A7950">
        <w:rPr>
          <w:rStyle w:val="StyleUnderline"/>
        </w:rPr>
        <w:t xml:space="preserve"> these fears</w:t>
      </w:r>
      <w:r w:rsidRPr="005A7950">
        <w:rPr>
          <w:sz w:val="14"/>
        </w:rPr>
        <w:t>, or risk losing the public support it needs to sustain itself across a decade.</w:t>
      </w:r>
    </w:p>
    <w:p w14:paraId="0C9F5DEE" w14:textId="77777777" w:rsidR="00B367EF" w:rsidRPr="005A7950" w:rsidRDefault="00B367EF" w:rsidP="00B367EF">
      <w:pPr>
        <w:rPr>
          <w:sz w:val="14"/>
        </w:rPr>
      </w:pPr>
      <w:r w:rsidRPr="005A7950">
        <w:rPr>
          <w:sz w:val="14"/>
        </w:rPr>
        <w:t xml:space="preserve">Furthermore, </w:t>
      </w:r>
      <w:r w:rsidRPr="005A7950">
        <w:rPr>
          <w:rStyle w:val="StyleUnderline"/>
        </w:rPr>
        <w:t xml:space="preserve">an economic mobilization that ignores </w:t>
      </w:r>
      <w:r w:rsidRPr="005A7950">
        <w:rPr>
          <w:rStyle w:val="Emphasis"/>
        </w:rPr>
        <w:t>justice and equity</w:t>
      </w:r>
      <w:r w:rsidRPr="005A7950">
        <w:rPr>
          <w:sz w:val="14"/>
        </w:rPr>
        <w:t xml:space="preserve"> </w:t>
      </w:r>
      <w:r w:rsidRPr="005A7950">
        <w:rPr>
          <w:rStyle w:val="StyleUnderline"/>
        </w:rPr>
        <w:t xml:space="preserve">is a </w:t>
      </w:r>
      <w:r w:rsidRPr="005A7950">
        <w:rPr>
          <w:rStyle w:val="Emphasis"/>
        </w:rPr>
        <w:t>danger</w:t>
      </w:r>
      <w:r w:rsidRPr="005A7950">
        <w:rPr>
          <w:rStyle w:val="StyleUnderline"/>
        </w:rPr>
        <w:t xml:space="preserve"> to both marginalized people and decarbonization</w:t>
      </w:r>
      <w:r w:rsidRPr="005A7950">
        <w:rPr>
          <w:sz w:val="14"/>
        </w:rPr>
        <w:t xml:space="preserve">. For example, the racist distribution of home loans, a product of the New Deal and World War II– era policy, fueled </w:t>
      </w:r>
      <w:r w:rsidRPr="005A7950">
        <w:rPr>
          <w:rStyle w:val="StyleUnderline"/>
        </w:rPr>
        <w:t>redlining</w:t>
      </w:r>
      <w:r w:rsidRPr="005A7950">
        <w:rPr>
          <w:sz w:val="14"/>
        </w:rPr>
        <w:t xml:space="preserve">, residential </w:t>
      </w:r>
      <w:r w:rsidRPr="005A7950">
        <w:rPr>
          <w:rStyle w:val="StyleUnderline"/>
        </w:rPr>
        <w:t>segregation</w:t>
      </w:r>
      <w:r w:rsidRPr="005A7950">
        <w:rPr>
          <w:sz w:val="14"/>
        </w:rPr>
        <w:t xml:space="preserve">, </w:t>
      </w:r>
      <w:r w:rsidRPr="005A7950">
        <w:rPr>
          <w:rStyle w:val="StyleUnderline"/>
        </w:rPr>
        <w:t>and suburban sprawl</w:t>
      </w:r>
      <w:r w:rsidRPr="005A7950">
        <w:rPr>
          <w:sz w:val="14"/>
        </w:rPr>
        <w:t xml:space="preserve">, </w:t>
      </w:r>
      <w:r w:rsidRPr="005A7950">
        <w:rPr>
          <w:rStyle w:val="StyleUnderline"/>
        </w:rPr>
        <w:t>all</w:t>
      </w:r>
      <w:r w:rsidRPr="005A7950">
        <w:rPr>
          <w:sz w:val="14"/>
        </w:rPr>
        <w:t xml:space="preserve"> of which </w:t>
      </w:r>
      <w:r w:rsidRPr="005A7950">
        <w:rPr>
          <w:rStyle w:val="StyleUnderline"/>
        </w:rPr>
        <w:t>exacerbate emissions</w:t>
      </w:r>
      <w:r w:rsidRPr="005A7950">
        <w:rPr>
          <w:sz w:val="14"/>
        </w:rPr>
        <w:t>. Similarly, many of the communities that were split open to build interstate highways never economically recovered and have since become frontline communities with high levels of pollution and degraded air quality.</w:t>
      </w:r>
    </w:p>
    <w:p w14:paraId="58E32271" w14:textId="77777777" w:rsidR="00B367EF" w:rsidRPr="005A7950" w:rsidRDefault="00B367EF" w:rsidP="00B367EF">
      <w:pPr>
        <w:rPr>
          <w:sz w:val="14"/>
        </w:rPr>
      </w:pPr>
      <w:r w:rsidRPr="005A7950">
        <w:rPr>
          <w:sz w:val="14"/>
        </w:rPr>
        <w:t>The problem of climate change requires a vast, rapid mobilization, but that mobilization won’t succeed if it is not just and equitable.</w:t>
      </w:r>
    </w:p>
    <w:p w14:paraId="1CAD1E9F" w14:textId="77777777" w:rsidR="00B367EF" w:rsidRPr="005A7950" w:rsidRDefault="00B367EF" w:rsidP="00B367EF">
      <w:pPr>
        <w:rPr>
          <w:sz w:val="14"/>
        </w:rPr>
      </w:pPr>
      <w:r w:rsidRPr="005A7950">
        <w:rPr>
          <w:sz w:val="14"/>
        </w:rPr>
        <w:t>Principles</w:t>
      </w:r>
    </w:p>
    <w:p w14:paraId="387C7DDF" w14:textId="77777777" w:rsidR="00B367EF" w:rsidRPr="005A7950" w:rsidRDefault="00B367EF" w:rsidP="00B367EF">
      <w:pPr>
        <w:rPr>
          <w:sz w:val="14"/>
        </w:rPr>
      </w:pPr>
      <w:r w:rsidRPr="005A7950">
        <w:rPr>
          <w:sz w:val="14"/>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1AF5B220" w14:textId="77777777" w:rsidR="00B367EF" w:rsidRPr="005A7950" w:rsidRDefault="00B367EF" w:rsidP="00B367EF">
      <w:pPr>
        <w:rPr>
          <w:sz w:val="14"/>
        </w:rPr>
      </w:pPr>
      <w:r w:rsidRPr="005A7950">
        <w:rPr>
          <w:sz w:val="14"/>
        </w:rPr>
        <w:t xml:space="preserve">If you cut your teeth in policymaking anytime in the past forty years of American politics, you’ve been surrounded by </w:t>
      </w:r>
      <w:r w:rsidRPr="002F37B1">
        <w:rPr>
          <w:rStyle w:val="StyleUnderline"/>
          <w:highlight w:val="cyan"/>
        </w:rPr>
        <w:t>neoliberal theory present</w:t>
      </w:r>
      <w:r w:rsidRPr="002F37B1">
        <w:rPr>
          <w:sz w:val="14"/>
        </w:rPr>
        <w:t>in</w:t>
      </w:r>
      <w:r w:rsidRPr="005A7950">
        <w:rPr>
          <w:sz w:val="14"/>
        </w:rPr>
        <w:t xml:space="preserve">g </w:t>
      </w:r>
      <w:r w:rsidRPr="002F37B1">
        <w:rPr>
          <w:rStyle w:val="StyleUnderline"/>
          <w:highlight w:val="cyan"/>
        </w:rPr>
        <w:t>itself as “common sense.</w:t>
      </w:r>
      <w:r w:rsidRPr="005A7950">
        <w:rPr>
          <w:rStyle w:val="StyleUnderline"/>
        </w:rPr>
        <w:t>”</w:t>
      </w:r>
      <w:r w:rsidRPr="005A7950">
        <w:rPr>
          <w:sz w:val="14"/>
        </w:rPr>
        <w:t xml:space="preserve"> Thus the compass you’re given to navigate the weeds of policy design is guided by a conventional wisdom soaked in the assumptions of neoliberalism: </w:t>
      </w:r>
      <w:r w:rsidRPr="005A7950">
        <w:rPr>
          <w:rStyle w:val="StyleUnderline"/>
        </w:rPr>
        <w:t>markets self-regulate</w:t>
      </w:r>
      <w:r w:rsidRPr="005A7950">
        <w:rPr>
          <w:sz w:val="14"/>
        </w:rPr>
        <w:t xml:space="preserve">, efficiently producing goods and growing the economy; </w:t>
      </w:r>
      <w:r w:rsidRPr="005A7950">
        <w:rPr>
          <w:rStyle w:val="StyleUnderline"/>
        </w:rPr>
        <w:t xml:space="preserve">government </w:t>
      </w:r>
      <w:r w:rsidRPr="002F37B1">
        <w:rPr>
          <w:rStyle w:val="StyleUnderline"/>
          <w:highlight w:val="cyan"/>
        </w:rPr>
        <w:t xml:space="preserve">intervention is </w:t>
      </w:r>
      <w:r w:rsidRPr="002F37B1">
        <w:rPr>
          <w:rStyle w:val="StyleUnderline"/>
        </w:rPr>
        <w:t>inefficient</w:t>
      </w:r>
      <w:r w:rsidRPr="005A7950">
        <w:rPr>
          <w:rStyle w:val="StyleUnderline"/>
        </w:rPr>
        <w:t xml:space="preserve"> and </w:t>
      </w:r>
      <w:r w:rsidRPr="002F37B1">
        <w:rPr>
          <w:rStyle w:val="StyleUnderline"/>
          <w:highlight w:val="cyan"/>
        </w:rPr>
        <w:t>harmful</w:t>
      </w:r>
      <w:r w:rsidRPr="005A7950">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5EBF2E7E" w14:textId="77777777" w:rsidR="00B367EF" w:rsidRPr="005A7950" w:rsidRDefault="00B367EF" w:rsidP="00B367EF">
      <w:pPr>
        <w:rPr>
          <w:sz w:val="14"/>
        </w:rPr>
      </w:pPr>
      <w:r w:rsidRPr="005A7950">
        <w:rPr>
          <w:sz w:val="14"/>
        </w:rPr>
        <w:t>If we try to steer a sustained national economic transformation with that compass, we will fail. Before we debate the details, our policy needs a new compass—a new set of intellectual and moral principles.</w:t>
      </w:r>
    </w:p>
    <w:p w14:paraId="676792CE" w14:textId="77777777" w:rsidR="00B367EF" w:rsidRPr="005A7950" w:rsidRDefault="00B367EF" w:rsidP="00B367EF">
      <w:pPr>
        <w:rPr>
          <w:sz w:val="14"/>
        </w:rPr>
      </w:pPr>
      <w:r w:rsidRPr="005A7950">
        <w:rPr>
          <w:sz w:val="14"/>
        </w:rPr>
        <w:t>The Economic Theories Behind the Green New Deal</w:t>
      </w:r>
    </w:p>
    <w:p w14:paraId="0B77CC6B" w14:textId="77777777" w:rsidR="00B367EF" w:rsidRPr="005A7950" w:rsidRDefault="00B367EF" w:rsidP="00B367EF">
      <w:pPr>
        <w:rPr>
          <w:sz w:val="14"/>
        </w:rPr>
      </w:pPr>
      <w:r w:rsidRPr="005A7950">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5A7950">
        <w:rPr>
          <w:rStyle w:val="StyleUnderline"/>
        </w:rPr>
        <w:t>the</w:t>
      </w:r>
      <w:r w:rsidRPr="005A7950">
        <w:rPr>
          <w:sz w:val="14"/>
        </w:rPr>
        <w:t xml:space="preserve"> “</w:t>
      </w:r>
      <w:r w:rsidRPr="005A7950">
        <w:rPr>
          <w:rStyle w:val="StyleUnderline"/>
        </w:rPr>
        <w:t>new consensus</w:t>
      </w:r>
      <w:r w:rsidRPr="005A7950">
        <w:rPr>
          <w:sz w:val="14"/>
        </w:rPr>
        <w:t xml:space="preserve">.” </w:t>
      </w:r>
      <w:r w:rsidRPr="005A7950">
        <w:rPr>
          <w:rStyle w:val="StyleUnderline"/>
        </w:rPr>
        <w:t>Exemplified by</w:t>
      </w:r>
      <w:r w:rsidRPr="005A7950">
        <w:rPr>
          <w:sz w:val="14"/>
        </w:rPr>
        <w:t xml:space="preserve"> the work of economists like Ha-Joon Chang, Mariana </w:t>
      </w:r>
      <w:r w:rsidRPr="005A7950">
        <w:rPr>
          <w:rStyle w:val="Emphasis"/>
        </w:rPr>
        <w:t>Mazzucato</w:t>
      </w:r>
      <w:r w:rsidRPr="005A7950">
        <w:rPr>
          <w:sz w:val="14"/>
        </w:rPr>
        <w:t xml:space="preserve">, Kate Raworth, Ann </w:t>
      </w:r>
      <w:r w:rsidRPr="005A7950">
        <w:rPr>
          <w:rStyle w:val="StyleUnderline"/>
        </w:rPr>
        <w:t>Pettifor</w:t>
      </w:r>
      <w:r w:rsidRPr="005A7950">
        <w:rPr>
          <w:sz w:val="14"/>
        </w:rPr>
        <w:t xml:space="preserve">, </w:t>
      </w:r>
      <w:r w:rsidRPr="005A7950">
        <w:rPr>
          <w:rStyle w:val="StyleUnderline"/>
        </w:rPr>
        <w:t>and</w:t>
      </w:r>
      <w:r w:rsidRPr="005A7950">
        <w:rPr>
          <w:sz w:val="14"/>
        </w:rPr>
        <w:t xml:space="preserve"> Joseph </w:t>
      </w:r>
      <w:r w:rsidRPr="005A7950">
        <w:rPr>
          <w:rStyle w:val="StyleUnderline"/>
        </w:rPr>
        <w:t>Stiglitz</w:t>
      </w:r>
      <w:r w:rsidRPr="005A7950">
        <w:rPr>
          <w:sz w:val="14"/>
        </w:rPr>
        <w:t xml:space="preserve">, the new consensus </w:t>
      </w:r>
      <w:r w:rsidRPr="005A7950">
        <w:rPr>
          <w:rStyle w:val="Emphasis"/>
        </w:rPr>
        <w:t>rejects neoliberalism</w:t>
      </w:r>
      <w:r w:rsidRPr="005A7950">
        <w:rPr>
          <w:sz w:val="14"/>
        </w:rPr>
        <w:t xml:space="preserve"> as the “right” governing paradigm for modern states. Instead, it contends that </w:t>
      </w:r>
      <w:r w:rsidRPr="008A45CE">
        <w:rPr>
          <w:rStyle w:val="StyleUnderline"/>
          <w:highlight w:val="cyan"/>
        </w:rPr>
        <w:t>many</w:t>
      </w:r>
      <w:r w:rsidRPr="005A7950">
        <w:rPr>
          <w:sz w:val="14"/>
        </w:rPr>
        <w:t xml:space="preserve"> of the </w:t>
      </w:r>
      <w:r w:rsidRPr="008A45CE">
        <w:rPr>
          <w:rStyle w:val="StyleUnderline"/>
          <w:highlight w:val="cyan"/>
        </w:rPr>
        <w:t>crises</w:t>
      </w:r>
      <w:r w:rsidRPr="005A7950">
        <w:rPr>
          <w:rStyle w:val="StyleUnderline"/>
        </w:rPr>
        <w:t xml:space="preserve"> that we face </w:t>
      </w:r>
      <w:r w:rsidRPr="008A45CE">
        <w:rPr>
          <w:rStyle w:val="StyleUnderline"/>
          <w:highlight w:val="cyan"/>
        </w:rPr>
        <w:t>are</w:t>
      </w:r>
      <w:r w:rsidRPr="005A7950">
        <w:rPr>
          <w:rStyle w:val="StyleUnderline"/>
        </w:rPr>
        <w:t xml:space="preserve"> </w:t>
      </w:r>
      <w:r w:rsidRPr="008A45CE">
        <w:rPr>
          <w:rStyle w:val="StyleUnderline"/>
          <w:highlight w:val="cyan"/>
        </w:rPr>
        <w:t>the result</w:t>
      </w:r>
      <w:r w:rsidRPr="005A7950">
        <w:rPr>
          <w:sz w:val="14"/>
        </w:rPr>
        <w:t xml:space="preserve"> not of government overreach but </w:t>
      </w:r>
      <w:r w:rsidRPr="008A45CE">
        <w:rPr>
          <w:rStyle w:val="StyleUnderline"/>
          <w:highlight w:val="cyan"/>
        </w:rPr>
        <w:t>of</w:t>
      </w:r>
      <w:r w:rsidRPr="005A7950">
        <w:rPr>
          <w:rStyle w:val="StyleUnderline"/>
        </w:rPr>
        <w:t xml:space="preserve"> </w:t>
      </w:r>
      <w:r w:rsidRPr="008A45CE">
        <w:rPr>
          <w:rStyle w:val="StyleUnderline"/>
          <w:highlight w:val="cyan"/>
        </w:rPr>
        <w:t xml:space="preserve">government’s </w:t>
      </w:r>
      <w:r w:rsidRPr="008A45CE">
        <w:rPr>
          <w:rStyle w:val="Emphasis"/>
          <w:highlight w:val="cyan"/>
        </w:rPr>
        <w:t>abdicating</w:t>
      </w:r>
      <w:r w:rsidRPr="008A45CE">
        <w:rPr>
          <w:rStyle w:val="StyleUnderline"/>
          <w:highlight w:val="cyan"/>
        </w:rPr>
        <w:t xml:space="preserve"> its</w:t>
      </w:r>
      <w:r w:rsidRPr="005A7950">
        <w:rPr>
          <w:rStyle w:val="StyleUnderline"/>
        </w:rPr>
        <w:t xml:space="preserve"> economic </w:t>
      </w:r>
      <w:r w:rsidRPr="008A45CE">
        <w:rPr>
          <w:rStyle w:val="StyleUnderline"/>
          <w:highlight w:val="cyan"/>
        </w:rPr>
        <w:t>responsibilities</w:t>
      </w:r>
      <w:r w:rsidRPr="008A45CE">
        <w:rPr>
          <w:sz w:val="14"/>
          <w:highlight w:val="cyan"/>
        </w:rPr>
        <w:t xml:space="preserve">: </w:t>
      </w:r>
      <w:r w:rsidRPr="008A45CE">
        <w:rPr>
          <w:rStyle w:val="StyleUnderline"/>
          <w:highlight w:val="cyan"/>
        </w:rPr>
        <w:t>as</w:t>
      </w:r>
      <w:r w:rsidRPr="005A7950">
        <w:rPr>
          <w:sz w:val="14"/>
        </w:rPr>
        <w:t xml:space="preserve"> a </w:t>
      </w:r>
      <w:r w:rsidRPr="005A7950">
        <w:rPr>
          <w:rStyle w:val="Emphasis"/>
        </w:rPr>
        <w:t>market creator</w:t>
      </w:r>
      <w:r w:rsidRPr="005A7950">
        <w:rPr>
          <w:sz w:val="14"/>
        </w:rPr>
        <w:t xml:space="preserve">, as </w:t>
      </w:r>
      <w:r w:rsidRPr="008A45CE">
        <w:rPr>
          <w:rStyle w:val="StyleUnderline"/>
          <w:highlight w:val="cyan"/>
        </w:rPr>
        <w:t>a</w:t>
      </w:r>
      <w:r w:rsidRPr="008A45CE">
        <w:rPr>
          <w:rStyle w:val="StyleUnderline"/>
        </w:rPr>
        <w:t>n</w:t>
      </w:r>
      <w:r w:rsidRPr="005A7950">
        <w:rPr>
          <w:sz w:val="14"/>
        </w:rPr>
        <w:t xml:space="preserve"> </w:t>
      </w:r>
      <w:r w:rsidRPr="005A7950">
        <w:rPr>
          <w:rStyle w:val="Emphasis"/>
        </w:rPr>
        <w:t xml:space="preserve">industrial </w:t>
      </w:r>
      <w:r w:rsidRPr="008A45CE">
        <w:rPr>
          <w:rStyle w:val="Emphasis"/>
          <w:highlight w:val="cyan"/>
        </w:rPr>
        <w:t>planner</w:t>
      </w:r>
      <w:r w:rsidRPr="005A7950">
        <w:rPr>
          <w:sz w:val="14"/>
        </w:rPr>
        <w:t xml:space="preserve">, </w:t>
      </w:r>
      <w:r w:rsidRPr="005A7950">
        <w:rPr>
          <w:rStyle w:val="StyleUnderline"/>
        </w:rPr>
        <w:t>and</w:t>
      </w:r>
      <w:r w:rsidRPr="005A7950">
        <w:rPr>
          <w:sz w:val="14"/>
        </w:rPr>
        <w:t xml:space="preserve"> as an </w:t>
      </w:r>
      <w:r w:rsidRPr="005A7950">
        <w:rPr>
          <w:rStyle w:val="StyleUnderline"/>
        </w:rPr>
        <w:t>innovator</w:t>
      </w:r>
      <w:r w:rsidRPr="005A7950">
        <w:rPr>
          <w:sz w:val="14"/>
        </w:rPr>
        <w:t>.</w:t>
      </w:r>
    </w:p>
    <w:p w14:paraId="0DE9E7B6" w14:textId="77777777" w:rsidR="00B367EF" w:rsidRPr="005A7950" w:rsidRDefault="00B367EF" w:rsidP="00B367EF">
      <w:pPr>
        <w:rPr>
          <w:sz w:val="14"/>
        </w:rPr>
      </w:pPr>
      <w:r w:rsidRPr="005A7950">
        <w:rPr>
          <w:rStyle w:val="StyleUnderline"/>
        </w:rPr>
        <w:t xml:space="preserve">Neoclassical economists believe governments should </w:t>
      </w:r>
      <w:r w:rsidRPr="005A7950">
        <w:rPr>
          <w:rStyle w:val="Emphasis"/>
        </w:rPr>
        <w:t>only</w:t>
      </w:r>
      <w:r w:rsidRPr="005A7950">
        <w:rPr>
          <w:sz w:val="14"/>
        </w:rPr>
        <w:t xml:space="preserve"> seek to </w:t>
      </w:r>
      <w:r w:rsidRPr="005A7950">
        <w:rPr>
          <w:rStyle w:val="StyleUnderline"/>
        </w:rPr>
        <w:t xml:space="preserve">correct </w:t>
      </w:r>
      <w:r w:rsidRPr="005A7950">
        <w:rPr>
          <w:rStyle w:val="Emphasis"/>
        </w:rPr>
        <w:t>market failures</w:t>
      </w:r>
      <w:r w:rsidRPr="005A7950">
        <w:rPr>
          <w:sz w:val="14"/>
        </w:rPr>
        <w:t>, but as Mazzucato writes in The Entrepreneurial State, “</w:t>
      </w:r>
      <w:r w:rsidRPr="005A7950">
        <w:rPr>
          <w:rStyle w:val="StyleUnderline"/>
        </w:rPr>
        <w:t>that</w:t>
      </w:r>
      <w:r w:rsidRPr="005A7950">
        <w:rPr>
          <w:sz w:val="14"/>
        </w:rPr>
        <w:t xml:space="preserve"> view </w:t>
      </w:r>
      <w:r w:rsidRPr="005A7950">
        <w:rPr>
          <w:rStyle w:val="StyleUnderline"/>
        </w:rPr>
        <w:t>forgets</w:t>
      </w:r>
      <w:r w:rsidRPr="005A7950">
        <w:rPr>
          <w:sz w:val="14"/>
        </w:rPr>
        <w:t xml:space="preserve"> that </w:t>
      </w:r>
      <w:r w:rsidRPr="005A7950">
        <w:rPr>
          <w:rStyle w:val="StyleUnderline"/>
        </w:rPr>
        <w:t>markets</w:t>
      </w:r>
      <w:r w:rsidRPr="005A7950">
        <w:rPr>
          <w:sz w:val="14"/>
        </w:rPr>
        <w:t xml:space="preserve"> are blind... They may </w:t>
      </w:r>
      <w:r w:rsidRPr="005A7950">
        <w:rPr>
          <w:rStyle w:val="StyleUnderline"/>
        </w:rPr>
        <w:t xml:space="preserve">neglect </w:t>
      </w:r>
      <w:r w:rsidRPr="005A7950">
        <w:rPr>
          <w:rStyle w:val="Emphasis"/>
        </w:rPr>
        <w:t>societal</w:t>
      </w:r>
      <w:r w:rsidRPr="005A7950">
        <w:rPr>
          <w:rStyle w:val="StyleUnderline"/>
        </w:rPr>
        <w:t xml:space="preserve"> or </w:t>
      </w:r>
      <w:r w:rsidRPr="005A7950">
        <w:rPr>
          <w:rStyle w:val="Emphasis"/>
        </w:rPr>
        <w:t>environmental</w:t>
      </w:r>
      <w:r w:rsidRPr="005A7950">
        <w:rPr>
          <w:rStyle w:val="StyleUnderline"/>
        </w:rPr>
        <w:t xml:space="preserve"> concerns</w:t>
      </w:r>
      <w:r w:rsidRPr="005A7950">
        <w:rPr>
          <w:sz w:val="14"/>
        </w:rPr>
        <w:t xml:space="preserve">... </w:t>
      </w:r>
      <w:r w:rsidRPr="005A7950">
        <w:rPr>
          <w:rStyle w:val="StyleUnderline"/>
        </w:rPr>
        <w:t>they</w:t>
      </w:r>
      <w:r w:rsidRPr="005A7950">
        <w:rPr>
          <w:sz w:val="14"/>
        </w:rPr>
        <w:t xml:space="preserve"> often </w:t>
      </w:r>
      <w:r w:rsidRPr="005A7950">
        <w:rPr>
          <w:rStyle w:val="StyleUnderline"/>
        </w:rPr>
        <w:t>head in suboptimal</w:t>
      </w:r>
      <w:r w:rsidRPr="005A7950">
        <w:rPr>
          <w:sz w:val="14"/>
        </w:rPr>
        <w:t xml:space="preserve">, </w:t>
      </w:r>
      <w:r w:rsidRPr="008A45CE">
        <w:rPr>
          <w:rStyle w:val="StyleUnderline"/>
          <w:highlight w:val="cyan"/>
        </w:rPr>
        <w:t>path-dependent directions</w:t>
      </w:r>
      <w:r w:rsidRPr="005A7950">
        <w:rPr>
          <w:rStyle w:val="StyleUnderline"/>
        </w:rPr>
        <w:t xml:space="preserve"> that </w:t>
      </w:r>
      <w:r w:rsidRPr="008A45CE">
        <w:rPr>
          <w:rStyle w:val="StyleUnderline"/>
          <w:highlight w:val="cyan"/>
        </w:rPr>
        <w:t xml:space="preserve">are </w:t>
      </w:r>
      <w:r w:rsidRPr="008A45CE">
        <w:rPr>
          <w:rStyle w:val="Emphasis"/>
          <w:highlight w:val="cyan"/>
        </w:rPr>
        <w:t>self-reinforcing</w:t>
      </w:r>
      <w:r w:rsidRPr="005A7950">
        <w:rPr>
          <w:sz w:val="14"/>
        </w:rPr>
        <w:t xml:space="preserve">.” When </w:t>
      </w:r>
      <w:r w:rsidRPr="0047026A">
        <w:rPr>
          <w:rStyle w:val="StyleUnderline"/>
        </w:rPr>
        <w:t>oil companies relentlessly</w:t>
      </w:r>
      <w:r w:rsidRPr="005A7950">
        <w:rPr>
          <w:sz w:val="14"/>
        </w:rPr>
        <w:t xml:space="preserve"> </w:t>
      </w:r>
      <w:r w:rsidRPr="0047026A">
        <w:rPr>
          <w:rStyle w:val="Emphasis"/>
        </w:rPr>
        <w:t>pursue extraction</w:t>
      </w:r>
      <w:r w:rsidRPr="005A7950">
        <w:rPr>
          <w:sz w:val="14"/>
        </w:rPr>
        <w:t xml:space="preserve"> in deeper and more dangerous parts of the earth </w:t>
      </w:r>
      <w:r w:rsidRPr="0047026A">
        <w:rPr>
          <w:rStyle w:val="StyleUnderline"/>
        </w:rPr>
        <w:t xml:space="preserve">while </w:t>
      </w:r>
      <w:r w:rsidRPr="0047026A">
        <w:rPr>
          <w:rStyle w:val="Emphasis"/>
        </w:rPr>
        <w:t>ignoring clean energy</w:t>
      </w:r>
      <w:r w:rsidRPr="0047026A">
        <w:rPr>
          <w:rStyle w:val="StyleUnderline"/>
        </w:rPr>
        <w:t xml:space="preserve"> </w:t>
      </w:r>
      <w:r w:rsidRPr="0047026A">
        <w:rPr>
          <w:rStyle w:val="Emphasis"/>
        </w:rPr>
        <w:t>investment</w:t>
      </w:r>
      <w:r w:rsidRPr="005A7950">
        <w:rPr>
          <w:sz w:val="14"/>
        </w:rPr>
        <w:t>, this is “not just about market failure,” Mazzucato argues, but “it’s about the wrong kind of market getting stuck”; we need government “actively creating and shaping (new) markets, while regulating existing ones.”</w:t>
      </w:r>
    </w:p>
    <w:p w14:paraId="616AE57E" w14:textId="77777777" w:rsidR="00B367EF" w:rsidRPr="005A7950" w:rsidRDefault="00B367EF" w:rsidP="00B367EF">
      <w:pPr>
        <w:rPr>
          <w:sz w:val="14"/>
        </w:rPr>
      </w:pPr>
      <w:r w:rsidRPr="005A7950">
        <w:rPr>
          <w:sz w:val="14"/>
        </w:rPr>
        <w:t xml:space="preserve">Following Keynesian theory, Green New Dealers are guided by the principle that </w:t>
      </w:r>
      <w:r w:rsidRPr="0047026A">
        <w:rPr>
          <w:rStyle w:val="StyleUnderline"/>
        </w:rPr>
        <w:t>government</w:t>
      </w:r>
      <w:r w:rsidRPr="005A7950">
        <w:rPr>
          <w:rStyle w:val="StyleUnderline"/>
        </w:rPr>
        <w:t xml:space="preserve"> can and must do things that </w:t>
      </w:r>
      <w:r w:rsidRPr="005A7950">
        <w:rPr>
          <w:rStyle w:val="Emphasis"/>
        </w:rPr>
        <w:t>no other institutions</w:t>
      </w:r>
      <w:r w:rsidRPr="005A7950">
        <w:rPr>
          <w:rStyle w:val="StyleUnderline"/>
        </w:rPr>
        <w:t xml:space="preserve"> do</w:t>
      </w:r>
      <w:r w:rsidRPr="005A7950">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5CF2EB56" w14:textId="77777777" w:rsidR="00B367EF" w:rsidRPr="005A7950" w:rsidRDefault="00B367EF" w:rsidP="00B367EF">
      <w:pPr>
        <w:rPr>
          <w:rStyle w:val="StyleUnderline"/>
        </w:rPr>
      </w:pPr>
      <w:r w:rsidRPr="0060279D">
        <w:rPr>
          <w:rStyle w:val="StyleUnderline"/>
          <w:highlight w:val="cyan"/>
        </w:rPr>
        <w:t>Governments have a</w:t>
      </w:r>
      <w:r w:rsidRPr="005A7950">
        <w:rPr>
          <w:rStyle w:val="StyleUnderline"/>
        </w:rPr>
        <w:t xml:space="preserve">n </w:t>
      </w:r>
      <w:r w:rsidRPr="005A7950">
        <w:rPr>
          <w:rStyle w:val="Emphasis"/>
        </w:rPr>
        <w:t xml:space="preserve">essential, </w:t>
      </w:r>
      <w:r w:rsidRPr="0060279D">
        <w:rPr>
          <w:rStyle w:val="Emphasis"/>
          <w:highlight w:val="cyan"/>
        </w:rPr>
        <w:t>constitutive role</w:t>
      </w:r>
      <w:r w:rsidRPr="0060279D">
        <w:rPr>
          <w:sz w:val="14"/>
          <w:highlight w:val="cyan"/>
        </w:rPr>
        <w:t xml:space="preserve"> </w:t>
      </w:r>
      <w:r w:rsidRPr="0060279D">
        <w:rPr>
          <w:rStyle w:val="StyleUnderline"/>
          <w:highlight w:val="cyan"/>
        </w:rPr>
        <w:t>to</w:t>
      </w:r>
      <w:r w:rsidRPr="005A7950">
        <w:rPr>
          <w:rStyle w:val="StyleUnderline"/>
        </w:rPr>
        <w:t xml:space="preserve"> play in </w:t>
      </w:r>
      <w:r w:rsidRPr="0060279D">
        <w:rPr>
          <w:rStyle w:val="Emphasis"/>
          <w:highlight w:val="cyan"/>
        </w:rPr>
        <w:t>steer</w:t>
      </w:r>
      <w:r w:rsidRPr="0060279D">
        <w:rPr>
          <w:rStyle w:val="Emphasis"/>
        </w:rPr>
        <w:t>ing</w:t>
      </w:r>
      <w:r w:rsidRPr="005A7950">
        <w:rPr>
          <w:rStyle w:val="StyleUnderline"/>
        </w:rPr>
        <w:t xml:space="preserve"> national </w:t>
      </w:r>
      <w:r w:rsidRPr="0060279D">
        <w:rPr>
          <w:rStyle w:val="StyleUnderline"/>
          <w:highlight w:val="cyan"/>
        </w:rPr>
        <w:t>economies</w:t>
      </w:r>
      <w:r w:rsidRPr="005A7950">
        <w:rPr>
          <w:sz w:val="14"/>
        </w:rPr>
        <w:t xml:space="preserve">, and </w:t>
      </w:r>
      <w:r w:rsidRPr="0047026A">
        <w:rPr>
          <w:rStyle w:val="StyleUnderline"/>
          <w:highlight w:val="cyan"/>
        </w:rPr>
        <w:t>the GND</w:t>
      </w:r>
      <w:r w:rsidRPr="005A7950">
        <w:rPr>
          <w:sz w:val="14"/>
        </w:rPr>
        <w:t xml:space="preserve"> seeks to </w:t>
      </w:r>
      <w:r w:rsidRPr="0047026A">
        <w:rPr>
          <w:rStyle w:val="Emphasis"/>
        </w:rPr>
        <w:t>embrace</w:t>
      </w:r>
      <w:r w:rsidRPr="0047026A">
        <w:rPr>
          <w:sz w:val="14"/>
        </w:rPr>
        <w:t xml:space="preserve"> </w:t>
      </w:r>
      <w:r w:rsidRPr="0047026A">
        <w:rPr>
          <w:rStyle w:val="StyleUnderline"/>
        </w:rPr>
        <w:t>this role</w:t>
      </w:r>
      <w:r w:rsidRPr="005A7950">
        <w:rPr>
          <w:rStyle w:val="StyleUnderline"/>
        </w:rPr>
        <w:t xml:space="preserve"> by </w:t>
      </w:r>
      <w:r w:rsidRPr="005A7950">
        <w:rPr>
          <w:rStyle w:val="Emphasis"/>
        </w:rPr>
        <w:t>rebalancing</w:t>
      </w:r>
      <w:r w:rsidRPr="005A7950">
        <w:rPr>
          <w:sz w:val="14"/>
        </w:rPr>
        <w:t xml:space="preserve"> </w:t>
      </w:r>
      <w:r w:rsidRPr="005A7950">
        <w:rPr>
          <w:rStyle w:val="StyleUnderline"/>
        </w:rPr>
        <w:t>the relationship between</w:t>
      </w:r>
      <w:r w:rsidRPr="005A7950">
        <w:rPr>
          <w:sz w:val="14"/>
        </w:rPr>
        <w:t xml:space="preserve"> the public (the </w:t>
      </w:r>
      <w:r w:rsidRPr="005A7950">
        <w:rPr>
          <w:rStyle w:val="StyleUnderline"/>
        </w:rPr>
        <w:t>state</w:t>
      </w:r>
      <w:r w:rsidRPr="005A7950">
        <w:rPr>
          <w:sz w:val="14"/>
        </w:rPr>
        <w:t xml:space="preserve">) </w:t>
      </w:r>
      <w:r w:rsidRPr="005A7950">
        <w:rPr>
          <w:rStyle w:val="StyleUnderline"/>
        </w:rPr>
        <w:t>and</w:t>
      </w:r>
      <w:r w:rsidRPr="005A7950">
        <w:rPr>
          <w:sz w:val="14"/>
        </w:rPr>
        <w:t xml:space="preserve"> the private (the </w:t>
      </w:r>
      <w:r w:rsidRPr="005A7950">
        <w:rPr>
          <w:rStyle w:val="StyleUnderline"/>
        </w:rPr>
        <w:t>market</w:t>
      </w:r>
      <w:r w:rsidRPr="005A7950">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47026A">
        <w:rPr>
          <w:rStyle w:val="StyleUnderline"/>
        </w:rPr>
        <w:t xml:space="preserve">the </w:t>
      </w:r>
      <w:r w:rsidRPr="0060279D">
        <w:rPr>
          <w:rStyle w:val="StyleUnderline"/>
        </w:rPr>
        <w:t xml:space="preserve">government </w:t>
      </w:r>
      <w:r w:rsidRPr="00B549F9">
        <w:rPr>
          <w:rStyle w:val="StyleUnderline"/>
        </w:rPr>
        <w:t>is</w:t>
      </w:r>
      <w:r w:rsidRPr="00B549F9">
        <w:rPr>
          <w:sz w:val="14"/>
        </w:rPr>
        <w:t xml:space="preserve"> not a handmaiden of the market, relegated to only fixing market failures; it’s </w:t>
      </w:r>
      <w:r w:rsidRPr="00B549F9">
        <w:rPr>
          <w:rStyle w:val="StyleUnderline"/>
        </w:rPr>
        <w:t>a leader and a risk-taker</w:t>
      </w:r>
      <w:r w:rsidRPr="005A7950">
        <w:rPr>
          <w:rStyle w:val="StyleUnderline"/>
        </w:rPr>
        <w:t xml:space="preserve"> that </w:t>
      </w:r>
      <w:r w:rsidRPr="0047026A">
        <w:rPr>
          <w:rStyle w:val="StyleUnderline"/>
          <w:highlight w:val="cyan"/>
        </w:rPr>
        <w:t xml:space="preserve">uses its </w:t>
      </w:r>
      <w:r w:rsidRPr="0060279D">
        <w:rPr>
          <w:rStyle w:val="StyleUnderline"/>
        </w:rPr>
        <w:t xml:space="preserve">unique </w:t>
      </w:r>
      <w:r w:rsidRPr="0047026A">
        <w:rPr>
          <w:rStyle w:val="StyleUnderline"/>
          <w:highlight w:val="cyan"/>
        </w:rPr>
        <w:t xml:space="preserve">abilities to </w:t>
      </w:r>
      <w:r w:rsidRPr="00DD1E50">
        <w:rPr>
          <w:rStyle w:val="Emphasis"/>
        </w:rPr>
        <w:t>create</w:t>
      </w:r>
      <w:r w:rsidRPr="005A7950">
        <w:rPr>
          <w:rStyle w:val="StyleUnderline"/>
        </w:rPr>
        <w:t xml:space="preserve">, </w:t>
      </w:r>
      <w:r w:rsidRPr="0047026A">
        <w:rPr>
          <w:rStyle w:val="Emphasis"/>
        </w:rPr>
        <w:t>regulate</w:t>
      </w:r>
      <w:r w:rsidRPr="005A7950">
        <w:rPr>
          <w:rStyle w:val="StyleUnderline"/>
        </w:rPr>
        <w:t xml:space="preserve">, </w:t>
      </w:r>
      <w:r w:rsidRPr="00DD1E50">
        <w:rPr>
          <w:rStyle w:val="StyleUnderline"/>
        </w:rPr>
        <w:t xml:space="preserve">and </w:t>
      </w:r>
      <w:r w:rsidRPr="0047026A">
        <w:rPr>
          <w:rStyle w:val="Emphasis"/>
          <w:highlight w:val="cyan"/>
        </w:rPr>
        <w:t>shape markets</w:t>
      </w:r>
      <w:r w:rsidRPr="005A7950">
        <w:rPr>
          <w:rStyle w:val="StyleUnderline"/>
        </w:rPr>
        <w:t>.</w:t>
      </w:r>
    </w:p>
    <w:p w14:paraId="6E3B36E7" w14:textId="77777777" w:rsidR="00B367EF" w:rsidRPr="005A7950" w:rsidRDefault="00B367EF" w:rsidP="00B367EF">
      <w:pPr>
        <w:rPr>
          <w:sz w:val="14"/>
        </w:rPr>
      </w:pPr>
      <w:r w:rsidRPr="005A7950">
        <w:rPr>
          <w:sz w:val="14"/>
        </w:rPr>
        <w:t xml:space="preserve">With government playing a leading role in the economy, </w:t>
      </w:r>
      <w:r w:rsidRPr="0047026A">
        <w:rPr>
          <w:rStyle w:val="StyleUnderline"/>
          <w:highlight w:val="cyan"/>
        </w:rPr>
        <w:t xml:space="preserve">the </w:t>
      </w:r>
      <w:r w:rsidRPr="0047026A">
        <w:rPr>
          <w:rStyle w:val="Emphasis"/>
          <w:highlight w:val="cyan"/>
        </w:rPr>
        <w:t>arsenal</w:t>
      </w:r>
      <w:r w:rsidRPr="0047026A">
        <w:rPr>
          <w:rStyle w:val="StyleUnderline"/>
          <w:highlight w:val="cyan"/>
        </w:rPr>
        <w:t xml:space="preserve"> of public powers</w:t>
      </w:r>
      <w:r w:rsidRPr="005A7950">
        <w:rPr>
          <w:sz w:val="14"/>
        </w:rPr>
        <w:t xml:space="preserve"> available to policymakers </w:t>
      </w:r>
      <w:r w:rsidRPr="0047026A">
        <w:rPr>
          <w:rStyle w:val="StyleUnderline"/>
          <w:highlight w:val="cyan"/>
        </w:rPr>
        <w:t>is expanded</w:t>
      </w:r>
      <w:r w:rsidRPr="005A7950">
        <w:rPr>
          <w:sz w:val="14"/>
        </w:rPr>
        <w:t xml:space="preserve">, </w:t>
      </w:r>
      <w:r w:rsidRPr="005A7950">
        <w:rPr>
          <w:rStyle w:val="StyleUnderline"/>
        </w:rPr>
        <w:t>allowing us to comprehensively</w:t>
      </w:r>
      <w:r w:rsidRPr="005A7950">
        <w:rPr>
          <w:sz w:val="14"/>
        </w:rPr>
        <w:t xml:space="preserve"> and </w:t>
      </w:r>
      <w:r w:rsidRPr="005A7950">
        <w:rPr>
          <w:rStyle w:val="StyleUnderline"/>
        </w:rPr>
        <w:t>equitably solve climate</w:t>
      </w:r>
      <w:r w:rsidRPr="005A7950">
        <w:rPr>
          <w:sz w:val="14"/>
        </w:rPr>
        <w:t xml:space="preserve">, </w:t>
      </w:r>
      <w:r w:rsidRPr="005A7950">
        <w:rPr>
          <w:rStyle w:val="StyleUnderline"/>
        </w:rPr>
        <w:t>social, and economic crises</w:t>
      </w:r>
      <w:r w:rsidRPr="005A7950">
        <w:rPr>
          <w:sz w:val="14"/>
        </w:rPr>
        <w:t>. Three additional principles from New Consensus economists should guide Green New Dealers as we craft policy.</w:t>
      </w:r>
    </w:p>
    <w:p w14:paraId="70B63500" w14:textId="77777777" w:rsidR="00B367EF" w:rsidRPr="005A7950" w:rsidRDefault="00B367EF" w:rsidP="00B367EF">
      <w:pPr>
        <w:rPr>
          <w:sz w:val="14"/>
        </w:rPr>
      </w:pPr>
      <w:r w:rsidRPr="005A7950">
        <w:rPr>
          <w:sz w:val="14"/>
        </w:rPr>
        <w:t xml:space="preserve">First, </w:t>
      </w:r>
      <w:r w:rsidRPr="0047026A">
        <w:rPr>
          <w:rStyle w:val="StyleUnderline"/>
          <w:highlight w:val="cyan"/>
        </w:rPr>
        <w:t>the</w:t>
      </w:r>
      <w:r w:rsidRPr="005A7950">
        <w:rPr>
          <w:sz w:val="14"/>
        </w:rPr>
        <w:t xml:space="preserve"> US </w:t>
      </w:r>
      <w:r w:rsidRPr="0047026A">
        <w:rPr>
          <w:rStyle w:val="StyleUnderline"/>
          <w:highlight w:val="cyan"/>
        </w:rPr>
        <w:t>government</w:t>
      </w:r>
      <w:r w:rsidRPr="005A7950">
        <w:rPr>
          <w:sz w:val="14"/>
        </w:rPr>
        <w:t xml:space="preserve">, at all levels, </w:t>
      </w:r>
      <w:r w:rsidRPr="0047026A">
        <w:rPr>
          <w:rStyle w:val="StyleUnderline"/>
          <w:highlight w:val="cyan"/>
        </w:rPr>
        <w:t>must</w:t>
      </w:r>
      <w:r w:rsidRPr="005A7950">
        <w:rPr>
          <w:rStyle w:val="StyleUnderline"/>
        </w:rPr>
        <w:t xml:space="preserve"> </w:t>
      </w:r>
      <w:r w:rsidRPr="0047026A">
        <w:rPr>
          <w:rStyle w:val="StyleUnderline"/>
          <w:highlight w:val="cyan"/>
        </w:rPr>
        <w:t xml:space="preserve">have a </w:t>
      </w:r>
      <w:r w:rsidRPr="0047026A">
        <w:rPr>
          <w:rStyle w:val="Emphasis"/>
          <w:highlight w:val="cyan"/>
        </w:rPr>
        <w:t>coordinated vision</w:t>
      </w:r>
      <w:r w:rsidRPr="005A7950">
        <w:rPr>
          <w:sz w:val="14"/>
        </w:rPr>
        <w:t xml:space="preserve"> and strategy </w:t>
      </w:r>
      <w:r w:rsidRPr="005A7950">
        <w:rPr>
          <w:rStyle w:val="StyleUnderline"/>
        </w:rPr>
        <w:t>for a new “green” economy</w:t>
      </w:r>
      <w:r w:rsidRPr="005A7950">
        <w:rPr>
          <w:sz w:val="14"/>
        </w:rPr>
        <w:t xml:space="preserve">. As Mazzucato argues, one of the reasons </w:t>
      </w:r>
      <w:r w:rsidRPr="005A7950">
        <w:rPr>
          <w:rStyle w:val="StyleUnderline"/>
        </w:rPr>
        <w:t xml:space="preserve">the US has </w:t>
      </w:r>
      <w:r w:rsidRPr="005A7950">
        <w:rPr>
          <w:rStyle w:val="Emphasis"/>
        </w:rPr>
        <w:t>failed</w:t>
      </w:r>
      <w:r w:rsidRPr="005A7950">
        <w:rPr>
          <w:sz w:val="14"/>
        </w:rPr>
        <w:t xml:space="preserve"> to significantly reduce emissions and develop a competitive clean technology sector is that </w:t>
      </w:r>
      <w:r w:rsidRPr="005A7950">
        <w:rPr>
          <w:rStyle w:val="StyleUnderline"/>
        </w:rPr>
        <w:t>the federal government has adopted a “patchwork” approach</w:t>
      </w:r>
      <w:r w:rsidRPr="005A7950">
        <w:rPr>
          <w:sz w:val="14"/>
        </w:rPr>
        <w:t xml:space="preserve"> to climate policy, uncoordinated across state agencies and jurisdictions.</w:t>
      </w:r>
    </w:p>
    <w:p w14:paraId="191C2F39" w14:textId="77777777" w:rsidR="00B367EF" w:rsidRPr="005A7950" w:rsidRDefault="00B367EF" w:rsidP="00B367EF">
      <w:pPr>
        <w:rPr>
          <w:sz w:val="14"/>
        </w:rPr>
      </w:pPr>
      <w:r w:rsidRPr="005A7950">
        <w:rPr>
          <w:sz w:val="14"/>
        </w:rPr>
        <w:t xml:space="preserve">Second, </w:t>
      </w:r>
      <w:r w:rsidRPr="00DD1E50">
        <w:rPr>
          <w:rStyle w:val="StyleUnderline"/>
        </w:rPr>
        <w:t>public spending</w:t>
      </w:r>
      <w:r w:rsidRPr="005A7950">
        <w:rPr>
          <w:rStyle w:val="StyleUnderline"/>
        </w:rPr>
        <w:t xml:space="preserve"> and investment </w:t>
      </w:r>
      <w:r w:rsidRPr="00DD1E50">
        <w:rPr>
          <w:rStyle w:val="StyleUnderline"/>
        </w:rPr>
        <w:t xml:space="preserve">are </w:t>
      </w:r>
      <w:r w:rsidRPr="00DD1E50">
        <w:rPr>
          <w:rStyle w:val="Emphasis"/>
        </w:rPr>
        <w:t>essential</w:t>
      </w:r>
      <w:r w:rsidRPr="00DD1E50">
        <w:rPr>
          <w:sz w:val="14"/>
        </w:rPr>
        <w:t>,</w:t>
      </w:r>
      <w:r w:rsidRPr="005A7950">
        <w:rPr>
          <w:sz w:val="14"/>
        </w:rPr>
        <w:t xml:space="preserve"> not just </w:t>
      </w:r>
      <w:r w:rsidRPr="00DD1E50">
        <w:rPr>
          <w:rStyle w:val="StyleUnderline"/>
        </w:rPr>
        <w:t>for</w:t>
      </w:r>
      <w:r w:rsidRPr="005A7950">
        <w:rPr>
          <w:rStyle w:val="StyleUnderline"/>
        </w:rPr>
        <w:t xml:space="preserve"> infrastructure</w:t>
      </w:r>
      <w:r w:rsidRPr="005A7950">
        <w:rPr>
          <w:sz w:val="14"/>
        </w:rPr>
        <w:t xml:space="preserve"> and “</w:t>
      </w:r>
      <w:r w:rsidRPr="00DD1E50">
        <w:rPr>
          <w:rStyle w:val="StyleUnderline"/>
        </w:rPr>
        <w:t>public goods</w:t>
      </w:r>
      <w:r w:rsidRPr="005A7950">
        <w:rPr>
          <w:sz w:val="14"/>
        </w:rPr>
        <w:t xml:space="preserve">” but for </w:t>
      </w:r>
      <w:r w:rsidRPr="005A7950">
        <w:rPr>
          <w:rStyle w:val="StyleUnderline"/>
        </w:rPr>
        <w:t>innovation</w:t>
      </w:r>
      <w:r w:rsidRPr="005A7950">
        <w:rPr>
          <w:sz w:val="14"/>
        </w:rPr>
        <w:t xml:space="preserve">. Federal investment in R&amp;D funded some of our most important technologies, including GPS, nanotechnology, and many key components of smartphones. Although we have most of the technology we need </w:t>
      </w:r>
      <w:r w:rsidRPr="005A7950">
        <w:rPr>
          <w:rStyle w:val="StyleUnderline"/>
        </w:rPr>
        <w:t>for decarbonization</w:t>
      </w:r>
      <w:r w:rsidRPr="005A7950">
        <w:rPr>
          <w:sz w:val="14"/>
        </w:rPr>
        <w:t xml:space="preserve">, </w:t>
      </w:r>
      <w:r w:rsidRPr="005A7950">
        <w:rPr>
          <w:rStyle w:val="StyleUnderline"/>
        </w:rPr>
        <w:t>we</w:t>
      </w:r>
      <w:r w:rsidRPr="005A7950">
        <w:rPr>
          <w:sz w:val="14"/>
        </w:rPr>
        <w:t xml:space="preserve"> still </w:t>
      </w:r>
      <w:r w:rsidRPr="005A7950">
        <w:rPr>
          <w:rStyle w:val="StyleUnderline"/>
        </w:rPr>
        <w:t xml:space="preserve">need </w:t>
      </w:r>
      <w:r w:rsidRPr="005A7950">
        <w:rPr>
          <w:rStyle w:val="Emphasis"/>
        </w:rPr>
        <w:t>additional breakthroughs</w:t>
      </w:r>
      <w:r w:rsidRPr="005A7950">
        <w:rPr>
          <w:sz w:val="14"/>
        </w:rPr>
        <w:t xml:space="preserve"> </w:t>
      </w:r>
      <w:r w:rsidRPr="005A7950">
        <w:rPr>
          <w:rStyle w:val="StyleUnderline"/>
        </w:rPr>
        <w:t>to fully transition</w:t>
      </w:r>
      <w:r w:rsidRPr="005A7950">
        <w:rPr>
          <w:sz w:val="14"/>
        </w:rPr>
        <w:t xml:space="preserve"> from fossil fuels. However, </w:t>
      </w:r>
      <w:r w:rsidRPr="005A7950">
        <w:rPr>
          <w:rStyle w:val="StyleUnderline"/>
        </w:rPr>
        <w:t>as a share of</w:t>
      </w:r>
      <w:r w:rsidRPr="005A7950">
        <w:rPr>
          <w:sz w:val="14"/>
        </w:rPr>
        <w:t xml:space="preserve"> gross domestic product (</w:t>
      </w:r>
      <w:r w:rsidRPr="005A7950">
        <w:rPr>
          <w:rStyle w:val="StyleUnderline"/>
        </w:rPr>
        <w:t>GDP</w:t>
      </w:r>
      <w:r w:rsidRPr="005A7950">
        <w:rPr>
          <w:sz w:val="14"/>
        </w:rPr>
        <w:t xml:space="preserve">), </w:t>
      </w:r>
      <w:r w:rsidRPr="005A7950">
        <w:rPr>
          <w:rStyle w:val="StyleUnderline"/>
        </w:rPr>
        <w:t>public spending for R&amp;D has declined nearly 50 percent</w:t>
      </w:r>
      <w:r w:rsidRPr="005A7950">
        <w:rPr>
          <w:sz w:val="14"/>
        </w:rPr>
        <w:t xml:space="preserve"> since the 1980s. </w:t>
      </w:r>
      <w:r w:rsidRPr="005A7950">
        <w:rPr>
          <w:rStyle w:val="StyleUnderline"/>
        </w:rPr>
        <w:t xml:space="preserve">GND policies must set aside </w:t>
      </w:r>
      <w:r w:rsidRPr="005A7950">
        <w:rPr>
          <w:rStyle w:val="Emphasis"/>
        </w:rPr>
        <w:t>neoliberal dogmas</w:t>
      </w:r>
      <w:r w:rsidRPr="005A7950">
        <w:rPr>
          <w:sz w:val="14"/>
        </w:rPr>
        <w:t xml:space="preserve"> about the need to keep public spending low </w:t>
      </w:r>
      <w:r w:rsidRPr="00DD1E50">
        <w:rPr>
          <w:rStyle w:val="StyleUnderline"/>
        </w:rPr>
        <w:t>and</w:t>
      </w:r>
      <w:r w:rsidRPr="005A7950">
        <w:rPr>
          <w:sz w:val="14"/>
        </w:rPr>
        <w:t xml:space="preserve"> instead </w:t>
      </w:r>
      <w:r w:rsidRPr="005A7950">
        <w:rPr>
          <w:rStyle w:val="Emphasis"/>
        </w:rPr>
        <w:t>embrace</w:t>
      </w:r>
      <w:r w:rsidRPr="005A7950">
        <w:rPr>
          <w:sz w:val="14"/>
        </w:rPr>
        <w:t xml:space="preserve"> </w:t>
      </w:r>
      <w:r w:rsidRPr="005A7950">
        <w:rPr>
          <w:rStyle w:val="Emphasis"/>
        </w:rPr>
        <w:t>large-scale</w:t>
      </w:r>
      <w:r w:rsidRPr="005A7950">
        <w:rPr>
          <w:rStyle w:val="StyleUnderline"/>
        </w:rPr>
        <w:t xml:space="preserve"> public investment</w:t>
      </w:r>
      <w:r w:rsidRPr="005A7950">
        <w:rPr>
          <w:sz w:val="14"/>
        </w:rPr>
        <w:t xml:space="preserve"> </w:t>
      </w:r>
      <w:r w:rsidRPr="00DD1E50">
        <w:rPr>
          <w:rStyle w:val="StyleUnderline"/>
        </w:rPr>
        <w:t>strategies</w:t>
      </w:r>
      <w:r w:rsidRPr="00DD1E50">
        <w:rPr>
          <w:sz w:val="14"/>
        </w:rPr>
        <w:t xml:space="preserve"> </w:t>
      </w:r>
      <w:r w:rsidRPr="00DD1E50">
        <w:rPr>
          <w:rStyle w:val="StyleUnderline"/>
        </w:rPr>
        <w:t xml:space="preserve">that </w:t>
      </w:r>
      <w:r w:rsidRPr="00DD1E50">
        <w:rPr>
          <w:rStyle w:val="Emphasis"/>
        </w:rPr>
        <w:t>rapidly decarbonize</w:t>
      </w:r>
      <w:r w:rsidRPr="005A7950">
        <w:rPr>
          <w:sz w:val="14"/>
        </w:rPr>
        <w:t xml:space="preserve"> our economy and reposition the US as a leader, instead of a laggard, in the global green economy.</w:t>
      </w:r>
    </w:p>
    <w:p w14:paraId="694C58AC" w14:textId="77777777" w:rsidR="00B367EF" w:rsidRPr="005A7950" w:rsidRDefault="00B367EF" w:rsidP="00B367EF">
      <w:pPr>
        <w:rPr>
          <w:sz w:val="14"/>
        </w:rPr>
      </w:pPr>
      <w:r w:rsidRPr="005A7950">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30F2BCD1" w14:textId="77777777" w:rsidR="00B367EF" w:rsidRPr="005A7950" w:rsidRDefault="00B367EF" w:rsidP="00B367EF">
      <w:pPr>
        <w:rPr>
          <w:sz w:val="14"/>
        </w:rPr>
      </w:pPr>
      <w:r w:rsidRPr="005A7950">
        <w:rPr>
          <w:sz w:val="14"/>
        </w:rPr>
        <w:t xml:space="preserve">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5A7950">
        <w:rPr>
          <w:rStyle w:val="StyleUnderline"/>
        </w:rPr>
        <w:t xml:space="preserve">we have a chance to </w:t>
      </w:r>
      <w:r w:rsidRPr="005A7950">
        <w:rPr>
          <w:rStyle w:val="Emphasis"/>
        </w:rPr>
        <w:t>decarbonize</w:t>
      </w:r>
      <w:r w:rsidRPr="005A7950">
        <w:rPr>
          <w:sz w:val="14"/>
        </w:rPr>
        <w:t xml:space="preserve">, </w:t>
      </w:r>
      <w:r w:rsidRPr="005A7950">
        <w:rPr>
          <w:rStyle w:val="Emphasis"/>
        </w:rPr>
        <w:t>rebuild our economy</w:t>
      </w:r>
      <w:r w:rsidRPr="005A7950">
        <w:rPr>
          <w:sz w:val="14"/>
        </w:rPr>
        <w:t xml:space="preserve">, </w:t>
      </w:r>
      <w:r w:rsidRPr="005A7950">
        <w:rPr>
          <w:rStyle w:val="StyleUnderline"/>
        </w:rPr>
        <w:t>and</w:t>
      </w:r>
      <w:r w:rsidRPr="005A7950">
        <w:rPr>
          <w:sz w:val="14"/>
        </w:rPr>
        <w:t xml:space="preserve"> </w:t>
      </w:r>
      <w:r w:rsidRPr="005A7950">
        <w:rPr>
          <w:rStyle w:val="StyleUnderline"/>
        </w:rPr>
        <w:t>correct</w:t>
      </w:r>
      <w:r w:rsidRPr="005A7950">
        <w:rPr>
          <w:sz w:val="14"/>
        </w:rPr>
        <w:t xml:space="preserve"> those </w:t>
      </w:r>
      <w:r w:rsidRPr="005A7950">
        <w:rPr>
          <w:rStyle w:val="StyleUnderline"/>
        </w:rPr>
        <w:t>failures</w:t>
      </w:r>
      <w:r w:rsidRPr="005A7950">
        <w:rPr>
          <w:sz w:val="14"/>
        </w:rPr>
        <w:t xml:space="preserve">, but </w:t>
      </w:r>
      <w:r w:rsidRPr="005A7950">
        <w:rPr>
          <w:rStyle w:val="Emphasis"/>
        </w:rPr>
        <w:t>only</w:t>
      </w:r>
      <w:r w:rsidRPr="005A7950">
        <w:rPr>
          <w:sz w:val="14"/>
        </w:rPr>
        <w:t xml:space="preserve"> </w:t>
      </w:r>
      <w:r w:rsidRPr="005A7950">
        <w:rPr>
          <w:rStyle w:val="StyleUnderline"/>
        </w:rPr>
        <w:t>if we design policies that do not treat injustice as a</w:t>
      </w:r>
      <w:r w:rsidRPr="005A7950">
        <w:rPr>
          <w:sz w:val="14"/>
        </w:rPr>
        <w:t xml:space="preserve"> </w:t>
      </w:r>
      <w:r w:rsidRPr="005A7950">
        <w:rPr>
          <w:rStyle w:val="Emphasis"/>
        </w:rPr>
        <w:t>necessary</w:t>
      </w:r>
      <w:r w:rsidRPr="005A7950">
        <w:rPr>
          <w:sz w:val="14"/>
        </w:rPr>
        <w:t>—</w:t>
      </w:r>
      <w:r w:rsidRPr="005A7950">
        <w:rPr>
          <w:rStyle w:val="StyleUnderline"/>
        </w:rPr>
        <w:t>or acceptable</w:t>
      </w:r>
      <w:r w:rsidRPr="005A7950">
        <w:rPr>
          <w:sz w:val="14"/>
        </w:rPr>
        <w:t xml:space="preserve">— </w:t>
      </w:r>
      <w:r w:rsidRPr="005A7950">
        <w:rPr>
          <w:rStyle w:val="StyleUnderline"/>
        </w:rPr>
        <w:t xml:space="preserve">consequence of </w:t>
      </w:r>
      <w:r w:rsidRPr="005A7950">
        <w:rPr>
          <w:rStyle w:val="Emphasis"/>
        </w:rPr>
        <w:t>capitalism</w:t>
      </w:r>
      <w:r w:rsidRPr="005A7950">
        <w:rPr>
          <w:sz w:val="14"/>
        </w:rPr>
        <w:t>.</w:t>
      </w:r>
    </w:p>
    <w:p w14:paraId="6B425AD7" w14:textId="77777777" w:rsidR="00B367EF" w:rsidRPr="005A7950" w:rsidRDefault="00B367EF" w:rsidP="00B367EF">
      <w:pPr>
        <w:rPr>
          <w:sz w:val="14"/>
        </w:rPr>
      </w:pPr>
      <w:r w:rsidRPr="005A7950">
        <w:rPr>
          <w:sz w:val="14"/>
        </w:rPr>
        <w:t>Power</w:t>
      </w:r>
    </w:p>
    <w:p w14:paraId="6BA3DDCB" w14:textId="77777777" w:rsidR="00B367EF" w:rsidRPr="005A7950" w:rsidRDefault="00B367EF" w:rsidP="00B367EF">
      <w:pPr>
        <w:rPr>
          <w:sz w:val="14"/>
        </w:rPr>
      </w:pPr>
      <w:r w:rsidRPr="00CF37D1">
        <w:rPr>
          <w:rStyle w:val="StyleUnderline"/>
          <w:highlight w:val="cyan"/>
        </w:rPr>
        <w:t>The GND’s vision</w:t>
      </w:r>
      <w:r w:rsidRPr="005A7950">
        <w:rPr>
          <w:rStyle w:val="StyleUnderline"/>
        </w:rPr>
        <w:t xml:space="preserve"> of power </w:t>
      </w:r>
      <w:r w:rsidRPr="00CF37D1">
        <w:rPr>
          <w:rStyle w:val="StyleUnderline"/>
          <w:highlight w:val="cyan"/>
        </w:rPr>
        <w:t>is</w:t>
      </w:r>
      <w:r w:rsidRPr="005A7950">
        <w:rPr>
          <w:sz w:val="14"/>
        </w:rPr>
        <w:t xml:space="preserve"> one of </w:t>
      </w:r>
      <w:r w:rsidRPr="0060279D">
        <w:rPr>
          <w:rStyle w:val="Emphasis"/>
          <w:highlight w:val="cyan"/>
        </w:rPr>
        <w:t>redistribution</w:t>
      </w:r>
      <w:r w:rsidRPr="0060279D">
        <w:rPr>
          <w:sz w:val="14"/>
          <w:highlight w:val="cyan"/>
        </w:rPr>
        <w:t xml:space="preserve">: </w:t>
      </w:r>
      <w:r w:rsidRPr="0060279D">
        <w:rPr>
          <w:rStyle w:val="StyleUnderline"/>
          <w:highlight w:val="cyan"/>
        </w:rPr>
        <w:t xml:space="preserve">from </w:t>
      </w:r>
      <w:r w:rsidRPr="0060279D">
        <w:rPr>
          <w:rStyle w:val="Emphasis"/>
          <w:highlight w:val="cyan"/>
        </w:rPr>
        <w:t>private</w:t>
      </w:r>
      <w:r w:rsidRPr="0060279D">
        <w:rPr>
          <w:sz w:val="14"/>
          <w:highlight w:val="cyan"/>
        </w:rPr>
        <w:t xml:space="preserve"> </w:t>
      </w:r>
      <w:r w:rsidRPr="00CF37D1">
        <w:rPr>
          <w:rStyle w:val="StyleUnderline"/>
          <w:highlight w:val="cyan"/>
        </w:rPr>
        <w:t xml:space="preserve">to </w:t>
      </w:r>
      <w:r w:rsidRPr="00CF37D1">
        <w:rPr>
          <w:rStyle w:val="Emphasis"/>
          <w:highlight w:val="cyan"/>
        </w:rPr>
        <w:t>public</w:t>
      </w:r>
      <w:r w:rsidRPr="00CF37D1">
        <w:rPr>
          <w:sz w:val="14"/>
          <w:highlight w:val="cyan"/>
        </w:rPr>
        <w:t xml:space="preserve">, </w:t>
      </w:r>
      <w:r w:rsidRPr="00CF37D1">
        <w:rPr>
          <w:sz w:val="14"/>
        </w:rPr>
        <w:t xml:space="preserve">from </w:t>
      </w:r>
      <w:r w:rsidRPr="00CF37D1">
        <w:rPr>
          <w:rStyle w:val="Emphasis"/>
        </w:rPr>
        <w:t>employer to worker</w:t>
      </w:r>
      <w:r w:rsidRPr="00CF37D1">
        <w:rPr>
          <w:sz w:val="14"/>
        </w:rPr>
        <w:t xml:space="preserve">, from the </w:t>
      </w:r>
      <w:r w:rsidRPr="00CF37D1">
        <w:rPr>
          <w:rStyle w:val="StyleUnderline"/>
        </w:rPr>
        <w:t>historically advantaged to</w:t>
      </w:r>
      <w:r w:rsidRPr="00CF37D1">
        <w:rPr>
          <w:sz w:val="14"/>
        </w:rPr>
        <w:t xml:space="preserve"> the </w:t>
      </w:r>
      <w:r w:rsidRPr="00CF37D1">
        <w:rPr>
          <w:rStyle w:val="StyleUnderline"/>
        </w:rPr>
        <w:t xml:space="preserve">historically </w:t>
      </w:r>
      <w:r w:rsidRPr="00CF37D1">
        <w:rPr>
          <w:rStyle w:val="Emphasis"/>
        </w:rPr>
        <w:t>disadvantaged</w:t>
      </w:r>
      <w:r w:rsidRPr="00CF37D1">
        <w:rPr>
          <w:sz w:val="14"/>
        </w:rPr>
        <w:t xml:space="preserve">. </w:t>
      </w:r>
      <w:r w:rsidRPr="00CF37D1">
        <w:rPr>
          <w:rStyle w:val="StyleUnderline"/>
        </w:rPr>
        <w:t>Unchecked burning of fossil</w:t>
      </w:r>
      <w:r w:rsidRPr="005A7950">
        <w:rPr>
          <w:rStyle w:val="StyleUnderline"/>
        </w:rPr>
        <w:t xml:space="preserve"> fuels requires</w:t>
      </w:r>
      <w:r w:rsidRPr="005A7950">
        <w:rPr>
          <w:sz w:val="14"/>
        </w:rPr>
        <w:t xml:space="preserve"> two things: 1) coal, oil, and gas </w:t>
      </w:r>
      <w:r w:rsidRPr="005A7950">
        <w:rPr>
          <w:rStyle w:val="StyleUnderline"/>
        </w:rPr>
        <w:t>companies with</w:t>
      </w:r>
      <w:r w:rsidRPr="005A7950">
        <w:rPr>
          <w:sz w:val="14"/>
        </w:rPr>
        <w:t xml:space="preserve"> the </w:t>
      </w:r>
      <w:r w:rsidRPr="005A7950">
        <w:rPr>
          <w:rStyle w:val="StyleUnderline"/>
        </w:rPr>
        <w:t>power to</w:t>
      </w:r>
      <w:r w:rsidRPr="005A7950">
        <w:rPr>
          <w:sz w:val="14"/>
        </w:rPr>
        <w:t xml:space="preserve"> circumvent or </w:t>
      </w:r>
      <w:r w:rsidRPr="005A7950">
        <w:rPr>
          <w:rStyle w:val="StyleUnderline"/>
        </w:rPr>
        <w:t>stymie</w:t>
      </w:r>
      <w:r w:rsidRPr="005A7950">
        <w:rPr>
          <w:sz w:val="14"/>
        </w:rPr>
        <w:t xml:space="preserve"> any </w:t>
      </w:r>
      <w:r w:rsidRPr="005A7950">
        <w:rPr>
          <w:rStyle w:val="StyleUnderline"/>
        </w:rPr>
        <w:t>democratically imposed constraints</w:t>
      </w:r>
      <w:r w:rsidRPr="005A7950">
        <w:rPr>
          <w:sz w:val="14"/>
        </w:rPr>
        <w:t xml:space="preserve"> on their business model; </w:t>
      </w:r>
      <w:r w:rsidRPr="005A7950">
        <w:rPr>
          <w:rStyle w:val="StyleUnderline"/>
        </w:rPr>
        <w:t>and</w:t>
      </w:r>
      <w:r w:rsidRPr="005A7950">
        <w:rPr>
          <w:sz w:val="14"/>
        </w:rPr>
        <w:t xml:space="preserve"> 2) </w:t>
      </w:r>
      <w:r w:rsidRPr="005A7950">
        <w:rPr>
          <w:rStyle w:val="StyleUnderline"/>
        </w:rPr>
        <w:t>people and places who can be hurt</w:t>
      </w:r>
      <w:r w:rsidRPr="005A7950">
        <w:rPr>
          <w:sz w:val="14"/>
        </w:rPr>
        <w:t xml:space="preserve">, even </w:t>
      </w:r>
      <w:r w:rsidRPr="005A7950">
        <w:rPr>
          <w:rStyle w:val="StyleUnderline"/>
        </w:rPr>
        <w:t>killed, with little consequence</w:t>
      </w:r>
      <w:r w:rsidRPr="005A7950">
        <w:rPr>
          <w:sz w:val="14"/>
        </w:rPr>
        <w:t>. In short, the climate crisis can continue unabated only with immense concentrations of economic and political power.</w:t>
      </w:r>
    </w:p>
    <w:p w14:paraId="08809FF9" w14:textId="77777777" w:rsidR="00B367EF" w:rsidRPr="005A7950" w:rsidRDefault="00B367EF" w:rsidP="00B367EF">
      <w:pPr>
        <w:rPr>
          <w:sz w:val="14"/>
        </w:rPr>
      </w:pPr>
      <w:r w:rsidRPr="005A7950">
        <w:rPr>
          <w:sz w:val="14"/>
        </w:rPr>
        <w:t>Over the last forty years, the top 1 percent—elites, as we’ll call them—have captured “more unfettered political, cultural, and intellectual power than at any point since the 1920s,” Naomi Klein writes.</w:t>
      </w:r>
    </w:p>
    <w:p w14:paraId="4985C43C" w14:textId="77777777" w:rsidR="00B367EF" w:rsidRPr="005A7950" w:rsidRDefault="00B367EF" w:rsidP="00B367EF">
      <w:pPr>
        <w:rPr>
          <w:sz w:val="14"/>
        </w:rPr>
      </w:pPr>
      <w:r w:rsidRPr="00CF37D1">
        <w:rPr>
          <w:rStyle w:val="StyleUnderline"/>
          <w:highlight w:val="cyan"/>
        </w:rPr>
        <w:t>Neoliberal policies</w:t>
      </w:r>
      <w:r w:rsidRPr="005A7950">
        <w:rPr>
          <w:sz w:val="14"/>
        </w:rPr>
        <w:t xml:space="preserve"> have </w:t>
      </w:r>
      <w:r w:rsidRPr="00CF37D1">
        <w:rPr>
          <w:rStyle w:val="StyleUnderline"/>
          <w:highlight w:val="cyan"/>
        </w:rPr>
        <w:t>allowed</w:t>
      </w:r>
      <w:r w:rsidRPr="005A7950">
        <w:rPr>
          <w:rStyle w:val="StyleUnderline"/>
        </w:rPr>
        <w:t xml:space="preserve"> </w:t>
      </w:r>
      <w:r w:rsidRPr="00CF37D1">
        <w:rPr>
          <w:rStyle w:val="StyleUnderline"/>
          <w:highlight w:val="cyan"/>
        </w:rPr>
        <w:t>elites to</w:t>
      </w:r>
      <w:r w:rsidRPr="005A7950">
        <w:rPr>
          <w:sz w:val="14"/>
        </w:rPr>
        <w:t xml:space="preserve"> accrue nearly all of the economic gains since 1980, a </w:t>
      </w:r>
      <w:r w:rsidRPr="00CF37D1">
        <w:rPr>
          <w:rStyle w:val="Emphasis"/>
          <w:highlight w:val="cyan"/>
        </w:rPr>
        <w:t>hoard</w:t>
      </w:r>
      <w:r w:rsidRPr="005A7950">
        <w:rPr>
          <w:sz w:val="14"/>
        </w:rPr>
        <w:t xml:space="preserve"> of </w:t>
      </w:r>
      <w:r w:rsidRPr="00CF37D1">
        <w:rPr>
          <w:rStyle w:val="Emphasis"/>
          <w:highlight w:val="cyan"/>
        </w:rPr>
        <w:t>wealth</w:t>
      </w:r>
      <w:r w:rsidRPr="005A7950">
        <w:rPr>
          <w:sz w:val="14"/>
        </w:rPr>
        <w:t xml:space="preserve"> they use </w:t>
      </w:r>
      <w:r w:rsidRPr="005A7950">
        <w:rPr>
          <w:rStyle w:val="StyleUnderline"/>
        </w:rPr>
        <w:t>to finance anti-labor politicians</w:t>
      </w:r>
      <w:r w:rsidRPr="005A7950">
        <w:rPr>
          <w:sz w:val="14"/>
        </w:rPr>
        <w:t xml:space="preserve">, </w:t>
      </w:r>
      <w:r w:rsidRPr="005A7950">
        <w:rPr>
          <w:rStyle w:val="StyleUnderline"/>
        </w:rPr>
        <w:t>who</w:t>
      </w:r>
      <w:r w:rsidRPr="005A7950">
        <w:rPr>
          <w:sz w:val="14"/>
        </w:rPr>
        <w:t xml:space="preserve"> then pass policies to </w:t>
      </w:r>
      <w:r w:rsidRPr="005A7950">
        <w:rPr>
          <w:rStyle w:val="StyleUnderline"/>
        </w:rPr>
        <w:t>weaken unions</w:t>
      </w:r>
      <w:r w:rsidRPr="005A7950">
        <w:rPr>
          <w:sz w:val="14"/>
        </w:rPr>
        <w:t xml:space="preserve">. </w:t>
      </w:r>
      <w:r w:rsidRPr="005A7950">
        <w:rPr>
          <w:rStyle w:val="StyleUnderline"/>
        </w:rPr>
        <w:t xml:space="preserve">The result has been wage stagnation and </w:t>
      </w:r>
      <w:r w:rsidRPr="005A7950">
        <w:rPr>
          <w:rStyle w:val="Emphasis"/>
        </w:rPr>
        <w:t>rampant</w:t>
      </w:r>
      <w:r w:rsidRPr="005A7950">
        <w:rPr>
          <w:rStyle w:val="StyleUnderline"/>
        </w:rPr>
        <w:t xml:space="preserve"> economic </w:t>
      </w:r>
      <w:r w:rsidRPr="005A7950">
        <w:rPr>
          <w:rStyle w:val="Emphasis"/>
        </w:rPr>
        <w:t>inequality</w:t>
      </w:r>
      <w:r w:rsidRPr="005A7950">
        <w:rPr>
          <w:sz w:val="14"/>
        </w:rPr>
        <w:t xml:space="preserve">, with </w:t>
      </w:r>
      <w:r w:rsidRPr="005A7950">
        <w:rPr>
          <w:rStyle w:val="StyleUnderline"/>
        </w:rPr>
        <w:t xml:space="preserve">declines in union membership </w:t>
      </w:r>
      <w:r w:rsidRPr="005A7950">
        <w:rPr>
          <w:rStyle w:val="Emphasis"/>
        </w:rPr>
        <w:t>alone</w:t>
      </w:r>
      <w:r w:rsidRPr="005A7950">
        <w:rPr>
          <w:sz w:val="14"/>
        </w:rPr>
        <w:t xml:space="preserve"> </w:t>
      </w:r>
      <w:r w:rsidRPr="005A7950">
        <w:rPr>
          <w:rStyle w:val="StyleUnderline"/>
        </w:rPr>
        <w:t>accounting for</w:t>
      </w:r>
      <w:r w:rsidRPr="005A7950">
        <w:rPr>
          <w:sz w:val="14"/>
        </w:rPr>
        <w:t xml:space="preserve"> about </w:t>
      </w:r>
      <w:r w:rsidRPr="005A7950">
        <w:rPr>
          <w:rStyle w:val="Emphasis"/>
        </w:rPr>
        <w:t>one-third of</w:t>
      </w:r>
      <w:r w:rsidRPr="005A7950">
        <w:rPr>
          <w:sz w:val="14"/>
        </w:rPr>
        <w:t xml:space="preserve"> the </w:t>
      </w:r>
      <w:r w:rsidRPr="005A7950">
        <w:rPr>
          <w:rStyle w:val="StyleUnderline"/>
        </w:rPr>
        <w:t>growth in income inequality since 1972.</w:t>
      </w:r>
      <w:r w:rsidRPr="005A7950">
        <w:rPr>
          <w:sz w:val="14"/>
        </w:rPr>
        <w:t xml:space="preserve"> The </w:t>
      </w:r>
      <w:r w:rsidRPr="005A7950">
        <w:rPr>
          <w:rStyle w:val="Emphasis"/>
        </w:rPr>
        <w:t>78 percent of Americans</w:t>
      </w:r>
      <w:r w:rsidRPr="005A7950">
        <w:rPr>
          <w:sz w:val="14"/>
        </w:rPr>
        <w:t xml:space="preserve"> who </w:t>
      </w:r>
      <w:r w:rsidRPr="005A7950">
        <w:rPr>
          <w:rStyle w:val="StyleUnderline"/>
        </w:rPr>
        <w:t xml:space="preserve">live </w:t>
      </w:r>
      <w:r w:rsidRPr="005A7950">
        <w:rPr>
          <w:rStyle w:val="Emphasis"/>
        </w:rPr>
        <w:t>paycheck to paycheck</w:t>
      </w:r>
      <w:r w:rsidRPr="005A7950">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2BC61527" w14:textId="77777777" w:rsidR="00B367EF" w:rsidRPr="005A7950" w:rsidRDefault="00B367EF" w:rsidP="00B367EF">
      <w:pPr>
        <w:rPr>
          <w:sz w:val="14"/>
        </w:rPr>
      </w:pPr>
      <w:r w:rsidRPr="00CF37D1">
        <w:rPr>
          <w:rStyle w:val="StyleUnderline"/>
          <w:highlight w:val="cyan"/>
        </w:rPr>
        <w:t>Stagnant wages</w:t>
      </w:r>
      <w:r w:rsidRPr="005A7950">
        <w:rPr>
          <w:sz w:val="14"/>
        </w:rPr>
        <w:t xml:space="preserve"> have also </w:t>
      </w:r>
      <w:r w:rsidRPr="00CF37D1">
        <w:rPr>
          <w:rStyle w:val="StyleUnderline"/>
          <w:highlight w:val="cyan"/>
        </w:rPr>
        <w:t>weakened</w:t>
      </w:r>
      <w:r w:rsidRPr="005A7950">
        <w:rPr>
          <w:sz w:val="14"/>
        </w:rPr>
        <w:t xml:space="preserve"> </w:t>
      </w:r>
      <w:r w:rsidRPr="005A7950">
        <w:rPr>
          <w:rStyle w:val="StyleUnderline"/>
        </w:rPr>
        <w:t xml:space="preserve">local </w:t>
      </w:r>
      <w:r w:rsidRPr="00CF37D1">
        <w:rPr>
          <w:rStyle w:val="StyleUnderline"/>
          <w:highlight w:val="cyan"/>
        </w:rPr>
        <w:t>tax bases</w:t>
      </w:r>
      <w:r w:rsidRPr="005A7950">
        <w:rPr>
          <w:sz w:val="14"/>
        </w:rPr>
        <w:t xml:space="preserve"> </w:t>
      </w:r>
      <w:r w:rsidRPr="005A7950">
        <w:rPr>
          <w:rStyle w:val="StyleUnderline"/>
        </w:rPr>
        <w:t xml:space="preserve">while </w:t>
      </w:r>
      <w:r w:rsidRPr="00CF37D1">
        <w:rPr>
          <w:rStyle w:val="StyleUnderline"/>
        </w:rPr>
        <w:t>increasing the need for social services</w:t>
      </w:r>
      <w:r w:rsidRPr="005A7950">
        <w:rPr>
          <w:rStyle w:val="StyleUnderline"/>
        </w:rPr>
        <w:t xml:space="preserve">, </w:t>
      </w:r>
      <w:r w:rsidRPr="00CF37D1">
        <w:rPr>
          <w:rStyle w:val="StyleUnderline"/>
          <w:highlight w:val="cyan"/>
        </w:rPr>
        <w:t>strapping</w:t>
      </w:r>
      <w:r w:rsidRPr="005A7950">
        <w:rPr>
          <w:rStyle w:val="StyleUnderline"/>
        </w:rPr>
        <w:t xml:space="preserve"> state</w:t>
      </w:r>
      <w:r w:rsidRPr="005A7950">
        <w:rPr>
          <w:sz w:val="14"/>
        </w:rPr>
        <w:t xml:space="preserve"> and local </w:t>
      </w:r>
      <w:r w:rsidRPr="00CF37D1">
        <w:rPr>
          <w:rStyle w:val="StyleUnderline"/>
          <w:highlight w:val="cyan"/>
        </w:rPr>
        <w:t>governments for cash</w:t>
      </w:r>
      <w:r w:rsidRPr="005A7950">
        <w:rPr>
          <w:sz w:val="14"/>
        </w:rPr>
        <w:t xml:space="preserve"> and </w:t>
      </w:r>
      <w:r w:rsidRPr="00CF37D1">
        <w:rPr>
          <w:rStyle w:val="StyleUnderline"/>
          <w:highlight w:val="cyan"/>
        </w:rPr>
        <w:t>making</w:t>
      </w:r>
      <w:r w:rsidRPr="005A7950">
        <w:rPr>
          <w:rStyle w:val="StyleUnderline"/>
        </w:rPr>
        <w:t xml:space="preserve"> </w:t>
      </w:r>
      <w:r w:rsidRPr="00CF37D1">
        <w:rPr>
          <w:rStyle w:val="StyleUnderline"/>
          <w:highlight w:val="cyan"/>
        </w:rPr>
        <w:t xml:space="preserve">them </w:t>
      </w:r>
      <w:r w:rsidRPr="00CF37D1">
        <w:rPr>
          <w:rStyle w:val="Emphasis"/>
        </w:rPr>
        <w:t xml:space="preserve">more </w:t>
      </w:r>
      <w:r w:rsidRPr="00CF37D1">
        <w:rPr>
          <w:rStyle w:val="Emphasis"/>
          <w:highlight w:val="cyan"/>
        </w:rPr>
        <w:t>vulnerable</w:t>
      </w:r>
      <w:r w:rsidRPr="005A7950">
        <w:rPr>
          <w:sz w:val="14"/>
        </w:rPr>
        <w:t xml:space="preserve"> </w:t>
      </w:r>
      <w:r w:rsidRPr="00CF37D1">
        <w:rPr>
          <w:rStyle w:val="StyleUnderline"/>
          <w:highlight w:val="cyan"/>
        </w:rPr>
        <w:t>to</w:t>
      </w:r>
      <w:r w:rsidRPr="005A7950">
        <w:rPr>
          <w:sz w:val="14"/>
        </w:rPr>
        <w:t xml:space="preserve"> the influence of </w:t>
      </w:r>
      <w:r w:rsidRPr="00CF37D1">
        <w:rPr>
          <w:rStyle w:val="StyleUnderline"/>
          <w:highlight w:val="cyan"/>
        </w:rPr>
        <w:t>moneyed interests</w:t>
      </w:r>
      <w:r w:rsidRPr="005A7950">
        <w:rPr>
          <w:sz w:val="14"/>
        </w:rPr>
        <w:t>.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69264D76" w14:textId="77777777" w:rsidR="00B367EF" w:rsidRPr="005A7950" w:rsidRDefault="00B367EF" w:rsidP="00B367EF">
      <w:pPr>
        <w:rPr>
          <w:sz w:val="14"/>
        </w:rPr>
      </w:pPr>
      <w:r w:rsidRPr="005A7950">
        <w:rPr>
          <w:rStyle w:val="StyleUnderline"/>
        </w:rPr>
        <w:t xml:space="preserve">The success of the Green New Deal </w:t>
      </w:r>
      <w:r w:rsidRPr="005A7950">
        <w:rPr>
          <w:rStyle w:val="Emphasis"/>
        </w:rPr>
        <w:t>depends</w:t>
      </w:r>
      <w:r w:rsidRPr="005A7950">
        <w:rPr>
          <w:sz w:val="14"/>
        </w:rPr>
        <w:t xml:space="preserve"> </w:t>
      </w:r>
      <w:r w:rsidRPr="005A7950">
        <w:rPr>
          <w:rStyle w:val="StyleUnderline"/>
        </w:rPr>
        <w:t>on</w:t>
      </w:r>
      <w:r w:rsidRPr="005A7950">
        <w:rPr>
          <w:sz w:val="14"/>
        </w:rPr>
        <w:t xml:space="preserve"> the </w:t>
      </w:r>
      <w:r w:rsidRPr="005A7950">
        <w:rPr>
          <w:rStyle w:val="StyleUnderline"/>
        </w:rPr>
        <w:t>ability to reroute power</w:t>
      </w:r>
      <w:r w:rsidRPr="005A7950">
        <w:rPr>
          <w:sz w:val="14"/>
        </w:rPr>
        <w:t xml:space="preserve"> away </w:t>
      </w:r>
      <w:r w:rsidRPr="005A7950">
        <w:rPr>
          <w:rStyle w:val="StyleUnderline"/>
        </w:rPr>
        <w:t>from the 1 percent</w:t>
      </w:r>
      <w:r w:rsidRPr="005A7950">
        <w:rPr>
          <w:sz w:val="14"/>
        </w:rPr>
        <w:t xml:space="preserve"> </w:t>
      </w:r>
      <w:r w:rsidRPr="005A7950">
        <w:rPr>
          <w:rStyle w:val="StyleUnderline"/>
        </w:rPr>
        <w:t>and</w:t>
      </w:r>
      <w:r w:rsidRPr="005A7950">
        <w:rPr>
          <w:sz w:val="14"/>
        </w:rPr>
        <w:t xml:space="preserve"> the </w:t>
      </w:r>
      <w:r w:rsidRPr="005A7950">
        <w:rPr>
          <w:rStyle w:val="StyleUnderline"/>
        </w:rPr>
        <w:t>political</w:t>
      </w:r>
      <w:r w:rsidRPr="005A7950">
        <w:rPr>
          <w:sz w:val="14"/>
        </w:rPr>
        <w:t xml:space="preserve"> and </w:t>
      </w:r>
      <w:r w:rsidRPr="005A7950">
        <w:rPr>
          <w:rStyle w:val="StyleUnderline"/>
        </w:rPr>
        <w:t>economic institutions designed to serve them.</w:t>
      </w:r>
      <w:r w:rsidRPr="005A7950">
        <w:rPr>
          <w:sz w:val="14"/>
        </w:rPr>
        <w:t xml:space="preserve"> If we are going to become an economy that serves people and the planet, then the people—all of the people—need power, and we need it now.</w:t>
      </w:r>
    </w:p>
    <w:p w14:paraId="7D768EF7" w14:textId="77777777" w:rsidR="00B367EF" w:rsidRPr="005A7950" w:rsidRDefault="00B367EF" w:rsidP="00B367EF">
      <w:pPr>
        <w:rPr>
          <w:sz w:val="14"/>
        </w:rPr>
      </w:pPr>
      <w:r w:rsidRPr="005A7950">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48579789" w14:textId="77777777" w:rsidR="00B367EF" w:rsidRPr="005A7950" w:rsidRDefault="00B367EF" w:rsidP="00B367EF">
      <w:pPr>
        <w:rPr>
          <w:sz w:val="14"/>
        </w:rPr>
      </w:pPr>
      <w:r w:rsidRPr="005A7950">
        <w:rPr>
          <w:sz w:val="14"/>
        </w:rPr>
        <w:t>The Green New Deal as a Framework for Economic Mobilization</w:t>
      </w:r>
    </w:p>
    <w:p w14:paraId="635D3BB5" w14:textId="77777777" w:rsidR="00B367EF" w:rsidRPr="005A7950" w:rsidRDefault="00B367EF" w:rsidP="00B367EF">
      <w:pPr>
        <w:rPr>
          <w:sz w:val="14"/>
        </w:rPr>
      </w:pPr>
      <w:r w:rsidRPr="005A7950">
        <w:rPr>
          <w:rStyle w:val="StyleUnderline"/>
        </w:rPr>
        <w:t>The only time that the United States</w:t>
      </w:r>
      <w:r w:rsidRPr="005A7950">
        <w:rPr>
          <w:sz w:val="14"/>
        </w:rPr>
        <w:t xml:space="preserve"> has </w:t>
      </w:r>
      <w:r w:rsidRPr="005A7950">
        <w:rPr>
          <w:rStyle w:val="StyleUnderline"/>
        </w:rPr>
        <w:t xml:space="preserve">scaled up production at </w:t>
      </w:r>
      <w:r w:rsidRPr="005A7950">
        <w:rPr>
          <w:rStyle w:val="Emphasis"/>
        </w:rPr>
        <w:t>anywhere near the speed</w:t>
      </w:r>
      <w:r w:rsidRPr="005A7950">
        <w:rPr>
          <w:sz w:val="14"/>
        </w:rPr>
        <w:t xml:space="preserve"> that </w:t>
      </w:r>
      <w:r w:rsidRPr="005A7950">
        <w:rPr>
          <w:rStyle w:val="StyleUnderline"/>
        </w:rPr>
        <w:t xml:space="preserve">the climate crisis </w:t>
      </w:r>
      <w:r w:rsidRPr="005A7950">
        <w:rPr>
          <w:rStyle w:val="Emphasis"/>
        </w:rPr>
        <w:t>requires</w:t>
      </w:r>
      <w:r w:rsidRPr="005A7950">
        <w:rPr>
          <w:rStyle w:val="StyleUnderline"/>
        </w:rPr>
        <w:t xml:space="preserve"> is during </w:t>
      </w:r>
      <w:r w:rsidRPr="005A7950">
        <w:rPr>
          <w:rStyle w:val="Emphasis"/>
        </w:rPr>
        <w:t>economic mobilizations</w:t>
      </w:r>
      <w:r w:rsidRPr="005A7950">
        <w:rPr>
          <w:sz w:val="14"/>
        </w:rPr>
        <w:t>. The Green New Deal is, as we have seen, a proposal for a ten-year economic mobilization. But what is an economic mobilization, and why is it the best way to address the twin crises of climate change and economic insecurity?</w:t>
      </w:r>
    </w:p>
    <w:p w14:paraId="0AC87FE6" w14:textId="77777777" w:rsidR="00B367EF" w:rsidRPr="005A7950" w:rsidRDefault="00B367EF" w:rsidP="00B367EF">
      <w:pPr>
        <w:rPr>
          <w:sz w:val="14"/>
        </w:rPr>
      </w:pPr>
      <w:r w:rsidRPr="005A7950">
        <w:rPr>
          <w:sz w:val="14"/>
        </w:rPr>
        <w:t>What Is an Economic Mobilization?</w:t>
      </w:r>
    </w:p>
    <w:p w14:paraId="48DF58AC" w14:textId="77777777" w:rsidR="00B367EF" w:rsidRPr="005A7950" w:rsidRDefault="00B367EF" w:rsidP="00B367EF">
      <w:pPr>
        <w:rPr>
          <w:sz w:val="14"/>
        </w:rPr>
      </w:pPr>
      <w:r w:rsidRPr="005A7950">
        <w:rPr>
          <w:rStyle w:val="StyleUnderline"/>
        </w:rPr>
        <w:t>An economic mobilization</w:t>
      </w:r>
      <w:r w:rsidRPr="005A7950">
        <w:rPr>
          <w:sz w:val="14"/>
        </w:rPr>
        <w:t xml:space="preserve"> </w:t>
      </w:r>
      <w:r w:rsidRPr="005A7950">
        <w:rPr>
          <w:rStyle w:val="Emphasis"/>
        </w:rPr>
        <w:t>coordinates and deploys</w:t>
      </w:r>
      <w:r w:rsidRPr="005A7950">
        <w:rPr>
          <w:sz w:val="14"/>
        </w:rPr>
        <w:t xml:space="preserve"> (“mobilizes”) </w:t>
      </w:r>
      <w:r w:rsidRPr="005A7950">
        <w:rPr>
          <w:rStyle w:val="StyleUnderline"/>
        </w:rPr>
        <w:t>a nation’s resources</w:t>
      </w:r>
      <w:r w:rsidRPr="005A7950">
        <w:rPr>
          <w:sz w:val="14"/>
        </w:rPr>
        <w:t xml:space="preserve"> (its “economy”) </w:t>
      </w:r>
      <w:r w:rsidRPr="005A7950">
        <w:rPr>
          <w:rStyle w:val="StyleUnderline"/>
        </w:rPr>
        <w:t>in response to</w:t>
      </w:r>
      <w:r w:rsidRPr="005A7950">
        <w:rPr>
          <w:sz w:val="14"/>
        </w:rPr>
        <w:t xml:space="preserve"> a </w:t>
      </w:r>
      <w:r w:rsidRPr="005A7950">
        <w:rPr>
          <w:rStyle w:val="StyleUnderline"/>
        </w:rPr>
        <w:t>national crisis</w:t>
      </w:r>
      <w:r w:rsidRPr="005A7950">
        <w:rPr>
          <w:sz w:val="14"/>
        </w:rPr>
        <w:t xml:space="preserve">. </w:t>
      </w:r>
      <w:r w:rsidRPr="00DD1E50">
        <w:rPr>
          <w:rStyle w:val="StyleUnderline"/>
          <w:highlight w:val="cyan"/>
        </w:rPr>
        <w:t>Economic</w:t>
      </w:r>
      <w:r w:rsidRPr="005A7950">
        <w:rPr>
          <w:rStyle w:val="StyleUnderline"/>
        </w:rPr>
        <w:t xml:space="preserve"> </w:t>
      </w:r>
      <w:r w:rsidRPr="00DD1E50">
        <w:rPr>
          <w:rStyle w:val="StyleUnderline"/>
          <w:highlight w:val="cyan"/>
        </w:rPr>
        <w:t>mobilizations</w:t>
      </w:r>
      <w:r w:rsidRPr="005A7950">
        <w:rPr>
          <w:sz w:val="14"/>
        </w:rPr>
        <w:t xml:space="preserve"> organize an economy to </w:t>
      </w:r>
      <w:r w:rsidRPr="005A7950">
        <w:rPr>
          <w:rStyle w:val="StyleUnderline"/>
        </w:rPr>
        <w:t xml:space="preserve">achieve goals that </w:t>
      </w:r>
      <w:r w:rsidRPr="00DD1E50">
        <w:rPr>
          <w:rStyle w:val="StyleUnderline"/>
          <w:highlight w:val="cyan"/>
        </w:rPr>
        <w:t xml:space="preserve">are </w:t>
      </w:r>
      <w:r w:rsidRPr="00DD1E50">
        <w:rPr>
          <w:rStyle w:val="Emphasis"/>
          <w:highlight w:val="cyan"/>
        </w:rPr>
        <w:t>only possible</w:t>
      </w:r>
      <w:r w:rsidRPr="00DD1E50">
        <w:rPr>
          <w:sz w:val="14"/>
          <w:highlight w:val="cyan"/>
        </w:rPr>
        <w:t xml:space="preserve"> </w:t>
      </w:r>
      <w:r w:rsidRPr="00DD1E50">
        <w:rPr>
          <w:rStyle w:val="StyleUnderline"/>
          <w:highlight w:val="cyan"/>
        </w:rPr>
        <w:t xml:space="preserve">when </w:t>
      </w:r>
      <w:r w:rsidRPr="00DD1E50">
        <w:rPr>
          <w:rStyle w:val="Emphasis"/>
          <w:highlight w:val="cyan"/>
        </w:rPr>
        <w:t>all</w:t>
      </w:r>
      <w:r w:rsidRPr="005A7950">
        <w:rPr>
          <w:rStyle w:val="StyleUnderline"/>
        </w:rPr>
        <w:t xml:space="preserve"> of a country’s </w:t>
      </w:r>
      <w:r w:rsidRPr="00DD1E50">
        <w:rPr>
          <w:rStyle w:val="StyleUnderline"/>
          <w:highlight w:val="cyan"/>
        </w:rPr>
        <w:t>resources</w:t>
      </w:r>
      <w:r w:rsidRPr="005A7950">
        <w:rPr>
          <w:sz w:val="14"/>
        </w:rPr>
        <w:t>—</w:t>
      </w:r>
      <w:r w:rsidRPr="005A7950">
        <w:rPr>
          <w:rStyle w:val="Emphasis"/>
        </w:rPr>
        <w:t>public and private</w:t>
      </w:r>
      <w:r w:rsidRPr="005A7950">
        <w:rPr>
          <w:sz w:val="14"/>
        </w:rPr>
        <w:t>—</w:t>
      </w:r>
      <w:r w:rsidRPr="00DD1E50">
        <w:rPr>
          <w:rStyle w:val="StyleUnderline"/>
          <w:highlight w:val="cyan"/>
        </w:rPr>
        <w:t>are mobilized</w:t>
      </w:r>
      <w:r w:rsidRPr="005A7950">
        <w:rPr>
          <w:rStyle w:val="StyleUnderline"/>
        </w:rPr>
        <w:t xml:space="preserve"> in accordance </w:t>
      </w:r>
      <w:r w:rsidRPr="00DD1E50">
        <w:rPr>
          <w:rStyle w:val="StyleUnderline"/>
          <w:highlight w:val="cyan"/>
        </w:rPr>
        <w:t>with</w:t>
      </w:r>
      <w:r w:rsidRPr="005A7950">
        <w:rPr>
          <w:sz w:val="14"/>
        </w:rPr>
        <w:t xml:space="preserve"> a </w:t>
      </w:r>
      <w:r w:rsidRPr="00DD1E50">
        <w:rPr>
          <w:rStyle w:val="Emphasis"/>
          <w:highlight w:val="cyan"/>
        </w:rPr>
        <w:t>central</w:t>
      </w:r>
      <w:r w:rsidRPr="005A7950">
        <w:rPr>
          <w:sz w:val="14"/>
        </w:rPr>
        <w:t xml:space="preserve"> common </w:t>
      </w:r>
      <w:r w:rsidRPr="00DD1E50">
        <w:rPr>
          <w:rStyle w:val="Emphasis"/>
          <w:highlight w:val="cyan"/>
        </w:rPr>
        <w:t>strategy</w:t>
      </w:r>
      <w:r w:rsidRPr="005A7950">
        <w:rPr>
          <w:sz w:val="14"/>
        </w:rPr>
        <w:t xml:space="preserve"> and </w:t>
      </w:r>
      <w:r w:rsidRPr="005A7950">
        <w:rPr>
          <w:rStyle w:val="StyleUnderline"/>
        </w:rPr>
        <w:t>in relentless pursuit of</w:t>
      </w:r>
      <w:r w:rsidRPr="005A7950">
        <w:rPr>
          <w:sz w:val="14"/>
        </w:rPr>
        <w:t xml:space="preserve"> shared </w:t>
      </w:r>
      <w:r w:rsidRPr="005A7950">
        <w:rPr>
          <w:rStyle w:val="StyleUnderline"/>
        </w:rPr>
        <w:t xml:space="preserve">objectives that supersede </w:t>
      </w:r>
      <w:r w:rsidRPr="005A7950">
        <w:rPr>
          <w:rStyle w:val="Emphasis"/>
        </w:rPr>
        <w:t>all</w:t>
      </w:r>
      <w:r w:rsidRPr="005A7950">
        <w:rPr>
          <w:rStyle w:val="StyleUnderline"/>
        </w:rPr>
        <w:t xml:space="preserve"> other priorities</w:t>
      </w:r>
      <w:r w:rsidRPr="005A7950">
        <w:rPr>
          <w:sz w:val="14"/>
        </w:rPr>
        <w:t>. The question of whether an economic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3B598837" w14:textId="77777777" w:rsidR="00B367EF" w:rsidRPr="005A7950" w:rsidRDefault="00B367EF" w:rsidP="00B367EF">
      <w:pPr>
        <w:rPr>
          <w:sz w:val="14"/>
        </w:rPr>
      </w:pPr>
      <w:r w:rsidRPr="00DD1E50">
        <w:rPr>
          <w:rStyle w:val="StyleUnderline"/>
        </w:rPr>
        <w:t>Given the</w:t>
      </w:r>
      <w:r w:rsidRPr="005A7950">
        <w:rPr>
          <w:rStyle w:val="StyleUnderline"/>
        </w:rPr>
        <w:t xml:space="preserve"> </w:t>
      </w:r>
      <w:r w:rsidRPr="005A7950">
        <w:rPr>
          <w:rStyle w:val="Emphasis"/>
        </w:rPr>
        <w:t>time frame</w:t>
      </w:r>
      <w:r w:rsidRPr="005A7950">
        <w:rPr>
          <w:rStyle w:val="StyleUnderline"/>
        </w:rPr>
        <w:t xml:space="preserve">, </w:t>
      </w:r>
      <w:r w:rsidRPr="00DD1E50">
        <w:rPr>
          <w:rStyle w:val="StyleUnderline"/>
          <w:highlight w:val="cyan"/>
        </w:rPr>
        <w:t>the climate crisis</w:t>
      </w:r>
      <w:r w:rsidRPr="005A7950">
        <w:rPr>
          <w:sz w:val="14"/>
        </w:rPr>
        <w:t>—</w:t>
      </w:r>
      <w:r w:rsidRPr="005A7950">
        <w:rPr>
          <w:rStyle w:val="StyleUnderline"/>
        </w:rPr>
        <w:t xml:space="preserve">vast, existential, </w:t>
      </w:r>
      <w:r w:rsidRPr="005A7950">
        <w:rPr>
          <w:rStyle w:val="Emphasis"/>
        </w:rPr>
        <w:t>worsening by the day</w:t>
      </w:r>
      <w:r w:rsidRPr="005A7950">
        <w:rPr>
          <w:sz w:val="14"/>
        </w:rPr>
        <w:t>—</w:t>
      </w:r>
      <w:r w:rsidRPr="00DD1E50">
        <w:rPr>
          <w:rStyle w:val="StyleUnderline"/>
          <w:highlight w:val="cyan"/>
        </w:rPr>
        <w:t xml:space="preserve">is solvable only through </w:t>
      </w:r>
      <w:r w:rsidRPr="00DD1E50">
        <w:rPr>
          <w:rStyle w:val="StyleUnderline"/>
        </w:rPr>
        <w:t xml:space="preserve">an </w:t>
      </w:r>
      <w:r w:rsidRPr="00DD1E50">
        <w:rPr>
          <w:rStyle w:val="Emphasis"/>
        </w:rPr>
        <w:t>economy-wide</w:t>
      </w:r>
      <w:r w:rsidRPr="005A7950">
        <w:rPr>
          <w:rStyle w:val="Emphasis"/>
        </w:rPr>
        <w:t xml:space="preserve"> energy </w:t>
      </w:r>
      <w:r w:rsidRPr="00DD1E50">
        <w:rPr>
          <w:rStyle w:val="Emphasis"/>
        </w:rPr>
        <w:t>transition</w:t>
      </w:r>
      <w:r w:rsidRPr="005A7950">
        <w:rPr>
          <w:sz w:val="14"/>
        </w:rPr>
        <w:t xml:space="preserve">, </w:t>
      </w:r>
      <w:r w:rsidRPr="005A7950">
        <w:rPr>
          <w:rStyle w:val="StyleUnderline"/>
        </w:rPr>
        <w:t xml:space="preserve">which </w:t>
      </w:r>
      <w:r w:rsidRPr="005A7950">
        <w:rPr>
          <w:rStyle w:val="Emphasis"/>
        </w:rPr>
        <w:t>requires</w:t>
      </w:r>
      <w:r w:rsidRPr="005A7950">
        <w:rPr>
          <w:rStyle w:val="StyleUnderline"/>
        </w:rPr>
        <w:t xml:space="preserve"> an economic mobilization</w:t>
      </w:r>
      <w:r w:rsidRPr="005A7950">
        <w:rPr>
          <w:sz w:val="14"/>
        </w:rPr>
        <w:t xml:space="preserve">. </w:t>
      </w:r>
      <w:r w:rsidRPr="00DD1E50">
        <w:rPr>
          <w:rStyle w:val="StyleUnderline"/>
        </w:rPr>
        <w:t xml:space="preserve">Only a </w:t>
      </w:r>
      <w:r w:rsidRPr="00DD1E50">
        <w:rPr>
          <w:rStyle w:val="Emphasis"/>
          <w:highlight w:val="cyan"/>
        </w:rPr>
        <w:t>national coordinated all-out push</w:t>
      </w:r>
      <w:r w:rsidRPr="00DD1E50">
        <w:rPr>
          <w:sz w:val="14"/>
          <w:highlight w:val="cyan"/>
        </w:rPr>
        <w:t xml:space="preserve"> </w:t>
      </w:r>
      <w:r w:rsidRPr="00DD1E50">
        <w:rPr>
          <w:rStyle w:val="StyleUnderline"/>
        </w:rPr>
        <w:t>can</w:t>
      </w:r>
      <w:r w:rsidRPr="005A7950">
        <w:rPr>
          <w:rStyle w:val="StyleUnderline"/>
        </w:rPr>
        <w:t xml:space="preserve"> ramp up production of clean energy infrastructure </w:t>
      </w:r>
      <w:r w:rsidRPr="005A7950">
        <w:rPr>
          <w:rStyle w:val="Emphasis"/>
        </w:rPr>
        <w:t>fast enough</w:t>
      </w:r>
      <w:r w:rsidRPr="005A7950">
        <w:rPr>
          <w:sz w:val="14"/>
        </w:rPr>
        <w:t>—</w:t>
      </w:r>
      <w:r w:rsidRPr="005A7950">
        <w:rPr>
          <w:rStyle w:val="StyleUnderline"/>
        </w:rPr>
        <w:t xml:space="preserve">and ramp down emissions </w:t>
      </w:r>
      <w:r w:rsidRPr="005A7950">
        <w:rPr>
          <w:rStyle w:val="Emphasis"/>
        </w:rPr>
        <w:t>fast enough</w:t>
      </w:r>
      <w:r w:rsidRPr="005A7950">
        <w:rPr>
          <w:sz w:val="14"/>
        </w:rPr>
        <w:t>.</w:t>
      </w:r>
    </w:p>
    <w:p w14:paraId="74CB75A0" w14:textId="77777777" w:rsidR="00B367EF" w:rsidRPr="005A7950" w:rsidRDefault="00B367EF" w:rsidP="00B367EF">
      <w:pPr>
        <w:rPr>
          <w:rStyle w:val="StyleUnderline"/>
        </w:rPr>
      </w:pPr>
      <w:r w:rsidRPr="005A7950">
        <w:rPr>
          <w:rStyle w:val="StyleUnderline"/>
        </w:rPr>
        <w:t>Consider</w:t>
      </w:r>
      <w:r w:rsidRPr="005A7950">
        <w:rPr>
          <w:sz w:val="14"/>
        </w:rPr>
        <w:t xml:space="preserve"> the </w:t>
      </w:r>
      <w:r w:rsidRPr="005A7950">
        <w:rPr>
          <w:rStyle w:val="StyleUnderline"/>
        </w:rPr>
        <w:t>energy</w:t>
      </w:r>
      <w:r w:rsidRPr="005A7950">
        <w:rPr>
          <w:sz w:val="14"/>
        </w:rPr>
        <w:t xml:space="preserve"> sector. </w:t>
      </w:r>
      <w:r w:rsidRPr="005A7950">
        <w:rPr>
          <w:rStyle w:val="StyleUnderline"/>
        </w:rPr>
        <w:t xml:space="preserve">In 2018, only </w:t>
      </w:r>
      <w:r w:rsidRPr="005A7950">
        <w:rPr>
          <w:rStyle w:val="Emphasis"/>
        </w:rPr>
        <w:t>11 percent</w:t>
      </w:r>
      <w:r w:rsidRPr="005A7950">
        <w:rPr>
          <w:sz w:val="14"/>
        </w:rPr>
        <w:t xml:space="preserve"> </w:t>
      </w:r>
      <w:r w:rsidRPr="005A7950">
        <w:rPr>
          <w:rStyle w:val="StyleUnderline"/>
        </w:rPr>
        <w:t>of</w:t>
      </w:r>
      <w:r w:rsidRPr="005A7950">
        <w:rPr>
          <w:sz w:val="14"/>
        </w:rPr>
        <w:t xml:space="preserve"> the </w:t>
      </w:r>
      <w:r w:rsidRPr="005A7950">
        <w:rPr>
          <w:rStyle w:val="StyleUnderline"/>
        </w:rPr>
        <w:t>energy consumed in the US came from renewable sources</w:t>
      </w:r>
      <w:r w:rsidRPr="005A7950">
        <w:rPr>
          <w:sz w:val="14"/>
        </w:rPr>
        <w:t xml:space="preserve">. Electric vehicles account for less than 2 percent of all the cars sold. Buildings produce 40 percent of our nation’s carbon dioxide emissions. </w:t>
      </w:r>
      <w:r w:rsidRPr="00DD1E50">
        <w:rPr>
          <w:rStyle w:val="StyleUnderline"/>
          <w:highlight w:val="cyan"/>
        </w:rPr>
        <w:t>To</w:t>
      </w:r>
      <w:r w:rsidRPr="005A7950">
        <w:rPr>
          <w:rStyle w:val="StyleUnderline"/>
        </w:rPr>
        <w:t xml:space="preserve"> transition to 100 percent renewable energy</w:t>
      </w:r>
      <w:r w:rsidRPr="005A7950">
        <w:rPr>
          <w:sz w:val="14"/>
        </w:rPr>
        <w:t xml:space="preserve">, one study estimates that </w:t>
      </w:r>
      <w:r w:rsidRPr="005A7950">
        <w:rPr>
          <w:rStyle w:val="StyleUnderline"/>
        </w:rPr>
        <w:t xml:space="preserve">the US will need roughly </w:t>
      </w:r>
      <w:r w:rsidRPr="005A7950">
        <w:rPr>
          <w:rStyle w:val="Emphasis"/>
        </w:rPr>
        <w:t>78 million solar panels</w:t>
      </w:r>
      <w:r w:rsidRPr="005A7950">
        <w:rPr>
          <w:sz w:val="14"/>
        </w:rPr>
        <w:t xml:space="preserve">; </w:t>
      </w:r>
      <w:r w:rsidRPr="005A7950">
        <w:rPr>
          <w:rStyle w:val="Emphasis"/>
        </w:rPr>
        <w:t>485,000 wind turbines</w:t>
      </w:r>
      <w:r w:rsidRPr="005A7950">
        <w:rPr>
          <w:sz w:val="14"/>
        </w:rPr>
        <w:t xml:space="preserve">; </w:t>
      </w:r>
      <w:r w:rsidRPr="005A7950">
        <w:rPr>
          <w:rStyle w:val="StyleUnderline"/>
        </w:rPr>
        <w:t xml:space="preserve">and </w:t>
      </w:r>
      <w:r w:rsidRPr="005A7950">
        <w:rPr>
          <w:rStyle w:val="Emphasis"/>
        </w:rPr>
        <w:t>48,000 solar power plants</w:t>
      </w:r>
      <w:r w:rsidRPr="005A7950">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DD1E50">
        <w:rPr>
          <w:rStyle w:val="StyleUnderline"/>
        </w:rPr>
        <w:t>Similar</w:t>
      </w:r>
      <w:r w:rsidRPr="005A7950">
        <w:rPr>
          <w:rStyle w:val="StyleUnderline"/>
        </w:rPr>
        <w:t xml:space="preserve"> </w:t>
      </w:r>
      <w:r w:rsidRPr="00DD1E50">
        <w:rPr>
          <w:rStyle w:val="StyleUnderline"/>
          <w:highlight w:val="cyan"/>
        </w:rPr>
        <w:t>transform</w:t>
      </w:r>
      <w:r w:rsidRPr="00DD1E50">
        <w:rPr>
          <w:rStyle w:val="StyleUnderline"/>
        </w:rPr>
        <w:t>ations need to happen in</w:t>
      </w:r>
      <w:r w:rsidRPr="005A7950">
        <w:rPr>
          <w:rStyle w:val="StyleUnderline"/>
        </w:rPr>
        <w:t xml:space="preserve"> </w:t>
      </w:r>
      <w:r w:rsidRPr="005A7950">
        <w:rPr>
          <w:rStyle w:val="Emphasis"/>
        </w:rPr>
        <w:t>nearly every sector</w:t>
      </w:r>
      <w:r w:rsidRPr="005A7950">
        <w:rPr>
          <w:sz w:val="14"/>
        </w:rPr>
        <w:t xml:space="preserve"> </w:t>
      </w:r>
      <w:r w:rsidRPr="005A7950">
        <w:rPr>
          <w:rStyle w:val="StyleUnderline"/>
        </w:rPr>
        <w:t>of the US economy</w:t>
      </w:r>
      <w:r w:rsidRPr="005A7950">
        <w:rPr>
          <w:sz w:val="14"/>
        </w:rPr>
        <w:t xml:space="preserve">, </w:t>
      </w:r>
      <w:r w:rsidRPr="005A7950">
        <w:rPr>
          <w:rStyle w:val="StyleUnderline"/>
        </w:rPr>
        <w:t xml:space="preserve">including </w:t>
      </w:r>
      <w:r w:rsidRPr="00DD1E50">
        <w:rPr>
          <w:rStyle w:val="Emphasis"/>
          <w:highlight w:val="cyan"/>
        </w:rPr>
        <w:t>housing</w:t>
      </w:r>
      <w:r w:rsidRPr="005A7950">
        <w:rPr>
          <w:rStyle w:val="StyleUnderline"/>
        </w:rPr>
        <w:t xml:space="preserve">, </w:t>
      </w:r>
      <w:r w:rsidRPr="00DD1E50">
        <w:rPr>
          <w:rStyle w:val="Emphasis"/>
          <w:highlight w:val="cyan"/>
        </w:rPr>
        <w:t>transportation</w:t>
      </w:r>
      <w:r w:rsidRPr="005A7950">
        <w:rPr>
          <w:rStyle w:val="StyleUnderline"/>
        </w:rPr>
        <w:t xml:space="preserve">, </w:t>
      </w:r>
      <w:r w:rsidRPr="00DD1E50">
        <w:rPr>
          <w:rStyle w:val="Emphasis"/>
          <w:highlight w:val="cyan"/>
        </w:rPr>
        <w:t>agriculture</w:t>
      </w:r>
      <w:r w:rsidRPr="00DD1E50">
        <w:rPr>
          <w:rStyle w:val="StyleUnderline"/>
          <w:highlight w:val="cyan"/>
        </w:rPr>
        <w:t>,</w:t>
      </w:r>
      <w:r w:rsidRPr="005A7950">
        <w:rPr>
          <w:rStyle w:val="StyleUnderline"/>
        </w:rPr>
        <w:t xml:space="preserve"> and </w:t>
      </w:r>
      <w:r w:rsidRPr="00DD1E50">
        <w:rPr>
          <w:rStyle w:val="Emphasis"/>
          <w:highlight w:val="cyan"/>
        </w:rPr>
        <w:t>manufacturing</w:t>
      </w:r>
      <w:r w:rsidRPr="005A7950">
        <w:rPr>
          <w:sz w:val="14"/>
        </w:rPr>
        <w:t xml:space="preserve">. And, as in World War II, </w:t>
      </w:r>
      <w:r w:rsidRPr="005A7950">
        <w:rPr>
          <w:rStyle w:val="StyleUnderline"/>
        </w:rPr>
        <w:t>the US has to</w:t>
      </w:r>
      <w:r w:rsidRPr="005A7950">
        <w:rPr>
          <w:sz w:val="14"/>
        </w:rPr>
        <w:t xml:space="preserve"> not only equip itself but develop and </w:t>
      </w:r>
      <w:r w:rsidRPr="005A7950">
        <w:rPr>
          <w:rStyle w:val="StyleUnderline"/>
        </w:rPr>
        <w:t>produce low-carbon goods for other nations, too.</w:t>
      </w:r>
    </w:p>
    <w:p w14:paraId="3C6C7E8D" w14:textId="77777777" w:rsidR="00B367EF" w:rsidRPr="005A7950" w:rsidRDefault="00B367EF" w:rsidP="00B367EF">
      <w:pPr>
        <w:rPr>
          <w:sz w:val="14"/>
        </w:rPr>
      </w:pPr>
      <w:r w:rsidRPr="005A7950">
        <w:rPr>
          <w:sz w:val="14"/>
        </w:rPr>
        <w:t xml:space="preserve">As with any industrial mobilization, </w:t>
      </w:r>
      <w:r w:rsidRPr="005A7950">
        <w:rPr>
          <w:rStyle w:val="StyleUnderline"/>
        </w:rPr>
        <w:t>it is not enough to simply produce</w:t>
      </w:r>
      <w:r w:rsidRPr="005A7950">
        <w:rPr>
          <w:sz w:val="14"/>
        </w:rPr>
        <w:t xml:space="preserve"> the necessary </w:t>
      </w:r>
      <w:r w:rsidRPr="005A7950">
        <w:rPr>
          <w:rStyle w:val="StyleUnderline"/>
        </w:rPr>
        <w:t>technologies</w:t>
      </w:r>
      <w:r w:rsidRPr="005A7950">
        <w:rPr>
          <w:sz w:val="14"/>
        </w:rPr>
        <w:t xml:space="preserve">; </w:t>
      </w:r>
      <w:r w:rsidRPr="005A7950">
        <w:rPr>
          <w:rStyle w:val="StyleUnderline"/>
        </w:rPr>
        <w:t>we must also build</w:t>
      </w:r>
      <w:r w:rsidRPr="005A7950">
        <w:rPr>
          <w:sz w:val="14"/>
        </w:rPr>
        <w:t xml:space="preserve">—and manage—the </w:t>
      </w:r>
      <w:r w:rsidRPr="005A7950">
        <w:rPr>
          <w:rStyle w:val="StyleUnderline"/>
        </w:rPr>
        <w:t>infrastructure to support them.</w:t>
      </w:r>
      <w:r w:rsidRPr="005A7950">
        <w:rPr>
          <w:sz w:val="14"/>
        </w:rPr>
        <w:t xml:space="preserve"> </w:t>
      </w:r>
      <w:r w:rsidRPr="005A7950">
        <w:rPr>
          <w:rStyle w:val="StyleUnderline"/>
        </w:rPr>
        <w:t>That means</w:t>
      </w:r>
      <w:r w:rsidRPr="005A7950">
        <w:rPr>
          <w:sz w:val="14"/>
        </w:rPr>
        <w:t xml:space="preserve"> millions of miles of new </w:t>
      </w:r>
      <w:r w:rsidRPr="00DD1E50">
        <w:rPr>
          <w:rStyle w:val="StyleUnderline"/>
          <w:highlight w:val="cyan"/>
        </w:rPr>
        <w:t>transmission</w:t>
      </w:r>
      <w:r w:rsidRPr="005A7950">
        <w:rPr>
          <w:rStyle w:val="StyleUnderline"/>
        </w:rPr>
        <w:t xml:space="preserve"> cables</w:t>
      </w:r>
      <w:r w:rsidRPr="005A7950">
        <w:rPr>
          <w:sz w:val="14"/>
        </w:rPr>
        <w:t xml:space="preserve"> to support “smart” electric grids that can integrate renewables; thousands of new </w:t>
      </w:r>
      <w:r w:rsidRPr="005A7950">
        <w:rPr>
          <w:rStyle w:val="StyleUnderline"/>
        </w:rPr>
        <w:t>charging stations</w:t>
      </w:r>
      <w:r w:rsidRPr="005A7950">
        <w:rPr>
          <w:sz w:val="14"/>
        </w:rPr>
        <w:t xml:space="preserve"> for electric vehicles; and new </w:t>
      </w:r>
      <w:r w:rsidRPr="005A7950">
        <w:rPr>
          <w:rStyle w:val="StyleUnderline"/>
        </w:rPr>
        <w:t>manufacturing facilities</w:t>
      </w:r>
      <w:r w:rsidRPr="005A7950">
        <w:rPr>
          <w:sz w:val="14"/>
        </w:rPr>
        <w:t xml:space="preserve"> to produce electric furnaces, heaters, and stoves to equip our homes and businesses—and that is still the beginning. </w:t>
      </w:r>
      <w:r w:rsidRPr="005A7950">
        <w:rPr>
          <w:rStyle w:val="StyleUnderline"/>
        </w:rPr>
        <w:t>We</w:t>
      </w:r>
      <w:r w:rsidRPr="005A7950">
        <w:rPr>
          <w:sz w:val="14"/>
        </w:rPr>
        <w:t xml:space="preserve"> also </w:t>
      </w:r>
      <w:r w:rsidRPr="005A7950">
        <w:rPr>
          <w:rStyle w:val="StyleUnderline"/>
        </w:rPr>
        <w:t xml:space="preserve">need new practices to replace carbon-intensive </w:t>
      </w:r>
      <w:r w:rsidRPr="005A7950">
        <w:rPr>
          <w:rStyle w:val="Emphasis"/>
        </w:rPr>
        <w:t>industrial</w:t>
      </w:r>
      <w:r w:rsidRPr="005A7950">
        <w:rPr>
          <w:rStyle w:val="StyleUnderline"/>
        </w:rPr>
        <w:t xml:space="preserve"> and </w:t>
      </w:r>
      <w:r w:rsidRPr="005A7950">
        <w:rPr>
          <w:rStyle w:val="Emphasis"/>
        </w:rPr>
        <w:t>agricultural processes</w:t>
      </w:r>
      <w:r w:rsidRPr="005A7950">
        <w:rPr>
          <w:sz w:val="14"/>
        </w:rPr>
        <w:t>. Regenerative agriculture, ocean farms, and even electrolysis—we need all of it to zero out emissions, and we need it fast.</w:t>
      </w:r>
    </w:p>
    <w:p w14:paraId="293FB1A1" w14:textId="77777777" w:rsidR="00B367EF" w:rsidRPr="005A7950" w:rsidRDefault="00B367EF" w:rsidP="00B367EF">
      <w:pPr>
        <w:rPr>
          <w:sz w:val="14"/>
        </w:rPr>
      </w:pPr>
      <w:r w:rsidRPr="005A7950">
        <w:rPr>
          <w:sz w:val="14"/>
        </w:rPr>
        <w:t xml:space="preserve">An </w:t>
      </w:r>
      <w:r w:rsidRPr="005A7950">
        <w:rPr>
          <w:rStyle w:val="StyleUnderline"/>
        </w:rPr>
        <w:t xml:space="preserve">industrial mobilization can make the rapid, vast transformation we </w:t>
      </w:r>
      <w:r w:rsidRPr="005A7950">
        <w:rPr>
          <w:rStyle w:val="Emphasis"/>
        </w:rPr>
        <w:t>need</w:t>
      </w:r>
      <w:r w:rsidRPr="005A7950">
        <w:rPr>
          <w:rStyle w:val="StyleUnderline"/>
        </w:rPr>
        <w:t xml:space="preserve"> possible</w:t>
      </w:r>
      <w:r w:rsidRPr="005A7950">
        <w:rPr>
          <w:sz w:val="14"/>
        </w:rPr>
        <w:t xml:space="preserve">. </w:t>
      </w:r>
      <w:r w:rsidRPr="005A7950">
        <w:rPr>
          <w:rStyle w:val="StyleUnderline"/>
        </w:rPr>
        <w:t>This is due</w:t>
      </w:r>
      <w:r w:rsidRPr="005A7950">
        <w:rPr>
          <w:sz w:val="14"/>
        </w:rPr>
        <w:t xml:space="preserve">, in part, </w:t>
      </w:r>
      <w:r w:rsidRPr="005A7950">
        <w:rPr>
          <w:rStyle w:val="StyleUnderline"/>
        </w:rPr>
        <w:t>to</w:t>
      </w:r>
      <w:r w:rsidRPr="005A7950">
        <w:rPr>
          <w:sz w:val="14"/>
        </w:rPr>
        <w:t xml:space="preserve"> the </w:t>
      </w:r>
      <w:r w:rsidRPr="005A7950">
        <w:rPr>
          <w:rStyle w:val="Emphasis"/>
        </w:rPr>
        <w:t>policy coordination</w:t>
      </w:r>
      <w:r w:rsidRPr="005A7950">
        <w:rPr>
          <w:sz w:val="14"/>
        </w:rPr>
        <w:t xml:space="preserve"> </w:t>
      </w:r>
      <w:r w:rsidRPr="005A7950">
        <w:rPr>
          <w:rStyle w:val="StyleUnderline"/>
        </w:rPr>
        <w:t>they generate</w:t>
      </w:r>
      <w:r w:rsidRPr="005A7950">
        <w:rPr>
          <w:sz w:val="14"/>
        </w:rPr>
        <w:t xml:space="preserve">. There are few other times when </w:t>
      </w:r>
      <w:r w:rsidRPr="005A7950">
        <w:rPr>
          <w:rStyle w:val="StyleUnderline"/>
        </w:rPr>
        <w:t>all of the levers of government</w:t>
      </w:r>
      <w:r w:rsidRPr="005A7950">
        <w:rPr>
          <w:sz w:val="14"/>
        </w:rPr>
        <w:t xml:space="preserve">—including </w:t>
      </w:r>
      <w:r w:rsidRPr="005A7950">
        <w:rPr>
          <w:rStyle w:val="StyleUnderline"/>
        </w:rPr>
        <w:t>regulation, legislation, executive action, and procurement</w:t>
      </w:r>
      <w:r w:rsidRPr="005A7950">
        <w:rPr>
          <w:sz w:val="14"/>
        </w:rPr>
        <w:t xml:space="preserve">— </w:t>
      </w:r>
      <w:r w:rsidRPr="005A7950">
        <w:rPr>
          <w:rStyle w:val="StyleUnderline"/>
        </w:rPr>
        <w:t xml:space="preserve">are </w:t>
      </w:r>
      <w:r w:rsidRPr="005A7950">
        <w:rPr>
          <w:rStyle w:val="Emphasis"/>
        </w:rPr>
        <w:t>aligned</w:t>
      </w:r>
      <w:r w:rsidRPr="005A7950">
        <w:rPr>
          <w:sz w:val="14"/>
        </w:rPr>
        <w:t xml:space="preserve">, coordinated, and leveraged </w:t>
      </w:r>
      <w:r w:rsidRPr="005A7950">
        <w:rPr>
          <w:rStyle w:val="StyleUnderline"/>
        </w:rPr>
        <w:t>toward a single set of goals</w:t>
      </w:r>
      <w:r w:rsidRPr="005A7950">
        <w:rPr>
          <w:sz w:val="14"/>
        </w:rPr>
        <w:t>. But it is also due, in large part, to the unprecedented levels of public investment they unleash, especially in service to initiatives that are too “risky” or big to attract private investors.</w:t>
      </w:r>
    </w:p>
    <w:p w14:paraId="0B8E2F21" w14:textId="77777777" w:rsidR="00B367EF" w:rsidRPr="005A7950" w:rsidRDefault="00B367EF" w:rsidP="00B367EF">
      <w:pPr>
        <w:rPr>
          <w:sz w:val="14"/>
        </w:rPr>
      </w:pPr>
      <w:r w:rsidRPr="001C6852">
        <w:rPr>
          <w:rStyle w:val="Emphasis"/>
          <w:highlight w:val="cyan"/>
        </w:rPr>
        <w:t>Critics</w:t>
      </w:r>
      <w:r w:rsidRPr="005A7950">
        <w:rPr>
          <w:sz w:val="14"/>
        </w:rPr>
        <w:t xml:space="preserve"> </w:t>
      </w:r>
      <w:r w:rsidRPr="001C6852">
        <w:rPr>
          <w:rStyle w:val="StyleUnderline"/>
          <w:highlight w:val="cyan"/>
        </w:rPr>
        <w:t>who doubt</w:t>
      </w:r>
      <w:r w:rsidRPr="005A7950">
        <w:rPr>
          <w:rStyle w:val="StyleUnderline"/>
        </w:rPr>
        <w:t xml:space="preserve"> our</w:t>
      </w:r>
      <w:r w:rsidRPr="005A7950">
        <w:rPr>
          <w:sz w:val="14"/>
        </w:rPr>
        <w:t xml:space="preserve"> nation’s </w:t>
      </w:r>
      <w:r w:rsidRPr="001C6852">
        <w:rPr>
          <w:rStyle w:val="StyleUnderline"/>
          <w:highlight w:val="cyan"/>
        </w:rPr>
        <w:t>capacity</w:t>
      </w:r>
      <w:r w:rsidRPr="005A7950">
        <w:rPr>
          <w:rStyle w:val="StyleUnderline"/>
        </w:rPr>
        <w:t xml:space="preserve"> to achieve a transition of the scale and speed the Green New Deal proposes </w:t>
      </w:r>
      <w:r w:rsidRPr="001C6852">
        <w:rPr>
          <w:rStyle w:val="StyleUnderline"/>
          <w:highlight w:val="cyan"/>
        </w:rPr>
        <w:t>should heed</w:t>
      </w:r>
      <w:r w:rsidRPr="005A7950">
        <w:rPr>
          <w:rStyle w:val="StyleUnderline"/>
        </w:rPr>
        <w:t xml:space="preserve"> the </w:t>
      </w:r>
      <w:r w:rsidRPr="001C6852">
        <w:rPr>
          <w:rStyle w:val="StyleUnderline"/>
          <w:highlight w:val="cyan"/>
        </w:rPr>
        <w:t>lessons</w:t>
      </w:r>
      <w:r w:rsidRPr="005A7950">
        <w:rPr>
          <w:rStyle w:val="StyleUnderline"/>
        </w:rPr>
        <w:t xml:space="preserve"> </w:t>
      </w:r>
      <w:r w:rsidRPr="001C6852">
        <w:rPr>
          <w:rStyle w:val="StyleUnderline"/>
          <w:highlight w:val="cyan"/>
        </w:rPr>
        <w:t>of</w:t>
      </w:r>
      <w:r w:rsidRPr="005A7950">
        <w:rPr>
          <w:sz w:val="14"/>
        </w:rPr>
        <w:t xml:space="preserve"> the </w:t>
      </w:r>
      <w:r w:rsidRPr="001C6852">
        <w:rPr>
          <w:rStyle w:val="Emphasis"/>
          <w:highlight w:val="cyan"/>
        </w:rPr>
        <w:t>World War II</w:t>
      </w:r>
      <w:r w:rsidRPr="005A7950">
        <w:rPr>
          <w:rStyle w:val="StyleUnderline"/>
        </w:rPr>
        <w:t xml:space="preserve"> mobilization</w:t>
      </w:r>
      <w:r w:rsidRPr="005A7950">
        <w:rPr>
          <w:sz w:val="14"/>
        </w:rPr>
        <w:t xml:space="preserve">: </w:t>
      </w:r>
      <w:r w:rsidRPr="005A7950">
        <w:rPr>
          <w:rStyle w:val="StyleUnderline"/>
        </w:rPr>
        <w:t>set</w:t>
      </w:r>
      <w:r w:rsidRPr="005A7950">
        <w:rPr>
          <w:sz w:val="14"/>
        </w:rPr>
        <w:t xml:space="preserve"> the </w:t>
      </w:r>
      <w:r w:rsidRPr="005A7950">
        <w:rPr>
          <w:rStyle w:val="StyleUnderline"/>
        </w:rPr>
        <w:t>production targets you need</w:t>
      </w:r>
      <w:r w:rsidRPr="005A7950">
        <w:rPr>
          <w:sz w:val="14"/>
        </w:rPr>
        <w:t xml:space="preserve"> to win, </w:t>
      </w:r>
      <w:r w:rsidRPr="005A7950">
        <w:rPr>
          <w:rStyle w:val="StyleUnderline"/>
        </w:rPr>
        <w:t xml:space="preserve">even </w:t>
      </w:r>
      <w:r w:rsidRPr="001C6852">
        <w:rPr>
          <w:rStyle w:val="StyleUnderline"/>
        </w:rPr>
        <w:t>if</w:t>
      </w:r>
      <w:r w:rsidRPr="005A7950">
        <w:rPr>
          <w:rStyle w:val="StyleUnderline"/>
        </w:rPr>
        <w:t xml:space="preserve"> they seem </w:t>
      </w:r>
      <w:r w:rsidRPr="001C6852">
        <w:rPr>
          <w:rStyle w:val="Emphasis"/>
        </w:rPr>
        <w:t>impossible</w:t>
      </w:r>
      <w:r w:rsidRPr="005A7950">
        <w:rPr>
          <w:rStyle w:val="Emphasis"/>
        </w:rPr>
        <w:t xml:space="preserve"> at the outset</w:t>
      </w:r>
      <w:r w:rsidRPr="005A7950">
        <w:rPr>
          <w:sz w:val="14"/>
        </w:rPr>
        <w:t xml:space="preserve">, and </w:t>
      </w:r>
      <w:r w:rsidRPr="005A7950">
        <w:rPr>
          <w:rStyle w:val="StyleUnderline"/>
        </w:rPr>
        <w:t xml:space="preserve">then </w:t>
      </w:r>
      <w:r w:rsidRPr="005A7950">
        <w:rPr>
          <w:rStyle w:val="Emphasis"/>
        </w:rPr>
        <w:t>hustle</w:t>
      </w:r>
      <w:r w:rsidRPr="005A7950">
        <w:rPr>
          <w:sz w:val="14"/>
        </w:rPr>
        <w:t xml:space="preserve"> to meet those targets through massive, coordinated, and strategic public investment and collaborations with private industry.</w:t>
      </w:r>
    </w:p>
    <w:p w14:paraId="68B2BCF5" w14:textId="77777777" w:rsidR="00B367EF" w:rsidRPr="005A7950" w:rsidRDefault="00B367EF" w:rsidP="00B367EF">
      <w:pPr>
        <w:rPr>
          <w:sz w:val="14"/>
        </w:rPr>
      </w:pPr>
      <w:r w:rsidRPr="005A7950">
        <w:rPr>
          <w:sz w:val="14"/>
        </w:rPr>
        <w:t>Lessons from the World War II Mobilization</w:t>
      </w:r>
    </w:p>
    <w:p w14:paraId="2C07F725" w14:textId="77777777" w:rsidR="00B367EF" w:rsidRPr="005A7950" w:rsidRDefault="00B367EF" w:rsidP="00B367EF">
      <w:pPr>
        <w:rPr>
          <w:sz w:val="14"/>
        </w:rPr>
      </w:pPr>
      <w:r w:rsidRPr="005A7950">
        <w:rPr>
          <w:sz w:val="14"/>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48A10EBF" w14:textId="77777777" w:rsidR="00B367EF" w:rsidRPr="005A7950" w:rsidRDefault="00B367EF" w:rsidP="00B367EF">
      <w:pPr>
        <w:rPr>
          <w:sz w:val="14"/>
        </w:rPr>
      </w:pPr>
      <w:r w:rsidRPr="005A7950">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65BF9A17" w14:textId="77777777" w:rsidR="00B367EF" w:rsidRPr="005A7950" w:rsidRDefault="00B367EF" w:rsidP="00B367EF">
      <w:pPr>
        <w:rPr>
          <w:sz w:val="14"/>
        </w:rPr>
      </w:pPr>
      <w:r w:rsidRPr="005A7950">
        <w:rPr>
          <w:sz w:val="14"/>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028742FE" w14:textId="77777777" w:rsidR="00B367EF" w:rsidRPr="005A7950" w:rsidRDefault="00B367EF" w:rsidP="00B367EF">
      <w:pPr>
        <w:rPr>
          <w:sz w:val="14"/>
        </w:rPr>
      </w:pPr>
      <w:r w:rsidRPr="005A7950">
        <w:rPr>
          <w:sz w:val="14"/>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 —to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1A21CD90" w14:textId="77777777" w:rsidR="00B367EF" w:rsidRPr="005A7950" w:rsidRDefault="00B367EF" w:rsidP="00B367EF">
      <w:pPr>
        <w:rPr>
          <w:sz w:val="14"/>
        </w:rPr>
      </w:pPr>
      <w:r w:rsidRPr="005A7950">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1DD7C524" w14:textId="77777777" w:rsidR="00B367EF" w:rsidRPr="005A7950" w:rsidRDefault="00B367EF" w:rsidP="00B367EF">
      <w:pPr>
        <w:rPr>
          <w:sz w:val="14"/>
        </w:rPr>
      </w:pPr>
      <w:r w:rsidRPr="005A7950">
        <w:rPr>
          <w:sz w:val="14"/>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79B2A68E" w14:textId="77777777" w:rsidR="00B367EF" w:rsidRPr="005A7950" w:rsidRDefault="00B367EF" w:rsidP="00B367EF">
      <w:pPr>
        <w:rPr>
          <w:sz w:val="14"/>
        </w:rPr>
      </w:pPr>
      <w:r w:rsidRPr="005A7950">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55AC836E" w14:textId="77777777" w:rsidR="00B367EF" w:rsidRPr="005A7950" w:rsidRDefault="00B367EF" w:rsidP="00B367EF">
      <w:pPr>
        <w:rPr>
          <w:sz w:val="14"/>
        </w:rPr>
      </w:pPr>
      <w:r w:rsidRPr="005A7950">
        <w:rPr>
          <w:sz w:val="14"/>
        </w:rPr>
        <w:t>Economic Mobilization as a Response to the Climate Crisis</w:t>
      </w:r>
    </w:p>
    <w:p w14:paraId="563AF7BD" w14:textId="77777777" w:rsidR="00B367EF" w:rsidRPr="005A7950" w:rsidRDefault="00B367EF" w:rsidP="00B367EF">
      <w:pPr>
        <w:rPr>
          <w:sz w:val="14"/>
        </w:rPr>
      </w:pPr>
      <w:r w:rsidRPr="005A7950">
        <w:rPr>
          <w:rStyle w:val="StyleUnderline"/>
        </w:rPr>
        <w:t>Economic mobilizations free the public sector to invest</w:t>
      </w:r>
      <w:r w:rsidRPr="005A7950">
        <w:rPr>
          <w:sz w:val="14"/>
        </w:rPr>
        <w:t xml:space="preserve"> </w:t>
      </w:r>
      <w:r w:rsidRPr="005A7950">
        <w:rPr>
          <w:rStyle w:val="Emphasis"/>
        </w:rPr>
        <w:t>significant capital directly</w:t>
      </w:r>
      <w:r w:rsidRPr="005A7950">
        <w:rPr>
          <w:sz w:val="14"/>
        </w:rPr>
        <w:t xml:space="preserve"> </w:t>
      </w:r>
      <w:r w:rsidRPr="005A7950">
        <w:rPr>
          <w:rStyle w:val="StyleUnderline"/>
        </w:rPr>
        <w:t xml:space="preserve">into private industries in ways that are </w:t>
      </w:r>
      <w:r w:rsidRPr="005A7950">
        <w:rPr>
          <w:rStyle w:val="Emphasis"/>
        </w:rPr>
        <w:t>coordinated</w:t>
      </w:r>
      <w:r w:rsidRPr="005A7950">
        <w:rPr>
          <w:sz w:val="14"/>
        </w:rPr>
        <w:t xml:space="preserve">, </w:t>
      </w:r>
      <w:r w:rsidRPr="005A7950">
        <w:rPr>
          <w:rStyle w:val="Emphasis"/>
        </w:rPr>
        <w:t>targeted</w:t>
      </w:r>
      <w:r w:rsidRPr="005A7950">
        <w:rPr>
          <w:sz w:val="14"/>
        </w:rPr>
        <w:t xml:space="preserve">, </w:t>
      </w:r>
      <w:r w:rsidRPr="005A7950">
        <w:rPr>
          <w:rStyle w:val="StyleUnderline"/>
        </w:rPr>
        <w:t xml:space="preserve">and </w:t>
      </w:r>
      <w:r w:rsidRPr="005A7950">
        <w:rPr>
          <w:rStyle w:val="Emphasis"/>
        </w:rPr>
        <w:t>strategic</w:t>
      </w:r>
      <w:r w:rsidRPr="005A7950">
        <w:rPr>
          <w:sz w:val="14"/>
        </w:rPr>
        <w:t xml:space="preserve">. During mobilizations, </w:t>
      </w:r>
      <w:r w:rsidRPr="00861612">
        <w:rPr>
          <w:rStyle w:val="StyleUnderline"/>
          <w:highlight w:val="cyan"/>
        </w:rPr>
        <w:t>the government “absorbs” risk</w:t>
      </w:r>
      <w:r w:rsidRPr="005A7950">
        <w:rPr>
          <w:rStyle w:val="StyleUnderline"/>
        </w:rPr>
        <w:t xml:space="preserve"> for</w:t>
      </w:r>
      <w:r w:rsidRPr="005A7950">
        <w:rPr>
          <w:sz w:val="14"/>
        </w:rPr>
        <w:t xml:space="preserve"> new </w:t>
      </w:r>
      <w:r w:rsidRPr="005A7950">
        <w:rPr>
          <w:rStyle w:val="Emphasis"/>
        </w:rPr>
        <w:t>long- term</w:t>
      </w:r>
      <w:r w:rsidRPr="005A7950">
        <w:rPr>
          <w:sz w:val="14"/>
        </w:rPr>
        <w:t xml:space="preserve"> (or </w:t>
      </w:r>
      <w:r w:rsidRPr="005A7950">
        <w:rPr>
          <w:rStyle w:val="Emphasis"/>
        </w:rPr>
        <w:t>large-scale</w:t>
      </w:r>
      <w:r w:rsidRPr="005A7950">
        <w:rPr>
          <w:sz w:val="14"/>
        </w:rPr>
        <w:t xml:space="preserve">) </w:t>
      </w:r>
      <w:r w:rsidRPr="005A7950">
        <w:rPr>
          <w:rStyle w:val="StyleUnderline"/>
        </w:rPr>
        <w:t>projects</w:t>
      </w:r>
      <w:r w:rsidRPr="005A7950">
        <w:rPr>
          <w:sz w:val="14"/>
        </w:rPr>
        <w:t xml:space="preserve">—by </w:t>
      </w:r>
      <w:r w:rsidRPr="005A7950">
        <w:rPr>
          <w:rStyle w:val="StyleUnderline"/>
        </w:rPr>
        <w:t>guaranteeing loans, providing</w:t>
      </w:r>
      <w:r w:rsidRPr="005A7950">
        <w:rPr>
          <w:sz w:val="14"/>
        </w:rPr>
        <w:t xml:space="preserve"> early-stage </w:t>
      </w:r>
      <w:r w:rsidRPr="005A7950">
        <w:rPr>
          <w:rStyle w:val="StyleUnderline"/>
        </w:rPr>
        <w:t>capital, and so on</w:t>
      </w:r>
      <w:r w:rsidRPr="005A7950">
        <w:rPr>
          <w:sz w:val="14"/>
        </w:rPr>
        <w:t xml:space="preserve">—which makes it possible to develop new products without having to wait on private capital that is short-term and risk-averse. That </w:t>
      </w:r>
      <w:r w:rsidRPr="005A7950">
        <w:rPr>
          <w:rStyle w:val="StyleUnderline"/>
        </w:rPr>
        <w:t xml:space="preserve">risk- taking is </w:t>
      </w:r>
      <w:r w:rsidRPr="00861612">
        <w:rPr>
          <w:rStyle w:val="Emphasis"/>
          <w:highlight w:val="cyan"/>
        </w:rPr>
        <w:t>crucial</w:t>
      </w:r>
      <w:r w:rsidRPr="005A7950">
        <w:rPr>
          <w:rStyle w:val="StyleUnderline"/>
        </w:rPr>
        <w:t xml:space="preserve"> for the climate crisis</w:t>
      </w:r>
      <w:r w:rsidRPr="005A7950">
        <w:rPr>
          <w:sz w:val="14"/>
        </w:rPr>
        <w:t xml:space="preserve">. Although the US already has most of the technology we need to decarbonize, we still need some new breakthroughs—particularly when it comes to sectors like aviation and shipping. </w:t>
      </w:r>
      <w:r w:rsidRPr="005A7950">
        <w:rPr>
          <w:rStyle w:val="StyleUnderline"/>
        </w:rPr>
        <w:t>Economic mobilization gives</w:t>
      </w:r>
      <w:r w:rsidRPr="005A7950">
        <w:rPr>
          <w:sz w:val="14"/>
        </w:rPr>
        <w:t xml:space="preserve"> the public sector </w:t>
      </w:r>
      <w:r w:rsidRPr="005A7950">
        <w:rPr>
          <w:rStyle w:val="StyleUnderline"/>
        </w:rPr>
        <w:t xml:space="preserve">a green light </w:t>
      </w:r>
      <w:r w:rsidRPr="00861612">
        <w:rPr>
          <w:rStyle w:val="StyleUnderline"/>
          <w:highlight w:val="cyan"/>
        </w:rPr>
        <w:t>to invest</w:t>
      </w:r>
      <w:r w:rsidRPr="005A7950">
        <w:rPr>
          <w:rStyle w:val="StyleUnderline"/>
        </w:rPr>
        <w:t xml:space="preserve"> </w:t>
      </w:r>
      <w:r w:rsidRPr="005A7950">
        <w:rPr>
          <w:rStyle w:val="Emphasis"/>
        </w:rPr>
        <w:t>heavily and directly</w:t>
      </w:r>
      <w:r w:rsidRPr="005A7950">
        <w:rPr>
          <w:sz w:val="14"/>
        </w:rPr>
        <w:t xml:space="preserve"> </w:t>
      </w:r>
      <w:r w:rsidRPr="00861612">
        <w:rPr>
          <w:rStyle w:val="StyleUnderline"/>
          <w:highlight w:val="cyan"/>
        </w:rPr>
        <w:t>in</w:t>
      </w:r>
      <w:r w:rsidRPr="005A7950">
        <w:rPr>
          <w:rStyle w:val="StyleUnderline"/>
        </w:rPr>
        <w:t xml:space="preserve"> necessary </w:t>
      </w:r>
      <w:r w:rsidRPr="00861612">
        <w:rPr>
          <w:rStyle w:val="StyleUnderline"/>
          <w:highlight w:val="cyan"/>
        </w:rPr>
        <w:t xml:space="preserve">R&amp;D </w:t>
      </w:r>
      <w:r w:rsidRPr="00861612">
        <w:rPr>
          <w:rStyle w:val="StyleUnderline"/>
        </w:rPr>
        <w:t>and</w:t>
      </w:r>
      <w:r w:rsidRPr="005A7950">
        <w:rPr>
          <w:sz w:val="14"/>
        </w:rPr>
        <w:t xml:space="preserve"> to </w:t>
      </w:r>
      <w:r w:rsidRPr="005A7950">
        <w:rPr>
          <w:rStyle w:val="StyleUnderline"/>
        </w:rPr>
        <w:t>coordinate private capital</w:t>
      </w:r>
      <w:r w:rsidRPr="005A7950">
        <w:rPr>
          <w:sz w:val="14"/>
        </w:rPr>
        <w:t xml:space="preserve"> to support these projects, once they have been proven to work.</w:t>
      </w:r>
    </w:p>
    <w:p w14:paraId="2F3EF344" w14:textId="77777777" w:rsidR="00B367EF" w:rsidRPr="005A7950" w:rsidRDefault="00B367EF" w:rsidP="00B367EF">
      <w:pPr>
        <w:rPr>
          <w:sz w:val="14"/>
        </w:rPr>
      </w:pPr>
      <w:r w:rsidRPr="005A7950">
        <w:rPr>
          <w:sz w:val="14"/>
        </w:rPr>
        <w:t xml:space="preserve">In addition to unleashing public investment, </w:t>
      </w:r>
      <w:r w:rsidRPr="005A7950">
        <w:rPr>
          <w:rStyle w:val="StyleUnderline"/>
        </w:rPr>
        <w:t>mobilizations</w:t>
      </w:r>
      <w:r w:rsidRPr="005A7950">
        <w:rPr>
          <w:sz w:val="14"/>
        </w:rPr>
        <w:t xml:space="preserve"> also </w:t>
      </w:r>
      <w:r w:rsidRPr="005A7950">
        <w:rPr>
          <w:rStyle w:val="StyleUnderline"/>
        </w:rPr>
        <w:t xml:space="preserve">amplify the public sector’s ability to </w:t>
      </w:r>
      <w:r w:rsidRPr="005A7950">
        <w:rPr>
          <w:rStyle w:val="Emphasis"/>
        </w:rPr>
        <w:t>strengthen</w:t>
      </w:r>
      <w:r w:rsidRPr="005A7950">
        <w:rPr>
          <w:rStyle w:val="StyleUnderline"/>
        </w:rPr>
        <w:t xml:space="preserve"> and </w:t>
      </w:r>
      <w:r w:rsidRPr="00861612">
        <w:rPr>
          <w:rStyle w:val="Emphasis"/>
          <w:highlight w:val="cyan"/>
        </w:rPr>
        <w:t>stabilize</w:t>
      </w:r>
      <w:r w:rsidRPr="005A7950">
        <w:rPr>
          <w:rStyle w:val="StyleUnderline"/>
        </w:rPr>
        <w:t xml:space="preserve"> </w:t>
      </w:r>
      <w:r w:rsidRPr="00861612">
        <w:rPr>
          <w:rStyle w:val="StyleUnderline"/>
        </w:rPr>
        <w:t>demand</w:t>
      </w:r>
      <w:r w:rsidRPr="005A7950">
        <w:rPr>
          <w:sz w:val="14"/>
        </w:rPr>
        <w:t xml:space="preserve">. Essential low-carbon industries, like </w:t>
      </w:r>
      <w:r w:rsidRPr="00861612">
        <w:rPr>
          <w:rStyle w:val="StyleUnderline"/>
        </w:rPr>
        <w:t>solar and wind</w:t>
      </w:r>
      <w:r w:rsidRPr="005A7950">
        <w:rPr>
          <w:sz w:val="14"/>
        </w:rPr>
        <w:t xml:space="preserve">, have </w:t>
      </w:r>
      <w:r w:rsidRPr="005A7950">
        <w:rPr>
          <w:rStyle w:val="StyleUnderline"/>
        </w:rPr>
        <w:t>struggled to gain a foothold</w:t>
      </w:r>
      <w:r w:rsidRPr="005A7950">
        <w:rPr>
          <w:sz w:val="14"/>
        </w:rPr>
        <w:t xml:space="preserve"> in the US, </w:t>
      </w:r>
      <w:r w:rsidRPr="005A7950">
        <w:rPr>
          <w:rStyle w:val="StyleUnderline"/>
        </w:rPr>
        <w:t>due</w:t>
      </w:r>
      <w:r w:rsidRPr="005A7950">
        <w:rPr>
          <w:sz w:val="14"/>
        </w:rPr>
        <w:t xml:space="preserve"> in large part </w:t>
      </w:r>
      <w:r w:rsidRPr="005A7950">
        <w:rPr>
          <w:rStyle w:val="StyleUnderline"/>
        </w:rPr>
        <w:t>to inconsistent</w:t>
      </w:r>
      <w:r w:rsidRPr="005A7950">
        <w:rPr>
          <w:sz w:val="14"/>
        </w:rPr>
        <w:t xml:space="preserve"> and </w:t>
      </w:r>
      <w:r w:rsidRPr="005A7950">
        <w:rPr>
          <w:rStyle w:val="StyleUnderline"/>
        </w:rPr>
        <w:t>insufficient demand</w:t>
      </w:r>
      <w:r w:rsidRPr="005A7950">
        <w:rPr>
          <w:sz w:val="14"/>
        </w:rPr>
        <w:t xml:space="preserve">. An </w:t>
      </w:r>
      <w:r w:rsidRPr="005A7950">
        <w:rPr>
          <w:rStyle w:val="StyleUnderline"/>
        </w:rPr>
        <w:t>economic mobilization allows the government</w:t>
      </w:r>
      <w:r w:rsidRPr="005A7950">
        <w:rPr>
          <w:sz w:val="14"/>
        </w:rPr>
        <w:t>—</w:t>
      </w:r>
      <w:r w:rsidRPr="005A7950">
        <w:rPr>
          <w:rStyle w:val="StyleUnderline"/>
        </w:rPr>
        <w:t>as</w:t>
      </w:r>
      <w:r w:rsidRPr="005A7950">
        <w:rPr>
          <w:sz w:val="14"/>
        </w:rPr>
        <w:t xml:space="preserve"> both </w:t>
      </w:r>
      <w:r w:rsidRPr="005A7950">
        <w:rPr>
          <w:rStyle w:val="StyleUnderline"/>
        </w:rPr>
        <w:t>customer and regulator</w:t>
      </w:r>
      <w:r w:rsidRPr="005A7950">
        <w:rPr>
          <w:sz w:val="14"/>
        </w:rPr>
        <w:t>—</w:t>
      </w:r>
      <w:r w:rsidRPr="005A7950">
        <w:rPr>
          <w:rStyle w:val="StyleUnderline"/>
        </w:rPr>
        <w:t xml:space="preserve">to expand </w:t>
      </w:r>
      <w:r w:rsidRPr="00861612">
        <w:rPr>
          <w:rStyle w:val="StyleUnderline"/>
          <w:highlight w:val="cyan"/>
        </w:rPr>
        <w:t>demand for “green”</w:t>
      </w:r>
      <w:r w:rsidRPr="00861612">
        <w:rPr>
          <w:sz w:val="14"/>
          <w:highlight w:val="cyan"/>
        </w:rPr>
        <w:t xml:space="preserve"> </w:t>
      </w:r>
      <w:r w:rsidRPr="00861612">
        <w:rPr>
          <w:rStyle w:val="StyleUnderline"/>
          <w:highlight w:val="cyan"/>
        </w:rPr>
        <w:t>goods</w:t>
      </w:r>
      <w:r w:rsidRPr="005A7950">
        <w:rPr>
          <w:sz w:val="14"/>
        </w:rPr>
        <w:t xml:space="preserve"> and reshape markets to support them.</w:t>
      </w:r>
    </w:p>
    <w:p w14:paraId="1D0736DF" w14:textId="77777777" w:rsidR="00B367EF" w:rsidRPr="005A7950" w:rsidRDefault="00B367EF" w:rsidP="00B367EF">
      <w:pPr>
        <w:rPr>
          <w:sz w:val="14"/>
        </w:rPr>
      </w:pPr>
      <w:r w:rsidRPr="005A7950">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5A7950">
        <w:rPr>
          <w:rStyle w:val="StyleUnderline"/>
        </w:rPr>
        <w:t>a</w:t>
      </w:r>
      <w:r w:rsidRPr="005A7950">
        <w:rPr>
          <w:sz w:val="14"/>
        </w:rPr>
        <w:t xml:space="preserve">n average-sized </w:t>
      </w:r>
      <w:r w:rsidRPr="005A7950">
        <w:rPr>
          <w:rStyle w:val="StyleUnderline"/>
        </w:rPr>
        <w:t>residential solar installation will cost</w:t>
      </w:r>
      <w:r w:rsidRPr="005A7950">
        <w:rPr>
          <w:sz w:val="14"/>
        </w:rPr>
        <w:t xml:space="preserve"> between $11,400 and </w:t>
      </w:r>
      <w:r w:rsidRPr="005A7950">
        <w:rPr>
          <w:rStyle w:val="Emphasis"/>
        </w:rPr>
        <w:t>$15,000</w:t>
      </w:r>
      <w:r w:rsidRPr="005A7950">
        <w:rPr>
          <w:sz w:val="14"/>
        </w:rPr>
        <w:t xml:space="preserve"> after solar tax credits—far </w:t>
      </w:r>
      <w:r w:rsidRPr="005A7950">
        <w:rPr>
          <w:rStyle w:val="StyleUnderline"/>
        </w:rPr>
        <w:t>more than most American</w:t>
      </w:r>
      <w:r w:rsidRPr="005A7950">
        <w:rPr>
          <w:sz w:val="14"/>
        </w:rPr>
        <w:t xml:space="preserve"> homeowner</w:t>
      </w:r>
      <w:r w:rsidRPr="005A7950">
        <w:rPr>
          <w:rStyle w:val="StyleUnderline"/>
        </w:rPr>
        <w:t>s</w:t>
      </w:r>
      <w:r w:rsidRPr="005A7950">
        <w:rPr>
          <w:sz w:val="14"/>
        </w:rPr>
        <w:t xml:space="preserve"> </w:t>
      </w:r>
      <w:r w:rsidRPr="005A7950">
        <w:rPr>
          <w:rStyle w:val="StyleUnderline"/>
        </w:rPr>
        <w:t>can afford</w:t>
      </w:r>
      <w:r w:rsidRPr="005A7950">
        <w:rPr>
          <w:sz w:val="14"/>
        </w:rPr>
        <w:t xml:space="preserve">. Much of the expense is due not to the price of the hardware but to “soft costs” related to marketing, customer acquisition, and navigating different layers of permitting. </w:t>
      </w:r>
      <w:r w:rsidRPr="005A7950">
        <w:rPr>
          <w:rStyle w:val="StyleUnderline"/>
        </w:rPr>
        <w:t xml:space="preserve">It is a </w:t>
      </w:r>
      <w:r w:rsidRPr="005A7950">
        <w:rPr>
          <w:rStyle w:val="Emphasis"/>
        </w:rPr>
        <w:t>vicious cycle</w:t>
      </w:r>
      <w:r w:rsidRPr="005A7950">
        <w:rPr>
          <w:sz w:val="14"/>
        </w:rPr>
        <w:t xml:space="preserve">: fewer homeowners install solar because of the high cost; the </w:t>
      </w:r>
      <w:r w:rsidRPr="005A7950">
        <w:rPr>
          <w:rStyle w:val="StyleUnderline"/>
        </w:rPr>
        <w:t>price of</w:t>
      </w:r>
      <w:r w:rsidRPr="005A7950">
        <w:rPr>
          <w:sz w:val="14"/>
        </w:rPr>
        <w:t xml:space="preserve"> residential </w:t>
      </w:r>
      <w:r w:rsidRPr="005A7950">
        <w:rPr>
          <w:rStyle w:val="StyleUnderline"/>
        </w:rPr>
        <w:t>solar does not decrease</w:t>
      </w:r>
      <w:r w:rsidRPr="005A7950">
        <w:rPr>
          <w:sz w:val="14"/>
        </w:rPr>
        <w:t xml:space="preserve"> as fast </w:t>
      </w:r>
      <w:r w:rsidRPr="005A7950">
        <w:rPr>
          <w:rStyle w:val="StyleUnderline"/>
        </w:rPr>
        <w:t>because</w:t>
      </w:r>
      <w:r w:rsidRPr="005A7950">
        <w:rPr>
          <w:sz w:val="14"/>
        </w:rPr>
        <w:t xml:space="preserve"> “</w:t>
      </w:r>
      <w:r w:rsidRPr="005A7950">
        <w:rPr>
          <w:rStyle w:val="StyleUnderline"/>
        </w:rPr>
        <w:t>soft costs</w:t>
      </w:r>
      <w:r w:rsidRPr="005A7950">
        <w:rPr>
          <w:sz w:val="14"/>
        </w:rPr>
        <w:t xml:space="preserve">” </w:t>
      </w:r>
      <w:r w:rsidRPr="005A7950">
        <w:rPr>
          <w:rStyle w:val="StyleUnderline"/>
        </w:rPr>
        <w:t>remain high</w:t>
      </w:r>
      <w:r w:rsidRPr="005A7950">
        <w:rPr>
          <w:sz w:val="14"/>
        </w:rPr>
        <w:t>; “</w:t>
      </w:r>
      <w:r w:rsidRPr="005A7950">
        <w:rPr>
          <w:rStyle w:val="StyleUnderline"/>
        </w:rPr>
        <w:t>soft costs</w:t>
      </w:r>
      <w:r w:rsidRPr="005A7950">
        <w:rPr>
          <w:sz w:val="14"/>
        </w:rPr>
        <w:t xml:space="preserve">” </w:t>
      </w:r>
      <w:r w:rsidRPr="005A7950">
        <w:rPr>
          <w:rStyle w:val="StyleUnderline"/>
        </w:rPr>
        <w:t>can’t go down until it becomes easier to acquire customers</w:t>
      </w:r>
      <w:r w:rsidRPr="005A7950">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38D0C135" w14:textId="77777777" w:rsidR="00B367EF" w:rsidRPr="005A7950" w:rsidRDefault="00B367EF" w:rsidP="00B367EF">
      <w:pPr>
        <w:rPr>
          <w:sz w:val="14"/>
        </w:rPr>
      </w:pPr>
      <w:r w:rsidRPr="005A7950">
        <w:rPr>
          <w:rStyle w:val="StyleUnderline"/>
        </w:rPr>
        <w:t>Green New Deal policies</w:t>
      </w:r>
      <w:r w:rsidRPr="005A7950">
        <w:rPr>
          <w:sz w:val="14"/>
        </w:rPr>
        <w:t xml:space="preserve">, however, can </w:t>
      </w:r>
      <w:r w:rsidRPr="005A7950">
        <w:rPr>
          <w:rStyle w:val="Emphasis"/>
        </w:rPr>
        <w:t>permanently</w:t>
      </w:r>
      <w:r w:rsidRPr="005A7950">
        <w:rPr>
          <w:sz w:val="14"/>
        </w:rPr>
        <w:t xml:space="preserve"> </w:t>
      </w:r>
      <w:r w:rsidRPr="005A7950">
        <w:rPr>
          <w:rStyle w:val="StyleUnderline"/>
        </w:rPr>
        <w:t>increase demand</w:t>
      </w:r>
      <w:r w:rsidRPr="005A7950">
        <w:rPr>
          <w:sz w:val="14"/>
        </w:rPr>
        <w:t xml:space="preserve"> by </w:t>
      </w:r>
      <w:r w:rsidRPr="00861612">
        <w:rPr>
          <w:rStyle w:val="Emphasis"/>
          <w:highlight w:val="cyan"/>
        </w:rPr>
        <w:t>requiring</w:t>
      </w:r>
      <w:r w:rsidRPr="00861612">
        <w:rPr>
          <w:sz w:val="14"/>
          <w:highlight w:val="cyan"/>
        </w:rPr>
        <w:t xml:space="preserve"> </w:t>
      </w:r>
      <w:r w:rsidRPr="00861612">
        <w:rPr>
          <w:rStyle w:val="StyleUnderline"/>
          <w:highlight w:val="cyan"/>
        </w:rPr>
        <w:t>new construction to be zero- carbon</w:t>
      </w:r>
      <w:r w:rsidRPr="005A7950">
        <w:rPr>
          <w:sz w:val="14"/>
        </w:rPr>
        <w:t xml:space="preserve">, </w:t>
      </w:r>
      <w:r w:rsidRPr="005A7950">
        <w:rPr>
          <w:rStyle w:val="Emphasis"/>
        </w:rPr>
        <w:t>funding</w:t>
      </w:r>
      <w:r w:rsidRPr="005A7950">
        <w:rPr>
          <w:sz w:val="14"/>
        </w:rPr>
        <w:t xml:space="preserve"> </w:t>
      </w:r>
      <w:r w:rsidRPr="005A7950">
        <w:rPr>
          <w:rStyle w:val="StyleUnderline"/>
        </w:rPr>
        <w:t>solar retrofits of</w:t>
      </w:r>
      <w:r w:rsidRPr="005A7950">
        <w:rPr>
          <w:sz w:val="14"/>
        </w:rPr>
        <w:t xml:space="preserve"> existing </w:t>
      </w:r>
      <w:r w:rsidRPr="005A7950">
        <w:rPr>
          <w:rStyle w:val="StyleUnderline"/>
        </w:rPr>
        <w:t>buildings</w:t>
      </w:r>
      <w:r w:rsidRPr="005A7950">
        <w:rPr>
          <w:sz w:val="14"/>
        </w:rPr>
        <w:t xml:space="preserve">, </w:t>
      </w:r>
      <w:r w:rsidRPr="005A7950">
        <w:rPr>
          <w:rStyle w:val="StyleUnderline"/>
        </w:rPr>
        <w:t xml:space="preserve">and </w:t>
      </w:r>
      <w:r w:rsidRPr="005A7950">
        <w:rPr>
          <w:rStyle w:val="Emphasis"/>
        </w:rPr>
        <w:t>streamlining permitting</w:t>
      </w:r>
      <w:r w:rsidRPr="005A7950">
        <w:rPr>
          <w:sz w:val="14"/>
        </w:rPr>
        <w:t xml:space="preserve">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5A7950">
        <w:rPr>
          <w:rStyle w:val="StyleUnderline"/>
        </w:rPr>
        <w:t xml:space="preserve">This would employ </w:t>
      </w:r>
      <w:r w:rsidRPr="005A7950">
        <w:rPr>
          <w:rStyle w:val="Emphasis"/>
        </w:rPr>
        <w:t>thousands of people</w:t>
      </w:r>
      <w:r w:rsidRPr="005A7950">
        <w:rPr>
          <w:sz w:val="14"/>
        </w:rPr>
        <w:t>: there are well-paid public sector jobs waiting to be created on your house’s bare roof.</w:t>
      </w:r>
    </w:p>
    <w:p w14:paraId="3B90F0EF" w14:textId="77777777" w:rsidR="00B367EF" w:rsidRPr="005A7950" w:rsidRDefault="00B367EF" w:rsidP="00B367EF">
      <w:pPr>
        <w:rPr>
          <w:sz w:val="14"/>
        </w:rPr>
      </w:pPr>
      <w:r w:rsidRPr="005A7950">
        <w:rPr>
          <w:rStyle w:val="StyleUnderline"/>
        </w:rPr>
        <w:t>Economic mobilizations</w:t>
      </w:r>
      <w:r w:rsidRPr="005A7950">
        <w:rPr>
          <w:sz w:val="14"/>
        </w:rPr>
        <w:t xml:space="preserve"> also </w:t>
      </w:r>
      <w:r w:rsidRPr="005A7950">
        <w:rPr>
          <w:rStyle w:val="StyleUnderline"/>
        </w:rPr>
        <w:t>present the possibility of</w:t>
      </w:r>
      <w:r w:rsidRPr="005A7950">
        <w:rPr>
          <w:sz w:val="14"/>
        </w:rPr>
        <w:t xml:space="preserve"> reexamining and </w:t>
      </w:r>
      <w:r w:rsidRPr="00861612">
        <w:rPr>
          <w:rStyle w:val="Emphasis"/>
          <w:highlight w:val="cyan"/>
        </w:rPr>
        <w:t>renegotiating our social contract</w:t>
      </w:r>
      <w:r w:rsidRPr="005A7950">
        <w:rPr>
          <w:sz w:val="14"/>
        </w:rPr>
        <w:t>—</w:t>
      </w:r>
      <w:r w:rsidRPr="005A7950">
        <w:rPr>
          <w:rStyle w:val="StyleUnderline"/>
        </w:rPr>
        <w:t>to decide what</w:t>
      </w:r>
      <w:r w:rsidRPr="005A7950">
        <w:rPr>
          <w:sz w:val="14"/>
        </w:rPr>
        <w:t xml:space="preserve"> kind of </w:t>
      </w:r>
      <w:r w:rsidRPr="005A7950">
        <w:rPr>
          <w:rStyle w:val="Emphasis"/>
        </w:rPr>
        <w:t>country</w:t>
      </w:r>
      <w:r w:rsidRPr="005A7950">
        <w:rPr>
          <w:sz w:val="14"/>
        </w:rPr>
        <w:t xml:space="preserve">, what kind of </w:t>
      </w:r>
      <w:r w:rsidRPr="005A7950">
        <w:rPr>
          <w:rStyle w:val="Emphasis"/>
        </w:rPr>
        <w:t>society</w:t>
      </w:r>
      <w:r w:rsidRPr="005A7950">
        <w:rPr>
          <w:sz w:val="14"/>
        </w:rPr>
        <w:t xml:space="preserve">, </w:t>
      </w:r>
      <w:r w:rsidRPr="005A7950">
        <w:rPr>
          <w:rStyle w:val="Emphasis"/>
        </w:rPr>
        <w:t>we want</w:t>
      </w:r>
      <w:r w:rsidRPr="005A7950">
        <w:rPr>
          <w:sz w:val="14"/>
        </w:rPr>
        <w:t xml:space="preserve"> to carry into the future. </w:t>
      </w:r>
      <w:r w:rsidRPr="005A7950">
        <w:rPr>
          <w:rStyle w:val="StyleUnderline"/>
        </w:rPr>
        <w:t xml:space="preserve">Economies and societies </w:t>
      </w:r>
      <w:r w:rsidRPr="005A7950">
        <w:rPr>
          <w:rStyle w:val="Emphasis"/>
        </w:rPr>
        <w:t>do not</w:t>
      </w:r>
      <w:r w:rsidRPr="005A7950">
        <w:rPr>
          <w:rStyle w:val="StyleUnderline"/>
        </w:rPr>
        <w:t xml:space="preserve"> exist separately</w:t>
      </w:r>
      <w:r w:rsidRPr="005A7950">
        <w:rPr>
          <w:sz w:val="14"/>
        </w:rPr>
        <w:t xml:space="preserve">. </w:t>
      </w:r>
      <w:r w:rsidRPr="005A7950">
        <w:rPr>
          <w:rStyle w:val="StyleUnderline"/>
        </w:rPr>
        <w:t>In mobilizations</w:t>
      </w:r>
      <w:r w:rsidRPr="005A7950">
        <w:rPr>
          <w:sz w:val="14"/>
        </w:rPr>
        <w:t xml:space="preserve">—especially ones </w:t>
      </w:r>
      <w:r w:rsidRPr="005A7950">
        <w:rPr>
          <w:rStyle w:val="StyleUnderline"/>
        </w:rPr>
        <w:t>as massive as</w:t>
      </w:r>
      <w:r w:rsidRPr="005A7950">
        <w:rPr>
          <w:sz w:val="14"/>
        </w:rPr>
        <w:t xml:space="preserve"> the one proposed by </w:t>
      </w:r>
      <w:r w:rsidRPr="005A7950">
        <w:rPr>
          <w:rStyle w:val="StyleUnderline"/>
        </w:rPr>
        <w:t>the Green New Deal</w:t>
      </w:r>
      <w:r w:rsidRPr="005A7950">
        <w:rPr>
          <w:sz w:val="14"/>
        </w:rPr>
        <w:t>—</w:t>
      </w:r>
      <w:r w:rsidRPr="005A7950">
        <w:rPr>
          <w:rStyle w:val="StyleUnderline"/>
        </w:rPr>
        <w:t xml:space="preserve">we </w:t>
      </w:r>
      <w:r w:rsidRPr="005A7950">
        <w:rPr>
          <w:rStyle w:val="Emphasis"/>
        </w:rPr>
        <w:t>need social policy</w:t>
      </w:r>
      <w:r w:rsidRPr="005A7950">
        <w:rPr>
          <w:sz w:val="14"/>
        </w:rPr>
        <w:t xml:space="preserve"> </w:t>
      </w:r>
      <w:r w:rsidRPr="005A7950">
        <w:rPr>
          <w:rStyle w:val="StyleUnderline"/>
        </w:rPr>
        <w:t>that serves</w:t>
      </w:r>
      <w:r w:rsidRPr="005A7950">
        <w:rPr>
          <w:sz w:val="14"/>
        </w:rPr>
        <w:t xml:space="preserve"> the goals and </w:t>
      </w:r>
      <w:r w:rsidRPr="005A7950">
        <w:rPr>
          <w:rStyle w:val="StyleUnderline"/>
        </w:rPr>
        <w:t>principles of the GND</w:t>
      </w:r>
      <w:r w:rsidRPr="005A7950">
        <w:rPr>
          <w:sz w:val="14"/>
        </w:rPr>
        <w:t xml:space="preserve"> and provides the support necessary to maintain an economy at nearly full employment. </w:t>
      </w:r>
      <w:r w:rsidRPr="005A7950">
        <w:rPr>
          <w:rStyle w:val="StyleUnderline"/>
        </w:rPr>
        <w:t>That requires</w:t>
      </w:r>
      <w:r w:rsidRPr="005A7950">
        <w:rPr>
          <w:sz w:val="14"/>
        </w:rPr>
        <w:t xml:space="preserve"> </w:t>
      </w:r>
      <w:r w:rsidRPr="005A7950">
        <w:rPr>
          <w:rStyle w:val="StyleUnderline"/>
        </w:rPr>
        <w:t>changes</w:t>
      </w:r>
      <w:r w:rsidRPr="005A7950">
        <w:rPr>
          <w:sz w:val="14"/>
        </w:rPr>
        <w:t xml:space="preserve"> not only </w:t>
      </w:r>
      <w:r w:rsidRPr="005A7950">
        <w:rPr>
          <w:rStyle w:val="StyleUnderline"/>
        </w:rPr>
        <w:t xml:space="preserve">to </w:t>
      </w:r>
      <w:r w:rsidRPr="005A7950">
        <w:rPr>
          <w:rStyle w:val="Emphasis"/>
        </w:rPr>
        <w:t>labor</w:t>
      </w:r>
      <w:r w:rsidRPr="005A7950">
        <w:rPr>
          <w:sz w:val="14"/>
        </w:rPr>
        <w:t xml:space="preserve"> policy but to </w:t>
      </w:r>
      <w:r w:rsidRPr="005A7950">
        <w:rPr>
          <w:rStyle w:val="Emphasis"/>
        </w:rPr>
        <w:t>every part</w:t>
      </w:r>
      <w:r w:rsidRPr="005A7950">
        <w:rPr>
          <w:sz w:val="14"/>
        </w:rPr>
        <w:t xml:space="preserve"> </w:t>
      </w:r>
      <w:r w:rsidRPr="005A7950">
        <w:rPr>
          <w:rStyle w:val="StyleUnderline"/>
        </w:rPr>
        <w:t>of our social safety net</w:t>
      </w:r>
      <w:r w:rsidRPr="005A7950">
        <w:rPr>
          <w:sz w:val="14"/>
        </w:rPr>
        <w:t xml:space="preserve">, </w:t>
      </w:r>
      <w:r w:rsidRPr="005A7950">
        <w:rPr>
          <w:rStyle w:val="StyleUnderline"/>
        </w:rPr>
        <w:t xml:space="preserve">from </w:t>
      </w:r>
      <w:r w:rsidRPr="005A7950">
        <w:rPr>
          <w:rStyle w:val="Emphasis"/>
        </w:rPr>
        <w:t>health-care</w:t>
      </w:r>
      <w:r w:rsidRPr="005A7950">
        <w:rPr>
          <w:sz w:val="14"/>
        </w:rPr>
        <w:t xml:space="preserve"> policy and childcare policy </w:t>
      </w:r>
      <w:r w:rsidRPr="005A7950">
        <w:rPr>
          <w:rStyle w:val="StyleUnderline"/>
        </w:rPr>
        <w:t>to workforce</w:t>
      </w:r>
      <w:r w:rsidRPr="005A7950">
        <w:rPr>
          <w:sz w:val="14"/>
        </w:rPr>
        <w:t xml:space="preserve"> policy </w:t>
      </w:r>
      <w:r w:rsidRPr="005A7950">
        <w:rPr>
          <w:rStyle w:val="StyleUnderline"/>
        </w:rPr>
        <w:t>and housing policy</w:t>
      </w:r>
      <w:r w:rsidRPr="005A7950">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4277E321" w14:textId="77777777" w:rsidR="00B367EF" w:rsidRPr="005A7950" w:rsidRDefault="00B367EF" w:rsidP="00B367EF">
      <w:pPr>
        <w:rPr>
          <w:sz w:val="14"/>
        </w:rPr>
      </w:pPr>
      <w:r w:rsidRPr="00D73B4E">
        <w:rPr>
          <w:rStyle w:val="StyleUnderline"/>
          <w:highlight w:val="cyan"/>
        </w:rPr>
        <w:t>Mobilizations</w:t>
      </w:r>
      <w:r w:rsidRPr="005A7950">
        <w:rPr>
          <w:sz w:val="14"/>
        </w:rPr>
        <w:t xml:space="preserve"> also create tight labor markets that </w:t>
      </w:r>
      <w:r w:rsidRPr="00D73B4E">
        <w:rPr>
          <w:rStyle w:val="Emphasis"/>
          <w:highlight w:val="cyan"/>
        </w:rPr>
        <w:t>redistribute wealth</w:t>
      </w:r>
      <w:r w:rsidRPr="005A7950">
        <w:rPr>
          <w:rStyle w:val="StyleUnderline"/>
        </w:rPr>
        <w:t xml:space="preserve"> and </w:t>
      </w:r>
      <w:r w:rsidRPr="005A7950">
        <w:rPr>
          <w:rStyle w:val="Emphasis"/>
        </w:rPr>
        <w:t>reduce inequality</w:t>
      </w:r>
      <w:r w:rsidRPr="005A7950">
        <w:rPr>
          <w:sz w:val="14"/>
        </w:rPr>
        <w:t xml:space="preserve">. In fact, </w:t>
      </w:r>
      <w:r w:rsidRPr="005A7950">
        <w:rPr>
          <w:rStyle w:val="StyleUnderline"/>
        </w:rPr>
        <w:t>mobilizations distribute</w:t>
      </w:r>
      <w:r w:rsidRPr="005A7950">
        <w:rPr>
          <w:sz w:val="14"/>
        </w:rPr>
        <w:t xml:space="preserve"> wealth </w:t>
      </w:r>
      <w:r w:rsidRPr="005A7950">
        <w:rPr>
          <w:rStyle w:val="StyleUnderline"/>
        </w:rPr>
        <w:t>far more effectively than</w:t>
      </w:r>
      <w:r w:rsidRPr="005A7950">
        <w:rPr>
          <w:sz w:val="14"/>
        </w:rPr>
        <w:t xml:space="preserve"> </w:t>
      </w:r>
      <w:r w:rsidRPr="005A7950">
        <w:rPr>
          <w:rStyle w:val="StyleUnderline"/>
        </w:rPr>
        <w:t>redistributing</w:t>
      </w:r>
      <w:r w:rsidRPr="005A7950">
        <w:rPr>
          <w:sz w:val="14"/>
        </w:rPr>
        <w:t xml:space="preserve"> wealth </w:t>
      </w:r>
      <w:r w:rsidRPr="005A7950">
        <w:rPr>
          <w:rStyle w:val="StyleUnderline"/>
        </w:rPr>
        <w:t>through the tax system</w:t>
      </w:r>
      <w:r w:rsidRPr="005A7950">
        <w:rPr>
          <w:sz w:val="14"/>
        </w:rPr>
        <w:t xml:space="preserve">, particularly for low-income and marginalized workers. </w:t>
      </w:r>
      <w:r w:rsidRPr="00D73B4E">
        <w:rPr>
          <w:rStyle w:val="StyleUnderline"/>
          <w:highlight w:val="cyan"/>
        </w:rPr>
        <w:t>But</w:t>
      </w:r>
      <w:r w:rsidRPr="005A7950">
        <w:rPr>
          <w:rStyle w:val="StyleUnderline"/>
        </w:rPr>
        <w:t xml:space="preserve"> they </w:t>
      </w:r>
      <w:r w:rsidRPr="00D73B4E">
        <w:rPr>
          <w:rStyle w:val="StyleUnderline"/>
          <w:highlight w:val="cyan"/>
        </w:rPr>
        <w:t>are not inherently just</w:t>
      </w:r>
      <w:r w:rsidRPr="005A7950">
        <w:rPr>
          <w:sz w:val="14"/>
        </w:rPr>
        <w:t xml:space="preserve">—especially </w:t>
      </w:r>
      <w:r w:rsidRPr="005A7950">
        <w:rPr>
          <w:rStyle w:val="StyleUnderline"/>
        </w:rPr>
        <w:t>if not everyone can access the jobs they create</w:t>
      </w:r>
      <w:r w:rsidRPr="005A7950">
        <w:rPr>
          <w:sz w:val="14"/>
        </w:rPr>
        <w:t xml:space="preserve">. </w:t>
      </w:r>
      <w:r w:rsidRPr="005A7950">
        <w:rPr>
          <w:rStyle w:val="StyleUnderline"/>
        </w:rPr>
        <w:t>How can we attract</w:t>
      </w:r>
      <w:r w:rsidRPr="005A7950">
        <w:rPr>
          <w:sz w:val="14"/>
        </w:rPr>
        <w:t xml:space="preserve"> enough </w:t>
      </w:r>
      <w:r w:rsidRPr="00D73B4E">
        <w:rPr>
          <w:rStyle w:val="StyleUnderline"/>
          <w:highlight w:val="cyan"/>
        </w:rPr>
        <w:t>workers</w:t>
      </w:r>
      <w:r w:rsidRPr="005A7950">
        <w:rPr>
          <w:sz w:val="14"/>
        </w:rPr>
        <w:t xml:space="preserve"> for a national climate mobilization </w:t>
      </w:r>
      <w:r w:rsidRPr="005A7950">
        <w:rPr>
          <w:rStyle w:val="StyleUnderline"/>
        </w:rPr>
        <w:t>if</w:t>
      </w:r>
      <w:r w:rsidRPr="005A7950">
        <w:rPr>
          <w:sz w:val="14"/>
        </w:rPr>
        <w:t xml:space="preserve"> the average </w:t>
      </w:r>
      <w:r w:rsidRPr="005A7950">
        <w:rPr>
          <w:rStyle w:val="StyleUnderline"/>
        </w:rPr>
        <w:t>cost for a year of childcare ranges</w:t>
      </w:r>
      <w:r w:rsidRPr="005A7950">
        <w:rPr>
          <w:sz w:val="14"/>
        </w:rPr>
        <w:t xml:space="preserve"> from $5,500 </w:t>
      </w:r>
      <w:r w:rsidRPr="005A7950">
        <w:rPr>
          <w:rStyle w:val="StyleUnderline"/>
        </w:rPr>
        <w:t>to $25,000?</w:t>
      </w:r>
      <w:r w:rsidRPr="005A7950">
        <w:rPr>
          <w:sz w:val="14"/>
        </w:rPr>
        <w:t xml:space="preserve"> How can families move to better-paying jobs in the mobilization if </w:t>
      </w:r>
      <w:r w:rsidRPr="005A7950">
        <w:rPr>
          <w:rStyle w:val="StyleUnderline"/>
        </w:rPr>
        <w:t xml:space="preserve">they are </w:t>
      </w:r>
      <w:r w:rsidRPr="00D73B4E">
        <w:rPr>
          <w:rStyle w:val="StyleUnderline"/>
          <w:highlight w:val="cyan"/>
        </w:rPr>
        <w:t>depend</w:t>
      </w:r>
      <w:r w:rsidRPr="00D73B4E">
        <w:rPr>
          <w:rStyle w:val="StyleUnderline"/>
        </w:rPr>
        <w:t>ent</w:t>
      </w:r>
      <w:r w:rsidRPr="005A7950">
        <w:rPr>
          <w:rStyle w:val="StyleUnderline"/>
        </w:rPr>
        <w:t xml:space="preserve"> </w:t>
      </w:r>
      <w:r w:rsidRPr="00D73B4E">
        <w:rPr>
          <w:rStyle w:val="StyleUnderline"/>
          <w:highlight w:val="cyan"/>
        </w:rPr>
        <w:t>on</w:t>
      </w:r>
      <w:r w:rsidRPr="005A7950">
        <w:rPr>
          <w:sz w:val="14"/>
        </w:rPr>
        <w:t xml:space="preserve"> their </w:t>
      </w:r>
      <w:r w:rsidRPr="00D73B4E">
        <w:rPr>
          <w:rStyle w:val="StyleUnderline"/>
          <w:highlight w:val="cyan"/>
        </w:rPr>
        <w:t>employer-sponsored health care</w:t>
      </w:r>
      <w:r w:rsidRPr="005A7950">
        <w:rPr>
          <w:sz w:val="14"/>
        </w:rPr>
        <w:t xml:space="preserve">? How can people reenter the labor force if </w:t>
      </w:r>
      <w:r w:rsidRPr="005A7950">
        <w:rPr>
          <w:rStyle w:val="StyleUnderline"/>
        </w:rPr>
        <w:t>they do not know where to go for</w:t>
      </w:r>
      <w:r w:rsidRPr="005A7950">
        <w:rPr>
          <w:sz w:val="14"/>
        </w:rPr>
        <w:t xml:space="preserve"> </w:t>
      </w:r>
      <w:r w:rsidRPr="005A7950">
        <w:rPr>
          <w:rStyle w:val="StyleUnderline"/>
        </w:rPr>
        <w:t>training or job placement?</w:t>
      </w:r>
      <w:r w:rsidRPr="005A7950">
        <w:rPr>
          <w:sz w:val="14"/>
        </w:rPr>
        <w:t xml:space="preserve"> </w:t>
      </w:r>
      <w:r w:rsidRPr="005A7950">
        <w:rPr>
          <w:rStyle w:val="Emphasis"/>
        </w:rPr>
        <w:t>They can’t</w:t>
      </w:r>
      <w:r w:rsidRPr="005A7950">
        <w:rPr>
          <w:sz w:val="14"/>
        </w:rPr>
        <w:t xml:space="preserve"> —</w:t>
      </w:r>
      <w:r w:rsidRPr="00D73B4E">
        <w:rPr>
          <w:rStyle w:val="StyleUnderline"/>
          <w:highlight w:val="cyan"/>
        </w:rPr>
        <w:t>unless we meet</w:t>
      </w:r>
      <w:r w:rsidRPr="005A7950">
        <w:rPr>
          <w:rStyle w:val="StyleUnderline"/>
        </w:rPr>
        <w:t xml:space="preserve"> those </w:t>
      </w:r>
      <w:r w:rsidRPr="00D73B4E">
        <w:rPr>
          <w:rStyle w:val="StyleUnderline"/>
          <w:highlight w:val="cyan"/>
        </w:rPr>
        <w:t>needs through</w:t>
      </w:r>
      <w:r w:rsidRPr="005A7950">
        <w:rPr>
          <w:rStyle w:val="StyleUnderline"/>
        </w:rPr>
        <w:t xml:space="preserve"> </w:t>
      </w:r>
      <w:r w:rsidRPr="00D73B4E">
        <w:rPr>
          <w:rStyle w:val="StyleUnderline"/>
          <w:highlight w:val="cyan"/>
        </w:rPr>
        <w:t xml:space="preserve">the </w:t>
      </w:r>
      <w:r w:rsidRPr="00D73B4E">
        <w:rPr>
          <w:rStyle w:val="Emphasis"/>
          <w:highlight w:val="cyan"/>
        </w:rPr>
        <w:t>public</w:t>
      </w:r>
      <w:r w:rsidRPr="005A7950">
        <w:rPr>
          <w:rStyle w:val="Emphasis"/>
        </w:rPr>
        <w:t xml:space="preserve"> </w:t>
      </w:r>
      <w:r w:rsidRPr="00D73B4E">
        <w:rPr>
          <w:rStyle w:val="Emphasis"/>
          <w:highlight w:val="cyan"/>
        </w:rPr>
        <w:t>sector</w:t>
      </w:r>
      <w:r w:rsidRPr="005A7950">
        <w:rPr>
          <w:sz w:val="14"/>
        </w:rPr>
        <w:t xml:space="preserve">. </w:t>
      </w:r>
      <w:r w:rsidRPr="005A7950">
        <w:rPr>
          <w:rStyle w:val="StyleUnderline"/>
        </w:rPr>
        <w:t>That is why the Green New Deal includes</w:t>
      </w:r>
      <w:r w:rsidRPr="005A7950">
        <w:rPr>
          <w:sz w:val="14"/>
        </w:rPr>
        <w:t xml:space="preserve"> commitments to </w:t>
      </w:r>
      <w:r w:rsidRPr="005A7950">
        <w:rPr>
          <w:rStyle w:val="StyleUnderline"/>
        </w:rPr>
        <w:t xml:space="preserve">a federal </w:t>
      </w:r>
      <w:r w:rsidRPr="005A7950">
        <w:rPr>
          <w:rStyle w:val="Emphasis"/>
        </w:rPr>
        <w:t>jobs guarantee</w:t>
      </w:r>
      <w:r w:rsidRPr="005A7950">
        <w:rPr>
          <w:sz w:val="14"/>
        </w:rPr>
        <w:t xml:space="preserve">, </w:t>
      </w:r>
      <w:r w:rsidRPr="005A7950">
        <w:rPr>
          <w:rStyle w:val="StyleUnderline"/>
        </w:rPr>
        <w:t xml:space="preserve">universal childcare and </w:t>
      </w:r>
      <w:r w:rsidRPr="005A7950">
        <w:rPr>
          <w:rStyle w:val="Emphasis"/>
        </w:rPr>
        <w:t>health care</w:t>
      </w:r>
      <w:r w:rsidRPr="005A7950">
        <w:rPr>
          <w:sz w:val="14"/>
        </w:rPr>
        <w:t xml:space="preserve">, </w:t>
      </w:r>
      <w:r w:rsidRPr="005A7950">
        <w:rPr>
          <w:rStyle w:val="StyleUnderline"/>
        </w:rPr>
        <w:t xml:space="preserve">and significant investments in </w:t>
      </w:r>
      <w:r w:rsidRPr="005A7950">
        <w:rPr>
          <w:rStyle w:val="Emphasis"/>
        </w:rPr>
        <w:t>education</w:t>
      </w:r>
      <w:r w:rsidRPr="005A7950">
        <w:rPr>
          <w:sz w:val="14"/>
        </w:rPr>
        <w:t xml:space="preserve"> and workforce education.</w:t>
      </w:r>
    </w:p>
    <w:p w14:paraId="0C514ED2" w14:textId="77777777" w:rsidR="00B367EF" w:rsidRPr="005A7950" w:rsidRDefault="00B367EF" w:rsidP="00B367EF">
      <w:pPr>
        <w:rPr>
          <w:rStyle w:val="StyleUnderline"/>
        </w:rPr>
      </w:pPr>
      <w:r w:rsidRPr="005A7950">
        <w:rPr>
          <w:sz w:val="14"/>
        </w:rPr>
        <w:t xml:space="preserve">These commitments were designed to ensure that any mobilization to address climate change adheres to the principles of the Green New Deal from design to implementation. The </w:t>
      </w:r>
      <w:r w:rsidRPr="005A7950">
        <w:rPr>
          <w:rStyle w:val="StyleUnderline"/>
        </w:rPr>
        <w:t xml:space="preserve">price of national progress </w:t>
      </w:r>
      <w:r w:rsidRPr="005A7950">
        <w:rPr>
          <w:rStyle w:val="Emphasis"/>
        </w:rPr>
        <w:t>cannot be systematized oppression</w:t>
      </w:r>
      <w:r w:rsidRPr="005A7950">
        <w:rPr>
          <w:rStyle w:val="StyleUnderline"/>
        </w:rPr>
        <w:t>—not again.</w:t>
      </w:r>
    </w:p>
    <w:p w14:paraId="26497BFF" w14:textId="77777777" w:rsidR="00B367EF" w:rsidRPr="005A7950" w:rsidRDefault="00B367EF" w:rsidP="00B367EF">
      <w:pPr>
        <w:rPr>
          <w:sz w:val="14"/>
        </w:rPr>
      </w:pPr>
      <w:r w:rsidRPr="005A7950">
        <w:rPr>
          <w:sz w:val="14"/>
        </w:rPr>
        <w:t>The Green New Deal as Public Policy</w:t>
      </w:r>
    </w:p>
    <w:p w14:paraId="6C26B7D5" w14:textId="77777777" w:rsidR="00B367EF" w:rsidRPr="005A7950" w:rsidRDefault="00B367EF" w:rsidP="00B367EF">
      <w:pPr>
        <w:rPr>
          <w:sz w:val="14"/>
        </w:rPr>
      </w:pPr>
      <w:r w:rsidRPr="005A7950">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24674A2F" w14:textId="77777777" w:rsidR="00B367EF" w:rsidRPr="005A7950" w:rsidRDefault="00B367EF" w:rsidP="00B367EF">
      <w:pPr>
        <w:rPr>
          <w:sz w:val="14"/>
        </w:rPr>
      </w:pPr>
      <w:r w:rsidRPr="005A7950">
        <w:rPr>
          <w:sz w:val="14"/>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2995C4D1" w14:textId="77777777" w:rsidR="00B367EF" w:rsidRPr="005A7950" w:rsidRDefault="00B367EF" w:rsidP="00B367EF">
      <w:pPr>
        <w:rPr>
          <w:sz w:val="14"/>
        </w:rPr>
      </w:pPr>
      <w:r w:rsidRPr="005A7950">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71AC544C" w14:textId="77777777" w:rsidR="00B367EF" w:rsidRPr="005A7950" w:rsidRDefault="00B367EF" w:rsidP="00B367EF">
      <w:pPr>
        <w:rPr>
          <w:sz w:val="14"/>
        </w:rPr>
      </w:pPr>
      <w:r w:rsidRPr="005A7950">
        <w:rPr>
          <w:sz w:val="14"/>
        </w:rPr>
        <w:t>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7B2AE7A9" w14:textId="77777777" w:rsidR="00B367EF" w:rsidRPr="00DF21AD" w:rsidRDefault="00B367EF" w:rsidP="00B367EF">
      <w:pPr>
        <w:rPr>
          <w:sz w:val="14"/>
        </w:rPr>
      </w:pPr>
      <w:r w:rsidRPr="005A7950">
        <w:rPr>
          <w:sz w:val="14"/>
        </w:rPr>
        <w:t xml:space="preserve">Finally, </w:t>
      </w:r>
      <w:r w:rsidRPr="006B7260">
        <w:rPr>
          <w:rStyle w:val="StyleUnderline"/>
          <w:highlight w:val="cyan"/>
        </w:rPr>
        <w:t>GND</w:t>
      </w:r>
      <w:r w:rsidRPr="005A7950">
        <w:rPr>
          <w:rStyle w:val="StyleUnderline"/>
        </w:rPr>
        <w:t xml:space="preserve"> </w:t>
      </w:r>
      <w:r w:rsidRPr="006B7260">
        <w:rPr>
          <w:rStyle w:val="StyleUnderline"/>
        </w:rPr>
        <w:t>policy</w:t>
      </w:r>
      <w:r w:rsidRPr="005A7950">
        <w:rPr>
          <w:sz w:val="14"/>
        </w:rPr>
        <w:t xml:space="preserve"> works to </w:t>
      </w:r>
      <w:r w:rsidRPr="006B7260">
        <w:rPr>
          <w:rStyle w:val="StyleUnderline"/>
          <w:highlight w:val="cyan"/>
        </w:rPr>
        <w:t xml:space="preserve">build </w:t>
      </w:r>
      <w:r w:rsidRPr="006B7260">
        <w:rPr>
          <w:rStyle w:val="Emphasis"/>
          <w:highlight w:val="cyan"/>
        </w:rPr>
        <w:t>power within</w:t>
      </w:r>
      <w:r w:rsidRPr="005A7950">
        <w:rPr>
          <w:rStyle w:val="Emphasis"/>
        </w:rPr>
        <w:t xml:space="preserve"> and among</w:t>
      </w:r>
      <w:r w:rsidRPr="005A7950">
        <w:rPr>
          <w:sz w:val="14"/>
        </w:rPr>
        <w:t xml:space="preserve"> </w:t>
      </w:r>
      <w:r w:rsidRPr="005A7950">
        <w:rPr>
          <w:rStyle w:val="StyleUnderline"/>
        </w:rPr>
        <w:t xml:space="preserve">those who are </w:t>
      </w:r>
      <w:r w:rsidRPr="006B7260">
        <w:rPr>
          <w:rStyle w:val="StyleUnderline"/>
          <w:highlight w:val="cyan"/>
        </w:rPr>
        <w:t>marginalized</w:t>
      </w:r>
      <w:r w:rsidRPr="005A7950">
        <w:rPr>
          <w:rStyle w:val="StyleUnderline"/>
        </w:rPr>
        <w:t xml:space="preserve"> by prioritizing these </w:t>
      </w:r>
      <w:r w:rsidRPr="006B7260">
        <w:rPr>
          <w:rStyle w:val="StyleUnderline"/>
          <w:highlight w:val="cyan"/>
        </w:rPr>
        <w:t>communities</w:t>
      </w:r>
      <w:r w:rsidRPr="005A7950">
        <w:rPr>
          <w:rStyle w:val="StyleUnderline"/>
        </w:rPr>
        <w:t xml:space="preserve"> in </w:t>
      </w:r>
      <w:r w:rsidRPr="005A7950">
        <w:rPr>
          <w:rStyle w:val="Emphasis"/>
        </w:rPr>
        <w:t>funding</w:t>
      </w:r>
      <w:r w:rsidRPr="005A7950">
        <w:rPr>
          <w:rStyle w:val="StyleUnderline"/>
        </w:rPr>
        <w:t xml:space="preserve">, </w:t>
      </w:r>
      <w:r w:rsidRPr="005A7950">
        <w:rPr>
          <w:rStyle w:val="Emphasis"/>
        </w:rPr>
        <w:t>policy design</w:t>
      </w:r>
      <w:r w:rsidRPr="005A7950">
        <w:rPr>
          <w:rStyle w:val="StyleUnderline"/>
        </w:rPr>
        <w:t xml:space="preserve">, </w:t>
      </w:r>
      <w:r w:rsidRPr="006B7260">
        <w:rPr>
          <w:rStyle w:val="StyleUnderline"/>
        </w:rPr>
        <w:t>and</w:t>
      </w:r>
      <w:r w:rsidRPr="005A7950">
        <w:rPr>
          <w:rStyle w:val="StyleUnderline"/>
        </w:rPr>
        <w:t xml:space="preserve"> </w:t>
      </w:r>
      <w:r w:rsidRPr="005A7950">
        <w:rPr>
          <w:rStyle w:val="Emphasis"/>
        </w:rPr>
        <w:t>implementation</w:t>
      </w:r>
      <w:r w:rsidRPr="005A7950">
        <w:rPr>
          <w:sz w:val="14"/>
        </w:rPr>
        <w:t xml:space="preserve">, </w:t>
      </w:r>
      <w:r w:rsidRPr="006B7260">
        <w:rPr>
          <w:rStyle w:val="StyleUnderline"/>
          <w:highlight w:val="cyan"/>
        </w:rPr>
        <w:t xml:space="preserve">enabling </w:t>
      </w:r>
      <w:r w:rsidRPr="0060279D">
        <w:rPr>
          <w:rStyle w:val="Emphasis"/>
        </w:rPr>
        <w:t>local control</w:t>
      </w:r>
      <w:r w:rsidRPr="005A7950">
        <w:rPr>
          <w:rStyle w:val="StyleUnderline"/>
        </w:rPr>
        <w:t xml:space="preserve"> whenever possible</w:t>
      </w:r>
      <w:r w:rsidRPr="005A7950">
        <w:rPr>
          <w:sz w:val="14"/>
        </w:rPr>
        <w:t xml:space="preserve">. </w:t>
      </w:r>
      <w:r w:rsidRPr="005A7950">
        <w:rPr>
          <w:rStyle w:val="StyleUnderline"/>
        </w:rPr>
        <w:t xml:space="preserve">The </w:t>
      </w:r>
      <w:r w:rsidRPr="0060279D">
        <w:rPr>
          <w:rStyle w:val="StyleUnderline"/>
        </w:rPr>
        <w:t>GND</w:t>
      </w:r>
      <w:r w:rsidRPr="005A7950">
        <w:rPr>
          <w:sz w:val="14"/>
        </w:rPr>
        <w:t xml:space="preserve"> resolution </w:t>
      </w:r>
      <w:r w:rsidRPr="0060279D">
        <w:rPr>
          <w:rStyle w:val="StyleUnderline"/>
        </w:rPr>
        <w:t>requires</w:t>
      </w:r>
      <w:r w:rsidRPr="005A7950">
        <w:rPr>
          <w:sz w:val="14"/>
        </w:rPr>
        <w:t xml:space="preserve"> that </w:t>
      </w:r>
      <w:r w:rsidRPr="006B7260">
        <w:rPr>
          <w:rStyle w:val="Emphasis"/>
          <w:highlight w:val="cyan"/>
        </w:rPr>
        <w:t>democratic processes</w:t>
      </w:r>
      <w:r w:rsidRPr="005A7950">
        <w:rPr>
          <w:sz w:val="14"/>
        </w:rPr>
        <w:t>, “</w:t>
      </w:r>
      <w:r w:rsidRPr="005A7950">
        <w:rPr>
          <w:rStyle w:val="StyleUnderline"/>
        </w:rPr>
        <w:t xml:space="preserve">inclusive of and </w:t>
      </w:r>
      <w:r w:rsidRPr="006B7260">
        <w:rPr>
          <w:rStyle w:val="StyleUnderline"/>
          <w:highlight w:val="cyan"/>
        </w:rPr>
        <w:t>led by</w:t>
      </w:r>
      <w:r w:rsidRPr="005A7950">
        <w:rPr>
          <w:rStyle w:val="StyleUnderline"/>
        </w:rPr>
        <w:t xml:space="preserve"> frontline</w:t>
      </w:r>
      <w:r w:rsidRPr="005A7950">
        <w:rPr>
          <w:sz w:val="14"/>
        </w:rPr>
        <w:t xml:space="preserve"> and </w:t>
      </w:r>
      <w:r w:rsidRPr="006B7260">
        <w:rPr>
          <w:rStyle w:val="StyleUnderline"/>
          <w:highlight w:val="cyan"/>
        </w:rPr>
        <w:t>vulnerable communities</w:t>
      </w:r>
      <w:r w:rsidRPr="005A7950">
        <w:rPr>
          <w:sz w:val="14"/>
        </w:rPr>
        <w:t xml:space="preserve"> and workers,” be used to “plan, implement</w:t>
      </w:r>
      <w:r w:rsidRPr="00DB00CB">
        <w:rPr>
          <w:sz w:val="14"/>
        </w:rPr>
        <w:t>, and administer” the Green New Deal at the local level. So far, legislators have listened.</w:t>
      </w:r>
    </w:p>
    <w:p w14:paraId="4B41544A" w14:textId="7EC0E3C1" w:rsidR="009D4A4C" w:rsidRDefault="009D4A4C" w:rsidP="0092152A">
      <w:pPr>
        <w:pStyle w:val="Heading2"/>
      </w:pPr>
      <w:r>
        <w:t>CP</w:t>
      </w:r>
    </w:p>
    <w:p w14:paraId="7AF4FCB9" w14:textId="5FEF05B8" w:rsidR="009D4A4C" w:rsidRDefault="009D4A4C" w:rsidP="009D4A4C">
      <w:r>
        <w:t>Secondary Strikes</w:t>
      </w:r>
    </w:p>
    <w:p w14:paraId="3DDD7F0F" w14:textId="04FBF6D4" w:rsidR="00B367FA" w:rsidRDefault="00B367FA" w:rsidP="009D4A4C">
      <w:pPr>
        <w:pStyle w:val="Heading4"/>
      </w:pPr>
      <w:r>
        <w:t>The United States Federal Government should legalize secondary strikes.</w:t>
      </w:r>
    </w:p>
    <w:p w14:paraId="7DE6A04E" w14:textId="60F8A4F7" w:rsidR="009D4A4C" w:rsidRDefault="009D4A4C" w:rsidP="009D4A4C">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1AB51829" w14:textId="5590CC6C" w:rsidR="009D4A4C" w:rsidRDefault="009D4A4C" w:rsidP="009D4A4C">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306C9218" w14:textId="77777777" w:rsidR="009D4A4C" w:rsidRPr="006B0ADA" w:rsidRDefault="009D4A4C" w:rsidP="009D4A4C">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B51B49">
        <w:rPr>
          <w:rStyle w:val="Emphasis"/>
          <w:highlight w:val="yellow"/>
        </w:rPr>
        <w:t>especially debilitating</w:t>
      </w:r>
      <w:r w:rsidRPr="006B0ADA">
        <w:rPr>
          <w:rStyle w:val="StyleUnderline"/>
        </w:rPr>
        <w:t xml:space="preserve">, </w:t>
      </w:r>
      <w:r w:rsidRPr="00CF54C6">
        <w:rPr>
          <w:rStyle w:val="StyleUnderline"/>
        </w:rPr>
        <w:t xml:space="preserve">because </w:t>
      </w:r>
      <w:r w:rsidRPr="009425F8">
        <w:rPr>
          <w:rStyle w:val="StyleUnderline"/>
          <w:highlight w:val="yellow"/>
        </w:rPr>
        <w:t>it 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502D7B35" w14:textId="77777777" w:rsidR="009D4A4C" w:rsidRPr="006B0ADA" w:rsidRDefault="009D4A4C" w:rsidP="009D4A4C">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7BDC8DF2" w14:textId="77777777" w:rsidR="009D4A4C" w:rsidRPr="006B0ADA" w:rsidRDefault="009D4A4C" w:rsidP="009D4A4C">
      <w:pPr>
        <w:rPr>
          <w:sz w:val="16"/>
        </w:rPr>
      </w:pPr>
      <w:r w:rsidRPr="006B0ADA">
        <w:rPr>
          <w:sz w:val="16"/>
        </w:rPr>
        <w:t xml:space="preserve">The obvious response would be to reform the law. But </w:t>
      </w:r>
      <w:r w:rsidRPr="009425F8">
        <w:rPr>
          <w:rStyle w:val="StyleUnderline"/>
          <w:highlight w:val="yellow"/>
        </w:rPr>
        <w:t>labor faces a double bind</w:t>
      </w:r>
      <w:r w:rsidRPr="006B0ADA">
        <w:rPr>
          <w:rStyle w:val="StyleUnderline"/>
        </w:rPr>
        <w:t xml:space="preserve">: </w:t>
      </w:r>
      <w:r w:rsidRPr="009425F8">
        <w:rPr>
          <w:rStyle w:val="Emphasis"/>
          <w:highlight w:val="yellow"/>
        </w:rPr>
        <w:t xml:space="preserve">American workers have never </w:t>
      </w:r>
      <w:r w:rsidRPr="00CF54C6">
        <w:rPr>
          <w:rStyle w:val="Emphasis"/>
          <w:highlight w:val="yellow"/>
        </w:rPr>
        <w:t xml:space="preserve">won </w:t>
      </w:r>
      <w:r w:rsidRPr="00CF54C6">
        <w:rPr>
          <w:rStyle w:val="Emphasis"/>
        </w:rPr>
        <w:t xml:space="preserve">a </w:t>
      </w:r>
      <w:r w:rsidRPr="009425F8">
        <w:rPr>
          <w:rStyle w:val="Emphasis"/>
          <w:highlight w:val="yellow"/>
        </w:rPr>
        <w:t xml:space="preserve">significant </w:t>
      </w:r>
      <w:r w:rsidRPr="00CF54C6">
        <w:rPr>
          <w:rStyle w:val="Emphasis"/>
        </w:rPr>
        <w:t xml:space="preserve">piece of </w:t>
      </w:r>
      <w:r w:rsidRPr="009425F8">
        <w:rPr>
          <w:rStyle w:val="Emphasis"/>
          <w:highlight w:val="yellow"/>
        </w:rPr>
        <w:t xml:space="preserve">workers’ rights </w:t>
      </w:r>
      <w:r w:rsidRPr="00CF54C6">
        <w:rPr>
          <w:rStyle w:val="Emphasis"/>
        </w:rPr>
        <w:t xml:space="preserve">legislation </w:t>
      </w:r>
      <w:r w:rsidRPr="009425F8">
        <w:rPr>
          <w:rStyle w:val="Emphasis"/>
          <w:highlight w:val="yellow"/>
        </w:rPr>
        <w:t>without</w:t>
      </w:r>
      <w:r w:rsidRPr="006B0ADA">
        <w:rPr>
          <w:rStyle w:val="StyleUnderline"/>
        </w:rPr>
        <w:t xml:space="preserve"> first engaging in exactly the kind of </w:t>
      </w:r>
      <w:r w:rsidRPr="009425F8">
        <w:rPr>
          <w:rStyle w:val="Emphasis"/>
          <w:highlight w:val="yellow"/>
        </w:rPr>
        <w:t>strikes</w:t>
      </w:r>
      <w:r w:rsidRPr="006B0ADA">
        <w:rPr>
          <w:rStyle w:val="StyleUnderline"/>
        </w:rPr>
        <w:t xml:space="preserve"> and other forms of noncooperation </w:t>
      </w:r>
      <w:r w:rsidRPr="009425F8">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9425F8">
        <w:rPr>
          <w:rStyle w:val="StyleUnderline"/>
          <w:highlight w:val="yellow"/>
        </w:rPr>
        <w:t>Erdman</w:t>
      </w:r>
      <w:r w:rsidRPr="006B0ADA">
        <w:rPr>
          <w:rStyle w:val="StyleUnderline"/>
        </w:rPr>
        <w:t xml:space="preserve"> Act of 1898, the </w:t>
      </w:r>
      <w:r w:rsidRPr="009425F8">
        <w:rPr>
          <w:rStyle w:val="StyleUnderline"/>
          <w:highlight w:val="yellow"/>
        </w:rPr>
        <w:t>Clayton</w:t>
      </w:r>
      <w:r w:rsidRPr="006B0ADA">
        <w:rPr>
          <w:rStyle w:val="StyleUnderline"/>
        </w:rPr>
        <w:t xml:space="preserve"> Act of 1914, the </w:t>
      </w:r>
      <w:r w:rsidRPr="009425F8">
        <w:rPr>
          <w:rStyle w:val="StyleUnderline"/>
          <w:highlight w:val="yellow"/>
        </w:rPr>
        <w:t>Railway Labor Act</w:t>
      </w:r>
      <w:r w:rsidRPr="006B0ADA">
        <w:rPr>
          <w:rStyle w:val="StyleUnderline"/>
        </w:rPr>
        <w:t xml:space="preserve"> of 1926, the </w:t>
      </w:r>
      <w:r w:rsidRPr="009425F8">
        <w:rPr>
          <w:rStyle w:val="StyleUnderline"/>
          <w:highlight w:val="yellow"/>
        </w:rPr>
        <w:t>Norris-LaGuardia</w:t>
      </w:r>
      <w:r w:rsidRPr="006B0ADA">
        <w:rPr>
          <w:rStyle w:val="StyleUnderline"/>
        </w:rPr>
        <w:t xml:space="preserve"> Anti-Injunction Act of 1932, the </w:t>
      </w:r>
      <w:r w:rsidRPr="009425F8">
        <w:rPr>
          <w:rStyle w:val="StyleUnderline"/>
          <w:highlight w:val="yellow"/>
        </w:rPr>
        <w:t>Wagner</w:t>
      </w:r>
      <w:r w:rsidRPr="006B0ADA">
        <w:rPr>
          <w:rStyle w:val="StyleUnderline"/>
        </w:rPr>
        <w:t xml:space="preserve"> Act (NLRA) of 1935, </w:t>
      </w:r>
      <w:r w:rsidRPr="009425F8">
        <w:rPr>
          <w:rStyle w:val="StyleUnderline"/>
          <w:highlight w:val="yellow"/>
        </w:rPr>
        <w:t>and</w:t>
      </w:r>
      <w:r w:rsidRPr="006B0ADA">
        <w:rPr>
          <w:rStyle w:val="StyleUnderline"/>
        </w:rPr>
        <w:t xml:space="preserve"> the </w:t>
      </w:r>
      <w:r w:rsidRPr="009425F8">
        <w:rPr>
          <w:rStyle w:val="StyleUnderline"/>
          <w:highlight w:val="yellow"/>
        </w:rPr>
        <w:t>public sector collective bargaining</w:t>
      </w:r>
      <w:r w:rsidRPr="006B0ADA">
        <w:rPr>
          <w:rStyle w:val="StyleUnderline"/>
        </w:rPr>
        <w:t xml:space="preserve"> laws of the 1970s </w:t>
      </w:r>
      <w:r w:rsidRPr="009425F8">
        <w:rPr>
          <w:rStyle w:val="StyleUnderline"/>
          <w:highlight w:val="yellow"/>
        </w:rPr>
        <w:t>were all preceded by dramatic strikes</w:t>
      </w:r>
      <w:r w:rsidRPr="006B0ADA">
        <w:rPr>
          <w:sz w:val="16"/>
        </w:rPr>
        <w:t xml:space="preserve"> and mass disobedience.</w:t>
      </w:r>
    </w:p>
    <w:p w14:paraId="573E7A1E" w14:textId="77777777" w:rsidR="009D4A4C" w:rsidRPr="006B0ADA" w:rsidRDefault="009D4A4C" w:rsidP="009D4A4C">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12DFBED2" w14:textId="77777777" w:rsidR="009D4A4C" w:rsidRPr="006B0ADA" w:rsidRDefault="009D4A4C" w:rsidP="009D4A4C">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2CA843AD" w14:textId="77777777" w:rsidR="009D4A4C" w:rsidRPr="006B0ADA" w:rsidRDefault="009D4A4C" w:rsidP="009D4A4C">
      <w:pPr>
        <w:rPr>
          <w:sz w:val="16"/>
        </w:rPr>
      </w:pPr>
      <w:r w:rsidRPr="006B0ADA">
        <w:rPr>
          <w:rStyle w:val="StyleUnderline"/>
        </w:rPr>
        <w:t xml:space="preserve">It should come as no surprise that Fight for Fifteen has made more progress on wages than on union growth. </w:t>
      </w:r>
      <w:r w:rsidRPr="009425F8">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9425F8">
        <w:rPr>
          <w:rStyle w:val="Emphasis"/>
          <w:highlight w:val="yellow"/>
        </w:rPr>
        <w:t>They understand</w:t>
      </w:r>
      <w:r w:rsidRPr="006B0ADA">
        <w:rPr>
          <w:rStyle w:val="StyleUnderline"/>
        </w:rPr>
        <w:t xml:space="preserve"> that </w:t>
      </w:r>
      <w:r w:rsidRPr="009425F8">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9425F8">
        <w:rPr>
          <w:rStyle w:val="StyleUnderline"/>
          <w:highlight w:val="yellow"/>
        </w:rPr>
        <w:t>organized labor has never achieved major growth without prioritizing</w:t>
      </w:r>
      <w:r w:rsidRPr="006B0ADA">
        <w:rPr>
          <w:rStyle w:val="StyleUnderline"/>
        </w:rPr>
        <w:t xml:space="preserve"> the </w:t>
      </w:r>
      <w:r w:rsidRPr="00B51B49">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9425F8">
        <w:rPr>
          <w:rStyle w:val="StyleUnderline"/>
          <w:highlight w:val="yellow"/>
        </w:rPr>
        <w:t xml:space="preserve">the </w:t>
      </w:r>
      <w:r w:rsidRPr="009425F8">
        <w:rPr>
          <w:rStyle w:val="Emphasis"/>
          <w:highlight w:val="yellow"/>
        </w:rPr>
        <w:t>labor movement’s activity</w:t>
      </w:r>
      <w:r w:rsidRPr="006B0ADA">
        <w:rPr>
          <w:rStyle w:val="StyleUnderline"/>
        </w:rPr>
        <w:t xml:space="preserve">, </w:t>
      </w:r>
      <w:r w:rsidRPr="009425F8">
        <w:rPr>
          <w:rStyle w:val="Emphasis"/>
          <w:highlight w:val="yellow"/>
        </w:rPr>
        <w:t>would be far more effective if</w:t>
      </w:r>
      <w:r w:rsidRPr="006B0ADA">
        <w:rPr>
          <w:rStyle w:val="StyleUnderline"/>
        </w:rPr>
        <w:t xml:space="preserve"> it were </w:t>
      </w:r>
      <w:r w:rsidRPr="009425F8">
        <w:rPr>
          <w:rStyle w:val="Emphasis"/>
          <w:highlight w:val="yellow"/>
        </w:rPr>
        <w:t>tied to</w:t>
      </w:r>
      <w:r w:rsidRPr="006B0ADA">
        <w:rPr>
          <w:rStyle w:val="StyleUnderline"/>
        </w:rPr>
        <w:t xml:space="preserve"> a long-term strategy for winning three core rights for workers: </w:t>
      </w:r>
      <w:r w:rsidRPr="009425F8">
        <w:rPr>
          <w:rStyle w:val="Emphasis"/>
          <w:highlight w:val="yellow"/>
        </w:rPr>
        <w:t xml:space="preserve">rights to </w:t>
      </w:r>
      <w:r w:rsidRPr="00CF54C6">
        <w:rPr>
          <w:rStyle w:val="Emphasis"/>
        </w:rPr>
        <w:t>organize</w:t>
      </w:r>
      <w:r w:rsidRPr="009425F8">
        <w:rPr>
          <w:rStyle w:val="Emphasis"/>
          <w:highlight w:val="yellow"/>
        </w:rPr>
        <w:t>,</w:t>
      </w:r>
      <w:r w:rsidRPr="00CF54C6">
        <w:rPr>
          <w:rStyle w:val="Emphasis"/>
        </w:rPr>
        <w:t xml:space="preserve"> </w:t>
      </w:r>
      <w:r w:rsidRPr="009425F8">
        <w:rPr>
          <w:rStyle w:val="Emphasis"/>
          <w:highlight w:val="yellow"/>
        </w:rPr>
        <w:t>strike,</w:t>
      </w:r>
      <w:r w:rsidRPr="00CF54C6">
        <w:rPr>
          <w:rStyle w:val="Emphasis"/>
        </w:rPr>
        <w:t xml:space="preserve"> and act </w:t>
      </w:r>
      <w:r w:rsidRPr="009425F8">
        <w:rPr>
          <w:rStyle w:val="Emphasis"/>
          <w:highlight w:val="yellow"/>
        </w:rPr>
        <w:t>in solidarity</w:t>
      </w:r>
      <w:r w:rsidRPr="006B0ADA">
        <w:rPr>
          <w:rStyle w:val="StyleUnderline"/>
        </w:rPr>
        <w:t>.</w:t>
      </w:r>
      <w:r w:rsidRPr="006B0ADA">
        <w:rPr>
          <w:sz w:val="16"/>
        </w:rPr>
        <w:t xml:space="preserve"> </w:t>
      </w:r>
      <w:r w:rsidRPr="009425F8">
        <w:rPr>
          <w:rStyle w:val="StyleUnderline"/>
          <w:highlight w:val="yellow"/>
        </w:rPr>
        <w:t>Lacking those rights</w:t>
      </w:r>
      <w:r w:rsidRPr="006B0ADA">
        <w:rPr>
          <w:sz w:val="16"/>
        </w:rPr>
        <w:t xml:space="preserve"> (whether de facto or officially), </w:t>
      </w:r>
      <w:r w:rsidRPr="009425F8">
        <w:rPr>
          <w:rStyle w:val="StyleUnderline"/>
          <w:highlight w:val="yellow"/>
        </w:rPr>
        <w:t>the movement will be of little use in struggles for social justice or</w:t>
      </w:r>
      <w:r w:rsidRPr="006B0ADA">
        <w:rPr>
          <w:rStyle w:val="StyleUnderline"/>
        </w:rPr>
        <w:t xml:space="preserve"> in </w:t>
      </w:r>
      <w:r w:rsidRPr="009425F8">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7D6DF1EA" w14:textId="7856C311" w:rsidR="009D4A4C" w:rsidRDefault="009D4A4C" w:rsidP="009D4A4C">
      <w:pPr>
        <w:rPr>
          <w:sz w:val="16"/>
        </w:rPr>
      </w:pPr>
      <w:r w:rsidRPr="006B0ADA">
        <w:rPr>
          <w:rStyle w:val="StyleUnderline"/>
        </w:rPr>
        <w:t xml:space="preserve">In order to win workers’ rights, </w:t>
      </w:r>
      <w:r w:rsidRPr="009425F8">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9425F8">
        <w:rPr>
          <w:rStyle w:val="StyleUnderline"/>
          <w:highlight w:val="yellow"/>
        </w:rPr>
        <w:t>rights movements</w:t>
      </w:r>
      <w:r w:rsidRPr="006B0ADA">
        <w:rPr>
          <w:rStyle w:val="StyleUnderline"/>
        </w:rPr>
        <w:t>—</w:t>
      </w:r>
      <w:r w:rsidRPr="009425F8">
        <w:rPr>
          <w:rStyle w:val="StyleUnderline"/>
          <w:highlight w:val="yellow"/>
        </w:rPr>
        <w:t>from abolition to</w:t>
      </w:r>
      <w:r w:rsidRPr="006B0ADA">
        <w:rPr>
          <w:rStyle w:val="StyleUnderline"/>
        </w:rPr>
        <w:t xml:space="preserve"> women’s </w:t>
      </w:r>
      <w:r w:rsidRPr="009425F8">
        <w:rPr>
          <w:rStyle w:val="StyleUnderline"/>
          <w:highlight w:val="yellow"/>
        </w:rPr>
        <w:t>suffrage</w:t>
      </w:r>
      <w:r w:rsidRPr="006B0ADA">
        <w:rPr>
          <w:rStyle w:val="StyleUnderline"/>
        </w:rPr>
        <w:t xml:space="preserve"> </w:t>
      </w:r>
      <w:r w:rsidRPr="009425F8">
        <w:rPr>
          <w:rStyle w:val="StyleUnderline"/>
          <w:highlight w:val="yellow"/>
        </w:rPr>
        <w:t>to civil rights</w:t>
      </w:r>
      <w:r w:rsidRPr="006B0ADA">
        <w:rPr>
          <w:rStyle w:val="StyleUnderline"/>
        </w:rPr>
        <w:t>—</w:t>
      </w:r>
      <w:r w:rsidRPr="009425F8">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9425F8">
        <w:rPr>
          <w:rStyle w:val="StyleUnderline"/>
          <w:highlight w:val="yellow"/>
        </w:rPr>
        <w:t>and place them front and center</w:t>
      </w:r>
      <w:r w:rsidRPr="006B0ADA">
        <w:rPr>
          <w:rStyle w:val="StyleUnderline"/>
        </w:rPr>
        <w:t xml:space="preserve"> in every phase of movement activity, </w:t>
      </w:r>
      <w:r w:rsidRPr="009425F8">
        <w:rPr>
          <w:rStyle w:val="StyleUnderline"/>
          <w:highlight w:val="yellow"/>
        </w:rPr>
        <w:t>including</w:t>
      </w:r>
      <w:r w:rsidRPr="006B0ADA">
        <w:rPr>
          <w:rStyle w:val="StyleUnderline"/>
        </w:rPr>
        <w:t xml:space="preserve"> </w:t>
      </w:r>
      <w:r w:rsidRPr="009425F8">
        <w:rPr>
          <w:rStyle w:val="StyleUnderline"/>
          <w:highlight w:val="yellow"/>
        </w:rPr>
        <w:t>organizing</w:t>
      </w:r>
      <w:r w:rsidRPr="006B0ADA">
        <w:rPr>
          <w:rStyle w:val="StyleUnderline"/>
        </w:rPr>
        <w:t xml:space="preserve">, </w:t>
      </w:r>
      <w:r w:rsidRPr="009425F8">
        <w:rPr>
          <w:rStyle w:val="StyleUnderline"/>
          <w:highlight w:val="yellow"/>
        </w:rPr>
        <w:t>protest</w:t>
      </w:r>
      <w:r w:rsidRPr="006B0ADA">
        <w:rPr>
          <w:rStyle w:val="StyleUnderline"/>
        </w:rPr>
        <w:t xml:space="preserve">, civil disobedience, </w:t>
      </w:r>
      <w:r w:rsidRPr="009425F8">
        <w:rPr>
          <w:rStyle w:val="StyleUnderline"/>
          <w:highlight w:val="yellow"/>
        </w:rPr>
        <w:t>legislative advocacy</w:t>
      </w:r>
      <w:r w:rsidRPr="006B0ADA">
        <w:rPr>
          <w:rStyle w:val="StyleUnderline"/>
        </w:rPr>
        <w:t xml:space="preserve">, administrative advocacy, </w:t>
      </w:r>
      <w:r w:rsidRPr="009425F8">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0061D251" w14:textId="77777777" w:rsidR="00B367FA" w:rsidRPr="00A0463C" w:rsidRDefault="00B367FA" w:rsidP="00B367FA">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p>
    <w:p w14:paraId="581B7535" w14:textId="08A191DC" w:rsidR="00B367FA" w:rsidRDefault="00B367FA" w:rsidP="00B367FA">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306C5D54" w14:textId="77777777" w:rsidR="00B367FA" w:rsidRPr="00FD6074" w:rsidRDefault="00B367FA" w:rsidP="00B367FA">
      <w:pPr>
        <w:rPr>
          <w:sz w:val="16"/>
        </w:rPr>
      </w:pPr>
      <w:r w:rsidRPr="00FD6074">
        <w:rPr>
          <w:sz w:val="16"/>
        </w:rPr>
        <w:t>1 – On fascism</w:t>
      </w:r>
    </w:p>
    <w:p w14:paraId="484528A5" w14:textId="77777777" w:rsidR="00B367FA" w:rsidRPr="00FD6074" w:rsidRDefault="00B367FA" w:rsidP="00B367FA">
      <w:pPr>
        <w:rPr>
          <w:sz w:val="16"/>
        </w:rPr>
      </w:pPr>
      <w:r w:rsidRPr="009425F8">
        <w:rPr>
          <w:rStyle w:val="StyleUnderline"/>
          <w:highlight w:val="yellow"/>
        </w:rPr>
        <w:t>Fascism</w:t>
      </w:r>
      <w:r w:rsidRPr="005C7785">
        <w:rPr>
          <w:rStyle w:val="StyleUnderline"/>
        </w:rPr>
        <w:t xml:space="preserve"> can be classically defined as an ideology, a movement and a regime.</w:t>
      </w:r>
    </w:p>
    <w:p w14:paraId="20352693" w14:textId="77777777" w:rsidR="00B367FA" w:rsidRPr="00FD6074" w:rsidRDefault="00B367FA" w:rsidP="00B367FA">
      <w:pPr>
        <w:rPr>
          <w:sz w:val="16"/>
        </w:rPr>
      </w:pPr>
      <w:r w:rsidRPr="005C7785">
        <w:rPr>
          <w:rStyle w:val="StyleUnderline"/>
        </w:rPr>
        <w:t xml:space="preserve">It </w:t>
      </w:r>
      <w:r w:rsidRPr="009425F8">
        <w:rPr>
          <w:rStyle w:val="StyleUnderline"/>
          <w:highlight w:val="yellow"/>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425F8">
        <w:rPr>
          <w:rStyle w:val="StyleUnderline"/>
          <w:highlight w:val="yellow"/>
        </w:rPr>
        <w:t>destruction</w:t>
      </w:r>
      <w:r w:rsidRPr="005C7785">
        <w:rPr>
          <w:rStyle w:val="StyleUnderline"/>
        </w:rPr>
        <w:t xml:space="preserve"> </w:t>
      </w:r>
      <w:r w:rsidRPr="009425F8">
        <w:rPr>
          <w:rStyle w:val="StyleUnderline"/>
          <w:highlight w:val="yellow"/>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425F8">
        <w:rPr>
          <w:rStyle w:val="StyleUnderline"/>
          <w:highlight w:val="yellow"/>
        </w:rPr>
        <w:t>seen as hindering</w:t>
      </w:r>
      <w:r w:rsidRPr="005C7785">
        <w:rPr>
          <w:rStyle w:val="StyleUnderline"/>
        </w:rPr>
        <w:t xml:space="preserve"> its phantasmagorical </w:t>
      </w:r>
      <w:r w:rsidRPr="009425F8">
        <w:rPr>
          <w:rStyle w:val="StyleUnderline"/>
          <w:highlight w:val="yellow"/>
        </w:rPr>
        <w:t>homogeneity</w:t>
      </w:r>
      <w:r w:rsidRPr="005C7785">
        <w:rPr>
          <w:rStyle w:val="StyleUnderline"/>
        </w:rPr>
        <w:t>, impeding its chimerical unity, depriving it of its imaginary essence and dissolving its profound identity.</w:t>
      </w:r>
    </w:p>
    <w:p w14:paraId="321586B5" w14:textId="77777777" w:rsidR="00B367FA" w:rsidRPr="00FD6074" w:rsidRDefault="00B367FA" w:rsidP="00B367FA">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7EDD9528" w14:textId="77777777" w:rsidR="00B367FA" w:rsidRPr="00FD6074" w:rsidRDefault="00B367FA" w:rsidP="00B367FA">
      <w:pPr>
        <w:rPr>
          <w:sz w:val="16"/>
        </w:rPr>
      </w:pPr>
      <w:r w:rsidRPr="00FD6074">
        <w:rPr>
          <w:sz w:val="16"/>
        </w:rPr>
        <w:t xml:space="preserve">When </w:t>
      </w:r>
      <w:r w:rsidRPr="009425F8">
        <w:rPr>
          <w:rStyle w:val="Emphasis"/>
          <w:highlight w:val="yellow"/>
        </w:rPr>
        <w:t>fascism</w:t>
      </w:r>
      <w:r w:rsidRPr="00FD6074">
        <w:rPr>
          <w:sz w:val="16"/>
        </w:rPr>
        <w:t xml:space="preserve"> succeeds in conquering power and becoming a regime (or more precisely a state of exception), it </w:t>
      </w:r>
      <w:r w:rsidRPr="009425F8">
        <w:rPr>
          <w:rStyle w:val="Emphasis"/>
          <w:highlight w:val="yellow"/>
        </w:rPr>
        <w:t>always</w:t>
      </w:r>
      <w:r w:rsidRPr="005C7785">
        <w:rPr>
          <w:rStyle w:val="StyleUnderline"/>
        </w:rPr>
        <w:t xml:space="preserve"> tends to </w:t>
      </w:r>
      <w:r w:rsidRPr="009425F8">
        <w:rPr>
          <w:rStyle w:val="Emphasis"/>
          <w:highlight w:val="yellow"/>
        </w:rPr>
        <w:t>perpetuate the social</w:t>
      </w:r>
      <w:r w:rsidRPr="00FD6074">
        <w:rPr>
          <w:rStyle w:val="Emphasis"/>
        </w:rPr>
        <w:t xml:space="preserve"> </w:t>
      </w:r>
      <w:r w:rsidRPr="009425F8">
        <w:rPr>
          <w:rStyle w:val="Emphasis"/>
          <w:highlight w:val="yellow"/>
        </w:rPr>
        <w:t>order</w:t>
      </w:r>
      <w:r w:rsidRPr="00FD6074">
        <w:rPr>
          <w:sz w:val="16"/>
        </w:rPr>
        <w:t xml:space="preserve"> – despite its ‘anti-systemic’ and sometimes even ‘revolutionary’ pretensions.</w:t>
      </w:r>
    </w:p>
    <w:p w14:paraId="15B023B5" w14:textId="77777777" w:rsidR="00B367FA" w:rsidRPr="00FD6074" w:rsidRDefault="00B367FA" w:rsidP="00B367FA">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21569A1E" w14:textId="77777777" w:rsidR="00B367FA" w:rsidRPr="00FD6074" w:rsidRDefault="00B367FA" w:rsidP="00B367FA">
      <w:pPr>
        <w:rPr>
          <w:sz w:val="16"/>
        </w:rPr>
      </w:pPr>
      <w:r w:rsidRPr="00FD6074">
        <w:rPr>
          <w:sz w:val="16"/>
        </w:rPr>
        <w:t>2 – Crisis of hegemony (1)</w:t>
      </w:r>
    </w:p>
    <w:p w14:paraId="12632FB1" w14:textId="77777777" w:rsidR="00B367FA" w:rsidRPr="00FD6074" w:rsidRDefault="00B367FA" w:rsidP="00B367FA">
      <w:pPr>
        <w:rPr>
          <w:sz w:val="16"/>
        </w:rPr>
      </w:pPr>
      <w:r w:rsidRPr="009425F8">
        <w:rPr>
          <w:rStyle w:val="Emphasis"/>
          <w:highlight w:val="yellow"/>
        </w:rPr>
        <w:t>If its rise requires</w:t>
      </w:r>
      <w:r w:rsidRPr="005C7785">
        <w:rPr>
          <w:rStyle w:val="StyleUnderline"/>
        </w:rPr>
        <w:t xml:space="preserve"> the background of </w:t>
      </w:r>
      <w:r w:rsidRPr="009425F8">
        <w:rPr>
          <w:rStyle w:val="Emphasis"/>
          <w:highlight w:val="yellow"/>
        </w:rPr>
        <w:t>a structural crisis of capitalism</w:t>
      </w:r>
      <w:r w:rsidRPr="005C7785">
        <w:rPr>
          <w:rStyle w:val="StyleUnderline"/>
        </w:rPr>
        <w:t xml:space="preserve">, </w:t>
      </w:r>
      <w:r w:rsidRPr="009425F8">
        <w:rPr>
          <w:rStyle w:val="Emphasis"/>
          <w:highlight w:val="yellow"/>
        </w:rPr>
        <w:t>economic instability</w:t>
      </w:r>
      <w:r w:rsidRPr="005C7785">
        <w:rPr>
          <w:rStyle w:val="StyleUnderline"/>
        </w:rPr>
        <w:t xml:space="preserve">, </w:t>
      </w:r>
      <w:r w:rsidRPr="009425F8">
        <w:rPr>
          <w:rStyle w:val="Emphasis"/>
          <w:highlight w:val="yellow"/>
        </w:rPr>
        <w:t>popular frustrations</w:t>
      </w:r>
      <w:r w:rsidRPr="005C7785">
        <w:rPr>
          <w:rStyle w:val="StyleUnderline"/>
        </w:rPr>
        <w:t xml:space="preserve">, </w:t>
      </w:r>
      <w:r w:rsidRPr="009425F8">
        <w:rPr>
          <w:rStyle w:val="Emphasis"/>
          <w:highlight w:val="yellow"/>
        </w:rPr>
        <w:t>deepening social antagonisms</w:t>
      </w:r>
      <w:r w:rsidRPr="005C7785">
        <w:rPr>
          <w:rStyle w:val="StyleUnderline"/>
        </w:rPr>
        <w:t xml:space="preserve"> (class, race and gender) and identity panic, </w:t>
      </w:r>
      <w:r w:rsidRPr="009425F8">
        <w:rPr>
          <w:rStyle w:val="StyleUnderline"/>
          <w:highlight w:val="yellow"/>
        </w:rPr>
        <w:t>fascism is</w:t>
      </w:r>
      <w:r w:rsidRPr="005C7785">
        <w:rPr>
          <w:rStyle w:val="StyleUnderline"/>
        </w:rPr>
        <w:t xml:space="preserve"> only </w:t>
      </w:r>
      <w:r w:rsidRPr="009425F8">
        <w:rPr>
          <w:rStyle w:val="StyleUnderline"/>
          <w:highlight w:val="yellow"/>
        </w:rPr>
        <w:t>on the agenda when</w:t>
      </w:r>
      <w:r w:rsidRPr="005C7785">
        <w:rPr>
          <w:rStyle w:val="StyleUnderline"/>
        </w:rPr>
        <w:t xml:space="preserve"> </w:t>
      </w:r>
      <w:r w:rsidRPr="009425F8">
        <w:rPr>
          <w:rStyle w:val="Emphasis"/>
          <w:highlight w:val="yellow"/>
        </w:rPr>
        <w:t>the political crisis reaches such a level of intensity that it becomes insurmountable within the framework of established</w:t>
      </w:r>
      <w:r w:rsidRPr="005C7785">
        <w:rPr>
          <w:rStyle w:val="StyleUnderline"/>
        </w:rPr>
        <w:t xml:space="preserve"> forms of </w:t>
      </w:r>
      <w:r w:rsidRPr="009425F8">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02295506" w14:textId="77777777" w:rsidR="00B367FA" w:rsidRPr="00FD6074" w:rsidRDefault="00B367FA" w:rsidP="00B367FA">
      <w:pPr>
        <w:rPr>
          <w:sz w:val="16"/>
        </w:rPr>
      </w:pPr>
      <w:r w:rsidRPr="00FD6074">
        <w:rPr>
          <w:sz w:val="16"/>
        </w:rPr>
        <w:t xml:space="preserve">This is </w:t>
      </w:r>
      <w:r w:rsidRPr="00ED37B8">
        <w:rPr>
          <w:rStyle w:val="StyleUnderline"/>
        </w:rPr>
        <w:t xml:space="preserve">what Gramsci called a </w:t>
      </w:r>
      <w:r w:rsidRPr="009425F8">
        <w:rPr>
          <w:rStyle w:val="Emphasis"/>
          <w:highlight w:val="yellow"/>
        </w:rPr>
        <w:t>crisis of hegemony</w:t>
      </w:r>
      <w:r w:rsidRPr="00FD6074">
        <w:rPr>
          <w:sz w:val="16"/>
        </w:rPr>
        <w:t xml:space="preserve"> (or ‘organic crisis’), </w:t>
      </w:r>
      <w:r w:rsidRPr="00ED37B8">
        <w:rPr>
          <w:rStyle w:val="StyleUnderline"/>
        </w:rPr>
        <w:t xml:space="preserve">the central component of which is the </w:t>
      </w:r>
      <w:r w:rsidRPr="009425F8">
        <w:rPr>
          <w:rStyle w:val="StyleUnderline"/>
          <w:highlight w:val="yellow"/>
        </w:rPr>
        <w:t>growing inability of the bourgeoisie to impose</w:t>
      </w:r>
      <w:r w:rsidRPr="00ED37B8">
        <w:rPr>
          <w:rStyle w:val="StyleUnderline"/>
        </w:rPr>
        <w:t xml:space="preserve"> its political </w:t>
      </w:r>
      <w:r w:rsidRPr="009425F8">
        <w:rPr>
          <w:rStyle w:val="StyleUnderline"/>
          <w:highlight w:val="yellow"/>
        </w:rPr>
        <w:t>domination through</w:t>
      </w:r>
      <w:r w:rsidRPr="00ED37B8">
        <w:rPr>
          <w:rStyle w:val="StyleUnderline"/>
        </w:rPr>
        <w:t xml:space="preserve"> the </w:t>
      </w:r>
      <w:r w:rsidRPr="009425F8">
        <w:rPr>
          <w:rStyle w:val="StyleUnderline"/>
          <w:highlight w:val="yellow"/>
        </w:rPr>
        <w:t>fabrication of</w:t>
      </w:r>
      <w:r w:rsidRPr="00ED37B8">
        <w:rPr>
          <w:rStyle w:val="StyleUnderline"/>
        </w:rPr>
        <w:t xml:space="preserve"> majority </w:t>
      </w:r>
      <w:r w:rsidRPr="009425F8">
        <w:rPr>
          <w:rStyle w:val="StyleUnderline"/>
          <w:highlight w:val="yellow"/>
        </w:rPr>
        <w:t>consent</w:t>
      </w:r>
      <w:r w:rsidRPr="00ED37B8">
        <w:rPr>
          <w:rStyle w:val="StyleUnderline"/>
        </w:rPr>
        <w:t xml:space="preserve"> to the order of things</w:t>
      </w:r>
      <w:r w:rsidRPr="00FD6074">
        <w:rPr>
          <w:sz w:val="16"/>
        </w:rPr>
        <w:t xml:space="preserve">, i.e. </w:t>
      </w:r>
      <w:r w:rsidRPr="009425F8">
        <w:rPr>
          <w:rStyle w:val="StyleUnderline"/>
          <w:highlight w:val="yellow"/>
        </w:rPr>
        <w:t>without</w:t>
      </w:r>
      <w:r w:rsidRPr="00ED37B8">
        <w:rPr>
          <w:rStyle w:val="StyleUnderline"/>
        </w:rPr>
        <w:t xml:space="preserve"> a significant </w:t>
      </w:r>
      <w:r w:rsidRPr="009425F8">
        <w:rPr>
          <w:rStyle w:val="StyleUnderline"/>
          <w:highlight w:val="yellow"/>
        </w:rPr>
        <w:t>increase in</w:t>
      </w:r>
      <w:r w:rsidRPr="00ED37B8">
        <w:rPr>
          <w:rStyle w:val="StyleUnderline"/>
        </w:rPr>
        <w:t xml:space="preserve"> the degree of </w:t>
      </w:r>
      <w:r w:rsidRPr="009425F8">
        <w:rPr>
          <w:rStyle w:val="StyleUnderline"/>
          <w:highlight w:val="yellow"/>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06AF71BE" w14:textId="77777777" w:rsidR="00B367FA" w:rsidRPr="00FD6074" w:rsidRDefault="00B367FA" w:rsidP="00B367FA">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9425F8">
        <w:rPr>
          <w:rStyle w:val="Emphasis"/>
          <w:highlight w:val="yellow"/>
        </w:rPr>
        <w:t>neo-fascism</w:t>
      </w:r>
      <w:r w:rsidRPr="00ED37B8">
        <w:rPr>
          <w:rStyle w:val="StyleUnderline"/>
        </w:rPr>
        <w:t xml:space="preserve">, this weakening </w:t>
      </w:r>
      <w:r w:rsidRPr="009425F8">
        <w:rPr>
          <w:rStyle w:val="StyleUnderline"/>
          <w:highlight w:val="yellow"/>
        </w:rPr>
        <w:t xml:space="preserve">results in the </w:t>
      </w:r>
      <w:r w:rsidRPr="009425F8">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9425F8">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9425F8">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9425F8">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13AB4019" w14:textId="77777777" w:rsidR="00B367FA" w:rsidRPr="00FD6074" w:rsidRDefault="00B367FA" w:rsidP="00B367FA">
      <w:pPr>
        <w:rPr>
          <w:sz w:val="16"/>
        </w:rPr>
      </w:pPr>
      <w:r w:rsidRPr="00FD6074">
        <w:rPr>
          <w:sz w:val="16"/>
        </w:rPr>
        <w:t>3 – Crisis of hegemony (2)</w:t>
      </w:r>
    </w:p>
    <w:p w14:paraId="2BC6C0C9" w14:textId="77777777" w:rsidR="00B367FA" w:rsidRPr="00FD6074" w:rsidRDefault="00B367FA" w:rsidP="00B367FA">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02DEB514" w14:textId="77777777" w:rsidR="00B367FA" w:rsidRPr="00FD6074" w:rsidRDefault="00B367FA" w:rsidP="00B367FA">
      <w:pPr>
        <w:rPr>
          <w:sz w:val="16"/>
        </w:rPr>
      </w:pPr>
      <w:r w:rsidRPr="00ED37B8">
        <w:rPr>
          <w:rStyle w:val="StyleUnderline"/>
        </w:rPr>
        <w:t xml:space="preserve">By </w:t>
      </w:r>
      <w:r w:rsidRPr="009425F8">
        <w:rPr>
          <w:rStyle w:val="StyleUnderline"/>
          <w:highlight w:val="yellow"/>
        </w:rPr>
        <w:t>launching an offensive against</w:t>
      </w:r>
      <w:r w:rsidRPr="00ED37B8">
        <w:rPr>
          <w:rStyle w:val="StyleUnderline"/>
        </w:rPr>
        <w:t xml:space="preserve"> the </w:t>
      </w:r>
      <w:r w:rsidRPr="009425F8">
        <w:rPr>
          <w:rStyle w:val="StyleUnderline"/>
          <w:highlight w:val="yellow"/>
        </w:rPr>
        <w:t>organised workers’</w:t>
      </w:r>
      <w:r w:rsidRPr="00ED37B8">
        <w:rPr>
          <w:rStyle w:val="StyleUnderline"/>
        </w:rPr>
        <w:t xml:space="preserve"> movement, </w:t>
      </w:r>
      <w:r w:rsidRPr="009425F8">
        <w:rPr>
          <w:rStyle w:val="StyleUnderline"/>
          <w:highlight w:val="yellow"/>
        </w:rPr>
        <w:t>and</w:t>
      </w:r>
      <w:r w:rsidRPr="00ED37B8">
        <w:rPr>
          <w:rStyle w:val="StyleUnderline"/>
        </w:rPr>
        <w:t xml:space="preserve"> methodically </w:t>
      </w:r>
      <w:r w:rsidRPr="009425F8">
        <w:rPr>
          <w:rStyle w:val="StyleUnderline"/>
          <w:highlight w:val="yellow"/>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9425F8">
        <w:rPr>
          <w:rStyle w:val="StyleUnderline"/>
          <w:highlight w:val="yellow"/>
        </w:rPr>
        <w:t>mobilised working class</w:t>
      </w:r>
      <w:r w:rsidRPr="00ED37B8">
        <w:rPr>
          <w:rStyle w:val="StyleUnderline"/>
        </w:rPr>
        <w:t xml:space="preserve">), </w:t>
      </w:r>
      <w:r w:rsidRPr="009425F8">
        <w:rPr>
          <w:rStyle w:val="StyleUnderline"/>
          <w:highlight w:val="yellow"/>
        </w:rPr>
        <w:t>the ruling class became</w:t>
      </w:r>
      <w:r w:rsidRPr="00ED37B8">
        <w:rPr>
          <w:rStyle w:val="StyleUnderline"/>
        </w:rPr>
        <w:t xml:space="preserve"> progressively </w:t>
      </w:r>
      <w:r w:rsidRPr="009425F8">
        <w:rPr>
          <w:rStyle w:val="StyleUnderline"/>
          <w:highlight w:val="yellow"/>
        </w:rPr>
        <w:t>incapable of</w:t>
      </w:r>
      <w:r w:rsidRPr="00ED37B8">
        <w:rPr>
          <w:rStyle w:val="StyleUnderline"/>
        </w:rPr>
        <w:t xml:space="preserve"> building a composite and </w:t>
      </w:r>
      <w:r w:rsidRPr="009425F8">
        <w:rPr>
          <w:rStyle w:val="StyleUnderline"/>
          <w:highlight w:val="yellow"/>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34D57820" w14:textId="77777777" w:rsidR="00B367FA" w:rsidRPr="00FD6074" w:rsidRDefault="00B367FA" w:rsidP="00B367FA">
      <w:pPr>
        <w:rPr>
          <w:sz w:val="16"/>
        </w:rPr>
      </w:pPr>
      <w:r w:rsidRPr="00FD6074">
        <w:rPr>
          <w:sz w:val="16"/>
        </w:rPr>
        <w:t>4 – Crisis of hegemony (3)</w:t>
      </w:r>
    </w:p>
    <w:p w14:paraId="7C6E3A21" w14:textId="77777777" w:rsidR="00B367FA" w:rsidRPr="00FD6074" w:rsidRDefault="00B367FA" w:rsidP="00B367FA">
      <w:pPr>
        <w:rPr>
          <w:sz w:val="16"/>
        </w:rPr>
      </w:pPr>
      <w:r w:rsidRPr="00ED37B8">
        <w:rPr>
          <w:rStyle w:val="StyleUnderline"/>
        </w:rPr>
        <w:t xml:space="preserve">To the extent that </w:t>
      </w:r>
      <w:r w:rsidRPr="009425F8">
        <w:rPr>
          <w:rStyle w:val="StyleUnderline"/>
          <w:highlight w:val="yellow"/>
        </w:rPr>
        <w:t xml:space="preserve">the </w:t>
      </w:r>
      <w:r w:rsidRPr="009425F8">
        <w:rPr>
          <w:rStyle w:val="Emphasis"/>
          <w:highlight w:val="yellow"/>
        </w:rPr>
        <w:t>neoliberal offensive</w:t>
      </w:r>
      <w:r w:rsidRPr="00ED37B8">
        <w:rPr>
          <w:rStyle w:val="StyleUnderline"/>
        </w:rPr>
        <w:t xml:space="preserve"> </w:t>
      </w:r>
      <w:r w:rsidRPr="009425F8">
        <w:rPr>
          <w:rStyle w:val="StyleUnderline"/>
          <w:highlight w:val="yellow"/>
        </w:rPr>
        <w:t xml:space="preserve">has made it </w:t>
      </w:r>
      <w:r w:rsidRPr="009425F8">
        <w:rPr>
          <w:rStyle w:val="Emphasis"/>
          <w:highlight w:val="yellow"/>
        </w:rPr>
        <w:t>more difficult to mobilise in the workplace</w:t>
      </w:r>
      <w:r w:rsidRPr="00ED37B8">
        <w:rPr>
          <w:rStyle w:val="StyleUnderline"/>
        </w:rPr>
        <w:t xml:space="preserve">, </w:t>
      </w:r>
      <w:r w:rsidRPr="009425F8">
        <w:rPr>
          <w:rStyle w:val="Emphasis"/>
          <w:highlight w:val="yellow"/>
        </w:rPr>
        <w:t>particularly</w:t>
      </w:r>
      <w:r w:rsidRPr="00ED37B8">
        <w:rPr>
          <w:rStyle w:val="StyleUnderline"/>
        </w:rPr>
        <w:t xml:space="preserve"> in the form of </w:t>
      </w:r>
      <w:r w:rsidRPr="009425F8">
        <w:rPr>
          <w:rStyle w:val="Emphasis"/>
          <w:highlight w:val="yellow"/>
        </w:rPr>
        <w:t>strike action</w:t>
      </w:r>
      <w:r w:rsidRPr="00ED37B8">
        <w:rPr>
          <w:rStyle w:val="StyleUnderline"/>
        </w:rPr>
        <w:t xml:space="preserve">, weakening trade unions and increasing precariousness, this </w:t>
      </w:r>
      <w:r w:rsidRPr="009425F8">
        <w:rPr>
          <w:rStyle w:val="StyleUnderline"/>
          <w:highlight w:val="yellow"/>
        </w:rPr>
        <w:t>disaffection</w:t>
      </w:r>
      <w:r w:rsidRPr="00ED37B8">
        <w:rPr>
          <w:rStyle w:val="StyleUnderline"/>
        </w:rPr>
        <w:t xml:space="preserve"> increasingly tends to be </w:t>
      </w:r>
      <w:r w:rsidRPr="009425F8">
        <w:rPr>
          <w:rStyle w:val="StyleUnderline"/>
          <w:highlight w:val="yellow"/>
        </w:rPr>
        <w:t>expressed elsewhere</w:t>
      </w:r>
      <w:r w:rsidRPr="00ED37B8">
        <w:rPr>
          <w:rStyle w:val="StyleUnderline"/>
        </w:rPr>
        <w:t xml:space="preserve"> and in different forms</w:t>
      </w:r>
      <w:r w:rsidRPr="00FD6074">
        <w:rPr>
          <w:sz w:val="16"/>
        </w:rPr>
        <w:t>:</w:t>
      </w:r>
    </w:p>
    <w:p w14:paraId="2BB8FCA9" w14:textId="77777777" w:rsidR="00B367FA" w:rsidRPr="00FD6074" w:rsidRDefault="00B367FA" w:rsidP="00B367FA">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72C1BA6E" w14:textId="77777777" w:rsidR="00B367FA" w:rsidRPr="00FD6074" w:rsidRDefault="00B367FA" w:rsidP="00B367FA">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0D1A0267" w14:textId="77777777" w:rsidR="00B367FA" w:rsidRPr="00FD6074" w:rsidRDefault="00B367FA" w:rsidP="00B367FA">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39DAE73C" w14:textId="77777777" w:rsidR="00B367FA" w:rsidRPr="00FD6074" w:rsidRDefault="00B367FA" w:rsidP="00B367FA">
      <w:pPr>
        <w:rPr>
          <w:sz w:val="16"/>
        </w:rPr>
      </w:pPr>
      <w:r w:rsidRPr="00FD6074">
        <w:rPr>
          <w:sz w:val="16"/>
        </w:rPr>
        <w:t xml:space="preserve">– </w:t>
      </w:r>
      <w:r w:rsidRPr="00ED37B8">
        <w:rPr>
          <w:rStyle w:val="StyleUnderline"/>
        </w:rPr>
        <w:t xml:space="preserve">the </w:t>
      </w:r>
      <w:r w:rsidRPr="009425F8">
        <w:rPr>
          <w:rStyle w:val="StyleUnderline"/>
          <w:highlight w:val="yellow"/>
        </w:rPr>
        <w:t>emergence of social movements developing outside traditional frameworks</w:t>
      </w:r>
      <w:r w:rsidRPr="00ED37B8">
        <w:rPr>
          <w:rStyle w:val="StyleUnderline"/>
        </w:rPr>
        <w:t>, i.e. essentially outside the organised labour movement (</w:t>
      </w:r>
      <w:r w:rsidRPr="009425F8">
        <w:rPr>
          <w:rStyle w:val="StyleUnderline"/>
          <w:highlight w:val="yellow"/>
        </w:rPr>
        <w:t>which does not mean without</w:t>
      </w:r>
      <w:r w:rsidRPr="00ED37B8">
        <w:rPr>
          <w:rStyle w:val="StyleUnderline"/>
        </w:rPr>
        <w:t xml:space="preserve"> any </w:t>
      </w:r>
      <w:r w:rsidRPr="009425F8">
        <w:rPr>
          <w:rStyle w:val="StyleUnderline"/>
          <w:highlight w:val="yellow"/>
        </w:rPr>
        <w:t>link to</w:t>
      </w:r>
      <w:r w:rsidRPr="00ED37B8">
        <w:rPr>
          <w:rStyle w:val="StyleUnderline"/>
        </w:rPr>
        <w:t xml:space="preserve"> the political Left and trade </w:t>
      </w:r>
      <w:r w:rsidRPr="009425F8">
        <w:rPr>
          <w:rStyle w:val="StyleUnderline"/>
          <w:highlight w:val="yellow"/>
        </w:rPr>
        <w:t>unions</w:t>
      </w:r>
      <w:r w:rsidRPr="00ED37B8">
        <w:rPr>
          <w:rStyle w:val="StyleUnderline"/>
        </w:rPr>
        <w:t>).</w:t>
      </w:r>
    </w:p>
    <w:p w14:paraId="1DE5BD05" w14:textId="77777777" w:rsidR="00B367FA" w:rsidRPr="00FD6074" w:rsidRDefault="00B367FA" w:rsidP="00B367FA">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11912297" w14:textId="77777777" w:rsidR="00B367FA" w:rsidRPr="00FD6074" w:rsidRDefault="00B367FA" w:rsidP="00B367FA">
      <w:pPr>
        <w:rPr>
          <w:sz w:val="16"/>
        </w:rPr>
      </w:pPr>
      <w:r w:rsidRPr="00ED37B8">
        <w:rPr>
          <w:rStyle w:val="StyleUnderline"/>
        </w:rPr>
        <w:t xml:space="preserve">In every case, </w:t>
      </w:r>
      <w:r w:rsidRPr="009425F8">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07E8B00F" w14:textId="77777777" w:rsidR="00B367FA" w:rsidRPr="00FD6074" w:rsidRDefault="00B367FA" w:rsidP="00B367FA">
      <w:pPr>
        <w:rPr>
          <w:sz w:val="16"/>
        </w:rPr>
      </w:pPr>
      <w:r w:rsidRPr="00FD6074">
        <w:rPr>
          <w:sz w:val="16"/>
        </w:rPr>
        <w:t>5 – Crisis of the alternative</w:t>
      </w:r>
    </w:p>
    <w:p w14:paraId="04B6E195" w14:textId="77777777" w:rsidR="00B367FA" w:rsidRPr="00FD6074" w:rsidRDefault="00B367FA" w:rsidP="00B367FA">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9425F8">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9425F8">
        <w:rPr>
          <w:rStyle w:val="StyleUnderline"/>
          <w:highlight w:val="yellow"/>
        </w:rPr>
        <w:t>oppressed</w:t>
      </w:r>
      <w:r w:rsidRPr="00ED37B8">
        <w:rPr>
          <w:rStyle w:val="StyleUnderline"/>
        </w:rPr>
        <w:t xml:space="preserve"> groups </w:t>
      </w:r>
      <w:r w:rsidRPr="009425F8">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9425F8">
        <w:rPr>
          <w:rStyle w:val="StyleUnderline"/>
          <w:highlight w:val="yellow"/>
        </w:rPr>
        <w:t>allows the far Right to appear as a political alternative</w:t>
      </w:r>
      <w:r w:rsidRPr="00ED37B8">
        <w:rPr>
          <w:rStyle w:val="StyleUnderline"/>
        </w:rPr>
        <w:t xml:space="preserve"> and win the adhesion of very diverse social groups.</w:t>
      </w:r>
    </w:p>
    <w:p w14:paraId="76F8B218" w14:textId="77777777" w:rsidR="00B367FA" w:rsidRPr="00FD6074" w:rsidRDefault="00B367FA" w:rsidP="00B367FA">
      <w:pPr>
        <w:rPr>
          <w:sz w:val="16"/>
        </w:rPr>
      </w:pPr>
      <w:r w:rsidRPr="00FD6074">
        <w:rPr>
          <w:sz w:val="16"/>
        </w:rPr>
        <w:t xml:space="preserve">In the present situation, as in the inter-war period, </w:t>
      </w:r>
      <w:r w:rsidRPr="009425F8">
        <w:rPr>
          <w:rStyle w:val="Emphasis"/>
          <w:highlight w:val="yellow"/>
        </w:rPr>
        <w:t>confronting</w:t>
      </w:r>
      <w:r w:rsidRPr="00ED37B8">
        <w:rPr>
          <w:rStyle w:val="StyleUnderline"/>
        </w:rPr>
        <w:t xml:space="preserve"> the danger of </w:t>
      </w:r>
      <w:r w:rsidRPr="009425F8">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9425F8">
        <w:rPr>
          <w:rStyle w:val="StyleUnderline"/>
          <w:highlight w:val="yellow"/>
        </w:rPr>
        <w:t>that</w:t>
      </w:r>
      <w:r w:rsidRPr="00ED37B8">
        <w:rPr>
          <w:rStyle w:val="StyleUnderline"/>
        </w:rPr>
        <w:t xml:space="preserve"> </w:t>
      </w:r>
      <w:r w:rsidRPr="009425F8">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9425F8">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3DD53FED" w14:textId="77777777" w:rsidR="00B367FA" w:rsidRPr="00FD6074" w:rsidRDefault="00B367FA" w:rsidP="00B367FA">
      <w:pPr>
        <w:rPr>
          <w:sz w:val="16"/>
        </w:rPr>
      </w:pPr>
      <w:r w:rsidRPr="00FD6074">
        <w:rPr>
          <w:sz w:val="16"/>
        </w:rPr>
        <w:t>6 – The two moments of the fascist dynamic</w:t>
      </w:r>
    </w:p>
    <w:p w14:paraId="39022EA8" w14:textId="77777777" w:rsidR="00B367FA" w:rsidRPr="00FD6074" w:rsidRDefault="00B367FA" w:rsidP="00B367FA">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23C4A86B" w14:textId="77777777" w:rsidR="00B367FA" w:rsidRDefault="00B367FA" w:rsidP="00B367FA">
      <w:pPr>
        <w:rPr>
          <w:rStyle w:val="StyleUnderline"/>
        </w:rPr>
      </w:pPr>
      <w:r w:rsidRPr="00ED37B8">
        <w:rPr>
          <w:rStyle w:val="StyleUnderline"/>
        </w:rPr>
        <w:t xml:space="preserve">By </w:t>
      </w:r>
      <w:r w:rsidRPr="009425F8">
        <w:rPr>
          <w:rStyle w:val="Emphasis"/>
          <w:highlight w:val="yellow"/>
        </w:rPr>
        <w:t>making the ‘nation’ the solution to all ills</w:t>
      </w:r>
      <w:r w:rsidRPr="00CB3476">
        <w:rPr>
          <w:rStyle w:val="Emphasis"/>
        </w:rPr>
        <w:t xml:space="preserve"> </w:t>
      </w:r>
      <w:r w:rsidRPr="00ED37B8">
        <w:rPr>
          <w:rStyle w:val="StyleUnderline"/>
        </w:rPr>
        <w:t>(</w:t>
      </w:r>
      <w:r w:rsidRPr="009425F8">
        <w:rPr>
          <w:rStyle w:val="Emphasis"/>
          <w:highlight w:val="yellow"/>
        </w:rPr>
        <w:t>economic crisis</w:t>
      </w:r>
      <w:r w:rsidRPr="00ED37B8">
        <w:rPr>
          <w:rStyle w:val="StyleUnderline"/>
        </w:rPr>
        <w:t xml:space="preserve">, </w:t>
      </w:r>
      <w:r w:rsidRPr="009425F8">
        <w:rPr>
          <w:rStyle w:val="Emphasis"/>
          <w:highlight w:val="yellow"/>
        </w:rPr>
        <w:t>unemployment</w:t>
      </w:r>
      <w:r w:rsidRPr="00ED37B8">
        <w:rPr>
          <w:rStyle w:val="StyleUnderline"/>
        </w:rPr>
        <w:t xml:space="preserve">, </w:t>
      </w:r>
      <w:r w:rsidRPr="00CB3476">
        <w:rPr>
          <w:rStyle w:val="Emphasis"/>
        </w:rPr>
        <w:t>‘</w:t>
      </w:r>
      <w:r w:rsidRPr="009425F8">
        <w:rPr>
          <w:rStyle w:val="Emphasis"/>
          <w:highlight w:val="yellow"/>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4A7DCBFD" w14:textId="77777777" w:rsidR="00B367FA" w:rsidRPr="00FD6074" w:rsidRDefault="00B367FA" w:rsidP="00B367FA">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57078ED0" w14:textId="77777777" w:rsidR="00B367FA" w:rsidRPr="00FD6074" w:rsidRDefault="00B367FA" w:rsidP="00B367FA">
      <w:pPr>
        <w:rPr>
          <w:sz w:val="16"/>
        </w:rPr>
      </w:pPr>
      <w:r w:rsidRPr="00FD6074">
        <w:rPr>
          <w:sz w:val="16"/>
        </w:rPr>
        <w:t>7 – Fascism and the crisis of relations of oppression</w:t>
      </w:r>
    </w:p>
    <w:p w14:paraId="57FE9C99" w14:textId="77777777" w:rsidR="00B367FA" w:rsidRPr="00FD6074" w:rsidRDefault="00B367FA" w:rsidP="00B367FA">
      <w:pPr>
        <w:rPr>
          <w:sz w:val="16"/>
        </w:rPr>
      </w:pPr>
      <w:r w:rsidRPr="009425F8">
        <w:rPr>
          <w:rStyle w:val="StyleUnderline"/>
          <w:highlight w:val="yellow"/>
        </w:rPr>
        <w:t xml:space="preserve">The </w:t>
      </w:r>
      <w:r w:rsidRPr="009425F8">
        <w:rPr>
          <w:rStyle w:val="Emphasis"/>
          <w:highlight w:val="yellow"/>
        </w:rPr>
        <w:t>crisis of the social order</w:t>
      </w:r>
      <w:r w:rsidRPr="00ED37B8">
        <w:rPr>
          <w:rStyle w:val="StyleUnderline"/>
        </w:rPr>
        <w:t xml:space="preserve"> also presents itself </w:t>
      </w:r>
      <w:r w:rsidRPr="009425F8">
        <w:rPr>
          <w:rStyle w:val="StyleUnderline"/>
          <w:highlight w:val="yellow"/>
        </w:rPr>
        <w:t xml:space="preserve">as a </w:t>
      </w:r>
      <w:r w:rsidRPr="009425F8">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9425F8">
        <w:rPr>
          <w:rStyle w:val="StyleUnderline"/>
          <w:highlight w:val="yellow"/>
        </w:rPr>
        <w:t>By organising collectively</w:t>
      </w:r>
      <w:r w:rsidRPr="00ED37B8">
        <w:rPr>
          <w:rStyle w:val="StyleUnderline"/>
        </w:rPr>
        <w:t xml:space="preserve">, by revolting respectively against the racist and hetero-patriarchal order, by speaking with their own voice, </w:t>
      </w:r>
      <w:r w:rsidRPr="009425F8">
        <w:rPr>
          <w:rStyle w:val="StyleUnderline"/>
          <w:highlight w:val="yellow"/>
        </w:rPr>
        <w:t>non-whites</w:t>
      </w:r>
      <w:r w:rsidRPr="00ED37B8">
        <w:rPr>
          <w:rStyle w:val="StyleUnderline"/>
        </w:rPr>
        <w:t xml:space="preserve">, </w:t>
      </w:r>
      <w:r w:rsidRPr="009425F8">
        <w:rPr>
          <w:rStyle w:val="StyleUnderline"/>
          <w:highlight w:val="yellow"/>
        </w:rPr>
        <w:t>women</w:t>
      </w:r>
      <w:r w:rsidRPr="00ED37B8">
        <w:rPr>
          <w:rStyle w:val="StyleUnderline"/>
        </w:rPr>
        <w:t xml:space="preserve"> </w:t>
      </w:r>
      <w:r w:rsidRPr="009425F8">
        <w:rPr>
          <w:rStyle w:val="StyleUnderline"/>
          <w:highlight w:val="yellow"/>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5DCA8E05" w14:textId="77777777" w:rsidR="00B367FA" w:rsidRDefault="00B367FA" w:rsidP="00B367FA">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3EB739FF" w14:textId="77777777" w:rsidR="00B367FA" w:rsidRPr="00FD6074" w:rsidRDefault="00B367FA" w:rsidP="00B367FA">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1638BFDC" w14:textId="77777777" w:rsidR="00B367FA" w:rsidRPr="00FD6074" w:rsidRDefault="00B367FA" w:rsidP="00B367FA">
      <w:pPr>
        <w:rPr>
          <w:sz w:val="16"/>
        </w:rPr>
      </w:pPr>
      <w:r w:rsidRPr="00FD6074">
        <w:rPr>
          <w:sz w:val="16"/>
        </w:rPr>
        <w:t>8 – Fascism, nature and the environmental crisis</w:t>
      </w:r>
    </w:p>
    <w:p w14:paraId="1A2514B2" w14:textId="77777777" w:rsidR="00B367FA" w:rsidRDefault="00B367FA" w:rsidP="00B367FA">
      <w:pPr>
        <w:rPr>
          <w:rStyle w:val="StyleUnderline"/>
        </w:rPr>
      </w:pPr>
      <w:r w:rsidRPr="009425F8">
        <w:rPr>
          <w:rStyle w:val="StyleUnderline"/>
          <w:highlight w:val="yellow"/>
        </w:rPr>
        <w:t xml:space="preserve">The crisis of the existing order is </w:t>
      </w:r>
      <w:r w:rsidRPr="009425F8">
        <w:rPr>
          <w:rStyle w:val="Emphasis"/>
          <w:highlight w:val="yellow"/>
        </w:rPr>
        <w:t>not simply economic, social and political</w:t>
      </w:r>
      <w:r w:rsidRPr="00ED37B8">
        <w:rPr>
          <w:rStyle w:val="StyleUnderline"/>
        </w:rPr>
        <w:t xml:space="preserve">. </w:t>
      </w:r>
      <w:r w:rsidRPr="009425F8">
        <w:rPr>
          <w:rStyle w:val="StyleUnderline"/>
          <w:highlight w:val="yellow"/>
        </w:rPr>
        <w:t>It</w:t>
      </w:r>
      <w:r w:rsidRPr="00ED37B8">
        <w:rPr>
          <w:rStyle w:val="StyleUnderline"/>
        </w:rPr>
        <w:t xml:space="preserve"> also </w:t>
      </w:r>
      <w:r w:rsidRPr="009425F8">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9425F8">
        <w:rPr>
          <w:rStyle w:val="Emphasis"/>
          <w:highlight w:val="yellow"/>
        </w:rPr>
        <w:t>ongoing climate collapse.</w:t>
      </w:r>
    </w:p>
    <w:p w14:paraId="1B97A5DE" w14:textId="77777777" w:rsidR="00B367FA" w:rsidRDefault="00B367FA" w:rsidP="00B367FA">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9425F8">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9425F8">
        <w:rPr>
          <w:rStyle w:val="StyleUnderline"/>
          <w:highlight w:val="yellow"/>
        </w:rPr>
        <w:t>neo-fascist movements</w:t>
      </w:r>
      <w:r w:rsidRPr="00ED37B8">
        <w:rPr>
          <w:rStyle w:val="StyleUnderline"/>
        </w:rPr>
        <w:t xml:space="preserve">, ideologues and leaders notably minimise global warming (or even deny it altogether), </w:t>
      </w:r>
      <w:r w:rsidRPr="009425F8">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9425F8">
        <w:rPr>
          <w:rStyle w:val="StyleUnderline"/>
          <w:highlight w:val="yellow"/>
        </w:rPr>
        <w:t>they</w:t>
      </w:r>
      <w:r w:rsidRPr="00ED37B8">
        <w:rPr>
          <w:rStyle w:val="StyleUnderline"/>
        </w:rPr>
        <w:t xml:space="preserve"> often </w:t>
      </w:r>
      <w:r w:rsidRPr="009425F8">
        <w:rPr>
          <w:rStyle w:val="StyleUnderline"/>
          <w:highlight w:val="yellow"/>
        </w:rPr>
        <w:t>use</w:t>
      </w:r>
      <w:r w:rsidRPr="00ED37B8">
        <w:rPr>
          <w:rStyle w:val="StyleUnderline"/>
        </w:rPr>
        <w:t xml:space="preserve"> the </w:t>
      </w:r>
      <w:r w:rsidRPr="009425F8">
        <w:rPr>
          <w:rStyle w:val="StyleUnderline"/>
          <w:highlight w:val="yellow"/>
        </w:rPr>
        <w:t>urgency</w:t>
      </w:r>
      <w:r w:rsidRPr="00ED37B8">
        <w:rPr>
          <w:rStyle w:val="StyleUnderline"/>
        </w:rPr>
        <w:t xml:space="preserve"> of the disaster </w:t>
      </w:r>
      <w:r w:rsidRPr="009425F8">
        <w:rPr>
          <w:rStyle w:val="StyleUnderline"/>
          <w:highlight w:val="yellow"/>
        </w:rPr>
        <w:t>to call for ultra-authoritarian</w:t>
      </w:r>
      <w:r w:rsidRPr="00ED37B8">
        <w:rPr>
          <w:rStyle w:val="StyleUnderline"/>
        </w:rPr>
        <w:t xml:space="preserve"> (eco-dictatorship) </w:t>
      </w:r>
      <w:r w:rsidRPr="009425F8">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23C2E7C7" w14:textId="77777777" w:rsidR="00B367FA" w:rsidRPr="00FD6074" w:rsidRDefault="00B367FA" w:rsidP="00B367FA">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074284A1" w14:textId="77777777" w:rsidR="00B367FA" w:rsidRPr="00FD6074" w:rsidRDefault="00B367FA" w:rsidP="00B367FA">
      <w:pPr>
        <w:rPr>
          <w:sz w:val="16"/>
        </w:rPr>
      </w:pPr>
      <w:r w:rsidRPr="00FD6074">
        <w:rPr>
          <w:sz w:val="16"/>
        </w:rPr>
        <w:t>9 – Fascism and social order</w:t>
      </w:r>
    </w:p>
    <w:p w14:paraId="1DE6C4F8" w14:textId="77777777" w:rsidR="00B367FA" w:rsidRPr="00FD6074" w:rsidRDefault="00B367FA" w:rsidP="00B367FA">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9425F8">
        <w:rPr>
          <w:rStyle w:val="Emphasis"/>
          <w:highlight w:val="yellow"/>
        </w:rPr>
        <w:t>fascism</w:t>
      </w:r>
      <w:r w:rsidRPr="00ED37B8">
        <w:rPr>
          <w:rStyle w:val="StyleUnderline"/>
        </w:rPr>
        <w:t xml:space="preserve"> appears not simply as a spare wheel for the current state of affairs, but the means to </w:t>
      </w:r>
      <w:r w:rsidRPr="009425F8">
        <w:rPr>
          <w:rStyle w:val="Emphasis"/>
          <w:highlight w:val="yellow"/>
        </w:rPr>
        <w:t>suppress all opposition to ecocidal, racial and patriarchal capitalism;</w:t>
      </w:r>
      <w:r w:rsidRPr="00ED37B8">
        <w:rPr>
          <w:rStyle w:val="StyleUnderline"/>
        </w:rPr>
        <w:t xml:space="preserve"> in other words, an </w:t>
      </w:r>
      <w:r w:rsidRPr="009425F8">
        <w:rPr>
          <w:rStyle w:val="Emphasis"/>
          <w:highlight w:val="yellow"/>
        </w:rPr>
        <w:t>authentic counter-revolution</w:t>
      </w:r>
      <w:r w:rsidRPr="00CB3476">
        <w:rPr>
          <w:rStyle w:val="Emphasis"/>
        </w:rPr>
        <w:t>.</w:t>
      </w:r>
    </w:p>
    <w:p w14:paraId="391F2593" w14:textId="77777777" w:rsidR="00B367FA" w:rsidRPr="00FD6074" w:rsidRDefault="00B367FA" w:rsidP="00B367FA">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7AF15D2D" w14:textId="77777777" w:rsidR="00B367FA" w:rsidRPr="00FD6074" w:rsidRDefault="00B367FA" w:rsidP="00B367FA">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18909351" w14:textId="77777777" w:rsidR="00B367FA" w:rsidRPr="00FD6074" w:rsidRDefault="00B367FA" w:rsidP="00B367FA">
      <w:pPr>
        <w:rPr>
          <w:sz w:val="16"/>
        </w:rPr>
      </w:pPr>
      <w:r w:rsidRPr="00FD6074">
        <w:rPr>
          <w:sz w:val="16"/>
        </w:rPr>
        <w:t>10 – Fascism and social movements</w:t>
      </w:r>
    </w:p>
    <w:p w14:paraId="7D704996" w14:textId="77777777" w:rsidR="00B367FA" w:rsidRPr="00FD6074" w:rsidRDefault="00B367FA" w:rsidP="00B367FA">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57C4046A" w14:textId="77777777" w:rsidR="00B367FA" w:rsidRPr="00FD6074" w:rsidRDefault="00B367FA" w:rsidP="00B367FA">
      <w:pPr>
        <w:rPr>
          <w:sz w:val="16"/>
        </w:rPr>
      </w:pPr>
      <w:r w:rsidRPr="00FD6074">
        <w:rPr>
          <w:sz w:val="16"/>
        </w:rPr>
        <w:t>Three main tactics are employed in this sense:</w:t>
      </w:r>
    </w:p>
    <w:p w14:paraId="15EA3931" w14:textId="77777777" w:rsidR="00B367FA" w:rsidRPr="00FD6074" w:rsidRDefault="00B367FA" w:rsidP="00B367FA">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55A0C8BE" w14:textId="77777777" w:rsidR="00B367FA" w:rsidRPr="00FD6074" w:rsidRDefault="00B367FA" w:rsidP="00B367FA">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144206DB" w14:textId="77777777" w:rsidR="00B367FA" w:rsidRPr="00FD6074" w:rsidRDefault="00B367FA" w:rsidP="00B367FA">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440DAD44" w14:textId="77777777" w:rsidR="00B367FA" w:rsidRPr="00FD6074" w:rsidRDefault="00B367FA" w:rsidP="00B367FA">
      <w:pPr>
        <w:rPr>
          <w:sz w:val="16"/>
        </w:rPr>
      </w:pPr>
      <w:r w:rsidRPr="00FD6074">
        <w:rPr>
          <w:sz w:val="16"/>
        </w:rPr>
        <w:t>11 – Fascism and liberal democracy</w:t>
      </w:r>
    </w:p>
    <w:p w14:paraId="5BBCDBE6" w14:textId="77777777" w:rsidR="00B367FA" w:rsidRPr="00FD6074" w:rsidRDefault="00B367FA" w:rsidP="00B367FA">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774CEA5B" w14:textId="77777777" w:rsidR="00B367FA" w:rsidRPr="00FD6074" w:rsidRDefault="00B367FA" w:rsidP="00B367FA">
      <w:pPr>
        <w:rPr>
          <w:sz w:val="16"/>
        </w:rPr>
      </w:pPr>
      <w:r w:rsidRPr="00D4295D">
        <w:rPr>
          <w:rStyle w:val="StyleUnderline"/>
        </w:rPr>
        <w:t xml:space="preserve">The </w:t>
      </w:r>
      <w:r w:rsidRPr="009425F8">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9425F8">
        <w:rPr>
          <w:rStyle w:val="Emphasis"/>
          <w:highlight w:val="yellow"/>
        </w:rPr>
        <w:t>increased restrictions on</w:t>
      </w:r>
      <w:r w:rsidRPr="00D4295D">
        <w:rPr>
          <w:rStyle w:val="StyleUnderline"/>
        </w:rPr>
        <w:t xml:space="preserve"> the </w:t>
      </w:r>
      <w:r w:rsidRPr="009425F8">
        <w:rPr>
          <w:rStyle w:val="Emphasis"/>
          <w:highlight w:val="yellow"/>
        </w:rPr>
        <w:t>freedoms of organisation</w:t>
      </w:r>
      <w:r w:rsidRPr="00D4295D">
        <w:rPr>
          <w:rStyle w:val="StyleUnderline"/>
        </w:rPr>
        <w:t xml:space="preserve">, </w:t>
      </w:r>
      <w:r w:rsidRPr="009425F8">
        <w:rPr>
          <w:rStyle w:val="Emphasis"/>
          <w:highlight w:val="yellow"/>
        </w:rPr>
        <w:t>assembly</w:t>
      </w:r>
      <w:r w:rsidRPr="00D4295D">
        <w:rPr>
          <w:rStyle w:val="StyleUnderline"/>
        </w:rPr>
        <w:t xml:space="preserve"> and expression, </w:t>
      </w:r>
      <w:r w:rsidRPr="009425F8">
        <w:rPr>
          <w:rStyle w:val="Emphasis"/>
          <w:highlight w:val="yellow"/>
        </w:rPr>
        <w:t>and</w:t>
      </w:r>
      <w:r w:rsidRPr="00D4295D">
        <w:rPr>
          <w:rStyle w:val="StyleUnderline"/>
        </w:rPr>
        <w:t xml:space="preserve"> on </w:t>
      </w:r>
      <w:r w:rsidRPr="009425F8">
        <w:rPr>
          <w:rStyle w:val="Emphasis"/>
          <w:highlight w:val="yellow"/>
        </w:rPr>
        <w:t>the right to strike</w:t>
      </w:r>
      <w:r w:rsidRPr="00D4295D">
        <w:rPr>
          <w:rStyle w:val="StyleUnderline"/>
        </w:rPr>
        <w:t>, but also the development of state arbitrariness and police brutality.</w:t>
      </w:r>
    </w:p>
    <w:p w14:paraId="5CC7A329" w14:textId="77777777" w:rsidR="00B367FA" w:rsidRDefault="00B367FA" w:rsidP="00B367FA">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9425F8">
        <w:rPr>
          <w:rStyle w:val="Emphasis"/>
          <w:highlight w:val="yellow"/>
        </w:rPr>
        <w:t>anti-democratic spiral</w:t>
      </w:r>
      <w:r w:rsidRPr="00D4295D">
        <w:rPr>
          <w:rStyle w:val="StyleUnderline"/>
        </w:rPr>
        <w:t xml:space="preserve">: </w:t>
      </w:r>
      <w:r w:rsidRPr="009425F8">
        <w:rPr>
          <w:rStyle w:val="StyleUnderline"/>
          <w:highlight w:val="yellow"/>
        </w:rPr>
        <w:t>increasingly tight patrolling of working-class and immigrant neighbourhoods</w:t>
      </w:r>
      <w:r w:rsidRPr="00D4295D">
        <w:rPr>
          <w:rStyle w:val="StyleUnderline"/>
        </w:rPr>
        <w:t xml:space="preserve">; </w:t>
      </w:r>
      <w:r w:rsidRPr="009425F8">
        <w:rPr>
          <w:rStyle w:val="StyleUnderline"/>
          <w:highlight w:val="yellow"/>
        </w:rPr>
        <w:t>prohibition</w:t>
      </w:r>
      <w:r w:rsidRPr="00D4295D">
        <w:rPr>
          <w:rStyle w:val="StyleUnderline"/>
        </w:rPr>
        <w:t xml:space="preserve">, prevention or harsh repression </w:t>
      </w:r>
      <w:r w:rsidRPr="009425F8">
        <w:rPr>
          <w:rStyle w:val="StyleUnderline"/>
          <w:highlight w:val="yellow"/>
        </w:rPr>
        <w:t>of demonstrations</w:t>
      </w:r>
      <w:r w:rsidRPr="00D4295D">
        <w:rPr>
          <w:rStyle w:val="StyleUnderline"/>
        </w:rPr>
        <w:t xml:space="preserve">; preventive and arbitrary arrests; summary trials of demonstrators and increasing use of prison sentences; </w:t>
      </w:r>
      <w:r w:rsidRPr="009425F8">
        <w:rPr>
          <w:rStyle w:val="Emphasis"/>
          <w:highlight w:val="yellow"/>
        </w:rPr>
        <w:t>increasingly frequent dismissals of strikers</w:t>
      </w:r>
      <w:r w:rsidRPr="00D4295D">
        <w:rPr>
          <w:rStyle w:val="StyleUnderline"/>
        </w:rPr>
        <w:t>; reduction of the scope and possibilities of trade-union action, etc.</w:t>
      </w:r>
    </w:p>
    <w:p w14:paraId="71CB50B4" w14:textId="77777777" w:rsidR="00B367FA" w:rsidRPr="00FD6074" w:rsidRDefault="00B367FA" w:rsidP="00B367FA">
      <w:pPr>
        <w:rPr>
          <w:sz w:val="16"/>
        </w:rPr>
      </w:pPr>
      <w:r w:rsidRPr="009425F8">
        <w:rPr>
          <w:rStyle w:val="Emphasis"/>
          <w:highlight w:val="yellow"/>
        </w:rPr>
        <w:t>To assert</w:t>
      </w:r>
      <w:r w:rsidRPr="00D4295D">
        <w:rPr>
          <w:rStyle w:val="StyleUnderline"/>
        </w:rPr>
        <w:t xml:space="preserve"> that the </w:t>
      </w:r>
      <w:r w:rsidRPr="009425F8">
        <w:rPr>
          <w:rStyle w:val="Emphasis"/>
          <w:highlight w:val="yellow"/>
        </w:rPr>
        <w:t>opposition between liberal democracy and fascism is between</w:t>
      </w:r>
      <w:r w:rsidRPr="00D4295D">
        <w:rPr>
          <w:rStyle w:val="StyleUnderline"/>
        </w:rPr>
        <w:t xml:space="preserve"> political </w:t>
      </w:r>
      <w:r w:rsidRPr="009425F8">
        <w:rPr>
          <w:rStyle w:val="Emphasis"/>
          <w:highlight w:val="yellow"/>
        </w:rPr>
        <w:t>forms of bourgeois domination does not mean</w:t>
      </w:r>
      <w:r w:rsidRPr="00D4295D">
        <w:rPr>
          <w:rStyle w:val="StyleUnderline"/>
        </w:rPr>
        <w:t xml:space="preserve"> that anti-fascism, </w:t>
      </w:r>
      <w:r w:rsidRPr="009425F8">
        <w:rPr>
          <w:rStyle w:val="Emphasis"/>
          <w:highlight w:val="yellow"/>
        </w:rPr>
        <w:t>social movements</w:t>
      </w:r>
      <w:r w:rsidRPr="00D4295D">
        <w:rPr>
          <w:rStyle w:val="StyleUnderline"/>
        </w:rPr>
        <w:t xml:space="preserve"> and the Left </w:t>
      </w:r>
      <w:r w:rsidRPr="009425F8">
        <w:rPr>
          <w:rStyle w:val="Emphasis"/>
          <w:highlight w:val="yellow"/>
        </w:rPr>
        <w:t>should be indifferent to the decline of</w:t>
      </w:r>
      <w:r w:rsidRPr="00D4295D">
        <w:rPr>
          <w:rStyle w:val="StyleUnderline"/>
        </w:rPr>
        <w:t xml:space="preserve"> public freedoms and </w:t>
      </w:r>
      <w:r w:rsidRPr="009425F8">
        <w:rPr>
          <w:rStyle w:val="Emphasis"/>
          <w:highlight w:val="yellow"/>
        </w:rPr>
        <w:t>democratic rights</w:t>
      </w:r>
      <w:r w:rsidRPr="00D4295D">
        <w:rPr>
          <w:rStyle w:val="StyleUnderline"/>
        </w:rPr>
        <w:t>.</w:t>
      </w:r>
      <w:r w:rsidRPr="00FD6074">
        <w:rPr>
          <w:sz w:val="16"/>
        </w:rPr>
        <w:t xml:space="preserve"> </w:t>
      </w:r>
      <w:r w:rsidRPr="009425F8">
        <w:rPr>
          <w:rStyle w:val="StyleUnderline"/>
          <w:highlight w:val="yellow"/>
        </w:rPr>
        <w:t>To defend these</w:t>
      </w:r>
      <w:r w:rsidRPr="00D4295D">
        <w:rPr>
          <w:rStyle w:val="StyleUnderline"/>
        </w:rPr>
        <w:t xml:space="preserve"> freedoms and </w:t>
      </w:r>
      <w:r w:rsidRPr="009425F8">
        <w:rPr>
          <w:rStyle w:val="StyleUnderline"/>
          <w:highlight w:val="yellow"/>
        </w:rPr>
        <w:t>rights</w:t>
      </w:r>
      <w:r w:rsidRPr="00D4295D">
        <w:rPr>
          <w:rStyle w:val="StyleUnderline"/>
        </w:rPr>
        <w:t xml:space="preserve"> is not to sow the illusion of a state or a republic conceived as neutral arbiters of social antagonisms; </w:t>
      </w:r>
      <w:r w:rsidRPr="009425F8">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9425F8">
        <w:rPr>
          <w:rStyle w:val="Emphasis"/>
          <w:highlight w:val="yellow"/>
        </w:rPr>
        <w:t>the right</w:t>
      </w:r>
      <w:r w:rsidRPr="00D4295D">
        <w:rPr>
          <w:rStyle w:val="StyleUnderline"/>
        </w:rPr>
        <w:t xml:space="preserve"> of the exploited and oppressed </w:t>
      </w:r>
      <w:r w:rsidRPr="009425F8">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1FE4106A" w14:textId="77777777" w:rsidR="00B367FA" w:rsidRPr="00FD6074" w:rsidRDefault="00B367FA" w:rsidP="00B367FA">
      <w:pPr>
        <w:rPr>
          <w:sz w:val="16"/>
        </w:rPr>
      </w:pPr>
      <w:r w:rsidRPr="00FD6074">
        <w:rPr>
          <w:sz w:val="16"/>
        </w:rPr>
        <w:t>12 – Fascism and liberal democracy (2)</w:t>
      </w:r>
    </w:p>
    <w:p w14:paraId="0B567220" w14:textId="77777777" w:rsidR="00B367FA" w:rsidRPr="00FD6074" w:rsidRDefault="00B367FA" w:rsidP="00B367FA">
      <w:pPr>
        <w:rPr>
          <w:sz w:val="16"/>
        </w:rPr>
      </w:pPr>
      <w:r w:rsidRPr="009425F8">
        <w:rPr>
          <w:rStyle w:val="StyleUnderline"/>
          <w:highlight w:val="yellow"/>
        </w:rPr>
        <w:t>Fascism</w:t>
      </w:r>
      <w:r w:rsidRPr="00D4295D">
        <w:rPr>
          <w:rStyle w:val="StyleUnderline"/>
        </w:rPr>
        <w:t xml:space="preserve"> characteristically </w:t>
      </w:r>
      <w:r w:rsidRPr="009425F8">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0E64F145" w14:textId="77777777" w:rsidR="00B367FA" w:rsidRPr="00FD6074" w:rsidRDefault="00B367FA" w:rsidP="00B367FA">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9425F8">
        <w:rPr>
          <w:rStyle w:val="StyleUnderline"/>
          <w:highlight w:val="yellow"/>
        </w:rPr>
        <w:t>presents</w:t>
      </w:r>
      <w:r w:rsidRPr="00D4295D">
        <w:rPr>
          <w:rStyle w:val="StyleUnderline"/>
        </w:rPr>
        <w:t xml:space="preserve"> itself as the political form of an </w:t>
      </w:r>
      <w:r w:rsidRPr="009425F8">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5188AE05" w14:textId="77777777" w:rsidR="00B367FA" w:rsidRPr="00FD6074" w:rsidRDefault="00B367FA" w:rsidP="00B367FA">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0388DA60" w14:textId="77777777" w:rsidR="00B367FA" w:rsidRPr="00FD6074" w:rsidRDefault="00B367FA" w:rsidP="00B367FA">
      <w:pPr>
        <w:rPr>
          <w:sz w:val="16"/>
        </w:rPr>
      </w:pPr>
      <w:r w:rsidRPr="00FD6074">
        <w:rPr>
          <w:sz w:val="16"/>
        </w:rPr>
        <w:t>13 – Fascism, ‘people’ and mass action</w:t>
      </w:r>
    </w:p>
    <w:p w14:paraId="342E3F36" w14:textId="77777777" w:rsidR="00B367FA" w:rsidRPr="00FD6074" w:rsidRDefault="00B367FA" w:rsidP="00B367FA">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6D3BC624" w14:textId="77777777" w:rsidR="00B367FA" w:rsidRPr="00FD6074" w:rsidRDefault="00B367FA" w:rsidP="00B367FA">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292D56E1" w14:textId="77777777" w:rsidR="00B367FA" w:rsidRPr="00FD6074" w:rsidRDefault="00B367FA" w:rsidP="00B367FA">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9425F8">
        <w:rPr>
          <w:rStyle w:val="StyleUnderline"/>
          <w:highlight w:val="yellow"/>
        </w:rPr>
        <w:t xml:space="preserve">If the first of these </w:t>
      </w:r>
      <w:r w:rsidRPr="009425F8">
        <w:rPr>
          <w:rStyle w:val="Emphasis"/>
          <w:highlight w:val="yellow"/>
        </w:rPr>
        <w:t>attack social struggles</w:t>
      </w:r>
      <w:r w:rsidRPr="00D4295D">
        <w:rPr>
          <w:rStyle w:val="StyleUnderline"/>
        </w:rPr>
        <w:t xml:space="preserve"> and more generally the oppressed (</w:t>
      </w:r>
      <w:r w:rsidRPr="009425F8">
        <w:rPr>
          <w:rStyle w:val="Emphasis"/>
          <w:highlight w:val="yellow"/>
        </w:rPr>
        <w:t>striking workers</w:t>
      </w:r>
      <w:r w:rsidRPr="00D4295D">
        <w:rPr>
          <w:rStyle w:val="StyleUnderline"/>
        </w:rPr>
        <w:t xml:space="preserve">, ethno-racial </w:t>
      </w:r>
      <w:r w:rsidRPr="009425F8">
        <w:rPr>
          <w:rStyle w:val="StyleUnderline"/>
          <w:highlight w:val="yellow"/>
        </w:rPr>
        <w:t>minorities</w:t>
      </w:r>
      <w:r w:rsidRPr="00D4295D">
        <w:rPr>
          <w:rStyle w:val="StyleUnderline"/>
        </w:rPr>
        <w:t xml:space="preserve">, women in struggle, etc.), in order </w:t>
      </w:r>
      <w:r w:rsidRPr="009425F8">
        <w:rPr>
          <w:rStyle w:val="Emphasis"/>
          <w:highlight w:val="yellow"/>
        </w:rPr>
        <w:t>to demoralise</w:t>
      </w:r>
      <w:r w:rsidRPr="00D4295D">
        <w:rPr>
          <w:rStyle w:val="StyleUnderline"/>
        </w:rPr>
        <w:t xml:space="preserve"> their adversaries and to clear the ground for fascist implantation, </w:t>
      </w:r>
      <w:r w:rsidRPr="009425F8">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4B6ABCB2" w14:textId="77777777" w:rsidR="00B367FA" w:rsidRPr="00FD6074" w:rsidRDefault="00B367FA" w:rsidP="00B367FA">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58D5D307" w14:textId="77777777" w:rsidR="00B367FA" w:rsidRPr="00FD6074" w:rsidRDefault="00B367FA" w:rsidP="00B367FA">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1E0D8FA2" w14:textId="77777777" w:rsidR="00B367FA" w:rsidRPr="00FD6074" w:rsidRDefault="00B367FA" w:rsidP="00B367FA">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094BF666" w14:textId="77777777" w:rsidR="00B367FA" w:rsidRPr="00FD6074" w:rsidRDefault="00B367FA" w:rsidP="00B367FA">
      <w:pPr>
        <w:rPr>
          <w:sz w:val="16"/>
        </w:rPr>
      </w:pPr>
      <w:r w:rsidRPr="00FD6074">
        <w:rPr>
          <w:sz w:val="16"/>
        </w:rPr>
        <w:t>14 – A posthumous and preventive counter-revolution</w:t>
      </w:r>
    </w:p>
    <w:p w14:paraId="7072D4FD" w14:textId="7ED9E7E1" w:rsidR="00B367FA" w:rsidRPr="00B367FA" w:rsidRDefault="00B367FA" w:rsidP="009D4A4C">
      <w:pPr>
        <w:rPr>
          <w:u w:val="single"/>
        </w:rPr>
      </w:pPr>
      <w:r w:rsidRPr="009425F8">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9425F8">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9425F8">
        <w:rPr>
          <w:rStyle w:val="Emphasis"/>
          <w:highlight w:val="yellow"/>
        </w:rPr>
        <w:t>to rise to the level of the historical situation</w:t>
      </w:r>
      <w:r w:rsidRPr="00D4295D">
        <w:rPr>
          <w:rStyle w:val="StyleUnderline"/>
        </w:rPr>
        <w:t xml:space="preserve">, </w:t>
      </w:r>
      <w:r w:rsidRPr="009425F8">
        <w:rPr>
          <w:rStyle w:val="Emphasis"/>
          <w:highlight w:val="yellow"/>
        </w:rPr>
        <w:t>to establish themselves as a solution to the political crisis</w:t>
      </w:r>
      <w:r w:rsidRPr="00D4295D">
        <w:rPr>
          <w:rStyle w:val="StyleUnderline"/>
        </w:rPr>
        <w:t xml:space="preserve"> </w:t>
      </w:r>
      <w:r w:rsidRPr="009425F8">
        <w:rPr>
          <w:rStyle w:val="StyleUnderline"/>
          <w:highlight w:val="yellow"/>
        </w:rPr>
        <w:t>and engage in</w:t>
      </w:r>
      <w:r w:rsidRPr="00D4295D">
        <w:rPr>
          <w:rStyle w:val="StyleUnderline"/>
        </w:rPr>
        <w:t xml:space="preserve"> an experience of </w:t>
      </w:r>
      <w:r w:rsidRPr="009425F8">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69AC541A" w14:textId="20F3FD18" w:rsidR="0092152A" w:rsidRDefault="0092152A" w:rsidP="0092152A">
      <w:pPr>
        <w:pStyle w:val="Heading2"/>
      </w:pPr>
      <w:r>
        <w:t>OFF</w:t>
      </w:r>
    </w:p>
    <w:p w14:paraId="11F51D8C" w14:textId="77777777" w:rsidR="0092152A" w:rsidRDefault="0092152A" w:rsidP="00F601E6"/>
    <w:p w14:paraId="2B1D57DC" w14:textId="7165FAA5" w:rsidR="0092152A" w:rsidRDefault="0092152A" w:rsidP="0092152A">
      <w:pPr>
        <w:pStyle w:val="Heading3"/>
      </w:pPr>
      <w:r>
        <w:t>Case</w:t>
      </w:r>
    </w:p>
    <w:p w14:paraId="01CC908C" w14:textId="77777777" w:rsidR="0092152A" w:rsidRPr="00887A8D" w:rsidRDefault="0092152A" w:rsidP="0092152A">
      <w:pPr>
        <w:pStyle w:val="Heading4"/>
      </w:pPr>
      <w:r>
        <w:t xml:space="preserve">Social reproduction of the slave is an </w:t>
      </w:r>
      <w:r>
        <w:rPr>
          <w:u w:val="single"/>
        </w:rPr>
        <w:t>economic</w:t>
      </w:r>
      <w:r>
        <w:t xml:space="preserve"> phenomenon and a </w:t>
      </w:r>
      <w:r>
        <w:rPr>
          <w:u w:val="single"/>
        </w:rPr>
        <w:t>labor</w:t>
      </w:r>
      <w:r>
        <w:t xml:space="preserve"> issue. Theorizing from the singular conditions of slave women in the colony prevents effective analysis of how </w:t>
      </w:r>
      <w:r>
        <w:rPr>
          <w:u w:val="single"/>
        </w:rPr>
        <w:t>gender</w:t>
      </w:r>
      <w:r>
        <w:t xml:space="preserve"> and </w:t>
      </w:r>
      <w:r>
        <w:rPr>
          <w:u w:val="single"/>
        </w:rPr>
        <w:t>race</w:t>
      </w:r>
      <w:r>
        <w:t xml:space="preserve"> structure the </w:t>
      </w:r>
      <w:r>
        <w:rPr>
          <w:u w:val="single"/>
        </w:rPr>
        <w:t>international division of labor</w:t>
      </w:r>
    </w:p>
    <w:p w14:paraId="1FD1F439" w14:textId="77777777" w:rsidR="0092152A" w:rsidRPr="00AC0730" w:rsidRDefault="0092152A" w:rsidP="0092152A">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5492EC60" w14:textId="77777777" w:rsidR="0092152A" w:rsidRDefault="0092152A" w:rsidP="0092152A"/>
    <w:p w14:paraId="2382FC2A" w14:textId="77777777" w:rsidR="0092152A" w:rsidRPr="00887A8D" w:rsidRDefault="0092152A" w:rsidP="0092152A">
      <w:pPr>
        <w:rPr>
          <w:sz w:val="16"/>
        </w:rPr>
      </w:pPr>
      <w:r w:rsidRPr="005A7A54">
        <w:rPr>
          <w:rStyle w:val="StyleUnderline"/>
        </w:rPr>
        <w:t xml:space="preserve">Historically, </w:t>
      </w:r>
      <w:r w:rsidRPr="00C37CB9">
        <w:rPr>
          <w:rStyle w:val="Emphasis"/>
          <w:highlight w:val="cyan"/>
        </w:rPr>
        <w:t>nonwhite women have assumed</w:t>
      </w:r>
      <w:r w:rsidRPr="005A7A54">
        <w:rPr>
          <w:rStyle w:val="StyleUnderline"/>
        </w:rPr>
        <w:t xml:space="preserve"> the </w:t>
      </w:r>
      <w:r w:rsidRPr="00C37CB9">
        <w:rPr>
          <w:rStyle w:val="Emphasis"/>
          <w:highlight w:val="cyan"/>
        </w:rPr>
        <w:t>invisible work</w:t>
      </w:r>
      <w:r w:rsidRPr="005A7A54">
        <w:rPr>
          <w:rStyle w:val="StyleUnderline"/>
        </w:rPr>
        <w:t xml:space="preserve"> of “care”</w:t>
      </w:r>
      <w:r w:rsidRPr="00887A8D">
        <w:rPr>
          <w:sz w:val="16"/>
        </w:rPr>
        <w:t xml:space="preserve">— </w:t>
      </w:r>
      <w:r w:rsidRPr="00C37CB9">
        <w:rPr>
          <w:rStyle w:val="StyleUnderline"/>
          <w:highlight w:val="cyan"/>
        </w:rPr>
        <w:t>black nannies for white children</w:t>
      </w:r>
      <w:r w:rsidRPr="00887A8D">
        <w:rPr>
          <w:sz w:val="16"/>
        </w:rPr>
        <w:t xml:space="preserve"> (the Reunionese nénennes), </w:t>
      </w:r>
      <w:r w:rsidRPr="00C37CB9">
        <w:rPr>
          <w:rStyle w:val="StyleUnderline"/>
          <w:highlight w:val="cyan"/>
        </w:rPr>
        <w:t>domestics</w:t>
      </w:r>
      <w:r w:rsidRPr="005A7A54">
        <w:rPr>
          <w:rStyle w:val="StyleUnderline"/>
        </w:rPr>
        <w:t xml:space="preserve">, </w:t>
      </w:r>
      <w:r w:rsidRPr="00C37CB9">
        <w:rPr>
          <w:rStyle w:val="StyleUnderline"/>
          <w:highlight w:val="cyan"/>
        </w:rPr>
        <w:t>washerwomen</w:t>
      </w:r>
      <w:r w:rsidRPr="005A7A54">
        <w:rPr>
          <w:rStyle w:val="StyleUnderline"/>
        </w:rPr>
        <w:t xml:space="preserve">, </w:t>
      </w:r>
      <w:r w:rsidRPr="00C37CB9">
        <w:rPr>
          <w:rStyle w:val="StyleUnderline"/>
          <w:highlight w:val="cyan"/>
        </w:rPr>
        <w:t>nurses</w:t>
      </w:r>
      <w:r w:rsidRPr="00887A8D">
        <w:rPr>
          <w:sz w:val="16"/>
        </w:rPr>
        <w:t xml:space="preserve"> . . . From the 1950s and 1960s on, </w:t>
      </w:r>
      <w:r w:rsidRPr="00C37CB9">
        <w:rPr>
          <w:rStyle w:val="StyleUnderline"/>
          <w:highlight w:val="cyan"/>
        </w:rPr>
        <w:t>racialized women</w:t>
      </w:r>
      <w:r w:rsidRPr="005A7A54">
        <w:rPr>
          <w:rStyle w:val="StyleUnderline"/>
        </w:rPr>
        <w:t xml:space="preserve"> have been </w:t>
      </w:r>
      <w:r w:rsidRPr="00C37CB9">
        <w:rPr>
          <w:rStyle w:val="StyleUnderline"/>
          <w:highlight w:val="cyan"/>
        </w:rPr>
        <w:t>organizing in unions around these questions</w:t>
      </w:r>
      <w:r w:rsidRPr="00887A8D">
        <w:rPr>
          <w:sz w:val="16"/>
        </w:rPr>
        <w:t>—</w:t>
      </w:r>
      <w:r w:rsidRPr="005A7A54">
        <w:rPr>
          <w:rStyle w:val="StyleUnderline"/>
        </w:rPr>
        <w:t xml:space="preserve">the union of laundresses in Reunion Island or, in </w:t>
      </w:r>
      <w:r w:rsidRPr="00C37CB9">
        <w:rPr>
          <w:rStyle w:val="StyleUnderline"/>
          <w:highlight w:val="cyan"/>
        </w:rPr>
        <w:t>1960</w:t>
      </w:r>
      <w:r w:rsidRPr="005A7A54">
        <w:rPr>
          <w:rStyle w:val="StyleUnderline"/>
        </w:rPr>
        <w:t xml:space="preserve">, the </w:t>
      </w:r>
      <w:r w:rsidRPr="00C37CB9">
        <w:rPr>
          <w:rStyle w:val="StyleUnderline"/>
          <w:highlight w:val="cyan"/>
        </w:rPr>
        <w:t>movement of African Americans who</w:t>
      </w:r>
      <w:r w:rsidRPr="005A7A54">
        <w:rPr>
          <w:rStyle w:val="StyleUnderline"/>
        </w:rPr>
        <w:t>, “</w:t>
      </w:r>
      <w:r w:rsidRPr="00C37CB9">
        <w:rPr>
          <w:rStyle w:val="StyleUnderline"/>
          <w:highlight w:val="cyan"/>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73109033" w14:textId="77777777" w:rsidR="0092152A" w:rsidRPr="00887A8D" w:rsidRDefault="0092152A" w:rsidP="0092152A">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C37CB9">
        <w:rPr>
          <w:rStyle w:val="StyleUnderline"/>
          <w:highlight w:val="cyan"/>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C37CB9">
        <w:rPr>
          <w:rStyle w:val="StyleUnderline"/>
          <w:highlight w:val="cyan"/>
        </w:rPr>
        <w:t>genocides</w:t>
      </w:r>
      <w:r w:rsidRPr="001F1256">
        <w:rPr>
          <w:rStyle w:val="StyleUnderline"/>
        </w:rPr>
        <w:t xml:space="preserve"> </w:t>
      </w:r>
      <w:r w:rsidRPr="00C37CB9">
        <w:rPr>
          <w:rStyle w:val="StyleUnderline"/>
          <w:highlight w:val="cyan"/>
        </w:rPr>
        <w:t>in the Caribbean</w:t>
      </w:r>
      <w:r w:rsidRPr="001F1256">
        <w:rPr>
          <w:rStyle w:val="StyleUnderline"/>
        </w:rPr>
        <w:t xml:space="preserve"> </w:t>
      </w:r>
      <w:r w:rsidRPr="00C37CB9">
        <w:rPr>
          <w:rStyle w:val="StyleUnderline"/>
          <w:highlight w:val="cyan"/>
        </w:rPr>
        <w:t>and</w:t>
      </w:r>
      <w:r w:rsidRPr="001F1256">
        <w:rPr>
          <w:rStyle w:val="StyleUnderline"/>
        </w:rPr>
        <w:t xml:space="preserve"> wider </w:t>
      </w:r>
      <w:r w:rsidRPr="00C37CB9">
        <w:rPr>
          <w:rStyle w:val="StyleUnderline"/>
          <w:highlight w:val="cyan"/>
        </w:rPr>
        <w:t>Americas</w:t>
      </w:r>
      <w:r w:rsidRPr="001F1256">
        <w:rPr>
          <w:rStyle w:val="StyleUnderline"/>
        </w:rPr>
        <w:t xml:space="preserve">, </w:t>
      </w:r>
      <w:r w:rsidRPr="00C37CB9">
        <w:rPr>
          <w:rStyle w:val="StyleUnderline"/>
          <w:highlight w:val="cyan"/>
        </w:rPr>
        <w:t>and</w:t>
      </w:r>
      <w:r w:rsidRPr="001F1256">
        <w:rPr>
          <w:rStyle w:val="StyleUnderline"/>
        </w:rPr>
        <w:t xml:space="preserve"> with the </w:t>
      </w:r>
      <w:r w:rsidRPr="00C37CB9">
        <w:rPr>
          <w:rStyle w:val="StyleUnderline"/>
          <w:highlight w:val="cyan"/>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5D78F687" w14:textId="77777777" w:rsidR="0092152A" w:rsidRPr="00887A8D" w:rsidRDefault="0092152A" w:rsidP="0092152A">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C37CB9">
        <w:rPr>
          <w:rStyle w:val="Emphasis"/>
          <w:highlight w:val="cyan"/>
        </w:rPr>
        <w:t>reproduction of the labor force was</w:t>
      </w:r>
      <w:r w:rsidRPr="001F1256">
        <w:rPr>
          <w:rStyle w:val="StyleUnderline"/>
        </w:rPr>
        <w:t xml:space="preserve"> thus </w:t>
      </w:r>
      <w:r w:rsidRPr="00C37CB9">
        <w:rPr>
          <w:rStyle w:val="Emphasis"/>
          <w:highlight w:val="cyan"/>
        </w:rPr>
        <w:t>assured by</w:t>
      </w:r>
      <w:r w:rsidRPr="001F1256">
        <w:rPr>
          <w:rStyle w:val="StyleUnderline"/>
        </w:rPr>
        <w:t xml:space="preserve"> </w:t>
      </w:r>
      <w:r w:rsidRPr="00C37CB9">
        <w:rPr>
          <w:rStyle w:val="StyleUnderline"/>
          <w:highlight w:val="cyan"/>
        </w:rPr>
        <w:t>millions of African women whose work would not be recognized</w:t>
      </w:r>
      <w:r w:rsidRPr="001F1256">
        <w:rPr>
          <w:rStyle w:val="StyleUnderline"/>
        </w:rPr>
        <w:t xml:space="preserve"> </w:t>
      </w:r>
      <w:r w:rsidRPr="00C37CB9">
        <w:rPr>
          <w:rStyle w:val="StyleUnderline"/>
          <w:highlight w:val="cyan"/>
        </w:rPr>
        <w:t>in</w:t>
      </w:r>
      <w:r w:rsidRPr="001F1256">
        <w:rPr>
          <w:rStyle w:val="StyleUnderline"/>
        </w:rPr>
        <w:t xml:space="preserve"> the analysis of reproduction and </w:t>
      </w:r>
      <w:r w:rsidRPr="00C37CB9">
        <w:rPr>
          <w:rStyle w:val="StyleUnderline"/>
          <w:highlight w:val="cyan"/>
        </w:rPr>
        <w:t>the</w:t>
      </w:r>
      <w:r w:rsidRPr="001F1256">
        <w:rPr>
          <w:rStyle w:val="StyleUnderline"/>
        </w:rPr>
        <w:t xml:space="preserve"> </w:t>
      </w:r>
      <w:r w:rsidRPr="00C37CB9">
        <w:rPr>
          <w:rStyle w:val="Emphasis"/>
          <w:highlight w:val="cyan"/>
        </w:rPr>
        <w:t>international division of labor</w:t>
      </w:r>
      <w:r w:rsidRPr="001F1256">
        <w:rPr>
          <w:rStyle w:val="StyleUnderline"/>
        </w:rPr>
        <w:t xml:space="preserve">. The </w:t>
      </w:r>
      <w:r w:rsidRPr="00C37CB9">
        <w:rPr>
          <w:rStyle w:val="Emphasis"/>
          <w:highlight w:val="cyan"/>
        </w:rPr>
        <w:t>focus</w:t>
      </w:r>
      <w:r w:rsidRPr="00887A8D">
        <w:rPr>
          <w:sz w:val="16"/>
        </w:rPr>
        <w:t>—although perfectly legitimate—</w:t>
      </w:r>
      <w:r w:rsidRPr="001F1256">
        <w:rPr>
          <w:rStyle w:val="StyleUnderline"/>
        </w:rPr>
        <w:t xml:space="preserve">on the living and laboring conditions of enslaved women and </w:t>
      </w:r>
      <w:r w:rsidRPr="00C37CB9">
        <w:rPr>
          <w:rStyle w:val="Emphasis"/>
          <w:highlight w:val="cyan"/>
        </w:rPr>
        <w:t>on the reproduction of enslaved bodies in the colonies</w:t>
      </w:r>
      <w:r w:rsidRPr="001F1256">
        <w:rPr>
          <w:rStyle w:val="StyleUnderline"/>
        </w:rPr>
        <w:t xml:space="preserve">, where the child automatically became the property of the master, </w:t>
      </w:r>
      <w:r w:rsidRPr="00C37CB9">
        <w:rPr>
          <w:rStyle w:val="StyleUnderline"/>
          <w:highlight w:val="cyan"/>
        </w:rPr>
        <w:t>has</w:t>
      </w:r>
      <w:r w:rsidRPr="001F1256">
        <w:rPr>
          <w:rStyle w:val="StyleUnderline"/>
        </w:rPr>
        <w:t xml:space="preserve"> </w:t>
      </w:r>
      <w:r w:rsidRPr="00C37CB9">
        <w:rPr>
          <w:rStyle w:val="Emphasis"/>
          <w:highlight w:val="cyan"/>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C37CB9">
        <w:rPr>
          <w:rStyle w:val="StyleUnderline"/>
          <w:highlight w:val="cyan"/>
        </w:rPr>
        <w:t xml:space="preserve">return to the </w:t>
      </w:r>
      <w:r w:rsidRPr="00C37CB9">
        <w:rPr>
          <w:rStyle w:val="Emphasis"/>
          <w:highlight w:val="cyan"/>
        </w:rPr>
        <w:t>links among reproduction</w:t>
      </w:r>
      <w:r w:rsidRPr="00C37CB9">
        <w:rPr>
          <w:rStyle w:val="StyleUnderline"/>
          <w:highlight w:val="cyan"/>
        </w:rPr>
        <w:t xml:space="preserve">, the </w:t>
      </w:r>
      <w:r w:rsidRPr="00C37CB9">
        <w:rPr>
          <w:rStyle w:val="Emphasis"/>
          <w:highlight w:val="cyan"/>
        </w:rPr>
        <w:t>international division of labor</w:t>
      </w:r>
      <w:r w:rsidRPr="001F1256">
        <w:rPr>
          <w:rStyle w:val="StyleUnderline"/>
        </w:rPr>
        <w:t xml:space="preserve">, the </w:t>
      </w:r>
      <w:r w:rsidRPr="00C37CB9">
        <w:rPr>
          <w:rStyle w:val="StyleUnderline"/>
          <w:highlight w:val="cyan"/>
        </w:rPr>
        <w:t xml:space="preserve">organization of the </w:t>
      </w:r>
      <w:r w:rsidRPr="00C37CB9">
        <w:rPr>
          <w:rStyle w:val="Emphasis"/>
          <w:highlight w:val="cyan"/>
        </w:rPr>
        <w:t>slave trade</w:t>
      </w:r>
      <w:r w:rsidRPr="001F1256">
        <w:rPr>
          <w:rStyle w:val="StyleUnderline"/>
        </w:rPr>
        <w:t xml:space="preserve"> and migration, and rape </w:t>
      </w:r>
      <w:r w:rsidRPr="00C37CB9">
        <w:rPr>
          <w:rStyle w:val="Emphasis"/>
          <w:highlight w:val="cyan"/>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04967895" w14:textId="77777777" w:rsidR="0092152A" w:rsidRPr="00887A8D" w:rsidRDefault="0092152A" w:rsidP="0092152A">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C37CB9">
        <w:rPr>
          <w:rStyle w:val="StyleUnderline"/>
          <w:highlight w:val="cyan"/>
        </w:rPr>
        <w:t>cheap labor</w:t>
      </w:r>
      <w:r w:rsidRPr="00526AC3">
        <w:rPr>
          <w:rStyle w:val="StyleUnderline"/>
        </w:rPr>
        <w:t>”</w:t>
      </w:r>
      <w:r w:rsidRPr="003300C3">
        <w:rPr>
          <w:rStyle w:val="StyleUnderline"/>
        </w:rPr>
        <w:t xml:space="preserve"> </w:t>
      </w:r>
      <w:r w:rsidRPr="00C37CB9">
        <w:rPr>
          <w:rStyle w:val="StyleUnderline"/>
          <w:highlight w:val="cyan"/>
        </w:rPr>
        <w:t>is inseparable from “cheap nature,”</w:t>
      </w:r>
      <w:r w:rsidRPr="003300C3">
        <w:rPr>
          <w:rStyle w:val="StyleUnderline"/>
        </w:rPr>
        <w:t xml:space="preserve"> because “</w:t>
      </w:r>
      <w:r w:rsidRPr="00C37CB9">
        <w:rPr>
          <w:rStyle w:val="StyleUnderline"/>
          <w:highlight w:val="cyan"/>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C37CB9">
        <w:rPr>
          <w:rStyle w:val="Emphasis"/>
          <w:highlight w:val="cyan"/>
        </w:rPr>
        <w:t>reproduction of a servile labor force</w:t>
      </w:r>
      <w:r w:rsidRPr="003300C3">
        <w:rPr>
          <w:rStyle w:val="StyleUnderline"/>
        </w:rPr>
        <w:t xml:space="preserve">, essential to the accumulation of capital, </w:t>
      </w:r>
      <w:r w:rsidRPr="00C37CB9">
        <w:rPr>
          <w:rStyle w:val="StyleUnderline"/>
          <w:highlight w:val="cyan"/>
        </w:rPr>
        <w:t xml:space="preserve">is inextricable from the process of the </w:t>
      </w:r>
      <w:r w:rsidRPr="00C37CB9">
        <w:rPr>
          <w:rStyle w:val="Emphasis"/>
          <w:highlight w:val="cyan"/>
        </w:rPr>
        <w:t>reproduction of</w:t>
      </w:r>
      <w:r w:rsidRPr="00C37CB9">
        <w:rPr>
          <w:rStyle w:val="StyleUnderline"/>
          <w:highlight w:val="cyan"/>
        </w:rPr>
        <w:t xml:space="preserve"> “cheap labor”</w:t>
      </w:r>
      <w:r w:rsidRPr="00526AC3">
        <w:rPr>
          <w:sz w:val="16"/>
        </w:rPr>
        <w:t>—</w:t>
      </w:r>
      <w:r w:rsidRPr="00C37CB9">
        <w:rPr>
          <w:rStyle w:val="Emphasis"/>
          <w:highlight w:val="cyan"/>
        </w:rPr>
        <w:t>labor that is unrecognized</w:t>
      </w:r>
      <w:r w:rsidRPr="003300C3">
        <w:rPr>
          <w:rStyle w:val="StyleUnderline"/>
        </w:rPr>
        <w:t>, invisible, and pillaged on a broad scale.</w:t>
      </w:r>
    </w:p>
    <w:p w14:paraId="1B9C8FF2" w14:textId="77777777" w:rsidR="0092152A" w:rsidRPr="00887A8D" w:rsidRDefault="0092152A" w:rsidP="0092152A">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604B0A02" w14:textId="77777777" w:rsidR="0092152A" w:rsidRPr="00887A8D" w:rsidRDefault="0092152A" w:rsidP="0092152A">
      <w:pPr>
        <w:rPr>
          <w:sz w:val="16"/>
        </w:rPr>
      </w:pPr>
      <w:r w:rsidRPr="00C37CB9">
        <w:rPr>
          <w:rStyle w:val="StyleUnderline"/>
          <w:highlight w:val="cyan"/>
        </w:rPr>
        <w:t>Access to African-born labor</w:t>
      </w:r>
      <w:r w:rsidRPr="003300C3">
        <w:rPr>
          <w:rStyle w:val="StyleUnderline"/>
        </w:rPr>
        <w:t xml:space="preserve">, </w:t>
      </w:r>
      <w:r w:rsidRPr="00C37CB9">
        <w:rPr>
          <w:rStyle w:val="StyleUnderline"/>
          <w:highlight w:val="cyan"/>
        </w:rPr>
        <w:t>which represented a consistent form of capital</w:t>
      </w:r>
      <w:r w:rsidRPr="003300C3">
        <w:rPr>
          <w:rStyle w:val="StyleUnderline"/>
        </w:rPr>
        <w:t xml:space="preserve"> for the global capitalist system, </w:t>
      </w:r>
      <w:r w:rsidRPr="00C37CB9">
        <w:rPr>
          <w:rStyle w:val="StyleUnderline"/>
          <w:highlight w:val="cyan"/>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C37CB9">
        <w:rPr>
          <w:rStyle w:val="StyleUnderline"/>
          <w:highlight w:val="cyan"/>
        </w:rPr>
        <w:t>This drain</w:t>
      </w:r>
      <w:r w:rsidRPr="003300C3">
        <w:rPr>
          <w:rStyle w:val="StyleUnderline"/>
        </w:rPr>
        <w:t xml:space="preserve">, which established precariousness as a way of life, and fear and pain as quotidian realities, </w:t>
      </w:r>
      <w:r w:rsidRPr="00C37CB9">
        <w:rPr>
          <w:rStyle w:val="StyleUnderline"/>
          <w:highlight w:val="cyan"/>
        </w:rPr>
        <w:t>turned the wombs of black women into the essential element of the production of a</w:t>
      </w:r>
      <w:r w:rsidRPr="003300C3">
        <w:rPr>
          <w:rStyle w:val="StyleUnderline"/>
        </w:rPr>
        <w:t xml:space="preserve"> mobile, sexualized, and </w:t>
      </w:r>
      <w:r w:rsidRPr="00C37CB9">
        <w:rPr>
          <w:rStyle w:val="StyleUnderline"/>
          <w:highlight w:val="cyan"/>
        </w:rPr>
        <w:t>racialized labor force</w:t>
      </w:r>
      <w:r w:rsidRPr="003300C3">
        <w:rPr>
          <w:rStyle w:val="StyleUnderline"/>
        </w:rPr>
        <w:t>.</w:t>
      </w:r>
    </w:p>
    <w:p w14:paraId="39CBD96D" w14:textId="77777777" w:rsidR="0092152A" w:rsidRPr="00887A8D" w:rsidRDefault="0092152A" w:rsidP="0092152A">
      <w:pPr>
        <w:rPr>
          <w:sz w:val="16"/>
        </w:rPr>
      </w:pPr>
      <w:r w:rsidRPr="003300C3">
        <w:rPr>
          <w:rStyle w:val="StyleUnderline"/>
        </w:rPr>
        <w:t xml:space="preserve">This </w:t>
      </w:r>
      <w:r w:rsidRPr="00C37CB9">
        <w:rPr>
          <w:rStyle w:val="StyleUnderline"/>
          <w:highlight w:val="cyan"/>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C37CB9">
        <w:rPr>
          <w:rStyle w:val="StyleUnderline"/>
          <w:highlight w:val="cyan"/>
        </w:rPr>
        <w:t>to profit from the supply of an exploitable</w:t>
      </w:r>
      <w:r w:rsidRPr="003300C3">
        <w:rPr>
          <w:rStyle w:val="StyleUnderline"/>
        </w:rPr>
        <w:t xml:space="preserve"> and limitless </w:t>
      </w:r>
      <w:r w:rsidRPr="00C37CB9">
        <w:rPr>
          <w:rStyle w:val="StyleUnderline"/>
          <w:highlight w:val="cyan"/>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06BC6233" w14:textId="77777777" w:rsidR="00661947" w:rsidRPr="00671F05" w:rsidRDefault="00661947" w:rsidP="00661947">
      <w:pPr>
        <w:pStyle w:val="Heading4"/>
      </w:pPr>
      <w:r w:rsidRPr="00671F05">
        <w:t xml:space="preserve">White supremacy is a variable racial formation – structural account of anti-blackness ignores significant changes in the form of racism.   </w:t>
      </w:r>
    </w:p>
    <w:p w14:paraId="040FE651" w14:textId="77777777" w:rsidR="00661947" w:rsidRPr="00DA4986" w:rsidRDefault="00661947" w:rsidP="00661947">
      <w:pPr>
        <w:rPr>
          <w:rFonts w:eastAsia="Cambria"/>
        </w:rPr>
      </w:pPr>
      <w:r w:rsidRPr="00DA4986">
        <w:rPr>
          <w:rFonts w:eastAsia="Cambria"/>
        </w:rPr>
        <w:t xml:space="preserve">Michael </w:t>
      </w:r>
      <w:r w:rsidRPr="00DA4986">
        <w:rPr>
          <w:rFonts w:eastAsia="Cambria"/>
          <w:b/>
          <w:bCs/>
          <w:sz w:val="26"/>
          <w:u w:val="single"/>
        </w:rPr>
        <w:t>OMI</w:t>
      </w:r>
      <w:r w:rsidRPr="00DA4986">
        <w:rPr>
          <w:rFonts w:eastAsia="Cambria"/>
        </w:rPr>
        <w:t xml:space="preserve">, Associate Professor at UC Berkeley, </w:t>
      </w:r>
      <w:r w:rsidRPr="00DA4986">
        <w:rPr>
          <w:rFonts w:eastAsia="Cambria"/>
          <w:b/>
          <w:bCs/>
          <w:sz w:val="26"/>
          <w:u w:val="single"/>
        </w:rPr>
        <w:t>AND</w:t>
      </w:r>
      <w:r w:rsidRPr="00DA4986">
        <w:rPr>
          <w:rFonts w:eastAsia="Cambria"/>
        </w:rPr>
        <w:t xml:space="preserve"> Howard </w:t>
      </w:r>
      <w:r w:rsidRPr="00DA4986">
        <w:rPr>
          <w:rFonts w:eastAsia="Cambria"/>
          <w:b/>
          <w:bCs/>
          <w:sz w:val="26"/>
          <w:u w:val="single"/>
        </w:rPr>
        <w:t>WINANT</w:t>
      </w:r>
      <w:r w:rsidRPr="00DA4986">
        <w:rPr>
          <w:rFonts w:eastAsia="Cambria"/>
        </w:rPr>
        <w:t xml:space="preserve">, Sociology at the University of California, Santa Barbara, </w:t>
      </w:r>
      <w:r w:rsidRPr="00DA4986">
        <w:rPr>
          <w:rFonts w:eastAsia="Cambria"/>
          <w:b/>
          <w:bCs/>
          <w:sz w:val="26"/>
          <w:u w:val="single"/>
        </w:rPr>
        <w:t>13</w:t>
      </w:r>
      <w:r w:rsidRPr="00DA4986">
        <w:rPr>
          <w:rFonts w:eastAsia="Cambria"/>
        </w:rPr>
        <w:t xml:space="preserve"> [“Resistance is futile?: a response to Feagin and Elias,” Ethnic and Racial Studies, Vol. 36, Issue 6, 2013]</w:t>
      </w:r>
    </w:p>
    <w:p w14:paraId="71037635" w14:textId="77777777" w:rsidR="00661947" w:rsidRPr="00A07C7D" w:rsidRDefault="00661947" w:rsidP="00661947">
      <w:r w:rsidRPr="00DA4986">
        <w:rPr>
          <w:rFonts w:eastAsia="Cambria"/>
        </w:rPr>
        <w:t xml:space="preserve">Their essay has an overly tendentious tone and sometimes misreads and misinterprets our book. Still </w:t>
      </w:r>
      <w:r w:rsidRPr="00DA4986">
        <w:rPr>
          <w:rFonts w:eastAsia="Cambria"/>
          <w:u w:val="single"/>
        </w:rPr>
        <w:t>there are many points of agreement between the racial formation and systemic racism theories. Where we disagree most strongly is over</w:t>
      </w:r>
      <w:r w:rsidRPr="00DA4986">
        <w:rPr>
          <w:rFonts w:eastAsia="Cambria"/>
        </w:rPr>
        <w:t xml:space="preserve"> our respective </w:t>
      </w:r>
      <w:r w:rsidRPr="00DA4986">
        <w:rPr>
          <w:rFonts w:eastAsia="Cambria"/>
          <w:u w:val="single"/>
        </w:rPr>
        <w:t>understanding</w:t>
      </w:r>
      <w:r w:rsidRPr="00DA4986">
        <w:rPr>
          <w:rFonts w:eastAsia="Cambria"/>
        </w:rPr>
        <w:t xml:space="preserve"> of </w:t>
      </w:r>
      <w:r w:rsidRPr="00DA4986">
        <w:rPr>
          <w:rFonts w:eastAsia="Cambria"/>
          <w:u w:val="single"/>
        </w:rPr>
        <w:t>racial politics</w:t>
      </w:r>
      <w:r w:rsidRPr="00DA4986">
        <w:rPr>
          <w:rFonts w:eastAsia="Cambria"/>
        </w:rPr>
        <w:t xml:space="preserve">. Feagin and </w:t>
      </w:r>
      <w:r w:rsidRPr="00DA4986">
        <w:rPr>
          <w:rFonts w:eastAsia="Cambria"/>
          <w:u w:val="single"/>
        </w:rPr>
        <w:t>Elias focus so intensely on racism</w:t>
      </w:r>
      <w:r w:rsidRPr="00DA4986">
        <w:rPr>
          <w:rFonts w:eastAsia="Cambria"/>
        </w:rPr>
        <w:t xml:space="preserve"> that </w:t>
      </w:r>
      <w:r w:rsidRPr="00DA4986">
        <w:rPr>
          <w:rFonts w:eastAsia="Cambria"/>
          <w:u w:val="single"/>
        </w:rPr>
        <w:t xml:space="preserve">they lose sight of the complexities of race and the variations that exist among and within racially defined groups. </w:t>
      </w:r>
      <w:r w:rsidRPr="00F71B96">
        <w:rPr>
          <w:rFonts w:eastAsia="Cambria"/>
          <w:highlight w:val="cyan"/>
          <w:u w:val="single"/>
        </w:rPr>
        <w:t>In</w:t>
      </w:r>
      <w:r w:rsidRPr="00DA4986">
        <w:rPr>
          <w:rFonts w:eastAsia="Cambria"/>
          <w:u w:val="single"/>
        </w:rPr>
        <w:t xml:space="preserve"> their ‘</w:t>
      </w:r>
      <w:r w:rsidRPr="00F71B96">
        <w:rPr>
          <w:rFonts w:eastAsia="Cambria"/>
          <w:highlight w:val="cyan"/>
          <w:u w:val="single"/>
        </w:rPr>
        <w:t>systemic</w:t>
      </w:r>
      <w:r w:rsidRPr="00DA4986">
        <w:rPr>
          <w:rFonts w:eastAsia="Cambria"/>
          <w:u w:val="single"/>
        </w:rPr>
        <w:t xml:space="preserve"> </w:t>
      </w:r>
      <w:r w:rsidRPr="00F71B96">
        <w:rPr>
          <w:rFonts w:eastAsia="Cambria"/>
          <w:highlight w:val="cyan"/>
          <w:u w:val="single"/>
        </w:rPr>
        <w:t>racism’ account</w:t>
      </w:r>
      <w:r w:rsidRPr="00DA4986">
        <w:rPr>
          <w:rFonts w:eastAsia="Cambria"/>
          <w:u w:val="single"/>
        </w:rPr>
        <w:t xml:space="preserve"> </w:t>
      </w:r>
      <w:r w:rsidRPr="00DA4986">
        <w:rPr>
          <w:rFonts w:eastAsia="Cambria"/>
          <w:b/>
          <w:iCs/>
          <w:u w:val="single"/>
          <w:bdr w:val="single" w:sz="8" w:space="0" w:color="auto"/>
        </w:rPr>
        <w:t>white racist rule</w:t>
      </w:r>
      <w:r w:rsidRPr="00DA4986">
        <w:rPr>
          <w:rFonts w:eastAsia="Cambria"/>
          <w:u w:val="single"/>
        </w:rPr>
        <w:t xml:space="preserve"> is so comprehensive and absolute that </w:t>
      </w:r>
      <w:r w:rsidRPr="00F71B96">
        <w:rPr>
          <w:rFonts w:eastAsia="Cambria"/>
          <w:highlight w:val="cyan"/>
          <w:u w:val="single"/>
        </w:rPr>
        <w:t xml:space="preserve">the </w:t>
      </w:r>
      <w:r w:rsidRPr="00F71B96">
        <w:rPr>
          <w:rFonts w:eastAsia="Cambria"/>
          <w:b/>
          <w:iCs/>
          <w:highlight w:val="cyan"/>
          <w:u w:val="single"/>
          <w:bdr w:val="single" w:sz="8" w:space="0" w:color="auto"/>
        </w:rPr>
        <w:t>political power and agency of people of colour virtually disappear</w:t>
      </w:r>
      <w:r w:rsidRPr="00DA4986">
        <w:rPr>
          <w:rFonts w:eastAsia="Cambria"/>
        </w:rPr>
        <w:t xml:space="preserve">. Indeed, </w:t>
      </w:r>
      <w:r w:rsidRPr="00DA4986">
        <w:rPr>
          <w:rFonts w:eastAsia="Cambria"/>
          <w:u w:val="single"/>
        </w:rPr>
        <w:t>the ‘white racial frame’</w:t>
      </w:r>
      <w:r w:rsidRPr="00DA4986">
        <w:rPr>
          <w:rFonts w:eastAsia="Cambria"/>
        </w:rPr>
        <w:t xml:space="preserve"> (Feagin 2009) </w:t>
      </w:r>
      <w:r w:rsidRPr="00DA4986">
        <w:rPr>
          <w:rFonts w:eastAsia="Cambria"/>
          <w:u w:val="single"/>
        </w:rPr>
        <w:t>is so omnipotent</w:t>
      </w:r>
      <w:r w:rsidRPr="00DA4986">
        <w:rPr>
          <w:rFonts w:eastAsia="Cambria"/>
        </w:rPr>
        <w:t xml:space="preserve"> that </w:t>
      </w:r>
      <w:r w:rsidRPr="00F71B96">
        <w:rPr>
          <w:rFonts w:eastAsia="Cambria"/>
          <w:highlight w:val="cyan"/>
          <w:u w:val="single"/>
        </w:rPr>
        <w:t xml:space="preserve">white racism </w:t>
      </w:r>
      <w:r w:rsidRPr="00DA4986">
        <w:rPr>
          <w:rFonts w:eastAsia="Cambria"/>
          <w:u w:val="single"/>
        </w:rPr>
        <w:t xml:space="preserve">seems to usurp and </w:t>
      </w:r>
      <w:r w:rsidRPr="00DA4986">
        <w:rPr>
          <w:rFonts w:eastAsia="Cambria"/>
          <w:b/>
          <w:iCs/>
          <w:u w:val="single"/>
          <w:bdr w:val="single" w:sz="8" w:space="0" w:color="auto"/>
        </w:rPr>
        <w:t>monopolize all political space</w:t>
      </w:r>
      <w:r w:rsidRPr="00DA4986">
        <w:rPr>
          <w:rFonts w:eastAsia="Cambria"/>
        </w:rPr>
        <w:t xml:space="preserve"> in the USA. Yes, </w:t>
      </w:r>
      <w:r w:rsidRPr="00DA4986">
        <w:rPr>
          <w:rFonts w:eastAsia="Cambria"/>
          <w:u w:val="single"/>
        </w:rPr>
        <w:t>‘counter framing’ is present, but it appears</w:t>
      </w:r>
      <w:r w:rsidRPr="00DA4986">
        <w:rPr>
          <w:rFonts w:eastAsia="Cambria"/>
        </w:rPr>
        <w:t xml:space="preserve"> marginal at best, </w:t>
      </w:r>
      <w:r w:rsidRPr="00DA4986">
        <w:rPr>
          <w:rFonts w:eastAsia="Cambria"/>
          <w:u w:val="single"/>
        </w:rPr>
        <w:t xml:space="preserve">unable effectively to challenge the pervasiveness, persistence and power of white racism. Since Feagin and Elias dismiss ideas of ‘racial democracy’ tout court, their perspective </w:t>
      </w:r>
      <w:r w:rsidRPr="00F71B96">
        <w:rPr>
          <w:rFonts w:eastAsia="Cambria"/>
          <w:highlight w:val="cyan"/>
          <w:u w:val="single"/>
        </w:rPr>
        <w:t xml:space="preserve">makes it </w:t>
      </w:r>
      <w:r w:rsidRPr="00F71B96">
        <w:rPr>
          <w:rFonts w:eastAsia="Cambria"/>
          <w:b/>
          <w:iCs/>
          <w:highlight w:val="cyan"/>
          <w:u w:val="single"/>
          <w:bdr w:val="single" w:sz="8" w:space="0" w:color="auto"/>
        </w:rPr>
        <w:t>difficult to understand how anti-racist mobilization</w:t>
      </w:r>
      <w:r w:rsidRPr="00DA4986">
        <w:rPr>
          <w:rFonts w:eastAsia="Cambria"/>
          <w:b/>
          <w:iCs/>
          <w:u w:val="single"/>
          <w:bdr w:val="single" w:sz="8" w:space="0" w:color="auto"/>
        </w:rPr>
        <w:t xml:space="preserve"> or political reform </w:t>
      </w:r>
      <w:r w:rsidRPr="00F71B96">
        <w:rPr>
          <w:rFonts w:eastAsia="Cambria"/>
          <w:b/>
          <w:iCs/>
          <w:highlight w:val="cyan"/>
          <w:u w:val="single"/>
          <w:bdr w:val="single" w:sz="8" w:space="0" w:color="auto"/>
        </w:rPr>
        <w:t>could ever have occurred in the past or could ever take place</w:t>
      </w:r>
      <w:r w:rsidRPr="00DA4986">
        <w:rPr>
          <w:rFonts w:eastAsia="Cambria"/>
          <w:b/>
          <w:iCs/>
          <w:u w:val="single"/>
          <w:bdr w:val="single" w:sz="8" w:space="0" w:color="auto"/>
        </w:rPr>
        <w:t xml:space="preserve"> in the future</w:t>
      </w:r>
      <w:r w:rsidRPr="00DA4986">
        <w:rPr>
          <w:rFonts w:eastAsia="Cambria"/>
          <w:u w:val="single"/>
        </w:rPr>
        <w:t>. They see racism as so exclusively white</w:t>
      </w:r>
      <w:r w:rsidRPr="00DA4986">
        <w:rPr>
          <w:rFonts w:eastAsia="Cambria"/>
        </w:rPr>
        <w:t xml:space="preserve"> that </w:t>
      </w:r>
      <w:r w:rsidRPr="00DA4986">
        <w:rPr>
          <w:rFonts w:eastAsia="Cambria"/>
          <w:u w:val="single"/>
        </w:rPr>
        <w:t>any notion of white anti-racism is</w:t>
      </w:r>
      <w:r w:rsidRPr="00DA4986">
        <w:rPr>
          <w:rFonts w:eastAsia="Cambria"/>
        </w:rPr>
        <w:t xml:space="preserve"> virtually </w:t>
      </w:r>
      <w:r w:rsidRPr="00DA4986">
        <w:rPr>
          <w:rFonts w:eastAsia="Cambria"/>
          <w:u w:val="single"/>
        </w:rPr>
        <w:t>ignored</w:t>
      </w:r>
      <w:r w:rsidRPr="00DA4986">
        <w:rPr>
          <w:rFonts w:eastAsia="Cambria"/>
        </w:rPr>
        <w:t xml:space="preserve"> and completely unexplained.</w:t>
      </w:r>
      <w:r w:rsidRPr="001676F2">
        <w:rPr>
          <w:rFonts w:eastAsia="Cambria"/>
          <w:sz w:val="12"/>
        </w:rPr>
        <w:t>¶</w:t>
      </w:r>
      <w:r w:rsidRPr="00DA4986">
        <w:rPr>
          <w:rFonts w:eastAsia="Cambria"/>
        </w:rPr>
        <w:t xml:space="preserve"> </w:t>
      </w:r>
      <w:r w:rsidRPr="00DA4986">
        <w:rPr>
          <w:rFonts w:eastAsia="Cambria"/>
          <w:u w:val="single"/>
        </w:rPr>
        <w:t>Despite</w:t>
      </w:r>
      <w:r w:rsidRPr="00DA4986">
        <w:rPr>
          <w:rFonts w:eastAsia="Cambria"/>
        </w:rPr>
        <w:t xml:space="preserve"> Feagin and Elias's </w:t>
      </w:r>
      <w:r w:rsidRPr="00DA4986">
        <w:rPr>
          <w:rFonts w:eastAsia="Cambria"/>
          <w:u w:val="single"/>
        </w:rPr>
        <w:t>good intentions</w:t>
      </w:r>
      <w:r w:rsidRPr="00DA4986">
        <w:rPr>
          <w:rFonts w:eastAsia="Cambria"/>
        </w:rPr>
        <w:t xml:space="preserve"> of linking their analysis to anti-racist practice, we believe </w:t>
      </w:r>
      <w:r w:rsidRPr="00DA4986">
        <w:rPr>
          <w:rFonts w:eastAsia="Cambria"/>
          <w:u w:val="single"/>
        </w:rPr>
        <w:t>their views have</w:t>
      </w:r>
      <w:r w:rsidRPr="00DA4986">
        <w:rPr>
          <w:rFonts w:eastAsia="Cambria"/>
        </w:rPr>
        <w:t xml:space="preserve"> quite </w:t>
      </w:r>
      <w:r w:rsidRPr="00DA4986">
        <w:rPr>
          <w:rFonts w:eastAsia="Cambria"/>
          <w:u w:val="single"/>
        </w:rPr>
        <w:t>the opposite effect</w:t>
      </w:r>
      <w:r w:rsidRPr="00DA4986">
        <w:rPr>
          <w:rFonts w:eastAsia="Cambria"/>
        </w:rPr>
        <w:t xml:space="preserve">: without intending to do so, </w:t>
      </w:r>
      <w:r w:rsidRPr="00DA4986">
        <w:rPr>
          <w:rFonts w:eastAsia="Cambria"/>
          <w:u w:val="single"/>
        </w:rPr>
        <w:t xml:space="preserve">they dismiss the political agency of people of colour and of anti-racist whites. In Feagin/Elias's view, </w:t>
      </w:r>
      <w:r w:rsidRPr="00F71B96">
        <w:rPr>
          <w:rFonts w:eastAsia="Cambria"/>
          <w:highlight w:val="cyan"/>
          <w:u w:val="single"/>
        </w:rPr>
        <w:t xml:space="preserve">‘systemic racism’ is </w:t>
      </w:r>
      <w:r w:rsidRPr="00F71B96">
        <w:rPr>
          <w:rFonts w:eastAsia="Cambria"/>
          <w:b/>
          <w:iCs/>
          <w:highlight w:val="cyan"/>
          <w:u w:val="single"/>
          <w:bdr w:val="single" w:sz="8" w:space="0" w:color="auto"/>
        </w:rPr>
        <w:t>like the Borg in</w:t>
      </w:r>
      <w:r w:rsidRPr="00DA4986">
        <w:rPr>
          <w:rFonts w:eastAsia="Cambria"/>
          <w:b/>
          <w:iCs/>
          <w:u w:val="single"/>
          <w:bdr w:val="single" w:sz="8" w:space="0" w:color="auto"/>
        </w:rPr>
        <w:t xml:space="preserve"> the </w:t>
      </w:r>
      <w:r w:rsidRPr="00F71B96">
        <w:rPr>
          <w:rFonts w:eastAsia="Cambria"/>
          <w:b/>
          <w:iCs/>
          <w:highlight w:val="cyan"/>
          <w:u w:val="single"/>
          <w:bdr w:val="single" w:sz="8" w:space="0" w:color="auto"/>
        </w:rPr>
        <w:t>Star Trek</w:t>
      </w:r>
      <w:r w:rsidRPr="00DA4986">
        <w:rPr>
          <w:rFonts w:eastAsia="Cambria"/>
          <w:b/>
          <w:iCs/>
          <w:u w:val="single"/>
          <w:bdr w:val="single" w:sz="8" w:space="0" w:color="auto"/>
        </w:rPr>
        <w:t xml:space="preserve"> series</w:t>
      </w:r>
      <w:r w:rsidRPr="00DA4986">
        <w:rPr>
          <w:rFonts w:eastAsia="Cambria"/>
          <w:u w:val="single"/>
        </w:rPr>
        <w:t xml:space="preserve">: </w:t>
      </w:r>
      <w:r w:rsidRPr="00F71B96">
        <w:rPr>
          <w:rFonts w:eastAsia="Cambria"/>
          <w:highlight w:val="cyan"/>
          <w:u w:val="single"/>
        </w:rPr>
        <w:t xml:space="preserve">a </w:t>
      </w:r>
      <w:r w:rsidRPr="00F71B96">
        <w:rPr>
          <w:rFonts w:eastAsia="Cambria"/>
          <w:b/>
          <w:iCs/>
          <w:highlight w:val="cyan"/>
          <w:u w:val="single"/>
          <w:bdr w:val="single" w:sz="8" w:space="0" w:color="auto"/>
        </w:rPr>
        <w:t>hive-mind</w:t>
      </w:r>
      <w:r w:rsidRPr="00DA4986">
        <w:rPr>
          <w:rFonts w:eastAsia="Cambria"/>
          <w:u w:val="single"/>
        </w:rPr>
        <w:t xml:space="preserve"> phenomenon </w:t>
      </w:r>
      <w:r w:rsidRPr="00F71B96">
        <w:rPr>
          <w:rFonts w:eastAsia="Cambria"/>
          <w:highlight w:val="cyan"/>
          <w:u w:val="single"/>
        </w:rPr>
        <w:t xml:space="preserve">that </w:t>
      </w:r>
      <w:r w:rsidRPr="00F71B96">
        <w:rPr>
          <w:rFonts w:eastAsia="Cambria"/>
          <w:b/>
          <w:iCs/>
          <w:highlight w:val="cyan"/>
          <w:u w:val="single"/>
          <w:bdr w:val="single" w:sz="8" w:space="0" w:color="auto"/>
        </w:rPr>
        <w:t>assimilates all</w:t>
      </w:r>
      <w:r w:rsidRPr="00F71B96">
        <w:rPr>
          <w:rFonts w:eastAsia="Cambria"/>
          <w:highlight w:val="cyan"/>
          <w:u w:val="single"/>
        </w:rPr>
        <w:t xml:space="preserve"> it touches</w:t>
      </w:r>
      <w:r w:rsidRPr="00DA4986">
        <w:rPr>
          <w:rFonts w:eastAsia="Cambria"/>
          <w:u w:val="single"/>
        </w:rPr>
        <w:t>. As the Borg announce</w:t>
      </w:r>
      <w:r w:rsidRPr="00DA4986">
        <w:rPr>
          <w:rFonts w:eastAsia="Cambria"/>
        </w:rPr>
        <w:t xml:space="preserve"> in their collective audio message to intended targets, </w:t>
      </w:r>
      <w:r w:rsidRPr="00DA4986">
        <w:rPr>
          <w:rFonts w:eastAsia="Cambria"/>
          <w:u w:val="single"/>
        </w:rPr>
        <w:t>‘Resistance is futile’</w:t>
      </w:r>
      <w:r w:rsidRPr="00DA4986">
        <w:rPr>
          <w:rFonts w:eastAsia="Cambria"/>
        </w:rPr>
        <w:t>.</w:t>
      </w:r>
      <w:r w:rsidRPr="001676F2">
        <w:rPr>
          <w:rFonts w:eastAsia="Cambria"/>
          <w:sz w:val="12"/>
        </w:rPr>
        <w:t>¶</w:t>
      </w:r>
      <w:r w:rsidRPr="00DA4986">
        <w:rPr>
          <w:rFonts w:eastAsia="Cambria"/>
        </w:rPr>
        <w:t xml:space="preserve"> We have a smaller space than the main essay, so we'll dispense with a point-by-point refutation of their understanding of racial formation theory. We assume readers of Racial Formation and of our other work know that we are not closet neocons, that </w:t>
      </w:r>
      <w:r w:rsidRPr="00DA4986">
        <w:rPr>
          <w:rFonts w:eastAsia="Cambria"/>
          <w:u w:val="single"/>
        </w:rPr>
        <w:t>we consider racism a foundational and continuous part of US history (and</w:t>
      </w:r>
      <w:r w:rsidRPr="00DA4986">
        <w:rPr>
          <w:rFonts w:eastAsia="Cambria"/>
        </w:rPr>
        <w:t xml:space="preserve"> indeed </w:t>
      </w:r>
      <w:r w:rsidRPr="00DA4986">
        <w:rPr>
          <w:rFonts w:eastAsia="Cambria"/>
          <w:u w:val="single"/>
        </w:rPr>
        <w:t>modern world history)</w:t>
      </w:r>
      <w:r w:rsidRPr="00DA4986">
        <w:rPr>
          <w:rFonts w:eastAsia="Cambria"/>
        </w:rPr>
        <w:t xml:space="preserve">, that </w:t>
      </w:r>
      <w:r w:rsidRPr="00DA4986">
        <w:rPr>
          <w:rFonts w:eastAsia="Cambria"/>
          <w:u w:val="single"/>
        </w:rPr>
        <w:t>we agree</w:t>
      </w:r>
      <w:r w:rsidRPr="00DA4986">
        <w:rPr>
          <w:rFonts w:eastAsia="Cambria"/>
        </w:rPr>
        <w:t xml:space="preserve"> that </w:t>
      </w:r>
      <w:r w:rsidRPr="00DA4986">
        <w:rPr>
          <w:rFonts w:eastAsia="Cambria"/>
          <w:u w:val="single"/>
        </w:rPr>
        <w:t>whites have been the primary creators and beneficiaries of racist institutions</w:t>
      </w:r>
      <w:r w:rsidRPr="00DA4986">
        <w:rPr>
          <w:rFonts w:eastAsia="Cambria"/>
        </w:rPr>
        <w:t xml:space="preserve"> and practices, and that we not only respect but also situate ourselves in the black radical tradition, especially the Duboisian tradition. We will focus on </w:t>
      </w:r>
      <w:r w:rsidRPr="00DA4986">
        <w:rPr>
          <w:rFonts w:eastAsia="Cambria"/>
          <w:u w:val="single"/>
        </w:rPr>
        <w:t>our fundamental point of disagreement</w:t>
      </w:r>
      <w:r w:rsidRPr="00DA4986">
        <w:rPr>
          <w:rFonts w:eastAsia="Cambria"/>
        </w:rPr>
        <w:t xml:space="preserve"> with Feagin and Elias – </w:t>
      </w:r>
      <w:r w:rsidRPr="00DA4986">
        <w:rPr>
          <w:rFonts w:eastAsia="Cambria"/>
          <w:u w:val="single"/>
        </w:rPr>
        <w:t>how we</w:t>
      </w:r>
      <w:r w:rsidRPr="00DA4986">
        <w:rPr>
          <w:rFonts w:eastAsia="Cambria"/>
        </w:rPr>
        <w:t xml:space="preserve"> respectively </w:t>
      </w:r>
      <w:r w:rsidRPr="00DA4986">
        <w:rPr>
          <w:rFonts w:eastAsia="Cambria"/>
          <w:u w:val="single"/>
        </w:rPr>
        <w:t>understand the</w:t>
      </w:r>
      <w:r w:rsidRPr="00DA4986">
        <w:rPr>
          <w:rFonts w:eastAsia="Cambria"/>
        </w:rPr>
        <w:t xml:space="preserve"> very </w:t>
      </w:r>
      <w:r w:rsidRPr="00DA4986">
        <w:rPr>
          <w:rFonts w:eastAsia="Cambria"/>
          <w:u w:val="single"/>
        </w:rPr>
        <w:t>nature of racial politics in the US</w:t>
      </w:r>
      <w:r w:rsidRPr="00DA4986">
        <w:rPr>
          <w:rFonts w:eastAsia="Cambria"/>
        </w:rPr>
        <w:t>A.</w:t>
      </w:r>
      <w:r w:rsidRPr="001676F2">
        <w:rPr>
          <w:rFonts w:eastAsia="Cambria"/>
          <w:sz w:val="12"/>
        </w:rPr>
        <w:t>¶</w:t>
      </w:r>
      <w:r w:rsidRPr="00DA4986">
        <w:rPr>
          <w:rFonts w:eastAsia="Cambria"/>
        </w:rPr>
        <w:t xml:space="preserve"> Here we will engage Feagin and Elias on a few important questions that will highlight both where we agree and where we disagree. Our topics are as follows:</w:t>
      </w:r>
      <w:r w:rsidRPr="001676F2">
        <w:rPr>
          <w:rFonts w:eastAsia="Cambria"/>
          <w:sz w:val="12"/>
        </w:rPr>
        <w:t>¶</w:t>
      </w:r>
      <w:r w:rsidRPr="00DA4986">
        <w:rPr>
          <w:rFonts w:eastAsia="Cambria"/>
        </w:rPr>
        <w:t xml:space="preserve"> • What is the relationship between race and racism?</w:t>
      </w:r>
      <w:r w:rsidRPr="001676F2">
        <w:rPr>
          <w:rFonts w:eastAsia="Cambria"/>
          <w:sz w:val="12"/>
        </w:rPr>
        <w:t>¶</w:t>
      </w:r>
      <w:r w:rsidRPr="00DA4986">
        <w:rPr>
          <w:rFonts w:eastAsia="Cambria"/>
        </w:rPr>
        <w:t xml:space="preserve"> • What is distinctive about our own historical epoch in the USA – from post-Second World War to the present – with respect to race and racism?</w:t>
      </w:r>
      <w:r w:rsidRPr="001676F2">
        <w:rPr>
          <w:rFonts w:eastAsia="Cambria"/>
          <w:sz w:val="12"/>
        </w:rPr>
        <w:t>¶</w:t>
      </w:r>
      <w:r w:rsidRPr="00DA4986">
        <w:rPr>
          <w:rFonts w:eastAsia="Cambria"/>
        </w:rPr>
        <w:t xml:space="preserve"> • What are the political implications of contemporary racial trends?</w:t>
      </w:r>
      <w:r w:rsidRPr="001676F2">
        <w:rPr>
          <w:rFonts w:eastAsia="Cambria"/>
          <w:sz w:val="12"/>
        </w:rPr>
        <w:t>¶</w:t>
      </w:r>
      <w:r w:rsidRPr="00DA4986">
        <w:rPr>
          <w:rFonts w:eastAsia="Cambria"/>
        </w:rPr>
        <w:t xml:space="preserve"> We discuss these questions with the intent of clarifying racial formation theory as well as sharpening the debate with the systemic racism perspective. We appreciate the opportunity to do so.</w:t>
      </w:r>
      <w:r w:rsidRPr="001676F2">
        <w:rPr>
          <w:rFonts w:eastAsia="Cambria"/>
          <w:sz w:val="12"/>
        </w:rPr>
        <w:t>¶</w:t>
      </w:r>
      <w:r w:rsidRPr="00DA4986">
        <w:rPr>
          <w:rFonts w:eastAsia="Cambria"/>
        </w:rPr>
        <w:t xml:space="preserve"> What is the relationship between race and racism?</w:t>
      </w:r>
      <w:r w:rsidRPr="001676F2">
        <w:rPr>
          <w:rFonts w:eastAsia="Cambria"/>
          <w:sz w:val="12"/>
        </w:rPr>
        <w:t>¶</w:t>
      </w:r>
      <w:r w:rsidRPr="00DA4986">
        <w:rPr>
          <w:rFonts w:eastAsia="Cambria"/>
        </w:rPr>
        <w:t xml:space="preserve"> In Racial Formation we suggest that </w:t>
      </w:r>
      <w:r w:rsidRPr="00DA4986">
        <w:rPr>
          <w:rFonts w:eastAsia="Cambria"/>
          <w:u w:val="single"/>
        </w:rPr>
        <w:t xml:space="preserve">the concepts of </w:t>
      </w:r>
      <w:r w:rsidRPr="00F71B96">
        <w:rPr>
          <w:rFonts w:eastAsia="Cambria"/>
          <w:highlight w:val="cyan"/>
          <w:u w:val="single"/>
        </w:rPr>
        <w:t>race and racism should be distinguished</w:t>
      </w:r>
      <w:r w:rsidRPr="00DA4986">
        <w:rPr>
          <w:rFonts w:eastAsia="Cambria"/>
          <w:u w:val="single"/>
        </w:rPr>
        <w:t xml:space="preserve"> and not be used interchangeably</w:t>
      </w:r>
      <w:r w:rsidRPr="00DA4986">
        <w:rPr>
          <w:rFonts w:eastAsia="Cambria"/>
        </w:rPr>
        <w:t xml:space="preserve"> (Omi and Winant 1994, p. 71). </w:t>
      </w:r>
      <w:r w:rsidRPr="00DA4986">
        <w:rPr>
          <w:rFonts w:eastAsia="Cambria"/>
          <w:u w:val="single"/>
        </w:rPr>
        <w:t>Some have argued</w:t>
      </w:r>
      <w:r w:rsidRPr="00DA4986">
        <w:rPr>
          <w:rFonts w:eastAsia="Cambria"/>
        </w:rPr>
        <w:t xml:space="preserve"> that </w:t>
      </w:r>
      <w:r w:rsidRPr="00DA4986">
        <w:rPr>
          <w:rFonts w:eastAsia="Cambria"/>
          <w:u w:val="single"/>
        </w:rPr>
        <w:t>race is solely a product of racist domination; on that account race does not exist outside of racism</w:t>
      </w:r>
      <w:r w:rsidRPr="00DA4986">
        <w:rPr>
          <w:rFonts w:eastAsia="Cambria"/>
        </w:rPr>
        <w:t>. As readers of Ethnic and Racial Studies well know, many writers place quotation marks around race (‘race’) to distinguish their use of the concept from popular biological notions of human variation. This is meant to designate the wobbly social scientific status of the race concept.</w:t>
      </w:r>
      <w:r w:rsidRPr="001676F2">
        <w:rPr>
          <w:rFonts w:eastAsia="Cambria"/>
          <w:sz w:val="12"/>
        </w:rPr>
        <w:t>¶</w:t>
      </w:r>
      <w:r w:rsidRPr="00DA4986">
        <w:rPr>
          <w:rFonts w:eastAsia="Cambria"/>
        </w:rPr>
        <w:t xml:space="preserve"> In contrast to this perspective, </w:t>
      </w:r>
      <w:r w:rsidRPr="00DA4986">
        <w:rPr>
          <w:rFonts w:eastAsia="Cambria"/>
          <w:u w:val="single"/>
        </w:rPr>
        <w:t xml:space="preserve">we consider </w:t>
      </w:r>
      <w:r w:rsidRPr="00F71B96">
        <w:rPr>
          <w:rFonts w:eastAsia="Cambria"/>
          <w:highlight w:val="cyan"/>
          <w:u w:val="single"/>
        </w:rPr>
        <w:t>race</w:t>
      </w:r>
      <w:r w:rsidRPr="00DA4986">
        <w:rPr>
          <w:rFonts w:eastAsia="Cambria"/>
          <w:u w:val="single"/>
        </w:rPr>
        <w:t xml:space="preserve"> to be real because it </w:t>
      </w:r>
      <w:r w:rsidRPr="00F71B96">
        <w:rPr>
          <w:rFonts w:eastAsia="Cambria"/>
          <w:highlight w:val="cyan"/>
          <w:u w:val="single"/>
        </w:rPr>
        <w:t>is ‘real in its consequences.’</w:t>
      </w:r>
      <w:r w:rsidRPr="00DA4986">
        <w:rPr>
          <w:rFonts w:eastAsia="Cambria"/>
        </w:rPr>
        <w:t xml:space="preserve">1 Our ideas about how the meaning of race is produced are basically Duboisian and Jamesian: </w:t>
      </w:r>
      <w:r w:rsidRPr="00DA4986">
        <w:rPr>
          <w:rFonts w:eastAsia="Cambria"/>
          <w:u w:val="single"/>
        </w:rPr>
        <w:t xml:space="preserve">we all make our racial identities, though we do not make them under circumstances of our own choosing. </w:t>
      </w:r>
      <w:r w:rsidRPr="00F71B96">
        <w:rPr>
          <w:rFonts w:eastAsia="Cambria"/>
          <w:highlight w:val="cyan"/>
          <w:u w:val="single"/>
        </w:rPr>
        <w:t>Race and racism do not exist merely because of white domination, but</w:t>
      </w:r>
      <w:r w:rsidRPr="00DA4986">
        <w:rPr>
          <w:rFonts w:eastAsia="Cambria"/>
        </w:rPr>
        <w:t xml:space="preserve"> also </w:t>
      </w:r>
      <w:r w:rsidRPr="00F71B96">
        <w:rPr>
          <w:rFonts w:eastAsia="Cambria"/>
          <w:b/>
          <w:iCs/>
          <w:highlight w:val="cyan"/>
          <w:u w:val="single"/>
          <w:bdr w:val="single" w:sz="8" w:space="0" w:color="auto"/>
        </w:rPr>
        <w:t>because of resistance and independent action</w:t>
      </w:r>
      <w:r w:rsidRPr="00DA4986">
        <w:rPr>
          <w:rFonts w:eastAsia="Cambria"/>
        </w:rPr>
        <w:t xml:space="preserve">: what C. L. R. James called ‘self-activity’ (James, Lee, and Castoriadis 2005 [1958], p. 99). </w:t>
      </w:r>
      <w:r w:rsidRPr="00DA4986">
        <w:rPr>
          <w:rFonts w:eastAsia="Cambria"/>
          <w:u w:val="single"/>
        </w:rPr>
        <w:t xml:space="preserve">The process of making and remaking race – </w:t>
      </w:r>
      <w:r w:rsidRPr="00F71B96">
        <w:rPr>
          <w:rFonts w:eastAsia="Cambria"/>
          <w:b/>
          <w:iCs/>
          <w:highlight w:val="cyan"/>
          <w:u w:val="single"/>
          <w:bdr w:val="single" w:sz="8" w:space="0" w:color="auto"/>
        </w:rPr>
        <w:t>racial formation</w:t>
      </w:r>
      <w:r w:rsidRPr="00F71B96">
        <w:rPr>
          <w:rFonts w:eastAsia="Cambria"/>
          <w:highlight w:val="cyan"/>
          <w:u w:val="single"/>
        </w:rPr>
        <w:t xml:space="preserve"> – is </w:t>
      </w:r>
      <w:r w:rsidRPr="00F71B96">
        <w:rPr>
          <w:rFonts w:eastAsia="Cambria"/>
          <w:b/>
          <w:iCs/>
          <w:highlight w:val="cyan"/>
          <w:u w:val="single"/>
          <w:bdr w:val="single" w:sz="8" w:space="0" w:color="auto"/>
        </w:rPr>
        <w:t>fundamentally political</w:t>
      </w:r>
      <w:r w:rsidRPr="00DA4986">
        <w:rPr>
          <w:rFonts w:eastAsia="Cambria"/>
        </w:rPr>
        <w:t>. It is about the ‘freedom dreams’ (Kelley 2002) that shape racial conflict as much as the white racism emphasized by Feagin and Elias.</w:t>
      </w:r>
      <w:r w:rsidRPr="001676F2">
        <w:rPr>
          <w:rFonts w:eastAsia="Cambria"/>
          <w:sz w:val="12"/>
        </w:rPr>
        <w:t>¶</w:t>
      </w:r>
      <w:r w:rsidRPr="00DA4986">
        <w:rPr>
          <w:rFonts w:eastAsia="Cambria"/>
        </w:rPr>
        <w:t xml:space="preserve"> As Feagin and Elias acknowledge, </w:t>
      </w:r>
      <w:r w:rsidRPr="00DA4986">
        <w:rPr>
          <w:rFonts w:eastAsia="Cambria"/>
          <w:u w:val="single"/>
        </w:rPr>
        <w:t>we have developed a fairly detailed approach to racial politics, centred on the constant</w:t>
      </w:r>
      <w:r w:rsidRPr="00DA4986">
        <w:rPr>
          <w:rFonts w:eastAsia="Cambria"/>
        </w:rPr>
        <w:t xml:space="preserve"> and cumulative </w:t>
      </w:r>
      <w:r w:rsidRPr="00DA4986">
        <w:rPr>
          <w:rFonts w:eastAsia="Cambria"/>
          <w:u w:val="single"/>
        </w:rPr>
        <w:t>interaction of</w:t>
      </w:r>
      <w:r w:rsidRPr="00DA4986">
        <w:rPr>
          <w:rFonts w:eastAsia="Cambria"/>
        </w:rPr>
        <w:t xml:space="preserve"> what we call </w:t>
      </w:r>
      <w:r w:rsidRPr="00DA4986">
        <w:rPr>
          <w:rFonts w:eastAsia="Cambria"/>
          <w:b/>
          <w:iCs/>
          <w:u w:val="single"/>
          <w:bdr w:val="single" w:sz="8" w:space="0" w:color="auto"/>
        </w:rPr>
        <w:t>‘racial projects’</w:t>
      </w:r>
      <w:r w:rsidRPr="00DA4986">
        <w:rPr>
          <w:rFonts w:eastAsia="Cambria"/>
        </w:rPr>
        <w:t xml:space="preserve">. In our account, </w:t>
      </w:r>
      <w:r w:rsidRPr="00F71B96">
        <w:rPr>
          <w:rFonts w:eastAsia="Cambria"/>
          <w:b/>
          <w:iCs/>
          <w:highlight w:val="cyan"/>
          <w:u w:val="single"/>
          <w:bdr w:val="single" w:sz="8" w:space="0" w:color="auto"/>
        </w:rPr>
        <w:t xml:space="preserve">racial formation proceeds through </w:t>
      </w:r>
      <w:r w:rsidRPr="00DA4986">
        <w:rPr>
          <w:rFonts w:eastAsia="Cambria"/>
          <w:b/>
          <w:iCs/>
          <w:u w:val="single"/>
          <w:bdr w:val="single" w:sz="8" w:space="0" w:color="auto"/>
        </w:rPr>
        <w:t xml:space="preserve">such </w:t>
      </w:r>
      <w:r w:rsidRPr="00F71B96">
        <w:rPr>
          <w:rFonts w:eastAsia="Cambria"/>
          <w:b/>
          <w:iCs/>
          <w:highlight w:val="cyan"/>
          <w:u w:val="single"/>
          <w:bdr w:val="single" w:sz="8" w:space="0" w:color="auto"/>
        </w:rPr>
        <w:t>projects</w:t>
      </w:r>
      <w:r w:rsidRPr="00F71B96">
        <w:rPr>
          <w:rFonts w:eastAsia="Cambria"/>
          <w:highlight w:val="cyan"/>
          <w:u w:val="single"/>
        </w:rPr>
        <w:t>, which</w:t>
      </w:r>
      <w:r w:rsidRPr="00DA4986">
        <w:rPr>
          <w:rFonts w:eastAsia="Cambria"/>
        </w:rPr>
        <w:t xml:space="preserve"> both </w:t>
      </w:r>
      <w:r w:rsidRPr="00F71B96">
        <w:rPr>
          <w:rFonts w:eastAsia="Cambria"/>
          <w:highlight w:val="cyan"/>
          <w:u w:val="single"/>
        </w:rPr>
        <w:t>signify upon race</w:t>
      </w:r>
      <w:r w:rsidRPr="00DA4986">
        <w:rPr>
          <w:rFonts w:eastAsia="Cambria"/>
          <w:u w:val="single"/>
        </w:rPr>
        <w:t xml:space="preserve"> (representing it, interpreting it) and reciprocally structure social relationships (of power, inequality, solidarity, etc.) according to race. If there is</w:t>
      </w:r>
      <w:r w:rsidRPr="00DA4986">
        <w:rPr>
          <w:rFonts w:eastAsia="Cambria"/>
        </w:rPr>
        <w:t xml:space="preserve"> a </w:t>
      </w:r>
      <w:r w:rsidRPr="00DA4986">
        <w:rPr>
          <w:rFonts w:eastAsia="Cambria"/>
          <w:u w:val="single"/>
        </w:rPr>
        <w:t>disagreement</w:t>
      </w:r>
      <w:r w:rsidRPr="00DA4986">
        <w:rPr>
          <w:rFonts w:eastAsia="Cambria"/>
        </w:rPr>
        <w:t xml:space="preserve"> with Feagin and Elias here, </w:t>
      </w:r>
      <w:r w:rsidRPr="00DA4986">
        <w:rPr>
          <w:rFonts w:eastAsia="Cambria"/>
          <w:u w:val="single"/>
        </w:rPr>
        <w:t xml:space="preserve">it seems to be about how much power people of colour have in this process of race-making, this racial formation process. </w:t>
      </w:r>
      <w:r w:rsidRPr="00F71B96">
        <w:rPr>
          <w:rFonts w:eastAsia="Cambria"/>
          <w:highlight w:val="cyan"/>
          <w:u w:val="single"/>
        </w:rPr>
        <w:t>In their account</w:t>
      </w:r>
      <w:r w:rsidRPr="00DA4986">
        <w:rPr>
          <w:rFonts w:eastAsia="Cambria"/>
          <w:u w:val="single"/>
        </w:rPr>
        <w:t>, the</w:t>
      </w:r>
      <w:r w:rsidRPr="00DA4986">
        <w:rPr>
          <w:rFonts w:eastAsia="Cambria"/>
        </w:rPr>
        <w:t xml:space="preserve"> very </w:t>
      </w:r>
      <w:r w:rsidRPr="00DA4986">
        <w:rPr>
          <w:rFonts w:eastAsia="Cambria"/>
          <w:u w:val="single"/>
        </w:rPr>
        <w:t xml:space="preserve">meaning of </w:t>
      </w:r>
      <w:r w:rsidRPr="00F71B96">
        <w:rPr>
          <w:rFonts w:eastAsia="Cambria"/>
          <w:highlight w:val="cyan"/>
          <w:u w:val="single"/>
        </w:rPr>
        <w:t>race is</w:t>
      </w:r>
      <w:r w:rsidRPr="00DA4986">
        <w:rPr>
          <w:rFonts w:eastAsia="Cambria"/>
        </w:rPr>
        <w:t xml:space="preserve"> overwhelmingly, if not </w:t>
      </w:r>
      <w:r w:rsidRPr="00F71B96">
        <w:rPr>
          <w:rFonts w:eastAsia="Cambria"/>
          <w:b/>
          <w:iCs/>
          <w:highlight w:val="cyan"/>
          <w:u w:val="single"/>
          <w:bdr w:val="single" w:sz="8" w:space="0" w:color="auto"/>
        </w:rPr>
        <w:t>totally, shaped by a ‘white racial frame’</w:t>
      </w:r>
      <w:r w:rsidRPr="00DA4986">
        <w:rPr>
          <w:rFonts w:eastAsia="Cambria"/>
        </w:rPr>
        <w:t xml:space="preserve">. By contrast, </w:t>
      </w:r>
      <w:r w:rsidRPr="00DA4986">
        <w:rPr>
          <w:rFonts w:eastAsia="Cambria"/>
          <w:u w:val="single"/>
        </w:rPr>
        <w:t>we believe</w:t>
      </w:r>
      <w:r w:rsidRPr="00DA4986">
        <w:rPr>
          <w:rFonts w:eastAsia="Cambria"/>
        </w:rPr>
        <w:t xml:space="preserve"> that </w:t>
      </w:r>
      <w:r w:rsidRPr="00F71B96">
        <w:rPr>
          <w:rFonts w:eastAsia="Cambria"/>
          <w:highlight w:val="cyan"/>
          <w:u w:val="single"/>
        </w:rPr>
        <w:t>people of colour have</w:t>
      </w:r>
      <w:r w:rsidRPr="00DA4986">
        <w:rPr>
          <w:rFonts w:eastAsia="Cambria"/>
          <w:u w:val="single"/>
        </w:rPr>
        <w:t xml:space="preserve"> a lot of </w:t>
      </w:r>
      <w:r w:rsidRPr="00F71B96">
        <w:rPr>
          <w:rFonts w:eastAsia="Cambria"/>
          <w:highlight w:val="cyan"/>
          <w:u w:val="single"/>
        </w:rPr>
        <w:t>power in the production of racial meanings</w:t>
      </w:r>
      <w:r w:rsidRPr="00DA4986">
        <w:rPr>
          <w:rFonts w:eastAsia="Cambria"/>
        </w:rPr>
        <w:t>, much more than Feagin and Elias are willing to concede.</w:t>
      </w:r>
      <w:r w:rsidRPr="001676F2">
        <w:rPr>
          <w:rFonts w:eastAsia="Cambria"/>
          <w:sz w:val="12"/>
        </w:rPr>
        <w:t>¶</w:t>
      </w:r>
      <w:r w:rsidRPr="00DA4986">
        <w:rPr>
          <w:rFonts w:eastAsia="Cambria"/>
          <w:u w:val="single"/>
        </w:rPr>
        <w:t xml:space="preserve"> </w:t>
      </w:r>
      <w:r w:rsidRPr="00DA4986">
        <w:rPr>
          <w:rFonts w:eastAsia="Cambria"/>
        </w:rPr>
        <w:t xml:space="preserve">OK, what about racism? There are points of agreement and difference between Feagin and Elias's perspective and ours. We provide a hard-core definition and extensive discussion (Omi and Winant 1994, pp. 69–76), defining </w:t>
      </w:r>
      <w:r w:rsidRPr="00DA4986">
        <w:rPr>
          <w:rFonts w:eastAsia="Cambria"/>
          <w:u w:val="single"/>
        </w:rPr>
        <w:t>racism as a racial project</w:t>
      </w:r>
      <w:r w:rsidRPr="00DA4986">
        <w:rPr>
          <w:rFonts w:eastAsia="Cambria"/>
        </w:rPr>
        <w:t xml:space="preserve"> that </w:t>
      </w:r>
      <w:r w:rsidRPr="00DA4986">
        <w:rPr>
          <w:rFonts w:eastAsia="Cambria"/>
          <w:u w:val="single"/>
        </w:rPr>
        <w:t>combines essentialist representations of race</w:t>
      </w:r>
      <w:r w:rsidRPr="00DA4986">
        <w:rPr>
          <w:rFonts w:eastAsia="Cambria"/>
        </w:rPr>
        <w:t xml:space="preserve"> (stereotyping, xenophobia, aversion, etc.) </w:t>
      </w:r>
      <w:r w:rsidRPr="00DA4986">
        <w:rPr>
          <w:rFonts w:eastAsia="Cambria"/>
          <w:u w:val="single"/>
        </w:rPr>
        <w:t>with patterns of domination</w:t>
      </w:r>
      <w:r w:rsidRPr="00DA4986">
        <w:rPr>
          <w:rFonts w:eastAsia="Cambria"/>
        </w:rPr>
        <w:t xml:space="preserve"> (violence, hierarchy, super-exploitation, etc.). </w:t>
      </w:r>
      <w:r w:rsidRPr="00DA4986">
        <w:rPr>
          <w:rFonts w:eastAsia="Cambria"/>
          <w:u w:val="single"/>
        </w:rPr>
        <w:t xml:space="preserve">Racism </w:t>
      </w:r>
      <w:r w:rsidRPr="00DA4986">
        <w:rPr>
          <w:rFonts w:eastAsia="Cambria"/>
          <w:b/>
          <w:iCs/>
          <w:u w:val="single"/>
          <w:bdr w:val="single" w:sz="8" w:space="0" w:color="auto"/>
        </w:rPr>
        <w:t>‘marks’</w:t>
      </w:r>
      <w:r w:rsidRPr="00DA4986">
        <w:rPr>
          <w:rFonts w:eastAsia="Cambria"/>
          <w:u w:val="single"/>
        </w:rPr>
        <w:t xml:space="preserve"> certain visible characteristics of the human body for </w:t>
      </w:r>
      <w:r w:rsidRPr="00DA4986">
        <w:rPr>
          <w:rFonts w:eastAsia="Cambria"/>
          <w:b/>
          <w:iCs/>
          <w:u w:val="single"/>
          <w:bdr w:val="single" w:sz="8" w:space="0" w:color="auto"/>
        </w:rPr>
        <w:t>purposes of domination</w:t>
      </w:r>
      <w:r w:rsidRPr="00DA4986">
        <w:rPr>
          <w:rFonts w:eastAsia="Cambria"/>
          <w:u w:val="single"/>
        </w:rPr>
        <w:t xml:space="preserve">. It naturalizes and reifies these instrumental distinctions. </w:t>
      </w:r>
      <w:r w:rsidRPr="00F71B96">
        <w:rPr>
          <w:rFonts w:eastAsia="Cambria"/>
          <w:highlight w:val="cyan"/>
          <w:u w:val="single"/>
        </w:rPr>
        <w:t xml:space="preserve">Racism is </w:t>
      </w:r>
      <w:r w:rsidRPr="00F71B96">
        <w:rPr>
          <w:rFonts w:eastAsia="Cambria"/>
          <w:b/>
          <w:iCs/>
          <w:highlight w:val="cyan"/>
          <w:u w:val="single"/>
          <w:bdr w:val="single" w:sz="8" w:space="0" w:color="auto"/>
        </w:rPr>
        <w:t>the product of modern history</w:t>
      </w:r>
      <w:r w:rsidRPr="00F71B96">
        <w:rPr>
          <w:rFonts w:eastAsia="Cambria"/>
          <w:highlight w:val="cyan"/>
          <w:u w:val="single"/>
        </w:rPr>
        <w:t>: empire</w:t>
      </w:r>
      <w:r w:rsidRPr="00DA4986">
        <w:rPr>
          <w:rFonts w:eastAsia="Cambria"/>
          <w:u w:val="single"/>
        </w:rPr>
        <w:t xml:space="preserve"> and conquest, race-based </w:t>
      </w:r>
      <w:r w:rsidRPr="00F71B96">
        <w:rPr>
          <w:rFonts w:eastAsia="Cambria"/>
          <w:highlight w:val="cyan"/>
          <w:u w:val="single"/>
        </w:rPr>
        <w:t>slavery, and</w:t>
      </w:r>
      <w:r w:rsidRPr="00DA4986">
        <w:rPr>
          <w:rFonts w:eastAsia="Cambria"/>
          <w:u w:val="single"/>
        </w:rPr>
        <w:t xml:space="preserve"> race-based </w:t>
      </w:r>
      <w:r w:rsidRPr="00F71B96">
        <w:rPr>
          <w:rFonts w:eastAsia="Cambria"/>
          <w:highlight w:val="cyan"/>
          <w:u w:val="single"/>
        </w:rPr>
        <w:t>genocide</w:t>
      </w:r>
      <w:r w:rsidRPr="00DA4986">
        <w:rPr>
          <w:rFonts w:eastAsia="Cambria"/>
          <w:u w:val="single"/>
        </w:rPr>
        <w:t xml:space="preserve"> have shaped the modern world; </w:t>
      </w:r>
      <w:r w:rsidRPr="00F71B96">
        <w:rPr>
          <w:rFonts w:eastAsia="Cambria"/>
          <w:highlight w:val="cyan"/>
          <w:u w:val="single"/>
        </w:rPr>
        <w:t>they have been met with resistance</w:t>
      </w:r>
      <w:r w:rsidRPr="00DA4986">
        <w:rPr>
          <w:rFonts w:eastAsia="Cambria"/>
          <w:u w:val="single"/>
        </w:rPr>
        <w:t xml:space="preserve"> and sometimes revolution</w:t>
      </w:r>
      <w:r w:rsidRPr="00DA4986">
        <w:rPr>
          <w:rFonts w:eastAsia="Cambria"/>
        </w:rPr>
        <w:t xml:space="preserve">, also race-based in crucial ways. </w:t>
      </w:r>
      <w:r w:rsidRPr="00F71B96">
        <w:rPr>
          <w:rFonts w:eastAsia="Cambria"/>
          <w:highlight w:val="cyan"/>
          <w:u w:val="single"/>
        </w:rPr>
        <w:t xml:space="preserve">This is where </w:t>
      </w:r>
      <w:r w:rsidRPr="00F71B96">
        <w:rPr>
          <w:rFonts w:eastAsia="Cambria"/>
          <w:b/>
          <w:iCs/>
          <w:highlight w:val="cyan"/>
          <w:u w:val="single"/>
          <w:bdr w:val="single" w:sz="8" w:space="0" w:color="auto"/>
        </w:rPr>
        <w:t>race comes from: the drive to rule, and the imperative to resist</w:t>
      </w:r>
      <w:r w:rsidRPr="00DA4986">
        <w:rPr>
          <w:rFonts w:eastAsia="Cambria"/>
        </w:rPr>
        <w:t>.</w:t>
      </w:r>
      <w:r w:rsidRPr="001676F2">
        <w:rPr>
          <w:rFonts w:eastAsia="Cambria"/>
          <w:sz w:val="12"/>
        </w:rPr>
        <w:t>¶</w:t>
      </w:r>
      <w:r w:rsidRPr="00DA4986">
        <w:rPr>
          <w:rFonts w:eastAsia="Cambria"/>
        </w:rPr>
        <w:t xml:space="preserve"> </w:t>
      </w:r>
      <w:r w:rsidRPr="00DA4986">
        <w:rPr>
          <w:rFonts w:eastAsia="Cambria"/>
          <w:u w:val="single"/>
        </w:rPr>
        <w:t>Feagin and Elias think (white) racism shapes race</w:t>
      </w:r>
      <w:r w:rsidRPr="00DA4986">
        <w:rPr>
          <w:rFonts w:eastAsia="Cambria"/>
        </w:rPr>
        <w:t xml:space="preserve">. Although they read us quite selectively and negatively here, they recognize that </w:t>
      </w:r>
      <w:r w:rsidRPr="00DA4986">
        <w:rPr>
          <w:rFonts w:eastAsia="Cambria"/>
          <w:u w:val="single"/>
        </w:rPr>
        <w:t>we also identify whites as the most comprehensive practitioners and by far the greatest beneficiaries of racist practices. We agree</w:t>
      </w:r>
      <w:r w:rsidRPr="00DA4986">
        <w:rPr>
          <w:rFonts w:eastAsia="Cambria"/>
        </w:rPr>
        <w:t xml:space="preserve"> that </w:t>
      </w:r>
      <w:r w:rsidRPr="00DA4986">
        <w:rPr>
          <w:rFonts w:eastAsia="Cambria"/>
          <w:u w:val="single"/>
        </w:rPr>
        <w:t>racism is</w:t>
      </w:r>
      <w:r w:rsidRPr="00DA4986">
        <w:rPr>
          <w:rFonts w:eastAsia="Cambria"/>
        </w:rPr>
        <w:t xml:space="preserve"> a ferocious force, </w:t>
      </w:r>
      <w:r w:rsidRPr="00DA4986">
        <w:rPr>
          <w:rFonts w:eastAsia="Cambria"/>
          <w:u w:val="single"/>
        </w:rPr>
        <w:t>a deeply structured</w:t>
      </w:r>
      <w:r w:rsidRPr="00DA4986">
        <w:rPr>
          <w:rFonts w:eastAsia="Cambria"/>
        </w:rPr>
        <w:t xml:space="preserve">-in </w:t>
      </w:r>
      <w:r w:rsidRPr="00DA4986">
        <w:rPr>
          <w:rFonts w:eastAsia="Cambria"/>
          <w:u w:val="single"/>
        </w:rPr>
        <w:t>dimension of US (and world) society</w:t>
      </w:r>
      <w:r w:rsidRPr="00DA4986">
        <w:rPr>
          <w:rFonts w:eastAsia="Cambria"/>
        </w:rPr>
        <w:t xml:space="preserve">. But this is apparently not enough: </w:t>
      </w:r>
      <w:r w:rsidRPr="00DA4986">
        <w:rPr>
          <w:rFonts w:eastAsia="Cambria"/>
          <w:u w:val="single"/>
        </w:rPr>
        <w:t>Feagin and Elias</w:t>
      </w:r>
      <w:r w:rsidRPr="00DA4986">
        <w:rPr>
          <w:rFonts w:eastAsia="Cambria"/>
        </w:rPr>
        <w:t xml:space="preserve"> also </w:t>
      </w:r>
      <w:r w:rsidRPr="00DA4986">
        <w:rPr>
          <w:rFonts w:eastAsia="Cambria"/>
          <w:u w:val="single"/>
        </w:rPr>
        <w:t>want to confine racist agency to whites and whites alone</w:t>
      </w:r>
      <w:r w:rsidRPr="00DA4986">
        <w:rPr>
          <w:rFonts w:eastAsia="Cambria"/>
        </w:rPr>
        <w:t xml:space="preserve">. We argue that </w:t>
      </w:r>
      <w:r w:rsidRPr="00DA4986">
        <w:rPr>
          <w:rFonts w:eastAsia="Cambria"/>
          <w:u w:val="single"/>
        </w:rPr>
        <w:t>not all racism is white</w:t>
      </w:r>
      <w:r w:rsidRPr="00DA4986">
        <w:rPr>
          <w:rFonts w:eastAsia="Cambria"/>
        </w:rPr>
        <w:t>, and that people of colour can practise racism as well.</w:t>
      </w:r>
      <w:r w:rsidRPr="001676F2">
        <w:rPr>
          <w:rFonts w:eastAsia="Cambria"/>
          <w:sz w:val="12"/>
        </w:rPr>
        <w:t>¶</w:t>
      </w:r>
      <w:r w:rsidRPr="00DA4986">
        <w:rPr>
          <w:rFonts w:eastAsia="Cambria"/>
        </w:rPr>
        <w:t xml:space="preserve"> Let us look more deeply at this question. </w:t>
      </w:r>
      <w:r w:rsidRPr="00F71B96">
        <w:rPr>
          <w:rFonts w:eastAsia="Cambria"/>
          <w:highlight w:val="cyan"/>
          <w:u w:val="single"/>
        </w:rPr>
        <w:t>Who is white?</w:t>
      </w:r>
      <w:r w:rsidRPr="00DA4986">
        <w:rPr>
          <w:rFonts w:eastAsia="Cambria"/>
          <w:u w:val="single"/>
        </w:rPr>
        <w:t xml:space="preserve"> Beyond the question of the contingent</w:t>
      </w:r>
      <w:r w:rsidRPr="00DA4986">
        <w:rPr>
          <w:rFonts w:eastAsia="Cambria"/>
        </w:rPr>
        <w:t xml:space="preserve"> and highly porous </w:t>
      </w:r>
      <w:r w:rsidRPr="00DA4986">
        <w:rPr>
          <w:rFonts w:eastAsia="Cambria"/>
          <w:u w:val="single"/>
        </w:rPr>
        <w:t xml:space="preserve">boundaries of this group lies </w:t>
      </w:r>
      <w:r w:rsidRPr="00F71B96">
        <w:rPr>
          <w:rFonts w:eastAsia="Cambria"/>
          <w:highlight w:val="cyan"/>
          <w:u w:val="single"/>
        </w:rPr>
        <w:t xml:space="preserve">the question of whether there are </w:t>
      </w:r>
      <w:r w:rsidRPr="00F71B96">
        <w:rPr>
          <w:rFonts w:eastAsia="Cambria"/>
          <w:b/>
          <w:iCs/>
          <w:highlight w:val="cyan"/>
          <w:u w:val="single"/>
          <w:bdr w:val="single" w:sz="8" w:space="0" w:color="auto"/>
        </w:rPr>
        <w:t>any ‘positive’ dimensions</w:t>
      </w:r>
      <w:r w:rsidRPr="00F71B96">
        <w:rPr>
          <w:rFonts w:eastAsia="Cambria"/>
          <w:highlight w:val="cyan"/>
          <w:u w:val="single"/>
        </w:rPr>
        <w:t xml:space="preserve"> of white identity or whether it is </w:t>
      </w:r>
      <w:r w:rsidRPr="00F71B96">
        <w:rPr>
          <w:rFonts w:eastAsia="Cambria"/>
          <w:b/>
          <w:iCs/>
          <w:highlight w:val="cyan"/>
          <w:u w:val="single"/>
          <w:bdr w:val="single" w:sz="8" w:space="0" w:color="auto"/>
        </w:rPr>
        <w:t>a purely ‘negative’ quality</w:t>
      </w:r>
      <w:r w:rsidRPr="00DA4986">
        <w:rPr>
          <w:rFonts w:eastAsia="Cambria"/>
          <w:u w:val="single"/>
        </w:rPr>
        <w:t>, signifying only the absence of ‘colour’</w:t>
      </w:r>
      <w:r w:rsidRPr="00DA4986">
        <w:rPr>
          <w:rFonts w:eastAsia="Cambria"/>
        </w:rPr>
        <w:t>.2</w:t>
      </w:r>
      <w:r w:rsidRPr="001676F2">
        <w:rPr>
          <w:rFonts w:eastAsia="Cambria"/>
          <w:sz w:val="12"/>
        </w:rPr>
        <w:t>¶</w:t>
      </w:r>
      <w:r w:rsidRPr="00DA4986">
        <w:rPr>
          <w:rFonts w:eastAsia="Cambria"/>
        </w:rPr>
        <w:t xml:space="preserve"> Then there is the ‘white privilege’ question, which builds on Du Bois's analysis (1999, p. 700) of the ‘psychological wage’ received by poor whites in virtue of their race. While we are in substantial agreement with the ‘privilege’ argument regarding whites’ ‘possessive investment’ in racism (Lipsitz 1998), there are problems there too. </w:t>
      </w:r>
      <w:r w:rsidRPr="00DA4986">
        <w:rPr>
          <w:rFonts w:eastAsia="Cambria"/>
          <w:u w:val="single"/>
        </w:rPr>
        <w:t>How do we account for white anti-racism if we understand privilege as the source of racism? Is white anti-racism even possible, if racism is envisioned as a</w:t>
      </w:r>
      <w:r w:rsidRPr="00DA4986">
        <w:rPr>
          <w:rFonts w:eastAsia="Cambria"/>
        </w:rPr>
        <w:t xml:space="preserve">n economistic </w:t>
      </w:r>
      <w:r w:rsidRPr="00DA4986">
        <w:rPr>
          <w:rFonts w:eastAsia="Cambria"/>
          <w:u w:val="single"/>
        </w:rPr>
        <w:t>zero-sum game in which clear winners and losers are demarcated?</w:t>
      </w:r>
      <w:r w:rsidRPr="001676F2">
        <w:rPr>
          <w:rFonts w:eastAsia="Cambria"/>
          <w:sz w:val="12"/>
        </w:rPr>
        <w:t>¶</w:t>
      </w:r>
      <w:r w:rsidRPr="00DA4986">
        <w:rPr>
          <w:rFonts w:eastAsia="Cambria"/>
        </w:rPr>
        <w:t xml:space="preserve"> We think that </w:t>
      </w:r>
      <w:r w:rsidRPr="00F71B96">
        <w:rPr>
          <w:rFonts w:eastAsia="Cambria"/>
          <w:highlight w:val="cyan"/>
          <w:u w:val="single"/>
        </w:rPr>
        <w:t xml:space="preserve">race is </w:t>
      </w:r>
      <w:r w:rsidRPr="00DA4986">
        <w:rPr>
          <w:rFonts w:eastAsia="Cambria"/>
          <w:u w:val="single"/>
        </w:rPr>
        <w:t xml:space="preserve">so profoundly </w:t>
      </w:r>
      <w:r w:rsidRPr="00F71B96">
        <w:rPr>
          <w:rFonts w:eastAsia="Cambria"/>
          <w:highlight w:val="cyan"/>
          <w:u w:val="single"/>
        </w:rPr>
        <w:t>a lived-in and lived-out part of</w:t>
      </w:r>
      <w:r w:rsidRPr="00DA4986">
        <w:rPr>
          <w:rFonts w:eastAsia="Cambria"/>
          <w:u w:val="single"/>
        </w:rPr>
        <w:t xml:space="preserve"> both social </w:t>
      </w:r>
      <w:r w:rsidRPr="00F71B96">
        <w:rPr>
          <w:rFonts w:eastAsia="Cambria"/>
          <w:b/>
          <w:iCs/>
          <w:highlight w:val="cyan"/>
          <w:u w:val="single"/>
          <w:bdr w:val="single" w:sz="8" w:space="0" w:color="auto"/>
        </w:rPr>
        <w:t>structure and identity</w:t>
      </w:r>
      <w:r w:rsidRPr="00DA4986">
        <w:rPr>
          <w:rFonts w:eastAsia="Cambria"/>
          <w:u w:val="single"/>
        </w:rPr>
        <w:t xml:space="preserve"> that </w:t>
      </w:r>
      <w:r w:rsidRPr="00F71B96">
        <w:rPr>
          <w:rFonts w:eastAsia="Cambria"/>
          <w:highlight w:val="cyan"/>
          <w:u w:val="single"/>
        </w:rPr>
        <w:t xml:space="preserve">it </w:t>
      </w:r>
      <w:r w:rsidRPr="00F71B96">
        <w:rPr>
          <w:rFonts w:eastAsia="Cambria"/>
          <w:b/>
          <w:iCs/>
          <w:highlight w:val="cyan"/>
          <w:u w:val="single"/>
          <w:bdr w:val="single" w:sz="8" w:space="0" w:color="auto"/>
        </w:rPr>
        <w:t>exceeds</w:t>
      </w:r>
      <w:r w:rsidRPr="00DA4986">
        <w:rPr>
          <w:rFonts w:eastAsia="Cambria"/>
          <w:u w:val="single"/>
        </w:rPr>
        <w:t xml:space="preserve"> and transcends </w:t>
      </w:r>
      <w:r w:rsidRPr="00F71B96">
        <w:rPr>
          <w:rFonts w:eastAsia="Cambria"/>
          <w:b/>
          <w:iCs/>
          <w:highlight w:val="cyan"/>
          <w:u w:val="single"/>
          <w:bdr w:val="single" w:sz="8" w:space="0" w:color="auto"/>
        </w:rPr>
        <w:t>racism</w:t>
      </w:r>
      <w:r w:rsidRPr="00DA4986">
        <w:rPr>
          <w:rFonts w:eastAsia="Cambria"/>
        </w:rPr>
        <w:t xml:space="preserve"> – thereby </w:t>
      </w:r>
      <w:r w:rsidRPr="00DA4986">
        <w:rPr>
          <w:rFonts w:eastAsia="Cambria"/>
          <w:b/>
          <w:iCs/>
          <w:u w:val="single"/>
          <w:bdr w:val="single" w:sz="8" w:space="0" w:color="auto"/>
        </w:rPr>
        <w:t>allowing for resistance to racism</w:t>
      </w:r>
      <w:r w:rsidRPr="00DA4986">
        <w:rPr>
          <w:rFonts w:eastAsia="Cambria"/>
          <w:u w:val="single"/>
        </w:rPr>
        <w:t xml:space="preserve">. </w:t>
      </w:r>
      <w:r w:rsidRPr="00F71B96">
        <w:rPr>
          <w:rFonts w:eastAsia="Cambria"/>
          <w:highlight w:val="cyan"/>
          <w:u w:val="single"/>
        </w:rPr>
        <w:t>Race</w:t>
      </w:r>
      <w:r w:rsidRPr="00DA4986">
        <w:rPr>
          <w:rFonts w:eastAsia="Cambria"/>
        </w:rPr>
        <w:t xml:space="preserve">, therefore, </w:t>
      </w:r>
      <w:r w:rsidRPr="00F71B96">
        <w:rPr>
          <w:rFonts w:eastAsia="Cambria"/>
          <w:highlight w:val="cyan"/>
          <w:u w:val="single"/>
        </w:rPr>
        <w:t xml:space="preserve">is </w:t>
      </w:r>
      <w:r w:rsidRPr="00F71B96">
        <w:rPr>
          <w:rFonts w:eastAsia="Cambria"/>
          <w:b/>
          <w:iCs/>
          <w:highlight w:val="cyan"/>
          <w:u w:val="single"/>
          <w:bdr w:val="single" w:sz="8" w:space="0" w:color="auto"/>
        </w:rPr>
        <w:t>more than ‘racism’</w:t>
      </w:r>
      <w:r w:rsidRPr="00F71B96">
        <w:rPr>
          <w:rFonts w:eastAsia="Cambria"/>
          <w:highlight w:val="cyan"/>
          <w:u w:val="single"/>
        </w:rPr>
        <w:t xml:space="preserve">; </w:t>
      </w:r>
      <w:r w:rsidRPr="00F71B96">
        <w:rPr>
          <w:rFonts w:eastAsia="Cambria"/>
          <w:b/>
          <w:iCs/>
          <w:highlight w:val="cyan"/>
          <w:u w:val="single"/>
          <w:bdr w:val="single" w:sz="8" w:space="0" w:color="auto"/>
        </w:rPr>
        <w:t>it is a</w:t>
      </w:r>
      <w:r w:rsidRPr="00DA4986">
        <w:rPr>
          <w:rFonts w:eastAsia="Cambria"/>
          <w:b/>
          <w:iCs/>
          <w:u w:val="single"/>
          <w:bdr w:val="single" w:sz="8" w:space="0" w:color="auto"/>
        </w:rPr>
        <w:t xml:space="preserve"> fully fledged </w:t>
      </w:r>
      <w:r w:rsidRPr="00F71B96">
        <w:rPr>
          <w:rFonts w:eastAsia="Cambria"/>
          <w:b/>
          <w:iCs/>
          <w:highlight w:val="cyan"/>
          <w:u w:val="single"/>
          <w:bdr w:val="single" w:sz="8" w:space="0" w:color="auto"/>
        </w:rPr>
        <w:t>‘social fact’</w:t>
      </w:r>
      <w:r w:rsidRPr="00DA4986">
        <w:rPr>
          <w:rFonts w:eastAsia="Cambria"/>
        </w:rPr>
        <w:t xml:space="preserve"> like sex/gender or class. From this perspective, </w:t>
      </w:r>
      <w:r w:rsidRPr="00F71B96">
        <w:rPr>
          <w:rFonts w:eastAsia="Cambria"/>
          <w:b/>
          <w:iCs/>
          <w:highlight w:val="cyan"/>
          <w:u w:val="single"/>
          <w:bdr w:val="single" w:sz="8" w:space="0" w:color="auto"/>
        </w:rPr>
        <w:t>race shapes racism as much as racism shapes race</w:t>
      </w:r>
      <w:r w:rsidRPr="00F71B96">
        <w:rPr>
          <w:rFonts w:eastAsia="Cambria"/>
          <w:color w:val="FF0000"/>
          <w:highlight w:val="cyan"/>
          <w:u w:val="single"/>
        </w:rPr>
        <w:t>.</w:t>
      </w:r>
      <w:r w:rsidRPr="00DA4986">
        <w:rPr>
          <w:rFonts w:eastAsia="Cambria"/>
          <w:color w:val="FF0000"/>
          <w:u w:val="single"/>
        </w:rPr>
        <w:t xml:space="preserve"> </w:t>
      </w:r>
      <w:r w:rsidRPr="00F71B96">
        <w:rPr>
          <w:rFonts w:eastAsia="Cambria"/>
          <w:highlight w:val="cyan"/>
          <w:u w:val="single"/>
        </w:rPr>
        <w:t>Racial identities</w:t>
      </w:r>
      <w:r w:rsidRPr="00DA4986">
        <w:rPr>
          <w:rFonts w:eastAsia="Cambria"/>
        </w:rPr>
        <w:t xml:space="preserve"> (individual and group), and other race-oriented concepts as well, </w:t>
      </w:r>
      <w:r w:rsidRPr="00DA4986">
        <w:rPr>
          <w:rFonts w:eastAsia="Cambria"/>
          <w:u w:val="single"/>
        </w:rPr>
        <w:t xml:space="preserve">are </w:t>
      </w:r>
      <w:r w:rsidRPr="00DA4986">
        <w:rPr>
          <w:rFonts w:eastAsia="Cambria"/>
          <w:b/>
          <w:iCs/>
          <w:u w:val="single"/>
          <w:bdr w:val="single" w:sz="8" w:space="0" w:color="auto"/>
        </w:rPr>
        <w:t>unstable</w:t>
      </w:r>
      <w:r w:rsidRPr="00DA4986">
        <w:rPr>
          <w:rFonts w:eastAsia="Cambria"/>
          <w:u w:val="single"/>
        </w:rPr>
        <w:t xml:space="preserve">. They are not uniforms; races are not teams; </w:t>
      </w:r>
      <w:r w:rsidRPr="00DA4986">
        <w:rPr>
          <w:rFonts w:eastAsia="Cambria"/>
          <w:b/>
          <w:iCs/>
          <w:u w:val="single"/>
          <w:bdr w:val="single" w:sz="8" w:space="0" w:color="auto"/>
        </w:rPr>
        <w:t xml:space="preserve">they </w:t>
      </w:r>
      <w:r w:rsidRPr="00F71B96">
        <w:rPr>
          <w:rFonts w:eastAsia="Cambria"/>
          <w:b/>
          <w:iCs/>
          <w:highlight w:val="cyan"/>
          <w:u w:val="single"/>
          <w:bdr w:val="single" w:sz="8" w:space="0" w:color="auto"/>
        </w:rPr>
        <w:t>are not defined solely by antagonism</w:t>
      </w:r>
      <w:r w:rsidRPr="00DA4986">
        <w:rPr>
          <w:rFonts w:eastAsia="Cambria"/>
          <w:b/>
          <w:iCs/>
          <w:u w:val="single"/>
          <w:bdr w:val="single" w:sz="8" w:space="0" w:color="auto"/>
        </w:rPr>
        <w:t xml:space="preserve"> to one another</w:t>
      </w:r>
      <w:r w:rsidRPr="00DA4986">
        <w:rPr>
          <w:rFonts w:eastAsia="Cambria"/>
          <w:u w:val="single"/>
        </w:rPr>
        <w:t>. They vary internally and ideologically; they overlap and mix</w:t>
      </w:r>
      <w:r w:rsidRPr="00DA4986">
        <w:rPr>
          <w:rFonts w:eastAsia="Cambria"/>
        </w:rPr>
        <w:t xml:space="preserve">; their positions in the social structure shift; in other words </w:t>
      </w:r>
      <w:r w:rsidRPr="00DA4986">
        <w:rPr>
          <w:rFonts w:eastAsia="Cambria"/>
          <w:u w:val="single"/>
        </w:rPr>
        <w:t>they are shaped by political conflict</w:t>
      </w:r>
      <w:r w:rsidRPr="00DA4986">
        <w:rPr>
          <w:rFonts w:eastAsia="Cambria"/>
        </w:rPr>
        <w:t>.</w:t>
      </w:r>
      <w:r w:rsidRPr="001676F2">
        <w:rPr>
          <w:rFonts w:eastAsia="Cambria"/>
          <w:sz w:val="12"/>
        </w:rPr>
        <w:t>¶</w:t>
      </w:r>
      <w:r w:rsidRPr="00DA4986">
        <w:rPr>
          <w:rFonts w:eastAsia="Cambria"/>
        </w:rPr>
        <w:t xml:space="preserve"> In Feagin and Elias's account, </w:t>
      </w:r>
      <w:r w:rsidRPr="00DA4986">
        <w:rPr>
          <w:rFonts w:eastAsia="Cambria"/>
          <w:u w:val="single"/>
        </w:rPr>
        <w:t>white racist rule in the US</w:t>
      </w:r>
      <w:r w:rsidRPr="00DA4986">
        <w:rPr>
          <w:rFonts w:eastAsia="Cambria"/>
        </w:rPr>
        <w:t xml:space="preserve">A </w:t>
      </w:r>
      <w:r w:rsidRPr="00DA4986">
        <w:rPr>
          <w:rFonts w:eastAsia="Cambria"/>
          <w:u w:val="single"/>
        </w:rPr>
        <w:t>appears unalterable and permanent. There is little sense that the ‘white racial frame’ evoked by systemic racism theory changes in significant ways over historical time. They dismiss important rearrangements and reforms as merely ‘a distraction from more ingrained structural oppressions</w:t>
      </w:r>
      <w:r w:rsidRPr="00DA4986">
        <w:rPr>
          <w:rFonts w:eastAsia="Cambria"/>
        </w:rPr>
        <w:t xml:space="preserve"> and deep lying inequalities that continue to define US society’ (Feagin and Elias 2012, p. 21). </w:t>
      </w:r>
      <w:r w:rsidRPr="00DA4986">
        <w:rPr>
          <w:rFonts w:eastAsia="Cambria"/>
          <w:u w:val="single"/>
        </w:rPr>
        <w:t>Feagin and Elias use a concept they call ‘surface flexibility’ to argue that white elites frame racial realities in ways that suggest change, but are merely engineered to reinforce the underlying structure of racial oppression</w:t>
      </w:r>
      <w:r w:rsidRPr="00DA4986">
        <w:rPr>
          <w:rFonts w:eastAsia="Cambria"/>
        </w:rPr>
        <w:t>.</w:t>
      </w:r>
      <w:r w:rsidRPr="001676F2">
        <w:rPr>
          <w:rFonts w:eastAsia="Cambria"/>
          <w:sz w:val="12"/>
        </w:rPr>
        <w:t>¶</w:t>
      </w:r>
      <w:r w:rsidRPr="00DA4986">
        <w:rPr>
          <w:rFonts w:eastAsia="Cambria"/>
        </w:rPr>
        <w:t xml:space="preserve"> </w:t>
      </w:r>
      <w:r w:rsidRPr="00DA4986">
        <w:rPr>
          <w:rFonts w:eastAsia="Cambria"/>
          <w:u w:val="single"/>
        </w:rPr>
        <w:t>Feagin and Elias say the phrase ‘racial democracy’ is an oxymoron</w:t>
      </w:r>
      <w:r w:rsidRPr="00DA4986">
        <w:rPr>
          <w:rFonts w:eastAsia="Cambria"/>
        </w:rPr>
        <w:t xml:space="preserve"> – a word defined in the dictionary as a figure of speech that combines contradictory terms. If they mean the USA is a contradictory and incomplete democracy in respect to race and racism issues, we agree. </w:t>
      </w:r>
      <w:r w:rsidRPr="00DA4986">
        <w:rPr>
          <w:rFonts w:eastAsia="Cambria"/>
          <w:u w:val="single"/>
        </w:rPr>
        <w:t>If they mean that people of colour have no democratic rights or political power in the US</w:t>
      </w:r>
      <w:r w:rsidRPr="00DA4986">
        <w:rPr>
          <w:rFonts w:eastAsia="Cambria"/>
        </w:rPr>
        <w:t xml:space="preserve">A, </w:t>
      </w:r>
      <w:r w:rsidRPr="00DA4986">
        <w:rPr>
          <w:rFonts w:eastAsia="Cambria"/>
          <w:u w:val="single"/>
        </w:rPr>
        <w:t xml:space="preserve">we disagree. </w:t>
      </w:r>
      <w:r w:rsidRPr="00F71B96">
        <w:rPr>
          <w:rFonts w:eastAsia="Cambria"/>
          <w:highlight w:val="cyan"/>
          <w:u w:val="single"/>
        </w:rPr>
        <w:t>The US</w:t>
      </w:r>
      <w:r w:rsidRPr="00DA4986">
        <w:rPr>
          <w:rFonts w:eastAsia="Cambria"/>
          <w:b/>
        </w:rPr>
        <w:t xml:space="preserve">A </w:t>
      </w:r>
      <w:r w:rsidRPr="00DA4986">
        <w:rPr>
          <w:rFonts w:eastAsia="Cambria"/>
          <w:u w:val="single"/>
        </w:rPr>
        <w:t>is</w:t>
      </w:r>
      <w:r w:rsidRPr="00DA4986">
        <w:rPr>
          <w:rFonts w:eastAsia="Cambria"/>
          <w:b/>
        </w:rPr>
        <w:t xml:space="preserve"> a </w:t>
      </w:r>
      <w:r w:rsidRPr="00DA4986">
        <w:rPr>
          <w:rFonts w:eastAsia="Cambria"/>
          <w:u w:val="single"/>
        </w:rPr>
        <w:t>racially despotic</w:t>
      </w:r>
      <w:r w:rsidRPr="00DA4986">
        <w:rPr>
          <w:rFonts w:eastAsia="Cambria"/>
          <w:b/>
        </w:rPr>
        <w:t xml:space="preserve"> country </w:t>
      </w:r>
      <w:r w:rsidRPr="00DA4986">
        <w:rPr>
          <w:rFonts w:eastAsia="Cambria"/>
          <w:u w:val="single"/>
        </w:rPr>
        <w:t>in many ways, but</w:t>
      </w:r>
      <w:r w:rsidRPr="00DA4986">
        <w:rPr>
          <w:rFonts w:eastAsia="Cambria"/>
          <w:b/>
        </w:rPr>
        <w:t xml:space="preserve"> in our view </w:t>
      </w:r>
      <w:r w:rsidRPr="00DA4986">
        <w:rPr>
          <w:rFonts w:eastAsia="Cambria"/>
          <w:u w:val="single"/>
        </w:rPr>
        <w:t xml:space="preserve">it is also in many </w:t>
      </w:r>
      <w:r w:rsidRPr="00F71B96">
        <w:rPr>
          <w:rFonts w:eastAsia="Cambria"/>
          <w:highlight w:val="cyan"/>
          <w:u w:val="single"/>
        </w:rPr>
        <w:t>respects a racial democracy, capable of being influenced towards</w:t>
      </w:r>
      <w:r w:rsidRPr="00DA4986">
        <w:rPr>
          <w:rFonts w:eastAsia="Cambria"/>
          <w:u w:val="single"/>
        </w:rPr>
        <w:t xml:space="preserve"> more or less </w:t>
      </w:r>
      <w:r w:rsidRPr="00F71B96">
        <w:rPr>
          <w:rFonts w:eastAsia="Cambria"/>
          <w:highlight w:val="cyan"/>
          <w:u w:val="single"/>
        </w:rPr>
        <w:t>inclusive and redistributive</w:t>
      </w:r>
      <w:r w:rsidRPr="00DA4986">
        <w:rPr>
          <w:rFonts w:eastAsia="Cambria"/>
          <w:u w:val="single"/>
        </w:rPr>
        <w:t xml:space="preserve"> economic </w:t>
      </w:r>
      <w:r w:rsidRPr="00F71B96">
        <w:rPr>
          <w:rFonts w:eastAsia="Cambria"/>
          <w:highlight w:val="cyan"/>
          <w:u w:val="single"/>
        </w:rPr>
        <w:t>policies</w:t>
      </w:r>
      <w:r w:rsidRPr="00DA4986">
        <w:rPr>
          <w:rFonts w:eastAsia="Cambria"/>
          <w:u w:val="single"/>
        </w:rPr>
        <w:t xml:space="preserve">, social policies, </w:t>
      </w:r>
      <w:r w:rsidRPr="00F71B96">
        <w:rPr>
          <w:rFonts w:eastAsia="Cambria"/>
          <w:highlight w:val="cyan"/>
          <w:u w:val="single"/>
        </w:rPr>
        <w:t>or</w:t>
      </w:r>
      <w:r w:rsidRPr="00DA4986">
        <w:rPr>
          <w:rFonts w:eastAsia="Cambria"/>
          <w:b/>
        </w:rPr>
        <w:t xml:space="preserve"> for that matter, </w:t>
      </w:r>
      <w:r w:rsidRPr="00F71B96">
        <w:rPr>
          <w:rFonts w:eastAsia="Cambria"/>
          <w:highlight w:val="cyan"/>
          <w:u w:val="single"/>
        </w:rPr>
        <w:t>imperial policies</w:t>
      </w:r>
      <w:r w:rsidRPr="00DA4986">
        <w:rPr>
          <w:rFonts w:eastAsia="Cambria"/>
          <w:b/>
        </w:rPr>
        <w:t>.</w:t>
      </w:r>
      <w:r w:rsidRPr="001676F2">
        <w:rPr>
          <w:rFonts w:eastAsia="Cambria"/>
          <w:sz w:val="12"/>
        </w:rPr>
        <w:t>¶</w:t>
      </w:r>
      <w:r w:rsidRPr="00DA4986">
        <w:rPr>
          <w:rFonts w:eastAsia="Cambria"/>
          <w:b/>
        </w:rPr>
        <w:t xml:space="preserve"> </w:t>
      </w:r>
      <w:r w:rsidRPr="00DA4986">
        <w:rPr>
          <w:rFonts w:eastAsia="Cambria"/>
        </w:rPr>
        <w:t>What is distinctive about our own epoch in the USA (post-Second World War to the present) with respect to race and racism?</w:t>
      </w:r>
      <w:r w:rsidRPr="001676F2">
        <w:rPr>
          <w:rFonts w:eastAsia="Cambria"/>
          <w:sz w:val="12"/>
        </w:rPr>
        <w:t>¶</w:t>
      </w:r>
      <w:r w:rsidRPr="00DA4986">
        <w:rPr>
          <w:rFonts w:eastAsia="Cambria"/>
        </w:rPr>
        <w:t xml:space="preserve"> </w:t>
      </w:r>
      <w:r w:rsidRPr="00DA4986">
        <w:rPr>
          <w:rFonts w:eastAsia="Cambria"/>
          <w:u w:val="single"/>
        </w:rPr>
        <w:t>Over the past decades there has been a steady drumbeat of efforts to</w:t>
      </w:r>
      <w:r w:rsidRPr="00DA4986">
        <w:rPr>
          <w:rFonts w:eastAsia="Cambria"/>
        </w:rPr>
        <w:t xml:space="preserve"> contain and </w:t>
      </w:r>
      <w:r w:rsidRPr="00DA4986">
        <w:rPr>
          <w:rFonts w:eastAsia="Cambria"/>
          <w:u w:val="single"/>
        </w:rPr>
        <w:t>neutralize civil rights</w:t>
      </w:r>
      <w:r w:rsidRPr="00DA4986">
        <w:rPr>
          <w:rFonts w:eastAsia="Cambria"/>
        </w:rPr>
        <w:t xml:space="preserve">, to restrict racial democracy, </w:t>
      </w:r>
      <w:r w:rsidRPr="00DA4986">
        <w:rPr>
          <w:rFonts w:eastAsia="Cambria"/>
          <w:u w:val="single"/>
        </w:rPr>
        <w:t>and to maintain</w:t>
      </w:r>
      <w:r w:rsidRPr="00DA4986">
        <w:rPr>
          <w:rFonts w:eastAsia="Cambria"/>
        </w:rPr>
        <w:t xml:space="preserve"> or even increase </w:t>
      </w:r>
      <w:r w:rsidRPr="00DA4986">
        <w:rPr>
          <w:rFonts w:eastAsia="Cambria"/>
          <w:u w:val="single"/>
        </w:rPr>
        <w:t>racial inequality. Racial disparities in different institutional sites – employment, health, education – persist and in many cases have increased</w:t>
      </w:r>
      <w:r w:rsidRPr="00DA4986">
        <w:rPr>
          <w:rFonts w:eastAsia="Cambria"/>
        </w:rPr>
        <w:t xml:space="preserve">.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DA4986">
        <w:rPr>
          <w:rFonts w:eastAsia="Cambria"/>
          <w:u w:val="single"/>
        </w:rPr>
        <w:t>It would be easy to conclude</w:t>
      </w:r>
      <w:r w:rsidRPr="00DA4986">
        <w:rPr>
          <w:rFonts w:eastAsia="Cambria"/>
        </w:rPr>
        <w:t xml:space="preserve">, as Feagin and Elias do, </w:t>
      </w:r>
      <w:r w:rsidRPr="00DA4986">
        <w:rPr>
          <w:rFonts w:eastAsia="Cambria"/>
          <w:u w:val="single"/>
        </w:rPr>
        <w:t xml:space="preserve">that white racial dominance has been </w:t>
      </w:r>
      <w:r w:rsidRPr="00DA4986">
        <w:rPr>
          <w:rFonts w:eastAsia="Cambria"/>
          <w:b/>
          <w:iCs/>
          <w:u w:val="single"/>
          <w:bdr w:val="single" w:sz="8" w:space="0" w:color="auto"/>
        </w:rPr>
        <w:t>continuous and unchanging</w:t>
      </w:r>
      <w:r w:rsidRPr="00DA4986">
        <w:rPr>
          <w:rFonts w:eastAsia="Cambria"/>
          <w:u w:val="single"/>
        </w:rPr>
        <w:t xml:space="preserve"> throughout US history. But such a perspective misses the dramatic twists and turns in racial politics that have occurred since</w:t>
      </w:r>
      <w:r w:rsidRPr="00DA4986">
        <w:rPr>
          <w:rFonts w:eastAsia="Cambria"/>
        </w:rPr>
        <w:t xml:space="preserve"> the Second World War and </w:t>
      </w:r>
      <w:r w:rsidRPr="00DA4986">
        <w:rPr>
          <w:rFonts w:eastAsia="Cambria"/>
          <w:u w:val="single"/>
        </w:rPr>
        <w:t>the civil rights era</w:t>
      </w:r>
      <w:r w:rsidRPr="00DA4986">
        <w:rPr>
          <w:rFonts w:eastAsia="Cambria"/>
        </w:rPr>
        <w:t>.</w:t>
      </w:r>
      <w:r w:rsidRPr="001676F2">
        <w:rPr>
          <w:rFonts w:eastAsia="Cambria"/>
          <w:sz w:val="12"/>
        </w:rPr>
        <w:t>¶</w:t>
      </w:r>
      <w:r w:rsidRPr="00DA4986">
        <w:rPr>
          <w:rFonts w:eastAsia="Cambria"/>
        </w:rPr>
        <w:t xml:space="preserve"> 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DA4986">
        <w:rPr>
          <w:rFonts w:eastAsia="Cambria"/>
          <w:u w:val="single"/>
        </w:rPr>
        <w:t xml:space="preserve">While we argue that the right wing was able to </w:t>
      </w:r>
      <w:r w:rsidRPr="00DA4986">
        <w:rPr>
          <w:rFonts w:eastAsia="Cambria"/>
          <w:b/>
          <w:iCs/>
          <w:u w:val="single"/>
          <w:bdr w:val="single" w:sz="8" w:space="0" w:color="auto"/>
        </w:rPr>
        <w:t>‘rearticulate’</w:t>
      </w:r>
      <w:r w:rsidRPr="00DA4986">
        <w:rPr>
          <w:rFonts w:eastAsia="Cambria"/>
          <w:u w:val="single"/>
        </w:rPr>
        <w:t xml:space="preserve"> race and racism issues to roll back some of the gains of the civil rights movement, we also believe that </w:t>
      </w:r>
      <w:r w:rsidRPr="00DA4986">
        <w:rPr>
          <w:rFonts w:eastAsia="Cambria"/>
          <w:b/>
          <w:iCs/>
          <w:u w:val="single"/>
          <w:bdr w:val="single" w:sz="8" w:space="0" w:color="auto"/>
        </w:rPr>
        <w:t>there are limits</w:t>
      </w:r>
      <w:r w:rsidRPr="00DA4986">
        <w:rPr>
          <w:rFonts w:eastAsia="Cambria"/>
          <w:u w:val="single"/>
        </w:rPr>
        <w:t xml:space="preserve"> to what the right could achieve in the post-civil rights political landscape</w:t>
      </w:r>
      <w:r w:rsidRPr="00DA4986">
        <w:rPr>
          <w:rFonts w:eastAsia="Cambria"/>
        </w:rPr>
        <w:t>.</w:t>
      </w:r>
      <w:r w:rsidRPr="001676F2">
        <w:rPr>
          <w:rFonts w:eastAsia="Cambria"/>
          <w:sz w:val="12"/>
        </w:rPr>
        <w:t>¶</w:t>
      </w:r>
      <w:r w:rsidRPr="00DA4986">
        <w:rPr>
          <w:rFonts w:eastAsia="Cambria"/>
        </w:rPr>
        <w:t xml:space="preserve"> So we agree that the </w:t>
      </w:r>
      <w:r w:rsidRPr="00DA4986">
        <w:rPr>
          <w:rFonts w:eastAsia="Cambria"/>
          <w:u w:val="single"/>
        </w:rPr>
        <w:t>present prospects for racial justice are demoralizing</w:t>
      </w:r>
      <w:r w:rsidRPr="00DA4986">
        <w:rPr>
          <w:rFonts w:eastAsia="Cambria"/>
        </w:rPr>
        <w:t xml:space="preserve"> at best. </w:t>
      </w:r>
      <w:r w:rsidRPr="00F71B96">
        <w:rPr>
          <w:rFonts w:eastAsia="Cambria"/>
          <w:highlight w:val="cyan"/>
          <w:u w:val="single"/>
        </w:rPr>
        <w:t>But</w:t>
      </w:r>
      <w:r w:rsidRPr="00DA4986">
        <w:rPr>
          <w:rFonts w:eastAsia="Cambria"/>
          <w:u w:val="single"/>
        </w:rPr>
        <w:t xml:space="preserve"> we do not think that is the whole story. </w:t>
      </w:r>
      <w:r w:rsidRPr="00F71B96">
        <w:rPr>
          <w:rFonts w:eastAsia="Cambria"/>
          <w:b/>
          <w:iCs/>
          <w:highlight w:val="cyan"/>
          <w:u w:val="single"/>
          <w:bdr w:val="single" w:sz="8" w:space="0" w:color="auto"/>
        </w:rPr>
        <w:t>US racial conditions have changed</w:t>
      </w:r>
      <w:r w:rsidRPr="00DA4986">
        <w:rPr>
          <w:rFonts w:eastAsia="Cambria"/>
        </w:rPr>
        <w:t xml:space="preserve"> over the post-Second World War period, in ways that Feagin and Elias tend to downplay or neglect. </w:t>
      </w:r>
      <w:r w:rsidRPr="00F71B96">
        <w:rPr>
          <w:rFonts w:eastAsia="Cambria"/>
          <w:highlight w:val="cyan"/>
          <w:u w:val="single"/>
        </w:rPr>
        <w:t>Some</w:t>
      </w:r>
      <w:r w:rsidRPr="00DA4986">
        <w:rPr>
          <w:rFonts w:eastAsia="Cambria"/>
          <w:u w:val="single"/>
        </w:rPr>
        <w:t xml:space="preserve"> of the major </w:t>
      </w:r>
      <w:r w:rsidRPr="00F71B96">
        <w:rPr>
          <w:rFonts w:eastAsia="Cambria"/>
          <w:highlight w:val="cyan"/>
          <w:u w:val="single"/>
        </w:rPr>
        <w:t>reforms of the 1960s have proved irreversible</w:t>
      </w:r>
      <w:r w:rsidRPr="00DA4986">
        <w:rPr>
          <w:rFonts w:eastAsia="Cambria"/>
          <w:u w:val="single"/>
        </w:rPr>
        <w:t xml:space="preserve">; they have set powerful democratic forces in motion. </w:t>
      </w:r>
      <w:r w:rsidRPr="00F71B96">
        <w:rPr>
          <w:rFonts w:eastAsia="Cambria"/>
          <w:highlight w:val="cyan"/>
          <w:u w:val="single"/>
        </w:rPr>
        <w:t>These</w:t>
      </w:r>
      <w:r w:rsidRPr="00DA4986">
        <w:rPr>
          <w:rFonts w:eastAsia="Cambria"/>
          <w:u w:val="single"/>
        </w:rPr>
        <w:t xml:space="preserve"> racial </w:t>
      </w:r>
      <w:r w:rsidRPr="00F71B96">
        <w:rPr>
          <w:rFonts w:eastAsia="Cambria"/>
          <w:highlight w:val="cyan"/>
          <w:u w:val="single"/>
        </w:rPr>
        <w:t>(trans)formations were the results of</w:t>
      </w:r>
      <w:r w:rsidRPr="00DA4986">
        <w:rPr>
          <w:rFonts w:eastAsia="Cambria"/>
          <w:u w:val="single"/>
        </w:rPr>
        <w:t xml:space="preserve"> unprecedented </w:t>
      </w:r>
      <w:r w:rsidRPr="00F71B96">
        <w:rPr>
          <w:rFonts w:eastAsia="Cambria"/>
          <w:highlight w:val="cyan"/>
          <w:u w:val="single"/>
        </w:rPr>
        <w:t xml:space="preserve">political mobilizations, </w:t>
      </w:r>
      <w:r w:rsidRPr="00F71B96">
        <w:rPr>
          <w:rFonts w:eastAsia="Cambria"/>
          <w:b/>
          <w:iCs/>
          <w:highlight w:val="cyan"/>
          <w:u w:val="single"/>
          <w:bdr w:val="single" w:sz="8" w:space="0" w:color="auto"/>
        </w:rPr>
        <w:t>led by the black movement, but not confined to blacks alone</w:t>
      </w:r>
      <w:r w:rsidRPr="00DA4986">
        <w:rPr>
          <w:rFonts w:eastAsia="Cambria"/>
          <w:u w:val="single"/>
        </w:rPr>
        <w:t>. Consider</w:t>
      </w:r>
      <w:r w:rsidRPr="00DA4986">
        <w:rPr>
          <w:rFonts w:eastAsia="Cambria"/>
        </w:rPr>
        <w:t xml:space="preserve"> the </w:t>
      </w:r>
      <w:r w:rsidRPr="00DA4986">
        <w:rPr>
          <w:rFonts w:eastAsia="Cambria"/>
          <w:u w:val="single"/>
        </w:rPr>
        <w:t>desegregation of the armed forces, as well as key civil rights movement victories of the 1960s: the Voting Rights Act</w:t>
      </w:r>
      <w:r w:rsidRPr="00DA4986">
        <w:rPr>
          <w:rFonts w:eastAsia="Cambria"/>
        </w:rPr>
        <w:t xml:space="preserve">, the Immigration and Naturalization Act (Hart- Celler), as well as important </w:t>
      </w:r>
      <w:r w:rsidRPr="00DA4986">
        <w:rPr>
          <w:rFonts w:eastAsia="Cambria"/>
          <w:u w:val="single"/>
        </w:rPr>
        <w:t>court decisions like Loving</w:t>
      </w:r>
      <w:r w:rsidRPr="00DA4986">
        <w:rPr>
          <w:rFonts w:eastAsia="Cambria"/>
        </w:rPr>
        <w:t xml:space="preserve"> v. Virginia </w:t>
      </w:r>
      <w:r w:rsidRPr="00DA4986">
        <w:rPr>
          <w:rFonts w:eastAsia="Cambria"/>
          <w:u w:val="single"/>
        </w:rPr>
        <w:t>that declared anti-miscegenation laws unconstitutional</w:t>
      </w:r>
      <w:r w:rsidRPr="00DA4986">
        <w:rPr>
          <w:rFonts w:eastAsia="Cambria"/>
        </w:rPr>
        <w:t xml:space="preserve">. While we have the greatest respect for the late Derrick Bell, </w:t>
      </w:r>
      <w:r w:rsidRPr="00DA4986">
        <w:rPr>
          <w:rFonts w:eastAsia="Cambria"/>
          <w:u w:val="single"/>
        </w:rPr>
        <w:t>we do not believe</w:t>
      </w:r>
      <w:r w:rsidRPr="00DA4986">
        <w:rPr>
          <w:rFonts w:eastAsia="Cambria"/>
        </w:rPr>
        <w:t xml:space="preserve"> that his ‘</w:t>
      </w:r>
      <w:r w:rsidRPr="00DA4986">
        <w:rPr>
          <w:rFonts w:eastAsia="Cambria"/>
          <w:u w:val="single"/>
        </w:rPr>
        <w:t>interest convergence</w:t>
      </w:r>
      <w:r w:rsidRPr="00DA4986">
        <w:rPr>
          <w:rFonts w:eastAsia="Cambria"/>
        </w:rPr>
        <w:t xml:space="preserve"> hypothesis’ </w:t>
      </w:r>
      <w:r w:rsidRPr="00DA4986">
        <w:rPr>
          <w:rFonts w:eastAsia="Cambria"/>
          <w:u w:val="single"/>
        </w:rPr>
        <w:t>effectively explains all these developments</w:t>
      </w:r>
      <w:r w:rsidRPr="00DA4986">
        <w:rPr>
          <w:rFonts w:eastAsia="Cambria"/>
        </w:rPr>
        <w:t>. How does Lyndon Johnson's famous (and possibly apocryphal) lament upon signing the Civil Rights Act on 2 July 1964 – ‘We have lost the South for a generation’ – count as ‘convergence’?</w:t>
      </w:r>
      <w:r w:rsidRPr="001676F2">
        <w:rPr>
          <w:rFonts w:eastAsia="Cambria"/>
          <w:sz w:val="12"/>
        </w:rPr>
        <w:t>¶</w:t>
      </w:r>
      <w:r w:rsidRPr="00DA4986">
        <w:rPr>
          <w:rFonts w:eastAsia="Cambria"/>
        </w:rPr>
        <w:t xml:space="preserve"> </w:t>
      </w:r>
      <w:r w:rsidRPr="00DA4986">
        <w:rPr>
          <w:rFonts w:eastAsia="Cambria"/>
          <w:u w:val="single"/>
        </w:rPr>
        <w:t>The US racial regime has been transformed in significant ways. As</w:t>
      </w:r>
      <w:r w:rsidRPr="00DA4986">
        <w:rPr>
          <w:rFonts w:eastAsia="Cambria"/>
        </w:rPr>
        <w:t xml:space="preserve"> Antonio </w:t>
      </w:r>
      <w:r w:rsidRPr="00DA4986">
        <w:rPr>
          <w:rFonts w:eastAsia="Cambria"/>
          <w:u w:val="single"/>
        </w:rPr>
        <w:t>Gramsci argues</w:t>
      </w:r>
      <w:r w:rsidRPr="00F71B96">
        <w:rPr>
          <w:rFonts w:eastAsia="Cambria"/>
          <w:highlight w:val="cyan"/>
          <w:u w:val="single"/>
        </w:rPr>
        <w:t xml:space="preserve">, </w:t>
      </w:r>
      <w:r w:rsidRPr="00F71B96">
        <w:rPr>
          <w:rFonts w:eastAsia="Cambria"/>
          <w:b/>
          <w:iCs/>
          <w:highlight w:val="cyan"/>
          <w:u w:val="single"/>
          <w:bdr w:val="single" w:sz="8" w:space="0" w:color="auto"/>
        </w:rPr>
        <w:t>hegemony proceeds through the incorporation of opposition</w:t>
      </w:r>
      <w:r w:rsidRPr="00DA4986">
        <w:rPr>
          <w:rFonts w:eastAsia="Cambria"/>
          <w:b/>
          <w:iCs/>
          <w:u w:val="single"/>
          <w:bdr w:val="single" w:sz="8" w:space="0" w:color="auto"/>
        </w:rPr>
        <w:t xml:space="preserve"> </w:t>
      </w:r>
      <w:r w:rsidRPr="00DA4986">
        <w:rPr>
          <w:rFonts w:eastAsia="Cambria"/>
        </w:rPr>
        <w:t xml:space="preserve">(Gramsci 1971, p. 182). </w:t>
      </w:r>
      <w:r w:rsidRPr="00F71B96">
        <w:rPr>
          <w:rFonts w:eastAsia="Cambria"/>
          <w:highlight w:val="cyan"/>
          <w:u w:val="single"/>
        </w:rPr>
        <w:t>The civil rights reforms can be seen as</w:t>
      </w:r>
      <w:r w:rsidRPr="00DA4986">
        <w:rPr>
          <w:rFonts w:eastAsia="Cambria"/>
          <w:u w:val="single"/>
        </w:rPr>
        <w:t xml:space="preserve"> a classic example of </w:t>
      </w:r>
      <w:r w:rsidRPr="00F71B96">
        <w:rPr>
          <w:rFonts w:eastAsia="Cambria"/>
          <w:highlight w:val="cyan"/>
          <w:u w:val="single"/>
        </w:rPr>
        <w:t>this process; here the</w:t>
      </w:r>
      <w:r w:rsidRPr="00DA4986">
        <w:rPr>
          <w:rFonts w:eastAsia="Cambria"/>
          <w:u w:val="single"/>
        </w:rPr>
        <w:t xml:space="preserve"> US </w:t>
      </w:r>
      <w:r w:rsidRPr="00F71B96">
        <w:rPr>
          <w:rFonts w:eastAsia="Cambria"/>
          <w:highlight w:val="cyan"/>
          <w:u w:val="single"/>
        </w:rPr>
        <w:t>racial regime</w:t>
      </w:r>
      <w:r w:rsidRPr="00DA4986">
        <w:rPr>
          <w:rFonts w:eastAsia="Cambria"/>
          <w:u w:val="single"/>
        </w:rPr>
        <w:t xml:space="preserve"> – under movement pressure – </w:t>
      </w:r>
      <w:r w:rsidRPr="00F71B96">
        <w:rPr>
          <w:rFonts w:eastAsia="Cambria"/>
          <w:b/>
          <w:iCs/>
          <w:highlight w:val="cyan"/>
          <w:u w:val="single"/>
          <w:bdr w:val="single" w:sz="8" w:space="0" w:color="auto"/>
        </w:rPr>
        <w:t>was exercising</w:t>
      </w:r>
      <w:r w:rsidRPr="00DA4986">
        <w:rPr>
          <w:rFonts w:eastAsia="Cambria"/>
          <w:u w:val="single"/>
        </w:rPr>
        <w:t xml:space="preserve"> its </w:t>
      </w:r>
      <w:r w:rsidRPr="00F71B96">
        <w:rPr>
          <w:rFonts w:eastAsia="Cambria"/>
          <w:b/>
          <w:iCs/>
          <w:highlight w:val="cyan"/>
          <w:u w:val="single"/>
          <w:bdr w:val="single" w:sz="8" w:space="0" w:color="auto"/>
        </w:rPr>
        <w:t>hegemony</w:t>
      </w:r>
      <w:r w:rsidRPr="00F71B96">
        <w:rPr>
          <w:rFonts w:eastAsia="Cambria"/>
          <w:highlight w:val="cyan"/>
          <w:u w:val="single"/>
        </w:rPr>
        <w:t>. But</w:t>
      </w:r>
      <w:r w:rsidRPr="00DA4986">
        <w:rPr>
          <w:rFonts w:eastAsia="Cambria"/>
          <w:u w:val="single"/>
        </w:rPr>
        <w:t xml:space="preserve"> Gramsci insists that </w:t>
      </w:r>
      <w:r w:rsidRPr="00F71B96">
        <w:rPr>
          <w:rFonts w:eastAsia="Cambria"/>
          <w:highlight w:val="cyan"/>
          <w:u w:val="single"/>
        </w:rPr>
        <w:t>such reforms</w:t>
      </w:r>
      <w:r w:rsidRPr="00DA4986">
        <w:rPr>
          <w:rFonts w:eastAsia="Cambria"/>
          <w:u w:val="single"/>
        </w:rPr>
        <w:t xml:space="preserve"> – which he calls ‘passive revolutions’ – </w:t>
      </w:r>
      <w:r w:rsidRPr="00F71B96">
        <w:rPr>
          <w:rFonts w:eastAsia="Cambria"/>
          <w:highlight w:val="cyan"/>
          <w:u w:val="single"/>
        </w:rPr>
        <w:t>cann</w:t>
      </w:r>
      <w:r w:rsidRPr="00F71B96">
        <w:rPr>
          <w:rFonts w:eastAsia="Cambria"/>
          <w:b/>
          <w:iCs/>
          <w:highlight w:val="cyan"/>
          <w:u w:val="single"/>
          <w:bdr w:val="single" w:sz="8" w:space="0" w:color="auto"/>
        </w:rPr>
        <w:t>ot be merely symbolic</w:t>
      </w:r>
      <w:r w:rsidRPr="00F71B96">
        <w:rPr>
          <w:rFonts w:eastAsia="Cambria"/>
          <w:highlight w:val="cyan"/>
          <w:u w:val="single"/>
        </w:rPr>
        <w:t xml:space="preserve"> if they are to be effective: oppositions must win real gains in the process</w:t>
      </w:r>
      <w:r w:rsidRPr="00DA4986">
        <w:rPr>
          <w:rFonts w:eastAsia="Cambria"/>
        </w:rPr>
        <w:t xml:space="preserve">. Once again, </w:t>
      </w:r>
      <w:r w:rsidRPr="00F71B96">
        <w:rPr>
          <w:rFonts w:eastAsia="Cambria"/>
          <w:b/>
          <w:iCs/>
          <w:highlight w:val="cyan"/>
          <w:u w:val="single"/>
          <w:bdr w:val="single" w:sz="8" w:space="0" w:color="auto"/>
        </w:rPr>
        <w:t>we are in the realm of politics, not absolute rule</w:t>
      </w:r>
      <w:r w:rsidRPr="00DA4986">
        <w:rPr>
          <w:rFonts w:eastAsia="Cambria"/>
        </w:rPr>
        <w:t>.</w:t>
      </w:r>
      <w:r w:rsidRPr="001676F2">
        <w:rPr>
          <w:rFonts w:eastAsia="Cambria"/>
          <w:sz w:val="12"/>
        </w:rPr>
        <w:t>¶</w:t>
      </w:r>
      <w:r w:rsidRPr="00DA4986">
        <w:rPr>
          <w:rFonts w:eastAsia="Cambria"/>
        </w:rPr>
        <w:t xml:space="preserve"> So yes, </w:t>
      </w:r>
      <w:r w:rsidRPr="00DA4986">
        <w:rPr>
          <w:rFonts w:eastAsia="Cambria"/>
          <w:u w:val="single"/>
        </w:rPr>
        <w:t xml:space="preserve">we think </w:t>
      </w:r>
      <w:r w:rsidRPr="00F71B96">
        <w:rPr>
          <w:rFonts w:eastAsia="Cambria"/>
          <w:highlight w:val="cyan"/>
          <w:u w:val="single"/>
        </w:rPr>
        <w:t>there were important</w:t>
      </w:r>
      <w:r w:rsidRPr="00DA4986">
        <w:rPr>
          <w:rFonts w:eastAsia="Cambria"/>
        </w:rPr>
        <w:t xml:space="preserve"> if </w:t>
      </w:r>
      <w:r w:rsidRPr="00F71B96">
        <w:rPr>
          <w:rFonts w:eastAsia="Cambria"/>
          <w:highlight w:val="cyan"/>
          <w:u w:val="single"/>
        </w:rPr>
        <w:t>partial victories that shifted the racial state</w:t>
      </w:r>
      <w:r w:rsidRPr="00DA4986">
        <w:rPr>
          <w:rFonts w:eastAsia="Cambria"/>
          <w:u w:val="single"/>
        </w:rPr>
        <w:t xml:space="preserve"> and transformed the significance of race</w:t>
      </w:r>
      <w:r w:rsidRPr="00DA4986">
        <w:rPr>
          <w:rFonts w:eastAsia="Cambria"/>
        </w:rPr>
        <w:t xml:space="preserve"> in everyday life. </w:t>
      </w:r>
      <w:r w:rsidRPr="00DA4986">
        <w:rPr>
          <w:rFonts w:eastAsia="Cambria"/>
          <w:u w:val="single"/>
        </w:rPr>
        <w:t>And yes</w:t>
      </w:r>
      <w:r w:rsidRPr="00DA4986">
        <w:rPr>
          <w:rFonts w:eastAsia="Cambria"/>
        </w:rPr>
        <w:t xml:space="preserve">, we think that </w:t>
      </w:r>
      <w:r w:rsidRPr="00F71B96">
        <w:rPr>
          <w:rFonts w:eastAsia="Cambria"/>
          <w:highlight w:val="cyan"/>
          <w:u w:val="single"/>
        </w:rPr>
        <w:t>further victories can take place</w:t>
      </w:r>
      <w:r w:rsidRPr="00DA4986">
        <w:rPr>
          <w:rFonts w:eastAsia="Cambria"/>
          <w:u w:val="single"/>
        </w:rPr>
        <w:t xml:space="preserve"> both </w:t>
      </w:r>
      <w:r w:rsidRPr="00F71B96">
        <w:rPr>
          <w:rFonts w:eastAsia="Cambria"/>
          <w:highlight w:val="cyan"/>
          <w:u w:val="single"/>
        </w:rPr>
        <w:t>on the</w:t>
      </w:r>
      <w:r w:rsidRPr="00DA4986">
        <w:rPr>
          <w:rFonts w:eastAsia="Cambria"/>
          <w:u w:val="single"/>
        </w:rPr>
        <w:t xml:space="preserve"> broad </w:t>
      </w:r>
      <w:r w:rsidRPr="00F71B96">
        <w:rPr>
          <w:rFonts w:eastAsia="Cambria"/>
          <w:highlight w:val="cyan"/>
          <w:u w:val="single"/>
        </w:rPr>
        <w:t>terrain of the state and on the</w:t>
      </w:r>
      <w:r w:rsidRPr="00DA4986">
        <w:rPr>
          <w:rFonts w:eastAsia="Cambria"/>
          <w:u w:val="single"/>
        </w:rPr>
        <w:t xml:space="preserve"> more immediate </w:t>
      </w:r>
      <w:r w:rsidRPr="00F71B96">
        <w:rPr>
          <w:rFonts w:eastAsia="Cambria"/>
          <w:highlight w:val="cyan"/>
          <w:u w:val="single"/>
        </w:rPr>
        <w:t>level of social interaction</w:t>
      </w:r>
      <w:r w:rsidRPr="00DA4986">
        <w:rPr>
          <w:rFonts w:eastAsia="Cambria"/>
        </w:rPr>
        <w:t xml:space="preserve">: in daily interaction, in the human psyche and across civil society. Indeed we have argued that in many ways the most important accomplishment of the anti-racist movement of the 1960s in the USA was the politicization of the social. In the USA and indeed around the globe, </w:t>
      </w:r>
      <w:r w:rsidRPr="00DA4986">
        <w:rPr>
          <w:rFonts w:eastAsia="Cambria"/>
          <w:u w:val="single"/>
        </w:rPr>
        <w:t>race-based movements demanded not only the inclusion of racially defined ‘others’</w:t>
      </w:r>
      <w:r w:rsidRPr="00DA4986">
        <w:rPr>
          <w:rFonts w:eastAsia="Cambria"/>
        </w:rPr>
        <w:t xml:space="preserve"> and the democratization of structurally racist societies, </w:t>
      </w:r>
      <w:r w:rsidRPr="00DA4986">
        <w:rPr>
          <w:rFonts w:eastAsia="Cambria"/>
          <w:u w:val="single"/>
        </w:rPr>
        <w:t>but also the recognition and validation by both the state and civil society of racially-defined experience and identity. These demands broadened and deepened democracy itself</w:t>
      </w:r>
      <w:r w:rsidRPr="00DA4986">
        <w:rPr>
          <w:rFonts w:eastAsia="Cambria"/>
        </w:rPr>
        <w:t>.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r w:rsidRPr="001676F2">
        <w:rPr>
          <w:rFonts w:eastAsia="Cambria"/>
          <w:sz w:val="12"/>
        </w:rPr>
        <w:t>¶</w:t>
      </w:r>
      <w:r w:rsidRPr="00DA4986">
        <w:rPr>
          <w:rFonts w:eastAsia="Cambria"/>
        </w:rPr>
        <w:t xml:space="preserve"> </w:t>
      </w:r>
      <w:r w:rsidRPr="00F71B96">
        <w:rPr>
          <w:rFonts w:eastAsia="Cambria"/>
          <w:highlight w:val="cyan"/>
          <w:u w:val="single"/>
        </w:rPr>
        <w:t>By no means do we think</w:t>
      </w:r>
      <w:r w:rsidRPr="00DA4986">
        <w:rPr>
          <w:rFonts w:eastAsia="Cambria"/>
        </w:rPr>
        <w:t xml:space="preserve"> that </w:t>
      </w:r>
      <w:r w:rsidRPr="00F71B96">
        <w:rPr>
          <w:rFonts w:eastAsia="Cambria"/>
          <w:highlight w:val="cyan"/>
          <w:u w:val="single"/>
        </w:rPr>
        <w:t>the post-war movement</w:t>
      </w:r>
      <w:r w:rsidRPr="00DA4986">
        <w:rPr>
          <w:rFonts w:eastAsia="Cambria"/>
          <w:u w:val="single"/>
        </w:rPr>
        <w:t xml:space="preserve"> upsurge </w:t>
      </w:r>
      <w:r w:rsidRPr="00F71B96">
        <w:rPr>
          <w:rFonts w:eastAsia="Cambria"/>
          <w:b/>
          <w:iCs/>
          <w:highlight w:val="cyan"/>
          <w:u w:val="single"/>
          <w:bdr w:val="single" w:sz="8" w:space="0" w:color="auto"/>
        </w:rPr>
        <w:t>was an unmitigated success</w:t>
      </w:r>
      <w:r w:rsidRPr="00DA4986">
        <w:rPr>
          <w:rFonts w:eastAsia="Cambria"/>
        </w:rPr>
        <w:t xml:space="preserve">. Far from it: </w:t>
      </w:r>
      <w:r w:rsidRPr="00F71B96">
        <w:rPr>
          <w:rFonts w:eastAsia="Cambria"/>
          <w:highlight w:val="cyan"/>
          <w:u w:val="single"/>
        </w:rPr>
        <w:t>all the new</w:t>
      </w:r>
      <w:r w:rsidRPr="00DA4986">
        <w:rPr>
          <w:rFonts w:eastAsia="Cambria"/>
          <w:u w:val="single"/>
        </w:rPr>
        <w:t xml:space="preserve"> social </w:t>
      </w:r>
      <w:r w:rsidRPr="00F71B96">
        <w:rPr>
          <w:rFonts w:eastAsia="Cambria"/>
          <w:highlight w:val="cyan"/>
          <w:u w:val="single"/>
        </w:rPr>
        <w:t>movements were subject to</w:t>
      </w:r>
      <w:r w:rsidRPr="00DA4986">
        <w:rPr>
          <w:rFonts w:eastAsia="Cambria"/>
          <w:u w:val="single"/>
        </w:rPr>
        <w:t xml:space="preserve"> the same </w:t>
      </w:r>
      <w:r w:rsidRPr="00F71B96">
        <w:rPr>
          <w:rFonts w:eastAsia="Cambria"/>
          <w:highlight w:val="cyan"/>
          <w:u w:val="single"/>
        </w:rPr>
        <w:t>‘rearticulation’</w:t>
      </w:r>
      <w:r w:rsidRPr="00DA4986">
        <w:rPr>
          <w:rFonts w:eastAsia="Cambria"/>
        </w:rPr>
        <w:t xml:space="preserve"> (Laclau and Mouffe 2001, p. xii) </w:t>
      </w:r>
      <w:r w:rsidRPr="00F71B96">
        <w:rPr>
          <w:rFonts w:eastAsia="Cambria"/>
          <w:highlight w:val="cyan"/>
          <w:u w:val="single"/>
        </w:rPr>
        <w:t>that produced</w:t>
      </w:r>
      <w:r w:rsidRPr="00DA4986">
        <w:rPr>
          <w:rFonts w:eastAsia="Cambria"/>
          <w:u w:val="single"/>
        </w:rPr>
        <w:t xml:space="preserve"> the racial ideology of </w:t>
      </w:r>
      <w:r w:rsidRPr="00F71B96">
        <w:rPr>
          <w:rFonts w:eastAsia="Cambria"/>
          <w:highlight w:val="cyan"/>
          <w:u w:val="single"/>
        </w:rPr>
        <w:t>‘colourblindness’</w:t>
      </w:r>
      <w:r w:rsidRPr="00DA4986">
        <w:rPr>
          <w:rFonts w:eastAsia="Cambria"/>
          <w:u w:val="single"/>
        </w:rPr>
        <w:t xml:space="preserve"> and its variants</w:t>
      </w:r>
      <w:r w:rsidRPr="00DA4986">
        <w:rPr>
          <w:rFonts w:eastAsia="Cambria"/>
        </w:rPr>
        <w:t xml:space="preserve">; indeed all these movements confronted their mirror images in the mobilizations that arose from the political right to counter them. </w:t>
      </w:r>
      <w:r w:rsidRPr="00F71B96">
        <w:rPr>
          <w:rFonts w:eastAsia="Cambria"/>
          <w:highlight w:val="cyan"/>
          <w:u w:val="single"/>
        </w:rPr>
        <w:t>Yet even their incorporation</w:t>
      </w:r>
      <w:r w:rsidRPr="00DA4986">
        <w:rPr>
          <w:rFonts w:eastAsia="Cambria"/>
          <w:u w:val="single"/>
        </w:rPr>
        <w:t xml:space="preserve"> and containment</w:t>
      </w:r>
      <w:r w:rsidRPr="00DA4986">
        <w:rPr>
          <w:rFonts w:eastAsia="Cambria"/>
        </w:rPr>
        <w:t xml:space="preserve">, even their confrontations with the various ‘backlash’ phenomena of the past few decades, </w:t>
      </w:r>
      <w:r w:rsidRPr="00DA4986">
        <w:rPr>
          <w:rFonts w:eastAsia="Cambria"/>
          <w:u w:val="single"/>
        </w:rPr>
        <w:t xml:space="preserve">even the need to develop the highly contradictory ideology of ‘colourblindness’, </w:t>
      </w:r>
      <w:r w:rsidRPr="00F71B96">
        <w:rPr>
          <w:rFonts w:eastAsia="Cambria"/>
          <w:b/>
          <w:iCs/>
          <w:highlight w:val="cyan"/>
          <w:u w:val="single"/>
          <w:bdr w:val="single" w:sz="8" w:space="0" w:color="auto"/>
        </w:rPr>
        <w:t>reveal the transformative character of the ‘politicization of the social’</w:t>
      </w:r>
      <w:r w:rsidRPr="00DA4986">
        <w:rPr>
          <w:rFonts w:eastAsia="Cambria"/>
        </w:rPr>
        <w:t>.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14:paraId="11A25CF7" w14:textId="77777777" w:rsidR="00B367FA" w:rsidRPr="0090793D" w:rsidRDefault="00B367FA" w:rsidP="00B367FA">
      <w:pPr>
        <w:pStyle w:val="Heading4"/>
      </w:pPr>
      <w:r>
        <w:t xml:space="preserve">Debate is a </w:t>
      </w:r>
      <w:r w:rsidRPr="001604F4">
        <w:rPr>
          <w:u w:val="single"/>
        </w:rPr>
        <w:t>hinge</w:t>
      </w:r>
      <w:r>
        <w:t xml:space="preserve"> between students “in here” and our networks “out there.” Revolutions erupt from the everyday practices of the classroom.</w:t>
      </w:r>
    </w:p>
    <w:p w14:paraId="1CD53125" w14:textId="77777777" w:rsidR="00B367FA" w:rsidRPr="00E826CA" w:rsidRDefault="00B367FA" w:rsidP="00B367FA">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
          <w:iCs/>
        </w:rPr>
        <w:t>The Activist Humanist: Form and Method in the Climate Crisis</w:t>
      </w:r>
      <w:r>
        <w:t>. Princeton University Press. 2023.</w:t>
      </w:r>
    </w:p>
    <w:p w14:paraId="39CB21DF" w14:textId="77777777" w:rsidR="00B367FA" w:rsidRPr="00B11E0F" w:rsidRDefault="00B367FA" w:rsidP="00B367FA">
      <w:pPr>
        <w:rPr>
          <w:sz w:val="14"/>
        </w:rPr>
      </w:pPr>
      <w:r w:rsidRPr="00B11E0F">
        <w:rPr>
          <w:rStyle w:val="StyleUnderline"/>
          <w:highlight w:val="cyan"/>
        </w:rPr>
        <w:t>Numbers</w:t>
      </w:r>
      <w:r w:rsidRPr="00B11E0F">
        <w:rPr>
          <w:sz w:val="14"/>
        </w:rPr>
        <w:t xml:space="preserve"> do </w:t>
      </w:r>
      <w:r w:rsidRPr="00B11E0F">
        <w:rPr>
          <w:rStyle w:val="StyleUnderline"/>
          <w:highlight w:val="cyan"/>
        </w:rPr>
        <w:t>matter to</w:t>
      </w:r>
      <w:r w:rsidRPr="0096328C">
        <w:rPr>
          <w:rStyle w:val="StyleUnderline"/>
        </w:rPr>
        <w:t xml:space="preserve"> the success of </w:t>
      </w:r>
      <w:r w:rsidRPr="00B11E0F">
        <w:rPr>
          <w:rStyle w:val="StyleUnderline"/>
          <w:highlight w:val="cyan"/>
        </w:rPr>
        <w:t>social movements</w:t>
      </w:r>
      <w:r w:rsidRPr="00B11E0F">
        <w:rPr>
          <w:sz w:val="14"/>
        </w:rPr>
        <w:t xml:space="preserve">. </w:t>
      </w:r>
      <w:r w:rsidRPr="0096328C">
        <w:rPr>
          <w:rStyle w:val="StyleUnderline"/>
        </w:rPr>
        <w:t>Size is not the only ingredient</w:t>
      </w:r>
      <w:r w:rsidRPr="00B11E0F">
        <w:rPr>
          <w:sz w:val="14"/>
        </w:rPr>
        <w:t xml:space="preserve"> for success, to be sure: small groups of armed rebels managed to overthrow Cuban president Fulgencio Batista in 1958, and conversely, millions of Chinese people resisted the Japanese occupation in the 1930s and 1940s to no avail.29 </w:t>
      </w:r>
      <w:r w:rsidRPr="0096328C">
        <w:rPr>
          <w:rStyle w:val="StyleUnderline"/>
        </w:rPr>
        <w:t>Still</w:t>
      </w:r>
      <w:r w:rsidRPr="00B11E0F">
        <w:rPr>
          <w:sz w:val="14"/>
        </w:rPr>
        <w:t xml:space="preserve">, </w:t>
      </w:r>
      <w:r w:rsidRPr="0096328C">
        <w:rPr>
          <w:rStyle w:val="StyleUnderline"/>
        </w:rPr>
        <w:t xml:space="preserve">large movements have </w:t>
      </w:r>
      <w:r w:rsidRPr="0096328C">
        <w:rPr>
          <w:rStyle w:val="Emphasis"/>
        </w:rPr>
        <w:t>structural advantages</w:t>
      </w:r>
      <w:r w:rsidRPr="00B11E0F">
        <w:rPr>
          <w:sz w:val="14"/>
        </w:rPr>
        <w:t xml:space="preserve"> </w:t>
      </w:r>
      <w:r w:rsidRPr="0096328C">
        <w:rPr>
          <w:rStyle w:val="StyleUnderline"/>
        </w:rPr>
        <w:t>over small ones</w:t>
      </w:r>
      <w:r w:rsidRPr="00B11E0F">
        <w:rPr>
          <w:sz w:val="14"/>
        </w:rPr>
        <w:t xml:space="preserve">. As Erica Chenoweth and Maria J. Stephan argue, </w:t>
      </w:r>
      <w:r w:rsidRPr="00B11E0F">
        <w:rPr>
          <w:rStyle w:val="StyleUnderline"/>
          <w:highlight w:val="cyan"/>
        </w:rPr>
        <w:t xml:space="preserve">the larger and more </w:t>
      </w:r>
      <w:r w:rsidRPr="00B11E0F">
        <w:rPr>
          <w:rStyle w:val="Emphasis"/>
          <w:highlight w:val="cyan"/>
        </w:rPr>
        <w:t>diverse</w:t>
      </w:r>
      <w:r w:rsidRPr="00B11E0F">
        <w:rPr>
          <w:sz w:val="14"/>
          <w:highlight w:val="cyan"/>
        </w:rPr>
        <w:t xml:space="preserve"> </w:t>
      </w:r>
      <w:r w:rsidRPr="00B11E0F">
        <w:rPr>
          <w:rStyle w:val="StyleUnderline"/>
          <w:highlight w:val="cyan"/>
        </w:rPr>
        <w:t>the campaign</w:t>
      </w:r>
      <w:r w:rsidRPr="00ED1170">
        <w:rPr>
          <w:rStyle w:val="StyleUnderline"/>
        </w:rPr>
        <w:t xml:space="preserve"> in terms of </w:t>
      </w:r>
      <w:r w:rsidRPr="00ED1170">
        <w:rPr>
          <w:rStyle w:val="Emphasis"/>
        </w:rPr>
        <w:t>gender</w:t>
      </w:r>
      <w:r w:rsidRPr="00B11E0F">
        <w:rPr>
          <w:sz w:val="14"/>
        </w:rPr>
        <w:t xml:space="preserve">, </w:t>
      </w:r>
      <w:r w:rsidRPr="00ED1170">
        <w:rPr>
          <w:rStyle w:val="Emphasis"/>
        </w:rPr>
        <w:t>age</w:t>
      </w:r>
      <w:r w:rsidRPr="00B11E0F">
        <w:rPr>
          <w:sz w:val="14"/>
        </w:rPr>
        <w:t xml:space="preserve">, </w:t>
      </w:r>
      <w:r w:rsidRPr="00ED1170">
        <w:rPr>
          <w:rStyle w:val="StyleUnderline"/>
        </w:rPr>
        <w:t>religion</w:t>
      </w:r>
      <w:r w:rsidRPr="00B11E0F">
        <w:rPr>
          <w:sz w:val="14"/>
        </w:rPr>
        <w:t xml:space="preserve">, </w:t>
      </w:r>
      <w:r w:rsidRPr="00ED1170">
        <w:rPr>
          <w:rStyle w:val="StyleUnderline"/>
        </w:rPr>
        <w:t>class</w:t>
      </w:r>
      <w:r w:rsidRPr="00B11E0F">
        <w:rPr>
          <w:sz w:val="14"/>
        </w:rPr>
        <w:t xml:space="preserve">, </w:t>
      </w:r>
      <w:r w:rsidRPr="00ED1170">
        <w:rPr>
          <w:rStyle w:val="StyleUnderline"/>
        </w:rPr>
        <w:t>and ethnicity</w:t>
      </w:r>
      <w:r w:rsidRPr="00B11E0F">
        <w:rPr>
          <w:sz w:val="14"/>
        </w:rPr>
        <w:t xml:space="preserve">, </w:t>
      </w:r>
      <w:r w:rsidRPr="00B11E0F">
        <w:rPr>
          <w:rStyle w:val="StyleUnderline"/>
          <w:highlight w:val="cyan"/>
        </w:rPr>
        <w:t>the harder it is to</w:t>
      </w:r>
      <w:r w:rsidRPr="00ED1170">
        <w:rPr>
          <w:rStyle w:val="StyleUnderline"/>
        </w:rPr>
        <w:t xml:space="preserve"> isolate and </w:t>
      </w:r>
      <w:r w:rsidRPr="00B11E0F">
        <w:rPr>
          <w:rStyle w:val="Emphasis"/>
          <w:highlight w:val="cyan"/>
        </w:rPr>
        <w:t>discredit</w:t>
      </w:r>
      <w:r w:rsidRPr="00B11E0F">
        <w:rPr>
          <w:sz w:val="14"/>
        </w:rPr>
        <w:t xml:space="preserve"> </w:t>
      </w:r>
      <w:r w:rsidRPr="00ED1170">
        <w:rPr>
          <w:rStyle w:val="StyleUnderline"/>
        </w:rPr>
        <w:t>protestors</w:t>
      </w:r>
      <w:r w:rsidRPr="00B11E0F">
        <w:rPr>
          <w:sz w:val="14"/>
        </w:rPr>
        <w:t xml:space="preserve">, and the more likely participants are to bring a range of effective strategies and skills to the work.30 </w:t>
      </w:r>
      <w:r w:rsidRPr="00ED1170">
        <w:rPr>
          <w:rStyle w:val="StyleUnderline"/>
        </w:rPr>
        <w:t>As the crowd</w:t>
      </w:r>
      <w:r w:rsidRPr="00B11E0F">
        <w:rPr>
          <w:sz w:val="14"/>
        </w:rPr>
        <w:t xml:space="preserve"> of protestors </w:t>
      </w:r>
      <w:r w:rsidRPr="00ED1170">
        <w:rPr>
          <w:rStyle w:val="StyleUnderline"/>
        </w:rPr>
        <w:t>grows</w:t>
      </w:r>
      <w:r w:rsidRPr="00B11E0F">
        <w:rPr>
          <w:sz w:val="14"/>
        </w:rPr>
        <w:t xml:space="preserve">, </w:t>
      </w:r>
      <w:r w:rsidRPr="00B11E0F">
        <w:rPr>
          <w:rStyle w:val="StyleUnderline"/>
          <w:highlight w:val="cyan"/>
        </w:rPr>
        <w:t>the chance of retribution</w:t>
      </w:r>
      <w:r w:rsidRPr="00B11E0F">
        <w:rPr>
          <w:sz w:val="14"/>
        </w:rPr>
        <w:t xml:space="preserve"> against them </w:t>
      </w:r>
      <w:r w:rsidRPr="00B11E0F">
        <w:rPr>
          <w:rStyle w:val="StyleUnderline"/>
          <w:highlight w:val="cyan"/>
        </w:rPr>
        <w:t>declines</w:t>
      </w:r>
      <w:r w:rsidRPr="00ED1170">
        <w:rPr>
          <w:rStyle w:val="StyleUnderline"/>
        </w:rPr>
        <w:t xml:space="preserve"> and </w:t>
      </w:r>
      <w:r w:rsidRPr="00B11E0F">
        <w:rPr>
          <w:rStyle w:val="StyleUnderline"/>
          <w:highlight w:val="cyan"/>
        </w:rPr>
        <w:t xml:space="preserve">momentum </w:t>
      </w:r>
      <w:r w:rsidRPr="00B11E0F">
        <w:rPr>
          <w:rStyle w:val="Emphasis"/>
          <w:highlight w:val="cyan"/>
        </w:rPr>
        <w:t>intensifies</w:t>
      </w:r>
      <w:r w:rsidRPr="00B11E0F">
        <w:rPr>
          <w:sz w:val="14"/>
        </w:rPr>
        <w:t xml:space="preserve">. When police and security forces are connected to protesters through kinship or social networks, they are less likely to commit violence against them for the sake of the regime. And </w:t>
      </w:r>
      <w:r w:rsidRPr="00B11E0F">
        <w:rPr>
          <w:rStyle w:val="StyleUnderline"/>
          <w:highlight w:val="cyan"/>
        </w:rPr>
        <w:t>the more widespread</w:t>
      </w:r>
      <w:r w:rsidRPr="00B11E0F">
        <w:rPr>
          <w:sz w:val="14"/>
        </w:rPr>
        <w:t xml:space="preserve"> the </w:t>
      </w:r>
      <w:r w:rsidRPr="00ED1170">
        <w:rPr>
          <w:rStyle w:val="Emphasis"/>
        </w:rPr>
        <w:t>sympathy</w:t>
      </w:r>
      <w:r w:rsidRPr="00B11E0F">
        <w:rPr>
          <w:sz w:val="14"/>
        </w:rPr>
        <w:t xml:space="preserve"> </w:t>
      </w:r>
      <w:r w:rsidRPr="00ED1170">
        <w:rPr>
          <w:rStyle w:val="StyleUnderline"/>
        </w:rPr>
        <w:t xml:space="preserve">and </w:t>
      </w:r>
      <w:r w:rsidRPr="00B11E0F">
        <w:rPr>
          <w:rStyle w:val="Emphasis"/>
          <w:highlight w:val="cyan"/>
        </w:rPr>
        <w:t>support</w:t>
      </w:r>
      <w:r w:rsidRPr="00B11E0F">
        <w:rPr>
          <w:sz w:val="14"/>
        </w:rPr>
        <w:t xml:space="preserve"> </w:t>
      </w:r>
      <w:r w:rsidRPr="00ED1170">
        <w:rPr>
          <w:rStyle w:val="StyleUnderline"/>
        </w:rPr>
        <w:t>for the campaign</w:t>
      </w:r>
      <w:r w:rsidRPr="00B11E0F">
        <w:rPr>
          <w:sz w:val="14"/>
        </w:rPr>
        <w:t xml:space="preserve">, </w:t>
      </w:r>
      <w:r w:rsidRPr="00B11E0F">
        <w:rPr>
          <w:rStyle w:val="StyleUnderline"/>
          <w:highlight w:val="cyan"/>
        </w:rPr>
        <w:t xml:space="preserve">the more likely those in </w:t>
      </w:r>
      <w:r w:rsidRPr="00B11E0F">
        <w:rPr>
          <w:rStyle w:val="Emphasis"/>
          <w:highlight w:val="cyan"/>
        </w:rPr>
        <w:t>power</w:t>
      </w:r>
      <w:r w:rsidRPr="009E332C">
        <w:rPr>
          <w:rStyle w:val="StyleUnderline"/>
        </w:rPr>
        <w:t xml:space="preserve"> are to </w:t>
      </w:r>
      <w:r w:rsidRPr="00B11E0F">
        <w:rPr>
          <w:rStyle w:val="StyleUnderline"/>
          <w:highlight w:val="cyan"/>
        </w:rPr>
        <w:t xml:space="preserve">make </w:t>
      </w:r>
      <w:r w:rsidRPr="00B11E0F">
        <w:rPr>
          <w:rStyle w:val="Emphasis"/>
          <w:highlight w:val="cyan"/>
        </w:rPr>
        <w:t>concessions</w:t>
      </w:r>
      <w:r w:rsidRPr="00B11E0F">
        <w:rPr>
          <w:sz w:val="14"/>
        </w:rPr>
        <w:t xml:space="preserve"> </w:t>
      </w:r>
      <w:r w:rsidRPr="00ED1170">
        <w:rPr>
          <w:rStyle w:val="StyleUnderline"/>
        </w:rPr>
        <w:t xml:space="preserve">or to become </w:t>
      </w:r>
      <w:r w:rsidRPr="00ED1170">
        <w:rPr>
          <w:rStyle w:val="Emphasis"/>
        </w:rPr>
        <w:t>divided</w:t>
      </w:r>
      <w:r w:rsidRPr="00B11E0F">
        <w:rPr>
          <w:sz w:val="14"/>
        </w:rPr>
        <w:t>.31</w:t>
      </w:r>
    </w:p>
    <w:p w14:paraId="40DF4227" w14:textId="77777777" w:rsidR="00B367FA" w:rsidRPr="00B11E0F" w:rsidRDefault="00B367FA" w:rsidP="00B367FA">
      <w:pPr>
        <w:rPr>
          <w:sz w:val="14"/>
        </w:rPr>
      </w:pPr>
      <w:r w:rsidRPr="00B11E0F">
        <w:rPr>
          <w:sz w:val="14"/>
        </w:rPr>
        <w:t>The occupation of a square is a form well suited to exhibiting and expressing mass resistance. It affords a spectacle that can draw media attention and widespread sympathy. Aerial photographs of Tahrir Square, for example, made front-page news around the world, revealing the tens of thousands of nonviolent protestors coming together, willing to risk their lives to rally against an authoritarian regime. This, in turn, brought widespread international interest and support. What square occupations cannot do easily, however, is to scale up even farther, to expand beyond the limits of the occupation itself.</w:t>
      </w:r>
    </w:p>
    <w:p w14:paraId="4FF99959" w14:textId="77777777" w:rsidR="00B367FA" w:rsidRPr="00B11E0F" w:rsidRDefault="00B367FA" w:rsidP="00B367FA">
      <w:pPr>
        <w:rPr>
          <w:sz w:val="14"/>
        </w:rPr>
      </w:pPr>
      <w:r w:rsidRPr="00B11E0F">
        <w:rPr>
          <w:sz w:val="14"/>
        </w:rPr>
        <w:t>In recent years, online platforms like Twitter and Weibo have allowed movements to reach large numbers of people quickly in ways that older forms could not. They are good at building mass support, sending messages of encouragement to those on the ground and amplifying their voices to the broader world. They have also been useful to offline actions, informing people about the logistics of protests, including meeting times and warnings about the presence of the police. But social media have troubling affordances, too: they can be readily monitored by state powers, who can use the information posted to send armed forces to subdue protestors, to plant provocateurs, and to identify and arrest participants.32 Anyone may post, too, which means that social media presents low barriers to harassment and misinformation. The tweet as a form is also constrained by its brevity and cannot itself make lengthy, well-researched, and substantive arguments, although it can link to these.</w:t>
      </w:r>
    </w:p>
    <w:p w14:paraId="357CDA9A" w14:textId="77777777" w:rsidR="00B367FA" w:rsidRDefault="00B367FA" w:rsidP="00B367FA">
      <w:pPr>
        <w:rPr>
          <w:rStyle w:val="StyleUnderline"/>
        </w:rPr>
      </w:pPr>
      <w:r w:rsidRPr="006701B3">
        <w:rPr>
          <w:rStyle w:val="StyleUnderline"/>
        </w:rPr>
        <w:t>[FIGURE 8 REMOVED]</w:t>
      </w:r>
    </w:p>
    <w:p w14:paraId="11DB15AC" w14:textId="77777777" w:rsidR="00B367FA" w:rsidRPr="00B11E0F" w:rsidRDefault="00B367FA" w:rsidP="00B367FA">
      <w:pPr>
        <w:rPr>
          <w:sz w:val="14"/>
        </w:rPr>
      </w:pPr>
      <w:r w:rsidRPr="00B11E0F">
        <w:rPr>
          <w:sz w:val="14"/>
        </w:rPr>
        <w:t>The most troubling affordance of social media forms, perhaps, is what Malcolm Gladwell famously calls “slacktivism”—that is, supporters who make little effort or investment in a movement beyond retweeting or liking others’ posts. Gladwell argues that this kind of engagement affords weaker and more fragile ties than offline movements, which build thick and sustainable bonds through shared skill-building, decision making, and routine, even tedious, work.33 It is not clear that Gladwell is right; social media platforms have successfully boosted offline actions, and few movements operate today without a dedicated social media presence.34 But what we do know is that quick and easy social media actions like online petitions and retweets do not necessarily invite long-term or energetic commitment. Even as they are able to reach large groups, they afford short bursts and easy fizzling.35</w:t>
      </w:r>
    </w:p>
    <w:p w14:paraId="1CDB2527" w14:textId="77777777" w:rsidR="00B367FA" w:rsidRPr="00B11E0F" w:rsidRDefault="00B367FA" w:rsidP="00B367FA">
      <w:pPr>
        <w:rPr>
          <w:sz w:val="14"/>
        </w:rPr>
      </w:pPr>
      <w:r w:rsidRPr="00B11E0F">
        <w:rPr>
          <w:rStyle w:val="StyleUnderline"/>
        </w:rPr>
        <w:t>Since political movements benefit from</w:t>
      </w:r>
      <w:r w:rsidRPr="00B11E0F">
        <w:rPr>
          <w:sz w:val="14"/>
        </w:rPr>
        <w:t xml:space="preserve"> the </w:t>
      </w:r>
      <w:r w:rsidRPr="00B11E0F">
        <w:rPr>
          <w:rStyle w:val="StyleUnderline"/>
        </w:rPr>
        <w:t xml:space="preserve">sustained commitment of </w:t>
      </w:r>
      <w:r w:rsidRPr="00B11E0F">
        <w:rPr>
          <w:rStyle w:val="Emphasis"/>
        </w:rPr>
        <w:t>many participants</w:t>
      </w:r>
      <w:r w:rsidRPr="00B11E0F">
        <w:rPr>
          <w:sz w:val="14"/>
        </w:rPr>
        <w:t xml:space="preserve">, it </w:t>
      </w:r>
      <w:r w:rsidRPr="00B11E0F">
        <w:rPr>
          <w:rStyle w:val="StyleUnderline"/>
        </w:rPr>
        <w:t>makes sense to ask what</w:t>
      </w:r>
      <w:r w:rsidRPr="00B11E0F">
        <w:rPr>
          <w:sz w:val="14"/>
        </w:rPr>
        <w:t xml:space="preserve"> other </w:t>
      </w:r>
      <w:r w:rsidRPr="00B11E0F">
        <w:rPr>
          <w:rStyle w:val="StyleUnderline"/>
        </w:rPr>
        <w:t>forms afford</w:t>
      </w:r>
      <w:r w:rsidRPr="00B11E0F">
        <w:rPr>
          <w:sz w:val="14"/>
        </w:rPr>
        <w:t xml:space="preserve"> the </w:t>
      </w:r>
      <w:r w:rsidRPr="00B11E0F">
        <w:rPr>
          <w:rStyle w:val="StyleUnderline"/>
        </w:rPr>
        <w:t xml:space="preserve">formation of a </w:t>
      </w:r>
      <w:r w:rsidRPr="00B11E0F">
        <w:rPr>
          <w:rStyle w:val="Emphasis"/>
        </w:rPr>
        <w:t>large</w:t>
      </w:r>
      <w:r w:rsidRPr="00B11E0F">
        <w:rPr>
          <w:rStyle w:val="StyleUnderline"/>
        </w:rPr>
        <w:t xml:space="preserve">, </w:t>
      </w:r>
      <w:r w:rsidRPr="00B11E0F">
        <w:rPr>
          <w:rStyle w:val="Emphasis"/>
        </w:rPr>
        <w:t>energetic</w:t>
      </w:r>
      <w:r w:rsidRPr="00B11E0F">
        <w:rPr>
          <w:rStyle w:val="StyleUnderline"/>
        </w:rPr>
        <w:t xml:space="preserve">, and </w:t>
      </w:r>
      <w:r w:rsidRPr="00B11E0F">
        <w:rPr>
          <w:rStyle w:val="Emphasis"/>
        </w:rPr>
        <w:t>dedicated</w:t>
      </w:r>
      <w:r w:rsidRPr="00B11E0F">
        <w:rPr>
          <w:rStyle w:val="StyleUnderline"/>
        </w:rPr>
        <w:t xml:space="preserve"> base</w:t>
      </w:r>
      <w:r w:rsidRPr="00B11E0F">
        <w:rPr>
          <w:sz w:val="14"/>
        </w:rPr>
        <w:t xml:space="preserve">. For a long time, </w:t>
      </w:r>
      <w:r w:rsidRPr="00B11E0F">
        <w:rPr>
          <w:rStyle w:val="StyleUnderline"/>
        </w:rPr>
        <w:t xml:space="preserve">scholars assumed that people join social movements because they are motivated by </w:t>
      </w:r>
      <w:r w:rsidRPr="00B11E0F">
        <w:rPr>
          <w:rStyle w:val="Emphasis"/>
        </w:rPr>
        <w:t>deep values and beliefs</w:t>
      </w:r>
      <w:r w:rsidRPr="00B11E0F">
        <w:rPr>
          <w:sz w:val="14"/>
        </w:rPr>
        <w:t xml:space="preserve">, </w:t>
      </w:r>
      <w:r w:rsidRPr="00B11E0F">
        <w:rPr>
          <w:rStyle w:val="StyleUnderline"/>
        </w:rPr>
        <w:t xml:space="preserve">and especially </w:t>
      </w:r>
      <w:r w:rsidRPr="00B11E0F">
        <w:rPr>
          <w:rStyle w:val="Emphasis"/>
        </w:rPr>
        <w:t>outrage</w:t>
      </w:r>
      <w:r w:rsidRPr="00B11E0F">
        <w:rPr>
          <w:sz w:val="14"/>
        </w:rPr>
        <w:t xml:space="preserve"> </w:t>
      </w:r>
      <w:r w:rsidRPr="00B11E0F">
        <w:rPr>
          <w:rStyle w:val="StyleUnderline"/>
        </w:rPr>
        <w:t>at injustice</w:t>
      </w:r>
      <w:r w:rsidRPr="00B11E0F">
        <w:rPr>
          <w:sz w:val="14"/>
        </w:rPr>
        <w:t xml:space="preserve">.36 But </w:t>
      </w:r>
      <w:r w:rsidRPr="00B11E0F">
        <w:rPr>
          <w:rStyle w:val="StyleUnderline"/>
        </w:rPr>
        <w:t>it turns out</w:t>
      </w:r>
      <w:r w:rsidRPr="00B11E0F">
        <w:rPr>
          <w:sz w:val="14"/>
        </w:rPr>
        <w:t xml:space="preserve"> that </w:t>
      </w:r>
      <w:r w:rsidRPr="00B11E0F">
        <w:rPr>
          <w:rStyle w:val="StyleUnderline"/>
        </w:rPr>
        <w:t>anger is not in itself a prompt to action</w:t>
      </w:r>
      <w:r w:rsidRPr="00B11E0F">
        <w:rPr>
          <w:sz w:val="14"/>
        </w:rPr>
        <w:t xml:space="preserve">. </w:t>
      </w:r>
      <w:r w:rsidRPr="00B11E0F">
        <w:rPr>
          <w:rStyle w:val="StyleUnderline"/>
        </w:rPr>
        <w:t xml:space="preserve">Nor is being </w:t>
      </w:r>
      <w:r w:rsidRPr="00B11E0F">
        <w:rPr>
          <w:rStyle w:val="Emphasis"/>
        </w:rPr>
        <w:t>informed</w:t>
      </w:r>
      <w:r w:rsidRPr="00B11E0F">
        <w:rPr>
          <w:sz w:val="14"/>
        </w:rPr>
        <w:t xml:space="preserve">. </w:t>
      </w:r>
      <w:r w:rsidRPr="00B11E0F">
        <w:rPr>
          <w:rStyle w:val="StyleUnderline"/>
        </w:rPr>
        <w:t>Many</w:t>
      </w:r>
      <w:r w:rsidRPr="00B11E0F">
        <w:rPr>
          <w:sz w:val="14"/>
        </w:rPr>
        <w:t xml:space="preserve"> people </w:t>
      </w:r>
      <w:r w:rsidRPr="00B11E0F">
        <w:rPr>
          <w:rStyle w:val="StyleUnderline"/>
        </w:rPr>
        <w:t xml:space="preserve">who </w:t>
      </w:r>
      <w:r w:rsidRPr="00B11E0F">
        <w:rPr>
          <w:rStyle w:val="Emphasis"/>
        </w:rPr>
        <w:t>know</w:t>
      </w:r>
      <w:r w:rsidRPr="00B11E0F">
        <w:rPr>
          <w:sz w:val="14"/>
        </w:rPr>
        <w:t xml:space="preserve"> a lot </w:t>
      </w:r>
      <w:r w:rsidRPr="00B11E0F">
        <w:rPr>
          <w:rStyle w:val="StyleUnderline"/>
        </w:rPr>
        <w:t>about the threat of fossil fuels</w:t>
      </w:r>
      <w:r w:rsidRPr="00B11E0F">
        <w:rPr>
          <w:sz w:val="14"/>
        </w:rPr>
        <w:t xml:space="preserve">, for example, </w:t>
      </w:r>
      <w:r w:rsidRPr="00B11E0F">
        <w:rPr>
          <w:rStyle w:val="StyleUnderline"/>
        </w:rPr>
        <w:t>are not engaged in environmental activism</w:t>
      </w:r>
      <w:r w:rsidRPr="00B11E0F">
        <w:rPr>
          <w:sz w:val="14"/>
        </w:rPr>
        <w:t>.37</w:t>
      </w:r>
    </w:p>
    <w:p w14:paraId="1E2D0F74" w14:textId="77777777" w:rsidR="00B367FA" w:rsidRPr="00B11E0F" w:rsidRDefault="00B367FA" w:rsidP="00B367FA">
      <w:pPr>
        <w:rPr>
          <w:sz w:val="14"/>
        </w:rPr>
      </w:pPr>
      <w:r w:rsidRPr="00B11E0F">
        <w:rPr>
          <w:sz w:val="14"/>
        </w:rPr>
        <w:t xml:space="preserve">To address the challenge of recruiting and sustaining large numbers of people in the struggle for collective continuance, </w:t>
      </w:r>
      <w:r w:rsidRPr="00ED1170">
        <w:rPr>
          <w:rStyle w:val="StyleUnderline"/>
        </w:rPr>
        <w:t>I</w:t>
      </w:r>
      <w:r w:rsidRPr="00B11E0F">
        <w:rPr>
          <w:sz w:val="14"/>
        </w:rPr>
        <w:t xml:space="preserve"> will </w:t>
      </w:r>
      <w:r w:rsidRPr="00ED1170">
        <w:rPr>
          <w:rStyle w:val="StyleUnderline"/>
        </w:rPr>
        <w:t>focus on</w:t>
      </w:r>
      <w:r w:rsidRPr="00B11E0F">
        <w:rPr>
          <w:sz w:val="14"/>
        </w:rPr>
        <w:t xml:space="preserve"> a form that crosses domains of technology, social relations, and the arts. Different fields give different names to it, but here I will refer to it as </w:t>
      </w:r>
      <w:r w:rsidRPr="00B11E0F">
        <w:rPr>
          <w:rStyle w:val="StyleUnderline"/>
          <w:highlight w:val="cyan"/>
        </w:rPr>
        <w:t>the</w:t>
      </w:r>
      <w:r w:rsidRPr="00ED1170">
        <w:rPr>
          <w:rStyle w:val="StyleUnderline"/>
        </w:rPr>
        <w:t xml:space="preserve"> </w:t>
      </w:r>
      <w:r w:rsidRPr="00B11E0F">
        <w:rPr>
          <w:rStyle w:val="Emphasis"/>
          <w:highlight w:val="cyan"/>
        </w:rPr>
        <w:t>hinge</w:t>
      </w:r>
      <w:r w:rsidRPr="00B11E0F">
        <w:rPr>
          <w:sz w:val="14"/>
        </w:rPr>
        <w:t xml:space="preserve">. Bruno Latour points out that ordinary household hinges solve a very basic problem: “The cleverness of the invention hinges upon the hingepin: instead of driving a hole through walls with a sledgehammer or a pick, you simply gently push the door. . . . furthermore—and here is the real trick—once you have passed through the door, you do not have to find trowel and cement to rebuild the wall you have just destroyed: you simply push the door gently back.”38 </w:t>
      </w:r>
      <w:r w:rsidRPr="00ED1170">
        <w:rPr>
          <w:rStyle w:val="StyleUnderline"/>
        </w:rPr>
        <w:t xml:space="preserve">The hinge is a </w:t>
      </w:r>
      <w:r w:rsidRPr="00ED1170">
        <w:rPr>
          <w:rStyle w:val="Emphasis"/>
        </w:rPr>
        <w:t>double connector</w:t>
      </w:r>
      <w:r w:rsidRPr="00B11E0F">
        <w:rPr>
          <w:sz w:val="14"/>
        </w:rPr>
        <w:t xml:space="preserve">: </w:t>
      </w:r>
      <w:r w:rsidRPr="00ED1170">
        <w:rPr>
          <w:rStyle w:val="StyleUnderline"/>
        </w:rPr>
        <w:t>it</w:t>
      </w:r>
      <w:r w:rsidRPr="00B11E0F">
        <w:rPr>
          <w:sz w:val="14"/>
        </w:rPr>
        <w:t xml:space="preserve"> is the piece that </w:t>
      </w:r>
      <w:r w:rsidRPr="00ED1170">
        <w:rPr>
          <w:rStyle w:val="StyleUnderline"/>
        </w:rPr>
        <w:t xml:space="preserve">joins the wall to the </w:t>
      </w:r>
      <w:r w:rsidRPr="00ED1170">
        <w:rPr>
          <w:rStyle w:val="Emphasis"/>
        </w:rPr>
        <w:t>door</w:t>
      </w:r>
      <w:r w:rsidRPr="00B11E0F">
        <w:rPr>
          <w:sz w:val="14"/>
        </w:rPr>
        <w:t xml:space="preserve">, </w:t>
      </w:r>
      <w:r w:rsidRPr="00ED1170">
        <w:rPr>
          <w:rStyle w:val="StyleUnderline"/>
        </w:rPr>
        <w:t>which</w:t>
      </w:r>
      <w:r w:rsidRPr="00B11E0F">
        <w:rPr>
          <w:sz w:val="14"/>
        </w:rPr>
        <w:t xml:space="preserve"> </w:t>
      </w:r>
      <w:r w:rsidRPr="00ED1170">
        <w:rPr>
          <w:rStyle w:val="Emphasis"/>
        </w:rPr>
        <w:t>itself</w:t>
      </w:r>
      <w:r w:rsidRPr="00B11E0F">
        <w:rPr>
          <w:sz w:val="14"/>
        </w:rPr>
        <w:t xml:space="preserve"> </w:t>
      </w:r>
      <w:r w:rsidRPr="00ED1170">
        <w:rPr>
          <w:rStyle w:val="StyleUnderline"/>
        </w:rPr>
        <w:t>joins inside to outside</w:t>
      </w:r>
      <w:r w:rsidRPr="00B11E0F">
        <w:rPr>
          <w:sz w:val="14"/>
        </w:rPr>
        <w:t>.</w:t>
      </w:r>
    </w:p>
    <w:p w14:paraId="41B69727" w14:textId="77777777" w:rsidR="00B367FA" w:rsidRPr="00B11E0F" w:rsidRDefault="00B367FA" w:rsidP="00B367FA">
      <w:pPr>
        <w:rPr>
          <w:sz w:val="14"/>
        </w:rPr>
      </w:pPr>
      <w:r w:rsidRPr="00B11E0F">
        <w:rPr>
          <w:sz w:val="14"/>
        </w:rPr>
        <w:t xml:space="preserve">There are many different ways to use this word metaphorically: a text can act as </w:t>
      </w:r>
      <w:r w:rsidRPr="00ED1170">
        <w:rPr>
          <w:rStyle w:val="StyleUnderline"/>
        </w:rPr>
        <w:t>a hinge</w:t>
      </w:r>
      <w:r w:rsidRPr="00B11E0F">
        <w:rPr>
          <w:sz w:val="14"/>
        </w:rPr>
        <w:t xml:space="preserve"> between periods of literary history; a nation can work as a hinge between geographical regions; and an argument can hinge on a concept. Rather than understanding these usages only as tropes, I want to suggest that these are all ways of referring to a particular form that </w:t>
      </w:r>
      <w:r w:rsidRPr="00B11E0F">
        <w:rPr>
          <w:rStyle w:val="StyleUnderline"/>
          <w:highlight w:val="cyan"/>
        </w:rPr>
        <w:t>organizes</w:t>
      </w:r>
      <w:r w:rsidRPr="00ED1170">
        <w:rPr>
          <w:rStyle w:val="StyleUnderline"/>
        </w:rPr>
        <w:t xml:space="preserve"> materials </w:t>
      </w:r>
      <w:r w:rsidRPr="00B11E0F">
        <w:rPr>
          <w:rStyle w:val="Emphasis"/>
          <w:highlight w:val="cyan"/>
        </w:rPr>
        <w:t>across</w:t>
      </w:r>
      <w:r w:rsidRPr="00ED1170">
        <w:rPr>
          <w:rStyle w:val="StyleUnderline"/>
        </w:rPr>
        <w:t xml:space="preserve"> different </w:t>
      </w:r>
      <w:r w:rsidRPr="00B11E0F">
        <w:rPr>
          <w:rStyle w:val="Emphasis"/>
          <w:highlight w:val="cyan"/>
        </w:rPr>
        <w:t>disciplines</w:t>
      </w:r>
      <w:r w:rsidRPr="00B11E0F">
        <w:rPr>
          <w:rStyle w:val="StyleUnderline"/>
          <w:highlight w:val="cyan"/>
        </w:rPr>
        <w:t xml:space="preserve"> and </w:t>
      </w:r>
      <w:r w:rsidRPr="00B11E0F">
        <w:rPr>
          <w:rStyle w:val="Emphasis"/>
          <w:highlight w:val="cyan"/>
        </w:rPr>
        <w:t>domains</w:t>
      </w:r>
      <w:r w:rsidRPr="00B11E0F">
        <w:rPr>
          <w:sz w:val="14"/>
        </w:rPr>
        <w:t>. A hinge is a site that links two distinct things or spaces, each with its own identity.</w:t>
      </w:r>
    </w:p>
    <w:p w14:paraId="14D18DFC" w14:textId="77777777" w:rsidR="00B367FA" w:rsidRPr="00B11E0F" w:rsidRDefault="00B367FA" w:rsidP="00B367FA">
      <w:pPr>
        <w:rPr>
          <w:sz w:val="14"/>
        </w:rPr>
      </w:pPr>
      <w:r w:rsidRPr="00B11E0F">
        <w:rPr>
          <w:sz w:val="14"/>
        </w:rPr>
        <w:t xml:space="preserve">I draw attention to </w:t>
      </w:r>
      <w:r w:rsidRPr="00B11E0F">
        <w:rPr>
          <w:rStyle w:val="StyleUnderline"/>
          <w:highlight w:val="cyan"/>
        </w:rPr>
        <w:t>the hinge</w:t>
      </w:r>
      <w:r w:rsidRPr="00B11E0F">
        <w:rPr>
          <w:sz w:val="14"/>
        </w:rPr>
        <w:t xml:space="preserve"> here because I want to suggest that it </w:t>
      </w:r>
      <w:r w:rsidRPr="00B11E0F">
        <w:rPr>
          <w:rStyle w:val="StyleUnderline"/>
          <w:highlight w:val="cyan"/>
        </w:rPr>
        <w:t>is</w:t>
      </w:r>
      <w:r w:rsidRPr="00ED1170">
        <w:rPr>
          <w:rStyle w:val="StyleUnderline"/>
        </w:rPr>
        <w:t xml:space="preserve"> a </w:t>
      </w:r>
      <w:r w:rsidRPr="00B11E0F">
        <w:rPr>
          <w:rStyle w:val="StyleUnderline"/>
          <w:highlight w:val="cyan"/>
        </w:rPr>
        <w:t>crucial</w:t>
      </w:r>
      <w:r w:rsidRPr="00ED1170">
        <w:rPr>
          <w:rStyle w:val="StyleUnderline"/>
        </w:rPr>
        <w:t xml:space="preserve"> form </w:t>
      </w:r>
      <w:r w:rsidRPr="00B11E0F">
        <w:rPr>
          <w:rStyle w:val="StyleUnderline"/>
          <w:highlight w:val="cyan"/>
        </w:rPr>
        <w:t>for scaling</w:t>
      </w:r>
      <w:r w:rsidRPr="00ED1170">
        <w:rPr>
          <w:rStyle w:val="StyleUnderline"/>
        </w:rPr>
        <w:t xml:space="preserve"> up </w:t>
      </w:r>
      <w:r w:rsidRPr="00B11E0F">
        <w:rPr>
          <w:rStyle w:val="Emphasis"/>
          <w:highlight w:val="cyan"/>
        </w:rPr>
        <w:t>political actions</w:t>
      </w:r>
      <w:r w:rsidRPr="00B11E0F">
        <w:rPr>
          <w:sz w:val="14"/>
          <w:highlight w:val="cyan"/>
        </w:rPr>
        <w:t xml:space="preserve"> </w:t>
      </w:r>
      <w:r w:rsidRPr="00B11E0F">
        <w:rPr>
          <w:rStyle w:val="StyleUnderline"/>
          <w:highlight w:val="cyan"/>
        </w:rPr>
        <w:t xml:space="preserve">to </w:t>
      </w:r>
      <w:r w:rsidRPr="00B11E0F">
        <w:rPr>
          <w:rStyle w:val="Emphasis"/>
          <w:highlight w:val="cyan"/>
        </w:rPr>
        <w:t>sizes</w:t>
      </w:r>
      <w:r w:rsidRPr="00ED1170">
        <w:rPr>
          <w:rStyle w:val="StyleUnderline"/>
        </w:rPr>
        <w:t xml:space="preserve"> large enough </w:t>
      </w:r>
      <w:r w:rsidRPr="00B11E0F">
        <w:rPr>
          <w:rStyle w:val="StyleUnderline"/>
          <w:highlight w:val="cyan"/>
        </w:rPr>
        <w:t xml:space="preserve">and </w:t>
      </w:r>
      <w:r w:rsidRPr="00B11E0F">
        <w:rPr>
          <w:rStyle w:val="Emphasis"/>
          <w:highlight w:val="cyan"/>
        </w:rPr>
        <w:t>durations</w:t>
      </w:r>
      <w:r w:rsidRPr="00ED1170">
        <w:rPr>
          <w:rStyle w:val="StyleUnderline"/>
        </w:rPr>
        <w:t xml:space="preserve"> long </w:t>
      </w:r>
      <w:r w:rsidRPr="00B11E0F">
        <w:rPr>
          <w:rStyle w:val="StyleUnderline"/>
          <w:highlight w:val="cyan"/>
        </w:rPr>
        <w:t>enough to change</w:t>
      </w:r>
      <w:r w:rsidRPr="00ED1170">
        <w:rPr>
          <w:rStyle w:val="StyleUnderline"/>
        </w:rPr>
        <w:t xml:space="preserve"> </w:t>
      </w:r>
      <w:r w:rsidRPr="00ED1170">
        <w:rPr>
          <w:rStyle w:val="Emphasis"/>
        </w:rPr>
        <w:t xml:space="preserve">dominant </w:t>
      </w:r>
      <w:r w:rsidRPr="00B11E0F">
        <w:rPr>
          <w:rStyle w:val="Emphasis"/>
          <w:highlight w:val="cyan"/>
        </w:rPr>
        <w:t>structures</w:t>
      </w:r>
      <w:r w:rsidRPr="00B11E0F">
        <w:rPr>
          <w:sz w:val="14"/>
        </w:rPr>
        <w:t xml:space="preserve"> </w:t>
      </w:r>
      <w:r w:rsidRPr="00ED1170">
        <w:rPr>
          <w:rStyle w:val="StyleUnderline"/>
        </w:rPr>
        <w:t>and systems</w:t>
      </w:r>
      <w:r w:rsidRPr="00B11E0F">
        <w:rPr>
          <w:sz w:val="14"/>
        </w:rPr>
        <w:t xml:space="preserve">. </w:t>
      </w:r>
      <w:r w:rsidRPr="00ED1170">
        <w:rPr>
          <w:rStyle w:val="StyleUnderline"/>
        </w:rPr>
        <w:t xml:space="preserve">When it comes to </w:t>
      </w:r>
      <w:r w:rsidRPr="00ED1170">
        <w:rPr>
          <w:rStyle w:val="Emphasis"/>
        </w:rPr>
        <w:t>climate change</w:t>
      </w:r>
      <w:r w:rsidRPr="00B11E0F">
        <w:rPr>
          <w:sz w:val="14"/>
        </w:rPr>
        <w:t xml:space="preserve">, for example, </w:t>
      </w:r>
      <w:r w:rsidRPr="00B11E0F">
        <w:rPr>
          <w:rStyle w:val="StyleUnderline"/>
          <w:highlight w:val="cyan"/>
        </w:rPr>
        <w:t xml:space="preserve">no </w:t>
      </w:r>
      <w:r w:rsidRPr="00B11E0F">
        <w:rPr>
          <w:rStyle w:val="Emphasis"/>
          <w:highlight w:val="cyan"/>
        </w:rPr>
        <w:t>single</w:t>
      </w:r>
      <w:r w:rsidRPr="00B11E0F">
        <w:rPr>
          <w:sz w:val="14"/>
          <w:highlight w:val="cyan"/>
        </w:rPr>
        <w:t xml:space="preserve"> </w:t>
      </w:r>
      <w:r w:rsidRPr="00B11E0F">
        <w:rPr>
          <w:rStyle w:val="StyleUnderline"/>
          <w:highlight w:val="cyan"/>
        </w:rPr>
        <w:t>activist</w:t>
      </w:r>
      <w:r w:rsidRPr="00ED1170">
        <w:rPr>
          <w:rStyle w:val="StyleUnderline"/>
        </w:rPr>
        <w:t xml:space="preserve"> group </w:t>
      </w:r>
      <w:r w:rsidRPr="00B11E0F">
        <w:rPr>
          <w:rStyle w:val="StyleUnderline"/>
          <w:highlight w:val="cyan"/>
        </w:rPr>
        <w:t>is likely to make</w:t>
      </w:r>
      <w:r w:rsidRPr="00ED1170">
        <w:rPr>
          <w:rStyle w:val="StyleUnderline"/>
        </w:rPr>
        <w:t xml:space="preserve"> </w:t>
      </w:r>
      <w:r w:rsidRPr="00B11E0F">
        <w:rPr>
          <w:rStyle w:val="StyleUnderline"/>
          <w:highlight w:val="cyan"/>
        </w:rPr>
        <w:t>revolutionary change</w:t>
      </w:r>
      <w:r w:rsidRPr="00B11E0F">
        <w:rPr>
          <w:sz w:val="14"/>
        </w:rPr>
        <w:t xml:space="preserve"> on its own, and even a vast aggregation of specific actions will probably fail to add up to systemic transformation. </w:t>
      </w:r>
      <w:r w:rsidRPr="00ED1170">
        <w:rPr>
          <w:rStyle w:val="StyleUnderline"/>
        </w:rPr>
        <w:t>For many</w:t>
      </w:r>
      <w:r w:rsidRPr="00B11E0F">
        <w:rPr>
          <w:sz w:val="14"/>
        </w:rPr>
        <w:t xml:space="preserve"> of those watching the climate crisis, </w:t>
      </w:r>
      <w:r w:rsidRPr="00ED1170">
        <w:rPr>
          <w:rStyle w:val="StyleUnderline"/>
        </w:rPr>
        <w:t>this is cause for despair</w:t>
      </w:r>
      <w:r w:rsidRPr="00B11E0F">
        <w:rPr>
          <w:sz w:val="14"/>
        </w:rPr>
        <w:t xml:space="preserve">. </w:t>
      </w:r>
      <w:r w:rsidRPr="00B11E0F">
        <w:rPr>
          <w:rStyle w:val="StyleUnderline"/>
          <w:highlight w:val="cyan"/>
        </w:rPr>
        <w:t>But</w:t>
      </w:r>
      <w:r w:rsidRPr="00ED1170">
        <w:rPr>
          <w:rStyle w:val="StyleUnderline"/>
        </w:rPr>
        <w:t xml:space="preserve"> </w:t>
      </w:r>
      <w:r w:rsidRPr="00B11E0F">
        <w:rPr>
          <w:rStyle w:val="Emphasis"/>
          <w:highlight w:val="cyan"/>
        </w:rPr>
        <w:t>separate campaigns</w:t>
      </w:r>
      <w:r w:rsidRPr="00B11E0F">
        <w:rPr>
          <w:sz w:val="14"/>
        </w:rPr>
        <w:t xml:space="preserve"> </w:t>
      </w:r>
      <w:r w:rsidRPr="00ED1170">
        <w:rPr>
          <w:rStyle w:val="StyleUnderline"/>
        </w:rPr>
        <w:t xml:space="preserve">and actions can </w:t>
      </w:r>
      <w:r w:rsidRPr="00B11E0F">
        <w:rPr>
          <w:rStyle w:val="StyleUnderline"/>
          <w:highlight w:val="cyan"/>
        </w:rPr>
        <w:t xml:space="preserve">have </w:t>
      </w:r>
      <w:r w:rsidRPr="00B11E0F">
        <w:rPr>
          <w:rStyle w:val="Emphasis"/>
          <w:highlight w:val="cyan"/>
        </w:rPr>
        <w:t>major</w:t>
      </w:r>
      <w:r w:rsidRPr="00ED1170">
        <w:rPr>
          <w:rStyle w:val="Emphasis"/>
        </w:rPr>
        <w:t xml:space="preserve"> structural </w:t>
      </w:r>
      <w:r w:rsidRPr="00B11E0F">
        <w:rPr>
          <w:rStyle w:val="Emphasis"/>
          <w:highlight w:val="cyan"/>
        </w:rPr>
        <w:t>impacts</w:t>
      </w:r>
      <w:r w:rsidRPr="00B11E0F">
        <w:rPr>
          <w:sz w:val="14"/>
          <w:highlight w:val="cyan"/>
        </w:rPr>
        <w:t xml:space="preserve"> </w:t>
      </w:r>
      <w:r w:rsidRPr="00B11E0F">
        <w:rPr>
          <w:rStyle w:val="StyleUnderline"/>
          <w:highlight w:val="cyan"/>
        </w:rPr>
        <w:t>if</w:t>
      </w:r>
      <w:r w:rsidRPr="00ED1170">
        <w:rPr>
          <w:rStyle w:val="StyleUnderline"/>
        </w:rPr>
        <w:t xml:space="preserve"> they can be </w:t>
      </w:r>
      <w:r w:rsidRPr="00B11E0F">
        <w:rPr>
          <w:rStyle w:val="StyleUnderline"/>
          <w:highlight w:val="cyan"/>
        </w:rPr>
        <w:t>linked</w:t>
      </w:r>
      <w:r w:rsidRPr="00ED1170">
        <w:rPr>
          <w:rStyle w:val="StyleUnderline"/>
        </w:rPr>
        <w:t xml:space="preserve"> and coordinated</w:t>
      </w:r>
      <w:r w:rsidRPr="00B11E0F">
        <w:rPr>
          <w:sz w:val="14"/>
        </w:rPr>
        <w:t xml:space="preserve">, </w:t>
      </w:r>
      <w:r w:rsidRPr="00B11E0F">
        <w:rPr>
          <w:rStyle w:val="Emphasis"/>
          <w:highlight w:val="cyan"/>
        </w:rPr>
        <w:t>amplifying</w:t>
      </w:r>
      <w:r w:rsidRPr="00B11E0F">
        <w:rPr>
          <w:sz w:val="14"/>
        </w:rPr>
        <w:t xml:space="preserve"> </w:t>
      </w:r>
      <w:r w:rsidRPr="00ED1170">
        <w:rPr>
          <w:rStyle w:val="StyleUnderline"/>
        </w:rPr>
        <w:t xml:space="preserve">and </w:t>
      </w:r>
      <w:r w:rsidRPr="00B11E0F">
        <w:rPr>
          <w:rStyle w:val="Emphasis"/>
          <w:highlight w:val="cyan"/>
        </w:rPr>
        <w:t>extending</w:t>
      </w:r>
      <w:r w:rsidRPr="00B11E0F">
        <w:rPr>
          <w:sz w:val="14"/>
          <w:highlight w:val="cyan"/>
        </w:rPr>
        <w:t xml:space="preserve"> </w:t>
      </w:r>
      <w:r w:rsidRPr="00B11E0F">
        <w:rPr>
          <w:rStyle w:val="StyleUnderline"/>
          <w:highlight w:val="cyan"/>
        </w:rPr>
        <w:t>each other</w:t>
      </w:r>
      <w:r w:rsidRPr="00ED1170">
        <w:rPr>
          <w:rStyle w:val="StyleUnderline"/>
        </w:rPr>
        <w:t xml:space="preserve"> to shared ends</w:t>
      </w:r>
      <w:r w:rsidRPr="00B11E0F">
        <w:rPr>
          <w:sz w:val="14"/>
        </w:rPr>
        <w:t xml:space="preserve">. </w:t>
      </w:r>
      <w:r w:rsidRPr="00B11E0F">
        <w:rPr>
          <w:rStyle w:val="StyleUnderline"/>
          <w:highlight w:val="cyan"/>
        </w:rPr>
        <w:t>This</w:t>
      </w:r>
      <w:r w:rsidRPr="00B11E0F">
        <w:rPr>
          <w:sz w:val="14"/>
        </w:rPr>
        <w:t xml:space="preserve"> work of </w:t>
      </w:r>
      <w:r w:rsidRPr="00ED1170">
        <w:rPr>
          <w:rStyle w:val="StyleUnderline"/>
        </w:rPr>
        <w:t xml:space="preserve">coordination </w:t>
      </w:r>
      <w:r w:rsidRPr="00B11E0F">
        <w:rPr>
          <w:rStyle w:val="StyleUnderline"/>
          <w:highlight w:val="cyan"/>
        </w:rPr>
        <w:t xml:space="preserve">does </w:t>
      </w:r>
      <w:r w:rsidRPr="00B11E0F">
        <w:rPr>
          <w:rStyle w:val="Emphasis"/>
          <w:highlight w:val="cyan"/>
        </w:rPr>
        <w:t>not</w:t>
      </w:r>
      <w:r w:rsidRPr="00B11E0F">
        <w:rPr>
          <w:sz w:val="14"/>
          <w:highlight w:val="cyan"/>
        </w:rPr>
        <w:t xml:space="preserve"> </w:t>
      </w:r>
      <w:r w:rsidRPr="00B11E0F">
        <w:rPr>
          <w:rStyle w:val="StyleUnderline"/>
          <w:highlight w:val="cyan"/>
        </w:rPr>
        <w:t>have to be</w:t>
      </w:r>
      <w:r w:rsidRPr="00ED1170">
        <w:rPr>
          <w:rStyle w:val="StyleUnderline"/>
        </w:rPr>
        <w:t xml:space="preserve"> totally streamlined or</w:t>
      </w:r>
      <w:r w:rsidRPr="00B11E0F">
        <w:rPr>
          <w:sz w:val="14"/>
        </w:rPr>
        <w:t xml:space="preserve"> </w:t>
      </w:r>
      <w:r w:rsidRPr="00ED1170">
        <w:rPr>
          <w:rStyle w:val="Emphasis"/>
        </w:rPr>
        <w:t>even</w:t>
      </w:r>
      <w:r w:rsidRPr="00B11E0F">
        <w:rPr>
          <w:sz w:val="14"/>
        </w:rPr>
        <w:t xml:space="preserve"> </w:t>
      </w:r>
      <w:r w:rsidRPr="00B11E0F">
        <w:rPr>
          <w:rStyle w:val="StyleUnderline"/>
          <w:highlight w:val="cyan"/>
        </w:rPr>
        <w:t>fully</w:t>
      </w:r>
      <w:r w:rsidRPr="00B11E0F">
        <w:rPr>
          <w:sz w:val="14"/>
          <w:highlight w:val="cyan"/>
        </w:rPr>
        <w:t xml:space="preserve"> </w:t>
      </w:r>
      <w:r w:rsidRPr="00B11E0F">
        <w:rPr>
          <w:rStyle w:val="Emphasis"/>
          <w:highlight w:val="cyan"/>
        </w:rPr>
        <w:t>intentional</w:t>
      </w:r>
      <w:r w:rsidRPr="00B11E0F">
        <w:rPr>
          <w:sz w:val="14"/>
        </w:rPr>
        <w:t xml:space="preserve">. As Gilles Deleuze and Felix Guattari argue, </w:t>
      </w:r>
      <w:r w:rsidRPr="00B11E0F">
        <w:rPr>
          <w:rStyle w:val="StyleUnderline"/>
          <w:highlight w:val="cyan"/>
        </w:rPr>
        <w:t>the French Revolution was</w:t>
      </w:r>
      <w:r w:rsidRPr="00B11E0F">
        <w:rPr>
          <w:sz w:val="14"/>
        </w:rPr>
        <w:t xml:space="preserve"> on the one hand </w:t>
      </w:r>
      <w:r w:rsidRPr="00ED1170">
        <w:rPr>
          <w:rStyle w:val="StyleUnderline"/>
        </w:rPr>
        <w:t xml:space="preserve">the eruption of </w:t>
      </w:r>
      <w:r w:rsidRPr="00B11E0F">
        <w:rPr>
          <w:rStyle w:val="StyleUnderline"/>
          <w:highlight w:val="cyan"/>
        </w:rPr>
        <w:t>lots of “</w:t>
      </w:r>
      <w:r w:rsidRPr="00B11E0F">
        <w:rPr>
          <w:rStyle w:val="Emphasis"/>
          <w:highlight w:val="cyan"/>
        </w:rPr>
        <w:t>molecular</w:t>
      </w:r>
      <w:r w:rsidRPr="00B11E0F">
        <w:rPr>
          <w:rStyle w:val="StyleUnderline"/>
          <w:highlight w:val="cyan"/>
        </w:rPr>
        <w:t>” events</w:t>
      </w:r>
      <w:r w:rsidRPr="00B11E0F">
        <w:rPr>
          <w:sz w:val="14"/>
        </w:rPr>
        <w:t xml:space="preserve">, </w:t>
      </w:r>
      <w:r w:rsidRPr="00ED1170">
        <w:rPr>
          <w:rStyle w:val="Emphasis"/>
        </w:rPr>
        <w:t>small</w:t>
      </w:r>
      <w:r w:rsidRPr="00B11E0F">
        <w:rPr>
          <w:sz w:val="14"/>
        </w:rPr>
        <w:t xml:space="preserve"> peasant </w:t>
      </w:r>
      <w:r w:rsidRPr="00ED1170">
        <w:rPr>
          <w:rStyle w:val="StyleUnderline"/>
        </w:rPr>
        <w:t xml:space="preserve">groups resisting </w:t>
      </w:r>
      <w:r w:rsidRPr="00B11E0F">
        <w:rPr>
          <w:rStyle w:val="StyleUnderline"/>
          <w:highlight w:val="cyan"/>
        </w:rPr>
        <w:t xml:space="preserve">in </w:t>
      </w:r>
      <w:r w:rsidRPr="00B11E0F">
        <w:rPr>
          <w:rStyle w:val="Emphasis"/>
          <w:highlight w:val="cyan"/>
        </w:rPr>
        <w:t>particular places</w:t>
      </w:r>
      <w:r w:rsidRPr="00B11E0F">
        <w:rPr>
          <w:sz w:val="14"/>
        </w:rPr>
        <w:t xml:space="preserve">, </w:t>
      </w:r>
      <w:r w:rsidRPr="00B11E0F">
        <w:rPr>
          <w:rStyle w:val="StyleUnderline"/>
        </w:rPr>
        <w:t>but</w:t>
      </w:r>
      <w:r w:rsidRPr="00B11E0F">
        <w:rPr>
          <w:sz w:val="14"/>
        </w:rPr>
        <w:t xml:space="preserve"> on the other hand </w:t>
      </w:r>
      <w:r w:rsidRPr="00ED1170">
        <w:rPr>
          <w:rStyle w:val="StyleUnderline"/>
        </w:rPr>
        <w:t>these would have been frustrated</w:t>
      </w:r>
      <w:r w:rsidRPr="00B11E0F">
        <w:rPr>
          <w:sz w:val="14"/>
        </w:rPr>
        <w:t xml:space="preserve"> and powerless </w:t>
      </w:r>
      <w:r w:rsidRPr="00B11E0F">
        <w:rPr>
          <w:rStyle w:val="StyleUnderline"/>
          <w:highlight w:val="cyan"/>
        </w:rPr>
        <w:t>with</w:t>
      </w:r>
      <w:r w:rsidRPr="00ED1170">
        <w:rPr>
          <w:rStyle w:val="StyleUnderline"/>
        </w:rPr>
        <w:t xml:space="preserve">out an increasingly </w:t>
      </w:r>
      <w:r w:rsidRPr="00ED1170">
        <w:rPr>
          <w:rStyle w:val="Emphasis"/>
        </w:rPr>
        <w:t>collective</w:t>
      </w:r>
      <w:r w:rsidRPr="00ED1170">
        <w:rPr>
          <w:rStyle w:val="StyleUnderline"/>
        </w:rPr>
        <w:t xml:space="preserve"> use of “molar” </w:t>
      </w:r>
      <w:r w:rsidRPr="00B11E0F">
        <w:rPr>
          <w:rStyle w:val="StyleUnderline"/>
          <w:highlight w:val="cyan"/>
        </w:rPr>
        <w:t>organizations to inscribe</w:t>
      </w:r>
      <w:r w:rsidRPr="00B11E0F">
        <w:rPr>
          <w:sz w:val="14"/>
        </w:rPr>
        <w:t xml:space="preserve"> these </w:t>
      </w:r>
      <w:r w:rsidRPr="00ED1170">
        <w:rPr>
          <w:rStyle w:val="StyleUnderline"/>
        </w:rPr>
        <w:t xml:space="preserve">molecular </w:t>
      </w:r>
      <w:r w:rsidRPr="00B11E0F">
        <w:rPr>
          <w:rStyle w:val="StyleUnderline"/>
          <w:highlight w:val="cyan"/>
        </w:rPr>
        <w:t xml:space="preserve">events into </w:t>
      </w:r>
      <w:r w:rsidRPr="00B11E0F">
        <w:rPr>
          <w:rStyle w:val="Emphasis"/>
          <w:highlight w:val="cyan"/>
        </w:rPr>
        <w:t>new legal</w:t>
      </w:r>
      <w:r w:rsidRPr="00B11E0F">
        <w:rPr>
          <w:sz w:val="14"/>
        </w:rPr>
        <w:t xml:space="preserve"> and </w:t>
      </w:r>
      <w:r w:rsidRPr="00ED1170">
        <w:rPr>
          <w:rStyle w:val="Emphasis"/>
        </w:rPr>
        <w:t xml:space="preserve">political </w:t>
      </w:r>
      <w:r w:rsidRPr="00B11E0F">
        <w:rPr>
          <w:rStyle w:val="Emphasis"/>
          <w:highlight w:val="cyan"/>
        </w:rPr>
        <w:t>forms</w:t>
      </w:r>
      <w:r w:rsidRPr="009E332C">
        <w:rPr>
          <w:sz w:val="14"/>
        </w:rPr>
        <w:t>.</w:t>
      </w:r>
      <w:r w:rsidRPr="00B11E0F">
        <w:rPr>
          <w:sz w:val="14"/>
        </w:rPr>
        <w:t xml:space="preserve"> </w:t>
      </w:r>
      <w:r w:rsidRPr="00ED1170">
        <w:rPr>
          <w:rStyle w:val="StyleUnderline"/>
        </w:rPr>
        <w:t>It is</w:t>
      </w:r>
      <w:r w:rsidRPr="00B11E0F">
        <w:rPr>
          <w:sz w:val="14"/>
        </w:rPr>
        <w:t xml:space="preserve"> </w:t>
      </w:r>
      <w:r w:rsidRPr="00ED1170">
        <w:rPr>
          <w:rStyle w:val="Emphasis"/>
        </w:rPr>
        <w:t>always</w:t>
      </w:r>
      <w:r w:rsidRPr="00B11E0F">
        <w:rPr>
          <w:sz w:val="14"/>
        </w:rPr>
        <w:t xml:space="preserve"> </w:t>
      </w:r>
      <w:r w:rsidRPr="00ED1170">
        <w:rPr>
          <w:rStyle w:val="StyleUnderline"/>
        </w:rPr>
        <w:t>the combination of</w:t>
      </w:r>
      <w:r w:rsidRPr="00B11E0F">
        <w:rPr>
          <w:sz w:val="14"/>
        </w:rPr>
        <w:t xml:space="preserve"> “</w:t>
      </w:r>
      <w:r w:rsidRPr="00ED1170">
        <w:rPr>
          <w:rStyle w:val="Emphasis"/>
        </w:rPr>
        <w:t>aggregate</w:t>
      </w:r>
      <w:r w:rsidRPr="00B11E0F">
        <w:rPr>
          <w:sz w:val="14"/>
        </w:rPr>
        <w:t xml:space="preserve"> and </w:t>
      </w:r>
      <w:r w:rsidRPr="00ED1170">
        <w:rPr>
          <w:rStyle w:val="StyleUnderline"/>
        </w:rPr>
        <w:t>collective action</w:t>
      </w:r>
      <w:r w:rsidRPr="00B11E0F">
        <w:rPr>
          <w:sz w:val="14"/>
        </w:rPr>
        <w:t xml:space="preserve">” </w:t>
      </w:r>
      <w:r w:rsidRPr="00ED1170">
        <w:rPr>
          <w:rStyle w:val="StyleUnderline"/>
        </w:rPr>
        <w:t>that makes a revolution</w:t>
      </w:r>
      <w:r w:rsidRPr="00B11E0F">
        <w:rPr>
          <w:sz w:val="14"/>
        </w:rPr>
        <w:t>.39</w:t>
      </w:r>
    </w:p>
    <w:p w14:paraId="4640B5B8" w14:textId="77777777" w:rsidR="00B367FA" w:rsidRPr="00ED1170" w:rsidRDefault="00B367FA" w:rsidP="00B367FA">
      <w:pPr>
        <w:rPr>
          <w:rStyle w:val="StyleUnderline"/>
        </w:rPr>
      </w:pPr>
      <w:r w:rsidRPr="00B11E0F">
        <w:rPr>
          <w:sz w:val="14"/>
        </w:rPr>
        <w:t xml:space="preserve">What does </w:t>
      </w:r>
      <w:r w:rsidRPr="00ED1170">
        <w:rPr>
          <w:rStyle w:val="StyleUnderline"/>
        </w:rPr>
        <w:t>this</w:t>
      </w:r>
      <w:r w:rsidRPr="00B11E0F">
        <w:rPr>
          <w:sz w:val="14"/>
        </w:rPr>
        <w:t xml:space="preserve"> mean </w:t>
      </w:r>
      <w:r w:rsidRPr="00ED1170">
        <w:rPr>
          <w:rStyle w:val="StyleUnderline"/>
        </w:rPr>
        <w:t>in practice</w:t>
      </w:r>
      <w:r w:rsidRPr="00B11E0F">
        <w:rPr>
          <w:sz w:val="14"/>
        </w:rPr>
        <w:t xml:space="preserve">? It </w:t>
      </w:r>
      <w:r w:rsidRPr="00ED1170">
        <w:rPr>
          <w:rStyle w:val="StyleUnderline"/>
        </w:rPr>
        <w:t>means neither valorizing</w:t>
      </w:r>
      <w:r w:rsidRPr="00B11E0F">
        <w:rPr>
          <w:sz w:val="14"/>
        </w:rPr>
        <w:t xml:space="preserve"> the </w:t>
      </w:r>
      <w:r w:rsidRPr="00ED1170">
        <w:rPr>
          <w:rStyle w:val="StyleUnderline"/>
        </w:rPr>
        <w:t xml:space="preserve">small, local action over the massive revolutionary subject, </w:t>
      </w:r>
      <w:r w:rsidRPr="00ED1170">
        <w:rPr>
          <w:rStyle w:val="Emphasis"/>
        </w:rPr>
        <w:t>or vice versa</w:t>
      </w:r>
      <w:r w:rsidRPr="00B11E0F">
        <w:rPr>
          <w:sz w:val="14"/>
        </w:rPr>
        <w:t xml:space="preserve">, </w:t>
      </w:r>
      <w:r w:rsidRPr="00ED1170">
        <w:rPr>
          <w:rStyle w:val="StyleUnderline"/>
        </w:rPr>
        <w:t>but</w:t>
      </w:r>
      <w:r w:rsidRPr="00B11E0F">
        <w:rPr>
          <w:sz w:val="14"/>
        </w:rPr>
        <w:t xml:space="preserve"> rather </w:t>
      </w:r>
      <w:r w:rsidRPr="00ED1170">
        <w:rPr>
          <w:rStyle w:val="StyleUnderline"/>
        </w:rPr>
        <w:t>paying attention to</w:t>
      </w:r>
      <w:r w:rsidRPr="00B11E0F">
        <w:rPr>
          <w:sz w:val="14"/>
        </w:rPr>
        <w:t xml:space="preserve"> the </w:t>
      </w:r>
      <w:r w:rsidRPr="00ED1170">
        <w:rPr>
          <w:rStyle w:val="Emphasis"/>
        </w:rPr>
        <w:t>linkages</w:t>
      </w:r>
      <w:r w:rsidRPr="00B11E0F">
        <w:rPr>
          <w:sz w:val="14"/>
        </w:rPr>
        <w:t xml:space="preserve"> </w:t>
      </w:r>
      <w:r w:rsidRPr="00ED1170">
        <w:rPr>
          <w:rStyle w:val="StyleUnderline"/>
        </w:rPr>
        <w:t>between groups</w:t>
      </w:r>
      <w:r w:rsidRPr="00B11E0F">
        <w:rPr>
          <w:sz w:val="14"/>
        </w:rPr>
        <w:t xml:space="preserve">. It means focusing on the form of the hinge. Political theorists have long argued that </w:t>
      </w:r>
      <w:r w:rsidRPr="00B11E0F">
        <w:rPr>
          <w:rStyle w:val="StyleUnderline"/>
          <w:highlight w:val="cyan"/>
        </w:rPr>
        <w:t>social movements are</w:t>
      </w:r>
      <w:r w:rsidRPr="00ED1170">
        <w:rPr>
          <w:rStyle w:val="StyleUnderline"/>
        </w:rPr>
        <w:t xml:space="preserve"> most </w:t>
      </w:r>
      <w:r w:rsidRPr="00B11E0F">
        <w:rPr>
          <w:rStyle w:val="StyleUnderline"/>
          <w:highlight w:val="cyan"/>
        </w:rPr>
        <w:t>successful</w:t>
      </w:r>
      <w:r w:rsidRPr="00ED1170">
        <w:rPr>
          <w:rStyle w:val="StyleUnderline"/>
        </w:rPr>
        <w:t xml:space="preserve"> at recruiting</w:t>
      </w:r>
      <w:r w:rsidRPr="00B11E0F">
        <w:rPr>
          <w:sz w:val="14"/>
        </w:rPr>
        <w:t xml:space="preserve"> new </w:t>
      </w:r>
      <w:r w:rsidRPr="00ED1170">
        <w:rPr>
          <w:rStyle w:val="StyleUnderline"/>
        </w:rPr>
        <w:t xml:space="preserve">members </w:t>
      </w:r>
      <w:r w:rsidRPr="00B11E0F">
        <w:rPr>
          <w:rStyle w:val="StyleUnderline"/>
          <w:highlight w:val="cyan"/>
        </w:rPr>
        <w:t>when they tap</w:t>
      </w:r>
      <w:r w:rsidRPr="00ED1170">
        <w:rPr>
          <w:rStyle w:val="StyleUnderline"/>
        </w:rPr>
        <w:t xml:space="preserve"> into </w:t>
      </w:r>
      <w:r w:rsidRPr="00B11E0F">
        <w:rPr>
          <w:rStyle w:val="Emphasis"/>
          <w:highlight w:val="cyan"/>
        </w:rPr>
        <w:t>existing networks</w:t>
      </w:r>
      <w:r w:rsidRPr="00ED1170">
        <w:rPr>
          <w:rStyle w:val="StyleUnderline"/>
        </w:rPr>
        <w:t>:</w:t>
      </w:r>
      <w:r w:rsidRPr="00B11E0F">
        <w:rPr>
          <w:sz w:val="14"/>
        </w:rPr>
        <w:t xml:space="preserve"> </w:t>
      </w:r>
      <w:r w:rsidRPr="009E332C">
        <w:rPr>
          <w:rStyle w:val="StyleUnderline"/>
        </w:rPr>
        <w:t>families</w:t>
      </w:r>
      <w:r w:rsidRPr="00ED1170">
        <w:rPr>
          <w:rStyle w:val="StyleUnderline"/>
        </w:rPr>
        <w:t xml:space="preserve">, </w:t>
      </w:r>
      <w:r w:rsidRPr="00B11E0F">
        <w:rPr>
          <w:rStyle w:val="Emphasis"/>
          <w:highlight w:val="cyan"/>
        </w:rPr>
        <w:t>workplaces</w:t>
      </w:r>
      <w:r w:rsidRPr="00ED1170">
        <w:rPr>
          <w:rStyle w:val="StyleUnderline"/>
        </w:rPr>
        <w:t xml:space="preserve">, </w:t>
      </w:r>
      <w:r w:rsidRPr="00B11E0F">
        <w:rPr>
          <w:rStyle w:val="Emphasis"/>
          <w:highlight w:val="cyan"/>
        </w:rPr>
        <w:t>friendships</w:t>
      </w:r>
      <w:r w:rsidRPr="00ED1170">
        <w:rPr>
          <w:rStyle w:val="StyleUnderline"/>
        </w:rPr>
        <w:t xml:space="preserve">, neighborhoods, unions, churches, </w:t>
      </w:r>
      <w:r w:rsidRPr="00ED1170">
        <w:rPr>
          <w:rStyle w:val="Emphasis"/>
        </w:rPr>
        <w:t>schools</w:t>
      </w:r>
      <w:r w:rsidRPr="00ED1170">
        <w:rPr>
          <w:rStyle w:val="StyleUnderline"/>
        </w:rPr>
        <w:t xml:space="preserve">, </w:t>
      </w:r>
      <w:r w:rsidRPr="00B11E0F">
        <w:rPr>
          <w:rStyle w:val="StyleUnderline"/>
          <w:highlight w:val="cyan"/>
        </w:rPr>
        <w:t xml:space="preserve">and </w:t>
      </w:r>
      <w:r w:rsidRPr="00B11E0F">
        <w:rPr>
          <w:rStyle w:val="Emphasis"/>
          <w:highlight w:val="cyan"/>
        </w:rPr>
        <w:t>colleges</w:t>
      </w:r>
      <w:r w:rsidRPr="00B11E0F">
        <w:rPr>
          <w:sz w:val="14"/>
        </w:rPr>
        <w:t xml:space="preserve">. A person might bring her new neighbor to a meeting, for example, and that neighbor will tell her cousin about it, who in turn gets so excited about the experience that she invites her whole youth group. </w:t>
      </w:r>
      <w:r w:rsidRPr="00ED1170">
        <w:rPr>
          <w:rStyle w:val="StyleUnderline"/>
        </w:rPr>
        <w:t>As the social movement grows</w:t>
      </w:r>
      <w:r w:rsidRPr="00B11E0F">
        <w:rPr>
          <w:sz w:val="14"/>
        </w:rPr>
        <w:t xml:space="preserve">, its </w:t>
      </w:r>
      <w:r w:rsidRPr="00ED1170">
        <w:rPr>
          <w:rStyle w:val="StyleUnderline"/>
        </w:rPr>
        <w:t xml:space="preserve">events and organizations create a </w:t>
      </w:r>
      <w:r w:rsidRPr="00ED1170">
        <w:rPr>
          <w:rStyle w:val="Emphasis"/>
        </w:rPr>
        <w:t>vibrant</w:t>
      </w:r>
      <w:r w:rsidRPr="00B11E0F">
        <w:rPr>
          <w:sz w:val="14"/>
        </w:rPr>
        <w:t xml:space="preserve"> new </w:t>
      </w:r>
      <w:r w:rsidRPr="00ED1170">
        <w:rPr>
          <w:rStyle w:val="Emphasis"/>
        </w:rPr>
        <w:t>network</w:t>
      </w:r>
      <w:r w:rsidRPr="00ED1170">
        <w:rPr>
          <w:rStyle w:val="StyleUnderline"/>
        </w:rPr>
        <w:t xml:space="preserve"> of their own</w:t>
      </w:r>
      <w:r w:rsidRPr="00B11E0F">
        <w:rPr>
          <w:sz w:val="14"/>
        </w:rPr>
        <w:t xml:space="preserve">, </w:t>
      </w:r>
      <w:r w:rsidRPr="00ED1170">
        <w:rPr>
          <w:rStyle w:val="StyleUnderline"/>
        </w:rPr>
        <w:t xml:space="preserve">which carries a sense of </w:t>
      </w:r>
      <w:r w:rsidRPr="00ED1170">
        <w:rPr>
          <w:rStyle w:val="Emphasis"/>
        </w:rPr>
        <w:t>purpose</w:t>
      </w:r>
      <w:r w:rsidRPr="00B11E0F">
        <w:rPr>
          <w:sz w:val="14"/>
        </w:rPr>
        <w:t xml:space="preserve"> </w:t>
      </w:r>
      <w:r w:rsidRPr="00ED1170">
        <w:rPr>
          <w:rStyle w:val="StyleUnderline"/>
        </w:rPr>
        <w:t>and belonging that</w:t>
      </w:r>
      <w:r w:rsidRPr="00B11E0F">
        <w:rPr>
          <w:sz w:val="14"/>
        </w:rPr>
        <w:t xml:space="preserve"> can </w:t>
      </w:r>
      <w:r w:rsidRPr="00ED1170">
        <w:rPr>
          <w:rStyle w:val="StyleUnderline"/>
        </w:rPr>
        <w:t>make it attractive to new members.</w:t>
      </w:r>
    </w:p>
    <w:p w14:paraId="3B881E06" w14:textId="77777777" w:rsidR="00B367FA" w:rsidRPr="00B4463A" w:rsidRDefault="00B367FA" w:rsidP="00B367FA">
      <w:pPr>
        <w:rPr>
          <w:sz w:val="8"/>
          <w:szCs w:val="8"/>
        </w:rPr>
      </w:pPr>
      <w:r w:rsidRPr="00B4463A">
        <w:rPr>
          <w:sz w:val="8"/>
          <w:szCs w:val="8"/>
        </w:rPr>
        <w:t>The neighbor who invites the newcomer along acts as a hinge that links two small networks—the neighborhood and the activist organization. And that invitation, social scientists have argued, is much more important to political expansion than we might realize. Ziad Munson learned from interviews with pro-life activists in the United States that participants often joined the movement before they had developed strong views on abortion.40 Many had vague or abstract opinions to start with; and some had even been pro-choice. The vast majority of activists who spoke to Munson said they had first attended meetings for social reasons. People then typically stuck with the type of activism they had first encountered and continued to justify it for years afterward. If they had begun by engaging in protests outside of abortion clinics, for example, they explained that these were the most effective tactics, and when they got tired of these, they quit the movement altogether rather than trying a different approach.41 Meanwhile, those who worked for legislative change explained that screaming at abortion providers would undermine public support and argued that showing up in front of a clinic might save a few lives while leaving the system untouched. Again, they were more likely to leave the movement altogether than to switch tactics.42 For most of these activists, the first encounter with the movement was more or less haphazard and arbitrary, but a whole belief system followed from it. The initial structure—whether it was taking to the street or registering voters—shaped the impassioned values to come. In this sense, form came first, with ideology, strangely, the afterthought.</w:t>
      </w:r>
    </w:p>
    <w:p w14:paraId="6FF49F46" w14:textId="77777777" w:rsidR="00B367FA" w:rsidRPr="00B4463A" w:rsidRDefault="00B367FA" w:rsidP="00B367FA">
      <w:pPr>
        <w:rPr>
          <w:sz w:val="8"/>
          <w:szCs w:val="8"/>
        </w:rPr>
      </w:pPr>
      <w:r w:rsidRPr="00B4463A">
        <w:rPr>
          <w:sz w:val="8"/>
          <w:szCs w:val="8"/>
        </w:rPr>
        <w:t>Participants in the pro-life movement are of course a historically and culturally specific group, and it would be dangerous to generalize from a single case. But there is some evidence that their forms of expansion work elsewhere too.43 And the goal of the analysis is not to determine, once and for all, what will work in all instances but to understand how organizing forms operate from past examples and to experiment with their affordances for our own ends.</w:t>
      </w:r>
    </w:p>
    <w:p w14:paraId="168F2B21" w14:textId="77777777" w:rsidR="00B367FA" w:rsidRPr="00B4463A" w:rsidRDefault="00B367FA" w:rsidP="00B367FA">
      <w:pPr>
        <w:rPr>
          <w:sz w:val="8"/>
          <w:szCs w:val="8"/>
        </w:rPr>
      </w:pPr>
      <w:r w:rsidRPr="00B4463A">
        <w:rPr>
          <w:sz w:val="8"/>
          <w:szCs w:val="8"/>
        </w:rPr>
        <w:t>According to Munson’s account, two specific kinds of hinges afford the recruitment of new activists and expand the pool of dedicated activists, and both are useful for the work of social justice. The first hinge is a temporal form. Munson calls it the “turning point.” The vast majority of activists who spoke to Munson said they had joined the movement when there was a gap or opening in the ordinary business of life—like going away to college, moving to a new town, or retiring from a job—and so were open to new activities suggested by acquaintances, church groups, roommates, or colleagues. It makes sense that people are most likely to be able to throw time and energy into political action when they are not already enmeshed in ongoing social worlds and work obligations. From this perspective, it is worth focusing recruitment efforts on newcomers to a community. And as people are looking around for new friends and activities, it is smart, too, to keep barriers to entry low. The pro-life movement has been especially good at welcoming everyone, regardless of their beliefs, and this hospitable, inclusive gesture itself has been a powerful engine of expansion. Movements that demand major sacrifices, risks, or litmus tests, by contrast, tend to stay too small to have the powerful effects afforded by widespread participation.44</w:t>
      </w:r>
    </w:p>
    <w:p w14:paraId="0D765DA5" w14:textId="77777777" w:rsidR="00B367FA" w:rsidRPr="00B4463A" w:rsidRDefault="00B367FA" w:rsidP="00B367FA">
      <w:pPr>
        <w:rPr>
          <w:sz w:val="8"/>
          <w:szCs w:val="8"/>
        </w:rPr>
      </w:pPr>
      <w:r w:rsidRPr="00B4463A">
        <w:rPr>
          <w:sz w:val="8"/>
          <w:szCs w:val="8"/>
        </w:rPr>
        <w:t>This form, the turning point, has shaped the work of a team of faculty, staff, and students at Cornell who have introduced a course about climate change that is required of all incoming students before they arrive, called “Mission Sustainability.”45 We decided to direct the course at the college population that is moving here for the first time, eager to build new social contacts and not yet overwhelmed with obligations. The course invites these newcomers to browse through the wide range of courses that address sustainability and climate change, encouraging them to see how they can weave climate justice into any major. It also makes a case for the importance of collective action and asks students to look at a list of clubs and societies and to write about one way they might get involved in climate action. It is too soon to know whether this course has increased climate change activism at Cornell, but in 2022, nearly four thousand students took the course, and numerous respondents expressed enthusiasm for joining groups like Climate Justice Cornell, a student-led organization that was crucial to campus divestment, and Agua Clara, an engineering project focusing on sustainable water technologies.</w:t>
      </w:r>
    </w:p>
    <w:p w14:paraId="10F32F74" w14:textId="77777777" w:rsidR="00B367FA" w:rsidRPr="00B4463A" w:rsidRDefault="00B367FA" w:rsidP="00B367FA">
      <w:pPr>
        <w:rPr>
          <w:sz w:val="8"/>
          <w:szCs w:val="8"/>
        </w:rPr>
      </w:pPr>
      <w:r w:rsidRPr="00B4463A">
        <w:rPr>
          <w:sz w:val="8"/>
          <w:szCs w:val="8"/>
        </w:rPr>
        <w:t>The second kind of hinge is the link between existing networks. A network is a group of interconnected elements, a set of links between separable nodes. The nodes themselves might be anything, from neurons to social organizations.46 In social networks, ties can be communicative, organizational, affective, or spatial; they can link people who know of each other or report to each other or live next door to each other.47 A network needs a minimum of two nodes, but after that, at least in principle, it can expand indefinitely. It is possible to add new stops to a subway line, for example, or new members to a social club without disrupting the identity of the network. What network forms afford, that is, is expansion. Hinges between networks then allow these groups to join forces in potentially massive coalitions.</w:t>
      </w:r>
    </w:p>
    <w:p w14:paraId="5C702492" w14:textId="77777777" w:rsidR="00B367FA" w:rsidRPr="00B4463A" w:rsidRDefault="00B367FA" w:rsidP="00B367FA">
      <w:pPr>
        <w:rPr>
          <w:sz w:val="8"/>
          <w:szCs w:val="8"/>
        </w:rPr>
      </w:pPr>
      <w:r w:rsidRPr="00B4463A">
        <w:rPr>
          <w:sz w:val="8"/>
          <w:szCs w:val="8"/>
        </w:rPr>
        <w:t>The divestment movement is an example of a strategic use of the hinge between networks. In July 2012, Bill McKibben, founder of the organization 350 .org, published an article in Rolling Stone magazine called “Global Warming’s Terrifying New Math,” which explained the grave dangers of a global temperature rise above 2 degrees Celsius and warned that the amount of coal, oil, and gas already held in reserve by fossil fuel companies was five times higher than we could afford to burn to stay within that target.48 McKibben then went on a lecture tour around the United States, appearing in city convention centers and on college campuses with other speakers, including Naomi Klein, Winona LaDuke, and Archbishop Desmond Tutu, and coordinating with local and national organizations to plan each event.49 The following year, 350 .org convened a weeklong gathering of young climate activists from around the world in Istanbul, offering trainings, support, and opportunities to connect. This event drew from a wide range of existing organizations, from Bolivia’s Reacción Climatica to Itü, Turkey’s technical university, which provided the infrastructure to connect global participants to each other.</w:t>
      </w:r>
    </w:p>
    <w:p w14:paraId="5537CE0E" w14:textId="77777777" w:rsidR="00B367FA" w:rsidRPr="00B4463A" w:rsidRDefault="00B367FA" w:rsidP="00B367FA">
      <w:pPr>
        <w:rPr>
          <w:sz w:val="8"/>
          <w:szCs w:val="8"/>
        </w:rPr>
      </w:pPr>
      <w:r w:rsidRPr="00B4463A">
        <w:rPr>
          <w:sz w:val="8"/>
          <w:szCs w:val="8"/>
        </w:rPr>
        <w:t>The resulting campaign has not been a single, tightly structured operation, but nor has it been an agglomeration of entirely separate actions. Rather, 350 .org acts as a hinge, encouraging, training, and linking local divestment groups as they build their own campaigns and then sharing accumulated lessons and contacts with all new groups that emerge. At the time of this writing, over a thousand institutions—churches, colleges, governments, and pension funds—have pledged to divest nearly $45 trillion from fossil fuels.50 The movement not only makes an economic impact but sends a clear moral and public message about the companies most responsible for climate destruction, which shapes their social license to operate, and brings other institutions along. The sheer size of the movement is part of what makes both its financial and symbolic impacts significant.</w:t>
      </w:r>
    </w:p>
    <w:p w14:paraId="58E8C0D5" w14:textId="77777777" w:rsidR="00B367FA" w:rsidRPr="00B4463A" w:rsidRDefault="00B367FA" w:rsidP="00B367FA">
      <w:pPr>
        <w:rPr>
          <w:sz w:val="8"/>
          <w:szCs w:val="8"/>
        </w:rPr>
      </w:pPr>
      <w:r w:rsidRPr="00B4463A">
        <w:rPr>
          <w:sz w:val="8"/>
          <w:szCs w:val="8"/>
        </w:rPr>
        <w:t>To expand the movement for climate justice by understanding it as a network of networks has two beneficial effects. First, it allows each group its own structure, tactics, and identity, which means that participants may join organizations that are rooted in their own social networks and address local struggles or specific values. One person might join a group that allows them to make new friends at college; another might volunteer for a climate organization that deliberately centers gender justice. If networks like these are loosely coordinated toward shared ends, and at the same time each is able to draw new members by reaching into multiple other networks, the movement can be both effective and expansive. Second, in place of a single party or platform so centralized and large that it becomes disconnected from the base, this form encourages multiple centers of energy and leadership, which can shape the movement as a whole for the better—as when feminist and Indigenous groups argue against scientific assumptions about the autonomous human subject, and when public health experts circulate data about the health impacts of climate change.</w:t>
      </w:r>
    </w:p>
    <w:p w14:paraId="743A8BBC" w14:textId="77777777" w:rsidR="00B367FA" w:rsidRPr="00B4463A" w:rsidRDefault="00B367FA" w:rsidP="00B367FA">
      <w:pPr>
        <w:rPr>
          <w:sz w:val="8"/>
          <w:szCs w:val="8"/>
        </w:rPr>
      </w:pPr>
      <w:r w:rsidRPr="00B4463A">
        <w:rPr>
          <w:sz w:val="8"/>
          <w:szCs w:val="8"/>
        </w:rPr>
        <w:t>Successful political struggles of many kinds in the past have depended on networks of networks. The Polish “Solidarity” movement brought together labor unions and the Catholic Church, which did not otherwise share the same ends and values. The union side reluctantly agreed to the Church’s desire for a ban on Sunday shopping in return for financial and other support. Sociologist Christian Smith calls preexisting organizations that hinge to new groups movement midwives, “in recognition of their deliberate efforts to help in the ‘birthing’ of movements while retaining identities distinct from those of the resultant organizations.”51</w:t>
      </w:r>
    </w:p>
    <w:p w14:paraId="050F9BC5" w14:textId="77777777" w:rsidR="00B367FA" w:rsidRPr="00B4463A" w:rsidRDefault="00B367FA" w:rsidP="00B367FA">
      <w:pPr>
        <w:rPr>
          <w:sz w:val="8"/>
          <w:szCs w:val="8"/>
        </w:rPr>
      </w:pPr>
      <w:r w:rsidRPr="00B4463A">
        <w:rPr>
          <w:sz w:val="8"/>
          <w:szCs w:val="8"/>
        </w:rPr>
        <w:t>For a very different example, the movement for “natural childbirth” joined together a motley assortment of constituencies, each with its own organizations and different—even conflicting—values. The Catholic group La Leche League wanted to promote an ideal model of Marian motherhood.52 Another enthusiastic constituency was made up of hippies, eager to embrace the body in its uncorrupted state. Ina May Gaskin was a leader in this stream, an influential popularizer of home births and midwifery who cofounded a counterculturalist commune in Tennessee.53 A third network of activists, feminists, criticized the breakup of communities of women by masculinist models of science. In 1969, a feminist collective put together Our Bodies, Ourselves, soon to be a bestseller, which provided women-centered accounts and information about childbirth. Developing out of these different organizations were new institutions, including midwifery training, prenatal labor classes, and hospital birthing centers. It would not be long before these forms became mainstream.54 While there is still a long way to go to ensure that this kind of care is widely affordable and available in the United States, there has been a substantial shift to woman-centered maternity care in many parts of the world.55</w:t>
      </w:r>
    </w:p>
    <w:p w14:paraId="42D77A68" w14:textId="77777777" w:rsidR="00B367FA" w:rsidRPr="00B4463A" w:rsidRDefault="00B367FA" w:rsidP="00B367FA">
      <w:pPr>
        <w:rPr>
          <w:sz w:val="8"/>
          <w:szCs w:val="8"/>
        </w:rPr>
      </w:pPr>
      <w:r w:rsidRPr="00B4463A">
        <w:rPr>
          <w:sz w:val="8"/>
          <w:szCs w:val="8"/>
        </w:rPr>
        <w:t>What these cases make clear is that hinged organizations can succeed, even if they are ideologically composite or even incoherent, because of their massive size. There is no need for purity or consistency. In fact, precisely the reverse may be true: movements grow large and powerful in part by linking groups with views that do not necessarily align perfectly. This conclusion may come as an unwelcome claim to activists on the left, many of whom have warned that we must radically remake our relations to ourselves and the world before we can have any meaningful effect. But how are we to get from here to there? We can start by focusing on forms that can join us together in powerful and meaningful numbers.</w:t>
      </w:r>
    </w:p>
    <w:p w14:paraId="5F7FB734" w14:textId="77777777" w:rsidR="00B367FA" w:rsidRPr="00B11E0F" w:rsidRDefault="00B367FA" w:rsidP="00B367FA">
      <w:pPr>
        <w:rPr>
          <w:sz w:val="14"/>
        </w:rPr>
      </w:pPr>
      <w:r w:rsidRPr="00B11E0F">
        <w:rPr>
          <w:rStyle w:val="StyleUnderline"/>
          <w:highlight w:val="cyan"/>
        </w:rPr>
        <w:t>Working at</w:t>
      </w:r>
      <w:r w:rsidRPr="00A30B33">
        <w:rPr>
          <w:rStyle w:val="StyleUnderline"/>
        </w:rPr>
        <w:t xml:space="preserve"> large </w:t>
      </w:r>
      <w:r w:rsidRPr="00B11E0F">
        <w:rPr>
          <w:rStyle w:val="Emphasis"/>
          <w:highlight w:val="cyan"/>
        </w:rPr>
        <w:t>scale</w:t>
      </w:r>
      <w:r w:rsidRPr="00A30B33">
        <w:rPr>
          <w:rStyle w:val="Emphasis"/>
        </w:rPr>
        <w:t>s</w:t>
      </w:r>
      <w:r w:rsidRPr="00B11E0F">
        <w:rPr>
          <w:sz w:val="14"/>
        </w:rPr>
        <w:t xml:space="preserve"> </w:t>
      </w:r>
      <w:r w:rsidRPr="00B11E0F">
        <w:rPr>
          <w:rStyle w:val="StyleUnderline"/>
          <w:highlight w:val="cyan"/>
        </w:rPr>
        <w:t>is a</w:t>
      </w:r>
      <w:r w:rsidRPr="00A30B33">
        <w:rPr>
          <w:rStyle w:val="StyleUnderline"/>
        </w:rPr>
        <w:t xml:space="preserve"> particular </w:t>
      </w:r>
      <w:r w:rsidRPr="00B11E0F">
        <w:rPr>
          <w:rStyle w:val="StyleUnderline"/>
          <w:highlight w:val="cyan"/>
        </w:rPr>
        <w:t>challenge for</w:t>
      </w:r>
      <w:r w:rsidRPr="00A30B33">
        <w:rPr>
          <w:rStyle w:val="StyleUnderline"/>
        </w:rPr>
        <w:t xml:space="preserve"> the </w:t>
      </w:r>
      <w:r w:rsidRPr="00A30B33">
        <w:rPr>
          <w:rStyle w:val="Emphasis"/>
        </w:rPr>
        <w:t xml:space="preserve">aesthetic </w:t>
      </w:r>
      <w:r w:rsidRPr="00B11E0F">
        <w:rPr>
          <w:rStyle w:val="Emphasis"/>
          <w:highlight w:val="cyan"/>
        </w:rPr>
        <w:t>humanities</w:t>
      </w:r>
      <w:r w:rsidRPr="00B11E0F">
        <w:rPr>
          <w:sz w:val="14"/>
        </w:rPr>
        <w:t xml:space="preserve">, as I have suggested, in part </w:t>
      </w:r>
      <w:r w:rsidRPr="00A30B33">
        <w:rPr>
          <w:rStyle w:val="StyleUnderline"/>
        </w:rPr>
        <w:t>because</w:t>
      </w:r>
      <w:r w:rsidRPr="00B11E0F">
        <w:rPr>
          <w:sz w:val="14"/>
        </w:rPr>
        <w:t xml:space="preserve"> both our objects and </w:t>
      </w:r>
      <w:r w:rsidRPr="00B11E0F">
        <w:rPr>
          <w:rStyle w:val="StyleUnderline"/>
          <w:highlight w:val="cyan"/>
        </w:rPr>
        <w:t>our methods</w:t>
      </w:r>
      <w:r w:rsidRPr="00B11E0F">
        <w:rPr>
          <w:sz w:val="14"/>
        </w:rPr>
        <w:t xml:space="preserve"> have so </w:t>
      </w:r>
      <w:r w:rsidRPr="00A30B33">
        <w:rPr>
          <w:rStyle w:val="StyleUnderline"/>
        </w:rPr>
        <w:t xml:space="preserve">long </w:t>
      </w:r>
      <w:r w:rsidRPr="00B11E0F">
        <w:rPr>
          <w:rStyle w:val="StyleUnderline"/>
          <w:highlight w:val="cyan"/>
        </w:rPr>
        <w:t xml:space="preserve">valorized </w:t>
      </w:r>
      <w:r w:rsidRPr="00225506">
        <w:rPr>
          <w:rStyle w:val="StyleUnderline"/>
          <w:highlight w:val="cyan"/>
        </w:rPr>
        <w:t>the distinctive moment</w:t>
      </w:r>
      <w:r w:rsidRPr="00B11E0F">
        <w:rPr>
          <w:sz w:val="14"/>
        </w:rPr>
        <w:t xml:space="preserve">, the exception, </w:t>
      </w:r>
      <w:r w:rsidRPr="00B11E0F">
        <w:rPr>
          <w:rStyle w:val="StyleUnderline"/>
          <w:highlight w:val="cyan"/>
        </w:rPr>
        <w:t xml:space="preserve">the </w:t>
      </w:r>
      <w:r w:rsidRPr="00B11E0F">
        <w:rPr>
          <w:rStyle w:val="Emphasis"/>
          <w:highlight w:val="cyan"/>
        </w:rPr>
        <w:t>minor gesture</w:t>
      </w:r>
      <w:r w:rsidRPr="00A30B33">
        <w:rPr>
          <w:rStyle w:val="Emphasis"/>
        </w:rPr>
        <w:t>.</w:t>
      </w:r>
      <w:r w:rsidRPr="00B11E0F">
        <w:rPr>
          <w:sz w:val="14"/>
        </w:rPr>
        <w:t xml:space="preserve"> </w:t>
      </w:r>
      <w:r w:rsidRPr="00B11E0F">
        <w:rPr>
          <w:rStyle w:val="StyleUnderline"/>
          <w:highlight w:val="cyan"/>
        </w:rPr>
        <w:t>But the hinge</w:t>
      </w:r>
      <w:r w:rsidRPr="00B11E0F">
        <w:rPr>
          <w:rStyle w:val="StyleUnderline"/>
        </w:rPr>
        <w:t xml:space="preserve"> might be especially</w:t>
      </w:r>
      <w:r w:rsidRPr="00B11E0F">
        <w:rPr>
          <w:sz w:val="14"/>
        </w:rPr>
        <w:t xml:space="preserve"> </w:t>
      </w:r>
      <w:r w:rsidRPr="00B11E0F">
        <w:rPr>
          <w:rStyle w:val="Emphasis"/>
        </w:rPr>
        <w:t>useful</w:t>
      </w:r>
      <w:r w:rsidRPr="00A30B33">
        <w:rPr>
          <w:rStyle w:val="Emphasis"/>
        </w:rPr>
        <w:t xml:space="preserve"> to us</w:t>
      </w:r>
      <w:r w:rsidRPr="00B11E0F">
        <w:rPr>
          <w:sz w:val="14"/>
        </w:rPr>
        <w:t xml:space="preserve"> in this context, since </w:t>
      </w:r>
      <w:r w:rsidRPr="00A30B33">
        <w:rPr>
          <w:rStyle w:val="StyleUnderline"/>
        </w:rPr>
        <w:t xml:space="preserve">it </w:t>
      </w:r>
      <w:r w:rsidRPr="00B11E0F">
        <w:rPr>
          <w:rStyle w:val="StyleUnderline"/>
          <w:highlight w:val="cyan"/>
        </w:rPr>
        <w:t>is a form where</w:t>
      </w:r>
      <w:r w:rsidRPr="00A30B33">
        <w:rPr>
          <w:rStyle w:val="StyleUnderline"/>
        </w:rPr>
        <w:t xml:space="preserve">by </w:t>
      </w:r>
      <w:r w:rsidRPr="00B11E0F">
        <w:rPr>
          <w:rStyle w:val="StyleUnderline"/>
          <w:highlight w:val="cyan"/>
        </w:rPr>
        <w:t xml:space="preserve">the </w:t>
      </w:r>
      <w:r w:rsidRPr="00B11E0F">
        <w:rPr>
          <w:rStyle w:val="Emphasis"/>
          <w:highlight w:val="cyan"/>
        </w:rPr>
        <w:t>small</w:t>
      </w:r>
      <w:r w:rsidRPr="00B11E0F">
        <w:rPr>
          <w:sz w:val="14"/>
        </w:rPr>
        <w:t xml:space="preserve"> </w:t>
      </w:r>
      <w:r w:rsidRPr="00A30B33">
        <w:rPr>
          <w:rStyle w:val="StyleUnderline"/>
        </w:rPr>
        <w:t>and</w:t>
      </w:r>
      <w:r w:rsidRPr="00B11E0F">
        <w:rPr>
          <w:sz w:val="14"/>
        </w:rPr>
        <w:t xml:space="preserve"> the </w:t>
      </w:r>
      <w:r w:rsidRPr="00B11E0F">
        <w:rPr>
          <w:rStyle w:val="Emphasis"/>
          <w:highlight w:val="cyan"/>
        </w:rPr>
        <w:t>singular</w:t>
      </w:r>
      <w:r w:rsidRPr="00B11E0F">
        <w:rPr>
          <w:sz w:val="14"/>
        </w:rPr>
        <w:t xml:space="preserve"> </w:t>
      </w:r>
      <w:r w:rsidRPr="00B11E0F">
        <w:rPr>
          <w:rStyle w:val="StyleUnderline"/>
          <w:highlight w:val="cyan"/>
        </w:rPr>
        <w:t xml:space="preserve">open into the </w:t>
      </w:r>
      <w:r w:rsidRPr="00B11E0F">
        <w:rPr>
          <w:rStyle w:val="Emphasis"/>
          <w:highlight w:val="cyan"/>
        </w:rPr>
        <w:t>collective</w:t>
      </w:r>
      <w:r w:rsidRPr="00A30B33">
        <w:rPr>
          <w:rStyle w:val="StyleUnderline"/>
        </w:rPr>
        <w:t xml:space="preserve"> or the general</w:t>
      </w:r>
      <w:r w:rsidRPr="00B11E0F">
        <w:rPr>
          <w:sz w:val="14"/>
        </w:rPr>
        <w:t xml:space="preserve">. The aesthetic humanities have in fact already theorized this form at work. </w:t>
      </w:r>
      <w:r w:rsidRPr="00A30B33">
        <w:rPr>
          <w:rStyle w:val="StyleUnderline"/>
        </w:rPr>
        <w:t xml:space="preserve">It is one of the core assumptions of humanistic pedagogy that </w:t>
      </w:r>
      <w:r w:rsidRPr="00B11E0F">
        <w:rPr>
          <w:rStyle w:val="Emphasis"/>
          <w:sz w:val="24"/>
          <w:highlight w:val="cyan"/>
        </w:rPr>
        <w:t>reading</w:t>
      </w:r>
      <w:r w:rsidRPr="00A30B33">
        <w:rPr>
          <w:rStyle w:val="Emphasis"/>
          <w:sz w:val="24"/>
        </w:rPr>
        <w:t xml:space="preserve"> a passage</w:t>
      </w:r>
      <w:r w:rsidRPr="00B11E0F">
        <w:rPr>
          <w:sz w:val="14"/>
        </w:rPr>
        <w:t xml:space="preserve"> or an image </w:t>
      </w:r>
      <w:r w:rsidRPr="00B11E0F">
        <w:rPr>
          <w:rStyle w:val="Emphasis"/>
          <w:sz w:val="24"/>
          <w:highlight w:val="cyan"/>
        </w:rPr>
        <w:t>in the classroom</w:t>
      </w:r>
      <w:r w:rsidRPr="00B11E0F">
        <w:rPr>
          <w:sz w:val="14"/>
        </w:rPr>
        <w:t xml:space="preserve"> </w:t>
      </w:r>
      <w:r w:rsidRPr="00B11E0F">
        <w:rPr>
          <w:rStyle w:val="StyleUnderline"/>
          <w:highlight w:val="cyan"/>
        </w:rPr>
        <w:t>acts as a hinge to</w:t>
      </w:r>
      <w:r w:rsidRPr="00B11E0F">
        <w:rPr>
          <w:sz w:val="14"/>
        </w:rPr>
        <w:t xml:space="preserve"> an </w:t>
      </w:r>
      <w:r w:rsidRPr="00B11E0F">
        <w:rPr>
          <w:rStyle w:val="Emphasis"/>
          <w:highlight w:val="cyan"/>
        </w:rPr>
        <w:t>informed</w:t>
      </w:r>
      <w:r w:rsidRPr="00A30B33">
        <w:rPr>
          <w:rStyle w:val="StyleUnderline"/>
        </w:rPr>
        <w:t xml:space="preserve"> and </w:t>
      </w:r>
      <w:r w:rsidRPr="00B11E0F">
        <w:rPr>
          <w:rStyle w:val="Emphasis"/>
          <w:highlight w:val="cyan"/>
        </w:rPr>
        <w:t>responsible</w:t>
      </w:r>
      <w:r w:rsidRPr="00B11E0F">
        <w:rPr>
          <w:rStyle w:val="StyleUnderline"/>
          <w:highlight w:val="cyan"/>
        </w:rPr>
        <w:t xml:space="preserve"> citizenry</w:t>
      </w:r>
      <w:r w:rsidRPr="00B11E0F">
        <w:rPr>
          <w:sz w:val="14"/>
        </w:rPr>
        <w:t>—</w:t>
      </w:r>
      <w:r w:rsidRPr="00A30B33">
        <w:rPr>
          <w:rStyle w:val="StyleUnderline"/>
        </w:rPr>
        <w:t xml:space="preserve">that </w:t>
      </w:r>
      <w:r w:rsidRPr="00B11E0F">
        <w:rPr>
          <w:rStyle w:val="StyleUnderline"/>
          <w:highlight w:val="cyan"/>
        </w:rPr>
        <w:t>it can spark</w:t>
      </w:r>
      <w:r w:rsidRPr="00A30B33">
        <w:rPr>
          <w:rStyle w:val="StyleUnderline"/>
        </w:rPr>
        <w:t xml:space="preserve"> a set of </w:t>
      </w:r>
      <w:r w:rsidRPr="00B11E0F">
        <w:rPr>
          <w:rStyle w:val="Emphasis"/>
          <w:highlight w:val="cyan"/>
        </w:rPr>
        <w:t>recognitions</w:t>
      </w:r>
      <w:r w:rsidRPr="00B11E0F">
        <w:rPr>
          <w:sz w:val="14"/>
          <w:highlight w:val="cyan"/>
        </w:rPr>
        <w:t xml:space="preserve"> </w:t>
      </w:r>
      <w:r w:rsidRPr="00B11E0F">
        <w:rPr>
          <w:rStyle w:val="StyleUnderline"/>
          <w:highlight w:val="cyan"/>
        </w:rPr>
        <w:t>about</w:t>
      </w:r>
      <w:r w:rsidRPr="00A30B33">
        <w:rPr>
          <w:rStyle w:val="StyleUnderline"/>
        </w:rPr>
        <w:t xml:space="preserve"> dominant </w:t>
      </w:r>
      <w:r w:rsidRPr="00B11E0F">
        <w:rPr>
          <w:rStyle w:val="StyleUnderline"/>
          <w:highlight w:val="cyan"/>
        </w:rPr>
        <w:t>values</w:t>
      </w:r>
      <w:r w:rsidRPr="00A30B33">
        <w:rPr>
          <w:rStyle w:val="StyleUnderline"/>
        </w:rPr>
        <w:t xml:space="preserve">, </w:t>
      </w:r>
      <w:r w:rsidRPr="00B11E0F">
        <w:rPr>
          <w:rStyle w:val="Emphasis"/>
          <w:highlight w:val="cyan"/>
        </w:rPr>
        <w:t>collective life</w:t>
      </w:r>
      <w:r w:rsidRPr="00B11E0F">
        <w:rPr>
          <w:sz w:val="14"/>
        </w:rPr>
        <w:t xml:space="preserve">, </w:t>
      </w:r>
      <w:r w:rsidRPr="00B11E0F">
        <w:rPr>
          <w:rStyle w:val="StyleUnderline"/>
          <w:highlight w:val="cyan"/>
        </w:rPr>
        <w:t>and</w:t>
      </w:r>
      <w:r w:rsidRPr="00B11E0F">
        <w:rPr>
          <w:sz w:val="14"/>
        </w:rPr>
        <w:t xml:space="preserve"> the </w:t>
      </w:r>
      <w:r w:rsidRPr="00A30B33">
        <w:rPr>
          <w:rStyle w:val="StyleUnderline"/>
        </w:rPr>
        <w:t xml:space="preserve">operations of </w:t>
      </w:r>
      <w:r w:rsidRPr="00B11E0F">
        <w:rPr>
          <w:rStyle w:val="StyleUnderline"/>
          <w:highlight w:val="cyan"/>
        </w:rPr>
        <w:t>power that students</w:t>
      </w:r>
      <w:r w:rsidRPr="00B11E0F">
        <w:rPr>
          <w:sz w:val="14"/>
        </w:rPr>
        <w:t xml:space="preserve"> will </w:t>
      </w:r>
      <w:r w:rsidRPr="00B11E0F">
        <w:rPr>
          <w:rStyle w:val="Emphasis"/>
          <w:sz w:val="24"/>
          <w:highlight w:val="cyan"/>
        </w:rPr>
        <w:t>carry</w:t>
      </w:r>
      <w:r w:rsidRPr="00A30B33">
        <w:rPr>
          <w:rStyle w:val="Emphasis"/>
          <w:sz w:val="24"/>
        </w:rPr>
        <w:t xml:space="preserve"> with them </w:t>
      </w:r>
      <w:r w:rsidRPr="00B11E0F">
        <w:rPr>
          <w:rStyle w:val="Emphasis"/>
          <w:sz w:val="24"/>
          <w:highlight w:val="cyan"/>
        </w:rPr>
        <w:t>into lives beyond</w:t>
      </w:r>
      <w:r w:rsidRPr="00B11E0F">
        <w:rPr>
          <w:sz w:val="14"/>
        </w:rPr>
        <w:t xml:space="preserve"> the literature </w:t>
      </w:r>
      <w:r w:rsidRPr="00B11E0F">
        <w:rPr>
          <w:rStyle w:val="Emphasis"/>
          <w:sz w:val="24"/>
          <w:highlight w:val="cyan"/>
        </w:rPr>
        <w:t>class</w:t>
      </w:r>
      <w:r w:rsidRPr="00B11E0F">
        <w:rPr>
          <w:sz w:val="14"/>
        </w:rPr>
        <w:t>. And some aesthetic forms themselves do the work of hinging. Narrative, as Roman Jakobson argued long ago, is particularly well suited to “association by contiguity,” the work of linking separate moments, agents, and ideas.56 Emily Dickinson’s dashes have been read as hinges too, alongside her repeated and explicit invocation of the word “hinge” (“Noon—is the Hinge of Day—”).57 For Nathaniel Mackey, the breaks, stutters, and limits in poetic language are hinges to possibility of change outside of language. “Doors are for going through,” he writes at the end of his introduction, inviting us into the rest of the volume.58</w:t>
      </w:r>
    </w:p>
    <w:p w14:paraId="41A43469" w14:textId="77777777" w:rsidR="00B367FA" w:rsidRPr="00971EAA" w:rsidRDefault="00B367FA" w:rsidP="00B367FA">
      <w:r w:rsidRPr="00B11E0F">
        <w:rPr>
          <w:rStyle w:val="Emphasis"/>
          <w:highlight w:val="cyan"/>
        </w:rPr>
        <w:t>Each</w:t>
      </w:r>
      <w:r w:rsidRPr="00B11E0F">
        <w:rPr>
          <w:sz w:val="14"/>
        </w:rPr>
        <w:t xml:space="preserve"> aesthetic </w:t>
      </w:r>
      <w:r w:rsidRPr="00B11E0F">
        <w:rPr>
          <w:rStyle w:val="Emphasis"/>
          <w:highlight w:val="cyan"/>
        </w:rPr>
        <w:t>reading</w:t>
      </w:r>
      <w:r w:rsidRPr="00B11E0F">
        <w:rPr>
          <w:sz w:val="14"/>
          <w:highlight w:val="cyan"/>
        </w:rPr>
        <w:t xml:space="preserve"> </w:t>
      </w:r>
      <w:r w:rsidRPr="00B11E0F">
        <w:rPr>
          <w:rStyle w:val="StyleUnderline"/>
          <w:highlight w:val="cyan"/>
        </w:rPr>
        <w:t xml:space="preserve">feels </w:t>
      </w:r>
      <w:r w:rsidRPr="00B11E0F">
        <w:rPr>
          <w:rStyle w:val="Emphasis"/>
          <w:highlight w:val="cyan"/>
        </w:rPr>
        <w:t>small</w:t>
      </w:r>
      <w:r w:rsidRPr="000E243C">
        <w:rPr>
          <w:rStyle w:val="Emphasis"/>
        </w:rPr>
        <w:t>-scale</w:t>
      </w:r>
      <w:r w:rsidRPr="000E243C">
        <w:rPr>
          <w:rStyle w:val="StyleUnderline"/>
        </w:rPr>
        <w:t xml:space="preserve"> and specific</w:t>
      </w:r>
      <w:r w:rsidRPr="00B11E0F">
        <w:rPr>
          <w:sz w:val="14"/>
        </w:rPr>
        <w:t xml:space="preserve">, </w:t>
      </w:r>
      <w:r w:rsidRPr="00B11E0F">
        <w:rPr>
          <w:rStyle w:val="StyleUnderline"/>
          <w:highlight w:val="cyan"/>
        </w:rPr>
        <w:t>confined to</w:t>
      </w:r>
      <w:r w:rsidRPr="00B11E0F">
        <w:rPr>
          <w:rStyle w:val="StyleUnderline"/>
        </w:rPr>
        <w:t xml:space="preserve"> </w:t>
      </w:r>
      <w:r w:rsidRPr="00B11E0F">
        <w:rPr>
          <w:rStyle w:val="Emphasis"/>
        </w:rPr>
        <w:t>expert</w:t>
      </w:r>
      <w:r w:rsidRPr="000E243C">
        <w:rPr>
          <w:rStyle w:val="Emphasis"/>
        </w:rPr>
        <w:t xml:space="preserve"> readers</w:t>
      </w:r>
      <w:r w:rsidRPr="00B11E0F">
        <w:rPr>
          <w:sz w:val="14"/>
        </w:rPr>
        <w:t xml:space="preserve"> </w:t>
      </w:r>
      <w:r w:rsidRPr="000E243C">
        <w:rPr>
          <w:rStyle w:val="StyleUnderline"/>
        </w:rPr>
        <w:t xml:space="preserve">and </w:t>
      </w:r>
      <w:r w:rsidRPr="00B11E0F">
        <w:rPr>
          <w:rStyle w:val="Emphasis"/>
          <w:highlight w:val="cyan"/>
        </w:rPr>
        <w:t>classroom</w:t>
      </w:r>
      <w:r w:rsidRPr="000E243C">
        <w:rPr>
          <w:rStyle w:val="StyleUnderline"/>
        </w:rPr>
        <w:t xml:space="preserve"> discussions</w:t>
      </w:r>
      <w:r w:rsidRPr="00B11E0F">
        <w:rPr>
          <w:sz w:val="14"/>
        </w:rPr>
        <w:t xml:space="preserve">, and for this reason </w:t>
      </w:r>
      <w:r w:rsidRPr="000E243C">
        <w:rPr>
          <w:rStyle w:val="StyleUnderline"/>
        </w:rPr>
        <w:t xml:space="preserve">it is tempting to </w:t>
      </w:r>
      <w:r w:rsidRPr="000E243C">
        <w:rPr>
          <w:rStyle w:val="Emphasis"/>
        </w:rPr>
        <w:t>retreat</w:t>
      </w:r>
      <w:r w:rsidRPr="000E243C">
        <w:rPr>
          <w:rStyle w:val="StyleUnderline"/>
        </w:rPr>
        <w:t xml:space="preserve"> to modesty as the proper scope of our disciplines</w:t>
      </w:r>
      <w:r w:rsidRPr="00B11E0F">
        <w:rPr>
          <w:sz w:val="14"/>
        </w:rPr>
        <w:t xml:space="preserve">, </w:t>
      </w:r>
      <w:r w:rsidRPr="00B11E0F">
        <w:rPr>
          <w:rStyle w:val="StyleUnderline"/>
          <w:highlight w:val="cyan"/>
        </w:rPr>
        <w:t>but</w:t>
      </w:r>
      <w:r w:rsidRPr="000E243C">
        <w:rPr>
          <w:rStyle w:val="StyleUnderline"/>
        </w:rPr>
        <w:t xml:space="preserve"> a formalist</w:t>
      </w:r>
      <w:r w:rsidRPr="00B11E0F">
        <w:rPr>
          <w:sz w:val="14"/>
        </w:rPr>
        <w:t xml:space="preserve"> training in </w:t>
      </w:r>
      <w:r w:rsidRPr="000E243C">
        <w:rPr>
          <w:rStyle w:val="StyleUnderline"/>
        </w:rPr>
        <w:t>reading</w:t>
      </w:r>
      <w:r w:rsidRPr="00B11E0F">
        <w:rPr>
          <w:sz w:val="14"/>
        </w:rPr>
        <w:t xml:space="preserve"> works of art </w:t>
      </w:r>
      <w:r w:rsidRPr="000E243C">
        <w:rPr>
          <w:rStyle w:val="StyleUnderline"/>
        </w:rPr>
        <w:t xml:space="preserve">can also equip us to understand the importance of </w:t>
      </w:r>
      <w:r w:rsidRPr="00B11E0F">
        <w:rPr>
          <w:rStyle w:val="Emphasis"/>
        </w:rPr>
        <w:t>connecting forms</w:t>
      </w:r>
      <w:r w:rsidRPr="00B11E0F">
        <w:rPr>
          <w:sz w:val="14"/>
        </w:rPr>
        <w:t xml:space="preserve">, </w:t>
      </w:r>
      <w:r w:rsidRPr="00B11E0F">
        <w:rPr>
          <w:rStyle w:val="StyleUnderline"/>
          <w:highlight w:val="cyan"/>
        </w:rPr>
        <w:t xml:space="preserve">hinges between </w:t>
      </w:r>
      <w:r w:rsidRPr="00B11E0F">
        <w:rPr>
          <w:rStyle w:val="Emphasis"/>
          <w:highlight w:val="cyan"/>
        </w:rPr>
        <w:t>agents</w:t>
      </w:r>
      <w:r w:rsidRPr="00B11E0F">
        <w:rPr>
          <w:sz w:val="14"/>
          <w:highlight w:val="cyan"/>
        </w:rPr>
        <w:t xml:space="preserve"> </w:t>
      </w:r>
      <w:r w:rsidRPr="00B11E0F">
        <w:rPr>
          <w:rStyle w:val="StyleUnderline"/>
          <w:highlight w:val="cyan"/>
        </w:rPr>
        <w:t xml:space="preserve">and </w:t>
      </w:r>
      <w:r w:rsidRPr="00B11E0F">
        <w:rPr>
          <w:rStyle w:val="Emphasis"/>
          <w:highlight w:val="cyan"/>
        </w:rPr>
        <w:t>sites</w:t>
      </w:r>
      <w:r w:rsidRPr="00B11E0F">
        <w:rPr>
          <w:sz w:val="14"/>
        </w:rPr>
        <w:t xml:space="preserve"> </w:t>
      </w:r>
      <w:r w:rsidRPr="000E243C">
        <w:rPr>
          <w:rStyle w:val="StyleUnderline"/>
        </w:rPr>
        <w:t xml:space="preserve">that can </w:t>
      </w:r>
      <w:r w:rsidRPr="00B11E0F">
        <w:rPr>
          <w:rStyle w:val="Emphasis"/>
          <w:highlight w:val="cyan"/>
        </w:rPr>
        <w:t>gather our power</w:t>
      </w:r>
      <w:r w:rsidRPr="00B11E0F">
        <w:rPr>
          <w:sz w:val="14"/>
          <w:highlight w:val="cyan"/>
        </w:rPr>
        <w:t xml:space="preserve"> </w:t>
      </w:r>
      <w:r w:rsidRPr="00B11E0F">
        <w:rPr>
          <w:rStyle w:val="StyleUnderline"/>
          <w:highlight w:val="cyan"/>
        </w:rPr>
        <w:t xml:space="preserve">on </w:t>
      </w:r>
      <w:r w:rsidRPr="00B11E0F">
        <w:rPr>
          <w:rStyle w:val="Emphasis"/>
          <w:highlight w:val="cyan"/>
        </w:rPr>
        <w:t>large scales</w:t>
      </w:r>
      <w:r w:rsidRPr="000E243C">
        <w:rPr>
          <w:rStyle w:val="StyleUnderline"/>
        </w:rPr>
        <w:t xml:space="preserve"> rather than insisting on</w:t>
      </w:r>
      <w:r w:rsidRPr="00B11E0F">
        <w:rPr>
          <w:sz w:val="14"/>
        </w:rPr>
        <w:t xml:space="preserve"> our </w:t>
      </w:r>
      <w:r w:rsidRPr="000E243C">
        <w:rPr>
          <w:rStyle w:val="StyleUnderline"/>
        </w:rPr>
        <w:t xml:space="preserve">continuing </w:t>
      </w:r>
      <w:r w:rsidRPr="000E243C">
        <w:rPr>
          <w:rStyle w:val="Emphasis"/>
        </w:rPr>
        <w:t>isolation</w:t>
      </w:r>
      <w:r w:rsidRPr="000E243C">
        <w:rPr>
          <w:rStyle w:val="StyleUnderline"/>
        </w:rPr>
        <w:t xml:space="preserve"> and </w:t>
      </w:r>
      <w:r w:rsidRPr="000E243C">
        <w:rPr>
          <w:rStyle w:val="Emphasis"/>
        </w:rPr>
        <w:t>separation</w:t>
      </w:r>
      <w:r w:rsidRPr="00B11E0F">
        <w:rPr>
          <w:sz w:val="14"/>
        </w:rPr>
        <w:t xml:space="preserve">. </w:t>
      </w:r>
      <w:r w:rsidRPr="00B11E0F">
        <w:rPr>
          <w:rStyle w:val="StyleUnderline"/>
          <w:highlight w:val="cyan"/>
        </w:rPr>
        <w:t>This</w:t>
      </w:r>
      <w:r w:rsidRPr="00B11E0F">
        <w:rPr>
          <w:rStyle w:val="StyleUnderline"/>
        </w:rPr>
        <w:t xml:space="preserve"> is a</w:t>
      </w:r>
      <w:r w:rsidRPr="000E243C">
        <w:rPr>
          <w:rStyle w:val="StyleUnderline"/>
        </w:rPr>
        <w:t xml:space="preserve"> different</w:t>
      </w:r>
      <w:r w:rsidRPr="00B11E0F">
        <w:rPr>
          <w:sz w:val="14"/>
        </w:rPr>
        <w:t xml:space="preserve"> kind of </w:t>
      </w:r>
      <w:r w:rsidRPr="00B11E0F">
        <w:rPr>
          <w:rStyle w:val="StyleUnderline"/>
          <w:highlight w:val="cyan"/>
        </w:rPr>
        <w:t>hinge</w:t>
      </w:r>
      <w:r w:rsidRPr="00B11E0F">
        <w:rPr>
          <w:sz w:val="14"/>
        </w:rPr>
        <w:t xml:space="preserve"> to citizenship from the one we most often invoke. </w:t>
      </w:r>
      <w:r w:rsidRPr="000E243C">
        <w:rPr>
          <w:rStyle w:val="StyleUnderline"/>
        </w:rPr>
        <w:t xml:space="preserve">It </w:t>
      </w:r>
      <w:r w:rsidRPr="00B11E0F">
        <w:rPr>
          <w:rStyle w:val="StyleUnderline"/>
          <w:highlight w:val="cyan"/>
        </w:rPr>
        <w:t>is</w:t>
      </w:r>
      <w:r w:rsidRPr="000E243C">
        <w:rPr>
          <w:rStyle w:val="StyleUnderline"/>
        </w:rPr>
        <w:t xml:space="preserve"> not a spark to </w:t>
      </w:r>
      <w:r w:rsidRPr="000E243C">
        <w:rPr>
          <w:rStyle w:val="Emphasis"/>
        </w:rPr>
        <w:t>consciousness</w:t>
      </w:r>
      <w:r w:rsidRPr="00B11E0F">
        <w:rPr>
          <w:sz w:val="14"/>
        </w:rPr>
        <w:t xml:space="preserve"> </w:t>
      </w:r>
      <w:r w:rsidRPr="000E243C">
        <w:rPr>
          <w:rStyle w:val="StyleUnderline"/>
        </w:rPr>
        <w:t xml:space="preserve">but </w:t>
      </w:r>
      <w:r w:rsidRPr="00B11E0F">
        <w:rPr>
          <w:rStyle w:val="StyleUnderline"/>
          <w:highlight w:val="cyan"/>
        </w:rPr>
        <w:t>an invitation to</w:t>
      </w:r>
      <w:r w:rsidRPr="000E243C">
        <w:rPr>
          <w:rStyle w:val="StyleUnderline"/>
        </w:rPr>
        <w:t xml:space="preserve"> address the practical challenge of </w:t>
      </w:r>
      <w:r w:rsidRPr="00B11E0F">
        <w:rPr>
          <w:rStyle w:val="Emphasis"/>
          <w:highlight w:val="cyan"/>
        </w:rPr>
        <w:t>organiz</w:t>
      </w:r>
      <w:r w:rsidRPr="000E243C">
        <w:rPr>
          <w:rStyle w:val="Emphasis"/>
        </w:rPr>
        <w:t xml:space="preserve">ing </w:t>
      </w:r>
      <w:r w:rsidRPr="00B11E0F">
        <w:rPr>
          <w:rStyle w:val="Emphasis"/>
          <w:highlight w:val="cyan"/>
        </w:rPr>
        <w:t>ourselves</w:t>
      </w:r>
      <w:r w:rsidRPr="00B11E0F">
        <w:rPr>
          <w:rStyle w:val="StyleUnderline"/>
          <w:highlight w:val="cyan"/>
        </w:rPr>
        <w:t xml:space="preserve"> for </w:t>
      </w:r>
      <w:r w:rsidRPr="00B11E0F">
        <w:rPr>
          <w:rStyle w:val="Emphasis"/>
          <w:highlight w:val="cyan"/>
        </w:rPr>
        <w:t>collective action</w:t>
      </w:r>
      <w:r w:rsidRPr="00B11E0F">
        <w:rPr>
          <w:sz w:val="14"/>
          <w:highlight w:val="cyan"/>
        </w:rPr>
        <w:t>.</w:t>
      </w:r>
      <w:r w:rsidRPr="00B11E0F">
        <w:rPr>
          <w:sz w:val="14"/>
        </w:rPr>
        <w:t xml:space="preserve">  </w:t>
      </w:r>
    </w:p>
    <w:p w14:paraId="46CE5403" w14:textId="4DC12660" w:rsidR="00B367FA" w:rsidRDefault="00B367FA" w:rsidP="00B367FA">
      <w:pPr>
        <w:pStyle w:val="Heading4"/>
      </w:pPr>
      <w:r>
        <w:t xml:space="preserve">Treating imagination as “abstract”/distant makes the existing social order </w:t>
      </w:r>
      <w:r w:rsidRPr="00EA0111">
        <w:rPr>
          <w:u w:val="single"/>
        </w:rPr>
        <w:t>permanent</w:t>
      </w:r>
      <w:r>
        <w:t xml:space="preserve">.  If we don’t develop utopian </w:t>
      </w:r>
      <w:r w:rsidRPr="009C5C67">
        <w:rPr>
          <w:u w:val="single"/>
        </w:rPr>
        <w:t>imaginaries</w:t>
      </w:r>
      <w:r>
        <w:t xml:space="preserve">, the utopian impulse will get </w:t>
      </w:r>
      <w:r w:rsidRPr="00C01B58">
        <w:rPr>
          <w:u w:val="single"/>
        </w:rPr>
        <w:t>coopted</w:t>
      </w:r>
      <w:r>
        <w:t xml:space="preserve"> to support right-wing nationalism.  </w:t>
      </w:r>
    </w:p>
    <w:p w14:paraId="7479E1EF" w14:textId="77777777" w:rsidR="00B367FA" w:rsidRDefault="00B367FA" w:rsidP="00B367FA">
      <w:r>
        <w:t xml:space="preserve">William </w:t>
      </w:r>
      <w:r w:rsidRPr="00D25213">
        <w:rPr>
          <w:rStyle w:val="Style13ptBold"/>
        </w:rPr>
        <w:t>PARIS</w:t>
      </w:r>
      <w:r>
        <w:t xml:space="preserve"> Philosophy @ Toronto </w:t>
      </w:r>
      <w:r w:rsidRPr="00D25213">
        <w:rPr>
          <w:rStyle w:val="Style13ptBold"/>
        </w:rPr>
        <w:t>’22</w:t>
      </w:r>
      <w:r>
        <w:t xml:space="preserve"> “</w:t>
      </w:r>
      <w:r w:rsidRPr="00D25213">
        <w:t>CRISIS CONSCIOUSNESS, UTOPIAN CONSCIOUSNESS, AND THE STRUGGLE FOR RACIAL JUSTICE</w:t>
      </w:r>
      <w:r>
        <w:t xml:space="preserve">” </w:t>
      </w:r>
      <w:r>
        <w:rPr>
          <w:i/>
          <w:iCs/>
        </w:rPr>
        <w:t>Puncta: A Journal of Critical Phenomenology</w:t>
      </w:r>
      <w:r>
        <w:t xml:space="preserve"> 5.4 p. 155-162</w:t>
      </w:r>
    </w:p>
    <w:p w14:paraId="02DD8EC8" w14:textId="77777777" w:rsidR="00B367FA" w:rsidRPr="00AA3103" w:rsidRDefault="00B367FA" w:rsidP="00B367FA">
      <w:pPr>
        <w:rPr>
          <w:sz w:val="16"/>
        </w:rPr>
      </w:pPr>
      <w:r w:rsidRPr="00AA3103">
        <w:rPr>
          <w:sz w:val="16"/>
        </w:rPr>
        <w:t>UTOPIAN CONSCIOUSNESS AND THE “NOT-YET” SOCIAL ORDER</w:t>
      </w:r>
    </w:p>
    <w:p w14:paraId="08BB3300" w14:textId="77777777" w:rsidR="00B367FA" w:rsidRPr="00AA3103" w:rsidRDefault="00B367FA" w:rsidP="00B367FA">
      <w:pPr>
        <w:rPr>
          <w:sz w:val="16"/>
        </w:rPr>
      </w:pPr>
      <w:r w:rsidRPr="00AA3103">
        <w:rPr>
          <w:sz w:val="16"/>
        </w:rPr>
        <w:t xml:space="preserve">Crisis consciousness is not sufficient to explain how agents come to constitute a new horizon of normative expectations. If a social order can stabilize a crisis and meet some of the demands of the agents in crisis, then we might expect their horizon of normative expectations to be reintegrated into the social order. However, in the period </w:t>
      </w:r>
      <w:r w:rsidRPr="00DD7F88">
        <w:rPr>
          <w:rStyle w:val="StyleUnderline"/>
          <w:highlight w:val="cyan"/>
        </w:rPr>
        <w:t>when a gap opens</w:t>
      </w:r>
      <w:r w:rsidRPr="000D0E86">
        <w:rPr>
          <w:rStyle w:val="StyleUnderline"/>
        </w:rPr>
        <w:t xml:space="preserve"> up </w:t>
      </w:r>
      <w:r w:rsidRPr="00DD7F88">
        <w:rPr>
          <w:rStyle w:val="StyleUnderline"/>
          <w:highlight w:val="cyan"/>
        </w:rPr>
        <w:t>between</w:t>
      </w:r>
      <w:r w:rsidRPr="000D0E86">
        <w:rPr>
          <w:rStyle w:val="StyleUnderline"/>
        </w:rPr>
        <w:t xml:space="preserve"> agents’ </w:t>
      </w:r>
      <w:r w:rsidRPr="00DD7F88">
        <w:rPr>
          <w:rStyle w:val="StyleUnderline"/>
          <w:highlight w:val="cyan"/>
        </w:rPr>
        <w:t>horizons and the</w:t>
      </w:r>
      <w:r w:rsidRPr="00AA3103">
        <w:rPr>
          <w:sz w:val="16"/>
        </w:rPr>
        <w:t xml:space="preserve"> extant </w:t>
      </w:r>
      <w:r w:rsidRPr="00DD7F88">
        <w:rPr>
          <w:rStyle w:val="StyleUnderline"/>
          <w:highlight w:val="cyan"/>
        </w:rPr>
        <w:t>social order</w:t>
      </w:r>
      <w:r w:rsidRPr="000D0E86">
        <w:rPr>
          <w:rStyle w:val="StyleUnderline"/>
        </w:rPr>
        <w:t xml:space="preserve"> it is possible that </w:t>
      </w:r>
      <w:r w:rsidRPr="00DD7F88">
        <w:rPr>
          <w:rStyle w:val="StyleUnderline"/>
          <w:highlight w:val="cyan"/>
        </w:rPr>
        <w:t xml:space="preserve">an </w:t>
      </w:r>
      <w:r w:rsidRPr="00DD7F88">
        <w:rPr>
          <w:rStyle w:val="Emphasis"/>
          <w:highlight w:val="cyan"/>
        </w:rPr>
        <w:t>alternative set of possibilities</w:t>
      </w:r>
      <w:r w:rsidRPr="00AA3103">
        <w:rPr>
          <w:sz w:val="16"/>
        </w:rPr>
        <w:t xml:space="preserve"> for a social order </w:t>
      </w:r>
      <w:r w:rsidRPr="00DD7F88">
        <w:rPr>
          <w:rStyle w:val="StyleUnderline"/>
          <w:highlight w:val="cyan"/>
        </w:rPr>
        <w:t>may be grasped</w:t>
      </w:r>
      <w:r w:rsidRPr="00DD7F88">
        <w:rPr>
          <w:sz w:val="16"/>
          <w:highlight w:val="cyan"/>
        </w:rPr>
        <w:t xml:space="preserve"> </w:t>
      </w:r>
      <w:r w:rsidRPr="00DD7F88">
        <w:rPr>
          <w:rStyle w:val="StyleUnderline"/>
          <w:highlight w:val="cyan"/>
        </w:rPr>
        <w:t xml:space="preserve">alongside </w:t>
      </w:r>
      <w:r w:rsidRPr="00DD7F88">
        <w:rPr>
          <w:rStyle w:val="Emphasis"/>
          <w:highlight w:val="cyan"/>
        </w:rPr>
        <w:t>new normative criteria</w:t>
      </w:r>
      <w:r w:rsidRPr="000D0E86">
        <w:rPr>
          <w:rStyle w:val="StyleUnderline"/>
        </w:rPr>
        <w:t xml:space="preserve"> by which a social order ought to be judged</w:t>
      </w:r>
      <w:r w:rsidRPr="00AA3103">
        <w:rPr>
          <w:sz w:val="16"/>
        </w:rPr>
        <w:t xml:space="preserve">. </w:t>
      </w:r>
      <w:r w:rsidRPr="00DD7F88">
        <w:rPr>
          <w:rStyle w:val="StyleUnderline"/>
          <w:highlight w:val="cyan"/>
        </w:rPr>
        <w:t>Utopian consciousness</w:t>
      </w:r>
      <w:r w:rsidRPr="00AA3103">
        <w:rPr>
          <w:sz w:val="16"/>
        </w:rPr>
        <w:t xml:space="preserve"> distinguishes itself from crisis consciousness in that it </w:t>
      </w:r>
      <w:r w:rsidRPr="00DD7F88">
        <w:rPr>
          <w:rStyle w:val="StyleUnderline"/>
          <w:highlight w:val="cyan"/>
        </w:rPr>
        <w:t>develops</w:t>
      </w:r>
      <w:r w:rsidRPr="000D0E86">
        <w:rPr>
          <w:rStyle w:val="StyleUnderline"/>
        </w:rPr>
        <w:t xml:space="preserve"> new norms of </w:t>
      </w:r>
      <w:r w:rsidRPr="00DD7F88">
        <w:rPr>
          <w:rStyle w:val="StyleUnderline"/>
          <w:highlight w:val="cyan"/>
        </w:rPr>
        <w:t>justification for</w:t>
      </w:r>
      <w:r w:rsidRPr="000D0E86">
        <w:rPr>
          <w:rStyle w:val="StyleUnderline"/>
        </w:rPr>
        <w:t xml:space="preserve"> social</w:t>
      </w:r>
      <w:r w:rsidRPr="00AA3103">
        <w:rPr>
          <w:sz w:val="16"/>
        </w:rPr>
        <w:t xml:space="preserve"> </w:t>
      </w:r>
      <w:r w:rsidRPr="000D0E86">
        <w:rPr>
          <w:rStyle w:val="StyleUnderline"/>
        </w:rPr>
        <w:t>practices</w:t>
      </w:r>
      <w:r w:rsidRPr="00AA3103">
        <w:rPr>
          <w:sz w:val="16"/>
        </w:rPr>
        <w:t xml:space="preserve"> and experiences insight </w:t>
      </w:r>
      <w:r w:rsidRPr="000D0E86">
        <w:rPr>
          <w:rStyle w:val="StyleUnderline"/>
        </w:rPr>
        <w:t>into the “structural possibility</w:t>
      </w:r>
      <w:r w:rsidRPr="00AA3103">
        <w:rPr>
          <w:sz w:val="16"/>
        </w:rPr>
        <w:t xml:space="preserve">” (Wright 2010, 107) </w:t>
      </w:r>
      <w:r w:rsidRPr="000D0E86">
        <w:rPr>
          <w:rStyle w:val="StyleUnderline"/>
        </w:rPr>
        <w:t xml:space="preserve">of </w:t>
      </w:r>
      <w:r w:rsidRPr="00DD7F88">
        <w:rPr>
          <w:rStyle w:val="StyleUnderline"/>
          <w:highlight w:val="cyan"/>
        </w:rPr>
        <w:t>a</w:t>
      </w:r>
      <w:r w:rsidRPr="000D0E86">
        <w:rPr>
          <w:rStyle w:val="StyleUnderline"/>
        </w:rPr>
        <w:t xml:space="preserve"> social </w:t>
      </w:r>
      <w:r w:rsidRPr="00DD7F88">
        <w:rPr>
          <w:rStyle w:val="StyleUnderline"/>
          <w:highlight w:val="cyan"/>
        </w:rPr>
        <w:t xml:space="preserve">order </w:t>
      </w:r>
      <w:r w:rsidRPr="00DD7F88">
        <w:rPr>
          <w:rStyle w:val="Emphasis"/>
          <w:highlight w:val="cyan"/>
        </w:rPr>
        <w:t>that is not yet</w:t>
      </w:r>
      <w:r w:rsidRPr="00AA3103">
        <w:rPr>
          <w:rStyle w:val="StyleUnderline"/>
        </w:rPr>
        <w:t>.</w:t>
      </w:r>
      <w:r w:rsidRPr="00AA3103">
        <w:rPr>
          <w:sz w:val="16"/>
        </w:rPr>
        <w:t xml:space="preserve"> Breakdown and dysfunction appear to be the structural conditions for utopian consciousness, yet they do not exhaust its content.</w:t>
      </w:r>
    </w:p>
    <w:p w14:paraId="10A03E27" w14:textId="77777777" w:rsidR="00B367FA" w:rsidRPr="00AA3103" w:rsidRDefault="00B367FA" w:rsidP="00B367FA">
      <w:pPr>
        <w:rPr>
          <w:sz w:val="16"/>
        </w:rPr>
      </w:pPr>
      <w:r w:rsidRPr="00AA3103">
        <w:rPr>
          <w:sz w:val="16"/>
        </w:rPr>
        <w:t xml:space="preserve">I emphasize insight in order to address an ambivalence that is at the heart of conceptualizations of utopian consciousness. Modern </w:t>
      </w:r>
      <w:r w:rsidRPr="00DD7F88">
        <w:rPr>
          <w:rStyle w:val="StyleUnderline"/>
          <w:highlight w:val="cyan"/>
        </w:rPr>
        <w:t>criticism</w:t>
      </w:r>
      <w:r w:rsidRPr="000D0E86">
        <w:rPr>
          <w:rStyle w:val="StyleUnderline"/>
        </w:rPr>
        <w:t xml:space="preserve"> of utopian consciousness</w:t>
      </w:r>
      <w:r w:rsidRPr="00AA3103">
        <w:rPr>
          <w:sz w:val="16"/>
        </w:rPr>
        <w:t xml:space="preserve">, and utopia more generally, go as far back as conservative critiques of the French revolution and its enthusiasm. The normative expectation that a social order should produce happiness for all and the hubris of thinking the many could, by fiat, bend life away from hierarchy and tragedy struck many critics as dangerous and lacking any insight into the real strictures of life (Losurdo 2021, 86–108).17 The concern </w:t>
      </w:r>
      <w:r w:rsidRPr="00DD7F88">
        <w:rPr>
          <w:rStyle w:val="StyleUnderline"/>
          <w:highlight w:val="cyan"/>
        </w:rPr>
        <w:t>has been that</w:t>
      </w:r>
      <w:r w:rsidRPr="00AA3103">
        <w:rPr>
          <w:sz w:val="16"/>
        </w:rPr>
        <w:t xml:space="preserve"> such </w:t>
      </w:r>
      <w:r w:rsidRPr="00DD7F88">
        <w:rPr>
          <w:rStyle w:val="StyleUnderline"/>
          <w:highlight w:val="cyan"/>
        </w:rPr>
        <w:t xml:space="preserve">desires </w:t>
      </w:r>
      <w:r w:rsidRPr="00DD7F88">
        <w:rPr>
          <w:rStyle w:val="Emphasis"/>
          <w:highlight w:val="cyan"/>
        </w:rPr>
        <w:t>sidestep</w:t>
      </w:r>
      <w:r w:rsidRPr="000D0E86">
        <w:rPr>
          <w:rStyle w:val="StyleUnderline"/>
        </w:rPr>
        <w:t xml:space="preserve"> the </w:t>
      </w:r>
      <w:r w:rsidRPr="00DD7F88">
        <w:rPr>
          <w:rStyle w:val="Emphasis"/>
          <w:highlight w:val="cyan"/>
        </w:rPr>
        <w:t>complexities</w:t>
      </w:r>
      <w:r w:rsidRPr="000D0E86">
        <w:rPr>
          <w:rStyle w:val="StyleUnderline"/>
        </w:rPr>
        <w:t xml:space="preserve"> of social life</w:t>
      </w:r>
      <w:r w:rsidRPr="00AA3103">
        <w:rPr>
          <w:sz w:val="16"/>
        </w:rPr>
        <w:t xml:space="preserve">. These desires may even misunderstand the necessary role some form of unhappiness play in securing stability. Hayek, for instance, inherits this tradition, </w:t>
      </w:r>
      <w:r w:rsidRPr="000D0E86">
        <w:rPr>
          <w:rStyle w:val="StyleUnderline"/>
        </w:rPr>
        <w:t>making the argument that a healthy dose of pessimism is necessary</w:t>
      </w:r>
      <w:r w:rsidRPr="00AA3103">
        <w:rPr>
          <w:sz w:val="16"/>
        </w:rPr>
        <w:t xml:space="preserve"> for a stable social order. We should restrain our expectations of what reason and consciousness can deliver. But distrust of utopian enthusiasm is not confined to more conservative philosophical traditions. We can find Theodor Adorno (2005) in “Marginalia to Theory and Praxis” criticizing student activists in Germany for their voluntarist enthusiasm to transform society that lacks an adequate thematization of the objective blockages to freedom. In other words, they lacked insight into how the world really was.</w:t>
      </w:r>
    </w:p>
    <w:p w14:paraId="6E7D1CA5" w14:textId="77777777" w:rsidR="00B367FA" w:rsidRPr="00AA3103" w:rsidRDefault="00B367FA" w:rsidP="00B367FA">
      <w:pPr>
        <w:rPr>
          <w:sz w:val="16"/>
        </w:rPr>
      </w:pPr>
      <w:r w:rsidRPr="00AA3103">
        <w:rPr>
          <w:sz w:val="16"/>
        </w:rPr>
        <w:t xml:space="preserve">Much as I want to avoid romanticizing crisis consciousness, I also think it is imperative that we resist romanticizing utopian consciousness as if it immediately follows that all enthusiasm is normatively praiseworthy and functionally successful. However, I register this ambivalence not in order to disavow what I take to be the necessary role of utopian consciousness in social transformation, but to explicate how critics from both the right and the left have painted utopian consciousness with too broad of a brush.18 What both sets of </w:t>
      </w:r>
      <w:r w:rsidRPr="000D0E86">
        <w:rPr>
          <w:rStyle w:val="StyleUnderline"/>
        </w:rPr>
        <w:t xml:space="preserve">critics </w:t>
      </w:r>
      <w:r w:rsidRPr="00DD7F88">
        <w:rPr>
          <w:rStyle w:val="StyleUnderline"/>
          <w:highlight w:val="cyan"/>
        </w:rPr>
        <w:t>presume</w:t>
      </w:r>
      <w:r w:rsidRPr="00AA3103">
        <w:rPr>
          <w:sz w:val="16"/>
        </w:rPr>
        <w:t xml:space="preserve"> is that utopian consciousness and </w:t>
      </w:r>
      <w:r w:rsidRPr="00DD7F88">
        <w:rPr>
          <w:rStyle w:val="Emphasis"/>
          <w:highlight w:val="cyan"/>
        </w:rPr>
        <w:t>utopias</w:t>
      </w:r>
      <w:r w:rsidRPr="00DD7F88">
        <w:rPr>
          <w:sz w:val="16"/>
          <w:highlight w:val="cyan"/>
        </w:rPr>
        <w:t xml:space="preserve"> </w:t>
      </w:r>
      <w:r w:rsidRPr="00DD7F88">
        <w:rPr>
          <w:rStyle w:val="StyleUnderline"/>
          <w:highlight w:val="cyan"/>
        </w:rPr>
        <w:t>are</w:t>
      </w:r>
      <w:r w:rsidRPr="00AA3103">
        <w:rPr>
          <w:sz w:val="16"/>
        </w:rPr>
        <w:t xml:space="preserve"> primarily </w:t>
      </w:r>
      <w:r w:rsidRPr="00DD7F88">
        <w:rPr>
          <w:rStyle w:val="Emphasis"/>
          <w:highlight w:val="cyan"/>
        </w:rPr>
        <w:t>of</w:t>
      </w:r>
      <w:r w:rsidRPr="00AA3103">
        <w:rPr>
          <w:sz w:val="16"/>
        </w:rPr>
        <w:t xml:space="preserve"> the order of </w:t>
      </w:r>
      <w:r w:rsidRPr="00DD7F88">
        <w:rPr>
          <w:rStyle w:val="Emphasis"/>
          <w:highlight w:val="cyan"/>
        </w:rPr>
        <w:t>the imagination</w:t>
      </w:r>
      <w:r w:rsidRPr="00DD7F88">
        <w:rPr>
          <w:rStyle w:val="StyleUnderline"/>
          <w:highlight w:val="cyan"/>
        </w:rPr>
        <w:t xml:space="preserve"> and</w:t>
      </w:r>
      <w:r w:rsidRPr="00AA3103">
        <w:rPr>
          <w:sz w:val="16"/>
        </w:rPr>
        <w:t xml:space="preserve"> are </w:t>
      </w:r>
      <w:r w:rsidRPr="000D0E86">
        <w:rPr>
          <w:rStyle w:val="StyleUnderline"/>
        </w:rPr>
        <w:t>thus</w:t>
      </w:r>
      <w:r w:rsidRPr="00AA3103">
        <w:rPr>
          <w:sz w:val="16"/>
        </w:rPr>
        <w:t xml:space="preserve"> either </w:t>
      </w:r>
      <w:r w:rsidRPr="00DD7F88">
        <w:rPr>
          <w:rStyle w:val="StyleUnderline"/>
          <w:highlight w:val="cyan"/>
        </w:rPr>
        <w:t xml:space="preserve">provide </w:t>
      </w:r>
      <w:r w:rsidRPr="00DD7F88">
        <w:rPr>
          <w:rStyle w:val="Emphasis"/>
          <w:highlight w:val="cyan"/>
        </w:rPr>
        <w:t>no knowledge</w:t>
      </w:r>
      <w:r w:rsidRPr="000D0E86">
        <w:rPr>
          <w:rStyle w:val="StyleUnderline"/>
        </w:rPr>
        <w:t xml:space="preserve"> at all</w:t>
      </w:r>
      <w:r w:rsidRPr="00AA3103">
        <w:rPr>
          <w:sz w:val="16"/>
        </w:rPr>
        <w:t xml:space="preserve"> or, at the very least, a degraded form of knowledge. In “Socialism: Utopian and Scientific,” Friedrich Engels (1978) juxtaposes utopia that is made up of fantasies and ephemeral desires against science that grasps objective reality. I think this manner of carving up the distinction between utopia and knowledge has held sway for far too long and we would do well to loosen its grip. </w:t>
      </w:r>
    </w:p>
    <w:p w14:paraId="50C0E9A1" w14:textId="77777777" w:rsidR="00B367FA" w:rsidRPr="00AA3103" w:rsidRDefault="00B367FA" w:rsidP="00B367FA">
      <w:pPr>
        <w:rPr>
          <w:sz w:val="16"/>
        </w:rPr>
      </w:pPr>
      <w:r w:rsidRPr="00AA3103">
        <w:rPr>
          <w:sz w:val="16"/>
        </w:rPr>
        <w:t>One of the key insights the Marxist philosopher Ernst Bloch (1986) offers is that traces of utopian consciousness inflect our everyday social practices in the form of daydreams, wishes, and even the somatic experience of hunger (11). Critics such as Jürgen Habermas (1969) have cited Bloch’s reliance on naturalistic interpretations of utopia as evidence that he is a romantic who indulged the imaginary and irrational (Habermas 1969, 323–25). But this is not what he is saying at all. Bloch claims that the phenomenological evidence of daydreams, for example, indicate that an extant social order is not satisfying some desire the agent has.19 Or to use the language I have been deploying: our horizons of normative expectations are never completely isomorphic with our social order. Bloch contends that these average and everyday yearnings are implicit knowledge of dysfunctions in one’s social knowledge.20</w:t>
      </w:r>
    </w:p>
    <w:p w14:paraId="13CF9524" w14:textId="77777777" w:rsidR="00B367FA" w:rsidRPr="00AA3103" w:rsidRDefault="00B367FA" w:rsidP="00B367FA">
      <w:pPr>
        <w:rPr>
          <w:sz w:val="16"/>
        </w:rPr>
      </w:pPr>
      <w:r w:rsidRPr="00AA3103">
        <w:rPr>
          <w:sz w:val="16"/>
        </w:rPr>
        <w:t xml:space="preserve">Bloch’s project, at varying levels of success, was to argue that philosophy should thematize this everyday, implicit knowledge and bring it into contact with social scientific analyses of objective conditions rather than allow it to languish ineffectually in the sphere of imagination. Bloch (1986) concludes, “Philosophy will have conscience of tomorrow, commitment to the future, knowledge of hope, or it will have no more knowledge” (7). </w:t>
      </w:r>
      <w:r w:rsidRPr="000D0E86">
        <w:rPr>
          <w:rStyle w:val="StyleUnderline"/>
        </w:rPr>
        <w:t xml:space="preserve">The </w:t>
      </w:r>
      <w:r w:rsidRPr="00DD7F88">
        <w:rPr>
          <w:rStyle w:val="StyleUnderline"/>
          <w:highlight w:val="cyan"/>
        </w:rPr>
        <w:t>tendency</w:t>
      </w:r>
      <w:r w:rsidRPr="000D0E86">
        <w:rPr>
          <w:rStyle w:val="StyleUnderline"/>
        </w:rPr>
        <w:t xml:space="preserve"> of social orders</w:t>
      </w:r>
      <w:r w:rsidRPr="00AA3103">
        <w:rPr>
          <w:sz w:val="16"/>
        </w:rPr>
        <w:t xml:space="preserve"> and its elites </w:t>
      </w:r>
      <w:r w:rsidRPr="00DD7F88">
        <w:rPr>
          <w:rStyle w:val="StyleUnderline"/>
          <w:highlight w:val="cyan"/>
        </w:rPr>
        <w:t>toward</w:t>
      </w:r>
      <w:r w:rsidRPr="00AA3103">
        <w:rPr>
          <w:sz w:val="16"/>
        </w:rPr>
        <w:t xml:space="preserve"> inertia and </w:t>
      </w:r>
      <w:r w:rsidRPr="00DD7F88">
        <w:rPr>
          <w:rStyle w:val="Emphasis"/>
          <w:highlight w:val="cyan"/>
        </w:rPr>
        <w:t>conserving</w:t>
      </w:r>
      <w:r w:rsidRPr="00DD7F88">
        <w:rPr>
          <w:rStyle w:val="StyleUnderline"/>
          <w:highlight w:val="cyan"/>
        </w:rPr>
        <w:t xml:space="preserve"> the </w:t>
      </w:r>
      <w:r w:rsidRPr="00DD7F88">
        <w:rPr>
          <w:rStyle w:val="Emphasis"/>
          <w:highlight w:val="cyan"/>
        </w:rPr>
        <w:t>status quo</w:t>
      </w:r>
      <w:r w:rsidRPr="00DD7F88">
        <w:rPr>
          <w:rStyle w:val="StyleUnderline"/>
          <w:highlight w:val="cyan"/>
        </w:rPr>
        <w:t xml:space="preserve"> will</w:t>
      </w:r>
      <w:r w:rsidRPr="000D0E86">
        <w:rPr>
          <w:rStyle w:val="StyleUnderline"/>
        </w:rPr>
        <w:t xml:space="preserve"> often systemically </w:t>
      </w:r>
      <w:r w:rsidRPr="00DD7F88">
        <w:rPr>
          <w:rStyle w:val="StyleUnderline"/>
          <w:highlight w:val="cyan"/>
        </w:rPr>
        <w:t xml:space="preserve">distort the </w:t>
      </w:r>
      <w:r w:rsidRPr="00DD7F88">
        <w:rPr>
          <w:rStyle w:val="Emphasis"/>
          <w:highlight w:val="cyan"/>
        </w:rPr>
        <w:t>“not-yet”</w:t>
      </w:r>
      <w:r w:rsidRPr="00DD7F88">
        <w:rPr>
          <w:rStyle w:val="StyleUnderline"/>
          <w:highlight w:val="cyan"/>
        </w:rPr>
        <w:t xml:space="preserve"> as</w:t>
      </w:r>
      <w:r w:rsidRPr="000D0E86">
        <w:rPr>
          <w:rStyle w:val="StyleUnderline"/>
        </w:rPr>
        <w:t xml:space="preserve"> an </w:t>
      </w:r>
      <w:r w:rsidRPr="00DD7F88">
        <w:rPr>
          <w:rStyle w:val="Emphasis"/>
          <w:highlight w:val="cyan"/>
        </w:rPr>
        <w:t>essential</w:t>
      </w:r>
      <w:r w:rsidRPr="000D0E86">
        <w:rPr>
          <w:rStyle w:val="Emphasis"/>
        </w:rPr>
        <w:t xml:space="preserve"> category</w:t>
      </w:r>
      <w:r w:rsidRPr="00AA3103">
        <w:rPr>
          <w:sz w:val="16"/>
        </w:rPr>
        <w:t xml:space="preserve"> of social experience.21 For Bloch, the “not-yet” was not an abstract future that has not arrived, but bundles of tendencies and capacities that exist within a social order that in everyday situations are suppressed and disciplined. Nevertheless, consciousness grasps them in diffuse, inchoate patterns.</w:t>
      </w:r>
    </w:p>
    <w:p w14:paraId="1D993CC7" w14:textId="77777777" w:rsidR="00B367FA" w:rsidRPr="00AA3103" w:rsidRDefault="00B367FA" w:rsidP="00B367FA">
      <w:pPr>
        <w:rPr>
          <w:sz w:val="16"/>
        </w:rPr>
      </w:pPr>
      <w:r w:rsidRPr="00AA3103">
        <w:rPr>
          <w:sz w:val="16"/>
        </w:rPr>
        <w:t xml:space="preserve">Unfortunately, Bloch’s dense and literary style, replete with metaphors, obscures the rather mundane and practical point he wants to make: a social order’s norms of justification never entirely convince everyone. Consciousness is never fully satiated and strives to both understand why and thematize what state of affairs would bring satisfaction. What frustrates projects of social transformation are a social order’s systematic attempts to separate utopia from social reality, to render the former imaginary and the latter real. </w:t>
      </w:r>
      <w:r w:rsidRPr="000D0E86">
        <w:rPr>
          <w:rStyle w:val="StyleUnderline"/>
        </w:rPr>
        <w:t>For instance, calls for abolishing prisons or the police are systematically met with the dismissal that these do not deal with actual social problems</w:t>
      </w:r>
      <w:r w:rsidRPr="00AA3103">
        <w:rPr>
          <w:sz w:val="16"/>
        </w:rPr>
        <w:t xml:space="preserve"> </w:t>
      </w:r>
      <w:r w:rsidRPr="000D0E86">
        <w:rPr>
          <w:rStyle w:val="StyleUnderline"/>
        </w:rPr>
        <w:t>and</w:t>
      </w:r>
      <w:r w:rsidRPr="00AA3103">
        <w:rPr>
          <w:sz w:val="16"/>
        </w:rPr>
        <w:t xml:space="preserve"> </w:t>
      </w:r>
      <w:r w:rsidRPr="000D0E86">
        <w:rPr>
          <w:rStyle w:val="StyleUnderline"/>
        </w:rPr>
        <w:t>are</w:t>
      </w:r>
      <w:r w:rsidRPr="00AA3103">
        <w:rPr>
          <w:sz w:val="16"/>
        </w:rPr>
        <w:t xml:space="preserve"> the exercise of </w:t>
      </w:r>
      <w:r w:rsidRPr="000D0E86">
        <w:rPr>
          <w:rStyle w:val="Emphasis"/>
        </w:rPr>
        <w:t>imaginary</w:t>
      </w:r>
      <w:r w:rsidRPr="00AA3103">
        <w:rPr>
          <w:sz w:val="16"/>
        </w:rPr>
        <w:t xml:space="preserve"> ideals that may inspire us, </w:t>
      </w:r>
      <w:r w:rsidRPr="000D0E86">
        <w:rPr>
          <w:rStyle w:val="StyleUnderline"/>
        </w:rPr>
        <w:t xml:space="preserve">but cannot give us any relevant knowledge of what is </w:t>
      </w:r>
      <w:r w:rsidRPr="000D0E86">
        <w:rPr>
          <w:rStyle w:val="Emphasis"/>
        </w:rPr>
        <w:t>really possible</w:t>
      </w:r>
      <w:r w:rsidRPr="00AA3103">
        <w:rPr>
          <w:sz w:val="16"/>
        </w:rPr>
        <w:t>. Appeals to polling data that suggest the relative unpopularity of the “slogans” is marshalled as evidence of an objective limit to social transformation. And so, we have the “dreamers” and the “realists.” But Bloch (1986) insists that for those of us interested in social transformation it is “a question of learning hope” (3; emphasis in original), and this means that hope can be a mode of knowledge production—perhaps the essential mode of knowledge production— for grasping objective tendencies and latent possibilities permeating a social order.</w:t>
      </w:r>
    </w:p>
    <w:p w14:paraId="1ABD68B3" w14:textId="77777777" w:rsidR="00B367FA" w:rsidRPr="00AA3103" w:rsidRDefault="00B367FA" w:rsidP="00B367FA">
      <w:pPr>
        <w:rPr>
          <w:sz w:val="16"/>
        </w:rPr>
      </w:pPr>
      <w:r w:rsidRPr="00AA3103">
        <w:rPr>
          <w:sz w:val="16"/>
        </w:rPr>
        <w:t xml:space="preserve">My point is not to delve into complex questions of polling methodology or how polling plays a role in belief formation rather than only measuring the opinion that is out there. Instead, I want question the criteria we, as theorists, use to decide the difference between real possibility and objective impossibility. Bloch insists that no matter how central and essential one takes the objective sciences to be (what he calls the “cold stream” of Marxism), you will never find the “not-yet” social order in that data. The specificity of </w:t>
      </w:r>
      <w:r w:rsidRPr="00DD7F88">
        <w:rPr>
          <w:rStyle w:val="StyleUnderline"/>
          <w:highlight w:val="cyan"/>
        </w:rPr>
        <w:t>the “</w:t>
      </w:r>
      <w:r w:rsidRPr="00DD7F88">
        <w:rPr>
          <w:rStyle w:val="Emphasis"/>
          <w:highlight w:val="cyan"/>
        </w:rPr>
        <w:t>not- yet</w:t>
      </w:r>
      <w:r w:rsidRPr="00DD7F88">
        <w:rPr>
          <w:rStyle w:val="StyleUnderline"/>
          <w:highlight w:val="cyan"/>
        </w:rPr>
        <w:t xml:space="preserve">” will </w:t>
      </w:r>
      <w:r w:rsidRPr="00DD7F88">
        <w:rPr>
          <w:rStyle w:val="Emphasis"/>
          <w:highlight w:val="cyan"/>
        </w:rPr>
        <w:t>only be found</w:t>
      </w:r>
      <w:r w:rsidRPr="00DD7F88">
        <w:rPr>
          <w:rStyle w:val="StyleUnderline"/>
          <w:highlight w:val="cyan"/>
        </w:rPr>
        <w:t xml:space="preserve"> in</w:t>
      </w:r>
      <w:r w:rsidRPr="000D0E86">
        <w:rPr>
          <w:rStyle w:val="StyleUnderline"/>
        </w:rPr>
        <w:t xml:space="preserve"> </w:t>
      </w:r>
      <w:r w:rsidRPr="000D0E86">
        <w:rPr>
          <w:rStyle w:val="Emphasis"/>
        </w:rPr>
        <w:t xml:space="preserve">agents’ </w:t>
      </w:r>
      <w:r w:rsidRPr="00DD7F88">
        <w:rPr>
          <w:rStyle w:val="Emphasis"/>
          <w:highlight w:val="cyan"/>
        </w:rPr>
        <w:t>utopian consciousness</w:t>
      </w:r>
      <w:r w:rsidRPr="000D0E86">
        <w:rPr>
          <w:rStyle w:val="StyleUnderline"/>
        </w:rPr>
        <w:t xml:space="preserve"> at their points of frustration </w:t>
      </w:r>
      <w:r w:rsidRPr="00AA3103">
        <w:rPr>
          <w:sz w:val="16"/>
        </w:rPr>
        <w:t xml:space="preserve">and breakdown. And so, he insists that </w:t>
      </w:r>
      <w:r w:rsidRPr="00DD7F88">
        <w:rPr>
          <w:rStyle w:val="StyleUnderline"/>
          <w:highlight w:val="cyan"/>
        </w:rPr>
        <w:t>we must bid “</w:t>
      </w:r>
      <w:r w:rsidRPr="00DD7F88">
        <w:rPr>
          <w:rStyle w:val="Emphasis"/>
          <w:highlight w:val="cyan"/>
        </w:rPr>
        <w:t>farewell</w:t>
      </w:r>
      <w:r w:rsidRPr="00DD7F88">
        <w:rPr>
          <w:rStyle w:val="StyleUnderline"/>
          <w:highlight w:val="cyan"/>
        </w:rPr>
        <w:t xml:space="preserve"> to the </w:t>
      </w:r>
      <w:r w:rsidRPr="00DD7F88">
        <w:rPr>
          <w:rStyle w:val="Emphasis"/>
          <w:highlight w:val="cyan"/>
        </w:rPr>
        <w:t>closed</w:t>
      </w:r>
      <w:r w:rsidRPr="00AA3103">
        <w:rPr>
          <w:sz w:val="16"/>
        </w:rPr>
        <w:t xml:space="preserve">, static </w:t>
      </w:r>
      <w:r w:rsidRPr="00DD7F88">
        <w:rPr>
          <w:rStyle w:val="Emphasis"/>
          <w:highlight w:val="cyan"/>
        </w:rPr>
        <w:t>concept of being</w:t>
      </w:r>
      <w:r w:rsidRPr="00AA3103">
        <w:rPr>
          <w:sz w:val="16"/>
        </w:rPr>
        <w:t>” so that we can grasp a world that is “full of propensity towards something, tendency towards something, latency of something, and this intended something means fulfilment of the intending” (18). Unless one’s theory of social change is completely functionalist, whereby social orders will automatically do what they will do independent of the actions of various agents or accords primacy to technocrats and elites as in the best epistemological position to decide what is really possible, then I think the conclusion that ordinary agents have a central role to play in social transformation is inescapable.</w:t>
      </w:r>
    </w:p>
    <w:p w14:paraId="6F665CA9" w14:textId="77777777" w:rsidR="00B367FA" w:rsidRPr="00AA3103" w:rsidRDefault="00B367FA" w:rsidP="00B367FA">
      <w:pPr>
        <w:rPr>
          <w:sz w:val="16"/>
        </w:rPr>
      </w:pPr>
      <w:r w:rsidRPr="00AA3103">
        <w:rPr>
          <w:sz w:val="16"/>
        </w:rPr>
        <w:t xml:space="preserve">None of this is to suggest that utopian consciousness spontaneously and automatically brings about a better social order. What I claimed for crisis consciousness follows for utopian consciousness as well: it has no necessary moral or political content. In fact, Bloch (1977) was aware of this as well, as shown by his analyses of fascism in Nazi Germany.22 </w:t>
      </w:r>
      <w:r w:rsidRPr="00DD7F88">
        <w:rPr>
          <w:rStyle w:val="StyleUnderline"/>
          <w:highlight w:val="cyan"/>
        </w:rPr>
        <w:t xml:space="preserve">The </w:t>
      </w:r>
      <w:r w:rsidRPr="00DD7F88">
        <w:rPr>
          <w:rStyle w:val="Emphasis"/>
          <w:highlight w:val="cyan"/>
        </w:rPr>
        <w:t>danger</w:t>
      </w:r>
      <w:r w:rsidRPr="00DD7F88">
        <w:rPr>
          <w:rStyle w:val="StyleUnderline"/>
          <w:highlight w:val="cyan"/>
        </w:rPr>
        <w:t xml:space="preserve"> was</w:t>
      </w:r>
      <w:r w:rsidRPr="00AA3103">
        <w:rPr>
          <w:sz w:val="16"/>
        </w:rPr>
        <w:t xml:space="preserve"> that </w:t>
      </w:r>
      <w:r w:rsidRPr="000D0E86">
        <w:rPr>
          <w:rStyle w:val="StyleUnderline"/>
        </w:rPr>
        <w:t xml:space="preserve">a social order oriented </w:t>
      </w:r>
      <w:r w:rsidRPr="00DD7F88">
        <w:rPr>
          <w:rStyle w:val="Emphasis"/>
          <w:highlight w:val="cyan"/>
        </w:rPr>
        <w:t>utopian</w:t>
      </w:r>
      <w:r w:rsidRPr="000D0E86">
        <w:rPr>
          <w:rStyle w:val="Emphasis"/>
        </w:rPr>
        <w:t xml:space="preserve"> desires back to a </w:t>
      </w:r>
      <w:r w:rsidRPr="00DD7F88">
        <w:rPr>
          <w:rStyle w:val="Emphasis"/>
          <w:highlight w:val="cyan"/>
        </w:rPr>
        <w:t>nostalgia</w:t>
      </w:r>
      <w:r w:rsidRPr="00AA3103">
        <w:rPr>
          <w:sz w:val="16"/>
        </w:rPr>
        <w:t xml:space="preserve"> </w:t>
      </w:r>
      <w:r w:rsidRPr="000D0E86">
        <w:rPr>
          <w:rStyle w:val="StyleUnderline"/>
        </w:rPr>
        <w:t>for a lost homeland that had been humiliated</w:t>
      </w:r>
      <w:r w:rsidRPr="00AA3103">
        <w:rPr>
          <w:sz w:val="16"/>
        </w:rPr>
        <w:t xml:space="preserve">. A more robust account of utopian consciousness would take it to be crucial to the social learning process of what alternative social orders would allow for the establishment of shared horizons of normative expectations and wellbeing. I follow Jaeggi (2016) here when she concludes that a “successful form-of-life would be one that has the feature of not hindering, but facilitating successful collective learning processes” (65; emphasis in original). </w:t>
      </w:r>
      <w:r w:rsidRPr="000D0E86">
        <w:rPr>
          <w:rStyle w:val="StyleUnderline"/>
        </w:rPr>
        <w:t>A social order that systematically</w:t>
      </w:r>
      <w:r w:rsidRPr="00AA3103">
        <w:rPr>
          <w:sz w:val="16"/>
        </w:rPr>
        <w:t xml:space="preserve"> and actively </w:t>
      </w:r>
      <w:r w:rsidRPr="000D0E86">
        <w:rPr>
          <w:rStyle w:val="StyleUnderline"/>
        </w:rPr>
        <w:t>suppresses</w:t>
      </w:r>
      <w:r w:rsidRPr="00AA3103">
        <w:rPr>
          <w:sz w:val="16"/>
        </w:rPr>
        <w:t xml:space="preserve"> </w:t>
      </w:r>
      <w:r w:rsidRPr="000D0E86">
        <w:rPr>
          <w:rStyle w:val="StyleUnderline"/>
        </w:rPr>
        <w:t xml:space="preserve">utopian consciousness deprives itself of </w:t>
      </w:r>
      <w:r w:rsidRPr="000D0E86">
        <w:rPr>
          <w:rStyle w:val="Emphasis"/>
        </w:rPr>
        <w:t>practical knowledge</w:t>
      </w:r>
      <w:r w:rsidRPr="00AA3103">
        <w:rPr>
          <w:sz w:val="16"/>
        </w:rPr>
        <w:t xml:space="preserve"> </w:t>
      </w:r>
      <w:r w:rsidRPr="000D0E86">
        <w:rPr>
          <w:rStyle w:val="StyleUnderline"/>
        </w:rPr>
        <w:t xml:space="preserve">as well as </w:t>
      </w:r>
      <w:r w:rsidRPr="000D0E86">
        <w:rPr>
          <w:rStyle w:val="Emphasis"/>
        </w:rPr>
        <w:t xml:space="preserve">desiccates </w:t>
      </w:r>
      <w:r w:rsidRPr="00AA3103">
        <w:rPr>
          <w:rStyle w:val="Emphasis"/>
        </w:rPr>
        <w:t>the capacity for imagination</w:t>
      </w:r>
      <w:r w:rsidRPr="00AA3103">
        <w:rPr>
          <w:sz w:val="16"/>
        </w:rPr>
        <w:t>.</w:t>
      </w:r>
    </w:p>
    <w:p w14:paraId="44FDC418" w14:textId="77777777" w:rsidR="00B367FA" w:rsidRPr="00AA3103" w:rsidRDefault="00B367FA" w:rsidP="00B367FA">
      <w:pPr>
        <w:rPr>
          <w:sz w:val="16"/>
        </w:rPr>
      </w:pPr>
      <w:r w:rsidRPr="00AA3103">
        <w:rPr>
          <w:sz w:val="16"/>
        </w:rPr>
        <w:t>I am insisting that theories of social transformation should take stock of the loss or distortion of knowledge as much as the potential harmful effects that a dysfunctional social order can have on agents’ imaginative capacities. Bloch (1986) differentiates between knowledge that distills what has already occurred from prospective knowledge “in the sense of what is becoming . . . decisively contributes to this becoming” (132). Social orders often turn the “not-yet” into disciplinary injunctions to slow down and trust the process since a better order cannot yet emerge. However, for utopian consciousness, the “not-yet” is not a limit, but an epistemic task to understand what tendencies and capacities could establish an alternative social order. In this way, consciousness still does not outstrip the present social order by fleeing into the space of imagination, but instead delves deeper into it and inquires after real possibilities of social life.</w:t>
      </w:r>
    </w:p>
    <w:p w14:paraId="56589A91" w14:textId="77777777" w:rsidR="00B367FA" w:rsidRPr="00AA3103" w:rsidRDefault="00B367FA" w:rsidP="00B367FA">
      <w:pPr>
        <w:rPr>
          <w:sz w:val="16"/>
        </w:rPr>
      </w:pPr>
      <w:r w:rsidRPr="00AA3103">
        <w:rPr>
          <w:sz w:val="16"/>
        </w:rPr>
        <w:t xml:space="preserve">Moreover, I think this provides us with a plausible response to the Hayekian quandary of </w:t>
      </w:r>
      <w:r w:rsidRPr="00AA3103">
        <w:rPr>
          <w:rStyle w:val="Emphasis"/>
        </w:rPr>
        <w:t>epistemic pessimism</w:t>
      </w:r>
      <w:r w:rsidRPr="00AA3103">
        <w:rPr>
          <w:sz w:val="16"/>
        </w:rPr>
        <w:t xml:space="preserve">. Hayek </w:t>
      </w:r>
      <w:r w:rsidRPr="00AA3103">
        <w:rPr>
          <w:rStyle w:val="StyleUnderline"/>
        </w:rPr>
        <w:t>takes our reliance on</w:t>
      </w:r>
      <w:r w:rsidRPr="00AA3103">
        <w:rPr>
          <w:sz w:val="16"/>
        </w:rPr>
        <w:t xml:space="preserve"> implicit or tacit</w:t>
      </w:r>
      <w:r w:rsidRPr="00AA3103">
        <w:rPr>
          <w:rStyle w:val="StyleUnderline"/>
        </w:rPr>
        <w:t xml:space="preserve"> </w:t>
      </w:r>
      <w:r w:rsidRPr="00AA3103">
        <w:rPr>
          <w:rStyle w:val="Emphasis"/>
        </w:rPr>
        <w:t>knowledge of our social order as a limit</w:t>
      </w:r>
      <w:r w:rsidRPr="00AA3103">
        <w:rPr>
          <w:sz w:val="16"/>
        </w:rPr>
        <w:t xml:space="preserve"> to what consciousness can grasp and effectuate. But if Bloch is right that this implicit knowledge also contains a not-yet explicated apprehension of the problems of a social order and the immanent resolution to those problems, then we are not resigned to the conservative position as concerns tacit knowledge. By linking tacit knowledge with objective analyses of the social world, </w:t>
      </w:r>
      <w:r w:rsidRPr="00AA3103">
        <w:rPr>
          <w:rStyle w:val="StyleUnderline"/>
        </w:rPr>
        <w:t>we could</w:t>
      </w:r>
      <w:r w:rsidRPr="00AA3103">
        <w:rPr>
          <w:sz w:val="16"/>
        </w:rPr>
        <w:t xml:space="preserve">, hypothetically, </w:t>
      </w:r>
      <w:r w:rsidRPr="00AA3103">
        <w:rPr>
          <w:rStyle w:val="StyleUnderline"/>
        </w:rPr>
        <w:t xml:space="preserve">establish </w:t>
      </w:r>
      <w:r w:rsidRPr="00AA3103">
        <w:rPr>
          <w:rStyle w:val="Emphasis"/>
        </w:rPr>
        <w:t>utopian learning processes</w:t>
      </w:r>
      <w:r w:rsidRPr="00AA3103">
        <w:rPr>
          <w:rStyle w:val="StyleUnderline"/>
        </w:rPr>
        <w:t xml:space="preserve"> from which </w:t>
      </w:r>
      <w:r w:rsidRPr="00AA3103">
        <w:rPr>
          <w:rStyle w:val="Emphasis"/>
        </w:rPr>
        <w:t>new forms of problem-solving</w:t>
      </w:r>
      <w:r w:rsidRPr="00AA3103">
        <w:rPr>
          <w:rStyle w:val="StyleUnderline"/>
        </w:rPr>
        <w:t xml:space="preserve"> and social life could emerge</w:t>
      </w:r>
      <w:r w:rsidRPr="00AA3103">
        <w:rPr>
          <w:sz w:val="16"/>
        </w:rPr>
        <w:t>. This would allow us to develop a more grounded critical theory that illuminates the complex relays between needs, social environments, and political practice. Indeed, it would require that we incorporate work from the social sciences on how actions become meaningful for us given the environments in which we are embedded.23</w:t>
      </w:r>
    </w:p>
    <w:p w14:paraId="202EA251" w14:textId="77777777" w:rsidR="00B367FA" w:rsidRPr="00AA3103" w:rsidRDefault="00B367FA" w:rsidP="00B367FA">
      <w:pPr>
        <w:rPr>
          <w:sz w:val="16"/>
        </w:rPr>
      </w:pPr>
      <w:r w:rsidRPr="00AA3103">
        <w:rPr>
          <w:sz w:val="16"/>
        </w:rPr>
        <w:t xml:space="preserve">Crisis consciousness and utopian consciousness should be understood as mutually supportive of the learning process that can crystallize new horizons of normative expectations. </w:t>
      </w:r>
      <w:r w:rsidRPr="00AA3103">
        <w:rPr>
          <w:rStyle w:val="StyleUnderline"/>
        </w:rPr>
        <w:t>Without utopia, crisis consciousness cannot grasp alternative possibilities of normative expectation.</w:t>
      </w:r>
      <w:r w:rsidRPr="00AA3103">
        <w:rPr>
          <w:sz w:val="16"/>
        </w:rPr>
        <w:t xml:space="preserve"> </w:t>
      </w:r>
      <w:r w:rsidRPr="00AA3103">
        <w:rPr>
          <w:rStyle w:val="StyleUnderline"/>
        </w:rPr>
        <w:t>Without crisis, utopian consciousness will not understand the breakdowns</w:t>
      </w:r>
      <w:r w:rsidRPr="00AA3103">
        <w:rPr>
          <w:sz w:val="16"/>
        </w:rPr>
        <w:t xml:space="preserve"> and dysfunctions </w:t>
      </w:r>
      <w:r w:rsidRPr="00AA3103">
        <w:rPr>
          <w:rStyle w:val="StyleUnderline"/>
        </w:rPr>
        <w:t>that shape social life</w:t>
      </w:r>
      <w:r w:rsidRPr="00AA3103">
        <w:rPr>
          <w:sz w:val="16"/>
        </w:rPr>
        <w:t xml:space="preserve">. These two typologies of consciousness more adequately explain potential processes of social transformation than models that explicitly focus on moral awareness and ignorance. I now turn to </w:t>
      </w:r>
      <w:r w:rsidRPr="00AA3103">
        <w:rPr>
          <w:rStyle w:val="StyleUnderline"/>
        </w:rPr>
        <w:t>contemporary struggles</w:t>
      </w:r>
      <w:r w:rsidRPr="00AA3103">
        <w:rPr>
          <w:sz w:val="16"/>
        </w:rPr>
        <w:t xml:space="preserve"> </w:t>
      </w:r>
      <w:r w:rsidRPr="00AA3103">
        <w:rPr>
          <w:rStyle w:val="StyleUnderline"/>
        </w:rPr>
        <w:t>for racial justice</w:t>
      </w:r>
      <w:r w:rsidRPr="00AA3103">
        <w:rPr>
          <w:sz w:val="16"/>
        </w:rPr>
        <w:t xml:space="preserve"> and how they </w:t>
      </w:r>
      <w:r w:rsidRPr="00AA3103">
        <w:rPr>
          <w:rStyle w:val="StyleUnderline"/>
        </w:rPr>
        <w:t>can be informed by crisis and utopian consciousness</w:t>
      </w:r>
      <w:r w:rsidRPr="00AA3103">
        <w:rPr>
          <w:sz w:val="16"/>
        </w:rPr>
        <w:t>.</w:t>
      </w:r>
    </w:p>
    <w:p w14:paraId="3815B7A5" w14:textId="77777777" w:rsidR="00B367FA" w:rsidRPr="00AA3103" w:rsidRDefault="00B367FA" w:rsidP="00B367FA">
      <w:pPr>
        <w:rPr>
          <w:sz w:val="16"/>
        </w:rPr>
      </w:pPr>
      <w:r w:rsidRPr="00AA3103">
        <w:rPr>
          <w:sz w:val="16"/>
        </w:rPr>
        <w:t>CRISES AND UTOPIAS OF RACIAL JUSTICE</w:t>
      </w:r>
    </w:p>
    <w:p w14:paraId="343313F4" w14:textId="77777777" w:rsidR="00B367FA" w:rsidRPr="00AA3103" w:rsidRDefault="00B367FA" w:rsidP="00B367FA">
      <w:pPr>
        <w:rPr>
          <w:sz w:val="16"/>
        </w:rPr>
      </w:pPr>
      <w:r w:rsidRPr="00AA3103">
        <w:rPr>
          <w:sz w:val="16"/>
        </w:rPr>
        <w:t>In the United States, calls for racial justice and critiques of systemic racism as it concerns policing, prisons, and poverty have only become more urgent in the wake of the COVID-19 pandemic and the George Floyd protests of 2020. It is not uncommon to hear the language of crisis being used when describing the situation of impoverished Black communities. In fact, it is hard to think of time when talk of race, racism, and the United States’s sordid history with non-white peoples was more ubiquitous. For better and for worse, few are unaware of discourses concerning racial justice. One might expect that after the severe challenges to its legitimacy brought on by a mishandled pandemic and nationwide protests, the social order of the United States was on the cusp of transformation. However, the opposite has proven to be the case. The social order of the United States has shown itself to be remarkably durable even as trust in the government reaches historic lows.24</w:t>
      </w:r>
    </w:p>
    <w:p w14:paraId="26913768" w14:textId="77777777" w:rsidR="00B367FA" w:rsidRPr="00AA3103" w:rsidRDefault="00B367FA" w:rsidP="00B367FA">
      <w:pPr>
        <w:rPr>
          <w:sz w:val="16"/>
        </w:rPr>
      </w:pPr>
      <w:r w:rsidRPr="00AA3103">
        <w:rPr>
          <w:sz w:val="16"/>
        </w:rPr>
        <w:t>Now, this does not imply that the crises and dysfunctions were not real and that the social situation in the United States was in actuality going well. One can point to any number of data points, such as an increased debt held by the young, decreasing life expectancy among whites, and deteriorating democratic mechanisms to suggest that there are real crises within the United States social order. Instead, what follows is that a social order can persist even as there are widening rifts between it and agents’ horizons of normative expectations.25 My hypothesis is that the general crisis facing racial justice is not a crisis of moral ignorance or a lack of knowledge concerning the situation of Blacks, migrants, or other minorities, but to borrow a famous phrase from Antonio Gramsci (1992): “The crisis consists precisely in the fact that the old is dying and new cannot be born; in this interregnum a great variety of morbid symptoms appear” (276). The increased reliance on what I have called the “awareness model on consciousness” in discourses of racial justice expresses the real lack of political and organizational capacity to resolve the systemic dysfunction of our social order. If we cannot change the world, we can at least change ourselves. Our moment is a moment of breakdown and transition where new horizons are forming, yet old social relations persist. The aim of racial justice needs to be the establishment of a new common ground for meaningful action, or else we will witness the diminishing returns of our struggles in the guise of increased bureaucracies, token representation, and the decay of knowledge of how to organize ourselves.</w:t>
      </w:r>
    </w:p>
    <w:p w14:paraId="2C075A5D" w14:textId="77777777" w:rsidR="00B367FA" w:rsidRPr="00AA3103" w:rsidRDefault="00B367FA" w:rsidP="00B367FA">
      <w:pPr>
        <w:rPr>
          <w:sz w:val="16"/>
        </w:rPr>
      </w:pPr>
      <w:r w:rsidRPr="00AA3103">
        <w:rPr>
          <w:sz w:val="16"/>
        </w:rPr>
        <w:t xml:space="preserve">There is not enough space to give full and specific details of the social causes of our interregnum, so a broad outline will have to suffice. In the social order of the United States, norms of legitimation and allegiance no longer have a rational structure for many citizens, and yet nothing has come to replace those norms that would bind together some minimal life that we could call the common good (Macintyre 1990, 351). </w:t>
      </w:r>
      <w:r w:rsidRPr="00AA3103">
        <w:rPr>
          <w:rStyle w:val="StyleUnderline"/>
        </w:rPr>
        <w:t xml:space="preserve">The fragmentation of social life is not only due to </w:t>
      </w:r>
      <w:r w:rsidRPr="00AA3103">
        <w:rPr>
          <w:rStyle w:val="Emphasis"/>
        </w:rPr>
        <w:t>market pressures</w:t>
      </w:r>
      <w:r w:rsidRPr="00AA3103">
        <w:rPr>
          <w:sz w:val="16"/>
        </w:rPr>
        <w:t xml:space="preserve"> </w:t>
      </w:r>
      <w:r w:rsidRPr="00AA3103">
        <w:rPr>
          <w:rStyle w:val="StyleUnderline"/>
        </w:rPr>
        <w:t>that</w:t>
      </w:r>
      <w:r w:rsidRPr="00AA3103">
        <w:rPr>
          <w:sz w:val="16"/>
        </w:rPr>
        <w:t xml:space="preserve"> continue to </w:t>
      </w:r>
      <w:r w:rsidRPr="00AA3103">
        <w:rPr>
          <w:rStyle w:val="StyleUnderline"/>
        </w:rPr>
        <w:t>destabilize</w:t>
      </w:r>
      <w:r w:rsidRPr="00AA3103">
        <w:rPr>
          <w:sz w:val="16"/>
        </w:rPr>
        <w:t xml:space="preserve"> increasing swaths of </w:t>
      </w:r>
      <w:r w:rsidRPr="00AA3103">
        <w:rPr>
          <w:rStyle w:val="StyleUnderline"/>
        </w:rPr>
        <w:t>the</w:t>
      </w:r>
      <w:r w:rsidRPr="00AA3103">
        <w:rPr>
          <w:sz w:val="16"/>
        </w:rPr>
        <w:t xml:space="preserve"> general </w:t>
      </w:r>
      <w:r w:rsidRPr="00AA3103">
        <w:rPr>
          <w:rStyle w:val="StyleUnderline"/>
        </w:rPr>
        <w:t>populace with insecurity</w:t>
      </w:r>
      <w:r w:rsidRPr="00AA3103">
        <w:rPr>
          <w:sz w:val="16"/>
        </w:rPr>
        <w:t>, but that this social order ideologically takes itself to be “post-racial” despite much empirical evidence to the contrary. I would call this, following Terry Pinkard (2012), a systemic form of alienation whereby a form of life “can no longer sustain allegiance because of the incompatible entitlements and commitments such a way of life puts on its members” (148). The increasing absorption of a Black elite and political class attempting to represent and legitimate this social order while presiding over apparatuses of violence and humiliation disproportionately targeting Blacks and other minorities, only heightens a sense of alienation.26 And so, projects of racial justice find themselves struggling within a social form of life in which fewer people believe, but continue to lack the structural capacity to achieve a new form of life.</w:t>
      </w:r>
    </w:p>
    <w:p w14:paraId="31226380" w14:textId="77777777" w:rsidR="00B367FA" w:rsidRPr="00AA3103" w:rsidRDefault="00B367FA" w:rsidP="00B367FA">
      <w:pPr>
        <w:rPr>
          <w:sz w:val="16"/>
        </w:rPr>
      </w:pPr>
      <w:r w:rsidRPr="00AA3103">
        <w:rPr>
          <w:sz w:val="16"/>
        </w:rPr>
        <w:t xml:space="preserve">However, we do not lack vision or imagination in this moment. Activists, philosophers, and even some politicians have been writing and envisioning worlds without police or prisons, ecologically sustainable and just worlds, and worlds without borders or with the right to free movement.27 </w:t>
      </w:r>
      <w:r w:rsidRPr="00DD7F88">
        <w:rPr>
          <w:rStyle w:val="StyleUnderline"/>
          <w:highlight w:val="cyan"/>
        </w:rPr>
        <w:t xml:space="preserve">It may be </w:t>
      </w:r>
      <w:r w:rsidRPr="00DD7F88">
        <w:rPr>
          <w:rStyle w:val="Emphasis"/>
          <w:highlight w:val="cyan"/>
        </w:rPr>
        <w:t>difficult to apprehend</w:t>
      </w:r>
      <w:r w:rsidRPr="00AA3103">
        <w:rPr>
          <w:rStyle w:val="StyleUnderline"/>
        </w:rPr>
        <w:t xml:space="preserve"> from </w:t>
      </w:r>
      <w:r w:rsidRPr="00DD7F88">
        <w:rPr>
          <w:rStyle w:val="StyleUnderline"/>
          <w:highlight w:val="cyan"/>
        </w:rPr>
        <w:t xml:space="preserve">within what </w:t>
      </w:r>
      <w:r w:rsidRPr="00DD7F88">
        <w:rPr>
          <w:rStyle w:val="Emphasis"/>
          <w:highlight w:val="cyan"/>
        </w:rPr>
        <w:t>seems</w:t>
      </w:r>
      <w:r w:rsidRPr="00AA3103">
        <w:rPr>
          <w:rStyle w:val="StyleUnderline"/>
        </w:rPr>
        <w:t xml:space="preserve"> to be a </w:t>
      </w:r>
      <w:r w:rsidRPr="00DD7F88">
        <w:rPr>
          <w:rStyle w:val="Emphasis"/>
          <w:highlight w:val="cyan"/>
        </w:rPr>
        <w:t>dystopian</w:t>
      </w:r>
      <w:r w:rsidRPr="00AA3103">
        <w:rPr>
          <w:rStyle w:val="Emphasis"/>
        </w:rPr>
        <w:t xml:space="preserve"> interregnum</w:t>
      </w:r>
      <w:r w:rsidRPr="00AA3103">
        <w:rPr>
          <w:sz w:val="16"/>
        </w:rPr>
        <w:t xml:space="preserve">, </w:t>
      </w:r>
      <w:r w:rsidRPr="00DD7F88">
        <w:rPr>
          <w:rStyle w:val="StyleUnderline"/>
          <w:highlight w:val="cyan"/>
        </w:rPr>
        <w:t xml:space="preserve">but we are </w:t>
      </w:r>
      <w:r w:rsidRPr="00DD7F88">
        <w:rPr>
          <w:rStyle w:val="Emphasis"/>
          <w:highlight w:val="cyan"/>
        </w:rPr>
        <w:t>also</w:t>
      </w:r>
      <w:r w:rsidRPr="00DD7F88">
        <w:rPr>
          <w:rStyle w:val="StyleUnderline"/>
          <w:highlight w:val="cyan"/>
        </w:rPr>
        <w:t xml:space="preserve"> living through a </w:t>
      </w:r>
      <w:r w:rsidRPr="00DD7F88">
        <w:rPr>
          <w:rStyle w:val="Emphasis"/>
          <w:highlight w:val="cyan"/>
        </w:rPr>
        <w:t>utopian renaissance</w:t>
      </w:r>
      <w:r w:rsidRPr="00DD7F88">
        <w:rPr>
          <w:rStyle w:val="StyleUnderline"/>
          <w:highlight w:val="cyan"/>
        </w:rPr>
        <w:t>.</w:t>
      </w:r>
      <w:r w:rsidRPr="00DD7F88">
        <w:rPr>
          <w:sz w:val="16"/>
          <w:highlight w:val="cyan"/>
        </w:rPr>
        <w:t xml:space="preserve"> </w:t>
      </w:r>
      <w:r w:rsidRPr="00DD7F88">
        <w:rPr>
          <w:rStyle w:val="StyleUnderline"/>
          <w:highlight w:val="cyan"/>
        </w:rPr>
        <w:t>Utopias</w:t>
      </w:r>
      <w:r w:rsidRPr="00AA3103">
        <w:rPr>
          <w:sz w:val="16"/>
        </w:rPr>
        <w:t xml:space="preserve">, as I have argued, often </w:t>
      </w:r>
      <w:r w:rsidRPr="00DD7F88">
        <w:rPr>
          <w:rStyle w:val="Emphasis"/>
          <w:highlight w:val="cyan"/>
        </w:rPr>
        <w:t>attend moments of crisis</w:t>
      </w:r>
      <w:r w:rsidRPr="00DD7F88">
        <w:rPr>
          <w:sz w:val="16"/>
          <w:highlight w:val="cyan"/>
        </w:rPr>
        <w:t xml:space="preserve">. </w:t>
      </w:r>
      <w:r w:rsidRPr="00DD7F88">
        <w:rPr>
          <w:rStyle w:val="StyleUnderline"/>
          <w:highlight w:val="cyan"/>
        </w:rPr>
        <w:t>These</w:t>
      </w:r>
      <w:r w:rsidRPr="00D25213">
        <w:rPr>
          <w:rStyle w:val="StyleUnderline"/>
        </w:rPr>
        <w:t xml:space="preserve"> visions </w:t>
      </w:r>
      <w:r w:rsidRPr="00DD7F88">
        <w:rPr>
          <w:rStyle w:val="StyleUnderline"/>
          <w:highlight w:val="cyan"/>
        </w:rPr>
        <w:t xml:space="preserve">are </w:t>
      </w:r>
      <w:r w:rsidRPr="00DD7F88">
        <w:rPr>
          <w:rStyle w:val="Emphasis"/>
          <w:highlight w:val="cyan"/>
        </w:rPr>
        <w:t>crucial</w:t>
      </w:r>
      <w:r w:rsidRPr="00D25213">
        <w:rPr>
          <w:rStyle w:val="StyleUnderline"/>
        </w:rPr>
        <w:t>,</w:t>
      </w:r>
      <w:r w:rsidRPr="00AA3103">
        <w:rPr>
          <w:sz w:val="16"/>
        </w:rPr>
        <w:t xml:space="preserve"> especially since we can expect regressive visions of utopia to emerge that will demand a “return” to a purer nation-state. These visions ought to be contested. Nevertheless, vision is not enough if we do not grasp the shape of crisis before us.</w:t>
      </w:r>
    </w:p>
    <w:p w14:paraId="0F4FE471" w14:textId="77777777" w:rsidR="00B367FA" w:rsidRPr="00E90402" w:rsidRDefault="00B367FA" w:rsidP="00B367FA">
      <w:r w:rsidRPr="00AA3103">
        <w:rPr>
          <w:sz w:val="16"/>
        </w:rPr>
        <w:t xml:space="preserve">There is no telling how long interregnums will persist. Given this, if I am right that we are in an interregnum, then racial justice requires both normative critique and functional analyses of why it is so difficult in our present moment to establish an alternative social order that accords with our new horizons of normative expectations. Without such analyses the project of racial justice risks becoming an ineffective slogan, or it will be vulnerable to capture by elites (Black or otherwise) who will attempt to mold its horizons according to their interests in the extant social order.28 </w:t>
      </w:r>
      <w:r w:rsidRPr="00D25213">
        <w:rPr>
          <w:rStyle w:val="StyleUnderline"/>
        </w:rPr>
        <w:t>The utopian consciousness of racial justice should allow us to specify the</w:t>
      </w:r>
      <w:r w:rsidRPr="00AA3103">
        <w:rPr>
          <w:sz w:val="16"/>
        </w:rPr>
        <w:t xml:space="preserve"> difficult terrain and </w:t>
      </w:r>
      <w:r w:rsidRPr="00D25213">
        <w:rPr>
          <w:rStyle w:val="StyleUnderline"/>
        </w:rPr>
        <w:t xml:space="preserve">new problems we face </w:t>
      </w:r>
      <w:r w:rsidRPr="00DD7F88">
        <w:rPr>
          <w:rStyle w:val="StyleUnderline"/>
          <w:highlight w:val="cyan"/>
        </w:rPr>
        <w:t xml:space="preserve">in the interest of </w:t>
      </w:r>
      <w:r w:rsidRPr="00DD7F88">
        <w:rPr>
          <w:rStyle w:val="Emphasis"/>
          <w:highlight w:val="cyan"/>
        </w:rPr>
        <w:t>repairing</w:t>
      </w:r>
      <w:r w:rsidRPr="00D25213">
        <w:rPr>
          <w:rStyle w:val="StyleUnderline"/>
        </w:rPr>
        <w:t xml:space="preserve"> and nurturing </w:t>
      </w:r>
      <w:r w:rsidRPr="00DD7F88">
        <w:rPr>
          <w:rStyle w:val="StyleUnderline"/>
          <w:highlight w:val="cyan"/>
        </w:rPr>
        <w:t xml:space="preserve">our </w:t>
      </w:r>
      <w:r w:rsidRPr="00DD7F88">
        <w:rPr>
          <w:rStyle w:val="Emphasis"/>
          <w:highlight w:val="cyan"/>
        </w:rPr>
        <w:t>social learning processes</w:t>
      </w:r>
      <w:r w:rsidRPr="00AA3103">
        <w:rPr>
          <w:sz w:val="16"/>
        </w:rPr>
        <w:t xml:space="preserve">. No doubt this is an immensely complex endeavor, but if we are to identify real utopian possibilities in our current crisis, </w:t>
      </w:r>
      <w:r w:rsidRPr="00D25213">
        <w:rPr>
          <w:rStyle w:val="StyleUnderline"/>
        </w:rPr>
        <w:t>we need</w:t>
      </w:r>
      <w:r w:rsidRPr="00AA3103">
        <w:rPr>
          <w:sz w:val="16"/>
        </w:rPr>
        <w:t xml:space="preserve"> much </w:t>
      </w:r>
      <w:r w:rsidRPr="00D25213">
        <w:rPr>
          <w:rStyle w:val="StyleUnderline"/>
        </w:rPr>
        <w:t>more than</w:t>
      </w:r>
      <w:r w:rsidRPr="00AA3103">
        <w:rPr>
          <w:sz w:val="16"/>
        </w:rPr>
        <w:t xml:space="preserve"> the </w:t>
      </w:r>
      <w:r w:rsidRPr="00D25213">
        <w:rPr>
          <w:rStyle w:val="StyleUnderline"/>
        </w:rPr>
        <w:t>awareness</w:t>
      </w:r>
      <w:r w:rsidRPr="00AA3103">
        <w:rPr>
          <w:sz w:val="16"/>
        </w:rPr>
        <w:t xml:space="preserve"> of racial injustices.</w:t>
      </w:r>
    </w:p>
    <w:p w14:paraId="76E719C2" w14:textId="77777777" w:rsidR="00661947" w:rsidRPr="00754286" w:rsidRDefault="00661947" w:rsidP="00661947">
      <w:pPr>
        <w:pStyle w:val="Heading4"/>
      </w:pPr>
      <w:r w:rsidRPr="00D326D9">
        <w:rPr>
          <w:rFonts w:eastAsia="Malgun Gothic" w:cs="Times New Roman"/>
        </w:rPr>
        <w:t xml:space="preserve">Treating notions of </w:t>
      </w:r>
      <w:r w:rsidRPr="00A04365">
        <w:rPr>
          <w:rFonts w:eastAsia="Malgun Gothic" w:cs="Times New Roman"/>
        </w:rPr>
        <w:t>universalism</w:t>
      </w:r>
      <w:r w:rsidRPr="00D326D9">
        <w:rPr>
          <w:rFonts w:eastAsia="Malgun Gothic" w:cs="Times New Roman"/>
        </w:rPr>
        <w:t xml:space="preserve"> and </w:t>
      </w:r>
      <w:r w:rsidRPr="00A04365">
        <w:rPr>
          <w:rFonts w:eastAsia="Malgun Gothic" w:cs="Times New Roman"/>
        </w:rPr>
        <w:t>humanism</w:t>
      </w:r>
      <w:r w:rsidRPr="00D326D9">
        <w:rPr>
          <w:rFonts w:eastAsia="Malgun Gothic" w:cs="Times New Roman"/>
        </w:rPr>
        <w:t xml:space="preserve"> as endemic to Man</w:t>
      </w:r>
      <w:r>
        <w:t xml:space="preserve"> forecloses</w:t>
      </w:r>
      <w:r w:rsidRPr="00D326D9">
        <w:t xml:space="preserve"> the collective action required by the Anthropocene</w:t>
      </w:r>
      <w:r>
        <w:t>.</w:t>
      </w:r>
    </w:p>
    <w:p w14:paraId="1AD42AD4" w14:textId="77777777" w:rsidR="00661947" w:rsidRPr="00EA24DD" w:rsidRDefault="00661947" w:rsidP="00661947">
      <w:r w:rsidRPr="00754286">
        <w:t xml:space="preserve">Ernst M. </w:t>
      </w:r>
      <w:r w:rsidRPr="00754286">
        <w:rPr>
          <w:rStyle w:val="Style13ptBold"/>
        </w:rPr>
        <w:t>Conradie 21</w:t>
      </w:r>
      <w:r w:rsidRPr="00754286">
        <w:t>, Senior Professor in the Department of Religion and Theology at the University of the Western Cape in South Africa</w:t>
      </w:r>
      <w:r>
        <w:t xml:space="preserve">. </w:t>
      </w:r>
      <w:r w:rsidRPr="00754286">
        <w:t xml:space="preserve">“Some Reflections on Human Identity in the Anthropocene,” </w:t>
      </w:r>
      <w:r w:rsidRPr="00754286">
        <w:rPr>
          <w:i/>
          <w:iCs/>
        </w:rPr>
        <w:t>HTS Teologiese Studies / Theological Studies</w:t>
      </w:r>
      <w:r w:rsidRPr="00754286">
        <w:t>, vol. 77, no. 3, 3, 08/06/2021, https://www.ajol.info/index.php/hts/article/view/212125</w:t>
      </w:r>
    </w:p>
    <w:p w14:paraId="587BCA86" w14:textId="77777777" w:rsidR="00661947" w:rsidRPr="003568CA" w:rsidRDefault="00661947" w:rsidP="00661947">
      <w:pPr>
        <w:rPr>
          <w:sz w:val="16"/>
        </w:rPr>
      </w:pPr>
      <w:r w:rsidRPr="003568CA">
        <w:rPr>
          <w:sz w:val="16"/>
        </w:rPr>
        <w:t xml:space="preserve">Kathryn Yusoff on a billion black Anthropocenes </w:t>
      </w:r>
    </w:p>
    <w:p w14:paraId="201569C6" w14:textId="77777777" w:rsidR="00661947" w:rsidRPr="003568CA" w:rsidRDefault="00661947" w:rsidP="00661947">
      <w:pPr>
        <w:rPr>
          <w:sz w:val="16"/>
        </w:rPr>
      </w:pPr>
      <w:r w:rsidRPr="00F71B96">
        <w:rPr>
          <w:rStyle w:val="StyleUnderline"/>
          <w:highlight w:val="cyan"/>
        </w:rPr>
        <w:t>There is</w:t>
      </w:r>
      <w:r w:rsidRPr="003568CA">
        <w:rPr>
          <w:sz w:val="16"/>
        </w:rPr>
        <w:t xml:space="preserve">, as noted above, </w:t>
      </w:r>
      <w:r w:rsidRPr="003568CA">
        <w:rPr>
          <w:rStyle w:val="StyleUnderline"/>
        </w:rPr>
        <w:t xml:space="preserve">an </w:t>
      </w:r>
      <w:r w:rsidRPr="00F71B96">
        <w:rPr>
          <w:rStyle w:val="StyleUnderline"/>
          <w:highlight w:val="cyan"/>
        </w:rPr>
        <w:t>ongoing debate on</w:t>
      </w:r>
      <w:r w:rsidRPr="003568CA">
        <w:rPr>
          <w:rStyle w:val="StyleUnderline"/>
        </w:rPr>
        <w:t xml:space="preserve"> naming </w:t>
      </w:r>
      <w:r w:rsidRPr="00F71B96">
        <w:rPr>
          <w:rStyle w:val="StyleUnderline"/>
          <w:highlight w:val="cyan"/>
        </w:rPr>
        <w:t>the ‘Anthropocene’ as</w:t>
      </w:r>
      <w:r w:rsidRPr="003568CA">
        <w:rPr>
          <w:rStyle w:val="StyleUnderline"/>
        </w:rPr>
        <w:t xml:space="preserve"> such.</w:t>
      </w:r>
      <w:r w:rsidRPr="003568CA">
        <w:rPr>
          <w:sz w:val="16"/>
        </w:rPr>
        <w:t xml:space="preserve"> This already implies a two-fold judgement: </w:t>
      </w:r>
      <w:r w:rsidRPr="00F71B96">
        <w:rPr>
          <w:rStyle w:val="StyleUnderline"/>
          <w:highlight w:val="cyan"/>
        </w:rPr>
        <w:t>It</w:t>
      </w:r>
      <w:r w:rsidRPr="003568CA">
        <w:rPr>
          <w:sz w:val="16"/>
        </w:rPr>
        <w:t xml:space="preserve"> not only </w:t>
      </w:r>
      <w:r w:rsidRPr="003568CA">
        <w:rPr>
          <w:rStyle w:val="StyleUnderline"/>
        </w:rPr>
        <w:t xml:space="preserve">indicates human distinctiveness but also </w:t>
      </w:r>
      <w:r w:rsidRPr="00F71B96">
        <w:rPr>
          <w:rStyle w:val="StyleUnderline"/>
          <w:highlight w:val="cyan"/>
        </w:rPr>
        <w:t>assumes</w:t>
      </w:r>
      <w:r w:rsidRPr="003568CA">
        <w:rPr>
          <w:rStyle w:val="StyleUnderline"/>
        </w:rPr>
        <w:t xml:space="preserve"> that </w:t>
      </w:r>
      <w:r w:rsidRPr="00F71B96">
        <w:rPr>
          <w:rStyle w:val="StyleUnderline"/>
          <w:highlight w:val="cyan"/>
        </w:rPr>
        <w:t>generalisations about human beings</w:t>
      </w:r>
      <w:r w:rsidRPr="003568CA">
        <w:rPr>
          <w:rStyle w:val="StyleUnderline"/>
        </w:rPr>
        <w:t xml:space="preserve"> – across divides of geography, race, gender, class, culture, language and religion – are appropriate</w:t>
      </w:r>
      <w:r w:rsidRPr="003568CA">
        <w:rPr>
          <w:sz w:val="16"/>
        </w:rPr>
        <w:t xml:space="preserve"> – even if this tends to erase histories of patriarchy, white supremacy and (settler) colonialism, dispossession and oppression. One pertinent example where such assumptions are questioned is the work of Kathryn </w:t>
      </w:r>
      <w:r w:rsidRPr="003568CA">
        <w:rPr>
          <w:rStyle w:val="StyleUnderline"/>
        </w:rPr>
        <w:t>Yusoff</w:t>
      </w:r>
      <w:r w:rsidRPr="003568CA">
        <w:rPr>
          <w:sz w:val="16"/>
        </w:rPr>
        <w:t xml:space="preserve">. In A Billion Black Anthropocenes or None (2018), she </w:t>
      </w:r>
      <w:r w:rsidRPr="003568CA">
        <w:rPr>
          <w:rStyle w:val="StyleUnderline"/>
        </w:rPr>
        <w:t xml:space="preserve">traces the colour line of discourse on the Anthropocene, with reference to </w:t>
      </w:r>
      <w:r w:rsidRPr="003568CA">
        <w:rPr>
          <w:sz w:val="16"/>
        </w:rPr>
        <w:t xml:space="preserve">issues of race, gender and sexual orientation. As noted above, those who agree that </w:t>
      </w:r>
      <w:r w:rsidRPr="003568CA">
        <w:rPr>
          <w:rStyle w:val="StyleUnderline"/>
        </w:rPr>
        <w:t>a new marker of geological time</w:t>
      </w:r>
      <w:r w:rsidRPr="003568CA">
        <w:rPr>
          <w:sz w:val="16"/>
        </w:rPr>
        <w:t xml:space="preserve"> is appropriate to distinguish the Holocene from what is following it, given humanity’s stratigraphic imprint, remain deeply divided over whether this is best named as the Anthropocene. Such debates should be welcomed, but only if the basic premise is granted, namely that (some) humans have become a geophysical force on a planetary scale.</w:t>
      </w:r>
    </w:p>
    <w:p w14:paraId="70878467" w14:textId="77777777" w:rsidR="00661947" w:rsidRPr="003568CA" w:rsidRDefault="00661947" w:rsidP="00661947">
      <w:pPr>
        <w:rPr>
          <w:sz w:val="16"/>
        </w:rPr>
      </w:pPr>
      <w:r w:rsidRPr="00F71B96">
        <w:rPr>
          <w:rStyle w:val="Emphasis"/>
          <w:highlight w:val="cyan"/>
        </w:rPr>
        <w:t>Yusoff</w:t>
      </w:r>
      <w:r w:rsidRPr="003568CA">
        <w:rPr>
          <w:sz w:val="16"/>
        </w:rPr>
        <w:t xml:space="preserve"> (2018) resisted alternatives (alter-cenes) to the Anthropocene but </w:t>
      </w:r>
      <w:r w:rsidRPr="00F71B96">
        <w:rPr>
          <w:rStyle w:val="Emphasis"/>
          <w:highlight w:val="cyan"/>
        </w:rPr>
        <w:t>insists on a redescription in terms of</w:t>
      </w:r>
      <w:r w:rsidRPr="003568CA">
        <w:rPr>
          <w:sz w:val="16"/>
        </w:rPr>
        <w:t xml:space="preserve"> extractive colonialism as </w:t>
      </w:r>
      <w:r w:rsidRPr="003568CA">
        <w:rPr>
          <w:rStyle w:val="StyleUnderline"/>
        </w:rPr>
        <w:t>the racialised assemblage</w:t>
      </w:r>
      <w:r w:rsidRPr="003568CA">
        <w:rPr>
          <w:sz w:val="16"/>
        </w:rPr>
        <w:t xml:space="preserve"> from </w:t>
      </w:r>
      <w:r w:rsidRPr="003568CA">
        <w:rPr>
          <w:rStyle w:val="StyleUnderline"/>
        </w:rPr>
        <w:t>which</w:t>
      </w:r>
      <w:r w:rsidRPr="003568CA">
        <w:rPr>
          <w:sz w:val="16"/>
        </w:rPr>
        <w:t xml:space="preserve"> it emerged (p. 61). She </w:t>
      </w:r>
      <w:r w:rsidRPr="003568CA">
        <w:rPr>
          <w:rStyle w:val="StyleUnderline"/>
        </w:rPr>
        <w:t xml:space="preserve">understands </w:t>
      </w:r>
      <w:r w:rsidRPr="00F71B96">
        <w:rPr>
          <w:rStyle w:val="Emphasis"/>
          <w:highlight w:val="cyan"/>
        </w:rPr>
        <w:t>blackness as</w:t>
      </w:r>
      <w:r w:rsidRPr="003568CA">
        <w:rPr>
          <w:rStyle w:val="StyleUnderline"/>
        </w:rPr>
        <w:t xml:space="preserve"> a ‘historically and intentionally enacted</w:t>
      </w:r>
      <w:r w:rsidRPr="003568CA">
        <w:rPr>
          <w:sz w:val="16"/>
        </w:rPr>
        <w:t xml:space="preserve"> </w:t>
      </w:r>
      <w:r w:rsidRPr="00127820">
        <w:rPr>
          <w:rStyle w:val="StyleUnderline"/>
        </w:rPr>
        <w:t>deformation in the formation of subjectivity, a</w:t>
      </w:r>
      <w:r w:rsidRPr="003568CA">
        <w:rPr>
          <w:sz w:val="16"/>
        </w:rPr>
        <w:t xml:space="preserve"> </w:t>
      </w:r>
      <w:r w:rsidRPr="003568CA">
        <w:rPr>
          <w:rStyle w:val="StyleUnderline"/>
        </w:rPr>
        <w:t xml:space="preserve">deformation that presses </w:t>
      </w:r>
      <w:r w:rsidRPr="00FD73FD">
        <w:rPr>
          <w:rStyle w:val="Emphasis"/>
        </w:rPr>
        <w:t xml:space="preserve">an </w:t>
      </w:r>
      <w:r w:rsidRPr="00F71B96">
        <w:rPr>
          <w:rStyle w:val="Emphasis"/>
          <w:highlight w:val="cyan"/>
        </w:rPr>
        <w:t>inhuman</w:t>
      </w:r>
      <w:r w:rsidRPr="00FD73FD">
        <w:rPr>
          <w:rStyle w:val="Emphasis"/>
        </w:rPr>
        <w:t xml:space="preserve"> categorization</w:t>
      </w:r>
      <w:r w:rsidRPr="003568CA">
        <w:rPr>
          <w:rStyle w:val="StyleUnderline"/>
        </w:rPr>
        <w:t xml:space="preserve"> and the inhuman earth into proximity’</w:t>
      </w:r>
      <w:r w:rsidRPr="003568CA">
        <w:rPr>
          <w:sz w:val="16"/>
        </w:rPr>
        <w:t>. (Yusoff 2018:xii). It is this proximity of black bodies to harm as a result of such intimacy that she refers to as ‘black Anthropocenes’. This usage (deliberately) disables communication between the natural sciences and inhuman geography (Yusoff’s discipline) given its critique of ‘white geology’. Geology is hardly immune to human power relations, as it is so deeply intertwined with extractive industries in terms of funding, labour, surveying and technology (Yusoff 2018:13).</w:t>
      </w:r>
    </w:p>
    <w:p w14:paraId="19EF5B75" w14:textId="77777777" w:rsidR="00661947" w:rsidRPr="003568CA" w:rsidRDefault="00661947" w:rsidP="00661947">
      <w:pPr>
        <w:rPr>
          <w:sz w:val="16"/>
        </w:rPr>
      </w:pPr>
      <w:r w:rsidRPr="003568CA">
        <w:rPr>
          <w:sz w:val="16"/>
        </w:rPr>
        <w:t xml:space="preserve">It is, therefore, crucial to expose assumptions about Anthropocene universality as disguising subjugation in terms of gender and especially race. </w:t>
      </w:r>
      <w:r w:rsidRPr="003568CA">
        <w:rPr>
          <w:rStyle w:val="Emphasis"/>
        </w:rPr>
        <w:t xml:space="preserve">If </w:t>
      </w:r>
      <w:r w:rsidRPr="00F71B96">
        <w:rPr>
          <w:rStyle w:val="Emphasis"/>
          <w:highlight w:val="cyan"/>
        </w:rPr>
        <w:t>humanity has become a geological force of nature</w:t>
      </w:r>
      <w:r w:rsidRPr="003568CA">
        <w:rPr>
          <w:rStyle w:val="StyleUnderline"/>
        </w:rPr>
        <w:t xml:space="preserve">, </w:t>
      </w:r>
      <w:r w:rsidRPr="003568CA">
        <w:rPr>
          <w:rStyle w:val="Emphasis"/>
        </w:rPr>
        <w:t xml:space="preserve">this is </w:t>
      </w:r>
      <w:r w:rsidRPr="00F71B96">
        <w:rPr>
          <w:rStyle w:val="Emphasis"/>
          <w:highlight w:val="cyan"/>
        </w:rPr>
        <w:t>racialised through slave labour</w:t>
      </w:r>
      <w:r w:rsidRPr="003568CA">
        <w:rPr>
          <w:rStyle w:val="StyleUnderline"/>
        </w:rPr>
        <w:t xml:space="preserve"> on mines, plantations and factories. </w:t>
      </w:r>
      <w:r w:rsidRPr="00F71B96">
        <w:rPr>
          <w:rStyle w:val="Emphasis"/>
          <w:highlight w:val="cyan"/>
        </w:rPr>
        <w:t>For Yusoff</w:t>
      </w:r>
      <w:r w:rsidRPr="003568CA">
        <w:rPr>
          <w:sz w:val="16"/>
        </w:rPr>
        <w:t xml:space="preserve"> (2018:82), the Anthropocene is, therefore, materially constructed as anti-Blackness, built on the labour of those excluded from its wealth accumulation but who nevertheless have to bodily absorb its waste products as toxicity and confront the storms unleashed.</w:t>
      </w:r>
    </w:p>
    <w:p w14:paraId="0E944A89" w14:textId="77777777" w:rsidR="00661947" w:rsidRPr="00F42690" w:rsidRDefault="00661947" w:rsidP="00661947">
      <w:pPr>
        <w:rPr>
          <w:sz w:val="16"/>
        </w:rPr>
      </w:pPr>
      <w:r w:rsidRPr="003568CA">
        <w:rPr>
          <w:sz w:val="16"/>
        </w:rPr>
        <w:t xml:space="preserve">Yusoff (2018) is irked by male portrayals of the Anthropocene seeing it as the outcome of technological ingenuity (dating it back to the industrial revolution) or of the ‘great acceleration’ of production and consumption since World War II. Her critique is devastating: [T]his is the tale of entrepreneurship of a few white men transforming the world with their ingenious creations or of a political economy that is aggressively sutured to the earth’s processes via the lifeblood of fossil fuels. So the explorer as hero (Columbus) is replaced by the inventor as hero (Watt and his engine) in the progress narrative of Man as the agentic centre and authority of power, cut with some European genius myths to rarefying the </w:t>
      </w:r>
      <w:r w:rsidRPr="00F42690">
        <w:rPr>
          <w:sz w:val="16"/>
        </w:rPr>
        <w:t>white male subject and his imperial intellectualism. (p. 39)</w:t>
      </w:r>
    </w:p>
    <w:p w14:paraId="69FC11A1" w14:textId="77777777" w:rsidR="00661947" w:rsidRPr="00F42690" w:rsidRDefault="00661947" w:rsidP="00661947">
      <w:pPr>
        <w:rPr>
          <w:sz w:val="16"/>
        </w:rPr>
      </w:pPr>
      <w:r w:rsidRPr="00F42690">
        <w:rPr>
          <w:rStyle w:val="Emphasis"/>
        </w:rPr>
        <w:t>She argues</w:t>
      </w:r>
      <w:r w:rsidRPr="00F42690">
        <w:rPr>
          <w:sz w:val="16"/>
        </w:rPr>
        <w:t xml:space="preserve"> that: [T]he colonial assumption for the responsibility for and of the world is articulated anew as the white man’s burden – a paternalism that is tied to a redemptive narrative of saving the world from harm on account of others whilst maintaining the protective thick skin of innocence. (p. 27)</w:t>
      </w:r>
    </w:p>
    <w:p w14:paraId="063D3F9C" w14:textId="77777777" w:rsidR="00661947" w:rsidRPr="003568CA" w:rsidRDefault="00661947" w:rsidP="00661947">
      <w:pPr>
        <w:rPr>
          <w:sz w:val="16"/>
        </w:rPr>
      </w:pPr>
      <w:r w:rsidRPr="00F42690">
        <w:rPr>
          <w:rStyle w:val="StyleUnderline"/>
        </w:rPr>
        <w:t>The advent of the Anthropocene is</w:t>
      </w:r>
      <w:r w:rsidRPr="00F42690">
        <w:rPr>
          <w:sz w:val="16"/>
        </w:rPr>
        <w:t xml:space="preserve"> not merely to be associated with the side effects of (capitalist) industrial rapacity (in terms of production) and affluenza (in terms of consumption). The underlying problem is deeply embedded in the history of Western imperialism, white supremacy, patriarchy and heteronormativity. </w:t>
      </w:r>
      <w:r w:rsidRPr="00F42690">
        <w:rPr>
          <w:rStyle w:val="Emphasis"/>
        </w:rPr>
        <w:t>Discourse on the Anthropocene</w:t>
      </w:r>
      <w:r w:rsidRPr="00F42690">
        <w:rPr>
          <w:rStyle w:val="StyleUnderline"/>
        </w:rPr>
        <w:t xml:space="preserve"> itself therefore </w:t>
      </w:r>
      <w:r w:rsidRPr="00F42690">
        <w:rPr>
          <w:rStyle w:val="Emphasis"/>
        </w:rPr>
        <w:t>needs to be decolonised</w:t>
      </w:r>
      <w:r w:rsidRPr="00F42690">
        <w:rPr>
          <w:rStyle w:val="StyleUnderline"/>
        </w:rPr>
        <w:t>, or else will be subject to the critique of a racialised territorialisation of the Earth and branded as ‘white, colonial geology</w:t>
      </w:r>
      <w:r w:rsidRPr="00F42690">
        <w:rPr>
          <w:sz w:val="16"/>
        </w:rPr>
        <w:t>’ (Yusoff 2018:103, 105). It may be relevant to instruct individuals on their carbon footprint and to challenge the corporate greed of the fossil fuel industry and its shareholders, but this does not yet address the structural problem of the reliance of the global economy on fossil fuels as the major source of energy – black oil and coal that functionally replaced the reliance on black slave labour (Yusoff 2018:6).</w:t>
      </w:r>
    </w:p>
    <w:p w14:paraId="76BDE948" w14:textId="77777777" w:rsidR="00661947" w:rsidRPr="003568CA" w:rsidRDefault="00661947" w:rsidP="00661947">
      <w:pPr>
        <w:rPr>
          <w:sz w:val="16"/>
        </w:rPr>
      </w:pPr>
      <w:r w:rsidRPr="003568CA">
        <w:rPr>
          <w:sz w:val="16"/>
        </w:rPr>
        <w:t xml:space="preserve">Some tentative conclusions </w:t>
      </w:r>
      <w:r w:rsidRPr="00F71B96">
        <w:rPr>
          <w:rStyle w:val="StyleUnderline"/>
          <w:highlight w:val="cyan"/>
        </w:rPr>
        <w:t>What</w:t>
      </w:r>
      <w:r w:rsidRPr="003568CA">
        <w:rPr>
          <w:sz w:val="16"/>
        </w:rPr>
        <w:t xml:space="preserve">, </w:t>
      </w:r>
      <w:r w:rsidRPr="00A849DF">
        <w:rPr>
          <w:rStyle w:val="StyleUnderline"/>
        </w:rPr>
        <w:t>then</w:t>
      </w:r>
      <w:r w:rsidRPr="003568CA">
        <w:rPr>
          <w:sz w:val="16"/>
        </w:rPr>
        <w:t xml:space="preserve">, </w:t>
      </w:r>
      <w:r w:rsidRPr="00F71B96">
        <w:rPr>
          <w:rStyle w:val="StyleUnderline"/>
          <w:highlight w:val="cyan"/>
        </w:rPr>
        <w:t>does it mean to be human in the ‘age of humans’</w:t>
      </w:r>
      <w:r w:rsidRPr="00EA24DD">
        <w:rPr>
          <w:rStyle w:val="StyleUnderline"/>
        </w:rPr>
        <w:t>?</w:t>
      </w:r>
      <w:r w:rsidRPr="003568CA">
        <w:rPr>
          <w:sz w:val="16"/>
        </w:rPr>
        <w:t xml:space="preserve"> In terms of discourse on identity as sketched above, I suggest the following conclusions.</w:t>
      </w:r>
      <w:r w:rsidRPr="003568CA">
        <w:rPr>
          <w:sz w:val="16"/>
        </w:rPr>
        <w:br/>
      </w:r>
      <w:r w:rsidRPr="003568CA">
        <w:rPr>
          <w:sz w:val="16"/>
        </w:rPr>
        <w:br/>
        <w:t xml:space="preserve">Firstly, </w:t>
      </w:r>
      <w:r w:rsidRPr="00F71B96">
        <w:rPr>
          <w:rStyle w:val="StyleUnderline"/>
          <w:highlight w:val="cyan"/>
        </w:rPr>
        <w:t>despite</w:t>
      </w:r>
      <w:r w:rsidRPr="003568CA">
        <w:rPr>
          <w:rStyle w:val="StyleUnderline"/>
        </w:rPr>
        <w:t xml:space="preserve"> the appropriate ethical emphasis on difference and </w:t>
      </w:r>
      <w:r w:rsidRPr="00F71B96">
        <w:rPr>
          <w:rStyle w:val="StyleUnderline"/>
          <w:highlight w:val="cyan"/>
        </w:rPr>
        <w:t>otherness</w:t>
      </w:r>
      <w:r w:rsidRPr="003568CA">
        <w:rPr>
          <w:rStyle w:val="StyleUnderline"/>
        </w:rPr>
        <w:t xml:space="preserve">, </w:t>
      </w:r>
      <w:r w:rsidRPr="00F71B96">
        <w:rPr>
          <w:rStyle w:val="Emphasis"/>
          <w:highlight w:val="cyan"/>
        </w:rPr>
        <w:t>the quest for the universal</w:t>
      </w:r>
      <w:r w:rsidRPr="003568CA">
        <w:rPr>
          <w:rStyle w:val="StyleUnderline"/>
        </w:rPr>
        <w:t xml:space="preserve"> in the particular </w:t>
      </w:r>
      <w:r w:rsidRPr="00F71B96">
        <w:rPr>
          <w:rStyle w:val="Emphasis"/>
          <w:highlight w:val="cyan"/>
        </w:rPr>
        <w:t>cannot be</w:t>
      </w:r>
      <w:r w:rsidRPr="003568CA">
        <w:rPr>
          <w:rStyle w:val="StyleUnderline"/>
        </w:rPr>
        <w:t xml:space="preserve"> readily </w:t>
      </w:r>
      <w:r w:rsidRPr="00F71B96">
        <w:rPr>
          <w:rStyle w:val="Emphasis"/>
          <w:highlight w:val="cyan"/>
        </w:rPr>
        <w:t>abandoned</w:t>
      </w:r>
      <w:r w:rsidRPr="003568CA">
        <w:rPr>
          <w:sz w:val="16"/>
        </w:rPr>
        <w:t xml:space="preserve">. </w:t>
      </w:r>
      <w:r w:rsidRPr="00F71B96">
        <w:rPr>
          <w:rStyle w:val="StyleUnderline"/>
          <w:highlight w:val="cyan"/>
        </w:rPr>
        <w:t>Humanism is based on</w:t>
      </w:r>
      <w:r w:rsidRPr="003568CA">
        <w:rPr>
          <w:rStyle w:val="StyleUnderline"/>
        </w:rPr>
        <w:t xml:space="preserve"> the pillars of </w:t>
      </w:r>
      <w:r w:rsidRPr="00F71B96">
        <w:rPr>
          <w:rStyle w:val="StyleUnderline"/>
          <w:highlight w:val="cyan"/>
        </w:rPr>
        <w:t>human dignity</w:t>
      </w:r>
      <w:r w:rsidRPr="003568CA">
        <w:rPr>
          <w:rStyle w:val="StyleUnderline"/>
        </w:rPr>
        <w:t xml:space="preserve">, human </w:t>
      </w:r>
      <w:r w:rsidRPr="00F71B96">
        <w:rPr>
          <w:rStyle w:val="StyleUnderline"/>
          <w:highlight w:val="cyan"/>
        </w:rPr>
        <w:t>rights</w:t>
      </w:r>
      <w:r w:rsidRPr="003568CA">
        <w:rPr>
          <w:rStyle w:val="StyleUnderline"/>
        </w:rPr>
        <w:t xml:space="preserve"> </w:t>
      </w:r>
      <w:r w:rsidRPr="00F71B96">
        <w:rPr>
          <w:rStyle w:val="StyleUnderline"/>
          <w:highlight w:val="cyan"/>
        </w:rPr>
        <w:t>and</w:t>
      </w:r>
      <w:r w:rsidRPr="003568CA">
        <w:rPr>
          <w:rStyle w:val="StyleUnderline"/>
        </w:rPr>
        <w:t xml:space="preserve"> a </w:t>
      </w:r>
      <w:r w:rsidRPr="00F71B96">
        <w:rPr>
          <w:rStyle w:val="StyleUnderline"/>
          <w:highlight w:val="cyan"/>
        </w:rPr>
        <w:t>common</w:t>
      </w:r>
      <w:r w:rsidRPr="003568CA">
        <w:rPr>
          <w:rStyle w:val="StyleUnderline"/>
        </w:rPr>
        <w:t xml:space="preserve"> human </w:t>
      </w:r>
      <w:r w:rsidRPr="00F71B96">
        <w:rPr>
          <w:rStyle w:val="StyleUnderline"/>
          <w:highlight w:val="cyan"/>
        </w:rPr>
        <w:t>responsibility</w:t>
      </w:r>
      <w:r w:rsidRPr="003568CA">
        <w:rPr>
          <w:sz w:val="16"/>
        </w:rPr>
        <w:t xml:space="preserve">. </w:t>
      </w:r>
      <w:r w:rsidRPr="00F71B96">
        <w:rPr>
          <w:rStyle w:val="StyleUnderline"/>
          <w:highlight w:val="cyan"/>
        </w:rPr>
        <w:t xml:space="preserve">Any attempt to qualify </w:t>
      </w:r>
      <w:r w:rsidRPr="006F6378">
        <w:rPr>
          <w:rStyle w:val="StyleUnderline"/>
        </w:rPr>
        <w:t xml:space="preserve">such </w:t>
      </w:r>
      <w:r w:rsidRPr="00F71B96">
        <w:rPr>
          <w:rStyle w:val="StyleUnderline"/>
          <w:highlight w:val="cyan"/>
        </w:rPr>
        <w:t>commonality opens the door to</w:t>
      </w:r>
      <w:r w:rsidRPr="003568CA">
        <w:rPr>
          <w:sz w:val="16"/>
        </w:rPr>
        <w:t xml:space="preserve"> re-impose subjugation in terms of gender, race, class, caste or age, that is, to </w:t>
      </w:r>
      <w:r w:rsidRPr="00F71B96">
        <w:rPr>
          <w:rStyle w:val="StyleUnderline"/>
          <w:highlight w:val="cyan"/>
        </w:rPr>
        <w:t xml:space="preserve">treat some humans as </w:t>
      </w:r>
      <w:r w:rsidRPr="006F6378">
        <w:rPr>
          <w:rStyle w:val="StyleUnderline"/>
        </w:rPr>
        <w:t xml:space="preserve">if they are </w:t>
      </w:r>
      <w:r w:rsidRPr="00F71B96">
        <w:rPr>
          <w:rStyle w:val="StyleUnderline"/>
          <w:highlight w:val="cyan"/>
        </w:rPr>
        <w:t>not fully human</w:t>
      </w:r>
      <w:r w:rsidRPr="003568CA">
        <w:rPr>
          <w:sz w:val="16"/>
        </w:rPr>
        <w:t xml:space="preserve">. </w:t>
      </w:r>
      <w:r w:rsidRPr="00F71B96">
        <w:rPr>
          <w:rStyle w:val="Emphasis"/>
          <w:highlight w:val="cyan"/>
        </w:rPr>
        <w:t>Attempts to articulate the universal are</w:t>
      </w:r>
      <w:r w:rsidRPr="003568CA">
        <w:rPr>
          <w:rStyle w:val="StyleUnderline"/>
        </w:rPr>
        <w:t xml:space="preserve"> necessarily provisional</w:t>
      </w:r>
      <w:r w:rsidRPr="003568CA">
        <w:rPr>
          <w:sz w:val="16"/>
        </w:rPr>
        <w:t xml:space="preserve">, hypothetical and subject to critical interrogation </w:t>
      </w:r>
      <w:r w:rsidRPr="003568CA">
        <w:rPr>
          <w:rStyle w:val="StyleUnderline"/>
        </w:rPr>
        <w:t xml:space="preserve">but are also </w:t>
      </w:r>
      <w:r w:rsidRPr="00FD73FD">
        <w:rPr>
          <w:rStyle w:val="Emphasis"/>
        </w:rPr>
        <w:t xml:space="preserve">inevitable and </w:t>
      </w:r>
      <w:r w:rsidRPr="00F71B96">
        <w:rPr>
          <w:rStyle w:val="Emphasis"/>
          <w:highlight w:val="cyan"/>
        </w:rPr>
        <w:t>ethically required</w:t>
      </w:r>
      <w:r w:rsidRPr="00F71B96">
        <w:rPr>
          <w:sz w:val="16"/>
          <w:highlight w:val="cyan"/>
        </w:rPr>
        <w:t>.</w:t>
      </w:r>
      <w:r w:rsidRPr="003568CA">
        <w:rPr>
          <w:sz w:val="16"/>
        </w:rPr>
        <w:br/>
      </w:r>
    </w:p>
    <w:p w14:paraId="6EAB7666" w14:textId="77777777" w:rsidR="00661947" w:rsidRPr="003568CA" w:rsidRDefault="00661947" w:rsidP="00661947">
      <w:pPr>
        <w:rPr>
          <w:sz w:val="16"/>
        </w:rPr>
      </w:pPr>
      <w:r w:rsidRPr="003568CA">
        <w:rPr>
          <w:sz w:val="16"/>
        </w:rPr>
        <w:t xml:space="preserve">Secondly, such </w:t>
      </w:r>
      <w:r w:rsidRPr="003568CA">
        <w:rPr>
          <w:rStyle w:val="StyleUnderline"/>
        </w:rPr>
        <w:t>a sensitivity for the universal in the particular needs to be extended</w:t>
      </w:r>
      <w:r w:rsidRPr="003568CA">
        <w:rPr>
          <w:sz w:val="16"/>
        </w:rPr>
        <w:t xml:space="preserve"> beyond a mere vision </w:t>
      </w:r>
      <w:r w:rsidRPr="003568CA">
        <w:rPr>
          <w:rStyle w:val="StyleUnderline"/>
        </w:rPr>
        <w:t>for the common good</w:t>
      </w:r>
      <w:r w:rsidRPr="003568CA">
        <w:rPr>
          <w:sz w:val="16"/>
        </w:rPr>
        <w:t xml:space="preserve"> to a recognition of the way in which an integrated earth system functions. Holism may be epistemologically flawed and arrogant (no one can see the whole), </w:t>
      </w:r>
      <w:r w:rsidRPr="003568CA">
        <w:rPr>
          <w:rStyle w:val="StyleUnderline"/>
        </w:rPr>
        <w:t xml:space="preserve">but </w:t>
      </w:r>
      <w:r w:rsidRPr="00F71B96">
        <w:rPr>
          <w:rStyle w:val="StyleUnderline"/>
          <w:highlight w:val="cyan"/>
        </w:rPr>
        <w:t>discourse on the Anthropocene</w:t>
      </w:r>
      <w:r w:rsidRPr="003568CA">
        <w:rPr>
          <w:rStyle w:val="StyleUnderline"/>
        </w:rPr>
        <w:t xml:space="preserve"> at least </w:t>
      </w:r>
      <w:r w:rsidRPr="00F71B96">
        <w:rPr>
          <w:rStyle w:val="StyleUnderline"/>
          <w:highlight w:val="cyan"/>
        </w:rPr>
        <w:t xml:space="preserve">suggests that </w:t>
      </w:r>
      <w:r w:rsidRPr="00F71B96">
        <w:rPr>
          <w:rStyle w:val="Emphasis"/>
          <w:highlight w:val="cyan"/>
        </w:rPr>
        <w:t>a failure to regard</w:t>
      </w:r>
      <w:r w:rsidRPr="003568CA">
        <w:rPr>
          <w:rStyle w:val="StyleUnderline"/>
        </w:rPr>
        <w:t xml:space="preserve"> the interplay between </w:t>
      </w:r>
      <w:r w:rsidRPr="00F71B96">
        <w:rPr>
          <w:rStyle w:val="Emphasis"/>
          <w:highlight w:val="cyan"/>
        </w:rPr>
        <w:t>planetary sub-systems is proving disastrous</w:t>
      </w:r>
      <w:r w:rsidRPr="003568CA">
        <w:rPr>
          <w:rStyle w:val="StyleUnderline"/>
        </w:rPr>
        <w:t>.</w:t>
      </w:r>
    </w:p>
    <w:p w14:paraId="42EA2203" w14:textId="77777777" w:rsidR="00661947" w:rsidRPr="003568CA" w:rsidRDefault="00661947" w:rsidP="00661947">
      <w:pPr>
        <w:rPr>
          <w:sz w:val="16"/>
        </w:rPr>
      </w:pPr>
      <w:r w:rsidRPr="003568CA">
        <w:rPr>
          <w:sz w:val="16"/>
        </w:rPr>
        <w:t>Thirdly, the ethical emphasis on difference and otherness should be extended to non-human animals. Animals should not be treated as extensions of humans, as if they were humans, not even in ways that the phrase ‘the humane treatment of animals’ suggests. The question is not whether they have intrinsic worth (that should be obvious), or even whether they have equal intrinsic worth. Instead, the problem is one of defining the criteria for recognising the ethical significance of differences between humans and other animals, insects, plants, bacteria and other non-living things. All too often, such criteria remain anthropocentric as they are based on human exceptionalism and therefore supremacy. Again, a lot is at stake here, not least in terms of eating practices and euthanasia. Why can human supremacy be maintained but not white supremacy? Why can non-living things be defined in terms of the living, whilst the term ‘non-whites’ has to be resisted? If blacks should not be treated ‘as if they were white’, should animals be treated ‘as if they were humans’? Again, if there is a qualitative difference amongst humans, animals, plants and things, how is such quality to be described and what prevents some humans then from imposing the underlying criteria also amongst humans? This remains unresolved.</w:t>
      </w:r>
    </w:p>
    <w:p w14:paraId="2B27A9C7" w14:textId="77777777" w:rsidR="00661947" w:rsidRPr="003568CA" w:rsidRDefault="00661947" w:rsidP="00661947">
      <w:pPr>
        <w:rPr>
          <w:sz w:val="16"/>
        </w:rPr>
      </w:pPr>
      <w:r w:rsidRPr="003568CA">
        <w:rPr>
          <w:sz w:val="16"/>
        </w:rPr>
        <w:t>Fourthly, as I have argued before, human dignity and the ‘integrity of creation’ are not necessarily inversely proportioned (Conradie 2004</w:t>
      </w:r>
      <w:r w:rsidRPr="00B75BEE">
        <w:rPr>
          <w:rStyle w:val="StyleUnderline"/>
        </w:rPr>
        <w:t xml:space="preserve">). A recognition of difference allows us to appreciate and value what is exceptional, not only in humans. However, this is only possible if the underlying ecosystems that allow such differentiation to emerge can flourish. </w:t>
      </w:r>
      <w:r w:rsidRPr="003568CA">
        <w:rPr>
          <w:sz w:val="16"/>
        </w:rPr>
        <w:t>Value richness (based on complexity and exceptionalism, e.g. a prize-winning cheese) is important, but so are instrumental value (the milk provided by cows) and systemic value (oxygen and grass for the cows to feed on). Value richness may well be inversely proportioned to systemic value (see Rolston 1988).</w:t>
      </w:r>
    </w:p>
    <w:p w14:paraId="2BA90538" w14:textId="77777777" w:rsidR="00661947" w:rsidRPr="003568CA" w:rsidRDefault="00661947" w:rsidP="00661947">
      <w:pPr>
        <w:rPr>
          <w:sz w:val="16"/>
        </w:rPr>
      </w:pPr>
      <w:r w:rsidRPr="003568CA">
        <w:rPr>
          <w:sz w:val="16"/>
        </w:rPr>
        <w:t xml:space="preserve">Fifthly, relations may well have an ontological priority over individuals. An individual is a concretisation of a particular set of relations in time and place. As Serres (2019:227) has it, ‘I am not me, like a point, and fixed, but the cloud of people possibly close to me’. This should not be understood in a collectivist way as if my identity is constituted by my belonging to the state, the party, the church, the tribe, the community (as the notion of Ubuntu is sometimes misunderstood). This can only lead to fundamentalism </w:t>
      </w:r>
      <w:r w:rsidRPr="00FD73FD">
        <w:rPr>
          <w:sz w:val="16"/>
        </w:rPr>
        <w:t>(Serres 2019:228). Again, individuality (otherness and difference) is not inversely proportioned to a sense of belonging (sameness, repetition).</w:t>
      </w:r>
      <w:r w:rsidRPr="003568CA">
        <w:rPr>
          <w:sz w:val="16"/>
        </w:rPr>
        <w:br/>
      </w:r>
      <w:r w:rsidRPr="003568CA">
        <w:rPr>
          <w:sz w:val="16"/>
        </w:rPr>
        <w:br/>
        <w:t xml:space="preserve">Finally, </w:t>
      </w:r>
      <w:r w:rsidRPr="00F71B96">
        <w:rPr>
          <w:rStyle w:val="StyleUnderline"/>
          <w:highlight w:val="cyan"/>
        </w:rPr>
        <w:t>identity need not be constituted by the</w:t>
      </w:r>
      <w:r w:rsidRPr="003568CA">
        <w:rPr>
          <w:rStyle w:val="StyleUnderline"/>
        </w:rPr>
        <w:t xml:space="preserve"> distant </w:t>
      </w:r>
      <w:r w:rsidRPr="00F71B96">
        <w:rPr>
          <w:rStyle w:val="StyleUnderline"/>
          <w:highlight w:val="cyan"/>
        </w:rPr>
        <w:t>past</w:t>
      </w:r>
      <w:r w:rsidRPr="003568CA">
        <w:rPr>
          <w:rStyle w:val="StyleUnderline"/>
        </w:rPr>
        <w:t xml:space="preserve"> or the immediate presence as if continuity over time forms a guarantee for a sense of identity</w:t>
      </w:r>
      <w:r w:rsidRPr="003568CA">
        <w:rPr>
          <w:sz w:val="16"/>
        </w:rPr>
        <w:t xml:space="preserve">. </w:t>
      </w:r>
      <w:r w:rsidRPr="003568CA">
        <w:rPr>
          <w:rStyle w:val="StyleUnderline"/>
        </w:rPr>
        <w:t>If notions of identity are social constructs, they are projections into the future.</w:t>
      </w:r>
      <w:r w:rsidRPr="003568CA">
        <w:rPr>
          <w:sz w:val="16"/>
        </w:rPr>
        <w:t xml:space="preserve"> We are not who we are. </w:t>
      </w:r>
      <w:r w:rsidRPr="00F71B96">
        <w:rPr>
          <w:rStyle w:val="Emphasis"/>
          <w:highlight w:val="cyan"/>
        </w:rPr>
        <w:t>We have to become who we</w:t>
      </w:r>
      <w:r w:rsidRPr="006F6378">
        <w:rPr>
          <w:rStyle w:val="StyleUnderline"/>
        </w:rPr>
        <w:t xml:space="preserve"> are and </w:t>
      </w:r>
      <w:r w:rsidRPr="00F71B96">
        <w:rPr>
          <w:rStyle w:val="Emphasis"/>
          <w:highlight w:val="cyan"/>
        </w:rPr>
        <w:t>may be</w:t>
      </w:r>
      <w:r w:rsidRPr="008647B9">
        <w:rPr>
          <w:rStyle w:val="Emphasis"/>
        </w:rPr>
        <w:t>.</w:t>
      </w:r>
      <w:r w:rsidRPr="003568CA">
        <w:rPr>
          <w:sz w:val="16"/>
        </w:rPr>
        <w:t xml:space="preserve"> This is well expressed by the volume Becoming UWC on the history (and identity</w:t>
      </w:r>
      <w:r w:rsidRPr="00FD73FD">
        <w:rPr>
          <w:sz w:val="16"/>
        </w:rPr>
        <w:t xml:space="preserve">) of the institution (eds. Lalu &amp; Murray 2012). UWC is precisely </w:t>
      </w:r>
      <w:r w:rsidRPr="00FD73FD">
        <w:rPr>
          <w:rStyle w:val="StyleUnderline"/>
        </w:rPr>
        <w:t>not defined by</w:t>
      </w:r>
      <w:r w:rsidRPr="00FD73FD">
        <w:rPr>
          <w:sz w:val="16"/>
        </w:rPr>
        <w:t xml:space="preserve"> its establishment (based on </w:t>
      </w:r>
      <w:r w:rsidRPr="00FD73FD">
        <w:rPr>
          <w:rStyle w:val="StyleUnderline"/>
        </w:rPr>
        <w:t>race-classification</w:t>
      </w:r>
      <w:r w:rsidRPr="00FD73FD">
        <w:rPr>
          <w:sz w:val="16"/>
        </w:rPr>
        <w:t xml:space="preserve">), </w:t>
      </w:r>
      <w:r w:rsidRPr="00FD73FD">
        <w:rPr>
          <w:rStyle w:val="StyleUnderline"/>
        </w:rPr>
        <w:t>or by courage shown during struggle against apartheid</w:t>
      </w:r>
      <w:r w:rsidRPr="00FD73FD">
        <w:rPr>
          <w:sz w:val="16"/>
        </w:rPr>
        <w:t xml:space="preserve">, or by its more recent success stories (Bharuthram &amp; Pokpas 2020), </w:t>
      </w:r>
      <w:r w:rsidRPr="00FD73FD">
        <w:rPr>
          <w:rStyle w:val="StyleUnderline"/>
        </w:rPr>
        <w:t>but by the ongoing attempt to make sense of the task of being a university in this particular context.</w:t>
      </w:r>
      <w:r w:rsidRPr="00FD73FD">
        <w:rPr>
          <w:sz w:val="16"/>
        </w:rPr>
        <w:t xml:space="preserve"> My</w:t>
      </w:r>
      <w:r w:rsidRPr="003568CA">
        <w:rPr>
          <w:sz w:val="16"/>
        </w:rPr>
        <w:t xml:space="preserve"> sense is that Serres’ term hominescence captures a similar insight. </w:t>
      </w:r>
      <w:r w:rsidRPr="00B75BEE">
        <w:rPr>
          <w:rStyle w:val="StyleUnderline"/>
        </w:rPr>
        <w:t xml:space="preserve">It is not as we are all humans and have to adhere to some notion of being humane; </w:t>
      </w:r>
      <w:r w:rsidRPr="00F71B96">
        <w:rPr>
          <w:rStyle w:val="StyleUnderline"/>
          <w:highlight w:val="cyan"/>
        </w:rPr>
        <w:t>we are embedded in a process of becoming human</w:t>
      </w:r>
      <w:r w:rsidRPr="00B75BEE">
        <w:rPr>
          <w:rStyle w:val="StyleUnderline"/>
        </w:rPr>
        <w:t>.</w:t>
      </w:r>
      <w:r w:rsidRPr="003568CA">
        <w:rPr>
          <w:sz w:val="16"/>
        </w:rPr>
        <w:t xml:space="preserve"> The advent of the Anthropocene marks a crucial stage in this process where the death of individuals, of civilisations, of species and perhaps even of the human species is at stake.</w:t>
      </w:r>
    </w:p>
    <w:p w14:paraId="3FC9A890" w14:textId="77777777" w:rsidR="009D4A4C" w:rsidRPr="0017002E" w:rsidRDefault="009D4A4C" w:rsidP="009D4A4C">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5EB34574" w14:textId="3EA3281C" w:rsidR="009D4A4C" w:rsidRDefault="009D4A4C" w:rsidP="009D4A4C">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E7C6389" w14:textId="77777777" w:rsidR="009D4A4C" w:rsidRPr="00456391" w:rsidRDefault="009D4A4C" w:rsidP="009D4A4C">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250343EE" w14:textId="77777777" w:rsidR="009D4A4C" w:rsidRPr="00456391" w:rsidRDefault="009D4A4C" w:rsidP="009D4A4C">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0951CE0B" w14:textId="77777777" w:rsidR="009D4A4C" w:rsidRPr="00456391" w:rsidRDefault="009D4A4C" w:rsidP="009D4A4C">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225A218A" w14:textId="77777777" w:rsidR="009D4A4C" w:rsidRPr="00456391" w:rsidRDefault="009D4A4C" w:rsidP="009D4A4C">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76C55EAE" w14:textId="77777777" w:rsidR="009D4A4C" w:rsidRPr="00456391" w:rsidRDefault="009D4A4C" w:rsidP="009D4A4C">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0CCE3838" w14:textId="77777777" w:rsidR="009D4A4C" w:rsidRPr="00456391" w:rsidRDefault="009D4A4C" w:rsidP="009D4A4C">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144686AD" w14:textId="77777777" w:rsidR="009D4A4C" w:rsidRPr="007729AA" w:rsidRDefault="009D4A4C" w:rsidP="009D4A4C">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2CCC59B1" w14:textId="76D7F9A8" w:rsidR="009D4A4C" w:rsidRDefault="009D4A4C" w:rsidP="009D4A4C">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3699B3A4" w14:textId="77777777" w:rsidR="009D4A4C" w:rsidRPr="00626984" w:rsidRDefault="009D4A4C" w:rsidP="009D4A4C">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418D7A56" w14:textId="77777777" w:rsidR="009D4A4C" w:rsidRPr="00626984" w:rsidRDefault="009D4A4C" w:rsidP="009D4A4C">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6B9B1453" w14:textId="77777777" w:rsidR="009D4A4C" w:rsidRPr="00626984" w:rsidRDefault="009D4A4C" w:rsidP="009D4A4C">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3767A140" w14:textId="77777777" w:rsidR="009D4A4C" w:rsidRPr="00626984" w:rsidRDefault="009D4A4C" w:rsidP="009D4A4C">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1DA1D9B6" w14:textId="77777777" w:rsidR="009D4A4C" w:rsidRPr="00626984" w:rsidRDefault="009D4A4C" w:rsidP="009D4A4C">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6529DD34" w14:textId="77777777" w:rsidR="009D4A4C" w:rsidRPr="00626984" w:rsidRDefault="009D4A4C" w:rsidP="009D4A4C">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1217F5AD" w14:textId="77777777" w:rsidR="009D4A4C" w:rsidRPr="00626984" w:rsidRDefault="009D4A4C" w:rsidP="009D4A4C">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3C38A2E6" w14:textId="77777777" w:rsidR="009D4A4C" w:rsidRPr="00626984" w:rsidRDefault="009D4A4C" w:rsidP="009D4A4C">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63CE1C1B" w14:textId="77777777" w:rsidR="009D4A4C" w:rsidRPr="00626984" w:rsidRDefault="009D4A4C" w:rsidP="009D4A4C">
      <w:pPr>
        <w:rPr>
          <w:sz w:val="16"/>
        </w:rPr>
      </w:pPr>
      <w:r w:rsidRPr="00626984">
        <w:rPr>
          <w:sz w:val="16"/>
        </w:rPr>
        <w:t>We Need a New Communist Party</w:t>
      </w:r>
    </w:p>
    <w:p w14:paraId="75192DBE" w14:textId="77777777" w:rsidR="009D4A4C" w:rsidRPr="00626984" w:rsidRDefault="009D4A4C" w:rsidP="009D4A4C">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61FCCE7A" w14:textId="77777777" w:rsidR="009D4A4C" w:rsidRPr="00626984" w:rsidRDefault="009D4A4C" w:rsidP="009D4A4C">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3A8A1349" w14:textId="77777777" w:rsidR="009D4A4C" w:rsidRDefault="009D4A4C" w:rsidP="009D4A4C">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5E129FC0" w14:textId="77777777" w:rsidR="009D4A4C" w:rsidRPr="00626984" w:rsidRDefault="009D4A4C" w:rsidP="009D4A4C">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0B87667D" w14:textId="77777777" w:rsidR="009D4A4C" w:rsidRPr="00626984" w:rsidRDefault="009D4A4C" w:rsidP="009D4A4C">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647385CD" w14:textId="77777777" w:rsidR="009D4A4C" w:rsidRPr="00626984" w:rsidRDefault="009D4A4C" w:rsidP="009D4A4C">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3EE0F2BF" w14:textId="77777777" w:rsidR="009D4A4C" w:rsidRPr="00626984" w:rsidRDefault="009D4A4C" w:rsidP="009D4A4C">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56CD6B18" w14:textId="77777777" w:rsidR="009D4A4C" w:rsidRPr="00626984" w:rsidRDefault="009D4A4C" w:rsidP="009D4A4C">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21924C2A" w14:textId="77777777" w:rsidR="009D4A4C" w:rsidRPr="00626984" w:rsidRDefault="009D4A4C" w:rsidP="009D4A4C">
      <w:pPr>
        <w:rPr>
          <w:sz w:val="16"/>
        </w:rPr>
      </w:pPr>
      <w:r w:rsidRPr="00626984">
        <w:rPr>
          <w:sz w:val="16"/>
        </w:rPr>
        <w:t>Simpson: “Mr. Whitaker, according to the Little Steel formula you can give us a wage increase.”</w:t>
      </w:r>
    </w:p>
    <w:p w14:paraId="0480B5F0" w14:textId="77777777" w:rsidR="009D4A4C" w:rsidRPr="00626984" w:rsidRDefault="009D4A4C" w:rsidP="009D4A4C">
      <w:pPr>
        <w:rPr>
          <w:sz w:val="16"/>
        </w:rPr>
      </w:pPr>
      <w:r w:rsidRPr="00626984">
        <w:rPr>
          <w:sz w:val="16"/>
        </w:rPr>
        <w:t>“Who told you about the Little Steel formula?” Whitaker replied.</w:t>
      </w:r>
    </w:p>
    <w:p w14:paraId="58D06106" w14:textId="77777777" w:rsidR="009D4A4C" w:rsidRPr="00626984" w:rsidRDefault="009D4A4C" w:rsidP="009D4A4C">
      <w:pPr>
        <w:rPr>
          <w:sz w:val="16"/>
        </w:rPr>
      </w:pPr>
      <w:r w:rsidRPr="00626984">
        <w:rPr>
          <w:sz w:val="16"/>
        </w:rPr>
        <w:t>“Whether you know it or not, I can read and I can think. It’s been in all the newspapers.”</w:t>
      </w:r>
    </w:p>
    <w:p w14:paraId="4D26FCCB" w14:textId="77777777" w:rsidR="009D4A4C" w:rsidRPr="00626984" w:rsidRDefault="009D4A4C" w:rsidP="009D4A4C">
      <w:pPr>
        <w:rPr>
          <w:sz w:val="16"/>
        </w:rPr>
      </w:pPr>
      <w:r w:rsidRPr="00626984">
        <w:rPr>
          <w:sz w:val="16"/>
        </w:rPr>
        <w:t>“I don’t know anything about the Little Steel formula, but I’ll have the company attorneys look into it.”</w:t>
      </w:r>
    </w:p>
    <w:p w14:paraId="6BBCDAE0" w14:textId="77777777" w:rsidR="009D4A4C" w:rsidRPr="00626984" w:rsidRDefault="009D4A4C" w:rsidP="009D4A4C">
      <w:pPr>
        <w:rPr>
          <w:sz w:val="16"/>
        </w:rPr>
      </w:pPr>
      <w:r w:rsidRPr="00626984">
        <w:rPr>
          <w:sz w:val="16"/>
        </w:rPr>
        <w:t>“Well, you start talking to them about that wage increase.”</w:t>
      </w:r>
    </w:p>
    <w:p w14:paraId="4725A921" w14:textId="77777777" w:rsidR="009D4A4C" w:rsidRPr="00626984" w:rsidRDefault="009D4A4C" w:rsidP="009D4A4C">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0AD62418" w14:textId="77777777" w:rsidR="009D4A4C" w:rsidRPr="00626984" w:rsidRDefault="009D4A4C" w:rsidP="009D4A4C">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54335CAC" w14:textId="77777777" w:rsidR="009D4A4C" w:rsidRPr="00626984" w:rsidRDefault="009D4A4C" w:rsidP="009D4A4C">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517715EA" w14:textId="77777777" w:rsidR="009D4A4C" w:rsidRPr="00626984" w:rsidRDefault="009D4A4C" w:rsidP="009D4A4C">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60908D45" w14:textId="77777777" w:rsidR="009D4A4C" w:rsidRPr="00626984" w:rsidRDefault="009D4A4C" w:rsidP="009D4A4C">
      <w:pPr>
        <w:rPr>
          <w:sz w:val="16"/>
        </w:rPr>
      </w:pPr>
      <w:r w:rsidRPr="00626984">
        <w:rPr>
          <w:sz w:val="16"/>
        </w:rPr>
        <w:t>Institutions Anchor Consciousness</w:t>
      </w:r>
    </w:p>
    <w:p w14:paraId="2488730C" w14:textId="77777777" w:rsidR="009D4A4C" w:rsidRPr="00626984" w:rsidRDefault="009D4A4C" w:rsidP="009D4A4C">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21B26B2D" w14:textId="77777777" w:rsidR="009D4A4C" w:rsidRPr="00626984" w:rsidRDefault="009D4A4C" w:rsidP="009D4A4C">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54C672B1" w14:textId="77777777" w:rsidR="009D4A4C" w:rsidRDefault="009D4A4C" w:rsidP="009D4A4C">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5C2AC5DE" w14:textId="77777777" w:rsidR="009D4A4C" w:rsidRDefault="009D4A4C" w:rsidP="009D4A4C">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6FF5C01E" w14:textId="77777777" w:rsidR="009D4A4C" w:rsidRPr="00626984" w:rsidRDefault="009D4A4C" w:rsidP="009D4A4C">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41D8435F" w14:textId="77777777" w:rsidR="009D4A4C" w:rsidRPr="00626984" w:rsidRDefault="009D4A4C" w:rsidP="009D4A4C">
      <w:pPr>
        <w:rPr>
          <w:sz w:val="16"/>
        </w:rPr>
      </w:pPr>
      <w:r w:rsidRPr="00626984">
        <w:rPr>
          <w:sz w:val="16"/>
        </w:rPr>
        <w:t>“We made the superintendent call the black Man mister,” reported union militant Velma Hopkins.</w:t>
      </w:r>
    </w:p>
    <w:p w14:paraId="209D72BF" w14:textId="77777777" w:rsidR="009D4A4C" w:rsidRPr="00626984" w:rsidRDefault="009D4A4C" w:rsidP="009D4A4C">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3424C5FF" w14:textId="5C1A450D" w:rsidR="0092152A" w:rsidRDefault="009D4A4C" w:rsidP="00F601E6">
      <w:pPr>
        <w:rPr>
          <w:rStyle w:val="StyleUnderline"/>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38BE8055" w14:textId="77777777" w:rsidR="003A5332" w:rsidRDefault="003A5332" w:rsidP="00F601E6">
      <w:pPr>
        <w:rPr>
          <w:rStyle w:val="StyleUnderline"/>
        </w:rPr>
      </w:pPr>
    </w:p>
    <w:p w14:paraId="6FFB9756" w14:textId="77777777" w:rsidR="003A5332" w:rsidRDefault="003A5332" w:rsidP="00F601E6">
      <w:pPr>
        <w:rPr>
          <w:rStyle w:val="StyleUnderline"/>
        </w:rPr>
      </w:pPr>
    </w:p>
    <w:p w14:paraId="305ABA45" w14:textId="77777777" w:rsidR="003A5332" w:rsidRPr="00236526" w:rsidRDefault="003A5332" w:rsidP="003A5332">
      <w:pPr>
        <w:pStyle w:val="Heading1"/>
      </w:pPr>
      <w:r w:rsidRPr="00236526">
        <w:t>1NR KR R2</w:t>
      </w:r>
    </w:p>
    <w:p w14:paraId="23A8C382" w14:textId="77777777" w:rsidR="003A5332" w:rsidRPr="00236526" w:rsidRDefault="003A5332" w:rsidP="003A5332">
      <w:pPr>
        <w:pStyle w:val="Heading2"/>
      </w:pPr>
      <w:r w:rsidRPr="00236526">
        <w:t>K – GND</w:t>
      </w:r>
    </w:p>
    <w:p w14:paraId="1C610EEC" w14:textId="77777777" w:rsidR="003A5332" w:rsidRDefault="003A5332" w:rsidP="003A5332">
      <w:pPr>
        <w:pStyle w:val="Heading3"/>
      </w:pPr>
      <w:r>
        <w:t>Progress</w:t>
      </w:r>
    </w:p>
    <w:p w14:paraId="52862C28" w14:textId="77777777" w:rsidR="003A5332" w:rsidRPr="00236526" w:rsidRDefault="003A5332" w:rsidP="003A5332">
      <w:pPr>
        <w:pStyle w:val="Heading4"/>
      </w:pPr>
      <w:r>
        <w:t>4</w:t>
      </w:r>
      <w:r w:rsidRPr="00236526">
        <w:t xml:space="preserve">. We are </w:t>
      </w:r>
      <w:r w:rsidRPr="00236526">
        <w:rPr>
          <w:u w:val="single"/>
        </w:rPr>
        <w:t>all</w:t>
      </w:r>
      <w:r w:rsidRPr="00236526">
        <w:t xml:space="preserve"> imbricated in a </w:t>
      </w:r>
      <w:r w:rsidRPr="00236526">
        <w:rPr>
          <w:u w:val="single"/>
        </w:rPr>
        <w:t>global</w:t>
      </w:r>
      <w:r w:rsidRPr="00236526">
        <w:t xml:space="preserve"> political economy constructed by racial empire.</w:t>
      </w:r>
    </w:p>
    <w:p w14:paraId="0058CBC2" w14:textId="77777777" w:rsidR="003A5332" w:rsidRPr="00236526" w:rsidRDefault="003A5332" w:rsidP="003A5332">
      <w:r w:rsidRPr="00236526">
        <w:t xml:space="preserve">Dr. Olúfẹ́mi O. </w:t>
      </w:r>
      <w:r w:rsidRPr="00236526">
        <w:rPr>
          <w:rStyle w:val="Style13ptBold"/>
        </w:rPr>
        <w:t>Táíwò 22</w:t>
      </w:r>
      <w:r w:rsidRPr="00236526">
        <w:t xml:space="preserve">. Associate Professor, Philosophy, Georgetown University; PhD, Philosophy, UCLA. “Reconsidering World History.” Chapter 2 in </w:t>
      </w:r>
      <w:r w:rsidRPr="00236526">
        <w:rPr>
          <w:i/>
          <w:iCs/>
        </w:rPr>
        <w:t>Reconsidering Reparations</w:t>
      </w:r>
      <w:r w:rsidRPr="00236526">
        <w:t>. Oxford University Press. 2022. https://global.oup.com/academic/product/reconsidering-reparations-9780197508893?cc=us&amp;lang=en&amp;.</w:t>
      </w:r>
    </w:p>
    <w:p w14:paraId="698D810E" w14:textId="77777777" w:rsidR="003A5332" w:rsidRPr="00236526" w:rsidRDefault="003A5332" w:rsidP="003A5332">
      <w:pPr>
        <w:rPr>
          <w:sz w:val="16"/>
        </w:rPr>
      </w:pPr>
      <w:r w:rsidRPr="00236526">
        <w:rPr>
          <w:sz w:val="16"/>
        </w:rPr>
        <w:t>The Present</w:t>
      </w:r>
    </w:p>
    <w:p w14:paraId="749CDD09" w14:textId="77777777" w:rsidR="003A5332" w:rsidRPr="00236526" w:rsidRDefault="003A5332" w:rsidP="003A5332">
      <w:pPr>
        <w:rPr>
          <w:sz w:val="16"/>
        </w:rPr>
      </w:pPr>
      <w:r w:rsidRPr="00236526">
        <w:rPr>
          <w:rStyle w:val="StyleUnderline"/>
          <w:highlight w:val="cyan"/>
        </w:rPr>
        <w:t>We live in</w:t>
      </w:r>
      <w:r w:rsidRPr="00236526">
        <w:rPr>
          <w:rStyle w:val="StyleUnderline"/>
        </w:rPr>
        <w:t xml:space="preserve"> a “</w:t>
      </w:r>
      <w:r w:rsidRPr="00236526">
        <w:rPr>
          <w:rStyle w:val="StyleUnderline"/>
          <w:highlight w:val="cyan"/>
        </w:rPr>
        <w:t xml:space="preserve">world </w:t>
      </w:r>
      <w:r w:rsidRPr="00236526">
        <w:rPr>
          <w:rStyle w:val="Emphasis"/>
          <w:highlight w:val="cyan"/>
        </w:rPr>
        <w:t>economic order</w:t>
      </w:r>
      <w:r w:rsidRPr="00236526">
        <w:rPr>
          <w:rStyle w:val="StyleUnderline"/>
        </w:rPr>
        <w:t>.”</w:t>
      </w:r>
      <w:r w:rsidRPr="00236526">
        <w:rPr>
          <w:sz w:val="16"/>
        </w:rPr>
        <w:t xml:space="preserve"> As Martin Luther King, Jr. told us sixty years ago, </w:t>
      </w:r>
      <w:r w:rsidRPr="00236526">
        <w:rPr>
          <w:rStyle w:val="StyleUnderline"/>
          <w:highlight w:val="cyan"/>
        </w:rPr>
        <w:t>you can’t go through</w:t>
      </w:r>
      <w:r w:rsidRPr="00236526">
        <w:rPr>
          <w:rStyle w:val="StyleUnderline"/>
        </w:rPr>
        <w:t xml:space="preserve"> a </w:t>
      </w:r>
      <w:r w:rsidRPr="00236526">
        <w:rPr>
          <w:rStyle w:val="Emphasis"/>
        </w:rPr>
        <w:t>basic action</w:t>
      </w:r>
      <w:r w:rsidRPr="00236526">
        <w:rPr>
          <w:sz w:val="16"/>
        </w:rPr>
        <w:t xml:space="preserve"> in </w:t>
      </w:r>
      <w:r w:rsidRPr="00236526">
        <w:rPr>
          <w:rStyle w:val="StyleUnderline"/>
          <w:highlight w:val="cyan"/>
        </w:rPr>
        <w:t>your day</w:t>
      </w:r>
      <w:r w:rsidRPr="00236526">
        <w:rPr>
          <w:sz w:val="16"/>
          <w:highlight w:val="cyan"/>
        </w:rPr>
        <w:t xml:space="preserve"> </w:t>
      </w:r>
      <w:r w:rsidRPr="00236526">
        <w:rPr>
          <w:rStyle w:val="StyleUnderline"/>
          <w:highlight w:val="cyan"/>
        </w:rPr>
        <w:t xml:space="preserve">without </w:t>
      </w:r>
      <w:r w:rsidRPr="00236526">
        <w:rPr>
          <w:rStyle w:val="Emphasis"/>
          <w:highlight w:val="cyan"/>
        </w:rPr>
        <w:t>participating</w:t>
      </w:r>
      <w:r w:rsidRPr="00236526">
        <w:rPr>
          <w:rStyle w:val="StyleUnderline"/>
        </w:rPr>
        <w:t xml:space="preserve"> in a global interaction</w:t>
      </w:r>
      <w:r w:rsidRPr="00236526">
        <w:rPr>
          <w:sz w:val="16"/>
        </w:rPr>
        <w:t xml:space="preserve">. </w:t>
      </w:r>
      <w:r w:rsidRPr="00236526">
        <w:rPr>
          <w:rStyle w:val="StyleUnderline"/>
        </w:rPr>
        <w:t>Odds are</w:t>
      </w:r>
      <w:r w:rsidRPr="00236526">
        <w:rPr>
          <w:sz w:val="16"/>
        </w:rPr>
        <w:t xml:space="preserve"> good that </w:t>
      </w:r>
      <w:r w:rsidRPr="00236526">
        <w:rPr>
          <w:rStyle w:val="StyleUnderline"/>
          <w:highlight w:val="cyan"/>
        </w:rPr>
        <w:t>you ordered this</w:t>
      </w:r>
      <w:r w:rsidRPr="00236526">
        <w:rPr>
          <w:rStyle w:val="StyleUnderline"/>
        </w:rPr>
        <w:t xml:space="preserve"> </w:t>
      </w:r>
      <w:r w:rsidRPr="00236526">
        <w:rPr>
          <w:rStyle w:val="StyleUnderline"/>
          <w:highlight w:val="cyan"/>
        </w:rPr>
        <w:t>book on a device with materials</w:t>
      </w:r>
      <w:r w:rsidRPr="00236526">
        <w:rPr>
          <w:rStyle w:val="StyleUnderline"/>
        </w:rPr>
        <w:t xml:space="preserve"> </w:t>
      </w:r>
      <w:r w:rsidRPr="00236526">
        <w:rPr>
          <w:rStyle w:val="StyleUnderline"/>
          <w:highlight w:val="cyan"/>
        </w:rPr>
        <w:t>mined in</w:t>
      </w:r>
      <w:r w:rsidRPr="00236526">
        <w:rPr>
          <w:sz w:val="16"/>
        </w:rPr>
        <w:t xml:space="preserve"> the Democratic Republic of </w:t>
      </w:r>
      <w:r w:rsidRPr="00236526">
        <w:rPr>
          <w:rStyle w:val="StyleUnderline"/>
          <w:highlight w:val="cyan"/>
        </w:rPr>
        <w:t xml:space="preserve">the </w:t>
      </w:r>
      <w:r w:rsidRPr="00236526">
        <w:rPr>
          <w:rStyle w:val="Emphasis"/>
          <w:highlight w:val="cyan"/>
        </w:rPr>
        <w:t>Congo</w:t>
      </w:r>
      <w:r w:rsidRPr="00236526">
        <w:rPr>
          <w:sz w:val="16"/>
        </w:rPr>
        <w:t xml:space="preserve">, </w:t>
      </w:r>
      <w:r w:rsidRPr="00236526">
        <w:rPr>
          <w:rStyle w:val="StyleUnderline"/>
          <w:highlight w:val="cyan"/>
        </w:rPr>
        <w:t xml:space="preserve">assembled in </w:t>
      </w:r>
      <w:r w:rsidRPr="00236526">
        <w:rPr>
          <w:rStyle w:val="Emphasis"/>
          <w:highlight w:val="cyan"/>
        </w:rPr>
        <w:t>China</w:t>
      </w:r>
      <w:r w:rsidRPr="00236526">
        <w:rPr>
          <w:sz w:val="16"/>
        </w:rPr>
        <w:t xml:space="preserve">, and </w:t>
      </w:r>
      <w:r w:rsidRPr="00236526">
        <w:rPr>
          <w:rStyle w:val="StyleUnderline"/>
        </w:rPr>
        <w:t>shipped to</w:t>
      </w:r>
      <w:r w:rsidRPr="00236526">
        <w:rPr>
          <w:sz w:val="16"/>
        </w:rPr>
        <w:t xml:space="preserve"> yet </w:t>
      </w:r>
      <w:r w:rsidRPr="00236526">
        <w:rPr>
          <w:rStyle w:val="StyleUnderline"/>
        </w:rPr>
        <w:t xml:space="preserve">a </w:t>
      </w:r>
      <w:r w:rsidRPr="00236526">
        <w:rPr>
          <w:rStyle w:val="Emphasis"/>
        </w:rPr>
        <w:t>third continent</w:t>
      </w:r>
      <w:r w:rsidRPr="00236526">
        <w:rPr>
          <w:sz w:val="16"/>
        </w:rPr>
        <w:t xml:space="preserve"> </w:t>
      </w:r>
      <w:r w:rsidRPr="00236526">
        <w:rPr>
          <w:rStyle w:val="StyleUnderline"/>
        </w:rPr>
        <w:t>for sale</w:t>
      </w:r>
      <w:r w:rsidRPr="00236526">
        <w:rPr>
          <w:sz w:val="16"/>
        </w:rPr>
        <w:t xml:space="preserve">. </w:t>
      </w:r>
      <w:r w:rsidRPr="00236526">
        <w:rPr>
          <w:rStyle w:val="StyleUnderline"/>
        </w:rPr>
        <w:t>This</w:t>
      </w:r>
      <w:r w:rsidRPr="00236526">
        <w:rPr>
          <w:sz w:val="16"/>
        </w:rPr>
        <w:t xml:space="preserve"> global economic </w:t>
      </w:r>
      <w:r w:rsidRPr="00236526">
        <w:rPr>
          <w:rStyle w:val="StyleUnderline"/>
        </w:rPr>
        <w:t>system</w:t>
      </w:r>
      <w:r w:rsidRPr="00236526">
        <w:rPr>
          <w:sz w:val="16"/>
        </w:rPr>
        <w:t xml:space="preserve"> that we have </w:t>
      </w:r>
      <w:r w:rsidRPr="00236526">
        <w:rPr>
          <w:rStyle w:val="Emphasis"/>
        </w:rPr>
        <w:t>distributes</w:t>
      </w:r>
      <w:r w:rsidRPr="00236526">
        <w:rPr>
          <w:rStyle w:val="StyleUnderline"/>
        </w:rPr>
        <w:t xml:space="preserve"> rewards and</w:t>
      </w:r>
      <w:r w:rsidRPr="00236526">
        <w:rPr>
          <w:sz w:val="16"/>
        </w:rPr>
        <w:t xml:space="preserve"> even </w:t>
      </w:r>
      <w:r w:rsidRPr="00236526">
        <w:rPr>
          <w:rStyle w:val="StyleUnderline"/>
        </w:rPr>
        <w:t>basic economic functions to different parts of the world</w:t>
      </w:r>
      <w:r w:rsidRPr="00236526">
        <w:rPr>
          <w:sz w:val="16"/>
        </w:rPr>
        <w:t xml:space="preserve"> through networks of trade, exchange, and movement. Some countries specialize in the manufacture of particular physical goods: perhaps petroleum, like Nigeria or Saudi Arabia; coffee and cocoa, like the Ivory Coast. Other countries specialize in being tax havens for the wealth of the world’s elite, like Switzerland and Monaco. </w:t>
      </w:r>
      <w:r w:rsidRPr="00236526">
        <w:rPr>
          <w:rStyle w:val="StyleUnderline"/>
        </w:rPr>
        <w:t xml:space="preserve">A range of </w:t>
      </w:r>
      <w:r w:rsidRPr="00236526">
        <w:rPr>
          <w:rStyle w:val="Emphasis"/>
        </w:rPr>
        <w:t xml:space="preserve">“internal” </w:t>
      </w:r>
      <w:r w:rsidRPr="00236526">
        <w:rPr>
          <w:rStyle w:val="Emphasis"/>
          <w:highlight w:val="cyan"/>
        </w:rPr>
        <w:t>political activity</w:t>
      </w:r>
      <w:r w:rsidRPr="00236526">
        <w:rPr>
          <w:sz w:val="16"/>
        </w:rPr>
        <w:t xml:space="preserve"> </w:t>
      </w:r>
      <w:r w:rsidRPr="00236526">
        <w:rPr>
          <w:rStyle w:val="StyleUnderline"/>
          <w:highlight w:val="cyan"/>
        </w:rPr>
        <w:t>organizes</w:t>
      </w:r>
      <w:r w:rsidRPr="00236526">
        <w:rPr>
          <w:sz w:val="16"/>
        </w:rPr>
        <w:t xml:space="preserve"> and optimizes </w:t>
      </w:r>
      <w:r w:rsidRPr="00236526">
        <w:rPr>
          <w:rStyle w:val="StyleUnderline"/>
          <w:highlight w:val="cyan"/>
        </w:rPr>
        <w:t>this activity</w:t>
      </w:r>
      <w:r w:rsidRPr="00236526">
        <w:rPr>
          <w:rStyle w:val="StyleUnderline"/>
        </w:rPr>
        <w:t xml:space="preserve"> within</w:t>
      </w:r>
      <w:r w:rsidRPr="00236526">
        <w:rPr>
          <w:sz w:val="16"/>
        </w:rPr>
        <w:t xml:space="preserve"> the borders of </w:t>
      </w:r>
      <w:r w:rsidRPr="00236526">
        <w:rPr>
          <w:rStyle w:val="StyleUnderline"/>
        </w:rPr>
        <w:t>nation states</w:t>
      </w:r>
      <w:r w:rsidRPr="00236526">
        <w:rPr>
          <w:sz w:val="16"/>
        </w:rPr>
        <w:t xml:space="preserve">, </w:t>
      </w:r>
      <w:r w:rsidRPr="00236526">
        <w:rPr>
          <w:rStyle w:val="StyleUnderline"/>
        </w:rPr>
        <w:t xml:space="preserve">through means such as </w:t>
      </w:r>
      <w:r w:rsidRPr="00236526">
        <w:rPr>
          <w:rStyle w:val="Emphasis"/>
        </w:rPr>
        <w:t>taxation</w:t>
      </w:r>
      <w:r w:rsidRPr="00236526">
        <w:rPr>
          <w:sz w:val="16"/>
        </w:rPr>
        <w:t>, subsidization, and regulation to zoning, housing, and education.</w:t>
      </w:r>
    </w:p>
    <w:p w14:paraId="40D8A086" w14:textId="77777777" w:rsidR="003A5332" w:rsidRPr="00236526" w:rsidRDefault="003A5332" w:rsidP="003A5332">
      <w:pPr>
        <w:rPr>
          <w:sz w:val="16"/>
        </w:rPr>
      </w:pPr>
      <w:r w:rsidRPr="00236526">
        <w:rPr>
          <w:sz w:val="16"/>
        </w:rPr>
        <w:t xml:space="preserve">To some extent, then, these </w:t>
      </w:r>
      <w:r w:rsidRPr="00236526">
        <w:rPr>
          <w:rStyle w:val="StyleUnderline"/>
        </w:rPr>
        <w:t>sovereign nations control</w:t>
      </w:r>
      <w:r w:rsidRPr="00236526">
        <w:rPr>
          <w:sz w:val="16"/>
        </w:rPr>
        <w:t xml:space="preserve"> how </w:t>
      </w:r>
      <w:r w:rsidRPr="00236526">
        <w:rPr>
          <w:rStyle w:val="StyleUnderline"/>
        </w:rPr>
        <w:t>things</w:t>
      </w:r>
      <w:r w:rsidRPr="00236526">
        <w:rPr>
          <w:sz w:val="16"/>
        </w:rPr>
        <w:t xml:space="preserve"> go </w:t>
      </w:r>
      <w:r w:rsidRPr="00236526">
        <w:rPr>
          <w:rStyle w:val="StyleUnderline"/>
        </w:rPr>
        <w:t>within their borders</w:t>
      </w:r>
      <w:r w:rsidRPr="00236526">
        <w:rPr>
          <w:sz w:val="16"/>
        </w:rPr>
        <w:t xml:space="preserve">. </w:t>
      </w:r>
      <w:r w:rsidRPr="00236526">
        <w:rPr>
          <w:rStyle w:val="StyleUnderline"/>
        </w:rPr>
        <w:t>But</w:t>
      </w:r>
      <w:r w:rsidRPr="00236526">
        <w:rPr>
          <w:sz w:val="16"/>
        </w:rPr>
        <w:t xml:space="preserve"> their </w:t>
      </w:r>
      <w:r w:rsidRPr="00236526">
        <w:rPr>
          <w:rStyle w:val="StyleUnderline"/>
        </w:rPr>
        <w:t>economic activity</w:t>
      </w:r>
      <w:r w:rsidRPr="00236526">
        <w:rPr>
          <w:sz w:val="16"/>
        </w:rPr>
        <w:t xml:space="preserve"> </w:t>
      </w:r>
      <w:r w:rsidRPr="00236526">
        <w:rPr>
          <w:rStyle w:val="StyleUnderline"/>
        </w:rPr>
        <w:t>relies on</w:t>
      </w:r>
      <w:r w:rsidRPr="00236526">
        <w:rPr>
          <w:sz w:val="16"/>
        </w:rPr>
        <w:t xml:space="preserve"> what’s going on in </w:t>
      </w:r>
      <w:r w:rsidRPr="00236526">
        <w:rPr>
          <w:rStyle w:val="StyleUnderline"/>
        </w:rPr>
        <w:t>the rest of the world</w:t>
      </w:r>
      <w:r w:rsidRPr="00236526">
        <w:rPr>
          <w:sz w:val="16"/>
        </w:rPr>
        <w:t>, often more acutely than on what’s going on inside. Apparently “internal” Nigerian or Saudi decisions about producing petroleum actually succeed or fail based on which cars are on the road in China or the United States; how much cocoa to produce in the Ivory Coast depends on how much chocolate is being eaten in Belgium or France; the likelihood of which financial incentives will attract foreign licit and illicit capital to Monaco or Atlantic City depends on what the other tax havens are offering.</w:t>
      </w:r>
    </w:p>
    <w:p w14:paraId="51931111" w14:textId="77777777" w:rsidR="003A5332" w:rsidRPr="00236526" w:rsidRDefault="003A5332" w:rsidP="003A5332">
      <w:pPr>
        <w:rPr>
          <w:sz w:val="16"/>
        </w:rPr>
      </w:pPr>
      <w:r w:rsidRPr="00236526">
        <w:rPr>
          <w:sz w:val="16"/>
        </w:rPr>
        <w:t xml:space="preserve">It’s not entirely unsurprising, then, that </w:t>
      </w:r>
      <w:r w:rsidRPr="00236526">
        <w:rPr>
          <w:rStyle w:val="StyleUnderline"/>
          <w:highlight w:val="cyan"/>
        </w:rPr>
        <w:t>we</w:t>
      </w:r>
      <w:r w:rsidRPr="00236526">
        <w:rPr>
          <w:rStyle w:val="StyleUnderline"/>
        </w:rPr>
        <w:t xml:space="preserve"> also </w:t>
      </w:r>
      <w:r w:rsidRPr="00236526">
        <w:rPr>
          <w:rStyle w:val="StyleUnderline"/>
          <w:highlight w:val="cyan"/>
        </w:rPr>
        <w:t xml:space="preserve">live in a world </w:t>
      </w:r>
      <w:r w:rsidRPr="00236526">
        <w:rPr>
          <w:rStyle w:val="Emphasis"/>
          <w:highlight w:val="cyan"/>
        </w:rPr>
        <w:t>political</w:t>
      </w:r>
      <w:r w:rsidRPr="00236526">
        <w:rPr>
          <w:rStyle w:val="StyleUnderline"/>
        </w:rPr>
        <w:t xml:space="preserve"> order</w:t>
      </w:r>
      <w:r w:rsidRPr="00236526">
        <w:rPr>
          <w:sz w:val="16"/>
        </w:rPr>
        <w:t xml:space="preserve">: a system of </w:t>
      </w:r>
      <w:r w:rsidRPr="00236526">
        <w:rPr>
          <w:rStyle w:val="StyleUnderline"/>
        </w:rPr>
        <w:t>countries that relate to each other</w:t>
      </w:r>
      <w:r w:rsidRPr="00236526">
        <w:rPr>
          <w:sz w:val="16"/>
        </w:rPr>
        <w:t xml:space="preserve">, </w:t>
      </w:r>
      <w:r w:rsidRPr="00236526">
        <w:rPr>
          <w:rStyle w:val="StyleUnderline"/>
        </w:rPr>
        <w:t xml:space="preserve">and </w:t>
      </w:r>
      <w:r w:rsidRPr="00236526">
        <w:rPr>
          <w:rStyle w:val="Emphasis"/>
        </w:rPr>
        <w:t>institutions</w:t>
      </w:r>
      <w:r w:rsidRPr="00236526">
        <w:rPr>
          <w:sz w:val="16"/>
        </w:rPr>
        <w:t xml:space="preserve"> </w:t>
      </w:r>
      <w:r w:rsidRPr="00236526">
        <w:rPr>
          <w:rStyle w:val="StyleUnderline"/>
        </w:rPr>
        <w:t>that work alongside, between, and above these</w:t>
      </w:r>
      <w:r w:rsidRPr="00236526">
        <w:rPr>
          <w:sz w:val="16"/>
        </w:rPr>
        <w:t xml:space="preserve">. </w:t>
      </w:r>
      <w:r w:rsidRPr="00236526">
        <w:rPr>
          <w:rStyle w:val="StyleUnderline"/>
        </w:rPr>
        <w:t>Alongside the U</w:t>
      </w:r>
      <w:r w:rsidRPr="00236526">
        <w:rPr>
          <w:sz w:val="16"/>
        </w:rPr>
        <w:t xml:space="preserve">nited </w:t>
      </w:r>
      <w:r w:rsidRPr="00236526">
        <w:rPr>
          <w:rStyle w:val="StyleUnderline"/>
        </w:rPr>
        <w:t>N</w:t>
      </w:r>
      <w:r w:rsidRPr="00236526">
        <w:rPr>
          <w:sz w:val="16"/>
        </w:rPr>
        <w:t>ations, International Monetary Fund (</w:t>
      </w:r>
      <w:r w:rsidRPr="00236526">
        <w:rPr>
          <w:rStyle w:val="StyleUnderline"/>
        </w:rPr>
        <w:t>IMF</w:t>
      </w:r>
      <w:r w:rsidRPr="00236526">
        <w:rPr>
          <w:sz w:val="16"/>
        </w:rPr>
        <w:t xml:space="preserve">), </w:t>
      </w:r>
      <w:r w:rsidRPr="00236526">
        <w:rPr>
          <w:rStyle w:val="StyleUnderline"/>
        </w:rPr>
        <w:t>and World Bank are</w:t>
      </w:r>
      <w:r w:rsidRPr="00236526">
        <w:rPr>
          <w:sz w:val="16"/>
        </w:rPr>
        <w:t xml:space="preserve"> a host of other </w:t>
      </w:r>
      <w:r w:rsidRPr="00236526">
        <w:rPr>
          <w:rStyle w:val="StyleUnderline"/>
        </w:rPr>
        <w:t xml:space="preserve">institutions such as regional </w:t>
      </w:r>
      <w:r w:rsidRPr="00236526">
        <w:rPr>
          <w:rStyle w:val="Emphasis"/>
        </w:rPr>
        <w:t>development banks</w:t>
      </w:r>
      <w:r w:rsidRPr="00236526">
        <w:rPr>
          <w:sz w:val="16"/>
        </w:rPr>
        <w:t xml:space="preserve"> </w:t>
      </w:r>
      <w:r w:rsidRPr="00236526">
        <w:rPr>
          <w:rStyle w:val="StyleUnderline"/>
        </w:rPr>
        <w:t>that make up</w:t>
      </w:r>
      <w:r w:rsidRPr="00236526">
        <w:rPr>
          <w:sz w:val="16"/>
        </w:rPr>
        <w:t xml:space="preserve"> the formal and semi-formal </w:t>
      </w:r>
      <w:r w:rsidRPr="00236526">
        <w:rPr>
          <w:rStyle w:val="StyleUnderline"/>
        </w:rPr>
        <w:t xml:space="preserve">politico-economic connections </w:t>
      </w:r>
      <w:r w:rsidRPr="00236526">
        <w:rPr>
          <w:rStyle w:val="Emphasis"/>
        </w:rPr>
        <w:t>knitting</w:t>
      </w:r>
      <w:r w:rsidRPr="00236526">
        <w:rPr>
          <w:rStyle w:val="StyleUnderline"/>
        </w:rPr>
        <w:t xml:space="preserve"> the world together</w:t>
      </w:r>
      <w:r w:rsidRPr="00236526">
        <w:rPr>
          <w:sz w:val="16"/>
        </w:rPr>
        <w:t>. Nongovernmental organizations add additional sinews, including, at the top end, international heavyweights such as the Gates Foundation and international weapons manufacturers, alongside the more lucrative of the criminal business networks and empires.</w:t>
      </w:r>
    </w:p>
    <w:p w14:paraId="12029198" w14:textId="77777777" w:rsidR="003A5332" w:rsidRPr="00236526" w:rsidRDefault="003A5332" w:rsidP="003A5332">
      <w:r w:rsidRPr="00236526">
        <w:rPr>
          <w:rStyle w:val="StyleUnderline"/>
        </w:rPr>
        <w:t xml:space="preserve">These </w:t>
      </w:r>
      <w:r w:rsidRPr="00236526">
        <w:rPr>
          <w:rStyle w:val="StyleUnderline"/>
          <w:highlight w:val="cyan"/>
        </w:rPr>
        <w:t>political</w:t>
      </w:r>
      <w:r w:rsidRPr="00236526">
        <w:rPr>
          <w:sz w:val="16"/>
        </w:rPr>
        <w:t xml:space="preserve"> and </w:t>
      </w:r>
      <w:r w:rsidRPr="00236526">
        <w:rPr>
          <w:rStyle w:val="StyleUnderline"/>
          <w:highlight w:val="cyan"/>
        </w:rPr>
        <w:t>economic</w:t>
      </w:r>
      <w:r w:rsidRPr="00236526">
        <w:rPr>
          <w:sz w:val="16"/>
        </w:rPr>
        <w:t xml:space="preserve"> “</w:t>
      </w:r>
      <w:r w:rsidRPr="00236526">
        <w:rPr>
          <w:rStyle w:val="StyleUnderline"/>
          <w:highlight w:val="cyan"/>
        </w:rPr>
        <w:t>orders</w:t>
      </w:r>
      <w:r w:rsidRPr="00236526">
        <w:rPr>
          <w:sz w:val="16"/>
        </w:rPr>
        <w:t xml:space="preserve">” </w:t>
      </w:r>
      <w:r w:rsidRPr="00236526">
        <w:rPr>
          <w:rStyle w:val="StyleUnderline"/>
          <w:highlight w:val="cyan"/>
        </w:rPr>
        <w:t>describe the same world system</w:t>
      </w:r>
      <w:r w:rsidRPr="00236526">
        <w:rPr>
          <w:sz w:val="16"/>
        </w:rPr>
        <w:t xml:space="preserve">. </w:t>
      </w:r>
      <w:r w:rsidRPr="00236526">
        <w:rPr>
          <w:rStyle w:val="StyleUnderline"/>
        </w:rPr>
        <w:t xml:space="preserve">The </w:t>
      </w:r>
      <w:r w:rsidRPr="00236526">
        <w:rPr>
          <w:rStyle w:val="Emphasis"/>
        </w:rPr>
        <w:t>separation</w:t>
      </w:r>
      <w:r w:rsidRPr="00236526">
        <w:rPr>
          <w:sz w:val="16"/>
        </w:rPr>
        <w:t xml:space="preserve"> </w:t>
      </w:r>
      <w:r w:rsidRPr="00236526">
        <w:rPr>
          <w:rStyle w:val="StyleUnderline"/>
        </w:rPr>
        <w:t>between these</w:t>
      </w:r>
      <w:r w:rsidRPr="00236526">
        <w:rPr>
          <w:sz w:val="16"/>
        </w:rPr>
        <w:t xml:space="preserve"> two ways of looking at the world order </w:t>
      </w:r>
      <w:r w:rsidRPr="00236526">
        <w:rPr>
          <w:rStyle w:val="StyleUnderline"/>
        </w:rPr>
        <w:t xml:space="preserve">is a matter of </w:t>
      </w:r>
      <w:r w:rsidRPr="00236526">
        <w:rPr>
          <w:rStyle w:val="Emphasis"/>
        </w:rPr>
        <w:t>emphasis</w:t>
      </w:r>
      <w:r w:rsidRPr="00236526">
        <w:rPr>
          <w:sz w:val="16"/>
        </w:rPr>
        <w:t xml:space="preserve">, </w:t>
      </w:r>
      <w:r w:rsidRPr="00236526">
        <w:rPr>
          <w:rStyle w:val="StyleUnderline"/>
        </w:rPr>
        <w:t xml:space="preserve">to the extent that it is not </w:t>
      </w:r>
      <w:r w:rsidRPr="00236526">
        <w:rPr>
          <w:rStyle w:val="Emphasis"/>
        </w:rPr>
        <w:t>simply imaginary</w:t>
      </w:r>
      <w:r w:rsidRPr="00236526">
        <w:rPr>
          <w:sz w:val="16"/>
        </w:rPr>
        <w:t xml:space="preserve">. In many times and places the </w:t>
      </w:r>
      <w:r w:rsidRPr="00236526">
        <w:rPr>
          <w:rStyle w:val="StyleUnderline"/>
        </w:rPr>
        <w:t>exercise of power is a</w:t>
      </w:r>
      <w:r w:rsidRPr="00236526">
        <w:rPr>
          <w:sz w:val="16"/>
        </w:rPr>
        <w:t xml:space="preserve"> fairly </w:t>
      </w:r>
      <w:r w:rsidRPr="00236526">
        <w:rPr>
          <w:rStyle w:val="StyleUnderline"/>
        </w:rPr>
        <w:t>holistic matter</w:t>
      </w:r>
      <w:r w:rsidRPr="00236526">
        <w:rPr>
          <w:sz w:val="16"/>
        </w:rPr>
        <w:t xml:space="preserve">. </w:t>
      </w:r>
      <w:r w:rsidRPr="00236526">
        <w:rPr>
          <w:rStyle w:val="StyleUnderline"/>
        </w:rPr>
        <w:t>Accordingly</w:t>
      </w:r>
      <w:r w:rsidRPr="00236526">
        <w:rPr>
          <w:sz w:val="16"/>
        </w:rPr>
        <w:t xml:space="preserve">, </w:t>
      </w:r>
      <w:r w:rsidRPr="00236526">
        <w:rPr>
          <w:rStyle w:val="StyleUnderline"/>
        </w:rPr>
        <w:t>even institutions that seem purely focused on global economic relations</w:t>
      </w:r>
      <w:r w:rsidRPr="00236526">
        <w:rPr>
          <w:sz w:val="16"/>
        </w:rPr>
        <w:t xml:space="preserve">, like the IMF, </w:t>
      </w:r>
      <w:r w:rsidRPr="00236526">
        <w:rPr>
          <w:rStyle w:val="StyleUnderline"/>
        </w:rPr>
        <w:t xml:space="preserve">in </w:t>
      </w:r>
      <w:r w:rsidRPr="00236526">
        <w:rPr>
          <w:rStyle w:val="Emphasis"/>
        </w:rPr>
        <w:t>effect</w:t>
      </w:r>
      <w:r w:rsidRPr="00236526">
        <w:rPr>
          <w:sz w:val="16"/>
        </w:rPr>
        <w:t xml:space="preserve"> and thus in fact </w:t>
      </w:r>
      <w:r w:rsidRPr="00236526">
        <w:rPr>
          <w:rStyle w:val="StyleUnderline"/>
        </w:rPr>
        <w:t xml:space="preserve">operate </w:t>
      </w:r>
      <w:r w:rsidRPr="00236526">
        <w:rPr>
          <w:rStyle w:val="Emphasis"/>
        </w:rPr>
        <w:t>politically</w:t>
      </w:r>
      <w:r w:rsidRPr="00236526">
        <w:rPr>
          <w:sz w:val="16"/>
        </w:rPr>
        <w:t xml:space="preserve">, </w:t>
      </w:r>
      <w:r w:rsidRPr="00236526">
        <w:rPr>
          <w:rStyle w:val="StyleUnderline"/>
        </w:rPr>
        <w:t xml:space="preserve">and </w:t>
      </w:r>
      <w:r w:rsidRPr="00236526">
        <w:rPr>
          <w:rStyle w:val="Emphasis"/>
        </w:rPr>
        <w:t>vice versa</w:t>
      </w:r>
      <w:r w:rsidRPr="00236526">
        <w:rPr>
          <w:sz w:val="16"/>
        </w:rPr>
        <w:t>. Understanding this is key to understanding the pressures that built our global social system, and the scope of what it will take to rebuild them in the direction of justice.</w:t>
      </w:r>
    </w:p>
    <w:p w14:paraId="07983496" w14:textId="77777777" w:rsidR="003A5332" w:rsidRPr="00236526" w:rsidRDefault="003A5332" w:rsidP="003A5332">
      <w:pPr>
        <w:pStyle w:val="Heading4"/>
      </w:pPr>
      <w:r>
        <w:t>5</w:t>
      </w:r>
      <w:r w:rsidRPr="00236526">
        <w:t xml:space="preserve">. We ought fight for a world based in equality. It can be </w:t>
      </w:r>
      <w:r w:rsidRPr="00236526">
        <w:rPr>
          <w:u w:val="single"/>
        </w:rPr>
        <w:t>both</w:t>
      </w:r>
      <w:r w:rsidRPr="00236526">
        <w:t xml:space="preserve"> true that they are </w:t>
      </w:r>
      <w:r w:rsidRPr="00236526">
        <w:rPr>
          <w:u w:val="single"/>
        </w:rPr>
        <w:t>owed something</w:t>
      </w:r>
      <w:r w:rsidRPr="00236526">
        <w:t xml:space="preserve"> and </w:t>
      </w:r>
      <w:r w:rsidRPr="00236526">
        <w:rPr>
          <w:u w:val="single"/>
        </w:rPr>
        <w:t>they owe something</w:t>
      </w:r>
      <w:r w:rsidRPr="00236526">
        <w:t>.</w:t>
      </w:r>
    </w:p>
    <w:p w14:paraId="75261317" w14:textId="77777777" w:rsidR="003A5332" w:rsidRPr="00236526" w:rsidRDefault="003A5332" w:rsidP="003A5332">
      <w:r w:rsidRPr="00236526">
        <w:t xml:space="preserve">Dr. Olúfẹ́mi O. </w:t>
      </w:r>
      <w:r w:rsidRPr="00236526">
        <w:rPr>
          <w:rStyle w:val="Style13ptBold"/>
        </w:rPr>
        <w:t>Táíwò 22</w:t>
      </w:r>
      <w:r w:rsidRPr="00236526">
        <w:t xml:space="preserve">. Associate Professor, Philosophy, Georgetown University; PhD, Philosophy, UCLA. “What’s Missing.” Chapter 4 in </w:t>
      </w:r>
      <w:r w:rsidRPr="00236526">
        <w:rPr>
          <w:i/>
          <w:iCs/>
        </w:rPr>
        <w:t>Reconsidering Reparations</w:t>
      </w:r>
      <w:r w:rsidRPr="00236526">
        <w:t>. Oxford University Press. 2022. https://global.oup.com/academic/product/reconsidering-reparations-9780197508893?cc=us&amp;lang=en&amp;.</w:t>
      </w:r>
    </w:p>
    <w:p w14:paraId="50B746D3" w14:textId="77777777" w:rsidR="003A5332" w:rsidRPr="00236526" w:rsidRDefault="003A5332" w:rsidP="003A5332">
      <w:pPr>
        <w:rPr>
          <w:rStyle w:val="StyleUnderline"/>
        </w:rPr>
      </w:pPr>
      <w:r w:rsidRPr="00236526">
        <w:rPr>
          <w:sz w:val="16"/>
        </w:rPr>
        <w:t xml:space="preserve">In “If the Shoe Fits” Vincene </w:t>
      </w:r>
      <w:r w:rsidRPr="00236526">
        <w:rPr>
          <w:rStyle w:val="StyleUnderline"/>
          <w:highlight w:val="cyan"/>
        </w:rPr>
        <w:t>Verdun</w:t>
      </w:r>
      <w:r w:rsidRPr="00236526">
        <w:rPr>
          <w:rStyle w:val="StyleUnderline"/>
        </w:rPr>
        <w:t xml:space="preserve"> discusses her past</w:t>
      </w:r>
      <w:r w:rsidRPr="00236526">
        <w:rPr>
          <w:sz w:val="16"/>
        </w:rPr>
        <w:t xml:space="preserve">: she discloses that </w:t>
      </w:r>
      <w:r w:rsidRPr="00236526">
        <w:rPr>
          <w:rStyle w:val="StyleUnderline"/>
        </w:rPr>
        <w:t>she is descended both from enslaved people</w:t>
      </w:r>
      <w:r w:rsidRPr="00236526">
        <w:rPr>
          <w:sz w:val="16"/>
        </w:rPr>
        <w:t xml:space="preserve"> of African descent </w:t>
      </w:r>
      <w:r w:rsidRPr="00236526">
        <w:rPr>
          <w:rStyle w:val="StyleUnderline"/>
        </w:rPr>
        <w:t>and slave-owning planters</w:t>
      </w:r>
      <w:r w:rsidRPr="00236526">
        <w:rPr>
          <w:sz w:val="16"/>
        </w:rPr>
        <w:t xml:space="preserve"> of French descent. </w:t>
      </w:r>
      <w:r w:rsidRPr="00236526">
        <w:rPr>
          <w:rStyle w:val="Emphasis"/>
        </w:rPr>
        <w:t>Similarly</w:t>
      </w:r>
      <w:r w:rsidRPr="00236526">
        <w:rPr>
          <w:sz w:val="16"/>
        </w:rPr>
        <w:t xml:space="preserve">, </w:t>
      </w:r>
      <w:r w:rsidRPr="00236526">
        <w:rPr>
          <w:rStyle w:val="StyleUnderline"/>
          <w:highlight w:val="cyan"/>
        </w:rPr>
        <w:t xml:space="preserve">in the </w:t>
      </w:r>
      <w:r w:rsidRPr="00236526">
        <w:rPr>
          <w:rStyle w:val="Emphasis"/>
          <w:highlight w:val="cyan"/>
        </w:rPr>
        <w:t>present</w:t>
      </w:r>
      <w:r w:rsidRPr="00236526">
        <w:rPr>
          <w:sz w:val="16"/>
        </w:rPr>
        <w:t xml:space="preserve">, </w:t>
      </w:r>
      <w:r w:rsidRPr="00236526">
        <w:rPr>
          <w:rStyle w:val="StyleUnderline"/>
          <w:highlight w:val="cyan"/>
        </w:rPr>
        <w:t>as an African-American she is</w:t>
      </w:r>
      <w:r w:rsidRPr="00236526">
        <w:rPr>
          <w:rStyle w:val="StyleUnderline"/>
        </w:rPr>
        <w:t xml:space="preserve"> someone who is </w:t>
      </w:r>
      <w:r w:rsidRPr="00236526">
        <w:rPr>
          <w:rStyle w:val="Emphasis"/>
          <w:highlight w:val="cyan"/>
        </w:rPr>
        <w:t>owed reparations</w:t>
      </w:r>
      <w:r w:rsidRPr="00236526">
        <w:rPr>
          <w:sz w:val="16"/>
        </w:rPr>
        <w:t xml:space="preserve">, </w:t>
      </w:r>
      <w:r w:rsidRPr="00236526">
        <w:rPr>
          <w:rStyle w:val="StyleUnderline"/>
        </w:rPr>
        <w:t xml:space="preserve">but </w:t>
      </w:r>
      <w:r w:rsidRPr="00236526">
        <w:rPr>
          <w:rStyle w:val="StyleUnderline"/>
          <w:highlight w:val="cyan"/>
        </w:rPr>
        <w:t>as a US citizen she</w:t>
      </w:r>
      <w:r w:rsidRPr="00236526">
        <w:rPr>
          <w:rStyle w:val="StyleUnderline"/>
        </w:rPr>
        <w:t xml:space="preserve"> is someone who</w:t>
      </w:r>
      <w:r w:rsidRPr="00236526">
        <w:rPr>
          <w:sz w:val="16"/>
        </w:rPr>
        <w:t xml:space="preserve"> pays taxes and thus </w:t>
      </w:r>
      <w:r w:rsidRPr="00236526">
        <w:rPr>
          <w:rStyle w:val="StyleUnderline"/>
          <w:highlight w:val="cyan"/>
        </w:rPr>
        <w:t xml:space="preserve">would </w:t>
      </w:r>
      <w:r w:rsidRPr="00236526">
        <w:rPr>
          <w:rStyle w:val="Emphasis"/>
          <w:highlight w:val="cyan"/>
        </w:rPr>
        <w:t>contribute</w:t>
      </w:r>
      <w:r w:rsidRPr="00236526">
        <w:rPr>
          <w:sz w:val="16"/>
        </w:rPr>
        <w:t xml:space="preserve"> </w:t>
      </w:r>
      <w:r w:rsidRPr="00236526">
        <w:rPr>
          <w:rStyle w:val="StyleUnderline"/>
        </w:rPr>
        <w:t>to any scheme of reparations</w:t>
      </w:r>
      <w:r w:rsidRPr="00236526">
        <w:rPr>
          <w:sz w:val="16"/>
        </w:rPr>
        <w:t xml:space="preserve"> financed by the United States federal government. </w:t>
      </w:r>
      <w:r w:rsidRPr="00236526">
        <w:rPr>
          <w:rStyle w:val="StyleUnderline"/>
        </w:rPr>
        <w:t xml:space="preserve">Rather than explaining this </w:t>
      </w:r>
      <w:r w:rsidRPr="00236526">
        <w:rPr>
          <w:rStyle w:val="Emphasis"/>
        </w:rPr>
        <w:t>away</w:t>
      </w:r>
      <w:r w:rsidRPr="00236526">
        <w:rPr>
          <w:sz w:val="16"/>
        </w:rPr>
        <w:t xml:space="preserve">, </w:t>
      </w:r>
      <w:r w:rsidRPr="00236526">
        <w:rPr>
          <w:rStyle w:val="StyleUnderline"/>
          <w:highlight w:val="cyan"/>
        </w:rPr>
        <w:t xml:space="preserve">she uses it </w:t>
      </w:r>
      <w:r w:rsidRPr="00236526">
        <w:rPr>
          <w:rStyle w:val="Emphasis"/>
          <w:highlight w:val="cyan"/>
        </w:rPr>
        <w:t>constructively</w:t>
      </w:r>
      <w:r w:rsidRPr="00236526">
        <w:rPr>
          <w:sz w:val="16"/>
        </w:rPr>
        <w:t xml:space="preserve"> </w:t>
      </w:r>
      <w:r w:rsidRPr="00236526">
        <w:rPr>
          <w:rStyle w:val="StyleUnderline"/>
        </w:rPr>
        <w:t>to argue</w:t>
      </w:r>
      <w:r w:rsidRPr="00236526">
        <w:rPr>
          <w:sz w:val="16"/>
        </w:rPr>
        <w:t xml:space="preserve"> that </w:t>
      </w:r>
      <w:r w:rsidRPr="00236526">
        <w:rPr>
          <w:rStyle w:val="StyleUnderline"/>
        </w:rPr>
        <w:t xml:space="preserve">it fits squarely into </w:t>
      </w:r>
      <w:r w:rsidRPr="00236526">
        <w:rPr>
          <w:rStyle w:val="StyleUnderline"/>
          <w:highlight w:val="cyan"/>
        </w:rPr>
        <w:t>reparation</w:t>
      </w:r>
      <w:r w:rsidRPr="00236526">
        <w:rPr>
          <w:rStyle w:val="StyleUnderline"/>
        </w:rPr>
        <w:t xml:space="preserve"> as she envisions it</w:t>
      </w:r>
      <w:r w:rsidRPr="00236526">
        <w:rPr>
          <w:sz w:val="16"/>
        </w:rPr>
        <w:t xml:space="preserve">: </w:t>
      </w:r>
      <w:r w:rsidRPr="00236526">
        <w:rPr>
          <w:rStyle w:val="StyleUnderline"/>
        </w:rPr>
        <w:t xml:space="preserve">something that </w:t>
      </w:r>
      <w:r w:rsidRPr="00236526">
        <w:rPr>
          <w:rStyle w:val="StyleUnderline"/>
          <w:highlight w:val="cyan"/>
        </w:rPr>
        <w:t xml:space="preserve">addresses her simultaneously as someone </w:t>
      </w:r>
      <w:r w:rsidRPr="00236526">
        <w:rPr>
          <w:rStyle w:val="Emphasis"/>
          <w:highlight w:val="cyan"/>
        </w:rPr>
        <w:t>to whom</w:t>
      </w:r>
      <w:r w:rsidRPr="00236526">
        <w:rPr>
          <w:rStyle w:val="Emphasis"/>
        </w:rPr>
        <w:t xml:space="preserve"> something is owed</w:t>
      </w:r>
      <w:r w:rsidRPr="00236526">
        <w:rPr>
          <w:rStyle w:val="StyleUnderline"/>
        </w:rPr>
        <w:t xml:space="preserve"> </w:t>
      </w:r>
      <w:r w:rsidRPr="00236526">
        <w:rPr>
          <w:rStyle w:val="StyleUnderline"/>
          <w:highlight w:val="cyan"/>
        </w:rPr>
        <w:t>and</w:t>
      </w:r>
      <w:r w:rsidRPr="00236526">
        <w:rPr>
          <w:rStyle w:val="StyleUnderline"/>
        </w:rPr>
        <w:t xml:space="preserve"> someone </w:t>
      </w:r>
      <w:r w:rsidRPr="00236526">
        <w:rPr>
          <w:rStyle w:val="Emphasis"/>
          <w:highlight w:val="cyan"/>
        </w:rPr>
        <w:t>from whom something is owed</w:t>
      </w:r>
      <w:r w:rsidRPr="00236526">
        <w:rPr>
          <w:rStyle w:val="StyleUnderline"/>
        </w:rPr>
        <w:t>.</w:t>
      </w:r>
    </w:p>
    <w:p w14:paraId="2224F508" w14:textId="77777777" w:rsidR="003A5332" w:rsidRPr="00236526" w:rsidRDefault="003A5332" w:rsidP="003A5332">
      <w:r w:rsidRPr="00236526">
        <w:rPr>
          <w:rStyle w:val="StyleUnderline"/>
          <w:highlight w:val="cyan"/>
        </w:rPr>
        <w:t>Accepting this</w:t>
      </w:r>
      <w:r w:rsidRPr="00236526">
        <w:rPr>
          <w:rStyle w:val="StyleUnderline"/>
        </w:rPr>
        <w:t xml:space="preserve"> </w:t>
      </w:r>
      <w:r w:rsidRPr="00236526">
        <w:rPr>
          <w:rStyle w:val="Emphasis"/>
        </w:rPr>
        <w:t>complication</w:t>
      </w:r>
      <w:r w:rsidRPr="00236526">
        <w:rPr>
          <w:sz w:val="16"/>
        </w:rPr>
        <w:t xml:space="preserve"> </w:t>
      </w:r>
      <w:r w:rsidRPr="00236526">
        <w:rPr>
          <w:rStyle w:val="StyleUnderline"/>
          <w:highlight w:val="cyan"/>
        </w:rPr>
        <w:t>allows us to</w:t>
      </w:r>
      <w:r w:rsidRPr="00236526">
        <w:rPr>
          <w:sz w:val="16"/>
          <w:highlight w:val="cyan"/>
        </w:rPr>
        <w:t xml:space="preserve"> </w:t>
      </w:r>
      <w:r w:rsidRPr="00236526">
        <w:rPr>
          <w:rStyle w:val="Emphasis"/>
          <w:highlight w:val="cyan"/>
        </w:rPr>
        <w:t>decisively</w:t>
      </w:r>
      <w:r w:rsidRPr="00236526">
        <w:rPr>
          <w:sz w:val="16"/>
          <w:highlight w:val="cyan"/>
        </w:rPr>
        <w:t xml:space="preserve"> </w:t>
      </w:r>
      <w:r w:rsidRPr="00236526">
        <w:rPr>
          <w:rStyle w:val="StyleUnderline"/>
          <w:highlight w:val="cyan"/>
        </w:rPr>
        <w:t>reject</w:t>
      </w:r>
      <w:r w:rsidRPr="00236526">
        <w:rPr>
          <w:rStyle w:val="StyleUnderline"/>
        </w:rPr>
        <w:t xml:space="preserve"> the </w:t>
      </w:r>
      <w:r w:rsidRPr="00236526">
        <w:rPr>
          <w:rStyle w:val="Emphasis"/>
          <w:highlight w:val="cyan"/>
        </w:rPr>
        <w:t>specious</w:t>
      </w:r>
      <w:r w:rsidRPr="00236526">
        <w:rPr>
          <w:sz w:val="16"/>
        </w:rPr>
        <w:t xml:space="preserve"> </w:t>
      </w:r>
      <w:r w:rsidRPr="00236526">
        <w:rPr>
          <w:rStyle w:val="StyleUnderline"/>
        </w:rPr>
        <w:t xml:space="preserve">right-wing </w:t>
      </w:r>
      <w:r w:rsidRPr="00236526">
        <w:rPr>
          <w:rStyle w:val="StyleUnderline"/>
          <w:highlight w:val="cyan"/>
        </w:rPr>
        <w:t>objections</w:t>
      </w:r>
      <w:r w:rsidRPr="00236526">
        <w:rPr>
          <w:rStyle w:val="StyleUnderline"/>
        </w:rPr>
        <w:t xml:space="preserve"> to reparations</w:t>
      </w:r>
      <w:r w:rsidRPr="00236526">
        <w:rPr>
          <w:sz w:val="16"/>
        </w:rPr>
        <w:t xml:space="preserve"> projects </w:t>
      </w:r>
      <w:r w:rsidRPr="00236526">
        <w:rPr>
          <w:rStyle w:val="StyleUnderline"/>
          <w:highlight w:val="cyan"/>
        </w:rPr>
        <w:t>that suggest</w:t>
      </w:r>
      <w:r w:rsidRPr="00236526">
        <w:rPr>
          <w:rStyle w:val="StyleUnderline"/>
        </w:rPr>
        <w:t xml:space="preserve"> that rich Black folk like </w:t>
      </w:r>
      <w:r w:rsidRPr="00236526">
        <w:rPr>
          <w:rStyle w:val="StyleUnderline"/>
          <w:highlight w:val="cyan"/>
        </w:rPr>
        <w:t>Oprah and Jay-Z are</w:t>
      </w:r>
      <w:r w:rsidRPr="00236526">
        <w:rPr>
          <w:rStyle w:val="StyleUnderline"/>
        </w:rPr>
        <w:t xml:space="preserve"> </w:t>
      </w:r>
      <w:r w:rsidRPr="00236526">
        <w:rPr>
          <w:rStyle w:val="Emphasis"/>
        </w:rPr>
        <w:t xml:space="preserve">insurmountable </w:t>
      </w:r>
      <w:r w:rsidRPr="00236526">
        <w:rPr>
          <w:rStyle w:val="Emphasis"/>
          <w:highlight w:val="cyan"/>
        </w:rPr>
        <w:t>complications</w:t>
      </w:r>
      <w:r w:rsidRPr="00236526">
        <w:rPr>
          <w:sz w:val="16"/>
        </w:rPr>
        <w:t xml:space="preserve">. </w:t>
      </w:r>
      <w:r w:rsidRPr="00236526">
        <w:rPr>
          <w:rStyle w:val="StyleUnderline"/>
        </w:rPr>
        <w:t>Just as</w:t>
      </w:r>
      <w:r w:rsidRPr="00236526">
        <w:rPr>
          <w:sz w:val="16"/>
        </w:rPr>
        <w:t xml:space="preserve"> the </w:t>
      </w:r>
      <w:r w:rsidRPr="00236526">
        <w:rPr>
          <w:rStyle w:val="StyleUnderline"/>
          <w:highlight w:val="cyan"/>
        </w:rPr>
        <w:t>differences in</w:t>
      </w:r>
      <w:r w:rsidRPr="00236526">
        <w:rPr>
          <w:rStyle w:val="StyleUnderline"/>
        </w:rPr>
        <w:t xml:space="preserve"> our </w:t>
      </w:r>
      <w:r w:rsidRPr="00236526">
        <w:rPr>
          <w:rStyle w:val="StyleUnderline"/>
          <w:highlight w:val="cyan"/>
        </w:rPr>
        <w:t xml:space="preserve">relationship to history lie in the </w:t>
      </w:r>
      <w:r w:rsidRPr="00236526">
        <w:rPr>
          <w:rStyle w:val="Emphasis"/>
          <w:highlight w:val="cyan"/>
        </w:rPr>
        <w:t>extent to which</w:t>
      </w:r>
      <w:r w:rsidRPr="00236526">
        <w:rPr>
          <w:sz w:val="16"/>
          <w:highlight w:val="cyan"/>
        </w:rPr>
        <w:t xml:space="preserve"> </w:t>
      </w:r>
      <w:r w:rsidRPr="00236526">
        <w:rPr>
          <w:rStyle w:val="StyleUnderline"/>
          <w:highlight w:val="cyan"/>
        </w:rPr>
        <w:t>we are advantaged</w:t>
      </w:r>
      <w:r w:rsidRPr="00236526">
        <w:rPr>
          <w:rStyle w:val="StyleUnderline"/>
        </w:rPr>
        <w:t xml:space="preserve"> and disadvantaged </w:t>
      </w:r>
      <w:r w:rsidRPr="00236526">
        <w:rPr>
          <w:rStyle w:val="StyleUnderline"/>
          <w:highlight w:val="cyan"/>
        </w:rPr>
        <w:t>by</w:t>
      </w:r>
      <w:r w:rsidRPr="00236526">
        <w:rPr>
          <w:sz w:val="16"/>
        </w:rPr>
        <w:t xml:space="preserve"> the world order of </w:t>
      </w:r>
      <w:r w:rsidRPr="00236526">
        <w:rPr>
          <w:rStyle w:val="StyleUnderline"/>
          <w:highlight w:val="cyan"/>
        </w:rPr>
        <w:t>global racial empire</w:t>
      </w:r>
      <w:r w:rsidRPr="00236526">
        <w:rPr>
          <w:sz w:val="16"/>
        </w:rPr>
        <w:t xml:space="preserve">, </w:t>
      </w:r>
      <w:r w:rsidRPr="00236526">
        <w:rPr>
          <w:rStyle w:val="StyleUnderline"/>
        </w:rPr>
        <w:t xml:space="preserve">our </w:t>
      </w:r>
      <w:r w:rsidRPr="00236526">
        <w:rPr>
          <w:rStyle w:val="StyleUnderline"/>
          <w:highlight w:val="cyan"/>
        </w:rPr>
        <w:t>relationship to reparations</w:t>
      </w:r>
      <w:r w:rsidRPr="00236526">
        <w:rPr>
          <w:rStyle w:val="StyleUnderline"/>
        </w:rPr>
        <w:t xml:space="preserve"> projects </w:t>
      </w:r>
      <w:r w:rsidRPr="00236526">
        <w:rPr>
          <w:rStyle w:val="StyleUnderline"/>
          <w:highlight w:val="cyan"/>
        </w:rPr>
        <w:t>should be determined by</w:t>
      </w:r>
      <w:r w:rsidRPr="00236526">
        <w:rPr>
          <w:rStyle w:val="StyleUnderline"/>
        </w:rPr>
        <w:t xml:space="preserve"> the</w:t>
      </w:r>
      <w:r w:rsidRPr="00236526">
        <w:rPr>
          <w:sz w:val="16"/>
        </w:rPr>
        <w:t xml:space="preserve"> </w:t>
      </w:r>
      <w:r w:rsidRPr="00236526">
        <w:rPr>
          <w:rStyle w:val="Emphasis"/>
          <w:highlight w:val="cyan"/>
        </w:rPr>
        <w:t>extent to which</w:t>
      </w:r>
      <w:r w:rsidRPr="00236526">
        <w:rPr>
          <w:sz w:val="16"/>
        </w:rPr>
        <w:t xml:space="preserve"> </w:t>
      </w:r>
      <w:r w:rsidRPr="00236526">
        <w:rPr>
          <w:rStyle w:val="StyleUnderline"/>
          <w:highlight w:val="cyan"/>
        </w:rPr>
        <w:t>we</w:t>
      </w:r>
      <w:r w:rsidRPr="00236526">
        <w:rPr>
          <w:sz w:val="16"/>
        </w:rPr>
        <w:t xml:space="preserve"> have </w:t>
      </w:r>
      <w:r w:rsidRPr="00236526">
        <w:rPr>
          <w:rStyle w:val="Emphasis"/>
          <w:highlight w:val="cyan"/>
        </w:rPr>
        <w:t>inherited</w:t>
      </w:r>
      <w:r w:rsidRPr="00236526">
        <w:rPr>
          <w:sz w:val="16"/>
        </w:rPr>
        <w:t xml:space="preserve"> </w:t>
      </w:r>
      <w:r w:rsidRPr="00236526">
        <w:rPr>
          <w:rStyle w:val="StyleUnderline"/>
        </w:rPr>
        <w:t xml:space="preserve">moral </w:t>
      </w:r>
      <w:r w:rsidRPr="00236526">
        <w:rPr>
          <w:rStyle w:val="StyleUnderline"/>
          <w:highlight w:val="cyan"/>
        </w:rPr>
        <w:t>liabilities</w:t>
      </w:r>
      <w:r w:rsidRPr="00236526">
        <w:rPr>
          <w:rStyle w:val="StyleUnderline"/>
        </w:rPr>
        <w:t xml:space="preserve"> </w:t>
      </w:r>
      <w:r w:rsidRPr="00236526">
        <w:rPr>
          <w:rStyle w:val="StyleUnderline"/>
          <w:highlight w:val="cyan"/>
        </w:rPr>
        <w:t>versus</w:t>
      </w:r>
      <w:r w:rsidRPr="00236526">
        <w:rPr>
          <w:rStyle w:val="StyleUnderline"/>
        </w:rPr>
        <w:t xml:space="preserve"> the extent to which we</w:t>
      </w:r>
      <w:r w:rsidRPr="00236526">
        <w:rPr>
          <w:sz w:val="16"/>
        </w:rPr>
        <w:t xml:space="preserve"> have </w:t>
      </w:r>
      <w:r w:rsidRPr="00236526">
        <w:rPr>
          <w:rStyle w:val="StyleUnderline"/>
        </w:rPr>
        <w:t xml:space="preserve">inherited </w:t>
      </w:r>
      <w:r w:rsidRPr="00236526">
        <w:rPr>
          <w:rStyle w:val="Emphasis"/>
          <w:highlight w:val="cyan"/>
        </w:rPr>
        <w:t>claim rights</w:t>
      </w:r>
      <w:r w:rsidRPr="00236526">
        <w:rPr>
          <w:sz w:val="16"/>
        </w:rPr>
        <w:t>. We don’t need a rigid binary between one sort of inheritance and the other.</w:t>
      </w:r>
    </w:p>
    <w:p w14:paraId="7ED8E85A" w14:textId="77777777" w:rsidR="003A5332" w:rsidRPr="00236526" w:rsidRDefault="003A5332" w:rsidP="003A5332">
      <w:pPr>
        <w:pStyle w:val="Heading3"/>
        <w:rPr>
          <w:rFonts w:cs="Times New Roman"/>
        </w:rPr>
      </w:pPr>
      <w:r w:rsidRPr="00236526">
        <w:rPr>
          <w:rFonts w:cs="Times New Roman"/>
        </w:rPr>
        <w:t>Humanism</w:t>
      </w:r>
    </w:p>
    <w:p w14:paraId="6256CA97" w14:textId="77777777" w:rsidR="003A5332" w:rsidRPr="00236526" w:rsidRDefault="003A5332" w:rsidP="003A5332">
      <w:pPr>
        <w:pStyle w:val="Heading3"/>
        <w:rPr>
          <w:rFonts w:cs="Times New Roman"/>
        </w:rPr>
      </w:pPr>
      <w:r w:rsidRPr="00236526">
        <w:rPr>
          <w:rFonts w:cs="Times New Roman"/>
        </w:rPr>
        <w:t>Workers Key – 2NC</w:t>
      </w:r>
    </w:p>
    <w:p w14:paraId="36A6F379" w14:textId="77777777" w:rsidR="003A5332" w:rsidRPr="00236526" w:rsidRDefault="003A5332" w:rsidP="003A5332">
      <w:pPr>
        <w:pStyle w:val="Heading4"/>
      </w:pPr>
      <w:r w:rsidRPr="00236526">
        <w:t>Disruptive activity builds democratic programs.</w:t>
      </w:r>
    </w:p>
    <w:p w14:paraId="3DD74305" w14:textId="77777777" w:rsidR="003A5332" w:rsidRPr="00236526" w:rsidRDefault="003A5332" w:rsidP="003A5332">
      <w:r w:rsidRPr="00236526">
        <w:t xml:space="preserve">Matt </w:t>
      </w:r>
      <w:r w:rsidRPr="00236526">
        <w:rPr>
          <w:rStyle w:val="Style13ptBold"/>
        </w:rPr>
        <w:t>HUBER</w:t>
      </w:r>
      <w:r w:rsidRPr="00236526">
        <w:t xml:space="preserve"> Geography and the Environment @ Syracuse </w:t>
      </w:r>
      <w:r w:rsidRPr="00236526">
        <w:rPr>
          <w:rStyle w:val="Style13ptBold"/>
        </w:rPr>
        <w:t>’22</w:t>
      </w:r>
      <w:r w:rsidRPr="00236526">
        <w:t xml:space="preserve"> </w:t>
      </w:r>
      <w:r w:rsidRPr="00236526">
        <w:rPr>
          <w:i/>
          <w:iCs/>
        </w:rPr>
        <w:t>Climate Change as Class War</w:t>
      </w:r>
      <w:r w:rsidRPr="00236526">
        <w:t xml:space="preserve"> p. unpaginated copy</w:t>
      </w:r>
    </w:p>
    <w:p w14:paraId="0632FD66" w14:textId="77777777" w:rsidR="003A5332" w:rsidRPr="00236526" w:rsidRDefault="003A5332" w:rsidP="003A5332">
      <w:pPr>
        <w:rPr>
          <w:rStyle w:val="StyleUnderline"/>
        </w:rPr>
      </w:pPr>
      <w:r w:rsidRPr="00236526">
        <w:rPr>
          <w:sz w:val="16"/>
        </w:rPr>
        <w:t>If the climate movement sees the Green New Deal as a potentially appealing mass popular program, it is worth revisiting the social forces that enacted the original New Deal. As Jane McAlevey explains, “</w:t>
      </w:r>
      <w:r w:rsidRPr="00236526">
        <w:rPr>
          <w:rStyle w:val="StyleUnderline"/>
        </w:rPr>
        <w:t xml:space="preserve">The </w:t>
      </w:r>
      <w:r w:rsidRPr="00236526">
        <w:rPr>
          <w:rStyle w:val="StyleUnderline"/>
          <w:highlight w:val="cyan"/>
        </w:rPr>
        <w:t>unions</w:t>
      </w:r>
      <w:r w:rsidRPr="00236526">
        <w:rPr>
          <w:rStyle w:val="StyleUnderline"/>
        </w:rPr>
        <w:t xml:space="preserve"> in 1934 understood they </w:t>
      </w:r>
      <w:r w:rsidRPr="00236526">
        <w:rPr>
          <w:rStyle w:val="StyleUnderline"/>
          <w:highlight w:val="cyan"/>
        </w:rPr>
        <w:t xml:space="preserve">had to create </w:t>
      </w:r>
      <w:r w:rsidRPr="00236526">
        <w:rPr>
          <w:rStyle w:val="StyleUnderline"/>
        </w:rPr>
        <w:t xml:space="preserve">a </w:t>
      </w:r>
      <w:r w:rsidRPr="00236526">
        <w:rPr>
          <w:rStyle w:val="StyleUnderline"/>
          <w:highlight w:val="cyan"/>
        </w:rPr>
        <w:t>crisis to</w:t>
      </w:r>
      <w:r w:rsidRPr="00236526">
        <w:rPr>
          <w:rStyle w:val="StyleUnderline"/>
        </w:rPr>
        <w:t xml:space="preserve"> stand a chance to </w:t>
      </w:r>
      <w:r w:rsidRPr="00236526">
        <w:rPr>
          <w:rStyle w:val="StyleUnderline"/>
          <w:highlight w:val="cyan"/>
        </w:rPr>
        <w:t>win the ability to live</w:t>
      </w:r>
      <w:r w:rsidRPr="00236526">
        <w:rPr>
          <w:rStyle w:val="StyleUnderline"/>
        </w:rPr>
        <w:t xml:space="preserve"> a </w:t>
      </w:r>
      <w:r w:rsidRPr="00236526">
        <w:rPr>
          <w:rStyle w:val="StyleUnderline"/>
          <w:highlight w:val="cyan"/>
        </w:rPr>
        <w:t>decent</w:t>
      </w:r>
      <w:r w:rsidRPr="00236526">
        <w:rPr>
          <w:rStyle w:val="StyleUnderline"/>
        </w:rPr>
        <w:t xml:space="preserve"> life up </w:t>
      </w:r>
      <w:r w:rsidRPr="00236526">
        <w:rPr>
          <w:rStyle w:val="StyleUnderline"/>
          <w:highlight w:val="cyan"/>
        </w:rPr>
        <w:t>against</w:t>
      </w:r>
      <w:r w:rsidRPr="00236526">
        <w:rPr>
          <w:rStyle w:val="StyleUnderline"/>
        </w:rPr>
        <w:t xml:space="preserve"> the </w:t>
      </w:r>
      <w:r w:rsidRPr="00236526">
        <w:rPr>
          <w:rStyle w:val="StyleUnderline"/>
          <w:highlight w:val="cyan"/>
        </w:rPr>
        <w:t>titans of the corporate class</w:t>
      </w:r>
      <w:r w:rsidRPr="00236526">
        <w:rPr>
          <w:sz w:val="16"/>
        </w:rPr>
        <w:t xml:space="preserve">.”142 </w:t>
      </w:r>
      <w:r w:rsidRPr="00236526">
        <w:rPr>
          <w:rStyle w:val="StyleUnderline"/>
          <w:highlight w:val="cyan"/>
        </w:rPr>
        <w:t>It</w:t>
      </w:r>
      <w:r w:rsidRPr="00236526">
        <w:rPr>
          <w:rStyle w:val="StyleUnderline"/>
        </w:rPr>
        <w:t xml:space="preserve"> </w:t>
      </w:r>
      <w:r w:rsidRPr="00236526">
        <w:rPr>
          <w:rStyle w:val="StyleUnderline"/>
          <w:highlight w:val="cyan"/>
        </w:rPr>
        <w:t>was not</w:t>
      </w:r>
      <w:r w:rsidRPr="00236526">
        <w:rPr>
          <w:rStyle w:val="StyleUnderline"/>
        </w:rPr>
        <w:t xml:space="preserve"> electing</w:t>
      </w:r>
      <w:r w:rsidRPr="00236526">
        <w:rPr>
          <w:sz w:val="16"/>
        </w:rPr>
        <w:t xml:space="preserve"> an enlightened Franklin </w:t>
      </w:r>
      <w:r w:rsidRPr="00236526">
        <w:rPr>
          <w:rStyle w:val="StyleUnderline"/>
          <w:highlight w:val="cyan"/>
        </w:rPr>
        <w:t>Roosevelt</w:t>
      </w:r>
      <w:r w:rsidRPr="00236526">
        <w:rPr>
          <w:sz w:val="16"/>
        </w:rPr>
        <w:t xml:space="preserve"> </w:t>
      </w:r>
      <w:r w:rsidRPr="00236526">
        <w:rPr>
          <w:rStyle w:val="StyleUnderline"/>
        </w:rPr>
        <w:t>that made the New Deal</w:t>
      </w:r>
      <w:r w:rsidRPr="00236526">
        <w:rPr>
          <w:sz w:val="16"/>
        </w:rPr>
        <w:t xml:space="preserve">, </w:t>
      </w:r>
      <w:r w:rsidRPr="00236526">
        <w:rPr>
          <w:rStyle w:val="StyleUnderline"/>
          <w:highlight w:val="cyan"/>
        </w:rPr>
        <w:t>but massive working-class revolt</w:t>
      </w:r>
      <w:r w:rsidRPr="00236526">
        <w:rPr>
          <w:sz w:val="16"/>
        </w:rPr>
        <w:t xml:space="preserve">. As labor historian Irving Bernstein describes: “In 1934 labor erupted. There were 1,856 work stoppages involving 1,470,000 workers, by far the highest count ... in many years.”143 Strikes shut down auto factories in Toledo; longshoremen and teamsters organized a four-day general strike in San Francisco effectively shutting down the city.144 As Frances Fox Piven and Richard Cloward detail, “unemployed councils” used disruptive action to demand improvements in poor relief, eventually leading to the modern welfare state.145 It is not just the New Deal. </w:t>
      </w:r>
      <w:r w:rsidRPr="00236526">
        <w:rPr>
          <w:rStyle w:val="StyleUnderline"/>
          <w:highlight w:val="cyan"/>
        </w:rPr>
        <w:t>From abolition to</w:t>
      </w:r>
      <w:r w:rsidRPr="00236526">
        <w:rPr>
          <w:rStyle w:val="StyleUnderline"/>
        </w:rPr>
        <w:t xml:space="preserve"> the </w:t>
      </w:r>
      <w:r w:rsidRPr="00236526">
        <w:rPr>
          <w:rStyle w:val="StyleUnderline"/>
          <w:highlight w:val="cyan"/>
        </w:rPr>
        <w:t>civil rights</w:t>
      </w:r>
      <w:r w:rsidRPr="00236526">
        <w:rPr>
          <w:rStyle w:val="StyleUnderline"/>
        </w:rPr>
        <w:t xml:space="preserve"> movement, most popular </w:t>
      </w:r>
      <w:r w:rsidRPr="00236526">
        <w:rPr>
          <w:rStyle w:val="StyleUnderline"/>
          <w:highlight w:val="cyan"/>
        </w:rPr>
        <w:t>gains against entrenched power require</w:t>
      </w:r>
      <w:r w:rsidRPr="00236526">
        <w:rPr>
          <w:sz w:val="16"/>
        </w:rPr>
        <w:t xml:space="preserve"> not electoral victories but what Adaner Usmani calls “</w:t>
      </w:r>
      <w:r w:rsidRPr="00236526">
        <w:rPr>
          <w:rStyle w:val="Emphasis"/>
        </w:rPr>
        <w:t>disruptive capacity.”</w:t>
      </w:r>
      <w:r w:rsidRPr="00236526">
        <w:rPr>
          <w:sz w:val="16"/>
        </w:rPr>
        <w:t xml:space="preserve">146 As we will discuss in the next two chapters, </w:t>
      </w:r>
      <w:r w:rsidRPr="00236526">
        <w:rPr>
          <w:rStyle w:val="StyleUnderline"/>
          <w:highlight w:val="cyan"/>
        </w:rPr>
        <w:t xml:space="preserve">labor strikes </w:t>
      </w:r>
      <w:r w:rsidRPr="00236526">
        <w:rPr>
          <w:rStyle w:val="StyleUnderline"/>
        </w:rPr>
        <w:t xml:space="preserve">are </w:t>
      </w:r>
      <w:r w:rsidRPr="00236526">
        <w:rPr>
          <w:rStyle w:val="Emphasis"/>
          <w:highlight w:val="cyan"/>
        </w:rPr>
        <w:t>uniquely disruptive</w:t>
      </w:r>
      <w:r w:rsidRPr="00236526">
        <w:rPr>
          <w:rStyle w:val="StyleUnderline"/>
          <w:highlight w:val="cyan"/>
        </w:rPr>
        <w:t xml:space="preserve"> to capitalist power</w:t>
      </w:r>
      <w:r w:rsidRPr="00236526">
        <w:rPr>
          <w:rStyle w:val="StyleUnderline"/>
        </w:rPr>
        <w:t>.</w:t>
      </w:r>
    </w:p>
    <w:p w14:paraId="6D2FD8B7" w14:textId="77777777" w:rsidR="003A5332" w:rsidRPr="00236526" w:rsidRDefault="003A5332" w:rsidP="003A5332">
      <w:pPr>
        <w:rPr>
          <w:sz w:val="16"/>
        </w:rPr>
      </w:pPr>
      <w:r w:rsidRPr="00236526">
        <w:rPr>
          <w:sz w:val="16"/>
        </w:rPr>
        <w:t xml:space="preserve">Bernie Sanders was hoping he could activate such capacities from the Oval Office, but that remains unclear. What is clear is that activating a working-class majority into electoral power has happened perhaps only once in this country’s history. After passing wide-ranging labor reforms, a tax policy labeled “soak the rich,” and a gigantic public jobs program, FDR delivered the famous October 1936 campaign speech in which he “welcomed” the hatred of the capitalist class.147 Unsurprisingly, middle- class and wealthy elites abandoned the New Deal and Democratic Party in droves. Yet FDR still achieved a landslide victory in 1936 based on what Mike Davis described as a “powerful electoral bulwark that the surge of four million workers into the [Congress of Industrial Unions] during 1935-1937 offered.”148 Davis goes on to suggest that </w:t>
      </w:r>
      <w:r w:rsidRPr="00236526">
        <w:rPr>
          <w:rStyle w:val="StyleUnderline"/>
        </w:rPr>
        <w:t xml:space="preserve">the 1936 landslide represented the “tendential </w:t>
      </w:r>
      <w:r w:rsidRPr="00236526">
        <w:rPr>
          <w:rStyle w:val="StyleUnderline"/>
          <w:highlight w:val="cyan"/>
        </w:rPr>
        <w:t>political</w:t>
      </w:r>
      <w:r w:rsidRPr="00236526">
        <w:rPr>
          <w:sz w:val="16"/>
          <w:highlight w:val="cyan"/>
        </w:rPr>
        <w:t xml:space="preserve"> </w:t>
      </w:r>
      <w:r w:rsidRPr="00236526">
        <w:rPr>
          <w:rStyle w:val="StyleUnderline"/>
          <w:highlight w:val="cyan"/>
        </w:rPr>
        <w:t>unity of working-class</w:t>
      </w:r>
      <w:r w:rsidRPr="00236526">
        <w:rPr>
          <w:rStyle w:val="StyleUnderline"/>
        </w:rPr>
        <w:t xml:space="preserve"> constituencies </w:t>
      </w:r>
      <w:r w:rsidRPr="00236526">
        <w:rPr>
          <w:rStyle w:val="StyleUnderline"/>
          <w:highlight w:val="cyan"/>
        </w:rPr>
        <w:t>previously fragmented by</w:t>
      </w:r>
      <w:r w:rsidRPr="00236526">
        <w:rPr>
          <w:rStyle w:val="StyleUnderline"/>
        </w:rPr>
        <w:t xml:space="preserve"> religious and </w:t>
      </w:r>
      <w:r w:rsidRPr="00236526">
        <w:rPr>
          <w:rStyle w:val="StyleUnderline"/>
          <w:highlight w:val="cyan"/>
        </w:rPr>
        <w:t>racial division</w:t>
      </w:r>
      <w:r w:rsidRPr="00236526">
        <w:rPr>
          <w:sz w:val="16"/>
        </w:rPr>
        <w:t xml:space="preserve">.”149 The election represented an ephemeral, class-based realignment of US electoral politics based on “clear polarization of workers and capitalists between the Democratic and Republican parties.”150 The point is, </w:t>
      </w:r>
      <w:r w:rsidRPr="00236526">
        <w:rPr>
          <w:rStyle w:val="StyleUnderline"/>
        </w:rPr>
        <w:t>this activation of a working-class electoral majority happened after</w:t>
      </w:r>
      <w:r w:rsidRPr="00236526">
        <w:rPr>
          <w:sz w:val="16"/>
        </w:rPr>
        <w:t xml:space="preserve">, not before, </w:t>
      </w:r>
      <w:r w:rsidRPr="00236526">
        <w:rPr>
          <w:rStyle w:val="StyleUnderline"/>
        </w:rPr>
        <w:t xml:space="preserve">a </w:t>
      </w:r>
      <w:r w:rsidRPr="00236526">
        <w:rPr>
          <w:rStyle w:val="StyleUnderline"/>
          <w:highlight w:val="cyan"/>
        </w:rPr>
        <w:t>mass outbreak of</w:t>
      </w:r>
      <w:r w:rsidRPr="00236526">
        <w:rPr>
          <w:sz w:val="16"/>
        </w:rPr>
        <w:t xml:space="preserve"> independent and </w:t>
      </w:r>
      <w:r w:rsidRPr="00236526">
        <w:rPr>
          <w:rStyle w:val="StyleUnderline"/>
          <w:highlight w:val="cyan"/>
        </w:rPr>
        <w:t>militant working-class action</w:t>
      </w:r>
      <w:r w:rsidRPr="00236526">
        <w:rPr>
          <w:rStyle w:val="StyleUnderline"/>
        </w:rPr>
        <w:t xml:space="preserve">s in the form of strikes </w:t>
      </w:r>
      <w:r w:rsidRPr="00236526">
        <w:rPr>
          <w:rStyle w:val="StyleUnderline"/>
          <w:highlight w:val="cyan"/>
        </w:rPr>
        <w:t>and</w:t>
      </w:r>
      <w:r w:rsidRPr="00236526">
        <w:rPr>
          <w:rStyle w:val="StyleUnderline"/>
        </w:rPr>
        <w:t xml:space="preserve"> </w:t>
      </w:r>
      <w:r w:rsidRPr="00236526">
        <w:rPr>
          <w:rStyle w:val="Emphasis"/>
          <w:highlight w:val="cyan"/>
        </w:rPr>
        <w:t>unionization</w:t>
      </w:r>
      <w:r w:rsidRPr="00236526">
        <w:rPr>
          <w:sz w:val="16"/>
        </w:rPr>
        <w:t>.</w:t>
      </w:r>
    </w:p>
    <w:p w14:paraId="5F99DA31" w14:textId="77777777" w:rsidR="003A5332" w:rsidRPr="00236526" w:rsidRDefault="003A5332" w:rsidP="003A5332">
      <w:pPr>
        <w:pStyle w:val="Heading4"/>
      </w:pPr>
      <w:r w:rsidRPr="00236526">
        <w:t xml:space="preserve">Connecting decommodification of electricity to </w:t>
      </w:r>
      <w:r w:rsidRPr="00236526">
        <w:rPr>
          <w:u w:val="single"/>
        </w:rPr>
        <w:t>worker safety</w:t>
      </w:r>
      <w:r w:rsidRPr="00236526">
        <w:t xml:space="preserve"> and </w:t>
      </w:r>
      <w:r w:rsidRPr="00236526">
        <w:rPr>
          <w:u w:val="single"/>
        </w:rPr>
        <w:t>worker rights</w:t>
      </w:r>
      <w:r w:rsidRPr="00236526">
        <w:t xml:space="preserve"> key to build </w:t>
      </w:r>
      <w:r w:rsidRPr="00236526">
        <w:rPr>
          <w:u w:val="single"/>
        </w:rPr>
        <w:t>social power</w:t>
      </w:r>
      <w:r w:rsidRPr="00236526">
        <w:t xml:space="preserve"> for decarbonization. Union power for </w:t>
      </w:r>
      <w:r w:rsidRPr="00236526">
        <w:rPr>
          <w:u w:val="single"/>
        </w:rPr>
        <w:t>just transition</w:t>
      </w:r>
      <w:r w:rsidRPr="00236526">
        <w:t xml:space="preserve"> and </w:t>
      </w:r>
      <w:r w:rsidRPr="00236526">
        <w:rPr>
          <w:u w:val="single"/>
        </w:rPr>
        <w:t>social ownership</w:t>
      </w:r>
      <w:r w:rsidRPr="00236526">
        <w:t xml:space="preserve"> of key investments.</w:t>
      </w:r>
    </w:p>
    <w:p w14:paraId="2C54716E" w14:textId="77777777" w:rsidR="003A5332" w:rsidRPr="00236526" w:rsidRDefault="003A5332" w:rsidP="003A5332">
      <w:r w:rsidRPr="00236526">
        <w:t xml:space="preserve">Matt </w:t>
      </w:r>
      <w:r w:rsidRPr="00236526">
        <w:rPr>
          <w:rStyle w:val="Style13ptBold"/>
        </w:rPr>
        <w:t>HUBER</w:t>
      </w:r>
      <w:r w:rsidRPr="00236526">
        <w:t xml:space="preserve"> Geography and the Environment @ Syracuse </w:t>
      </w:r>
      <w:r w:rsidRPr="00236526">
        <w:rPr>
          <w:rStyle w:val="Style13ptBold"/>
        </w:rPr>
        <w:t>’22</w:t>
      </w:r>
      <w:r w:rsidRPr="00236526">
        <w:t xml:space="preserve"> </w:t>
      </w:r>
      <w:r w:rsidRPr="00236526">
        <w:rPr>
          <w:i/>
          <w:iCs/>
        </w:rPr>
        <w:t>Climate Change as Class War</w:t>
      </w:r>
      <w:r w:rsidRPr="00236526">
        <w:t xml:space="preserve"> p. unpaginated copy</w:t>
      </w:r>
    </w:p>
    <w:p w14:paraId="3E904474" w14:textId="77777777" w:rsidR="003A5332" w:rsidRPr="00236526" w:rsidRDefault="003A5332" w:rsidP="003A5332">
      <w:pPr>
        <w:rPr>
          <w:sz w:val="16"/>
        </w:rPr>
      </w:pPr>
      <w:r w:rsidRPr="00236526">
        <w:rPr>
          <w:sz w:val="16"/>
        </w:rPr>
        <w:t>The Rank-and-File Strategy: Socialism in One Sector</w:t>
      </w:r>
    </w:p>
    <w:p w14:paraId="3F9EF886" w14:textId="77777777" w:rsidR="003A5332" w:rsidRPr="00236526" w:rsidRDefault="003A5332" w:rsidP="003A5332">
      <w:pPr>
        <w:rPr>
          <w:sz w:val="16"/>
        </w:rPr>
      </w:pPr>
      <w:r w:rsidRPr="00236526">
        <w:rPr>
          <w:sz w:val="16"/>
        </w:rPr>
        <w:t xml:space="preserve">Any </w:t>
      </w:r>
      <w:r w:rsidRPr="00236526">
        <w:rPr>
          <w:rStyle w:val="StyleUnderline"/>
          <w:highlight w:val="cyan"/>
        </w:rPr>
        <w:t>union strategy for climate</w:t>
      </w:r>
      <w:r w:rsidRPr="00236526">
        <w:rPr>
          <w:rStyle w:val="StyleUnderline"/>
        </w:rPr>
        <w:t xml:space="preserve"> change today </w:t>
      </w:r>
      <w:r w:rsidRPr="00236526">
        <w:rPr>
          <w:rStyle w:val="StyleUnderline"/>
          <w:highlight w:val="cyan"/>
        </w:rPr>
        <w:t>needs to confront</w:t>
      </w:r>
      <w:r w:rsidRPr="00236526">
        <w:rPr>
          <w:sz w:val="16"/>
        </w:rPr>
        <w:t xml:space="preserve"> two problems: the weakness of the labor movement overall, and </w:t>
      </w:r>
      <w:r w:rsidRPr="00236526">
        <w:rPr>
          <w:rStyle w:val="StyleUnderline"/>
        </w:rPr>
        <w:t>the</w:t>
      </w:r>
      <w:r w:rsidRPr="00236526">
        <w:rPr>
          <w:sz w:val="16"/>
        </w:rPr>
        <w:t xml:space="preserve"> extremely </w:t>
      </w:r>
      <w:r w:rsidRPr="00236526">
        <w:rPr>
          <w:rStyle w:val="StyleUnderline"/>
          <w:highlight w:val="cyan"/>
        </w:rPr>
        <w:t>short time frame</w:t>
      </w:r>
      <w:r w:rsidRPr="00236526">
        <w:rPr>
          <w:rStyle w:val="StyleUnderline"/>
        </w:rPr>
        <w:t xml:space="preserve"> we have to act on climate crisis</w:t>
      </w:r>
      <w:r w:rsidRPr="00236526">
        <w:rPr>
          <w:sz w:val="16"/>
        </w:rPr>
        <w:t xml:space="preserve">. </w:t>
      </w:r>
      <w:r w:rsidRPr="00236526">
        <w:rPr>
          <w:rStyle w:val="StyleUnderline"/>
          <w:highlight w:val="cyan"/>
        </w:rPr>
        <w:t>It is</w:t>
      </w:r>
      <w:r w:rsidRPr="00236526">
        <w:rPr>
          <w:rStyle w:val="StyleUnderline"/>
        </w:rPr>
        <w:t xml:space="preserve"> very </w:t>
      </w:r>
      <w:r w:rsidRPr="00236526">
        <w:rPr>
          <w:rStyle w:val="StyleUnderline"/>
          <w:highlight w:val="cyan"/>
        </w:rPr>
        <w:t>unlikely</w:t>
      </w:r>
      <w:r w:rsidRPr="00236526">
        <w:rPr>
          <w:sz w:val="16"/>
          <w:highlight w:val="cyan"/>
        </w:rPr>
        <w:t xml:space="preserve"> </w:t>
      </w:r>
      <w:r w:rsidRPr="00236526">
        <w:rPr>
          <w:rStyle w:val="StyleUnderline"/>
          <w:highlight w:val="cyan"/>
        </w:rPr>
        <w:t>we can</w:t>
      </w:r>
      <w:r w:rsidRPr="00236526">
        <w:rPr>
          <w:sz w:val="16"/>
        </w:rPr>
        <w:t xml:space="preserve"> revive working-class power to its 1930s height in the next decade or even two, not to mention </w:t>
      </w:r>
      <w:r w:rsidRPr="00236526">
        <w:rPr>
          <w:rStyle w:val="StyleUnderline"/>
          <w:highlight w:val="cyan"/>
        </w:rPr>
        <w:t>abolish capitalism</w:t>
      </w:r>
      <w:r w:rsidRPr="00236526">
        <w:rPr>
          <w:sz w:val="16"/>
        </w:rPr>
        <w:t xml:space="preserve">. Therefore, as the last chapter laid out, </w:t>
      </w:r>
      <w:r w:rsidRPr="00236526">
        <w:rPr>
          <w:rStyle w:val="StyleUnderline"/>
          <w:highlight w:val="cyan"/>
        </w:rPr>
        <w:t>we</w:t>
      </w:r>
      <w:r w:rsidRPr="00236526">
        <w:rPr>
          <w:rStyle w:val="StyleUnderline"/>
        </w:rPr>
        <w:t xml:space="preserve"> </w:t>
      </w:r>
      <w:r w:rsidRPr="00236526">
        <w:rPr>
          <w:rStyle w:val="StyleUnderline"/>
          <w:highlight w:val="cyan"/>
        </w:rPr>
        <w:t>need</w:t>
      </w:r>
      <w:r w:rsidRPr="00236526">
        <w:rPr>
          <w:rStyle w:val="StyleUnderline"/>
        </w:rPr>
        <w:t xml:space="preserve"> a much more </w:t>
      </w:r>
      <w:r w:rsidRPr="00236526">
        <w:rPr>
          <w:rStyle w:val="StyleUnderline"/>
          <w:highlight w:val="cyan"/>
        </w:rPr>
        <w:t>specific strategy aimed</w:t>
      </w:r>
      <w:r w:rsidRPr="00236526">
        <w:rPr>
          <w:sz w:val="16"/>
          <w:highlight w:val="cyan"/>
        </w:rPr>
        <w:t xml:space="preserve"> </w:t>
      </w:r>
      <w:r w:rsidRPr="00236526">
        <w:rPr>
          <w:rStyle w:val="StyleUnderline"/>
          <w:highlight w:val="cyan"/>
        </w:rPr>
        <w:t>at</w:t>
      </w:r>
      <w:r w:rsidRPr="00236526">
        <w:rPr>
          <w:sz w:val="16"/>
        </w:rPr>
        <w:t xml:space="preserve"> one sector: </w:t>
      </w:r>
      <w:r w:rsidRPr="00236526">
        <w:rPr>
          <w:rStyle w:val="StyleUnderline"/>
        </w:rPr>
        <w:t xml:space="preserve">the </w:t>
      </w:r>
      <w:r w:rsidRPr="00236526">
        <w:rPr>
          <w:rStyle w:val="StyleUnderline"/>
          <w:highlight w:val="cyan"/>
        </w:rPr>
        <w:t>electric utility</w:t>
      </w:r>
      <w:r w:rsidRPr="00236526">
        <w:rPr>
          <w:rStyle w:val="StyleUnderline"/>
        </w:rPr>
        <w:t xml:space="preserve"> sector</w:t>
      </w:r>
      <w:r w:rsidRPr="00236526">
        <w:rPr>
          <w:sz w:val="16"/>
        </w:rPr>
        <w:t>. Building power in one sector is not an isolated process from larger political dynamics, but it still does require focused energy and attention.</w:t>
      </w:r>
    </w:p>
    <w:p w14:paraId="50B0F31D" w14:textId="77777777" w:rsidR="003A5332" w:rsidRPr="00236526" w:rsidRDefault="003A5332" w:rsidP="003A5332">
      <w:pPr>
        <w:rPr>
          <w:sz w:val="16"/>
        </w:rPr>
      </w:pPr>
      <w:r w:rsidRPr="00236526">
        <w:rPr>
          <w:sz w:val="16"/>
        </w:rPr>
        <w:t xml:space="preserve">Several radical socialist thinkers have devised such a focused strategy on building power within specific unions: the rank-and-file strategy (RFS).38 Beyond being a strategy meant to produce greater union power, it is a strategy for attaining socialism itself, rooted in Marx’s own political vision “that the emancipation of the working classes must be conquered by the working classes themselves.”39 </w:t>
      </w:r>
      <w:r w:rsidRPr="00236526">
        <w:rPr>
          <w:rStyle w:val="StyleUnderline"/>
        </w:rPr>
        <w:t>The RFS asserts that this process can begin only if workers learn their own power through direct confrontations with capital.</w:t>
      </w:r>
      <w:r w:rsidRPr="00236526">
        <w:rPr>
          <w:sz w:val="16"/>
        </w:rPr>
        <w:t xml:space="preserve"> Moreover, the RFS is explicitly against “business unionism,” or unions controlled by bureaucrats and more aligned with capital. Since, as Kim Moody puts it, union leaders are “negotiators and mediators between the members who work for capital and the capitalists or their representatives,” they often seek stability and avoid the conflict that results from militant worker action.40</w:t>
      </w:r>
    </w:p>
    <w:p w14:paraId="2F6B6F7C" w14:textId="77777777" w:rsidR="003A5332" w:rsidRPr="00236526" w:rsidRDefault="003A5332" w:rsidP="003A5332">
      <w:pPr>
        <w:rPr>
          <w:rStyle w:val="StyleUnderline"/>
        </w:rPr>
      </w:pPr>
      <w:r w:rsidRPr="00236526">
        <w:rPr>
          <w:sz w:val="16"/>
        </w:rPr>
        <w:t xml:space="preserve">Since we are not likely to achieve socialism any time soon, </w:t>
      </w:r>
      <w:r w:rsidRPr="00236526">
        <w:rPr>
          <w:rStyle w:val="StyleUnderline"/>
        </w:rPr>
        <w:t>a more modest goal is the socialization of the</w:t>
      </w:r>
      <w:r w:rsidRPr="00236526">
        <w:rPr>
          <w:sz w:val="16"/>
        </w:rPr>
        <w:t xml:space="preserve"> </w:t>
      </w:r>
      <w:r w:rsidRPr="00236526">
        <w:rPr>
          <w:rStyle w:val="StyleUnderline"/>
        </w:rPr>
        <w:t>electricity sector—</w:t>
      </w:r>
      <w:r w:rsidRPr="00236526">
        <w:rPr>
          <w:rStyle w:val="StyleUnderline"/>
          <w:highlight w:val="cyan"/>
        </w:rPr>
        <w:t>taking it under public ownership so</w:t>
      </w:r>
      <w:r w:rsidRPr="00236526">
        <w:rPr>
          <w:rStyle w:val="StyleUnderline"/>
        </w:rPr>
        <w:t xml:space="preserve"> that </w:t>
      </w:r>
      <w:r w:rsidRPr="00236526">
        <w:rPr>
          <w:rStyle w:val="StyleUnderline"/>
          <w:highlight w:val="cyan"/>
        </w:rPr>
        <w:t>decarbonization</w:t>
      </w:r>
      <w:r w:rsidRPr="00236526">
        <w:rPr>
          <w:rStyle w:val="StyleUnderline"/>
        </w:rPr>
        <w:t xml:space="preserve"> can </w:t>
      </w:r>
      <w:r w:rsidRPr="00236526">
        <w:rPr>
          <w:rStyle w:val="StyleUnderline"/>
          <w:highlight w:val="cyan"/>
        </w:rPr>
        <w:t>take precedence over</w:t>
      </w:r>
      <w:r w:rsidRPr="00236526">
        <w:rPr>
          <w:rStyle w:val="StyleUnderline"/>
        </w:rPr>
        <w:t xml:space="preserve"> private </w:t>
      </w:r>
      <w:r w:rsidRPr="00236526">
        <w:rPr>
          <w:rStyle w:val="StyleUnderline"/>
          <w:highlight w:val="cyan"/>
        </w:rPr>
        <w:t>profits</w:t>
      </w:r>
      <w:r w:rsidRPr="00236526">
        <w:rPr>
          <w:sz w:val="16"/>
          <w:highlight w:val="cyan"/>
        </w:rPr>
        <w:t>.</w:t>
      </w:r>
      <w:r w:rsidRPr="00236526">
        <w:rPr>
          <w:sz w:val="16"/>
        </w:rPr>
        <w:t xml:space="preserve"> Somewhat cheekily, I suggest </w:t>
      </w:r>
      <w:r w:rsidRPr="00236526">
        <w:rPr>
          <w:rStyle w:val="StyleUnderline"/>
        </w:rPr>
        <w:t xml:space="preserve">we call this </w:t>
      </w:r>
      <w:r w:rsidRPr="00236526">
        <w:rPr>
          <w:rStyle w:val="Emphasis"/>
          <w:highlight w:val="cyan"/>
        </w:rPr>
        <w:t>socialism in one sector</w:t>
      </w:r>
      <w:r w:rsidRPr="00236526">
        <w:rPr>
          <w:sz w:val="16"/>
        </w:rPr>
        <w:t xml:space="preserve">. The RFS suggests that building worker/union power in one sector will no doubt lead to militancy and the organization of working-class union power elsewhere too, but the immediate goal must be to socialize electricity as fast as possible. And as it is clear that the </w:t>
      </w:r>
      <w:r w:rsidRPr="00236526">
        <w:rPr>
          <w:rStyle w:val="StyleUnderline"/>
        </w:rPr>
        <w:t>utility-sector unions</w:t>
      </w:r>
      <w:r w:rsidRPr="00236526">
        <w:rPr>
          <w:sz w:val="16"/>
        </w:rPr>
        <w:t xml:space="preserve"> themselves are currently very much entrenched in “business unionism,” </w:t>
      </w:r>
      <w:r w:rsidRPr="00236526">
        <w:rPr>
          <w:rStyle w:val="StyleUnderline"/>
        </w:rPr>
        <w:t>our only hope is to radicalize such unions from the membership on the inside.</w:t>
      </w:r>
    </w:p>
    <w:p w14:paraId="47A0BA9E" w14:textId="77777777" w:rsidR="003A5332" w:rsidRPr="00236526" w:rsidRDefault="003A5332" w:rsidP="003A5332">
      <w:pPr>
        <w:rPr>
          <w:sz w:val="16"/>
        </w:rPr>
      </w:pPr>
      <w:r w:rsidRPr="00236526">
        <w:rPr>
          <w:sz w:val="16"/>
        </w:rPr>
        <w:t xml:space="preserve">The RFS aims to build working-class power in the strategic site of the workplace where workers themselves can disrupt capital’s profits. Although the strike is perhaps the most important tool of rank-and-file action, developing class-struggle consciousness among the workers could also include a “prolonged workplace campaign, or union reform caucus.”41 Furthermore, it asserts that </w:t>
      </w:r>
      <w:r w:rsidRPr="00236526">
        <w:rPr>
          <w:rStyle w:val="StyleUnderline"/>
          <w:highlight w:val="cyan"/>
        </w:rPr>
        <w:t>unions</w:t>
      </w:r>
      <w:r w:rsidRPr="00236526">
        <w:rPr>
          <w:sz w:val="16"/>
        </w:rPr>
        <w:t xml:space="preserve"> themselves </w:t>
      </w:r>
      <w:r w:rsidRPr="00236526">
        <w:rPr>
          <w:rStyle w:val="StyleUnderline"/>
          <w:highlight w:val="cyan"/>
        </w:rPr>
        <w:t>are</w:t>
      </w:r>
      <w:r w:rsidRPr="00236526">
        <w:rPr>
          <w:rStyle w:val="StyleUnderline"/>
        </w:rPr>
        <w:t xml:space="preserve"> already existing institutions</w:t>
      </w:r>
      <w:r w:rsidRPr="00236526">
        <w:rPr>
          <w:sz w:val="16"/>
        </w:rPr>
        <w:t xml:space="preserve"> —or “</w:t>
      </w:r>
      <w:r w:rsidRPr="00236526">
        <w:rPr>
          <w:rStyle w:val="Emphasis"/>
          <w:highlight w:val="cyan"/>
        </w:rPr>
        <w:t>schools of socialism</w:t>
      </w:r>
      <w:r w:rsidRPr="00236526">
        <w:rPr>
          <w:sz w:val="16"/>
        </w:rPr>
        <w:t xml:space="preserve">,” as Marx called them42—for workers to discover and organize their own power through militant organized action. Thus, in contrast to the very important tactic of organizing unorganized workers, the RFS aims to intensify organizing within existing unions.43 Again, even in the nearly deunionized United States, there are still 14.3 million union members throughout the country, many of whom are not especially involved in their unions. And </w:t>
      </w:r>
      <w:r w:rsidRPr="00236526">
        <w:rPr>
          <w:rStyle w:val="StyleUnderline"/>
        </w:rPr>
        <w:t xml:space="preserve">the </w:t>
      </w:r>
      <w:r w:rsidRPr="00236526">
        <w:rPr>
          <w:rStyle w:val="StyleUnderline"/>
          <w:highlight w:val="cyan"/>
        </w:rPr>
        <w:t>electricity sector is more unionized</w:t>
      </w:r>
      <w:r w:rsidRPr="00236526">
        <w:rPr>
          <w:rStyle w:val="StyleUnderline"/>
        </w:rPr>
        <w:t xml:space="preserve"> than most other sectors.</w:t>
      </w:r>
    </w:p>
    <w:p w14:paraId="7C241FAE" w14:textId="77777777" w:rsidR="003A5332" w:rsidRPr="00236526" w:rsidRDefault="003A5332" w:rsidP="003A5332">
      <w:pPr>
        <w:rPr>
          <w:sz w:val="16"/>
        </w:rPr>
      </w:pPr>
      <w:r w:rsidRPr="00236526">
        <w:rPr>
          <w:sz w:val="16"/>
        </w:rPr>
        <w:t xml:space="preserve">The RFS also has some advantages if we seek relatively fast radicalization of unions. For one, </w:t>
      </w:r>
      <w:r w:rsidRPr="00236526">
        <w:rPr>
          <w:rStyle w:val="StyleUnderline"/>
          <w:highlight w:val="cyan"/>
        </w:rPr>
        <w:t>the RFS</w:t>
      </w:r>
      <w:r w:rsidRPr="00236526">
        <w:rPr>
          <w:sz w:val="16"/>
        </w:rPr>
        <w:t xml:space="preserve"> does not require a majority of workers to radicalize; rather, it </w:t>
      </w:r>
      <w:r w:rsidRPr="00236526">
        <w:rPr>
          <w:rStyle w:val="StyleUnderline"/>
          <w:highlight w:val="cyan"/>
        </w:rPr>
        <w:t>needs</w:t>
      </w:r>
      <w:r w:rsidRPr="00236526">
        <w:rPr>
          <w:rStyle w:val="StyleUnderline"/>
        </w:rPr>
        <w:t xml:space="preserve"> only</w:t>
      </w:r>
      <w:r w:rsidRPr="00236526">
        <w:rPr>
          <w:sz w:val="16"/>
        </w:rPr>
        <w:t xml:space="preserve"> a small cadre of militant activists —what David Montgomery called </w:t>
      </w:r>
      <w:r w:rsidRPr="00236526">
        <w:rPr>
          <w:rStyle w:val="StyleUnderline"/>
        </w:rPr>
        <w:t>the “</w:t>
      </w:r>
      <w:r w:rsidRPr="00236526">
        <w:rPr>
          <w:rStyle w:val="StyleUnderline"/>
          <w:highlight w:val="cyan"/>
        </w:rPr>
        <w:t>militant minority</w:t>
      </w:r>
      <w:r w:rsidRPr="00236526">
        <w:rPr>
          <w:sz w:val="16"/>
        </w:rPr>
        <w:t>”—</w:t>
      </w:r>
      <w:r w:rsidRPr="00236526">
        <w:rPr>
          <w:rStyle w:val="StyleUnderline"/>
        </w:rPr>
        <w:t>to lead union radicalization</w:t>
      </w:r>
      <w:r w:rsidRPr="00236526">
        <w:rPr>
          <w:sz w:val="16"/>
        </w:rPr>
        <w:t>, as has been the case historically.44 As Kim Moody explains, the militant minority is an “activist layer of the organized working class.”45 Charles Post describes them as “politically heterogeneous and comprised of shop stewards and other workplace leaders who have led shop-floor struggles and promoted radical politics.”46 As Micah Uetricht and Barry Eidlin explain, the militant minority organizers “were the hardest fighters, the most dedicated organizers, and the ones that most actively built unions’ cultures of solidarity. This group was key not only in leading upsurges but in consolidating their gains.”47 So if winning over the entirety of the hundreds of thousands of unionized electric utility workers seems like a daunting task, what the strategy actually proposes is starting with a very small group of militant activists.</w:t>
      </w:r>
    </w:p>
    <w:p w14:paraId="10E03FB7" w14:textId="77777777" w:rsidR="003A5332" w:rsidRPr="00236526" w:rsidRDefault="003A5332" w:rsidP="003A5332">
      <w:pPr>
        <w:rPr>
          <w:sz w:val="16"/>
        </w:rPr>
      </w:pPr>
      <w:r w:rsidRPr="00236526">
        <w:rPr>
          <w:sz w:val="16"/>
        </w:rPr>
        <w:t>The Democratic Socialists of America (DSA) is already embarking on the RFS. They circulated a pamphlet, “Why Socialists Should Become Teachers,” that encourages DSA activists to build working-class power within strategic sectors.48 This idea of education as strategic not only flows from organizations like Labor Notes and thinkers like Jane McAlevey, but also from the experience of struggle itself. As Eric Blanc details, a militant minority of DSA and other activists radicalized by the 2016 Bernie Sanders campaign organized the hugely successful 2018 West Virginia teachers strikes.49</w:t>
      </w:r>
    </w:p>
    <w:p w14:paraId="05F8F95F" w14:textId="77777777" w:rsidR="003A5332" w:rsidRPr="00236526" w:rsidRDefault="003A5332" w:rsidP="003A5332">
      <w:pPr>
        <w:rPr>
          <w:sz w:val="16"/>
        </w:rPr>
      </w:pPr>
      <w:r w:rsidRPr="00236526">
        <w:rPr>
          <w:sz w:val="16"/>
        </w:rPr>
        <w:t xml:space="preserve">So, one climate strategy could be that socialist and other radical climate activists get jobs in the electric utility sector. A current IBEW member, Ryan </w:t>
      </w:r>
      <w:r w:rsidRPr="00236526">
        <w:rPr>
          <w:rStyle w:val="StyleUnderline"/>
        </w:rPr>
        <w:t>Pollack</w:t>
      </w:r>
      <w:r w:rsidRPr="00236526">
        <w:rPr>
          <w:sz w:val="16"/>
        </w:rPr>
        <w:t xml:space="preserve">, </w:t>
      </w:r>
      <w:r w:rsidRPr="00236526">
        <w:rPr>
          <w:rStyle w:val="StyleUnderline"/>
        </w:rPr>
        <w:t>has already advocated</w:t>
      </w:r>
      <w:r w:rsidRPr="00236526">
        <w:rPr>
          <w:sz w:val="16"/>
        </w:rPr>
        <w:t xml:space="preserve"> exactly </w:t>
      </w:r>
      <w:r w:rsidRPr="00236526">
        <w:rPr>
          <w:rStyle w:val="StyleUnderline"/>
        </w:rPr>
        <w:t>the</w:t>
      </w:r>
      <w:r w:rsidRPr="00236526">
        <w:rPr>
          <w:sz w:val="16"/>
        </w:rPr>
        <w:t xml:space="preserve"> same </w:t>
      </w:r>
      <w:r w:rsidRPr="00236526">
        <w:rPr>
          <w:rStyle w:val="StyleUnderline"/>
        </w:rPr>
        <w:t>rank-and-file strategy for winning support for a Green New Deal in his own union</w:t>
      </w:r>
      <w:r w:rsidRPr="00236526">
        <w:rPr>
          <w:sz w:val="16"/>
        </w:rPr>
        <w:t>.50 Still, the RFS does not assume radical workers can simply enter the workplace and convert their fellow workers to Marxism in short order. Rather, the hard work consists of what Jane McAlevey describes as “organic leader identification.”51 Such workplace leaders may actually be completely apolitical and certainly not on the left, but have deep relationships with, and  respect among, fellow workers and union members. If a militant activist can identify such leaders and learn from other workers their primary concerns, they can start to build energy for change. But make no mistake, this work takes place on the shop floor, and it is involved: “Key to that day-to-day presence were dense shop steward systems that provided links between rank-and-file workers and union leadership, while also checking management’s authority.”52</w:t>
      </w:r>
    </w:p>
    <w:p w14:paraId="3B83533B" w14:textId="77777777" w:rsidR="003A5332" w:rsidRPr="00236526" w:rsidRDefault="003A5332" w:rsidP="003A5332">
      <w:pPr>
        <w:rPr>
          <w:rStyle w:val="Emphasis"/>
        </w:rPr>
      </w:pPr>
      <w:r w:rsidRPr="00236526">
        <w:rPr>
          <w:sz w:val="16"/>
        </w:rPr>
        <w:t xml:space="preserve">I also want to make clear what I am not advocating. </w:t>
      </w:r>
      <w:r w:rsidRPr="00236526">
        <w:rPr>
          <w:rStyle w:val="StyleUnderline"/>
        </w:rPr>
        <w:t>We cannot base an RFS climate strategy on converting electricity workers to the “truth” of climate science</w:t>
      </w:r>
      <w:r w:rsidRPr="00236526">
        <w:rPr>
          <w:sz w:val="16"/>
        </w:rPr>
        <w:t xml:space="preserve"> and the severity of the crisis we face, like the failed professional-class focus on science and knowledge</w:t>
      </w:r>
      <w:r w:rsidRPr="00236526">
        <w:rPr>
          <w:rStyle w:val="StyleUnderline"/>
        </w:rPr>
        <w:t xml:space="preserve">. A </w:t>
      </w:r>
      <w:r w:rsidRPr="00236526">
        <w:rPr>
          <w:rStyle w:val="StyleUnderline"/>
          <w:highlight w:val="cyan"/>
        </w:rPr>
        <w:t>rank-and-file</w:t>
      </w:r>
      <w:r w:rsidRPr="00236526">
        <w:rPr>
          <w:rStyle w:val="StyleUnderline"/>
        </w:rPr>
        <w:t xml:space="preserve"> strategy </w:t>
      </w:r>
      <w:r w:rsidRPr="00236526">
        <w:rPr>
          <w:rStyle w:val="StyleUnderline"/>
          <w:highlight w:val="cyan"/>
        </w:rPr>
        <w:t xml:space="preserve">must </w:t>
      </w:r>
      <w:r w:rsidRPr="00236526">
        <w:rPr>
          <w:rStyle w:val="Emphasis"/>
          <w:highlight w:val="cyan"/>
        </w:rPr>
        <w:t>start with</w:t>
      </w:r>
      <w:r w:rsidRPr="00236526">
        <w:rPr>
          <w:rStyle w:val="Emphasis"/>
        </w:rPr>
        <w:t xml:space="preserve"> the more </w:t>
      </w:r>
      <w:r w:rsidRPr="00236526">
        <w:rPr>
          <w:rStyle w:val="Emphasis"/>
          <w:highlight w:val="cyan"/>
        </w:rPr>
        <w:t>practical workplace concerns</w:t>
      </w:r>
      <w:r w:rsidRPr="00236526">
        <w:rPr>
          <w:rStyle w:val="StyleUnderline"/>
        </w:rPr>
        <w:t xml:space="preserve"> of the </w:t>
      </w:r>
      <w:r w:rsidRPr="00236526">
        <w:rPr>
          <w:rStyle w:val="Emphasis"/>
        </w:rPr>
        <w:t>workers themselves</w:t>
      </w:r>
      <w:r w:rsidRPr="00236526">
        <w:rPr>
          <w:rStyle w:val="StyleUnderline"/>
        </w:rPr>
        <w:t>.</w:t>
      </w:r>
      <w:r w:rsidRPr="00236526">
        <w:rPr>
          <w:sz w:val="16"/>
        </w:rPr>
        <w:t xml:space="preserve"> When observing the history of struggles in the electricity sector, </w:t>
      </w:r>
      <w:r w:rsidRPr="00236526">
        <w:rPr>
          <w:rStyle w:val="StyleUnderline"/>
        </w:rPr>
        <w:t xml:space="preserve">there is one common concern that unites most worker struggles: </w:t>
      </w:r>
      <w:r w:rsidRPr="00236526">
        <w:rPr>
          <w:rStyle w:val="Emphasis"/>
          <w:highlight w:val="cyan"/>
        </w:rPr>
        <w:t>worker safety</w:t>
      </w:r>
      <w:r w:rsidRPr="00236526">
        <w:rPr>
          <w:rStyle w:val="StyleUnderline"/>
          <w:highlight w:val="cyan"/>
        </w:rPr>
        <w:t xml:space="preserve"> and</w:t>
      </w:r>
      <w:r w:rsidRPr="00236526">
        <w:rPr>
          <w:rStyle w:val="StyleUnderline"/>
        </w:rPr>
        <w:t xml:space="preserve"> adequate </w:t>
      </w:r>
      <w:r w:rsidRPr="00236526">
        <w:rPr>
          <w:rStyle w:val="Emphasis"/>
          <w:highlight w:val="cyan"/>
        </w:rPr>
        <w:t>staffing</w:t>
      </w:r>
      <w:r w:rsidRPr="00236526">
        <w:rPr>
          <w:rStyle w:val="Emphasis"/>
        </w:rPr>
        <w:t xml:space="preserve"> levels</w:t>
      </w:r>
      <w:r w:rsidRPr="00236526">
        <w:rPr>
          <w:rStyle w:val="StyleUnderline"/>
        </w:rPr>
        <w:t xml:space="preserve"> </w:t>
      </w:r>
      <w:r w:rsidRPr="00236526">
        <w:rPr>
          <w:rStyle w:val="StyleUnderline"/>
          <w:highlight w:val="cyan"/>
        </w:rPr>
        <w:t>to deal with</w:t>
      </w:r>
      <w:r w:rsidRPr="00236526">
        <w:rPr>
          <w:rStyle w:val="StyleUnderline"/>
        </w:rPr>
        <w:t xml:space="preserve"> an </w:t>
      </w:r>
      <w:r w:rsidRPr="00236526">
        <w:rPr>
          <w:rStyle w:val="Emphasis"/>
        </w:rPr>
        <w:t xml:space="preserve">increasingly </w:t>
      </w:r>
      <w:r w:rsidRPr="00236526">
        <w:rPr>
          <w:rStyle w:val="Emphasis"/>
          <w:highlight w:val="cyan"/>
        </w:rPr>
        <w:t>strained grid.</w:t>
      </w:r>
    </w:p>
    <w:p w14:paraId="381CCE3C" w14:textId="77777777" w:rsidR="003A5332" w:rsidRPr="00236526" w:rsidRDefault="003A5332" w:rsidP="003A5332">
      <w:pPr>
        <w:rPr>
          <w:sz w:val="16"/>
        </w:rPr>
      </w:pPr>
      <w:r w:rsidRPr="00236526">
        <w:rPr>
          <w:sz w:val="16"/>
        </w:rPr>
        <w:t xml:space="preserve">I have already described the inherent risks involved with electrical line work such as electrocution and falling, but electrical power plant workers face a host of other dangers. Jane </w:t>
      </w:r>
      <w:r w:rsidRPr="00236526">
        <w:rPr>
          <w:rStyle w:val="StyleUnderline"/>
        </w:rPr>
        <w:t>Latour’s study of union militancy over health and safety in the Utility Workers Union</w:t>
      </w:r>
      <w:r w:rsidRPr="00236526">
        <w:rPr>
          <w:sz w:val="16"/>
        </w:rPr>
        <w:t xml:space="preserve"> of America Local 1-2 in in the 1960s and ’70s in New York City </w:t>
      </w:r>
      <w:r w:rsidRPr="00236526">
        <w:rPr>
          <w:rStyle w:val="StyleUnderline"/>
        </w:rPr>
        <w:t>is instructive</w:t>
      </w:r>
      <w:r w:rsidRPr="00236526">
        <w:rPr>
          <w:sz w:val="16"/>
        </w:rPr>
        <w:t xml:space="preserve"> in this regard.53 </w:t>
      </w:r>
      <w:r w:rsidRPr="00236526">
        <w:rPr>
          <w:rStyle w:val="StyleUnderline"/>
        </w:rPr>
        <w:t>One of the shop stewards</w:t>
      </w:r>
      <w:r w:rsidRPr="00236526">
        <w:rPr>
          <w:sz w:val="16"/>
        </w:rPr>
        <w:t xml:space="preserve">, Richard </w:t>
      </w:r>
      <w:r w:rsidRPr="00236526">
        <w:rPr>
          <w:rStyle w:val="StyleUnderline"/>
        </w:rPr>
        <w:t>Ostrowski</w:t>
      </w:r>
      <w:r w:rsidRPr="00236526">
        <w:rPr>
          <w:sz w:val="16"/>
        </w:rPr>
        <w:t xml:space="preserve">, </w:t>
      </w:r>
      <w:r w:rsidRPr="00236526">
        <w:rPr>
          <w:rStyle w:val="StyleUnderline"/>
        </w:rPr>
        <w:t>described the job this way: “You walk into a powerhouse and it’s like an accident waiting to happen</w:t>
      </w:r>
      <w:r w:rsidRPr="00236526">
        <w:rPr>
          <w:sz w:val="16"/>
        </w:rPr>
        <w:t xml:space="preserve">.” </w:t>
      </w:r>
      <w:r w:rsidRPr="00236526">
        <w:rPr>
          <w:rStyle w:val="StyleUnderline"/>
        </w:rPr>
        <w:t>His fellow workers said: “You’re expected to die on the job.</w:t>
      </w:r>
      <w:r w:rsidRPr="00236526">
        <w:rPr>
          <w:sz w:val="16"/>
        </w:rPr>
        <w:t xml:space="preserve"> Whatever happens, happens.”54 Ostrowski first became alarmed when bosses asked workers to work in containment zones of the Indian Point nuclear plant. The bosses offered little training and threatened workers with dismissal if they refused. “They’re going through scrubbings and people were walking out of containment hot, irradiated.”55 Ostrowski and other activists organized informational sessions with experts from the Union of Concerned Scientists to learn more about the dangers of radiation exposure. Eventually they formed Concerned Employees Against Radiation Exposure (CEARE).</w:t>
      </w:r>
    </w:p>
    <w:p w14:paraId="4420986E" w14:textId="77777777" w:rsidR="003A5332" w:rsidRPr="00236526" w:rsidRDefault="003A5332" w:rsidP="003A5332">
      <w:pPr>
        <w:rPr>
          <w:sz w:val="16"/>
        </w:rPr>
      </w:pPr>
      <w:r w:rsidRPr="00236526">
        <w:rPr>
          <w:sz w:val="16"/>
        </w:rPr>
        <w:t>Latour also covers struggles against asbestos poisoning for workers using “acetylene torches on the boilers” that were likely insulated with asbestos material at a power plant in Astoria, Queens. When union activists brought in a scientific expert to explain the risks of asbestos exposure and to test workers for diseases, a union activist asked a company business manager at the plant if the asbestos could be removed or if workers could get proper training to work on the material. The manager replied: “Oh, the company would never do anything like that. What are you trying to do, close the powerhouses? Lose jobs?”56</w:t>
      </w:r>
    </w:p>
    <w:p w14:paraId="31849C7D" w14:textId="77777777" w:rsidR="003A5332" w:rsidRPr="00236526" w:rsidRDefault="003A5332" w:rsidP="003A5332">
      <w:pPr>
        <w:rPr>
          <w:sz w:val="16"/>
        </w:rPr>
      </w:pPr>
      <w:r w:rsidRPr="00236526">
        <w:rPr>
          <w:sz w:val="16"/>
        </w:rPr>
        <w:t>Although these struggles came at a time of union decline and worker disempowerment, Latour describes a small cadre of militant activists attempting to mobilize members around safety issues. She is describing a kind of RFS. More than anything, she explains how even one single activist leader can build both antagonism and member participation. She explains how one activist, James Geoghegan, literally changed the whole culture of union meetings by developing a culture of opposition: “The union meetings were always very raucous. They were a lot of fun. Chairs would be flying and they were very vocal, very active union meetings ... there was always controversy.”57 The article ends with a summation of the crucial role of this small group of rank-and-file activists: “The opposition educates the rank- and-file. When there’s no opposition, there are no issues ... and they [the rank-and-file] look for the opposition. They look for leadership.”58</w:t>
      </w:r>
    </w:p>
    <w:p w14:paraId="477429CC" w14:textId="77777777" w:rsidR="003A5332" w:rsidRPr="00236526" w:rsidRDefault="003A5332" w:rsidP="003A5332">
      <w:pPr>
        <w:rPr>
          <w:sz w:val="16"/>
        </w:rPr>
      </w:pPr>
      <w:r w:rsidRPr="00236526">
        <w:rPr>
          <w:rStyle w:val="StyleUnderline"/>
        </w:rPr>
        <w:t>An RFS in the electric sector should start from these kinds of practical and immediate safety issues</w:t>
      </w:r>
      <w:r w:rsidRPr="00236526">
        <w:rPr>
          <w:sz w:val="16"/>
        </w:rPr>
        <w:t xml:space="preserve"> </w:t>
      </w:r>
      <w:r w:rsidRPr="00236526">
        <w:rPr>
          <w:rStyle w:val="StyleUnderline"/>
        </w:rPr>
        <w:t>facing workers on the shop floor and on the lines to build union democracy and worker power</w:t>
      </w:r>
      <w:r w:rsidRPr="00236526">
        <w:rPr>
          <w:sz w:val="16"/>
        </w:rPr>
        <w:t xml:space="preserve">. But </w:t>
      </w:r>
      <w:r w:rsidRPr="00236526">
        <w:rPr>
          <w:rStyle w:val="StyleUnderline"/>
        </w:rPr>
        <w:t>there</w:t>
      </w:r>
      <w:r w:rsidRPr="00236526">
        <w:rPr>
          <w:sz w:val="16"/>
        </w:rPr>
        <w:t xml:space="preserve"> </w:t>
      </w:r>
      <w:r w:rsidRPr="00236526">
        <w:rPr>
          <w:rStyle w:val="StyleUnderline"/>
        </w:rPr>
        <w:t xml:space="preserve">is no reason why </w:t>
      </w:r>
      <w:r w:rsidRPr="00236526">
        <w:rPr>
          <w:rStyle w:val="Emphasis"/>
          <w:highlight w:val="cyan"/>
        </w:rPr>
        <w:t>working-class struggle</w:t>
      </w:r>
      <w:r w:rsidRPr="00236526">
        <w:rPr>
          <w:rStyle w:val="Emphasis"/>
        </w:rPr>
        <w:t xml:space="preserve"> </w:t>
      </w:r>
      <w:r w:rsidRPr="00236526">
        <w:rPr>
          <w:rStyle w:val="StyleUnderline"/>
          <w:highlight w:val="cyan"/>
        </w:rPr>
        <w:t>could</w:t>
      </w:r>
      <w:r w:rsidRPr="00236526">
        <w:rPr>
          <w:rStyle w:val="StyleUnderline"/>
        </w:rPr>
        <w:t xml:space="preserve"> not </w:t>
      </w:r>
      <w:r w:rsidRPr="00236526">
        <w:rPr>
          <w:rStyle w:val="Emphasis"/>
          <w:highlight w:val="cyan"/>
        </w:rPr>
        <w:t>connect</w:t>
      </w:r>
      <w:r w:rsidRPr="00236526">
        <w:rPr>
          <w:rStyle w:val="StyleUnderline"/>
        </w:rPr>
        <w:t xml:space="preserve"> these </w:t>
      </w:r>
      <w:r w:rsidRPr="00236526">
        <w:rPr>
          <w:rStyle w:val="Emphasis"/>
          <w:highlight w:val="cyan"/>
        </w:rPr>
        <w:t>visceral issues of worker safety</w:t>
      </w:r>
      <w:r w:rsidRPr="00236526">
        <w:rPr>
          <w:rStyle w:val="StyleUnderline"/>
        </w:rPr>
        <w:t xml:space="preserve"> </w:t>
      </w:r>
      <w:r w:rsidRPr="00236526">
        <w:rPr>
          <w:rStyle w:val="StyleUnderline"/>
          <w:highlight w:val="cyan"/>
        </w:rPr>
        <w:t>to</w:t>
      </w:r>
      <w:r w:rsidRPr="00236526">
        <w:rPr>
          <w:rStyle w:val="StyleUnderline"/>
        </w:rPr>
        <w:t xml:space="preserve"> the issue of </w:t>
      </w:r>
      <w:r w:rsidRPr="00236526">
        <w:rPr>
          <w:rStyle w:val="StyleUnderline"/>
          <w:highlight w:val="cyan"/>
        </w:rPr>
        <w:t xml:space="preserve">climate change, or </w:t>
      </w:r>
      <w:r w:rsidRPr="00236526">
        <w:rPr>
          <w:rStyle w:val="Emphasis"/>
          <w:highlight w:val="cyan"/>
        </w:rPr>
        <w:t>planetary safety</w:t>
      </w:r>
      <w:r w:rsidRPr="00236526">
        <w:rPr>
          <w:sz w:val="16"/>
        </w:rPr>
        <w:t>. This kind of conceptual connection, however, requires another strategy also particularly suited to unions.</w:t>
      </w:r>
    </w:p>
    <w:p w14:paraId="4E744E66" w14:textId="77777777" w:rsidR="003A5332" w:rsidRPr="00236526" w:rsidRDefault="003A5332" w:rsidP="003A5332">
      <w:pPr>
        <w:rPr>
          <w:sz w:val="16"/>
        </w:rPr>
      </w:pPr>
      <w:r w:rsidRPr="00236526">
        <w:rPr>
          <w:sz w:val="16"/>
        </w:rPr>
        <w:t>Political Education and Union Campaigns</w:t>
      </w:r>
    </w:p>
    <w:p w14:paraId="5EF09058" w14:textId="77777777" w:rsidR="003A5332" w:rsidRPr="00236526" w:rsidRDefault="003A5332" w:rsidP="003A5332">
      <w:pPr>
        <w:rPr>
          <w:sz w:val="16"/>
        </w:rPr>
      </w:pPr>
      <w:r w:rsidRPr="00236526">
        <w:rPr>
          <w:sz w:val="16"/>
        </w:rPr>
        <w:t xml:space="preserve">The RFS tends to assume business unionism afflicts all union leadership, but this is not always the case. </w:t>
      </w:r>
      <w:r w:rsidRPr="00236526">
        <w:rPr>
          <w:rStyle w:val="StyleUnderline"/>
          <w:highlight w:val="cyan"/>
        </w:rPr>
        <w:t>Unions</w:t>
      </w:r>
      <w:r w:rsidRPr="00236526">
        <w:rPr>
          <w:sz w:val="16"/>
        </w:rPr>
        <w:t xml:space="preserve"> can not only be radicalized from the inside by militant activists; they also still </w:t>
      </w:r>
      <w:r w:rsidRPr="00236526">
        <w:rPr>
          <w:rStyle w:val="StyleUnderline"/>
        </w:rPr>
        <w:t xml:space="preserve">today </w:t>
      </w:r>
      <w:r w:rsidRPr="00236526">
        <w:rPr>
          <w:rStyle w:val="StyleUnderline"/>
          <w:highlight w:val="cyan"/>
        </w:rPr>
        <w:t>can deploy</w:t>
      </w:r>
      <w:r w:rsidRPr="00236526">
        <w:rPr>
          <w:sz w:val="16"/>
        </w:rPr>
        <w:t xml:space="preserve"> </w:t>
      </w:r>
      <w:r w:rsidRPr="00236526">
        <w:rPr>
          <w:rStyle w:val="StyleUnderline"/>
        </w:rPr>
        <w:t xml:space="preserve">significant resources and institutional networks in </w:t>
      </w:r>
      <w:r w:rsidRPr="00236526">
        <w:rPr>
          <w:rStyle w:val="Emphasis"/>
          <w:highlight w:val="cyan"/>
        </w:rPr>
        <w:t>radical campaigns of</w:t>
      </w:r>
      <w:r w:rsidRPr="00236526">
        <w:rPr>
          <w:rStyle w:val="Emphasis"/>
        </w:rPr>
        <w:t xml:space="preserve"> political </w:t>
      </w:r>
      <w:r w:rsidRPr="00236526">
        <w:rPr>
          <w:rStyle w:val="Emphasis"/>
          <w:highlight w:val="cyan"/>
        </w:rPr>
        <w:t>education</w:t>
      </w:r>
      <w:r w:rsidRPr="00236526">
        <w:rPr>
          <w:sz w:val="16"/>
        </w:rPr>
        <w:t xml:space="preserve"> (the kind </w:t>
      </w:r>
      <w:r w:rsidRPr="00236526">
        <w:rPr>
          <w:rStyle w:val="StyleUnderline"/>
        </w:rPr>
        <w:t>that</w:t>
      </w:r>
      <w:r w:rsidRPr="00236526">
        <w:rPr>
          <w:sz w:val="16"/>
        </w:rPr>
        <w:t xml:space="preserve"> </w:t>
      </w:r>
      <w:r w:rsidRPr="00236526">
        <w:rPr>
          <w:rStyle w:val="StyleUnderline"/>
        </w:rPr>
        <w:t>might conjoin a politics of worker and planetary safety</w:t>
      </w:r>
      <w:r w:rsidRPr="00236526">
        <w:rPr>
          <w:sz w:val="16"/>
        </w:rPr>
        <w:t xml:space="preserve"> cited above). Union dues often go straight into the trade union bureaucracy and increasingly fruitless advocacy for the Democratic Party, but in conjunction with a more radical rank-and-file activism, union leadership could shift toward building a mass base for pro-worker campaigns. On this front, it is worth revisiting the legacy of Tony </w:t>
      </w:r>
      <w:r w:rsidRPr="00236526">
        <w:rPr>
          <w:rStyle w:val="StyleUnderline"/>
        </w:rPr>
        <w:t>Mazzocchi</w:t>
      </w:r>
      <w:r w:rsidRPr="00236526">
        <w:rPr>
          <w:sz w:val="16"/>
        </w:rPr>
        <w:t xml:space="preserve">, a national union staffer and eventually </w:t>
      </w:r>
      <w:r w:rsidRPr="00236526">
        <w:rPr>
          <w:rStyle w:val="StyleUnderline"/>
        </w:rPr>
        <w:t>vice president of the Oil, Chemical and Atomic Workers</w:t>
      </w:r>
      <w:r w:rsidRPr="00236526">
        <w:rPr>
          <w:sz w:val="16"/>
        </w:rPr>
        <w:t xml:space="preserve"> (</w:t>
      </w:r>
      <w:r w:rsidRPr="00236526">
        <w:rPr>
          <w:rStyle w:val="Emphasis"/>
          <w:highlight w:val="cyan"/>
        </w:rPr>
        <w:t>OCAW</w:t>
      </w:r>
      <w:r w:rsidRPr="00236526">
        <w:rPr>
          <w:sz w:val="16"/>
        </w:rPr>
        <w:t xml:space="preserve">), and </w:t>
      </w:r>
      <w:r w:rsidRPr="00236526">
        <w:rPr>
          <w:rStyle w:val="StyleUnderline"/>
          <w:highlight w:val="cyan"/>
        </w:rPr>
        <w:t>originator of</w:t>
      </w:r>
      <w:r w:rsidRPr="00236526">
        <w:rPr>
          <w:rStyle w:val="StyleUnderline"/>
        </w:rPr>
        <w:t xml:space="preserve"> the “just </w:t>
      </w:r>
      <w:r w:rsidRPr="00236526">
        <w:rPr>
          <w:rStyle w:val="StyleUnderline"/>
          <w:highlight w:val="cyan"/>
        </w:rPr>
        <w:t xml:space="preserve">transition” </w:t>
      </w:r>
      <w:r w:rsidRPr="00236526">
        <w:rPr>
          <w:rStyle w:val="StyleUnderline"/>
        </w:rPr>
        <w:t>framework</w:t>
      </w:r>
      <w:r w:rsidRPr="00236526">
        <w:rPr>
          <w:sz w:val="16"/>
        </w:rPr>
        <w:t xml:space="preserve"> explained above. </w:t>
      </w:r>
    </w:p>
    <w:p w14:paraId="4DDE7262" w14:textId="77777777" w:rsidR="003A5332" w:rsidRPr="00236526" w:rsidRDefault="003A5332" w:rsidP="003A5332">
      <w:pPr>
        <w:rPr>
          <w:sz w:val="16"/>
        </w:rPr>
      </w:pPr>
      <w:r w:rsidRPr="00236526">
        <w:rPr>
          <w:sz w:val="16"/>
        </w:rPr>
        <w:t xml:space="preserve">As discussed in Chapter 1, Mazzocchi’s breakthrough was to understand that </w:t>
      </w:r>
      <w:r w:rsidRPr="00236526">
        <w:rPr>
          <w:rStyle w:val="StyleUnderline"/>
          <w:highlight w:val="cyan"/>
        </w:rPr>
        <w:t>industrial production is</w:t>
      </w:r>
      <w:r w:rsidRPr="00236526">
        <w:rPr>
          <w:rStyle w:val="StyleUnderline"/>
        </w:rPr>
        <w:t xml:space="preserve"> the </w:t>
      </w:r>
      <w:r w:rsidRPr="00236526">
        <w:rPr>
          <w:rStyle w:val="StyleUnderline"/>
          <w:highlight w:val="cyan"/>
        </w:rPr>
        <w:t>source of much</w:t>
      </w:r>
      <w:r w:rsidRPr="00236526">
        <w:rPr>
          <w:rStyle w:val="StyleUnderline"/>
        </w:rPr>
        <w:t xml:space="preserve"> of the </w:t>
      </w:r>
      <w:r w:rsidRPr="00236526">
        <w:rPr>
          <w:rStyle w:val="StyleUnderline"/>
          <w:highlight w:val="cyan"/>
        </w:rPr>
        <w:t>pollution</w:t>
      </w:r>
      <w:r w:rsidRPr="00236526">
        <w:rPr>
          <w:rStyle w:val="StyleUnderline"/>
        </w:rPr>
        <w:t xml:space="preserve"> so concerning to environmental activists. </w:t>
      </w:r>
      <w:r w:rsidRPr="00236526">
        <w:rPr>
          <w:sz w:val="16"/>
        </w:rPr>
        <w:t xml:space="preserve">Although many in the labor movement dismissed environmental politics as middle class, </w:t>
      </w:r>
      <w:r w:rsidRPr="00236526">
        <w:rPr>
          <w:rStyle w:val="StyleUnderline"/>
        </w:rPr>
        <w:t>Mazzocchi</w:t>
      </w:r>
      <w:r w:rsidRPr="00236526">
        <w:rPr>
          <w:sz w:val="16"/>
        </w:rPr>
        <w:t xml:space="preserve"> </w:t>
      </w:r>
      <w:r w:rsidRPr="00236526">
        <w:rPr>
          <w:rStyle w:val="StyleUnderline"/>
        </w:rPr>
        <w:t>saw</w:t>
      </w:r>
      <w:r w:rsidRPr="00236526">
        <w:rPr>
          <w:sz w:val="16"/>
        </w:rPr>
        <w:t xml:space="preserve"> “radical potential” through engaging with the rank-and-file themselves: “</w:t>
      </w:r>
      <w:r w:rsidRPr="00236526">
        <w:rPr>
          <w:rStyle w:val="StyleUnderline"/>
        </w:rPr>
        <w:t xml:space="preserve">It was the </w:t>
      </w:r>
      <w:r w:rsidRPr="00236526">
        <w:rPr>
          <w:rStyle w:val="StyleUnderline"/>
          <w:highlight w:val="cyan"/>
        </w:rPr>
        <w:t>workers</w:t>
      </w:r>
      <w:r w:rsidRPr="00236526">
        <w:rPr>
          <w:rStyle w:val="StyleUnderline"/>
        </w:rPr>
        <w:t xml:space="preserve"> ... who </w:t>
      </w:r>
      <w:r w:rsidRPr="00236526">
        <w:rPr>
          <w:rStyle w:val="StyleUnderline"/>
          <w:highlight w:val="cyan"/>
        </w:rPr>
        <w:t>taught</w:t>
      </w:r>
      <w:r w:rsidRPr="00236526">
        <w:rPr>
          <w:rStyle w:val="StyleUnderline"/>
        </w:rPr>
        <w:t xml:space="preserve"> me </w:t>
      </w:r>
      <w:r w:rsidRPr="00236526">
        <w:rPr>
          <w:rStyle w:val="Emphasis"/>
          <w:highlight w:val="cyan"/>
        </w:rPr>
        <w:t>systematic conflict</w:t>
      </w:r>
      <w:r w:rsidRPr="00236526">
        <w:rPr>
          <w:rStyle w:val="StyleUnderline"/>
        </w:rPr>
        <w:t xml:space="preserve"> </w:t>
      </w:r>
      <w:r w:rsidRPr="00236526">
        <w:rPr>
          <w:rStyle w:val="StyleUnderline"/>
          <w:highlight w:val="cyan"/>
        </w:rPr>
        <w:t>between</w:t>
      </w:r>
      <w:r w:rsidRPr="00236526">
        <w:rPr>
          <w:rStyle w:val="StyleUnderline"/>
        </w:rPr>
        <w:t xml:space="preserve"> [</w:t>
      </w:r>
      <w:r w:rsidRPr="00236526">
        <w:rPr>
          <w:rStyle w:val="Emphasis"/>
        </w:rPr>
        <w:t xml:space="preserve">industry’s] </w:t>
      </w:r>
      <w:r w:rsidRPr="00236526">
        <w:rPr>
          <w:rStyle w:val="Emphasis"/>
          <w:highlight w:val="cyan"/>
        </w:rPr>
        <w:t>profits and health</w:t>
      </w:r>
      <w:r w:rsidRPr="00236526">
        <w:rPr>
          <w:sz w:val="16"/>
        </w:rPr>
        <w:t xml:space="preserve">.”59 He eventually realized that </w:t>
      </w:r>
      <w:r w:rsidRPr="00236526">
        <w:rPr>
          <w:rStyle w:val="StyleUnderline"/>
        </w:rPr>
        <w:t xml:space="preserve">a union strategy against chemical pollution could </w:t>
      </w:r>
      <w:r w:rsidRPr="00236526">
        <w:rPr>
          <w:rStyle w:val="Emphasis"/>
        </w:rPr>
        <w:t>stop toxics at the source</w:t>
      </w:r>
      <w:r w:rsidRPr="00236526">
        <w:rPr>
          <w:sz w:val="16"/>
        </w:rPr>
        <w:t>. As he put it, “When you start to interfere with the forces of production, you’re going to the heart of the beast, right?”60</w:t>
      </w:r>
    </w:p>
    <w:p w14:paraId="69D70173" w14:textId="77777777" w:rsidR="003A5332" w:rsidRPr="00236526" w:rsidRDefault="003A5332" w:rsidP="003A5332">
      <w:pPr>
        <w:rPr>
          <w:sz w:val="16"/>
        </w:rPr>
      </w:pPr>
      <w:r w:rsidRPr="00236526">
        <w:rPr>
          <w:sz w:val="16"/>
        </w:rPr>
        <w:t xml:space="preserve">Upon becoming a national union staffer in 1965, Mazzocchi devised a plan for a national political education campaign that toured OCAW locals with teams of scientists and experts on the health risks of toxic substances to educate workers about the hazards they faced every day. It is instructive how </w:t>
      </w:r>
      <w:r w:rsidRPr="00236526">
        <w:rPr>
          <w:rStyle w:val="StyleUnderline"/>
        </w:rPr>
        <w:t>Mazzocchi harnessed science and professional knowledge</w:t>
      </w:r>
      <w:r w:rsidRPr="00236526">
        <w:rPr>
          <w:sz w:val="16"/>
        </w:rPr>
        <w:t xml:space="preserve"> not primarily in terms of societal “awareness,” but </w:t>
      </w:r>
      <w:r w:rsidRPr="00236526">
        <w:rPr>
          <w:rStyle w:val="StyleUnderline"/>
        </w:rPr>
        <w:t>as a process of worker self-education</w:t>
      </w:r>
      <w:r w:rsidRPr="00236526">
        <w:rPr>
          <w:sz w:val="16"/>
        </w:rPr>
        <w:t xml:space="preserve"> in </w:t>
      </w:r>
      <w:r w:rsidRPr="00236526">
        <w:rPr>
          <w:rStyle w:val="StyleUnderline"/>
        </w:rPr>
        <w:t>connecting</w:t>
      </w:r>
      <w:r w:rsidRPr="00236526">
        <w:rPr>
          <w:sz w:val="16"/>
        </w:rPr>
        <w:t xml:space="preserve"> </w:t>
      </w:r>
      <w:r w:rsidRPr="00236526">
        <w:rPr>
          <w:rStyle w:val="StyleUnderline"/>
        </w:rPr>
        <w:t>their workplace with direct risks to their lives.</w:t>
      </w:r>
      <w:r w:rsidRPr="00236526">
        <w:rPr>
          <w:sz w:val="16"/>
        </w:rPr>
        <w:t xml:space="preserve"> In devising this campaign, Mazzocchi contrasted his tactics with the more typical union strategy of lobbying Congress. As he said: “We had enough union lobbyists around town. I wanted to build a mass base.”61 Fundamentally, Mazzocchi aimed to mobilize both rank-and-file workers and the public at large to support extensive regulatory reform of dirty industrial production. As his biographer Les Leopold recounts: “</w:t>
      </w:r>
      <w:r w:rsidRPr="00236526">
        <w:rPr>
          <w:rStyle w:val="StyleUnderline"/>
        </w:rPr>
        <w:t xml:space="preserve">Rank and file evidence from Mazzocchi’s road shows flooded Congressional offices. </w:t>
      </w:r>
      <w:r w:rsidRPr="00236526">
        <w:rPr>
          <w:sz w:val="16"/>
        </w:rPr>
        <w:t>The media was picking up the issue.”62 By launching a national tour around the risks of the industrial environment, Mazzocchi started building a pressure campaign in Congress for what eventually became the Occupational Health and Safety Act of 1970. He organized union events, helped set up worker testimony in Congressional hearings, and worked alongside environmentalists to organize the first Earth Day in 1970.63 His goal was to mobilize the wider public to connect a safe environment with a safe workplace. His political education and union campaign strategy shows what unions can do with the right radical leadership in place. If the RFS builds a radical culture within electric unions, the next step is to win leadership and transform union activities.</w:t>
      </w:r>
    </w:p>
    <w:p w14:paraId="785F8F89" w14:textId="77777777" w:rsidR="003A5332" w:rsidRPr="00236526" w:rsidRDefault="003A5332" w:rsidP="003A5332">
      <w:pPr>
        <w:rPr>
          <w:rStyle w:val="StyleUnderline"/>
        </w:rPr>
      </w:pPr>
      <w:r w:rsidRPr="00236526">
        <w:rPr>
          <w:rStyle w:val="StyleUnderline"/>
        </w:rPr>
        <w:t>Just as the OCAW membership once faced the existential threat of toxic pollution</w:t>
      </w:r>
      <w:r w:rsidRPr="00236526">
        <w:rPr>
          <w:sz w:val="16"/>
        </w:rPr>
        <w:t xml:space="preserve"> and death, s</w:t>
      </w:r>
      <w:r w:rsidRPr="00236526">
        <w:rPr>
          <w:rStyle w:val="StyleUnderline"/>
        </w:rPr>
        <w:t>o today do electric utility union workers face dire threats to their livelihoods</w:t>
      </w:r>
      <w:r w:rsidRPr="00236526">
        <w:rPr>
          <w:sz w:val="16"/>
        </w:rPr>
        <w:t xml:space="preserve">. The explosion of </w:t>
      </w:r>
      <w:r w:rsidRPr="00236526">
        <w:rPr>
          <w:rStyle w:val="StyleUnderline"/>
          <w:highlight w:val="cyan"/>
        </w:rPr>
        <w:t>cheap renewable</w:t>
      </w:r>
      <w:r w:rsidRPr="00236526">
        <w:rPr>
          <w:sz w:val="16"/>
        </w:rPr>
        <w:t xml:space="preserve"> energy </w:t>
      </w:r>
      <w:r w:rsidRPr="00236526">
        <w:rPr>
          <w:rStyle w:val="StyleUnderline"/>
          <w:highlight w:val="cyan"/>
        </w:rPr>
        <w:t>generation</w:t>
      </w:r>
      <w:r w:rsidRPr="00236526">
        <w:rPr>
          <w:sz w:val="16"/>
        </w:rPr>
        <w:t>—in some cases because of state mandates—</w:t>
      </w:r>
      <w:r w:rsidRPr="00236526">
        <w:rPr>
          <w:rStyle w:val="StyleUnderline"/>
          <w:highlight w:val="cyan"/>
        </w:rPr>
        <w:t>has created</w:t>
      </w:r>
      <w:r w:rsidRPr="00236526">
        <w:rPr>
          <w:rStyle w:val="StyleUnderline"/>
        </w:rPr>
        <w:t xml:space="preserve"> the basis for the construction</w:t>
      </w:r>
      <w:r w:rsidRPr="00236526">
        <w:rPr>
          <w:sz w:val="16"/>
        </w:rPr>
        <w:t xml:space="preserve"> </w:t>
      </w:r>
      <w:r w:rsidRPr="00236526">
        <w:rPr>
          <w:rStyle w:val="StyleUnderline"/>
        </w:rPr>
        <w:t xml:space="preserve">of a largely </w:t>
      </w:r>
      <w:r w:rsidRPr="00236526">
        <w:rPr>
          <w:rStyle w:val="StyleUnderline"/>
          <w:highlight w:val="cyan"/>
        </w:rPr>
        <w:t>non-union</w:t>
      </w:r>
      <w:r w:rsidRPr="00236526">
        <w:rPr>
          <w:rStyle w:val="StyleUnderline"/>
        </w:rPr>
        <w:t xml:space="preserve"> “distributed” electricity </w:t>
      </w:r>
      <w:r w:rsidRPr="00236526">
        <w:rPr>
          <w:rStyle w:val="StyleUnderline"/>
          <w:highlight w:val="cyan"/>
        </w:rPr>
        <w:t>generation</w:t>
      </w:r>
      <w:r w:rsidRPr="00236526">
        <w:rPr>
          <w:rStyle w:val="StyleUnderline"/>
        </w:rPr>
        <w:t xml:space="preserve"> system</w:t>
      </w:r>
      <w:r w:rsidRPr="00236526">
        <w:rPr>
          <w:sz w:val="16"/>
        </w:rPr>
        <w:t xml:space="preserve">, replete with new generation sites, material-intensive battery storage, and new transmission lines. Private clean-tech developers hostile to unions could be firmly in control of all this new construction and installation. If the electrical unions today are not thinking long term and strategically, </w:t>
      </w:r>
      <w:r w:rsidRPr="00236526">
        <w:rPr>
          <w:rStyle w:val="StyleUnderline"/>
        </w:rPr>
        <w:t xml:space="preserve">a </w:t>
      </w:r>
      <w:r w:rsidRPr="00236526">
        <w:rPr>
          <w:rStyle w:val="StyleUnderline"/>
          <w:highlight w:val="cyan"/>
        </w:rPr>
        <w:t>f</w:t>
      </w:r>
      <w:r w:rsidRPr="00236526">
        <w:rPr>
          <w:rStyle w:val="StyleUnderline"/>
        </w:rPr>
        <w:t xml:space="preserve">orm of </w:t>
      </w:r>
      <w:r w:rsidRPr="00236526">
        <w:rPr>
          <w:rStyle w:val="StyleUnderline"/>
          <w:highlight w:val="cyan"/>
        </w:rPr>
        <w:t>renewable</w:t>
      </w:r>
      <w:r w:rsidRPr="00236526">
        <w:rPr>
          <w:rStyle w:val="StyleUnderline"/>
        </w:rPr>
        <w:t xml:space="preserve"> green </w:t>
      </w:r>
      <w:r w:rsidRPr="00236526">
        <w:rPr>
          <w:rStyle w:val="StyleUnderline"/>
          <w:highlight w:val="cyan"/>
        </w:rPr>
        <w:t>capitalism could</w:t>
      </w:r>
      <w:r w:rsidRPr="00236526">
        <w:rPr>
          <w:rStyle w:val="StyleUnderline"/>
        </w:rPr>
        <w:t xml:space="preserve"> rapidly </w:t>
      </w:r>
      <w:r w:rsidRPr="00236526">
        <w:rPr>
          <w:rStyle w:val="StyleUnderline"/>
          <w:highlight w:val="cyan"/>
        </w:rPr>
        <w:t>destroy</w:t>
      </w:r>
      <w:r w:rsidRPr="00236526">
        <w:rPr>
          <w:rStyle w:val="StyleUnderline"/>
        </w:rPr>
        <w:t xml:space="preserve"> the </w:t>
      </w:r>
      <w:r w:rsidRPr="00236526">
        <w:rPr>
          <w:rStyle w:val="StyleUnderline"/>
          <w:highlight w:val="cyan"/>
        </w:rPr>
        <w:t>industries</w:t>
      </w:r>
      <w:r w:rsidRPr="00236526">
        <w:rPr>
          <w:rStyle w:val="StyleUnderline"/>
        </w:rPr>
        <w:t xml:space="preserve"> they took decades to organize.</w:t>
      </w:r>
    </w:p>
    <w:p w14:paraId="05127728" w14:textId="77777777" w:rsidR="003A5332" w:rsidRPr="00236526" w:rsidRDefault="003A5332" w:rsidP="003A5332">
      <w:pPr>
        <w:rPr>
          <w:sz w:val="16"/>
        </w:rPr>
      </w:pPr>
      <w:r w:rsidRPr="00236526">
        <w:rPr>
          <w:sz w:val="16"/>
        </w:rPr>
        <w:t>If private capital controls the energy transition, it will likely be a transition hostile to unions and worker power. The IBEW and UWUA could launch a political education tour similar to the OCAW’s that attempts to educate their members on three fronts: (a) to teach workers about the strategic centrality of electricity to the scientific necessity of a mass decarbonization program; (b) to help workers better understand their own objective power at the point of production to shape the nature of this transition; and (c) to make them aware that if they do not use this power proactively, their industries and unions face ruin in a capitalist-led transition to renewable energy.</w:t>
      </w:r>
    </w:p>
    <w:p w14:paraId="3071DABA" w14:textId="77777777" w:rsidR="003A5332" w:rsidRPr="00236526" w:rsidRDefault="003A5332" w:rsidP="003A5332">
      <w:pPr>
        <w:rPr>
          <w:sz w:val="16"/>
        </w:rPr>
      </w:pPr>
      <w:r w:rsidRPr="00236526">
        <w:rPr>
          <w:sz w:val="16"/>
        </w:rPr>
        <w:t xml:space="preserve">It will take a broader legislative framework to mandate that the jobs of the clean energy transition are good, well-paying union jobs. Although politicians, President Joe Biden included, like to say that climate action will create good union jobs, </w:t>
      </w:r>
      <w:r w:rsidRPr="00236526">
        <w:rPr>
          <w:rStyle w:val="StyleUnderline"/>
          <w:highlight w:val="cyan"/>
        </w:rPr>
        <w:t>we</w:t>
      </w:r>
      <w:r w:rsidRPr="00236526">
        <w:rPr>
          <w:rStyle w:val="StyleUnderline"/>
        </w:rPr>
        <w:t xml:space="preserve"> will actually </w:t>
      </w:r>
      <w:r w:rsidRPr="00236526">
        <w:rPr>
          <w:rStyle w:val="StyleUnderline"/>
          <w:highlight w:val="cyan"/>
        </w:rPr>
        <w:t xml:space="preserve">need </w:t>
      </w:r>
      <w:r w:rsidRPr="00236526">
        <w:rPr>
          <w:rStyle w:val="Emphasis"/>
          <w:highlight w:val="cyan"/>
        </w:rPr>
        <w:t>concrete policies</w:t>
      </w:r>
      <w:r w:rsidRPr="00236526">
        <w:rPr>
          <w:rStyle w:val="StyleUnderline"/>
        </w:rPr>
        <w:t xml:space="preserve"> </w:t>
      </w:r>
      <w:r w:rsidRPr="00236526">
        <w:rPr>
          <w:rStyle w:val="StyleUnderline"/>
          <w:highlight w:val="cyan"/>
        </w:rPr>
        <w:t xml:space="preserve">that </w:t>
      </w:r>
      <w:r w:rsidRPr="00236526">
        <w:rPr>
          <w:rStyle w:val="Emphasis"/>
          <w:highlight w:val="cyan"/>
        </w:rPr>
        <w:t>require all</w:t>
      </w:r>
      <w:r w:rsidRPr="00236526">
        <w:rPr>
          <w:rStyle w:val="Emphasis"/>
        </w:rPr>
        <w:t xml:space="preserve"> the </w:t>
      </w:r>
      <w:r w:rsidRPr="00236526">
        <w:rPr>
          <w:rStyle w:val="Emphasis"/>
          <w:highlight w:val="cyan"/>
        </w:rPr>
        <w:t>jobs of</w:t>
      </w:r>
      <w:r w:rsidRPr="00236526">
        <w:rPr>
          <w:rStyle w:val="Emphasis"/>
        </w:rPr>
        <w:t xml:space="preserve"> constructing and installing </w:t>
      </w:r>
      <w:r w:rsidRPr="00236526">
        <w:rPr>
          <w:rStyle w:val="Emphasis"/>
          <w:highlight w:val="cyan"/>
        </w:rPr>
        <w:t>new energy systems are unionized</w:t>
      </w:r>
      <w:r w:rsidRPr="00236526">
        <w:rPr>
          <w:sz w:val="16"/>
        </w:rPr>
        <w:t>. This kind of legal mandate will only be the result of pressure from the kind of “mass base” that Mazzocchi aimed to mobilize with the worker safety campaign that led to OSHA. The utility unions could mobilize a similar kind of base, which will fight for a Green New Deal that requires union contracts for new public works projects.</w:t>
      </w:r>
    </w:p>
    <w:p w14:paraId="1AE0D6F5" w14:textId="77777777" w:rsidR="003A5332" w:rsidRPr="00236526" w:rsidRDefault="003A5332" w:rsidP="003A5332">
      <w:pPr>
        <w:rPr>
          <w:sz w:val="16"/>
        </w:rPr>
      </w:pPr>
      <w:r w:rsidRPr="00236526">
        <w:rPr>
          <w:sz w:val="16"/>
        </w:rPr>
        <w:t>It would be one thing if the OCAW campaign was the only example of this kind of broader union political education initiative, but we actually do not have to look far to find a historical example within electricity itself. In 1992, Congress passed the Energy Policy Act, which “proposed competition in power generation at the wholesale level ... With these changes, independent power producers would be able to operate more broadly.”64 The unions representing electric utility workers saw this as a threat through which unregulated production could undercut production and union jobs in the “regulated” utility sector.</w:t>
      </w:r>
    </w:p>
    <w:p w14:paraId="3EA3301F" w14:textId="77777777" w:rsidR="003A5332" w:rsidRPr="00236526" w:rsidRDefault="003A5332" w:rsidP="003A5332">
      <w:pPr>
        <w:rPr>
          <w:sz w:val="16"/>
        </w:rPr>
      </w:pPr>
      <w:r w:rsidRPr="00236526">
        <w:rPr>
          <w:sz w:val="16"/>
        </w:rPr>
        <w:t>The 1992 act delegated deregulation to the states. Thus, unions fought the struggle against electricity deregulation on a state-by-state level. Even so, the IBEW launched a national strategy, with the formation of the union’s Committee on Electric Power Industry Restructuring.65 The initiative delegated power to specific union districts and utility-centered locals, which then elected two local members to the committee to shape organizing strategies. The national/international office provided the material resources and support. One such example was a gargantuan three-ring binder titled Electric Power Deregulation: Understanding the Issues, Shaping Opinions and Influencing Policy Makers—A Reference Guide for Presenting the Issues. The binder included countless tools for union members in making the case against deregulation: a presentation guide, a media relations guide, a mobilization guide (including template letters to the editor and speech tips), data, and policy summaries.</w:t>
      </w:r>
    </w:p>
    <w:p w14:paraId="1579FB2B" w14:textId="77777777" w:rsidR="003A5332" w:rsidRPr="00236526" w:rsidRDefault="003A5332" w:rsidP="003A5332">
      <w:pPr>
        <w:rPr>
          <w:sz w:val="16"/>
        </w:rPr>
      </w:pPr>
      <w:r w:rsidRPr="00236526">
        <w:rPr>
          <w:sz w:val="16"/>
        </w:rPr>
        <w:t>The binder also included an introductory letter from IBEW President J.J. Barry that is worth quoting at length, because it sounds like it comes directly from the Tony Mazzocchi playbook of public mobilization:</w:t>
      </w:r>
    </w:p>
    <w:p w14:paraId="03A5554D" w14:textId="77777777" w:rsidR="003A5332" w:rsidRPr="00236526" w:rsidRDefault="003A5332" w:rsidP="003A5332">
      <w:pPr>
        <w:rPr>
          <w:sz w:val="16"/>
        </w:rPr>
      </w:pPr>
      <w:r w:rsidRPr="00236526">
        <w:rPr>
          <w:sz w:val="16"/>
        </w:rPr>
        <w:t>There is a strong movement underway by powerful interests to deregulate and restructure the electric power industry ... There is a serious need to raise the level of public debate and awareness of what is at stake. We cannot afford to sit on the sidelines and watch a few greedy leaders of business dismantle the laws enacted to ensure a fair proper balance of interests within the electric power industry. As union leaders, it is incumbent upon all of us to speak out on behalf of our members and play a visible role in influencing public opinion on this issue ... I trust you will find these to be high-quality tools that will inspire you to lead the fight to protect our members’ interests in this effort.66</w:t>
      </w:r>
    </w:p>
    <w:p w14:paraId="78C612AE" w14:textId="77777777" w:rsidR="003A5332" w:rsidRPr="00236526" w:rsidRDefault="003A5332" w:rsidP="003A5332">
      <w:pPr>
        <w:rPr>
          <w:sz w:val="16"/>
        </w:rPr>
      </w:pPr>
      <w:r w:rsidRPr="00236526">
        <w:rPr>
          <w:sz w:val="16"/>
        </w:rPr>
        <w:t>The union campaign was not only about mobilizing the rank and file. It was also about mobilizing the wider public against deregulation. More specifically, the campaign centered electricity consumers who could see higher rates and increasing blackouts due to deregulation. A pamphlet developed by the campaign, “Will deregulation short-circuit North America’s electric power supply?” showed how deregulation could adversely affect “consumers, utility workers, business and investors.”67 In other words, the literature called upon a mass base to oppose deregulation. The pamphlet outlined how deregulation represented broad threats to the public as a whole: “There’s a battle being waged right now that could jeopardize your electric service and drastically impact your quality of life.”68 The message moved deregulation beyond being an issue for workers alone, into an issue threatening everyone who relied upon electricity.</w:t>
      </w:r>
    </w:p>
    <w:p w14:paraId="61C7A7C0" w14:textId="77777777" w:rsidR="003A5332" w:rsidRPr="00236526" w:rsidRDefault="003A5332" w:rsidP="003A5332">
      <w:pPr>
        <w:rPr>
          <w:sz w:val="16"/>
        </w:rPr>
      </w:pPr>
      <w:r w:rsidRPr="00236526">
        <w:rPr>
          <w:sz w:val="16"/>
        </w:rPr>
        <w:t>The campaign had some impact toward halting runaway deregulation, a trend that seemed unstoppable at the high point of 1990s free-market neoliberalism. In 2000, nineteen states were exploring deregulation through public PUC or legislative investigative processes69—but ten years later, none of them had passed deregulation restructuring. To be sure, this was partly, or even primarily, because of the total debacle of electricity deregulation in California and its rolling blackouts of 2000–1.</w:t>
      </w:r>
    </w:p>
    <w:p w14:paraId="437B6B68" w14:textId="77777777" w:rsidR="003A5332" w:rsidRPr="00236526" w:rsidRDefault="003A5332" w:rsidP="003A5332">
      <w:pPr>
        <w:rPr>
          <w:sz w:val="16"/>
        </w:rPr>
      </w:pPr>
      <w:r w:rsidRPr="00236526">
        <w:rPr>
          <w:sz w:val="16"/>
        </w:rPr>
        <w:t xml:space="preserve">But unions were making their voices heard before that crisis. The former president of IBEW Local 2304 in Wisconsin told me that the Public Service Commission’s Advisory Committee on Electric Utility Restructuring was so inundated with union worker participation, feedback, and objections, it ensured that the deregulation process would simply be too complicated to enact. The IBEW local did not act alone; it also called upon working-class ratepayers, helping set up a coalition called “Customers First,” which still functions today. It describes itself on its website as “a coalition to preserve Wisconsin’s affordable and reliable electricity.”70 This draws on a basic objective working-class interest in cheap electricity reviewed in Chapter 5. When it came time to try implementing deregulation in Wisconsin in 1996, officials proposed a wildly complicated 32-step plan.71 The union coalition’s objections had the desired effect, and the effort was shut down. Long after the union-driven blockages hamstrung the drive to deregulate, the California crisis killed deregulation for good. </w:t>
      </w:r>
    </w:p>
    <w:p w14:paraId="70D45BE1" w14:textId="77777777" w:rsidR="003A5332" w:rsidRPr="00236526" w:rsidRDefault="003A5332" w:rsidP="003A5332">
      <w:pPr>
        <w:rPr>
          <w:sz w:val="16"/>
        </w:rPr>
      </w:pPr>
      <w:r w:rsidRPr="00236526">
        <w:rPr>
          <w:rStyle w:val="StyleUnderline"/>
        </w:rPr>
        <w:t>Building a “</w:t>
      </w:r>
      <w:r w:rsidRPr="00236526">
        <w:rPr>
          <w:rStyle w:val="StyleUnderline"/>
          <w:highlight w:val="cyan"/>
        </w:rPr>
        <w:t>militant minority</w:t>
      </w:r>
      <w:r w:rsidRPr="00236526">
        <w:rPr>
          <w:rStyle w:val="StyleUnderline"/>
        </w:rPr>
        <w:t xml:space="preserve">” </w:t>
      </w:r>
      <w:r w:rsidRPr="00236526">
        <w:rPr>
          <w:rStyle w:val="StyleUnderline"/>
          <w:highlight w:val="cyan"/>
        </w:rPr>
        <w:t>activist layer</w:t>
      </w:r>
      <w:r w:rsidRPr="00236526">
        <w:rPr>
          <w:rStyle w:val="StyleUnderline"/>
        </w:rPr>
        <w:t xml:space="preserve"> within the IBEW, the UWUA and other electric utility unions </w:t>
      </w:r>
      <w:r w:rsidRPr="00236526">
        <w:rPr>
          <w:rStyle w:val="StyleUnderline"/>
          <w:highlight w:val="cyan"/>
        </w:rPr>
        <w:t>could</w:t>
      </w:r>
      <w:r w:rsidRPr="00236526">
        <w:rPr>
          <w:rStyle w:val="StyleUnderline"/>
        </w:rPr>
        <w:t xml:space="preserve"> create the conditions to </w:t>
      </w:r>
      <w:r w:rsidRPr="00236526">
        <w:rPr>
          <w:rStyle w:val="StyleUnderline"/>
          <w:highlight w:val="cyan"/>
        </w:rPr>
        <w:t>marshal union</w:t>
      </w:r>
      <w:r w:rsidRPr="00236526">
        <w:rPr>
          <w:rStyle w:val="StyleUnderline"/>
        </w:rPr>
        <w:t xml:space="preserve"> </w:t>
      </w:r>
      <w:r w:rsidRPr="00236526">
        <w:rPr>
          <w:rStyle w:val="StyleUnderline"/>
          <w:highlight w:val="cyan"/>
        </w:rPr>
        <w:t>leadership</w:t>
      </w:r>
      <w:r w:rsidRPr="00236526">
        <w:rPr>
          <w:rStyle w:val="StyleUnderline"/>
        </w:rPr>
        <w:t xml:space="preserve">, </w:t>
      </w:r>
      <w:r w:rsidRPr="00236526">
        <w:rPr>
          <w:rStyle w:val="StyleUnderline"/>
          <w:highlight w:val="cyan"/>
        </w:rPr>
        <w:t>resources</w:t>
      </w:r>
      <w:r w:rsidRPr="00236526">
        <w:rPr>
          <w:rStyle w:val="StyleUnderline"/>
        </w:rPr>
        <w:t xml:space="preserve">, money, </w:t>
      </w:r>
      <w:r w:rsidRPr="00236526">
        <w:rPr>
          <w:rStyle w:val="StyleUnderline"/>
          <w:highlight w:val="cyan"/>
        </w:rPr>
        <w:t>and</w:t>
      </w:r>
      <w:r w:rsidRPr="00236526">
        <w:rPr>
          <w:rStyle w:val="StyleUnderline"/>
        </w:rPr>
        <w:t xml:space="preserve"> </w:t>
      </w:r>
      <w:r w:rsidRPr="00236526">
        <w:rPr>
          <w:rStyle w:val="StyleUnderline"/>
          <w:highlight w:val="cyan"/>
        </w:rPr>
        <w:t>organizational power</w:t>
      </w:r>
      <w:r w:rsidRPr="00236526">
        <w:rPr>
          <w:rStyle w:val="StyleUnderline"/>
        </w:rPr>
        <w:t xml:space="preserve"> </w:t>
      </w:r>
      <w:r w:rsidRPr="00236526">
        <w:rPr>
          <w:rStyle w:val="StyleUnderline"/>
          <w:highlight w:val="cyan"/>
        </w:rPr>
        <w:t>into a national G</w:t>
      </w:r>
      <w:r w:rsidRPr="00236526">
        <w:rPr>
          <w:rStyle w:val="StyleUnderline"/>
        </w:rPr>
        <w:t xml:space="preserve">reen </w:t>
      </w:r>
      <w:r w:rsidRPr="00236526">
        <w:rPr>
          <w:rStyle w:val="StyleUnderline"/>
          <w:highlight w:val="cyan"/>
        </w:rPr>
        <w:t>N</w:t>
      </w:r>
      <w:r w:rsidRPr="00236526">
        <w:rPr>
          <w:rStyle w:val="StyleUnderline"/>
        </w:rPr>
        <w:t xml:space="preserve">ew </w:t>
      </w:r>
      <w:r w:rsidRPr="00236526">
        <w:rPr>
          <w:rStyle w:val="StyleUnderline"/>
          <w:highlight w:val="cyan"/>
        </w:rPr>
        <w:t>D</w:t>
      </w:r>
      <w:r w:rsidRPr="00236526">
        <w:rPr>
          <w:rStyle w:val="StyleUnderline"/>
        </w:rPr>
        <w:t>eal or clean-energy-transition political-education campaign</w:t>
      </w:r>
      <w:r w:rsidRPr="00236526">
        <w:rPr>
          <w:sz w:val="16"/>
        </w:rPr>
        <w:t xml:space="preserve">. </w:t>
      </w:r>
      <w:r w:rsidRPr="00236526">
        <w:rPr>
          <w:rStyle w:val="StyleUnderline"/>
          <w:highlight w:val="cyan"/>
        </w:rPr>
        <w:t>If there is no “mass base</w:t>
      </w:r>
      <w:r w:rsidRPr="00236526">
        <w:rPr>
          <w:rStyle w:val="StyleUnderline"/>
        </w:rPr>
        <w:t xml:space="preserve">” </w:t>
      </w:r>
      <w:r w:rsidRPr="00236526">
        <w:rPr>
          <w:sz w:val="16"/>
        </w:rPr>
        <w:t xml:space="preserve">behind the necessity of ensuring that the clean energy transition is a pro-union program, </w:t>
      </w:r>
      <w:r w:rsidRPr="00236526">
        <w:rPr>
          <w:rStyle w:val="StyleUnderline"/>
          <w:highlight w:val="cyan"/>
        </w:rPr>
        <w:t>it will</w:t>
      </w:r>
      <w:r w:rsidRPr="00236526">
        <w:rPr>
          <w:sz w:val="16"/>
        </w:rPr>
        <w:t xml:space="preserve"> probably continue to be a process </w:t>
      </w:r>
      <w:r w:rsidRPr="00236526">
        <w:rPr>
          <w:rStyle w:val="Emphasis"/>
          <w:highlight w:val="cyan"/>
        </w:rPr>
        <w:t>dominated by private capital</w:t>
      </w:r>
      <w:r w:rsidRPr="00236526">
        <w:rPr>
          <w:sz w:val="16"/>
        </w:rPr>
        <w:t>. One might argue this is fine as long as private capital delivers the transition we need, but experience shows that capital’s inherent risk-averse nature and narrow focus on profit is not likely to accomplish the task.</w:t>
      </w:r>
    </w:p>
    <w:p w14:paraId="1DD5C48C" w14:textId="77777777" w:rsidR="003A5332" w:rsidRPr="00B03E9A" w:rsidRDefault="003A5332" w:rsidP="003A5332"/>
    <w:p w14:paraId="1B1FDC7F" w14:textId="77777777" w:rsidR="003A5332" w:rsidRPr="009D4A4C" w:rsidRDefault="003A5332" w:rsidP="00F601E6">
      <w:pPr>
        <w:rPr>
          <w:sz w:val="16"/>
        </w:rPr>
      </w:pPr>
    </w:p>
    <w:sectPr w:rsidR="003A5332" w:rsidRPr="009D4A4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604020202020204"/>
    <w:charset w:val="00"/>
    <w:family w:val="swiss"/>
    <w:pitch w:val="variable"/>
    <w:sig w:usb0="E4002EFF" w:usb1="C000E47F" w:usb2="00000009" w:usb3="00000000" w:csb0="000001FF" w:csb1="00000000"/>
  </w:font>
  <w:font w:name="Arial Narrow">
    <w:panose1 w:val="020B05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28009F" w:csb1="00000000"/>
  </w:font>
  <w:font w:name="Franklin Gothic Heavy">
    <w:panose1 w:val="020B0903020102020204"/>
    <w:charset w:val="00"/>
    <w:family w:val="swiss"/>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KDPE C+ Utopia">
    <w:altName w:val="Cambria"/>
    <w:panose1 w:val="020B0604020202020204"/>
    <w:charset w:val="00"/>
    <w:family w:val="roman"/>
    <w:notTrueType/>
    <w:pitch w:val="default"/>
    <w:sig w:usb0="00000003" w:usb1="00000000" w:usb2="00000000" w:usb3="00000000" w:csb0="00000001" w:csb1="00000000"/>
  </w:font>
  <w:font w:name="Courier">
    <w:altName w:val="Courier New"/>
    <w:panose1 w:val="00000000000000000000"/>
    <w:charset w:val="00"/>
    <w:family w:val="auto"/>
    <w:pitch w:val="variable"/>
    <w:sig w:usb0="00000003" w:usb1="00000000" w:usb2="00000000" w:usb3="00000000" w:csb0="00000003"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auto"/>
    <w:pitch w:val="variable"/>
    <w:sig w:usb0="00000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ヒラギノ角ゴ Pro W3">
    <w:altName w:val="MS Mincho"/>
    <w:panose1 w:val="020B0300000000000000"/>
    <w:charset w:val="80"/>
    <w:family w:val="auto"/>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altName w:val="Cambria"/>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10002FF" w:usb1="4000FCFF" w:usb2="00000009"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rial Bold">
    <w:altName w:val="Arial"/>
    <w:panose1 w:val="020B0604020202020204"/>
    <w:charset w:val="00"/>
    <w:family w:val="auto"/>
    <w:pitch w:val="variable"/>
    <w:sig w:usb0="E0002AFF" w:usb1="C0007843" w:usb2="00000009" w:usb3="00000000" w:csb0="000001FF" w:csb1="00000000"/>
  </w:font>
  <w:font w:name="Estrangelo Edessa">
    <w:altName w:val="Segoe UI Historic"/>
    <w:panose1 w:val="020B0604020202020204"/>
    <w:charset w:val="01"/>
    <w:family w:val="roman"/>
    <w:pitch w:val="variable"/>
  </w:font>
  <w:font w:name="Helvetica LT Std">
    <w:altName w:val="Arial"/>
    <w:panose1 w:val="00000000000000000000"/>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F2379"/>
    <w:multiLevelType w:val="hybridMultilevel"/>
    <w:tmpl w:val="B80A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1318C"/>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A13AC"/>
    <w:multiLevelType w:val="hybridMultilevel"/>
    <w:tmpl w:val="8E5A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BF2207"/>
    <w:multiLevelType w:val="hybridMultilevel"/>
    <w:tmpl w:val="470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21811E3"/>
    <w:multiLevelType w:val="hybridMultilevel"/>
    <w:tmpl w:val="F9AE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5A4200"/>
    <w:multiLevelType w:val="hybridMultilevel"/>
    <w:tmpl w:val="83C2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9" w15:restartNumberingAfterBreak="0">
    <w:nsid w:val="04E31685"/>
    <w:multiLevelType w:val="hybridMultilevel"/>
    <w:tmpl w:val="68C82A4A"/>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751C02"/>
    <w:multiLevelType w:val="hybridMultilevel"/>
    <w:tmpl w:val="16F03CEA"/>
    <w:lvl w:ilvl="0" w:tplc="5D4E03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985158"/>
    <w:multiLevelType w:val="hybridMultilevel"/>
    <w:tmpl w:val="0184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D729B8"/>
    <w:multiLevelType w:val="hybridMultilevel"/>
    <w:tmpl w:val="18DC1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F6693A"/>
    <w:multiLevelType w:val="hybridMultilevel"/>
    <w:tmpl w:val="EAD8FC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F77A82"/>
    <w:multiLevelType w:val="hybridMultilevel"/>
    <w:tmpl w:val="6218AC62"/>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852BE"/>
    <w:multiLevelType w:val="hybridMultilevel"/>
    <w:tmpl w:val="CA8CE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711C15"/>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987167"/>
    <w:multiLevelType w:val="hybridMultilevel"/>
    <w:tmpl w:val="B7361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E464F6"/>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1D6962"/>
    <w:multiLevelType w:val="hybridMultilevel"/>
    <w:tmpl w:val="9A2C3308"/>
    <w:lvl w:ilvl="0" w:tplc="E16EF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09860264"/>
    <w:multiLevelType w:val="hybridMultilevel"/>
    <w:tmpl w:val="52C6069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5C255C"/>
    <w:multiLevelType w:val="hybridMultilevel"/>
    <w:tmpl w:val="6DE0C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A7436F9"/>
    <w:multiLevelType w:val="hybridMultilevel"/>
    <w:tmpl w:val="AE709F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764FC5"/>
    <w:multiLevelType w:val="hybridMultilevel"/>
    <w:tmpl w:val="5BC86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8D4B34"/>
    <w:multiLevelType w:val="hybridMultilevel"/>
    <w:tmpl w:val="950E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C0553F9"/>
    <w:multiLevelType w:val="hybridMultilevel"/>
    <w:tmpl w:val="0E287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D57C32"/>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CF8403C"/>
    <w:multiLevelType w:val="hybridMultilevel"/>
    <w:tmpl w:val="8ACA0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0B205A"/>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D6F11A5"/>
    <w:multiLevelType w:val="hybridMultilevel"/>
    <w:tmpl w:val="B288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8E226B"/>
    <w:multiLevelType w:val="hybridMultilevel"/>
    <w:tmpl w:val="9C5A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1D1208"/>
    <w:multiLevelType w:val="hybridMultilevel"/>
    <w:tmpl w:val="FF28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2F3897"/>
    <w:multiLevelType w:val="hybridMultilevel"/>
    <w:tmpl w:val="21180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F5F74FE"/>
    <w:multiLevelType w:val="hybridMultilevel"/>
    <w:tmpl w:val="5EBA9814"/>
    <w:lvl w:ilvl="0" w:tplc="9B76642C">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E91DF9"/>
    <w:multiLevelType w:val="hybridMultilevel"/>
    <w:tmpl w:val="064C1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1F460E0"/>
    <w:multiLevelType w:val="hybridMultilevel"/>
    <w:tmpl w:val="A0C4E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25332D2"/>
    <w:multiLevelType w:val="hybridMultilevel"/>
    <w:tmpl w:val="75BAD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5912CB"/>
    <w:multiLevelType w:val="hybridMultilevel"/>
    <w:tmpl w:val="2D380ACC"/>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28E7A3C"/>
    <w:multiLevelType w:val="hybridMultilevel"/>
    <w:tmpl w:val="32C64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2CD75DE"/>
    <w:multiLevelType w:val="hybridMultilevel"/>
    <w:tmpl w:val="91529FF2"/>
    <w:lvl w:ilvl="0" w:tplc="319802F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6B2E5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FC5B4F"/>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5D00C6B"/>
    <w:multiLevelType w:val="hybridMultilevel"/>
    <w:tmpl w:val="2EB8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5FD3759"/>
    <w:multiLevelType w:val="hybridMultilevel"/>
    <w:tmpl w:val="E2D2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487248"/>
    <w:multiLevelType w:val="hybridMultilevel"/>
    <w:tmpl w:val="E1AE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905485"/>
    <w:multiLevelType w:val="hybridMultilevel"/>
    <w:tmpl w:val="CFC2E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6A62195"/>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7210A6C"/>
    <w:multiLevelType w:val="hybridMultilevel"/>
    <w:tmpl w:val="63C4D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72770F5"/>
    <w:multiLevelType w:val="hybridMultilevel"/>
    <w:tmpl w:val="DD7434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8633D0F"/>
    <w:multiLevelType w:val="hybridMultilevel"/>
    <w:tmpl w:val="42B0BCF4"/>
    <w:lvl w:ilvl="0" w:tplc="7FA2F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8A81DBD"/>
    <w:multiLevelType w:val="hybridMultilevel"/>
    <w:tmpl w:val="C840B968"/>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D366FD"/>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A0B5A7A"/>
    <w:multiLevelType w:val="hybridMultilevel"/>
    <w:tmpl w:val="36A8591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B4B42BA"/>
    <w:multiLevelType w:val="hybridMultilevel"/>
    <w:tmpl w:val="6F40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BE0108C"/>
    <w:multiLevelType w:val="hybridMultilevel"/>
    <w:tmpl w:val="F7E6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C075DAB"/>
    <w:multiLevelType w:val="hybridMultilevel"/>
    <w:tmpl w:val="30F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CD25E7F"/>
    <w:multiLevelType w:val="hybridMultilevel"/>
    <w:tmpl w:val="E3DAD638"/>
    <w:lvl w:ilvl="0" w:tplc="70FCF6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CF51750"/>
    <w:multiLevelType w:val="hybridMultilevel"/>
    <w:tmpl w:val="CF8E0D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DCF3802"/>
    <w:multiLevelType w:val="hybridMultilevel"/>
    <w:tmpl w:val="D4F2C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427107"/>
    <w:multiLevelType w:val="hybridMultilevel"/>
    <w:tmpl w:val="EE3ABA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2686"/>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EC22E97"/>
    <w:multiLevelType w:val="hybridMultilevel"/>
    <w:tmpl w:val="FC68DE54"/>
    <w:lvl w:ilvl="0" w:tplc="84D6A87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F1C3898"/>
    <w:multiLevelType w:val="hybridMultilevel"/>
    <w:tmpl w:val="821A7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81DF7"/>
    <w:multiLevelType w:val="hybridMultilevel"/>
    <w:tmpl w:val="8A765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7343DF"/>
    <w:multiLevelType w:val="hybridMultilevel"/>
    <w:tmpl w:val="A63AA8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8C6E4A"/>
    <w:multiLevelType w:val="hybridMultilevel"/>
    <w:tmpl w:val="18DC1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8C580A"/>
    <w:multiLevelType w:val="hybridMultilevel"/>
    <w:tmpl w:val="C106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D00582"/>
    <w:multiLevelType w:val="hybridMultilevel"/>
    <w:tmpl w:val="81087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0E7759E"/>
    <w:multiLevelType w:val="hybridMultilevel"/>
    <w:tmpl w:val="2B78E3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6C52AA"/>
    <w:multiLevelType w:val="hybridMultilevel"/>
    <w:tmpl w:val="88BAE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3373E30"/>
    <w:multiLevelType w:val="hybridMultilevel"/>
    <w:tmpl w:val="E54C57F8"/>
    <w:lvl w:ilvl="0" w:tplc="49E65C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4F4AA4"/>
    <w:multiLevelType w:val="hybridMultilevel"/>
    <w:tmpl w:val="1F2A1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6F1988"/>
    <w:multiLevelType w:val="hybridMultilevel"/>
    <w:tmpl w:val="D71AC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8B48FF"/>
    <w:multiLevelType w:val="hybridMultilevel"/>
    <w:tmpl w:val="1EBA1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3D84DD3"/>
    <w:multiLevelType w:val="hybridMultilevel"/>
    <w:tmpl w:val="C1C660B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FD384C"/>
    <w:multiLevelType w:val="hybridMultilevel"/>
    <w:tmpl w:val="A55E8F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5487894"/>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59920F5"/>
    <w:multiLevelType w:val="hybridMultilevel"/>
    <w:tmpl w:val="35CC32A6"/>
    <w:lvl w:ilvl="0" w:tplc="C8421C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5B00208"/>
    <w:multiLevelType w:val="hybridMultilevel"/>
    <w:tmpl w:val="BE80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61A7BB5"/>
    <w:multiLevelType w:val="hybridMultilevel"/>
    <w:tmpl w:val="FD066E0E"/>
    <w:lvl w:ilvl="0" w:tplc="704EF214">
      <w:start w:val="1"/>
      <w:numFmt w:val="decimal"/>
      <w:lvlText w:val="%1."/>
      <w:lvlJc w:val="left"/>
      <w:pPr>
        <w:ind w:left="360" w:hanging="360"/>
      </w:pPr>
      <w:rPr>
        <w:rFonts w:ascii="Times New Roman" w:eastAsiaTheme="majorEastAsia" w:hAnsi="Times New Roman"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657223D"/>
    <w:multiLevelType w:val="hybridMultilevel"/>
    <w:tmpl w:val="EC3EA9FA"/>
    <w:lvl w:ilvl="0" w:tplc="D45089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EC6F87"/>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733128A"/>
    <w:multiLevelType w:val="hybridMultilevel"/>
    <w:tmpl w:val="A686F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73C5571"/>
    <w:multiLevelType w:val="hybridMultilevel"/>
    <w:tmpl w:val="6EDE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8947BF1"/>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A110B5C"/>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A43187A"/>
    <w:multiLevelType w:val="hybridMultilevel"/>
    <w:tmpl w:val="92D6BE9E"/>
    <w:lvl w:ilvl="0" w:tplc="F022FF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B325E60"/>
    <w:multiLevelType w:val="hybridMultilevel"/>
    <w:tmpl w:val="9A2C330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2B6F0E46"/>
    <w:multiLevelType w:val="hybridMultilevel"/>
    <w:tmpl w:val="9E466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B8C449D"/>
    <w:multiLevelType w:val="hybridMultilevel"/>
    <w:tmpl w:val="532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B8C49CE"/>
    <w:multiLevelType w:val="hybridMultilevel"/>
    <w:tmpl w:val="1B48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BF34EBB"/>
    <w:multiLevelType w:val="hybridMultilevel"/>
    <w:tmpl w:val="8108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CED3686"/>
    <w:multiLevelType w:val="hybridMultilevel"/>
    <w:tmpl w:val="5016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CF55E7F"/>
    <w:multiLevelType w:val="hybridMultilevel"/>
    <w:tmpl w:val="7DB27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E373844"/>
    <w:multiLevelType w:val="hybridMultilevel"/>
    <w:tmpl w:val="DCC628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2E745585"/>
    <w:multiLevelType w:val="hybridMultilevel"/>
    <w:tmpl w:val="05A49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09F729D"/>
    <w:multiLevelType w:val="hybridMultilevel"/>
    <w:tmpl w:val="58261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38745F"/>
    <w:multiLevelType w:val="hybridMultilevel"/>
    <w:tmpl w:val="326A9780"/>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1C62823"/>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24B2F27"/>
    <w:multiLevelType w:val="hybridMultilevel"/>
    <w:tmpl w:val="63226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8B12EE"/>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567504"/>
    <w:multiLevelType w:val="hybridMultilevel"/>
    <w:tmpl w:val="1A1C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583CEE"/>
    <w:multiLevelType w:val="hybridMultilevel"/>
    <w:tmpl w:val="137CECB0"/>
    <w:lvl w:ilvl="0" w:tplc="A2A8969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6AA5F32"/>
    <w:multiLevelType w:val="hybridMultilevel"/>
    <w:tmpl w:val="63C4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F4767A"/>
    <w:multiLevelType w:val="hybridMultilevel"/>
    <w:tmpl w:val="A28C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5E6070"/>
    <w:multiLevelType w:val="hybridMultilevel"/>
    <w:tmpl w:val="CCA46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643A5C"/>
    <w:multiLevelType w:val="hybridMultilevel"/>
    <w:tmpl w:val="E38AC9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37B5654A"/>
    <w:multiLevelType w:val="hybridMultilevel"/>
    <w:tmpl w:val="0BAA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ED3182"/>
    <w:multiLevelType w:val="hybridMultilevel"/>
    <w:tmpl w:val="E6E43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FF77AE"/>
    <w:multiLevelType w:val="hybridMultilevel"/>
    <w:tmpl w:val="0E54F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8927BE7"/>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8986E80"/>
    <w:multiLevelType w:val="hybridMultilevel"/>
    <w:tmpl w:val="21D0A7D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2" w15:restartNumberingAfterBreak="0">
    <w:nsid w:val="38AD0BC2"/>
    <w:multiLevelType w:val="hybridMultilevel"/>
    <w:tmpl w:val="B3E28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9C56B3E"/>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9E25C7F"/>
    <w:multiLevelType w:val="hybridMultilevel"/>
    <w:tmpl w:val="817A8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661527"/>
    <w:multiLevelType w:val="hybridMultilevel"/>
    <w:tmpl w:val="05A4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7E39B3"/>
    <w:multiLevelType w:val="hybridMultilevel"/>
    <w:tmpl w:val="D4F09190"/>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B240743"/>
    <w:multiLevelType w:val="hybridMultilevel"/>
    <w:tmpl w:val="94228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B625592"/>
    <w:multiLevelType w:val="hybridMultilevel"/>
    <w:tmpl w:val="1EC0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BB834FC"/>
    <w:multiLevelType w:val="hybridMultilevel"/>
    <w:tmpl w:val="FB244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E33102"/>
    <w:multiLevelType w:val="hybridMultilevel"/>
    <w:tmpl w:val="DCC6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D995149"/>
    <w:multiLevelType w:val="hybridMultilevel"/>
    <w:tmpl w:val="3AA8D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4" w15:restartNumberingAfterBreak="0">
    <w:nsid w:val="3DB761D9"/>
    <w:multiLevelType w:val="hybridMultilevel"/>
    <w:tmpl w:val="915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E25609E"/>
    <w:multiLevelType w:val="hybridMultilevel"/>
    <w:tmpl w:val="06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E41100F"/>
    <w:multiLevelType w:val="hybridMultilevel"/>
    <w:tmpl w:val="E25CA99E"/>
    <w:lvl w:ilvl="0" w:tplc="F0A6CF00">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EE928F3"/>
    <w:multiLevelType w:val="hybridMultilevel"/>
    <w:tmpl w:val="211ED214"/>
    <w:lvl w:ilvl="0" w:tplc="CC627E12">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0" w15:restartNumberingAfterBreak="0">
    <w:nsid w:val="407476BC"/>
    <w:multiLevelType w:val="hybridMultilevel"/>
    <w:tmpl w:val="71B81A48"/>
    <w:lvl w:ilvl="0" w:tplc="A942BFD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1F93F62"/>
    <w:multiLevelType w:val="hybridMultilevel"/>
    <w:tmpl w:val="25F0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2585997"/>
    <w:multiLevelType w:val="hybridMultilevel"/>
    <w:tmpl w:val="817A8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425F6861"/>
    <w:multiLevelType w:val="hybridMultilevel"/>
    <w:tmpl w:val="7F704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2A90D59"/>
    <w:multiLevelType w:val="hybridMultilevel"/>
    <w:tmpl w:val="20386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3B6554D"/>
    <w:multiLevelType w:val="hybridMultilevel"/>
    <w:tmpl w:val="4904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D879EB"/>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3F25126"/>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3F95DFB"/>
    <w:multiLevelType w:val="hybridMultilevel"/>
    <w:tmpl w:val="B874B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4431004"/>
    <w:multiLevelType w:val="hybridMultilevel"/>
    <w:tmpl w:val="A974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451911F2"/>
    <w:multiLevelType w:val="hybridMultilevel"/>
    <w:tmpl w:val="13725EFC"/>
    <w:lvl w:ilvl="0" w:tplc="1B3C2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46520841"/>
    <w:multiLevelType w:val="hybridMultilevel"/>
    <w:tmpl w:val="65FE1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6806BFA"/>
    <w:multiLevelType w:val="hybridMultilevel"/>
    <w:tmpl w:val="37786E9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68D5F4C"/>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46E46F7A"/>
    <w:multiLevelType w:val="hybridMultilevel"/>
    <w:tmpl w:val="38C672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8035009"/>
    <w:multiLevelType w:val="hybridMultilevel"/>
    <w:tmpl w:val="BFB654DA"/>
    <w:lvl w:ilvl="0" w:tplc="A2E4A788">
      <w:start w:val="1"/>
      <w:numFmt w:val="decimal"/>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48465B64"/>
    <w:multiLevelType w:val="hybridMultilevel"/>
    <w:tmpl w:val="35E0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73273E"/>
    <w:multiLevelType w:val="hybridMultilevel"/>
    <w:tmpl w:val="52A6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98703CD"/>
    <w:multiLevelType w:val="hybridMultilevel"/>
    <w:tmpl w:val="81D09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945DD8"/>
    <w:multiLevelType w:val="hybridMultilevel"/>
    <w:tmpl w:val="D44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AD33C64"/>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AFC6DD8"/>
    <w:multiLevelType w:val="hybridMultilevel"/>
    <w:tmpl w:val="AF562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B8043E5"/>
    <w:multiLevelType w:val="hybridMultilevel"/>
    <w:tmpl w:val="60EE2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D4C2489"/>
    <w:multiLevelType w:val="hybridMultilevel"/>
    <w:tmpl w:val="5CCED3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DBB4174"/>
    <w:multiLevelType w:val="hybridMultilevel"/>
    <w:tmpl w:val="8CECB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E6F2C8F"/>
    <w:multiLevelType w:val="hybridMultilevel"/>
    <w:tmpl w:val="9DAC7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E9157A8"/>
    <w:multiLevelType w:val="hybridMultilevel"/>
    <w:tmpl w:val="0E202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EF853C5"/>
    <w:multiLevelType w:val="hybridMultilevel"/>
    <w:tmpl w:val="430E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EFB371A"/>
    <w:multiLevelType w:val="hybridMultilevel"/>
    <w:tmpl w:val="B2A4DB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F2A3F30"/>
    <w:multiLevelType w:val="hybridMultilevel"/>
    <w:tmpl w:val="FBD4A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F5658B2"/>
    <w:multiLevelType w:val="hybridMultilevel"/>
    <w:tmpl w:val="CB8AF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F9D0857"/>
    <w:multiLevelType w:val="hybridMultilevel"/>
    <w:tmpl w:val="BBA2C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0AC1C70"/>
    <w:multiLevelType w:val="hybridMultilevel"/>
    <w:tmpl w:val="608C7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0B20AD2"/>
    <w:multiLevelType w:val="hybridMultilevel"/>
    <w:tmpl w:val="346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11848AA"/>
    <w:multiLevelType w:val="hybridMultilevel"/>
    <w:tmpl w:val="CD34D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1A27486"/>
    <w:multiLevelType w:val="hybridMultilevel"/>
    <w:tmpl w:val="6C4C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2570CE9"/>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2AC464D"/>
    <w:multiLevelType w:val="hybridMultilevel"/>
    <w:tmpl w:val="A33A7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48E17FF"/>
    <w:multiLevelType w:val="hybridMultilevel"/>
    <w:tmpl w:val="2F4E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4F62ECC"/>
    <w:multiLevelType w:val="hybridMultilevel"/>
    <w:tmpl w:val="3AEA9668"/>
    <w:lvl w:ilvl="0" w:tplc="556ED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55184AA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519784E"/>
    <w:multiLevelType w:val="hybridMultilevel"/>
    <w:tmpl w:val="6CC8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69567EB"/>
    <w:multiLevelType w:val="hybridMultilevel"/>
    <w:tmpl w:val="4A4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6CA3CAF"/>
    <w:multiLevelType w:val="hybridMultilevel"/>
    <w:tmpl w:val="3914FC28"/>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7202372"/>
    <w:multiLevelType w:val="hybridMultilevel"/>
    <w:tmpl w:val="50460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88D5BF7"/>
    <w:multiLevelType w:val="hybridMultilevel"/>
    <w:tmpl w:val="EE3ABA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589505F5"/>
    <w:multiLevelType w:val="hybridMultilevel"/>
    <w:tmpl w:val="DB96B4B2"/>
    <w:lvl w:ilvl="0" w:tplc="F46465D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A327E41"/>
    <w:multiLevelType w:val="hybridMultilevel"/>
    <w:tmpl w:val="B46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AC048C4"/>
    <w:multiLevelType w:val="hybridMultilevel"/>
    <w:tmpl w:val="AE6C1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ADC6246"/>
    <w:multiLevelType w:val="hybridMultilevel"/>
    <w:tmpl w:val="545A6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AEA0FD1"/>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B4D7552"/>
    <w:multiLevelType w:val="hybridMultilevel"/>
    <w:tmpl w:val="2EF82542"/>
    <w:lvl w:ilvl="0" w:tplc="C06ED738">
      <w:start w:val="1"/>
      <w:numFmt w:val="decimal"/>
      <w:lvlText w:val="%1."/>
      <w:lvlJc w:val="left"/>
      <w:pPr>
        <w:ind w:left="360" w:hanging="360"/>
      </w:pPr>
      <w:rPr>
        <w:rFonts w:ascii="Times New Roman" w:eastAsiaTheme="majorEastAsia" w:hAnsi="Times New Roman"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BCF55B9"/>
    <w:multiLevelType w:val="hybridMultilevel"/>
    <w:tmpl w:val="2690DDD4"/>
    <w:lvl w:ilvl="0" w:tplc="4254248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C434E16"/>
    <w:multiLevelType w:val="hybridMultilevel"/>
    <w:tmpl w:val="E0247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D8A4060"/>
    <w:multiLevelType w:val="hybridMultilevel"/>
    <w:tmpl w:val="057C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E564604"/>
    <w:multiLevelType w:val="hybridMultilevel"/>
    <w:tmpl w:val="D08E666C"/>
    <w:lvl w:ilvl="0" w:tplc="F37A4AE0">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EC90844"/>
    <w:multiLevelType w:val="hybridMultilevel"/>
    <w:tmpl w:val="B890E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EFF2229"/>
    <w:multiLevelType w:val="hybridMultilevel"/>
    <w:tmpl w:val="B39E5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F312EB4"/>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F951311"/>
    <w:multiLevelType w:val="hybridMultilevel"/>
    <w:tmpl w:val="1646E08A"/>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04E6E27"/>
    <w:multiLevelType w:val="hybridMultilevel"/>
    <w:tmpl w:val="B52CFA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0F97C9E"/>
    <w:multiLevelType w:val="hybridMultilevel"/>
    <w:tmpl w:val="26FAC9D0"/>
    <w:lvl w:ilvl="0" w:tplc="D5A23B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14D0955"/>
    <w:multiLevelType w:val="hybridMultilevel"/>
    <w:tmpl w:val="D8A6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1AE1A86"/>
    <w:multiLevelType w:val="hybridMultilevel"/>
    <w:tmpl w:val="98E87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1D56CAE"/>
    <w:multiLevelType w:val="hybridMultilevel"/>
    <w:tmpl w:val="E706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0"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3591197"/>
    <w:multiLevelType w:val="hybridMultilevel"/>
    <w:tmpl w:val="C7C8BA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636C6A67"/>
    <w:multiLevelType w:val="hybridMultilevel"/>
    <w:tmpl w:val="42FE6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D95270"/>
    <w:multiLevelType w:val="hybridMultilevel"/>
    <w:tmpl w:val="B3A0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40976D8"/>
    <w:multiLevelType w:val="hybridMultilevel"/>
    <w:tmpl w:val="140EDFB8"/>
    <w:lvl w:ilvl="0" w:tplc="44085B3E">
      <w:start w:val="1"/>
      <w:numFmt w:val="decimal"/>
      <w:lvlText w:val="%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45A220A"/>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4B41F29"/>
    <w:multiLevelType w:val="hybridMultilevel"/>
    <w:tmpl w:val="619C2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4D20DC9"/>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6544215A"/>
    <w:multiLevelType w:val="hybridMultilevel"/>
    <w:tmpl w:val="207EF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5B3487C"/>
    <w:multiLevelType w:val="hybridMultilevel"/>
    <w:tmpl w:val="12D86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5EA1046"/>
    <w:multiLevelType w:val="hybridMultilevel"/>
    <w:tmpl w:val="CEF87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6441E1F"/>
    <w:multiLevelType w:val="hybridMultilevel"/>
    <w:tmpl w:val="BF56D3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7852337"/>
    <w:multiLevelType w:val="hybridMultilevel"/>
    <w:tmpl w:val="71B81A48"/>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67CD02E5"/>
    <w:multiLevelType w:val="hybridMultilevel"/>
    <w:tmpl w:val="394EDF14"/>
    <w:lvl w:ilvl="0" w:tplc="C804E9EA">
      <w:start w:val="201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680D170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8D21671"/>
    <w:multiLevelType w:val="hybridMultilevel"/>
    <w:tmpl w:val="1800F5FE"/>
    <w:lvl w:ilvl="0" w:tplc="4F086E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8F82DBD"/>
    <w:multiLevelType w:val="hybridMultilevel"/>
    <w:tmpl w:val="B52CF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9455334"/>
    <w:multiLevelType w:val="hybridMultilevel"/>
    <w:tmpl w:val="3B3C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983237A"/>
    <w:multiLevelType w:val="hybridMultilevel"/>
    <w:tmpl w:val="95DA7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A8834CE"/>
    <w:multiLevelType w:val="hybridMultilevel"/>
    <w:tmpl w:val="EF461638"/>
    <w:lvl w:ilvl="0" w:tplc="EE6A09EC">
      <w:start w:val="20"/>
      <w:numFmt w:val="bullet"/>
      <w:lvlText w:val="-"/>
      <w:lvlJc w:val="left"/>
      <w:pPr>
        <w:ind w:left="420" w:hanging="360"/>
      </w:pPr>
      <w:rPr>
        <w:rFonts w:ascii="Georgia" w:eastAsiaTheme="minorEastAsia" w:hAnsi="Georg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1" w15:restartNumberingAfterBreak="0">
    <w:nsid w:val="6A8F4247"/>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6AB62000"/>
    <w:multiLevelType w:val="hybridMultilevel"/>
    <w:tmpl w:val="60EE0FF0"/>
    <w:lvl w:ilvl="0" w:tplc="CB7E1C30">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ACA2257"/>
    <w:multiLevelType w:val="hybridMultilevel"/>
    <w:tmpl w:val="3D763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BB71E29"/>
    <w:multiLevelType w:val="hybridMultilevel"/>
    <w:tmpl w:val="5AC82B26"/>
    <w:lvl w:ilvl="0" w:tplc="F6803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CFD7899"/>
    <w:multiLevelType w:val="hybridMultilevel"/>
    <w:tmpl w:val="370A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D3D1019"/>
    <w:multiLevelType w:val="hybridMultilevel"/>
    <w:tmpl w:val="BDA2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97057D"/>
    <w:multiLevelType w:val="hybridMultilevel"/>
    <w:tmpl w:val="4D04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DFB06EB"/>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6E0043BA"/>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E1A22D9"/>
    <w:multiLevelType w:val="hybridMultilevel"/>
    <w:tmpl w:val="0DAC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E241C44"/>
    <w:multiLevelType w:val="hybridMultilevel"/>
    <w:tmpl w:val="D7B62290"/>
    <w:lvl w:ilvl="0" w:tplc="65666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5" w15:restartNumberingAfterBreak="0">
    <w:nsid w:val="6E730E98"/>
    <w:multiLevelType w:val="hybridMultilevel"/>
    <w:tmpl w:val="B3625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EF5704E"/>
    <w:multiLevelType w:val="hybridMultilevel"/>
    <w:tmpl w:val="6854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F317316"/>
    <w:multiLevelType w:val="hybridMultilevel"/>
    <w:tmpl w:val="B80C3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FBD66E0"/>
    <w:multiLevelType w:val="hybridMultilevel"/>
    <w:tmpl w:val="DA46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08F6955"/>
    <w:multiLevelType w:val="hybridMultilevel"/>
    <w:tmpl w:val="AD1A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10A667D"/>
    <w:multiLevelType w:val="hybridMultilevel"/>
    <w:tmpl w:val="09FC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1186D2E"/>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71C31067"/>
    <w:multiLevelType w:val="hybridMultilevel"/>
    <w:tmpl w:val="1882B3BA"/>
    <w:lvl w:ilvl="0" w:tplc="FFFFFFFF">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25A4164"/>
    <w:multiLevelType w:val="hybridMultilevel"/>
    <w:tmpl w:val="4ABA5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41C2280"/>
    <w:multiLevelType w:val="hybridMultilevel"/>
    <w:tmpl w:val="82AA3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51E5B53"/>
    <w:multiLevelType w:val="hybridMultilevel"/>
    <w:tmpl w:val="F48C5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758A76FE"/>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5FA4976"/>
    <w:multiLevelType w:val="hybridMultilevel"/>
    <w:tmpl w:val="B9404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6AB4390"/>
    <w:multiLevelType w:val="hybridMultilevel"/>
    <w:tmpl w:val="0DACC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70311E1"/>
    <w:multiLevelType w:val="hybridMultilevel"/>
    <w:tmpl w:val="F75AD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72C20D5"/>
    <w:multiLevelType w:val="hybridMultilevel"/>
    <w:tmpl w:val="838AE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79F60AE"/>
    <w:multiLevelType w:val="hybridMultilevel"/>
    <w:tmpl w:val="27E25F3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8C9027B"/>
    <w:multiLevelType w:val="hybridMultilevel"/>
    <w:tmpl w:val="730C2B96"/>
    <w:lvl w:ilvl="0" w:tplc="D1900FD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9631A8C"/>
    <w:multiLevelType w:val="hybridMultilevel"/>
    <w:tmpl w:val="E690DA1A"/>
    <w:lvl w:ilvl="0" w:tplc="0B2E57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99A6604"/>
    <w:multiLevelType w:val="hybridMultilevel"/>
    <w:tmpl w:val="9D101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9AB77B2"/>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9F035AE"/>
    <w:multiLevelType w:val="hybridMultilevel"/>
    <w:tmpl w:val="761ED70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3" w15:restartNumberingAfterBreak="0">
    <w:nsid w:val="7A80544E"/>
    <w:multiLevelType w:val="hybridMultilevel"/>
    <w:tmpl w:val="C19AB420"/>
    <w:lvl w:ilvl="0" w:tplc="9F0885AC">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B955C9C"/>
    <w:multiLevelType w:val="hybridMultilevel"/>
    <w:tmpl w:val="9140C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BC7677A"/>
    <w:multiLevelType w:val="hybridMultilevel"/>
    <w:tmpl w:val="1882B3BA"/>
    <w:lvl w:ilvl="0" w:tplc="718A54FC">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7BE26F23"/>
    <w:multiLevelType w:val="hybridMultilevel"/>
    <w:tmpl w:val="0C08F6A6"/>
    <w:lvl w:ilvl="0" w:tplc="66A083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D903F31"/>
    <w:multiLevelType w:val="hybridMultilevel"/>
    <w:tmpl w:val="6C3A7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DFC087E"/>
    <w:multiLevelType w:val="hybridMultilevel"/>
    <w:tmpl w:val="9C005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558216">
    <w:abstractNumId w:val="10"/>
  </w:num>
  <w:num w:numId="2" w16cid:durableId="1643147287">
    <w:abstractNumId w:val="8"/>
  </w:num>
  <w:num w:numId="3" w16cid:durableId="509176099">
    <w:abstractNumId w:val="7"/>
  </w:num>
  <w:num w:numId="4" w16cid:durableId="114830309">
    <w:abstractNumId w:val="6"/>
  </w:num>
  <w:num w:numId="5" w16cid:durableId="1611819844">
    <w:abstractNumId w:val="5"/>
  </w:num>
  <w:num w:numId="6" w16cid:durableId="732318346">
    <w:abstractNumId w:val="9"/>
  </w:num>
  <w:num w:numId="7" w16cid:durableId="1405223622">
    <w:abstractNumId w:val="4"/>
  </w:num>
  <w:num w:numId="8" w16cid:durableId="168640994">
    <w:abstractNumId w:val="3"/>
  </w:num>
  <w:num w:numId="9" w16cid:durableId="1904635912">
    <w:abstractNumId w:val="2"/>
  </w:num>
  <w:num w:numId="10" w16cid:durableId="825584974">
    <w:abstractNumId w:val="1"/>
  </w:num>
  <w:num w:numId="11" w16cid:durableId="1974938888">
    <w:abstractNumId w:val="0"/>
  </w:num>
  <w:num w:numId="12" w16cid:durableId="182982178">
    <w:abstractNumId w:val="214"/>
  </w:num>
  <w:num w:numId="13" w16cid:durableId="909073978">
    <w:abstractNumId w:val="172"/>
  </w:num>
  <w:num w:numId="14" w16cid:durableId="1205605210">
    <w:abstractNumId w:val="91"/>
  </w:num>
  <w:num w:numId="15" w16cid:durableId="1695883432">
    <w:abstractNumId w:val="76"/>
  </w:num>
  <w:num w:numId="16" w16cid:durableId="720713117">
    <w:abstractNumId w:val="53"/>
  </w:num>
  <w:num w:numId="17" w16cid:durableId="1382753171">
    <w:abstractNumId w:val="227"/>
  </w:num>
  <w:num w:numId="18" w16cid:durableId="1173490467">
    <w:abstractNumId w:val="254"/>
  </w:num>
  <w:num w:numId="19" w16cid:durableId="2075157560">
    <w:abstractNumId w:val="117"/>
  </w:num>
  <w:num w:numId="20" w16cid:durableId="358432348">
    <w:abstractNumId w:val="304"/>
  </w:num>
  <w:num w:numId="21" w16cid:durableId="231237807">
    <w:abstractNumId w:val="18"/>
  </w:num>
  <w:num w:numId="22" w16cid:durableId="1498575011">
    <w:abstractNumId w:val="55"/>
  </w:num>
  <w:num w:numId="23" w16cid:durableId="1511683027">
    <w:abstractNumId w:val="42"/>
  </w:num>
  <w:num w:numId="24" w16cid:durableId="369111581">
    <w:abstractNumId w:val="64"/>
  </w:num>
  <w:num w:numId="25" w16cid:durableId="1626812947">
    <w:abstractNumId w:val="94"/>
  </w:num>
  <w:num w:numId="26" w16cid:durableId="903682490">
    <w:abstractNumId w:val="123"/>
  </w:num>
  <w:num w:numId="27" w16cid:durableId="1227882778">
    <w:abstractNumId w:val="73"/>
  </w:num>
  <w:num w:numId="28" w16cid:durableId="1594699763">
    <w:abstractNumId w:val="188"/>
  </w:num>
  <w:num w:numId="29" w16cid:durableId="1446344894">
    <w:abstractNumId w:val="169"/>
  </w:num>
  <w:num w:numId="30" w16cid:durableId="193542848">
    <w:abstractNumId w:val="85"/>
  </w:num>
  <w:num w:numId="31" w16cid:durableId="165675058">
    <w:abstractNumId w:val="177"/>
  </w:num>
  <w:num w:numId="32" w16cid:durableId="34625773">
    <w:abstractNumId w:val="65"/>
  </w:num>
  <w:num w:numId="33" w16cid:durableId="1728525484">
    <w:abstractNumId w:val="277"/>
  </w:num>
  <w:num w:numId="34" w16cid:durableId="570118119">
    <w:abstractNumId w:val="138"/>
  </w:num>
  <w:num w:numId="35" w16cid:durableId="912392221">
    <w:abstractNumId w:val="23"/>
  </w:num>
  <w:num w:numId="36" w16cid:durableId="1499269581">
    <w:abstractNumId w:val="31"/>
  </w:num>
  <w:num w:numId="37" w16cid:durableId="1796672785">
    <w:abstractNumId w:val="89"/>
  </w:num>
  <w:num w:numId="38" w16cid:durableId="1605646941">
    <w:abstractNumId w:val="197"/>
  </w:num>
  <w:num w:numId="39" w16cid:durableId="26882096">
    <w:abstractNumId w:val="300"/>
  </w:num>
  <w:num w:numId="40" w16cid:durableId="1786654010">
    <w:abstractNumId w:val="32"/>
  </w:num>
  <w:num w:numId="41" w16cid:durableId="148912513">
    <w:abstractNumId w:val="35"/>
  </w:num>
  <w:num w:numId="42" w16cid:durableId="1595362407">
    <w:abstractNumId w:val="195"/>
  </w:num>
  <w:num w:numId="43" w16cid:durableId="1012801559">
    <w:abstractNumId w:val="237"/>
  </w:num>
  <w:num w:numId="44" w16cid:durableId="1556236908">
    <w:abstractNumId w:val="309"/>
  </w:num>
  <w:num w:numId="45" w16cid:durableId="496386860">
    <w:abstractNumId w:val="163"/>
  </w:num>
  <w:num w:numId="46" w16cid:durableId="1789935696">
    <w:abstractNumId w:val="130"/>
  </w:num>
  <w:num w:numId="47" w16cid:durableId="1017971769">
    <w:abstractNumId w:val="287"/>
  </w:num>
  <w:num w:numId="48" w16cid:durableId="1505823543">
    <w:abstractNumId w:val="224"/>
  </w:num>
  <w:num w:numId="49" w16cid:durableId="1461339624">
    <w:abstractNumId w:val="242"/>
  </w:num>
  <w:num w:numId="50" w16cid:durableId="1201166399">
    <w:abstractNumId w:val="251"/>
  </w:num>
  <w:num w:numId="51" w16cid:durableId="18599261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89633590">
    <w:abstractNumId w:val="3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20566444">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58544799">
    <w:abstractNumId w:val="153"/>
  </w:num>
  <w:num w:numId="55" w16cid:durableId="629629644">
    <w:abstractNumId w:val="303"/>
  </w:num>
  <w:num w:numId="56" w16cid:durableId="1153981546">
    <w:abstractNumId w:val="256"/>
  </w:num>
  <w:num w:numId="57" w16cid:durableId="386924906">
    <w:abstractNumId w:val="156"/>
  </w:num>
  <w:num w:numId="58" w16cid:durableId="544216309">
    <w:abstractNumId w:val="72"/>
  </w:num>
  <w:num w:numId="59" w16cid:durableId="1061060267">
    <w:abstractNumId w:val="139"/>
  </w:num>
  <w:num w:numId="60" w16cid:durableId="463935218">
    <w:abstractNumId w:val="170"/>
  </w:num>
  <w:num w:numId="61" w16cid:durableId="900798420">
    <w:abstractNumId w:val="180"/>
  </w:num>
  <w:num w:numId="62" w16cid:durableId="1845166741">
    <w:abstractNumId w:val="52"/>
  </w:num>
  <w:num w:numId="63" w16cid:durableId="1715693166">
    <w:abstractNumId w:val="101"/>
  </w:num>
  <w:num w:numId="64" w16cid:durableId="1417284119">
    <w:abstractNumId w:val="144"/>
  </w:num>
  <w:num w:numId="65" w16cid:durableId="479807096">
    <w:abstractNumId w:val="114"/>
  </w:num>
  <w:num w:numId="66" w16cid:durableId="1707178728">
    <w:abstractNumId w:val="116"/>
  </w:num>
  <w:num w:numId="67" w16cid:durableId="893781255">
    <w:abstractNumId w:val="162"/>
  </w:num>
  <w:num w:numId="68" w16cid:durableId="1876115231">
    <w:abstractNumId w:val="191"/>
  </w:num>
  <w:num w:numId="69" w16cid:durableId="819270449">
    <w:abstractNumId w:val="194"/>
  </w:num>
  <w:num w:numId="70" w16cid:durableId="1857886987">
    <w:abstractNumId w:val="246"/>
  </w:num>
  <w:num w:numId="71" w16cid:durableId="2051419770">
    <w:abstractNumId w:val="62"/>
  </w:num>
  <w:num w:numId="72" w16cid:durableId="1207525806">
    <w:abstractNumId w:val="78"/>
  </w:num>
  <w:num w:numId="73" w16cid:durableId="2035303591">
    <w:abstractNumId w:val="118"/>
  </w:num>
  <w:num w:numId="74" w16cid:durableId="1205561247">
    <w:abstractNumId w:val="250"/>
  </w:num>
  <w:num w:numId="75" w16cid:durableId="1157263059">
    <w:abstractNumId w:val="279"/>
  </w:num>
  <w:num w:numId="76" w16cid:durableId="1715344818">
    <w:abstractNumId w:val="269"/>
  </w:num>
  <w:num w:numId="77" w16cid:durableId="1997608922">
    <w:abstractNumId w:val="263"/>
  </w:num>
  <w:num w:numId="78" w16cid:durableId="1386417519">
    <w:abstractNumId w:val="60"/>
  </w:num>
  <w:num w:numId="79" w16cid:durableId="347877978">
    <w:abstractNumId w:val="217"/>
  </w:num>
  <w:num w:numId="80" w16cid:durableId="866024362">
    <w:abstractNumId w:val="213"/>
  </w:num>
  <w:num w:numId="81" w16cid:durableId="1685130632">
    <w:abstractNumId w:val="193"/>
  </w:num>
  <w:num w:numId="82" w16cid:durableId="1370572232">
    <w:abstractNumId w:val="209"/>
  </w:num>
  <w:num w:numId="83" w16cid:durableId="1112015155">
    <w:abstractNumId w:val="222"/>
  </w:num>
  <w:num w:numId="84" w16cid:durableId="1241141203">
    <w:abstractNumId w:val="203"/>
  </w:num>
  <w:num w:numId="85" w16cid:durableId="2083067061">
    <w:abstractNumId w:val="159"/>
  </w:num>
  <w:num w:numId="86" w16cid:durableId="1098212771">
    <w:abstractNumId w:val="115"/>
  </w:num>
  <w:num w:numId="87" w16cid:durableId="35471888">
    <w:abstractNumId w:val="307"/>
  </w:num>
  <w:num w:numId="88" w16cid:durableId="383723827">
    <w:abstractNumId w:val="45"/>
  </w:num>
  <w:num w:numId="89" w16cid:durableId="1526750908">
    <w:abstractNumId w:val="262"/>
  </w:num>
  <w:num w:numId="90" w16cid:durableId="512110264">
    <w:abstractNumId w:val="61"/>
  </w:num>
  <w:num w:numId="91" w16cid:durableId="270867330">
    <w:abstractNumId w:val="43"/>
  </w:num>
  <w:num w:numId="92" w16cid:durableId="1005128512">
    <w:abstractNumId w:val="112"/>
  </w:num>
  <w:num w:numId="93" w16cid:durableId="1047221142">
    <w:abstractNumId w:val="244"/>
  </w:num>
  <w:num w:numId="94" w16cid:durableId="425540898">
    <w:abstractNumId w:val="294"/>
  </w:num>
  <w:num w:numId="95" w16cid:durableId="471411488">
    <w:abstractNumId w:val="49"/>
  </w:num>
  <w:num w:numId="96" w16cid:durableId="1485900149">
    <w:abstractNumId w:val="46"/>
  </w:num>
  <w:num w:numId="97" w16cid:durableId="2118330229">
    <w:abstractNumId w:val="134"/>
  </w:num>
  <w:num w:numId="98" w16cid:durableId="1984039210">
    <w:abstractNumId w:val="69"/>
  </w:num>
  <w:num w:numId="99" w16cid:durableId="1083793393">
    <w:abstractNumId w:val="97"/>
  </w:num>
  <w:num w:numId="100" w16cid:durableId="1887377116">
    <w:abstractNumId w:val="167"/>
  </w:num>
  <w:num w:numId="101" w16cid:durableId="374619257">
    <w:abstractNumId w:val="178"/>
  </w:num>
  <w:num w:numId="102" w16cid:durableId="341901458">
    <w:abstractNumId w:val="161"/>
  </w:num>
  <w:num w:numId="103" w16cid:durableId="1997950876">
    <w:abstractNumId w:val="27"/>
  </w:num>
  <w:num w:numId="104" w16cid:durableId="1465809226">
    <w:abstractNumId w:val="125"/>
  </w:num>
  <w:num w:numId="105" w16cid:durableId="911236333">
    <w:abstractNumId w:val="135"/>
  </w:num>
  <w:num w:numId="106" w16cid:durableId="2066685154">
    <w:abstractNumId w:val="102"/>
  </w:num>
  <w:num w:numId="107" w16cid:durableId="1677226091">
    <w:abstractNumId w:val="261"/>
  </w:num>
  <w:num w:numId="108" w16cid:durableId="528959054">
    <w:abstractNumId w:val="47"/>
  </w:num>
  <w:num w:numId="109" w16cid:durableId="1778864418">
    <w:abstractNumId w:val="38"/>
  </w:num>
  <w:num w:numId="110" w16cid:durableId="1492406272">
    <w:abstractNumId w:val="243"/>
  </w:num>
  <w:num w:numId="111" w16cid:durableId="1570460779">
    <w:abstractNumId w:val="266"/>
  </w:num>
  <w:num w:numId="112" w16cid:durableId="1809932916">
    <w:abstractNumId w:val="219"/>
  </w:num>
  <w:num w:numId="113" w16cid:durableId="962077874">
    <w:abstractNumId w:val="264"/>
  </w:num>
  <w:num w:numId="114" w16cid:durableId="1635409438">
    <w:abstractNumId w:val="70"/>
  </w:num>
  <w:num w:numId="115" w16cid:durableId="259532045">
    <w:abstractNumId w:val="149"/>
  </w:num>
  <w:num w:numId="116" w16cid:durableId="1355185185">
    <w:abstractNumId w:val="40"/>
  </w:num>
  <w:num w:numId="117" w16cid:durableId="1991716420">
    <w:abstractNumId w:val="84"/>
  </w:num>
  <w:num w:numId="118" w16cid:durableId="866873018">
    <w:abstractNumId w:val="57"/>
  </w:num>
  <w:num w:numId="119" w16cid:durableId="2082365880">
    <w:abstractNumId w:val="179"/>
  </w:num>
  <w:num w:numId="120" w16cid:durableId="807631660">
    <w:abstractNumId w:val="211"/>
  </w:num>
  <w:num w:numId="121" w16cid:durableId="748967828">
    <w:abstractNumId w:val="249"/>
  </w:num>
  <w:num w:numId="122" w16cid:durableId="2107267175">
    <w:abstractNumId w:val="183"/>
  </w:num>
  <w:num w:numId="123" w16cid:durableId="1893301550">
    <w:abstractNumId w:val="206"/>
  </w:num>
  <w:num w:numId="124" w16cid:durableId="42415881">
    <w:abstractNumId w:val="12"/>
  </w:num>
  <w:num w:numId="125" w16cid:durableId="958801323">
    <w:abstractNumId w:val="48"/>
  </w:num>
  <w:num w:numId="126" w16cid:durableId="1190265119">
    <w:abstractNumId w:val="218"/>
  </w:num>
  <w:num w:numId="127" w16cid:durableId="938097584">
    <w:abstractNumId w:val="273"/>
  </w:num>
  <w:num w:numId="128" w16cid:durableId="1805199837">
    <w:abstractNumId w:val="121"/>
  </w:num>
  <w:num w:numId="129" w16cid:durableId="1893231995">
    <w:abstractNumId w:val="109"/>
  </w:num>
  <w:num w:numId="130" w16cid:durableId="2006275067">
    <w:abstractNumId w:val="306"/>
  </w:num>
  <w:num w:numId="131" w16cid:durableId="1125925932">
    <w:abstractNumId w:val="147"/>
  </w:num>
  <w:num w:numId="132" w16cid:durableId="1273591318">
    <w:abstractNumId w:val="67"/>
  </w:num>
  <w:num w:numId="133" w16cid:durableId="79566681">
    <w:abstractNumId w:val="66"/>
  </w:num>
  <w:num w:numId="134" w16cid:durableId="2105878589">
    <w:abstractNumId w:val="310"/>
  </w:num>
  <w:num w:numId="135" w16cid:durableId="1465073803">
    <w:abstractNumId w:val="68"/>
  </w:num>
  <w:num w:numId="136" w16cid:durableId="1568031803">
    <w:abstractNumId w:val="122"/>
  </w:num>
  <w:num w:numId="137" w16cid:durableId="806510270">
    <w:abstractNumId w:val="176"/>
  </w:num>
  <w:num w:numId="138" w16cid:durableId="1382633742">
    <w:abstractNumId w:val="100"/>
  </w:num>
  <w:num w:numId="139" w16cid:durableId="1650942441">
    <w:abstractNumId w:val="221"/>
  </w:num>
  <w:num w:numId="140" w16cid:durableId="1530679836">
    <w:abstractNumId w:val="280"/>
  </w:num>
  <w:num w:numId="141" w16cid:durableId="23363544">
    <w:abstractNumId w:val="241"/>
  </w:num>
  <w:num w:numId="142" w16cid:durableId="179661090">
    <w:abstractNumId w:val="98"/>
  </w:num>
  <w:num w:numId="143" w16cid:durableId="75372462">
    <w:abstractNumId w:val="248"/>
  </w:num>
  <w:num w:numId="144" w16cid:durableId="352002566">
    <w:abstractNumId w:val="184"/>
  </w:num>
  <w:num w:numId="145" w16cid:durableId="1513647971">
    <w:abstractNumId w:val="160"/>
  </w:num>
  <w:num w:numId="146" w16cid:durableId="1810129757">
    <w:abstractNumId w:val="105"/>
  </w:num>
  <w:num w:numId="147" w16cid:durableId="1994412073">
    <w:abstractNumId w:val="182"/>
  </w:num>
  <w:num w:numId="148" w16cid:durableId="963997553">
    <w:abstractNumId w:val="50"/>
  </w:num>
  <w:num w:numId="149" w16cid:durableId="1865748584">
    <w:abstractNumId w:val="21"/>
  </w:num>
  <w:num w:numId="150" w16cid:durableId="1121607188">
    <w:abstractNumId w:val="83"/>
  </w:num>
  <w:num w:numId="151" w16cid:durableId="2028752538">
    <w:abstractNumId w:val="196"/>
  </w:num>
  <w:num w:numId="152" w16cid:durableId="1669746509">
    <w:abstractNumId w:val="82"/>
  </w:num>
  <w:num w:numId="153" w16cid:durableId="10838941">
    <w:abstractNumId w:val="247"/>
  </w:num>
  <w:num w:numId="154" w16cid:durableId="1931700095">
    <w:abstractNumId w:val="185"/>
  </w:num>
  <w:num w:numId="155" w16cid:durableId="1896506884">
    <w:abstractNumId w:val="58"/>
  </w:num>
  <w:num w:numId="156" w16cid:durableId="176776508">
    <w:abstractNumId w:val="59"/>
  </w:num>
  <w:num w:numId="157" w16cid:durableId="232275504">
    <w:abstractNumId w:val="235"/>
  </w:num>
  <w:num w:numId="158" w16cid:durableId="1727140404">
    <w:abstractNumId w:val="90"/>
  </w:num>
  <w:num w:numId="159" w16cid:durableId="1694571755">
    <w:abstractNumId w:val="284"/>
  </w:num>
  <w:num w:numId="160" w16cid:durableId="1070343566">
    <w:abstractNumId w:val="268"/>
  </w:num>
  <w:num w:numId="161" w16cid:durableId="1880893262">
    <w:abstractNumId w:val="129"/>
  </w:num>
  <w:num w:numId="162" w16cid:durableId="105464613">
    <w:abstractNumId w:val="110"/>
  </w:num>
  <w:num w:numId="163" w16cid:durableId="592514975">
    <w:abstractNumId w:val="22"/>
  </w:num>
  <w:num w:numId="164" w16cid:durableId="2101752663">
    <w:abstractNumId w:val="14"/>
  </w:num>
  <w:num w:numId="165" w16cid:durableId="1217012978">
    <w:abstractNumId w:val="36"/>
  </w:num>
  <w:num w:numId="166" w16cid:durableId="756946713">
    <w:abstractNumId w:val="252"/>
  </w:num>
  <w:num w:numId="167" w16cid:durableId="1711883780">
    <w:abstractNumId w:val="166"/>
  </w:num>
  <w:num w:numId="168" w16cid:durableId="1348867982">
    <w:abstractNumId w:val="220"/>
  </w:num>
  <w:num w:numId="169" w16cid:durableId="1519932546">
    <w:abstractNumId w:val="154"/>
  </w:num>
  <w:num w:numId="170" w16cid:durableId="2012684595">
    <w:abstractNumId w:val="190"/>
  </w:num>
  <w:num w:numId="171" w16cid:durableId="303199354">
    <w:abstractNumId w:val="79"/>
  </w:num>
  <w:num w:numId="172" w16cid:durableId="1783383109">
    <w:abstractNumId w:val="17"/>
  </w:num>
  <w:num w:numId="173" w16cid:durableId="2084642277">
    <w:abstractNumId w:val="174"/>
  </w:num>
  <w:num w:numId="174" w16cid:durableId="1991639358">
    <w:abstractNumId w:val="228"/>
  </w:num>
  <w:num w:numId="175" w16cid:durableId="2320739">
    <w:abstractNumId w:val="86"/>
  </w:num>
  <w:num w:numId="176" w16cid:durableId="1132016798">
    <w:abstractNumId w:val="39"/>
  </w:num>
  <w:num w:numId="177" w16cid:durableId="2040160772">
    <w:abstractNumId w:val="143"/>
  </w:num>
  <w:num w:numId="178" w16cid:durableId="1908227754">
    <w:abstractNumId w:val="20"/>
  </w:num>
  <w:num w:numId="179" w16cid:durableId="499001806">
    <w:abstractNumId w:val="198"/>
  </w:num>
  <w:num w:numId="180" w16cid:durableId="1667048832">
    <w:abstractNumId w:val="259"/>
  </w:num>
  <w:num w:numId="181" w16cid:durableId="1374116071">
    <w:abstractNumId w:val="33"/>
  </w:num>
  <w:num w:numId="182" w16cid:durableId="1546795747">
    <w:abstractNumId w:val="25"/>
  </w:num>
  <w:num w:numId="183" w16cid:durableId="529803505">
    <w:abstractNumId w:val="204"/>
  </w:num>
  <w:num w:numId="184" w16cid:durableId="109055100">
    <w:abstractNumId w:val="202"/>
  </w:num>
  <w:num w:numId="185" w16cid:durableId="594285627">
    <w:abstractNumId w:val="305"/>
  </w:num>
  <w:num w:numId="186" w16cid:durableId="1662154928">
    <w:abstractNumId w:val="29"/>
  </w:num>
  <w:num w:numId="187" w16cid:durableId="1323585022">
    <w:abstractNumId w:val="108"/>
  </w:num>
  <w:num w:numId="188" w16cid:durableId="2109502048">
    <w:abstractNumId w:val="71"/>
  </w:num>
  <w:num w:numId="189" w16cid:durableId="394746980">
    <w:abstractNumId w:val="140"/>
  </w:num>
  <w:num w:numId="190" w16cid:durableId="1595168173">
    <w:abstractNumId w:val="37"/>
  </w:num>
  <w:num w:numId="191" w16cid:durableId="165050969">
    <w:abstractNumId w:val="201"/>
  </w:num>
  <w:num w:numId="192" w16cid:durableId="108857885">
    <w:abstractNumId w:val="272"/>
  </w:num>
  <w:num w:numId="193" w16cid:durableId="826869619">
    <w:abstractNumId w:val="54"/>
  </w:num>
  <w:num w:numId="194" w16cid:durableId="2048338279">
    <w:abstractNumId w:val="133"/>
  </w:num>
  <w:num w:numId="195" w16cid:durableId="90243282">
    <w:abstractNumId w:val="302"/>
  </w:num>
  <w:num w:numId="196" w16cid:durableId="136187250">
    <w:abstractNumId w:val="173"/>
  </w:num>
  <w:num w:numId="197" w16cid:durableId="1012685151">
    <w:abstractNumId w:val="171"/>
  </w:num>
  <w:num w:numId="198" w16cid:durableId="849562552">
    <w:abstractNumId w:val="30"/>
  </w:num>
  <w:num w:numId="199" w16cid:durableId="1145126557">
    <w:abstractNumId w:val="296"/>
  </w:num>
  <w:num w:numId="200" w16cid:durableId="1686705691">
    <w:abstractNumId w:val="286"/>
  </w:num>
  <w:num w:numId="201" w16cid:durableId="103421810">
    <w:abstractNumId w:val="276"/>
  </w:num>
  <w:num w:numId="202" w16cid:durableId="1325402049">
    <w:abstractNumId w:val="44"/>
  </w:num>
  <w:num w:numId="203" w16cid:durableId="1484851897">
    <w:abstractNumId w:val="168"/>
  </w:num>
  <w:num w:numId="204" w16cid:durableId="703479330">
    <w:abstractNumId w:val="15"/>
  </w:num>
  <w:num w:numId="205" w16cid:durableId="732116242">
    <w:abstractNumId w:val="199"/>
  </w:num>
  <w:num w:numId="206" w16cid:durableId="720715304">
    <w:abstractNumId w:val="215"/>
  </w:num>
  <w:num w:numId="207" w16cid:durableId="2136100438">
    <w:abstractNumId w:val="207"/>
  </w:num>
  <w:num w:numId="208" w16cid:durableId="2109933174">
    <w:abstractNumId w:val="230"/>
  </w:num>
  <w:num w:numId="209" w16cid:durableId="2089837194">
    <w:abstractNumId w:val="124"/>
  </w:num>
  <w:num w:numId="210" w16cid:durableId="127473148">
    <w:abstractNumId w:val="271"/>
  </w:num>
  <w:num w:numId="211" w16cid:durableId="351302006">
    <w:abstractNumId w:val="104"/>
  </w:num>
  <w:num w:numId="212" w16cid:durableId="190264904">
    <w:abstractNumId w:val="16"/>
  </w:num>
  <w:num w:numId="213" w16cid:durableId="1913615761">
    <w:abstractNumId w:val="164"/>
  </w:num>
  <w:num w:numId="214" w16cid:durableId="1281649303">
    <w:abstractNumId w:val="34"/>
  </w:num>
  <w:num w:numId="215" w16cid:durableId="59140297">
    <w:abstractNumId w:val="282"/>
  </w:num>
  <w:num w:numId="216" w16cid:durableId="769739284">
    <w:abstractNumId w:val="255"/>
  </w:num>
  <w:num w:numId="217" w16cid:durableId="396755482">
    <w:abstractNumId w:val="41"/>
  </w:num>
  <w:num w:numId="218" w16cid:durableId="1049260314">
    <w:abstractNumId w:val="293"/>
  </w:num>
  <w:num w:numId="219" w16cid:durableId="1308559458">
    <w:abstractNumId w:val="283"/>
  </w:num>
  <w:num w:numId="220" w16cid:durableId="1221400614">
    <w:abstractNumId w:val="205"/>
  </w:num>
  <w:num w:numId="221" w16cid:durableId="761340307">
    <w:abstractNumId w:val="80"/>
  </w:num>
  <w:num w:numId="222" w16cid:durableId="772170944">
    <w:abstractNumId w:val="24"/>
  </w:num>
  <w:num w:numId="223" w16cid:durableId="1675645511">
    <w:abstractNumId w:val="19"/>
  </w:num>
  <w:num w:numId="224" w16cid:durableId="734205820">
    <w:abstractNumId w:val="187"/>
  </w:num>
  <w:num w:numId="225" w16cid:durableId="456029618">
    <w:abstractNumId w:val="81"/>
  </w:num>
  <w:num w:numId="226" w16cid:durableId="239485235">
    <w:abstractNumId w:val="233"/>
  </w:num>
  <w:num w:numId="227" w16cid:durableId="1937399463">
    <w:abstractNumId w:val="289"/>
  </w:num>
  <w:num w:numId="228" w16cid:durableId="1750955581">
    <w:abstractNumId w:val="238"/>
  </w:num>
  <w:num w:numId="229" w16cid:durableId="1698043301">
    <w:abstractNumId w:val="225"/>
  </w:num>
  <w:num w:numId="230" w16cid:durableId="198278920">
    <w:abstractNumId w:val="285"/>
  </w:num>
  <w:num w:numId="231" w16cid:durableId="197742916">
    <w:abstractNumId w:val="99"/>
  </w:num>
  <w:num w:numId="232" w16cid:durableId="528227455">
    <w:abstractNumId w:val="75"/>
  </w:num>
  <w:num w:numId="233" w16cid:durableId="1964847713">
    <w:abstractNumId w:val="253"/>
  </w:num>
  <w:num w:numId="234" w16cid:durableId="1383869408">
    <w:abstractNumId w:val="229"/>
  </w:num>
  <w:num w:numId="235" w16cid:durableId="1456674432">
    <w:abstractNumId w:val="212"/>
  </w:num>
  <w:num w:numId="236" w16cid:durableId="147524118">
    <w:abstractNumId w:val="223"/>
  </w:num>
  <w:num w:numId="237" w16cid:durableId="1347752867">
    <w:abstractNumId w:val="107"/>
  </w:num>
  <w:num w:numId="238" w16cid:durableId="1064522858">
    <w:abstractNumId w:val="200"/>
  </w:num>
  <w:num w:numId="239" w16cid:durableId="2053116044">
    <w:abstractNumId w:val="260"/>
  </w:num>
  <w:num w:numId="240" w16cid:durableId="1814524523">
    <w:abstractNumId w:val="142"/>
  </w:num>
  <w:num w:numId="241" w16cid:durableId="1617255836">
    <w:abstractNumId w:val="301"/>
  </w:num>
  <w:num w:numId="242" w16cid:durableId="13042363">
    <w:abstractNumId w:val="299"/>
  </w:num>
  <w:num w:numId="243" w16cid:durableId="1273972886">
    <w:abstractNumId w:val="295"/>
  </w:num>
  <w:num w:numId="244" w16cid:durableId="1411199307">
    <w:abstractNumId w:val="87"/>
  </w:num>
  <w:num w:numId="245" w16cid:durableId="1099376991">
    <w:abstractNumId w:val="141"/>
  </w:num>
  <w:num w:numId="246" w16cid:durableId="1761100246">
    <w:abstractNumId w:val="127"/>
  </w:num>
  <w:num w:numId="247" w16cid:durableId="930090075">
    <w:abstractNumId w:val="95"/>
  </w:num>
  <w:num w:numId="248" w16cid:durableId="1985620869">
    <w:abstractNumId w:val="28"/>
  </w:num>
  <w:num w:numId="249" w16cid:durableId="794836688">
    <w:abstractNumId w:val="231"/>
  </w:num>
  <w:num w:numId="250" w16cid:durableId="1609465814">
    <w:abstractNumId w:val="297"/>
  </w:num>
  <w:num w:numId="251" w16cid:durableId="1212032152">
    <w:abstractNumId w:val="175"/>
  </w:num>
  <w:num w:numId="252" w16cid:durableId="516038260">
    <w:abstractNumId w:val="93"/>
  </w:num>
  <w:num w:numId="253" w16cid:durableId="1077094023">
    <w:abstractNumId w:val="281"/>
  </w:num>
  <w:num w:numId="254" w16cid:durableId="1934969755">
    <w:abstractNumId w:val="308"/>
  </w:num>
  <w:num w:numId="255" w16cid:durableId="13385070">
    <w:abstractNumId w:val="226"/>
  </w:num>
  <w:num w:numId="256" w16cid:durableId="283266964">
    <w:abstractNumId w:val="11"/>
  </w:num>
  <w:num w:numId="257" w16cid:durableId="117530369">
    <w:abstractNumId w:val="88"/>
  </w:num>
  <w:num w:numId="258" w16cid:durableId="1974209369">
    <w:abstractNumId w:val="137"/>
  </w:num>
  <w:num w:numId="259" w16cid:durableId="577713174">
    <w:abstractNumId w:val="189"/>
  </w:num>
  <w:num w:numId="260" w16cid:durableId="32578648">
    <w:abstractNumId w:val="111"/>
  </w:num>
  <w:num w:numId="261" w16cid:durableId="144275280">
    <w:abstractNumId w:val="158"/>
  </w:num>
  <w:num w:numId="262" w16cid:durableId="1550915811">
    <w:abstractNumId w:val="152"/>
  </w:num>
  <w:num w:numId="263" w16cid:durableId="358315255">
    <w:abstractNumId w:val="245"/>
  </w:num>
  <w:num w:numId="264" w16cid:durableId="1851792651">
    <w:abstractNumId w:val="13"/>
  </w:num>
  <w:num w:numId="265" w16cid:durableId="1110469529">
    <w:abstractNumId w:val="181"/>
  </w:num>
  <w:num w:numId="266" w16cid:durableId="1098675980">
    <w:abstractNumId w:val="96"/>
  </w:num>
  <w:num w:numId="267" w16cid:durableId="1152257560">
    <w:abstractNumId w:val="210"/>
  </w:num>
  <w:num w:numId="268" w16cid:durableId="411312857">
    <w:abstractNumId w:val="292"/>
  </w:num>
  <w:num w:numId="269" w16cid:durableId="485128312">
    <w:abstractNumId w:val="77"/>
  </w:num>
  <w:num w:numId="270" w16cid:durableId="1227110141">
    <w:abstractNumId w:val="290"/>
  </w:num>
  <w:num w:numId="271" w16cid:durableId="342516974">
    <w:abstractNumId w:val="106"/>
  </w:num>
  <w:num w:numId="272" w16cid:durableId="2133672621">
    <w:abstractNumId w:val="274"/>
  </w:num>
  <w:num w:numId="273" w16cid:durableId="2032795729">
    <w:abstractNumId w:val="26"/>
  </w:num>
  <w:num w:numId="274" w16cid:durableId="1595092484">
    <w:abstractNumId w:val="270"/>
  </w:num>
  <w:num w:numId="275" w16cid:durableId="1945650309">
    <w:abstractNumId w:val="278"/>
  </w:num>
  <w:num w:numId="276" w16cid:durableId="195394653">
    <w:abstractNumId w:val="267"/>
  </w:num>
  <w:num w:numId="277" w16cid:durableId="310909786">
    <w:abstractNumId w:val="151"/>
  </w:num>
  <w:num w:numId="278" w16cid:durableId="922879742">
    <w:abstractNumId w:val="291"/>
  </w:num>
  <w:num w:numId="279" w16cid:durableId="969241019">
    <w:abstractNumId w:val="145"/>
  </w:num>
  <w:num w:numId="280" w16cid:durableId="1873374095">
    <w:abstractNumId w:val="56"/>
  </w:num>
  <w:num w:numId="281" w16cid:durableId="239100812">
    <w:abstractNumId w:val="186"/>
  </w:num>
  <w:num w:numId="282" w16cid:durableId="720250824">
    <w:abstractNumId w:val="240"/>
  </w:num>
  <w:num w:numId="283" w16cid:durableId="1127355278">
    <w:abstractNumId w:val="236"/>
  </w:num>
  <w:num w:numId="284" w16cid:durableId="1126044681">
    <w:abstractNumId w:val="265"/>
  </w:num>
  <w:num w:numId="285" w16cid:durableId="23410745">
    <w:abstractNumId w:val="92"/>
  </w:num>
  <w:num w:numId="286" w16cid:durableId="1318805230">
    <w:abstractNumId w:val="288"/>
  </w:num>
  <w:num w:numId="287" w16cid:durableId="2092962607">
    <w:abstractNumId w:val="63"/>
  </w:num>
  <w:num w:numId="288" w16cid:durableId="155345677">
    <w:abstractNumId w:val="132"/>
  </w:num>
  <w:num w:numId="289" w16cid:durableId="404036947">
    <w:abstractNumId w:val="113"/>
  </w:num>
  <w:num w:numId="290" w16cid:durableId="384329872">
    <w:abstractNumId w:val="165"/>
  </w:num>
  <w:num w:numId="291" w16cid:durableId="1475173167">
    <w:abstractNumId w:val="103"/>
  </w:num>
  <w:num w:numId="292" w16cid:durableId="1481074668">
    <w:abstractNumId w:val="239"/>
  </w:num>
  <w:num w:numId="293" w16cid:durableId="1342854749">
    <w:abstractNumId w:val="119"/>
  </w:num>
  <w:num w:numId="294" w16cid:durableId="1182741616">
    <w:abstractNumId w:val="192"/>
  </w:num>
  <w:num w:numId="295" w16cid:durableId="352221630">
    <w:abstractNumId w:val="234"/>
  </w:num>
  <w:num w:numId="296" w16cid:durableId="342784123">
    <w:abstractNumId w:val="126"/>
  </w:num>
  <w:num w:numId="297" w16cid:durableId="1733694891">
    <w:abstractNumId w:val="155"/>
  </w:num>
  <w:num w:numId="298" w16cid:durableId="1525752550">
    <w:abstractNumId w:val="146"/>
  </w:num>
  <w:num w:numId="299" w16cid:durableId="1431462302">
    <w:abstractNumId w:val="131"/>
  </w:num>
  <w:num w:numId="300" w16cid:durableId="1217549652">
    <w:abstractNumId w:val="148"/>
  </w:num>
  <w:num w:numId="301" w16cid:durableId="2074618871">
    <w:abstractNumId w:val="275"/>
  </w:num>
  <w:num w:numId="302" w16cid:durableId="351491213">
    <w:abstractNumId w:val="257"/>
  </w:num>
  <w:num w:numId="303" w16cid:durableId="700589125">
    <w:abstractNumId w:val="208"/>
  </w:num>
  <w:num w:numId="304" w16cid:durableId="1709406225">
    <w:abstractNumId w:val="136"/>
  </w:num>
  <w:num w:numId="305" w16cid:durableId="2116828152">
    <w:abstractNumId w:val="74"/>
  </w:num>
  <w:num w:numId="306" w16cid:durableId="442262158">
    <w:abstractNumId w:val="232"/>
  </w:num>
  <w:num w:numId="307" w16cid:durableId="137696473">
    <w:abstractNumId w:val="120"/>
  </w:num>
  <w:num w:numId="308" w16cid:durableId="609047698">
    <w:abstractNumId w:val="258"/>
  </w:num>
  <w:num w:numId="309" w16cid:durableId="163320916">
    <w:abstractNumId w:val="128"/>
  </w:num>
  <w:num w:numId="310" w16cid:durableId="603264844">
    <w:abstractNumId w:val="157"/>
  </w:num>
  <w:num w:numId="311" w16cid:durableId="609313708">
    <w:abstractNumId w:val="150"/>
  </w:num>
  <w:num w:numId="312" w16cid:durableId="1376155522">
    <w:abstractNumId w:val="51"/>
  </w:num>
  <w:num w:numId="313" w16cid:durableId="1768306380">
    <w:abstractNumId w:val="298"/>
  </w:num>
  <w:num w:numId="314" w16cid:durableId="1519395454">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A3449"/>
    <w:rsid w:val="000029E3"/>
    <w:rsid w:val="000029E8"/>
    <w:rsid w:val="00004225"/>
    <w:rsid w:val="000066CA"/>
    <w:rsid w:val="00007264"/>
    <w:rsid w:val="000076A9"/>
    <w:rsid w:val="0001293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87B41"/>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3449"/>
    <w:rsid w:val="002B5511"/>
    <w:rsid w:val="002B7ACF"/>
    <w:rsid w:val="002E0643"/>
    <w:rsid w:val="002E392E"/>
    <w:rsid w:val="002E4A53"/>
    <w:rsid w:val="002E6BBC"/>
    <w:rsid w:val="002F1BA9"/>
    <w:rsid w:val="002F6E74"/>
    <w:rsid w:val="003106B3"/>
    <w:rsid w:val="0031385D"/>
    <w:rsid w:val="003171AB"/>
    <w:rsid w:val="003223B2"/>
    <w:rsid w:val="00322A67"/>
    <w:rsid w:val="00330E13"/>
    <w:rsid w:val="00335A23"/>
    <w:rsid w:val="00340707"/>
    <w:rsid w:val="00341C61"/>
    <w:rsid w:val="00351841"/>
    <w:rsid w:val="0035550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332"/>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4934"/>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1947"/>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EC1"/>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152A"/>
    <w:rsid w:val="00931816"/>
    <w:rsid w:val="00932C71"/>
    <w:rsid w:val="00935740"/>
    <w:rsid w:val="009509D5"/>
    <w:rsid w:val="009538F5"/>
    <w:rsid w:val="00957187"/>
    <w:rsid w:val="00960255"/>
    <w:rsid w:val="009603E1"/>
    <w:rsid w:val="00961C9D"/>
    <w:rsid w:val="00963065"/>
    <w:rsid w:val="0097151F"/>
    <w:rsid w:val="00973777"/>
    <w:rsid w:val="00976E78"/>
    <w:rsid w:val="009775C0"/>
    <w:rsid w:val="00977BC1"/>
    <w:rsid w:val="00981F23"/>
    <w:rsid w:val="00990634"/>
    <w:rsid w:val="00991733"/>
    <w:rsid w:val="00992078"/>
    <w:rsid w:val="00992BE3"/>
    <w:rsid w:val="009A1467"/>
    <w:rsid w:val="009A6464"/>
    <w:rsid w:val="009B69F5"/>
    <w:rsid w:val="009C5FF7"/>
    <w:rsid w:val="009C6292"/>
    <w:rsid w:val="009D15DB"/>
    <w:rsid w:val="009D3133"/>
    <w:rsid w:val="009D4A4C"/>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67EF"/>
    <w:rsid w:val="00B367FA"/>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57EE"/>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47418"/>
  <w14:defaultImageDpi w14:val="300"/>
  <w15:docId w15:val="{3EAF78F3-4AFD-0649-88EA-D151C475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A5332"/>
    <w:pPr>
      <w:spacing w:after="160" w:line="259" w:lineRule="auto"/>
    </w:pPr>
    <w:rPr>
      <w:rFonts w:ascii="Calibri" w:hAnsi="Calibri"/>
      <w:sz w:val="22"/>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uiPriority w:val="9"/>
    <w:qFormat/>
    <w:rsid w:val="003A53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9"/>
    <w:unhideWhenUsed/>
    <w:qFormat/>
    <w:rsid w:val="003A533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9"/>
    <w:unhideWhenUsed/>
    <w:qFormat/>
    <w:rsid w:val="003A533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9"/>
    <w:unhideWhenUsed/>
    <w:qFormat/>
    <w:rsid w:val="003A5332"/>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uiPriority w:val="9"/>
    <w:unhideWhenUsed/>
    <w:rsid w:val="00C457E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
    <w:basedOn w:val="Normal"/>
    <w:next w:val="Normal"/>
    <w:link w:val="Heading6Char"/>
    <w:uiPriority w:val="9"/>
    <w:unhideWhenUsed/>
    <w:qFormat/>
    <w:rsid w:val="009D4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D4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D4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D4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53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332"/>
  </w:style>
  <w:style w:type="character" w:customStyle="1" w:styleId="Heading1Char">
    <w:name w:val="Heading 1 Char"/>
    <w:aliases w:val="Pocket Char,Titles Char,F2 - Heading 1 Char,AHeading 1 Char,Brief - Heading 1 Char,Block Name Char,Block Header Char,ALEX Char1,Heading Char1,Block Titles Char1,Heading 1 Char Char Char Char1,Heading 1 Char1 Char Char Char,HAT Char"/>
    <w:basedOn w:val="DefaultParagraphFont"/>
    <w:link w:val="Heading1"/>
    <w:uiPriority w:val="9"/>
    <w:rsid w:val="003A5332"/>
    <w:rPr>
      <w:rFonts w:ascii="Calibri" w:eastAsiaTheme="majorEastAsia" w:hAnsi="Calibri" w:cstheme="majorBidi"/>
      <w:b/>
      <w:bCs/>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9"/>
    <w:rsid w:val="003A5332"/>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3A533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9"/>
    <w:rsid w:val="003A533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A5332"/>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Bo"/>
    <w:basedOn w:val="DefaultParagraphFont"/>
    <w:uiPriority w:val="1"/>
    <w:qFormat/>
    <w:rsid w:val="003A5332"/>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3A5332"/>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3A5332"/>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3A5332"/>
    <w:rPr>
      <w:color w:val="auto"/>
      <w:u w:val="none"/>
    </w:rPr>
  </w:style>
  <w:style w:type="paragraph" w:styleId="DocumentMap">
    <w:name w:val="Document Map"/>
    <w:basedOn w:val="Normal"/>
    <w:link w:val="DocumentMapChar"/>
    <w:uiPriority w:val="99"/>
    <w:unhideWhenUsed/>
    <w:rsid w:val="003A533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A5332"/>
    <w:rPr>
      <w:rFonts w:ascii="Lucida Grande" w:hAnsi="Lucida Grande" w:cs="Lucida Grande"/>
    </w:rPr>
  </w:style>
  <w:style w:type="paragraph" w:customStyle="1" w:styleId="textbold">
    <w:name w:val="text bold"/>
    <w:basedOn w:val="Normal"/>
    <w:link w:val="Emphasis"/>
    <w:uiPriority w:val="20"/>
    <w:qFormat/>
    <w:rsid w:val="002A344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3449"/>
    <w:rPr>
      <w:rFonts w:eastAsiaTheme="minorHAnsi"/>
      <w:sz w:val="22"/>
      <w:szCs w:val="22"/>
      <w:u w:val="single"/>
    </w:rPr>
  </w:style>
  <w:style w:type="paragraph" w:customStyle="1" w:styleId="Emphasis1">
    <w:name w:val="Emphasis1"/>
    <w:basedOn w:val="Normal"/>
    <w:autoRedefine/>
    <w:uiPriority w:val="20"/>
    <w:qFormat/>
    <w:rsid w:val="002A344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SG">
    <w:name w:val="Analytics [SG]"/>
    <w:basedOn w:val="Normal"/>
    <w:link w:val="AnalyticsSGChar"/>
    <w:autoRedefine/>
    <w:qFormat/>
    <w:rsid w:val="0092152A"/>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92152A"/>
    <w:rPr>
      <w:rFonts w:ascii="Calibri" w:eastAsiaTheme="majorEastAsia" w:hAnsi="Calibri" w:cstheme="majorBidi"/>
      <w:b/>
      <w:iCs/>
      <w:sz w:val="26"/>
    </w:rPr>
  </w:style>
  <w:style w:type="character" w:customStyle="1" w:styleId="Heading5Char">
    <w:name w:val="Heading 5 Char"/>
    <w:aliases w:val="Blocks Char"/>
    <w:basedOn w:val="DefaultParagraphFont"/>
    <w:link w:val="Heading5"/>
    <w:uiPriority w:val="9"/>
    <w:rsid w:val="00C457EE"/>
    <w:rPr>
      <w:rFonts w:asciiTheme="majorHAnsi" w:eastAsiaTheme="majorEastAsia" w:hAnsiTheme="majorHAnsi" w:cstheme="majorBidi"/>
      <w:color w:val="365F91" w:themeColor="accent1" w:themeShade="BF"/>
      <w:sz w:val="22"/>
      <w:szCs w:val="22"/>
    </w:rPr>
  </w:style>
  <w:style w:type="character" w:styleId="Strong">
    <w:name w:val="Strong"/>
    <w:aliases w:val="Analytics,8 pt font,Cut,Citation Char Char1 Char Char Char Char Char,Small 1,Heading 3 Char1 Char,strong,Citation Char Char Char1,Block Writing Char,Minimized Char"/>
    <w:basedOn w:val="DefaultParagraphFont"/>
    <w:uiPriority w:val="22"/>
    <w:qFormat/>
    <w:rsid w:val="00C457EE"/>
    <w:rPr>
      <w:b/>
      <w:bCs/>
    </w:rPr>
  </w:style>
  <w:style w:type="character" w:styleId="BookTitle">
    <w:name w:val="Book Title"/>
    <w:basedOn w:val="DefaultParagraphFont"/>
    <w:uiPriority w:val="33"/>
    <w:qFormat/>
    <w:rsid w:val="00C457EE"/>
    <w:rPr>
      <w:b/>
      <w:bCs/>
      <w:i/>
      <w:iCs/>
      <w:spacing w:val="5"/>
    </w:rPr>
  </w:style>
  <w:style w:type="numbering" w:styleId="111111">
    <w:name w:val="Outline List 2"/>
    <w:basedOn w:val="NoList"/>
    <w:uiPriority w:val="99"/>
    <w:semiHidden/>
    <w:unhideWhenUsed/>
    <w:rsid w:val="00C457EE"/>
  </w:style>
  <w:style w:type="paragraph" w:styleId="Header">
    <w:name w:val="header"/>
    <w:aliases w:val="Header Char2,Header Char1 Char,Header Char Char Char,Header Char Char1,Header Char2 Char Char Char,Header Char1 Char1 Char Char Char,Header Char Char Char1 Char Char Char,Header Char Char2 Char Char Char,Header 1, Char2,Header 1 Char Char,Char2"/>
    <w:basedOn w:val="Normal"/>
    <w:link w:val="HeaderChar"/>
    <w:uiPriority w:val="99"/>
    <w:rsid w:val="00C457EE"/>
    <w:pPr>
      <w:tabs>
        <w:tab w:val="center" w:pos="4680"/>
        <w:tab w:val="right" w:pos="9360"/>
      </w:tabs>
      <w:spacing w:after="0" w:line="240" w:lineRule="auto"/>
    </w:p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Header 1 Char, Char2 Char"/>
    <w:basedOn w:val="DefaultParagraphFont"/>
    <w:link w:val="Header"/>
    <w:uiPriority w:val="99"/>
    <w:rsid w:val="00C457EE"/>
    <w:rPr>
      <w:rFonts w:ascii="Calibri" w:eastAsiaTheme="minorHAnsi" w:hAnsi="Calibri" w:cs="Calibri"/>
      <w:sz w:val="22"/>
      <w:szCs w:val="22"/>
    </w:rPr>
  </w:style>
  <w:style w:type="paragraph" w:styleId="Footer">
    <w:name w:val="footer"/>
    <w:basedOn w:val="Normal"/>
    <w:link w:val="FooterChar"/>
    <w:uiPriority w:val="99"/>
    <w:rsid w:val="00C45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7EE"/>
    <w:rPr>
      <w:rFonts w:ascii="Calibri" w:eastAsiaTheme="minorHAnsi" w:hAnsi="Calibri" w:cs="Calibri"/>
      <w:sz w:val="22"/>
      <w:szCs w:val="22"/>
    </w:rPr>
  </w:style>
  <w:style w:type="paragraph" w:styleId="BodyText">
    <w:name w:val="Body Text"/>
    <w:aliases w:val="BT"/>
    <w:basedOn w:val="Normal"/>
    <w:link w:val="BodyTextChar"/>
    <w:uiPriority w:val="99"/>
    <w:unhideWhenUsed/>
    <w:rsid w:val="00C457EE"/>
    <w:pPr>
      <w:spacing w:after="120"/>
    </w:pPr>
  </w:style>
  <w:style w:type="character" w:customStyle="1" w:styleId="BodyTextChar">
    <w:name w:val="Body Text Char"/>
    <w:aliases w:val="BT Char"/>
    <w:basedOn w:val="DefaultParagraphFont"/>
    <w:link w:val="BodyText"/>
    <w:uiPriority w:val="99"/>
    <w:rsid w:val="00C457EE"/>
    <w:rPr>
      <w:rFonts w:ascii="Calibri" w:eastAsiaTheme="minorHAnsi" w:hAnsi="Calibri" w:cs="Calibri"/>
      <w:sz w:val="22"/>
      <w:szCs w:val="22"/>
    </w:rPr>
  </w:style>
  <w:style w:type="paragraph" w:styleId="NoSpacing">
    <w:name w:val="No Spacing"/>
    <w:aliases w:val="Card Format,Tag and Ci,DDI Tag,Tag Title,Tag1,No Spacing6,No Spacing tnr,ClearFormatting,Hidden Block Title,No Spacing311,No Spacing51,Dont u,No Spacing1111111,Note Level 21,Clear,No Spacing7,ca,Small Text,No Spacing13,Very Small Text,Dont us"/>
    <w:link w:val="NoSpacingChar"/>
    <w:uiPriority w:val="99"/>
    <w:unhideWhenUsed/>
    <w:qFormat/>
    <w:rsid w:val="00C457EE"/>
    <w:rPr>
      <w:rFonts w:ascii="Calibri" w:eastAsiaTheme="minorHAnsi" w:hAnsi="Calibri" w:cs="Calibri"/>
      <w:sz w:val="22"/>
      <w:szCs w:val="22"/>
    </w:rPr>
  </w:style>
  <w:style w:type="character" w:customStyle="1" w:styleId="NoSpacingChar">
    <w:name w:val="No Spacing Char"/>
    <w:aliases w:val="Card Format Char,Tag and Ci Char,DDI Tag Char,Tag Title Char,Tag1 Char,No Spacing6 Char,No Spacing tnr Char,ClearFormatting Char,Hidden Block Title Char,No Spacing311 Char,No Spacing51 Char,Dont u Char,No Spacing1111111 Char,Clear Char"/>
    <w:basedOn w:val="DefaultParagraphFont"/>
    <w:link w:val="NoSpacing"/>
    <w:uiPriority w:val="99"/>
    <w:rsid w:val="00C457EE"/>
    <w:rPr>
      <w:rFonts w:ascii="Calibri" w:eastAsiaTheme="minorHAnsi" w:hAnsi="Calibri" w:cs="Calibri"/>
      <w:sz w:val="22"/>
      <w:szCs w:val="22"/>
    </w:rPr>
  </w:style>
  <w:style w:type="character" w:styleId="UnresolvedMention">
    <w:name w:val="Unresolved Mention"/>
    <w:basedOn w:val="DefaultParagraphFont"/>
    <w:uiPriority w:val="99"/>
    <w:unhideWhenUsed/>
    <w:rsid w:val="00C457EE"/>
    <w:rPr>
      <w:color w:val="605E5C"/>
      <w:shd w:val="clear" w:color="auto" w:fill="E1DFDD"/>
    </w:rPr>
  </w:style>
  <w:style w:type="character" w:customStyle="1" w:styleId="Heading6Char">
    <w:name w:val="Heading 6 Char"/>
    <w:aliases w:val="Title (no index) Char"/>
    <w:basedOn w:val="DefaultParagraphFont"/>
    <w:link w:val="Heading6"/>
    <w:uiPriority w:val="9"/>
    <w:rsid w:val="009D4A4C"/>
    <w:rPr>
      <w:rFonts w:ascii="Calibri" w:eastAsiaTheme="majorEastAsia" w:hAnsi="Calibri" w:cstheme="majorBidi"/>
      <w:i/>
      <w:iCs/>
      <w:color w:val="595959" w:themeColor="text1" w:themeTint="A6"/>
      <w:sz w:val="22"/>
      <w:szCs w:val="22"/>
    </w:rPr>
  </w:style>
  <w:style w:type="character" w:customStyle="1" w:styleId="Heading7Char">
    <w:name w:val="Heading 7 Char"/>
    <w:basedOn w:val="DefaultParagraphFont"/>
    <w:link w:val="Heading7"/>
    <w:uiPriority w:val="9"/>
    <w:rsid w:val="009D4A4C"/>
    <w:rPr>
      <w:rFonts w:ascii="Calibri" w:eastAsiaTheme="majorEastAsia" w:hAnsi="Calibri" w:cstheme="majorBidi"/>
      <w:color w:val="595959" w:themeColor="text1" w:themeTint="A6"/>
      <w:sz w:val="22"/>
      <w:szCs w:val="22"/>
    </w:rPr>
  </w:style>
  <w:style w:type="character" w:customStyle="1" w:styleId="Heading8Char">
    <w:name w:val="Heading 8 Char"/>
    <w:basedOn w:val="DefaultParagraphFont"/>
    <w:link w:val="Heading8"/>
    <w:uiPriority w:val="9"/>
    <w:rsid w:val="009D4A4C"/>
    <w:rPr>
      <w:rFonts w:ascii="Calibri" w:eastAsiaTheme="majorEastAsia" w:hAnsi="Calibri" w:cstheme="majorBidi"/>
      <w:i/>
      <w:iCs/>
      <w:color w:val="272727" w:themeColor="text1" w:themeTint="D8"/>
      <w:sz w:val="22"/>
      <w:szCs w:val="22"/>
    </w:rPr>
  </w:style>
  <w:style w:type="character" w:customStyle="1" w:styleId="Heading9Char">
    <w:name w:val="Heading 9 Char"/>
    <w:basedOn w:val="DefaultParagraphFont"/>
    <w:link w:val="Heading9"/>
    <w:uiPriority w:val="9"/>
    <w:rsid w:val="009D4A4C"/>
    <w:rPr>
      <w:rFonts w:ascii="Calibri" w:eastAsiaTheme="majorEastAsia" w:hAnsi="Calibri" w:cstheme="majorBidi"/>
      <w:color w:val="272727" w:themeColor="text1" w:themeTint="D8"/>
      <w:sz w:val="22"/>
      <w:szCs w:val="22"/>
    </w:rPr>
  </w:style>
  <w:style w:type="paragraph" w:styleId="Title">
    <w:name w:val="Title"/>
    <w:aliases w:val="Cites and Cards,UNDERLINE,Bold Underlined,title,Block Heading,Read This,Debate Normal,Non Read Text,Warrants,Title0"/>
    <w:basedOn w:val="Normal"/>
    <w:next w:val="Normal"/>
    <w:link w:val="TitleChar"/>
    <w:uiPriority w:val="10"/>
    <w:qFormat/>
    <w:rsid w:val="009D4A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2,Debate Normal Char1,Non Read Text Char1,Warrants Char,Title0 Char"/>
    <w:basedOn w:val="DefaultParagraphFont"/>
    <w:link w:val="Title"/>
    <w:uiPriority w:val="10"/>
    <w:qFormat/>
    <w:rsid w:val="009D4A4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D4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D4A4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D4A4C"/>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D4A4C"/>
    <w:rPr>
      <w:rFonts w:ascii="Calibri" w:eastAsiaTheme="minorHAnsi" w:hAnsi="Calibri" w:cs="Calibri"/>
      <w:i/>
      <w:iCs/>
      <w:color w:val="404040" w:themeColor="text1" w:themeTint="BF"/>
      <w:sz w:val="22"/>
      <w:szCs w:val="22"/>
    </w:rPr>
  </w:style>
  <w:style w:type="paragraph" w:styleId="ListParagraph">
    <w:name w:val="List Paragraph"/>
    <w:aliases w:val="6 font,List Paragraph1,List Paragraph2"/>
    <w:basedOn w:val="Normal"/>
    <w:uiPriority w:val="34"/>
    <w:qFormat/>
    <w:rsid w:val="009D4A4C"/>
    <w:pPr>
      <w:ind w:left="720"/>
      <w:contextualSpacing/>
    </w:pPr>
  </w:style>
  <w:style w:type="character" w:styleId="IntenseEmphasis">
    <w:name w:val="Intense Emphasis"/>
    <w:aliases w:val="Read This Char,Body text + 8.5 pt,9.5 pt,cites Char Ch,Intense Emphasis11111,Spacing 1 pt,Heading 3 Char Char Char1,Intense Emphasi,Box Out,Italic,Underline1,ci1,Citation Char Char Cha,Body text + 9.5 pt,B1,Sty,8 ,Bold Cite Char2"/>
    <w:basedOn w:val="DefaultParagraphFont"/>
    <w:uiPriority w:val="21"/>
    <w:qFormat/>
    <w:rsid w:val="009D4A4C"/>
    <w:rPr>
      <w:i/>
      <w:iCs/>
      <w:color w:val="365F91" w:themeColor="accent1" w:themeShade="BF"/>
    </w:rPr>
  </w:style>
  <w:style w:type="paragraph" w:styleId="IntenseQuote">
    <w:name w:val="Intense Quote"/>
    <w:basedOn w:val="Normal"/>
    <w:next w:val="Normal"/>
    <w:link w:val="IntenseQuoteChar"/>
    <w:uiPriority w:val="30"/>
    <w:qFormat/>
    <w:rsid w:val="009D4A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4A4C"/>
    <w:rPr>
      <w:rFonts w:ascii="Calibri" w:eastAsiaTheme="minorHAnsi" w:hAnsi="Calibri" w:cs="Calibri"/>
      <w:i/>
      <w:iCs/>
      <w:color w:val="365F91" w:themeColor="accent1" w:themeShade="BF"/>
      <w:sz w:val="22"/>
      <w:szCs w:val="22"/>
    </w:rPr>
  </w:style>
  <w:style w:type="character" w:styleId="IntenseReference">
    <w:name w:val="Intense Reference"/>
    <w:basedOn w:val="DefaultParagraphFont"/>
    <w:uiPriority w:val="32"/>
    <w:qFormat/>
    <w:rsid w:val="009D4A4C"/>
    <w:rPr>
      <w:b/>
      <w:bCs/>
      <w:smallCaps/>
      <w:color w:val="365F91" w:themeColor="accent1" w:themeShade="BF"/>
      <w:spacing w:val="5"/>
    </w:rPr>
  </w:style>
  <w:style w:type="paragraph" w:customStyle="1" w:styleId="Analytic">
    <w:name w:val="Analytic"/>
    <w:basedOn w:val="Heading4"/>
    <w:link w:val="AnalyticChar"/>
    <w:uiPriority w:val="5"/>
    <w:qFormat/>
    <w:rsid w:val="009D4A4C"/>
    <w:rPr>
      <w:color w:val="244061" w:themeColor="accent1" w:themeShade="80"/>
    </w:rPr>
  </w:style>
  <w:style w:type="character" w:customStyle="1" w:styleId="AnalyticChar">
    <w:name w:val="Analytic Char"/>
    <w:basedOn w:val="DefaultParagraphFont"/>
    <w:link w:val="Analytic"/>
    <w:uiPriority w:val="5"/>
    <w:rsid w:val="009D4A4C"/>
    <w:rPr>
      <w:rFonts w:ascii="Calibri" w:eastAsiaTheme="majorEastAsia" w:hAnsi="Calibri" w:cstheme="majorBidi"/>
      <w:b/>
      <w:iCs/>
      <w:color w:val="244061" w:themeColor="accent1" w:themeShade="80"/>
      <w:sz w:val="26"/>
      <w:szCs w:val="22"/>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D4A4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D4A4C"/>
    <w:pPr>
      <w:spacing w:before="100" w:beforeAutospacing="1" w:after="100" w:afterAutospacing="1"/>
    </w:pPr>
    <w:rPr>
      <w:rFonts w:eastAsia="Times New Roman"/>
      <w:sz w:val="24"/>
    </w:rPr>
  </w:style>
  <w:style w:type="paragraph" w:customStyle="1" w:styleId="preview-module">
    <w:name w:val="preview-module"/>
    <w:basedOn w:val="Normal"/>
    <w:uiPriority w:val="99"/>
    <w:qFormat/>
    <w:rsid w:val="009D4A4C"/>
    <w:pPr>
      <w:spacing w:before="100" w:beforeAutospacing="1" w:after="100" w:afterAutospacing="1"/>
    </w:pPr>
    <w:rPr>
      <w:rFonts w:eastAsia="Times New Roman"/>
      <w:sz w:val="24"/>
    </w:rPr>
  </w:style>
  <w:style w:type="paragraph" w:customStyle="1" w:styleId="UnderlinePara">
    <w:name w:val="Underline Para"/>
    <w:basedOn w:val="Normal"/>
    <w:uiPriority w:val="7"/>
    <w:qFormat/>
    <w:rsid w:val="009D4A4C"/>
    <w:pPr>
      <w:widowControl w:val="0"/>
      <w:suppressAutoHyphens/>
      <w:spacing w:after="200"/>
      <w:contextualSpacing/>
    </w:pPr>
    <w:rPr>
      <w:rFonts w:asciiTheme="minorHAnsi" w:hAnsiTheme="minorHAnsi"/>
      <w:u w:val="single"/>
    </w:rPr>
  </w:style>
  <w:style w:type="paragraph" w:customStyle="1" w:styleId="drop-cap-paragraph">
    <w:name w:val="drop-cap-paragraph"/>
    <w:basedOn w:val="Normal"/>
    <w:uiPriority w:val="99"/>
    <w:qFormat/>
    <w:rsid w:val="009D4A4C"/>
    <w:pPr>
      <w:spacing w:before="100" w:beforeAutospacing="1" w:after="100" w:afterAutospacing="1"/>
    </w:pPr>
    <w:rPr>
      <w:rFonts w:eastAsia="Times New Roman"/>
      <w:sz w:val="24"/>
    </w:rPr>
  </w:style>
  <w:style w:type="character" w:customStyle="1" w:styleId="idgendropcap-4">
    <w:name w:val="_idgendropcap-4"/>
    <w:basedOn w:val="DefaultParagraphFont"/>
    <w:rsid w:val="009D4A4C"/>
  </w:style>
  <w:style w:type="paragraph" w:customStyle="1" w:styleId="body-text">
    <w:name w:val="body-text"/>
    <w:basedOn w:val="Normal"/>
    <w:uiPriority w:val="99"/>
    <w:qFormat/>
    <w:rsid w:val="009D4A4C"/>
    <w:pPr>
      <w:spacing w:before="100" w:beforeAutospacing="1" w:after="100" w:afterAutospacing="1"/>
    </w:pPr>
    <w:rPr>
      <w:rFonts w:eastAsia="Times New Roman"/>
      <w:sz w:val="24"/>
    </w:rPr>
  </w:style>
  <w:style w:type="character" w:customStyle="1" w:styleId="charoverride-2">
    <w:name w:val="charoverride-2"/>
    <w:basedOn w:val="DefaultParagraphFont"/>
    <w:rsid w:val="009D4A4C"/>
  </w:style>
  <w:style w:type="paragraph" w:customStyle="1" w:styleId="subhead-a">
    <w:name w:val="subhead-a"/>
    <w:basedOn w:val="Normal"/>
    <w:uiPriority w:val="99"/>
    <w:qFormat/>
    <w:rsid w:val="009D4A4C"/>
    <w:pPr>
      <w:spacing w:before="100" w:beforeAutospacing="1" w:after="100" w:afterAutospacing="1"/>
    </w:pPr>
    <w:rPr>
      <w:rFonts w:eastAsia="Times New Roman"/>
      <w:sz w:val="24"/>
    </w:rPr>
  </w:style>
  <w:style w:type="paragraph" w:customStyle="1" w:styleId="paragraph-after-sub">
    <w:name w:val="paragraph-after-sub"/>
    <w:basedOn w:val="Normal"/>
    <w:uiPriority w:val="99"/>
    <w:qFormat/>
    <w:rsid w:val="009D4A4C"/>
    <w:pPr>
      <w:spacing w:before="100" w:beforeAutospacing="1" w:after="100" w:afterAutospacing="1"/>
    </w:pPr>
    <w:rPr>
      <w:rFonts w:eastAsia="Times New Roman"/>
      <w:sz w:val="24"/>
    </w:rPr>
  </w:style>
  <w:style w:type="character" w:customStyle="1" w:styleId="charoverride-3">
    <w:name w:val="charoverride-3"/>
    <w:basedOn w:val="DefaultParagraphFont"/>
    <w:rsid w:val="009D4A4C"/>
  </w:style>
  <w:style w:type="paragraph" w:customStyle="1" w:styleId="bullet-1st-line">
    <w:name w:val="bullet-1st-line"/>
    <w:basedOn w:val="Normal"/>
    <w:uiPriority w:val="99"/>
    <w:qFormat/>
    <w:rsid w:val="009D4A4C"/>
    <w:pPr>
      <w:spacing w:before="100" w:beforeAutospacing="1" w:after="100" w:afterAutospacing="1"/>
    </w:pPr>
    <w:rPr>
      <w:rFonts w:eastAsia="Times New Roman"/>
      <w:sz w:val="24"/>
    </w:rPr>
  </w:style>
  <w:style w:type="paragraph" w:customStyle="1" w:styleId="bullet">
    <w:name w:val="bullet"/>
    <w:basedOn w:val="Normal"/>
    <w:uiPriority w:val="99"/>
    <w:qFormat/>
    <w:rsid w:val="009D4A4C"/>
    <w:pPr>
      <w:spacing w:before="100" w:beforeAutospacing="1" w:after="100" w:afterAutospacing="1"/>
    </w:pPr>
    <w:rPr>
      <w:rFonts w:eastAsia="Times New Roman"/>
      <w:sz w:val="24"/>
    </w:rPr>
  </w:style>
  <w:style w:type="paragraph" w:customStyle="1" w:styleId="bullet-last-line">
    <w:name w:val="bullet-last-line"/>
    <w:basedOn w:val="Normal"/>
    <w:uiPriority w:val="99"/>
    <w:qFormat/>
    <w:rsid w:val="009D4A4C"/>
    <w:pPr>
      <w:spacing w:before="100" w:beforeAutospacing="1" w:after="100" w:afterAutospacing="1"/>
    </w:pPr>
    <w:rPr>
      <w:rFonts w:eastAsia="Times New Roman"/>
      <w:sz w:val="24"/>
    </w:rPr>
  </w:style>
  <w:style w:type="character" w:customStyle="1" w:styleId="jfq-ender">
    <w:name w:val="jfq-ender"/>
    <w:basedOn w:val="DefaultParagraphFont"/>
    <w:rsid w:val="009D4A4C"/>
  </w:style>
  <w:style w:type="character" w:customStyle="1" w:styleId="inline-head">
    <w:name w:val="inline-head"/>
    <w:basedOn w:val="DefaultParagraphFont"/>
    <w:rsid w:val="009D4A4C"/>
  </w:style>
  <w:style w:type="paragraph" w:customStyle="1" w:styleId="article-n-logo">
    <w:name w:val="article-n-logo"/>
    <w:basedOn w:val="Normal"/>
    <w:uiPriority w:val="99"/>
    <w:qFormat/>
    <w:rsid w:val="009D4A4C"/>
    <w:pPr>
      <w:spacing w:before="100" w:beforeAutospacing="1" w:after="100" w:afterAutospacing="1"/>
    </w:pPr>
    <w:rPr>
      <w:rFonts w:eastAsia="Times New Roman"/>
      <w:sz w:val="24"/>
    </w:rPr>
  </w:style>
  <w:style w:type="character" w:customStyle="1" w:styleId="muibuttonlabel-0-1-145">
    <w:name w:val="muibuttonlabel-0-1-145"/>
    <w:basedOn w:val="DefaultParagraphFont"/>
    <w:rsid w:val="009D4A4C"/>
  </w:style>
  <w:style w:type="character" w:customStyle="1" w:styleId="Caption1">
    <w:name w:val="Caption1"/>
    <w:basedOn w:val="DefaultParagraphFont"/>
    <w:rsid w:val="009D4A4C"/>
  </w:style>
  <w:style w:type="character" w:customStyle="1" w:styleId="wsj-article-credit">
    <w:name w:val="wsj-article-credit"/>
    <w:basedOn w:val="DefaultParagraphFont"/>
    <w:rsid w:val="009D4A4C"/>
  </w:style>
  <w:style w:type="character" w:customStyle="1" w:styleId="wsj-article-credit-tag">
    <w:name w:val="wsj-article-credit-tag"/>
    <w:basedOn w:val="DefaultParagraphFont"/>
    <w:rsid w:val="009D4A4C"/>
  </w:style>
  <w:style w:type="paragraph" w:customStyle="1" w:styleId="wp-caption-text">
    <w:name w:val="wp-caption-text"/>
    <w:basedOn w:val="Normal"/>
    <w:uiPriority w:val="99"/>
    <w:qFormat/>
    <w:rsid w:val="009D4A4C"/>
    <w:pPr>
      <w:spacing w:before="100" w:beforeAutospacing="1" w:after="100" w:afterAutospacing="1"/>
    </w:pPr>
    <w:rPr>
      <w:rFonts w:eastAsia="Times New Roman"/>
      <w:sz w:val="24"/>
    </w:rPr>
  </w:style>
  <w:style w:type="character" w:customStyle="1" w:styleId="attribution">
    <w:name w:val="attribution"/>
    <w:basedOn w:val="DefaultParagraphFont"/>
    <w:rsid w:val="009D4A4C"/>
  </w:style>
  <w:style w:type="paragraph" w:customStyle="1" w:styleId="p1">
    <w:name w:val="p1"/>
    <w:basedOn w:val="Normal"/>
    <w:uiPriority w:val="99"/>
    <w:qFormat/>
    <w:rsid w:val="009D4A4C"/>
    <w:pPr>
      <w:spacing w:before="100" w:beforeAutospacing="1" w:after="100" w:afterAutospacing="1"/>
    </w:pPr>
    <w:rPr>
      <w:rFonts w:eastAsia="Times New Roman"/>
      <w:sz w:val="24"/>
    </w:rPr>
  </w:style>
  <w:style w:type="paragraph" w:customStyle="1" w:styleId="heading-container">
    <w:name w:val="heading-container"/>
    <w:basedOn w:val="Normal"/>
    <w:uiPriority w:val="99"/>
    <w:qFormat/>
    <w:rsid w:val="009D4A4C"/>
    <w:pPr>
      <w:spacing w:before="100" w:beforeAutospacing="1" w:after="100" w:afterAutospacing="1"/>
    </w:pPr>
    <w:rPr>
      <w:rFonts w:eastAsia="Times New Roman"/>
      <w:sz w:val="24"/>
    </w:rPr>
  </w:style>
  <w:style w:type="character" w:customStyle="1" w:styleId="heading">
    <w:name w:val="heading"/>
    <w:basedOn w:val="DefaultParagraphFont"/>
    <w:rsid w:val="009D4A4C"/>
  </w:style>
  <w:style w:type="paragraph" w:customStyle="1" w:styleId="dek">
    <w:name w:val="dek"/>
    <w:basedOn w:val="Normal"/>
    <w:uiPriority w:val="99"/>
    <w:qFormat/>
    <w:rsid w:val="009D4A4C"/>
    <w:pPr>
      <w:spacing w:before="100" w:beforeAutospacing="1" w:after="100" w:afterAutospacing="1"/>
    </w:pPr>
    <w:rPr>
      <w:rFonts w:eastAsia="Times New Roman"/>
      <w:sz w:val="24"/>
    </w:rPr>
  </w:style>
  <w:style w:type="character" w:customStyle="1" w:styleId="separator">
    <w:name w:val="separator"/>
    <w:basedOn w:val="DefaultParagraphFont"/>
    <w:rsid w:val="009D4A4C"/>
  </w:style>
  <w:style w:type="paragraph" w:styleId="HTMLAddress">
    <w:name w:val="HTML Address"/>
    <w:basedOn w:val="Normal"/>
    <w:link w:val="HTMLAddressChar"/>
    <w:uiPriority w:val="99"/>
    <w:unhideWhenUsed/>
    <w:rsid w:val="009D4A4C"/>
    <w:rPr>
      <w:rFonts w:eastAsia="Times New Roman"/>
      <w:i/>
      <w:iCs/>
      <w:sz w:val="24"/>
    </w:rPr>
  </w:style>
  <w:style w:type="character" w:customStyle="1" w:styleId="HTMLAddressChar">
    <w:name w:val="HTML Address Char"/>
    <w:basedOn w:val="DefaultParagraphFont"/>
    <w:link w:val="HTMLAddress"/>
    <w:uiPriority w:val="99"/>
    <w:rsid w:val="009D4A4C"/>
    <w:rPr>
      <w:rFonts w:ascii="Calibri" w:eastAsia="Times New Roman" w:hAnsi="Calibri" w:cs="Calibri"/>
      <w:i/>
      <w:iCs/>
    </w:rPr>
  </w:style>
  <w:style w:type="character" w:customStyle="1" w:styleId="apple-converted-space">
    <w:name w:val="apple-converted-space"/>
    <w:basedOn w:val="DefaultParagraphFont"/>
    <w:qFormat/>
    <w:rsid w:val="009D4A4C"/>
  </w:style>
  <w:style w:type="character" w:customStyle="1" w:styleId="TitleChar1">
    <w:name w:val="Title Char1"/>
    <w:aliases w:val="Cites and Cards Char,UNDERLINE Char,Bold Underlined Char,title Char,Block Heading Char,Read This Char1,Debate Normal Char,Non Read Text Char"/>
    <w:basedOn w:val="DefaultParagraphFont"/>
    <w:uiPriority w:val="10"/>
    <w:qFormat/>
    <w:rsid w:val="009D4A4C"/>
    <w:rPr>
      <w:sz w:val="20"/>
      <w:u w:val="single"/>
    </w:rPr>
  </w:style>
  <w:style w:type="paragraph" w:customStyle="1" w:styleId="Emphasize">
    <w:name w:val="Emphasize"/>
    <w:basedOn w:val="Normal"/>
    <w:uiPriority w:val="7"/>
    <w:qFormat/>
    <w:rsid w:val="009D4A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2">
    <w:name w:val="Underline2"/>
    <w:basedOn w:val="Normal"/>
    <w:link w:val="Underline2Char"/>
    <w:uiPriority w:val="4"/>
    <w:qFormat/>
    <w:rsid w:val="009D4A4C"/>
    <w:rPr>
      <w:u w:val="single"/>
    </w:rPr>
  </w:style>
  <w:style w:type="character" w:customStyle="1" w:styleId="Underline2Char">
    <w:name w:val="Underline2 Char"/>
    <w:basedOn w:val="DefaultParagraphFont"/>
    <w:link w:val="Underline2"/>
    <w:uiPriority w:val="4"/>
    <w:rsid w:val="009D4A4C"/>
    <w:rPr>
      <w:rFonts w:ascii="Calibri" w:eastAsiaTheme="minorHAnsi" w:hAnsi="Calibri" w:cs="Calibri"/>
      <w:sz w:val="22"/>
      <w:szCs w:val="22"/>
      <w:u w:val="single"/>
    </w:rPr>
  </w:style>
  <w:style w:type="paragraph" w:styleId="BalloonText">
    <w:name w:val="Balloon Text"/>
    <w:basedOn w:val="Normal"/>
    <w:link w:val="BalloonTextChar"/>
    <w:uiPriority w:val="99"/>
    <w:unhideWhenUsed/>
    <w:rsid w:val="009D4A4C"/>
    <w:rPr>
      <w:rFonts w:ascii="Segoe UI" w:hAnsi="Segoe UI" w:cs="Segoe UI"/>
      <w:sz w:val="18"/>
      <w:szCs w:val="18"/>
    </w:rPr>
  </w:style>
  <w:style w:type="character" w:customStyle="1" w:styleId="BalloonTextChar">
    <w:name w:val="Balloon Text Char"/>
    <w:basedOn w:val="DefaultParagraphFont"/>
    <w:link w:val="BalloonText"/>
    <w:uiPriority w:val="99"/>
    <w:rsid w:val="009D4A4C"/>
    <w:rPr>
      <w:rFonts w:ascii="Segoe UI" w:eastAsiaTheme="minorHAnsi" w:hAnsi="Segoe UI" w:cs="Segoe UI"/>
      <w:sz w:val="18"/>
      <w:szCs w:val="18"/>
    </w:rPr>
  </w:style>
  <w:style w:type="character" w:customStyle="1" w:styleId="BoldUnderlineChar">
    <w:name w:val="Bold Underline Char"/>
    <w:basedOn w:val="DefaultParagraphFont"/>
    <w:rsid w:val="009D4A4C"/>
    <w:rPr>
      <w:rFonts w:ascii="Arial Narrow" w:eastAsia="Calibri" w:hAnsi="Arial Narrow" w:cs="Times New Roman"/>
      <w:b/>
      <w:sz w:val="20"/>
      <w:u w:val="thick"/>
    </w:rPr>
  </w:style>
  <w:style w:type="paragraph" w:customStyle="1" w:styleId="cards">
    <w:name w:val="cards"/>
    <w:basedOn w:val="Normal"/>
    <w:uiPriority w:val="99"/>
    <w:qFormat/>
    <w:rsid w:val="009D4A4C"/>
    <w:rPr>
      <w:rFonts w:eastAsia="Times New Roman"/>
    </w:rPr>
  </w:style>
  <w:style w:type="character" w:customStyle="1" w:styleId="underline">
    <w:name w:val="underline"/>
    <w:qFormat/>
    <w:rsid w:val="009D4A4C"/>
    <w:rPr>
      <w:u w:val="single"/>
    </w:rPr>
  </w:style>
  <w:style w:type="character" w:customStyle="1" w:styleId="StyleUnderlinePatternClearYellow">
    <w:name w:val="Style Underline Pattern: Clear (Yellow)"/>
    <w:basedOn w:val="DefaultParagraphFont"/>
    <w:rsid w:val="009D4A4C"/>
    <w:rPr>
      <w:u w:val="single"/>
      <w:shd w:val="clear" w:color="auto" w:fill="00FF00"/>
    </w:rPr>
  </w:style>
  <w:style w:type="character" w:customStyle="1" w:styleId="Style1Char">
    <w:name w:val="Style1 Char"/>
    <w:basedOn w:val="DefaultParagraphFont"/>
    <w:rsid w:val="009D4A4C"/>
    <w:rPr>
      <w:rFonts w:eastAsia="SimSun"/>
      <w:szCs w:val="24"/>
      <w:u w:val="single"/>
      <w:lang w:eastAsia="zh-CN"/>
    </w:rPr>
  </w:style>
  <w:style w:type="character" w:customStyle="1" w:styleId="Style1Char1">
    <w:name w:val="Style1 Char1"/>
    <w:basedOn w:val="DefaultParagraphFont"/>
    <w:rsid w:val="009D4A4C"/>
    <w:rPr>
      <w:rFonts w:ascii="Times New Roman" w:eastAsia="SimSun" w:hAnsi="Times New Roman" w:cs="Times New Roman"/>
      <w:szCs w:val="24"/>
      <w:u w:val="single"/>
      <w:lang w:eastAsia="zh-CN"/>
    </w:rPr>
  </w:style>
  <w:style w:type="character" w:customStyle="1" w:styleId="Style11pt">
    <w:name w:val="Style 11 pt"/>
    <w:basedOn w:val="DefaultParagraphFont"/>
    <w:rsid w:val="009D4A4C"/>
    <w:rPr>
      <w:sz w:val="20"/>
    </w:rPr>
  </w:style>
  <w:style w:type="character" w:customStyle="1" w:styleId="Style11ptUnderline">
    <w:name w:val="Style 11 pt Underline"/>
    <w:basedOn w:val="DefaultParagraphFont"/>
    <w:rsid w:val="009D4A4C"/>
    <w:rPr>
      <w:sz w:val="20"/>
      <w:u w:val="single"/>
    </w:rPr>
  </w:style>
  <w:style w:type="character" w:customStyle="1" w:styleId="Style11ptBlackUnderline">
    <w:name w:val="Style 11 pt Black Underline"/>
    <w:basedOn w:val="DefaultParagraphFont"/>
    <w:rsid w:val="009D4A4C"/>
    <w:rPr>
      <w:color w:val="000000"/>
      <w:sz w:val="20"/>
      <w:u w:val="single"/>
    </w:rPr>
  </w:style>
  <w:style w:type="character" w:customStyle="1" w:styleId="Style11ptBlack">
    <w:name w:val="Style 11 pt Black"/>
    <w:basedOn w:val="DefaultParagraphFont"/>
    <w:rsid w:val="009D4A4C"/>
    <w:rPr>
      <w:color w:val="000000"/>
      <w:sz w:val="20"/>
    </w:rPr>
  </w:style>
  <w:style w:type="character" w:customStyle="1" w:styleId="BalloonTextChar1">
    <w:name w:val="Balloon Text Char1"/>
    <w:basedOn w:val="DefaultParagraphFont"/>
    <w:uiPriority w:val="99"/>
    <w:rsid w:val="009D4A4C"/>
    <w:rPr>
      <w:rFonts w:ascii="Segoe UI" w:hAnsi="Segoe UI" w:cs="Segoe UI"/>
      <w:sz w:val="18"/>
      <w:szCs w:val="18"/>
    </w:rPr>
  </w:style>
  <w:style w:type="paragraph" w:styleId="Revision">
    <w:name w:val="Revision"/>
    <w:hidden/>
    <w:uiPriority w:val="99"/>
    <w:semiHidden/>
    <w:rsid w:val="009D4A4C"/>
    <w:rPr>
      <w:rFonts w:ascii="Georgia" w:eastAsiaTheme="minorHAnsi" w:hAnsi="Georgia" w:cs="Times New Roman"/>
      <w:sz w:val="22"/>
      <w:szCs w:val="22"/>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4"/>
    <w:qFormat/>
    <w:rsid w:val="009D4A4C"/>
    <w:rPr>
      <w:rFonts w:ascii="Times New Roman" w:eastAsia="Times New Roman" w:hAnsi="Times New Roman" w:cs="Times New Roman"/>
      <w:b/>
      <w:sz w:val="24"/>
      <w:szCs w:val="24"/>
      <w:lang w:val="es-419" w:eastAsia="es-419"/>
    </w:rPr>
  </w:style>
  <w:style w:type="paragraph" w:customStyle="1" w:styleId="Cards0">
    <w:name w:val="Cards"/>
    <w:next w:val="Normal"/>
    <w:link w:val="CardsChar1"/>
    <w:qFormat/>
    <w:rsid w:val="009D4A4C"/>
    <w:pPr>
      <w:widowControl w:val="0"/>
      <w:ind w:left="432" w:right="432"/>
    </w:pPr>
    <w:rPr>
      <w:rFonts w:ascii="Times New Roman" w:eastAsia="Times New Roman" w:hAnsi="Times New Roman" w:cs="Times New Roman"/>
      <w:sz w:val="20"/>
      <w:lang w:val="es-419" w:eastAsia="es-419"/>
    </w:rPr>
  </w:style>
  <w:style w:type="character" w:customStyle="1" w:styleId="DebateUnderline">
    <w:name w:val="Debate Underline"/>
    <w:qFormat/>
    <w:rsid w:val="009D4A4C"/>
    <w:rPr>
      <w:rFonts w:ascii="Times New Roman" w:hAnsi="Times New Roman"/>
      <w:sz w:val="20"/>
      <w:u w:val="thick"/>
    </w:rPr>
  </w:style>
  <w:style w:type="character" w:customStyle="1" w:styleId="Author-Date">
    <w:name w:val="Author-Date"/>
    <w:qFormat/>
    <w:rsid w:val="009D4A4C"/>
    <w:rPr>
      <w:b/>
      <w:sz w:val="24"/>
    </w:rPr>
  </w:style>
  <w:style w:type="character" w:customStyle="1" w:styleId="CardsChar1">
    <w:name w:val="Cards Char1"/>
    <w:link w:val="Cards0"/>
    <w:rsid w:val="009D4A4C"/>
    <w:rPr>
      <w:rFonts w:ascii="Times New Roman" w:eastAsia="Times New Roman" w:hAnsi="Times New Roman" w:cs="Times New Roman"/>
      <w:sz w:val="20"/>
      <w:lang w:val="es-419" w:eastAsia="es-419"/>
    </w:rPr>
  </w:style>
  <w:style w:type="character" w:customStyle="1" w:styleId="CitesChar2">
    <w:name w:val="Cites Char2"/>
    <w:rsid w:val="009D4A4C"/>
    <w:rPr>
      <w:rFonts w:ascii="Times New Roman" w:eastAsia="Times New Roman" w:hAnsi="Times New Roman" w:cs="Times New Roman"/>
      <w:kern w:val="0"/>
      <w:sz w:val="20"/>
      <w:lang w:val="es-419" w:eastAsia="es-419"/>
      <w14:ligatures w14:val="none"/>
    </w:rPr>
  </w:style>
  <w:style w:type="character" w:customStyle="1" w:styleId="cardChar">
    <w:name w:val="card Char"/>
    <w:aliases w:val="Bold Cite Char Char,Speed Cite Char"/>
    <w:rsid w:val="009D4A4C"/>
    <w:rPr>
      <w:rFonts w:ascii="Times New Roman" w:eastAsia="Times New Roman" w:hAnsi="Times New Roman" w:cs="Times New Roman"/>
      <w:sz w:val="20"/>
      <w:szCs w:val="20"/>
    </w:rPr>
  </w:style>
  <w:style w:type="character" w:customStyle="1" w:styleId="ital-inline">
    <w:name w:val="ital-inline"/>
    <w:basedOn w:val="DefaultParagraphFont"/>
    <w:rsid w:val="009D4A4C"/>
  </w:style>
  <w:style w:type="paragraph" w:customStyle="1" w:styleId="CardIndented">
    <w:name w:val="Card (Indented)"/>
    <w:basedOn w:val="Normal"/>
    <w:link w:val="CardIndentedChar"/>
    <w:qFormat/>
    <w:rsid w:val="009D4A4C"/>
    <w:pPr>
      <w:ind w:left="288"/>
    </w:pPr>
  </w:style>
  <w:style w:type="character" w:customStyle="1" w:styleId="CardIndentedChar">
    <w:name w:val="Card (Indented) Char"/>
    <w:basedOn w:val="DefaultParagraphFont"/>
    <w:link w:val="CardIndented"/>
    <w:rsid w:val="009D4A4C"/>
    <w:rPr>
      <w:rFonts w:ascii="Calibri" w:eastAsiaTheme="minorHAnsi" w:hAnsi="Calibri" w:cs="Calibri"/>
      <w:sz w:val="22"/>
      <w:szCs w:val="22"/>
    </w:rPr>
  </w:style>
  <w:style w:type="paragraph" w:customStyle="1" w:styleId="CM5">
    <w:name w:val="CM5"/>
    <w:basedOn w:val="Normal"/>
    <w:next w:val="Normal"/>
    <w:uiPriority w:val="99"/>
    <w:qFormat/>
    <w:rsid w:val="009D4A4C"/>
    <w:pPr>
      <w:widowControl w:val="0"/>
      <w:autoSpaceDE w:val="0"/>
      <w:autoSpaceDN w:val="0"/>
      <w:adjustRightInd w:val="0"/>
      <w:spacing w:line="268" w:lineRule="atLeast"/>
    </w:pPr>
    <w:rPr>
      <w:rFonts w:eastAsia="Times New Roman"/>
      <w:sz w:val="20"/>
    </w:rPr>
  </w:style>
  <w:style w:type="character" w:customStyle="1" w:styleId="a">
    <w:name w:val="a"/>
    <w:basedOn w:val="DefaultParagraphFont"/>
    <w:rsid w:val="009D4A4C"/>
  </w:style>
  <w:style w:type="character" w:customStyle="1" w:styleId="l7">
    <w:name w:val="l7"/>
    <w:basedOn w:val="DefaultParagraphFont"/>
    <w:rsid w:val="009D4A4C"/>
  </w:style>
  <w:style w:type="character" w:customStyle="1" w:styleId="l6">
    <w:name w:val="l6"/>
    <w:basedOn w:val="DefaultParagraphFont"/>
    <w:rsid w:val="009D4A4C"/>
  </w:style>
  <w:style w:type="character" w:customStyle="1" w:styleId="l8">
    <w:name w:val="l8"/>
    <w:basedOn w:val="DefaultParagraphFont"/>
    <w:rsid w:val="009D4A4C"/>
  </w:style>
  <w:style w:type="character" w:customStyle="1" w:styleId="l9">
    <w:name w:val="l9"/>
    <w:basedOn w:val="DefaultParagraphFont"/>
    <w:rsid w:val="009D4A4C"/>
  </w:style>
  <w:style w:type="character" w:customStyle="1" w:styleId="UnderlineChar">
    <w:name w:val="Underline Char"/>
    <w:basedOn w:val="DefaultParagraphFont"/>
    <w:rsid w:val="009D4A4C"/>
    <w:rPr>
      <w:rFonts w:ascii="Garamond" w:hAnsi="Garamond"/>
      <w:sz w:val="22"/>
      <w:szCs w:val="24"/>
      <w:u w:val="single"/>
      <w:lang w:val="en-US" w:eastAsia="en-US" w:bidi="ar-SA"/>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Char2 Char1"/>
    <w:basedOn w:val="DefaultParagraphFont"/>
    <w:uiPriority w:val="99"/>
    <w:qFormat/>
    <w:rsid w:val="009D4A4C"/>
    <w:rPr>
      <w:rFonts w:ascii="Times New Roman" w:hAnsi="Times New Roman" w:cs="Times New Roman"/>
    </w:rPr>
  </w:style>
  <w:style w:type="character" w:customStyle="1" w:styleId="FooterChar1">
    <w:name w:val="Footer Char1"/>
    <w:basedOn w:val="DefaultParagraphFont"/>
    <w:uiPriority w:val="99"/>
    <w:semiHidden/>
    <w:rsid w:val="009D4A4C"/>
    <w:rPr>
      <w:rFonts w:ascii="Times New Roman" w:hAnsi="Times New Roman" w:cs="Times New Roman"/>
    </w:rPr>
  </w:style>
  <w:style w:type="character" w:customStyle="1" w:styleId="m-134349766280542120gmail-style13ptbold">
    <w:name w:val="m_-134349766280542120gmail-style13ptbold"/>
    <w:basedOn w:val="DefaultParagraphFont"/>
    <w:rsid w:val="009D4A4C"/>
  </w:style>
  <w:style w:type="character" w:customStyle="1" w:styleId="m-134349766280542120gmail-msohyperlink">
    <w:name w:val="m_-134349766280542120gmail-msohyperlink"/>
    <w:basedOn w:val="DefaultParagraphFont"/>
    <w:rsid w:val="009D4A4C"/>
  </w:style>
  <w:style w:type="character" w:customStyle="1" w:styleId="m-134349766280542120gmail-styleunderline">
    <w:name w:val="m_-134349766280542120gmail-styleunderline"/>
    <w:basedOn w:val="DefaultParagraphFont"/>
    <w:rsid w:val="009D4A4C"/>
  </w:style>
  <w:style w:type="character" w:customStyle="1" w:styleId="m-134349766280542120gmail-cite">
    <w:name w:val="m_-134349766280542120gmail-cite"/>
    <w:basedOn w:val="DefaultParagraphFont"/>
    <w:rsid w:val="009D4A4C"/>
  </w:style>
  <w:style w:type="character" w:customStyle="1" w:styleId="m-134349766280542120gmail-underline">
    <w:name w:val="m_-134349766280542120gmail-underline"/>
    <w:basedOn w:val="DefaultParagraphFont"/>
    <w:rsid w:val="009D4A4C"/>
  </w:style>
  <w:style w:type="character" w:customStyle="1" w:styleId="m-134349766280542120gmail-underline0">
    <w:name w:val="m_-134349766280542120gmail-underline0"/>
    <w:basedOn w:val="DefaultParagraphFont"/>
    <w:rsid w:val="009D4A4C"/>
  </w:style>
  <w:style w:type="character" w:customStyle="1" w:styleId="Stylecard11ptChar">
    <w:name w:val="Style card + 11 pt Char"/>
    <w:link w:val="Stylecard11pt"/>
    <w:locked/>
    <w:rsid w:val="009D4A4C"/>
    <w:rPr>
      <w:rFonts w:ascii="SimSun" w:eastAsia="SimSun" w:hAnsi="SimSun"/>
      <w:lang w:eastAsia="zh-CN"/>
    </w:rPr>
  </w:style>
  <w:style w:type="paragraph" w:customStyle="1" w:styleId="Stylecard11pt">
    <w:name w:val="Style card + 11 pt"/>
    <w:basedOn w:val="Normal"/>
    <w:link w:val="Stylecard11ptChar"/>
    <w:qFormat/>
    <w:rsid w:val="009D4A4C"/>
    <w:pPr>
      <w:ind w:left="288" w:right="288"/>
    </w:pPr>
    <w:rPr>
      <w:rFonts w:ascii="SimSun" w:eastAsia="SimSun" w:hAnsi="SimSun"/>
      <w:sz w:val="24"/>
      <w:lang w:eastAsia="zh-CN"/>
    </w:rPr>
  </w:style>
  <w:style w:type="character" w:customStyle="1" w:styleId="Styleunderline11pt">
    <w:name w:val="Style underline + 11 pt"/>
    <w:rsid w:val="009D4A4C"/>
    <w:rPr>
      <w:rFonts w:ascii="Times New Roman" w:hAnsi="Times New Roman" w:cs="Times New Roman" w:hint="default"/>
      <w:sz w:val="20"/>
      <w:u w:val="single"/>
    </w:rPr>
  </w:style>
  <w:style w:type="character" w:customStyle="1" w:styleId="Styleunderline11ptBold">
    <w:name w:val="Style underline + 11 pt Bold"/>
    <w:rsid w:val="009D4A4C"/>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9D4A4C"/>
    <w:rPr>
      <w:sz w:val="20"/>
      <w:u w:val="single"/>
      <w:bdr w:val="single" w:sz="4" w:space="0" w:color="auto" w:frame="1"/>
    </w:rPr>
  </w:style>
  <w:style w:type="character" w:customStyle="1" w:styleId="term">
    <w:name w:val="term"/>
    <w:basedOn w:val="DefaultParagraphFont"/>
    <w:rsid w:val="009D4A4C"/>
  </w:style>
  <w:style w:type="character" w:customStyle="1" w:styleId="pmterms1">
    <w:name w:val="pmterms1"/>
    <w:basedOn w:val="DefaultParagraphFont"/>
    <w:rsid w:val="009D4A4C"/>
  </w:style>
  <w:style w:type="character" w:customStyle="1" w:styleId="CharChar11">
    <w:name w:val="Char Char11"/>
    <w:basedOn w:val="DefaultParagraphFont"/>
    <w:rsid w:val="009D4A4C"/>
    <w:rPr>
      <w:rFonts w:cs="Arial"/>
      <w:b/>
      <w:bCs/>
      <w:iCs/>
      <w:szCs w:val="28"/>
      <w:lang w:val="en-US" w:eastAsia="en-US" w:bidi="ar-SA"/>
    </w:rPr>
  </w:style>
  <w:style w:type="paragraph" w:customStyle="1" w:styleId="element">
    <w:name w:val="element"/>
    <w:basedOn w:val="Normal"/>
    <w:uiPriority w:val="99"/>
    <w:qFormat/>
    <w:rsid w:val="009D4A4C"/>
    <w:pPr>
      <w:spacing w:before="100" w:beforeAutospacing="1" w:after="100" w:afterAutospacing="1"/>
    </w:pPr>
    <w:rPr>
      <w:rFonts w:eastAsia="Times New Roman"/>
      <w:sz w:val="24"/>
    </w:rPr>
  </w:style>
  <w:style w:type="paragraph" w:customStyle="1" w:styleId="p0">
    <w:name w:val="p0"/>
    <w:basedOn w:val="Normal"/>
    <w:uiPriority w:val="99"/>
    <w:qFormat/>
    <w:rsid w:val="009D4A4C"/>
    <w:pPr>
      <w:spacing w:before="100" w:beforeAutospacing="1" w:after="100" w:afterAutospacing="1"/>
    </w:pPr>
    <w:rPr>
      <w:rFonts w:eastAsia="Times New Roman"/>
      <w:sz w:val="24"/>
    </w:rPr>
  </w:style>
  <w:style w:type="paragraph" w:customStyle="1" w:styleId="p3">
    <w:name w:val="p3"/>
    <w:basedOn w:val="Normal"/>
    <w:uiPriority w:val="99"/>
    <w:qFormat/>
    <w:rsid w:val="009D4A4C"/>
    <w:pPr>
      <w:spacing w:before="100" w:beforeAutospacing="1" w:after="100" w:afterAutospacing="1"/>
    </w:pPr>
    <w:rPr>
      <w:rFonts w:eastAsia="Times New Roman"/>
      <w:sz w:val="24"/>
    </w:rPr>
  </w:style>
  <w:style w:type="paragraph" w:customStyle="1" w:styleId="p5">
    <w:name w:val="p5"/>
    <w:basedOn w:val="Normal"/>
    <w:uiPriority w:val="99"/>
    <w:qFormat/>
    <w:rsid w:val="009D4A4C"/>
    <w:pPr>
      <w:spacing w:before="100" w:beforeAutospacing="1" w:after="100" w:afterAutospacing="1"/>
    </w:pPr>
    <w:rPr>
      <w:rFonts w:eastAsia="Times New Roman"/>
      <w:sz w:val="24"/>
    </w:rPr>
  </w:style>
  <w:style w:type="paragraph" w:customStyle="1" w:styleId="p7">
    <w:name w:val="p7"/>
    <w:basedOn w:val="Normal"/>
    <w:uiPriority w:val="99"/>
    <w:qFormat/>
    <w:rsid w:val="009D4A4C"/>
    <w:pPr>
      <w:spacing w:before="100" w:beforeAutospacing="1" w:after="100" w:afterAutospacing="1"/>
    </w:pPr>
    <w:rPr>
      <w:rFonts w:eastAsia="Times New Roman"/>
      <w:sz w:val="24"/>
    </w:rPr>
  </w:style>
  <w:style w:type="paragraph" w:customStyle="1" w:styleId="p9">
    <w:name w:val="p9"/>
    <w:basedOn w:val="Normal"/>
    <w:uiPriority w:val="99"/>
    <w:qFormat/>
    <w:rsid w:val="009D4A4C"/>
    <w:pPr>
      <w:spacing w:before="100" w:beforeAutospacing="1" w:after="100" w:afterAutospacing="1"/>
    </w:pPr>
    <w:rPr>
      <w:rFonts w:eastAsia="Times New Roman"/>
      <w:sz w:val="24"/>
    </w:rPr>
  </w:style>
  <w:style w:type="paragraph" w:customStyle="1" w:styleId="p11">
    <w:name w:val="p11"/>
    <w:basedOn w:val="Normal"/>
    <w:uiPriority w:val="99"/>
    <w:qFormat/>
    <w:rsid w:val="009D4A4C"/>
    <w:pPr>
      <w:spacing w:before="100" w:beforeAutospacing="1" w:after="100" w:afterAutospacing="1"/>
    </w:pPr>
    <w:rPr>
      <w:rFonts w:eastAsia="Times New Roman"/>
      <w:sz w:val="24"/>
    </w:rPr>
  </w:style>
  <w:style w:type="paragraph" w:customStyle="1" w:styleId="p2">
    <w:name w:val="p2"/>
    <w:basedOn w:val="Normal"/>
    <w:uiPriority w:val="99"/>
    <w:qFormat/>
    <w:rsid w:val="009D4A4C"/>
    <w:pPr>
      <w:spacing w:before="100" w:beforeAutospacing="1" w:after="100" w:afterAutospacing="1"/>
    </w:pPr>
    <w:rPr>
      <w:rFonts w:eastAsia="Times New Roman"/>
      <w:sz w:val="24"/>
    </w:rPr>
  </w:style>
  <w:style w:type="paragraph" w:customStyle="1" w:styleId="p4">
    <w:name w:val="p4"/>
    <w:basedOn w:val="Normal"/>
    <w:uiPriority w:val="99"/>
    <w:qFormat/>
    <w:rsid w:val="009D4A4C"/>
    <w:pPr>
      <w:spacing w:before="100" w:beforeAutospacing="1" w:after="100" w:afterAutospacing="1"/>
    </w:pPr>
    <w:rPr>
      <w:rFonts w:eastAsia="Times New Roman"/>
      <w:sz w:val="24"/>
    </w:rPr>
  </w:style>
  <w:style w:type="paragraph" w:customStyle="1" w:styleId="p6">
    <w:name w:val="p6"/>
    <w:basedOn w:val="Normal"/>
    <w:uiPriority w:val="99"/>
    <w:qFormat/>
    <w:rsid w:val="009D4A4C"/>
    <w:pPr>
      <w:spacing w:before="100" w:beforeAutospacing="1" w:after="100" w:afterAutospacing="1"/>
    </w:pPr>
    <w:rPr>
      <w:rFonts w:eastAsia="Times New Roman"/>
      <w:sz w:val="24"/>
    </w:rPr>
  </w:style>
  <w:style w:type="paragraph" w:customStyle="1" w:styleId="p8">
    <w:name w:val="p8"/>
    <w:basedOn w:val="Normal"/>
    <w:uiPriority w:val="99"/>
    <w:qFormat/>
    <w:rsid w:val="009D4A4C"/>
    <w:pPr>
      <w:spacing w:before="100" w:beforeAutospacing="1" w:after="100" w:afterAutospacing="1"/>
    </w:pPr>
    <w:rPr>
      <w:rFonts w:eastAsia="Times New Roman"/>
      <w:sz w:val="24"/>
    </w:rPr>
  </w:style>
  <w:style w:type="paragraph" w:customStyle="1" w:styleId="p10">
    <w:name w:val="p10"/>
    <w:basedOn w:val="Normal"/>
    <w:uiPriority w:val="99"/>
    <w:qFormat/>
    <w:rsid w:val="009D4A4C"/>
    <w:pPr>
      <w:spacing w:before="100" w:beforeAutospacing="1" w:after="100" w:afterAutospacing="1"/>
    </w:pPr>
    <w:rPr>
      <w:rFonts w:eastAsia="Times New Roman"/>
      <w:sz w:val="24"/>
    </w:rPr>
  </w:style>
  <w:style w:type="paragraph" w:customStyle="1" w:styleId="p12">
    <w:name w:val="p12"/>
    <w:basedOn w:val="Normal"/>
    <w:uiPriority w:val="99"/>
    <w:qFormat/>
    <w:rsid w:val="009D4A4C"/>
    <w:pPr>
      <w:spacing w:before="100" w:beforeAutospacing="1" w:after="100" w:afterAutospacing="1"/>
    </w:pPr>
    <w:rPr>
      <w:rFonts w:eastAsia="Times New Roman"/>
      <w:sz w:val="24"/>
    </w:rPr>
  </w:style>
  <w:style w:type="paragraph" w:customStyle="1" w:styleId="p14">
    <w:name w:val="p14"/>
    <w:basedOn w:val="Normal"/>
    <w:uiPriority w:val="99"/>
    <w:qFormat/>
    <w:rsid w:val="009D4A4C"/>
    <w:pPr>
      <w:spacing w:before="100" w:beforeAutospacing="1" w:after="100" w:afterAutospacing="1"/>
    </w:pPr>
    <w:rPr>
      <w:rFonts w:eastAsia="Times New Roman"/>
      <w:sz w:val="24"/>
    </w:rPr>
  </w:style>
  <w:style w:type="character" w:customStyle="1" w:styleId="wsj-article-caption-content">
    <w:name w:val="wsj-article-caption-content"/>
    <w:basedOn w:val="DefaultParagraphFont"/>
    <w:rsid w:val="009D4A4C"/>
  </w:style>
  <w:style w:type="paragraph" w:customStyle="1" w:styleId="initial">
    <w:name w:val="initial"/>
    <w:basedOn w:val="Normal"/>
    <w:uiPriority w:val="99"/>
    <w:qFormat/>
    <w:rsid w:val="009D4A4C"/>
    <w:pPr>
      <w:spacing w:before="100" w:beforeAutospacing="1" w:after="100" w:afterAutospacing="1"/>
    </w:pPr>
    <w:rPr>
      <w:rFonts w:eastAsia="Times New Roman"/>
      <w:sz w:val="24"/>
    </w:rPr>
  </w:style>
  <w:style w:type="paragraph" w:customStyle="1" w:styleId="speakable-paragraph">
    <w:name w:val="speakable-paragraph"/>
    <w:basedOn w:val="Normal"/>
    <w:uiPriority w:val="99"/>
    <w:qFormat/>
    <w:rsid w:val="009D4A4C"/>
    <w:pPr>
      <w:spacing w:before="100" w:beforeAutospacing="1" w:after="100" w:afterAutospacing="1"/>
    </w:pPr>
    <w:rPr>
      <w:rFonts w:eastAsia="Times New Roman"/>
      <w:sz w:val="24"/>
    </w:rPr>
  </w:style>
  <w:style w:type="character" w:customStyle="1" w:styleId="hit">
    <w:name w:val="hit"/>
    <w:basedOn w:val="DefaultParagraphFont"/>
    <w:rsid w:val="009D4A4C"/>
  </w:style>
  <w:style w:type="character" w:customStyle="1" w:styleId="blue">
    <w:name w:val="blue"/>
    <w:basedOn w:val="DefaultParagraphFont"/>
    <w:rsid w:val="009D4A4C"/>
  </w:style>
  <w:style w:type="character" w:customStyle="1" w:styleId="verdana">
    <w:name w:val="verdana"/>
    <w:basedOn w:val="DefaultParagraphFont"/>
    <w:rsid w:val="009D4A4C"/>
  </w:style>
  <w:style w:type="character" w:customStyle="1" w:styleId="CardUnderlinedCharChar">
    <w:name w:val="Card Underlined Char Char"/>
    <w:rsid w:val="009D4A4C"/>
    <w:rPr>
      <w:rFonts w:ascii="Arial Narrow" w:hAnsi="Arial Narrow"/>
      <w:sz w:val="22"/>
      <w:szCs w:val="24"/>
      <w:u w:val="single"/>
      <w:lang w:val="en-US" w:eastAsia="en-US" w:bidi="ar-SA"/>
    </w:rPr>
  </w:style>
  <w:style w:type="paragraph" w:customStyle="1" w:styleId="detailsub">
    <w:name w:val="detail__sub"/>
    <w:basedOn w:val="Normal"/>
    <w:uiPriority w:val="99"/>
    <w:qFormat/>
    <w:rsid w:val="009D4A4C"/>
    <w:pPr>
      <w:spacing w:before="100" w:beforeAutospacing="1" w:after="100" w:afterAutospacing="1"/>
    </w:pPr>
    <w:rPr>
      <w:rFonts w:eastAsia="Times New Roman"/>
      <w:sz w:val="24"/>
    </w:rPr>
  </w:style>
  <w:style w:type="paragraph" w:customStyle="1" w:styleId="flfc">
    <w:name w:val="flfc"/>
    <w:basedOn w:val="Normal"/>
    <w:uiPriority w:val="99"/>
    <w:qFormat/>
    <w:rsid w:val="009D4A4C"/>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9D4A4C"/>
  </w:style>
  <w:style w:type="character" w:customStyle="1" w:styleId="m-299895914748161361gmail-styleunderline">
    <w:name w:val="m_-299895914748161361gmail-styleunderline"/>
    <w:basedOn w:val="DefaultParagraphFont"/>
    <w:rsid w:val="009D4A4C"/>
  </w:style>
  <w:style w:type="paragraph" w:customStyle="1" w:styleId="counter-paragraph">
    <w:name w:val="counter-paragraph"/>
    <w:basedOn w:val="Normal"/>
    <w:uiPriority w:val="99"/>
    <w:qFormat/>
    <w:rsid w:val="009D4A4C"/>
    <w:pPr>
      <w:spacing w:before="100" w:beforeAutospacing="1" w:after="100" w:afterAutospacing="1"/>
    </w:pPr>
    <w:rPr>
      <w:rFonts w:eastAsia="Times New Roman"/>
      <w:sz w:val="24"/>
    </w:rPr>
  </w:style>
  <w:style w:type="paragraph" w:customStyle="1" w:styleId="m-266642551691440061gmail-cites">
    <w:name w:val="m_-266642551691440061gmail-cites"/>
    <w:basedOn w:val="Normal"/>
    <w:uiPriority w:val="99"/>
    <w:qFormat/>
    <w:rsid w:val="009D4A4C"/>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9D4A4C"/>
  </w:style>
  <w:style w:type="paragraph" w:customStyle="1" w:styleId="m-266642551691440061gmail-cards">
    <w:name w:val="m_-266642551691440061gmail-cards"/>
    <w:basedOn w:val="Normal"/>
    <w:uiPriority w:val="99"/>
    <w:qFormat/>
    <w:rsid w:val="009D4A4C"/>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9D4A4C"/>
  </w:style>
  <w:style w:type="paragraph" w:customStyle="1" w:styleId="evidencetext">
    <w:name w:val="evidence text"/>
    <w:basedOn w:val="Normal"/>
    <w:next w:val="Normal"/>
    <w:link w:val="evidencetextChar1"/>
    <w:qFormat/>
    <w:rsid w:val="009D4A4C"/>
    <w:pPr>
      <w:ind w:left="432" w:right="432"/>
    </w:pPr>
    <w:rPr>
      <w:rFonts w:eastAsia="Times New Roman"/>
      <w:color w:val="000000"/>
      <w:sz w:val="16"/>
    </w:rPr>
  </w:style>
  <w:style w:type="character" w:customStyle="1" w:styleId="evidencetextChar1">
    <w:name w:val="evidence text Char1"/>
    <w:link w:val="evidencetext"/>
    <w:rsid w:val="009D4A4C"/>
    <w:rPr>
      <w:rFonts w:ascii="Calibri" w:eastAsia="Times New Roman" w:hAnsi="Calibri" w:cs="Calibri"/>
      <w:color w:val="000000"/>
      <w:sz w:val="16"/>
      <w:szCs w:val="22"/>
    </w:rPr>
  </w:style>
  <w:style w:type="paragraph" w:customStyle="1" w:styleId="listingexcerpt">
    <w:name w:val="listing__excerpt"/>
    <w:basedOn w:val="Normal"/>
    <w:uiPriority w:val="99"/>
    <w:qFormat/>
    <w:rsid w:val="009D4A4C"/>
    <w:pPr>
      <w:spacing w:before="100" w:beforeAutospacing="1" w:after="100" w:afterAutospacing="1"/>
    </w:pPr>
    <w:rPr>
      <w:rFonts w:eastAsia="Times New Roman"/>
    </w:rPr>
  </w:style>
  <w:style w:type="character" w:customStyle="1" w:styleId="byline">
    <w:name w:val="byline"/>
    <w:basedOn w:val="DefaultParagraphFont"/>
    <w:rsid w:val="009D4A4C"/>
  </w:style>
  <w:style w:type="character" w:customStyle="1" w:styleId="listingauthor">
    <w:name w:val="listing__author"/>
    <w:basedOn w:val="DefaultParagraphFont"/>
    <w:rsid w:val="009D4A4C"/>
  </w:style>
  <w:style w:type="paragraph" w:customStyle="1" w:styleId="specialbutton">
    <w:name w:val="special__button"/>
    <w:basedOn w:val="Normal"/>
    <w:uiPriority w:val="99"/>
    <w:qFormat/>
    <w:rsid w:val="009D4A4C"/>
    <w:pPr>
      <w:spacing w:before="100" w:beforeAutospacing="1" w:after="100" w:afterAutospacing="1"/>
    </w:pPr>
    <w:rPr>
      <w:rFonts w:eastAsia="Times New Roman"/>
    </w:rPr>
  </w:style>
  <w:style w:type="character" w:customStyle="1" w:styleId="rollover-people">
    <w:name w:val="rollover-people"/>
    <w:basedOn w:val="DefaultParagraphFont"/>
    <w:rsid w:val="009D4A4C"/>
  </w:style>
  <w:style w:type="paragraph" w:customStyle="1" w:styleId="CiteSpacing">
    <w:name w:val="Cite Spacing"/>
    <w:basedOn w:val="Normal"/>
    <w:uiPriority w:val="99"/>
    <w:qFormat/>
    <w:rsid w:val="009D4A4C"/>
    <w:pPr>
      <w:spacing w:before="60" w:after="60"/>
    </w:pPr>
  </w:style>
  <w:style w:type="character" w:customStyle="1" w:styleId="CharacterStyle1">
    <w:name w:val="Character Style 1"/>
    <w:rsid w:val="009D4A4C"/>
    <w:rPr>
      <w:sz w:val="20"/>
      <w:szCs w:val="20"/>
    </w:rPr>
  </w:style>
  <w:style w:type="character" w:customStyle="1" w:styleId="n-util-visually-hidden">
    <w:name w:val="n-util-visually-hidden"/>
    <w:basedOn w:val="DefaultParagraphFont"/>
    <w:rsid w:val="009D4A4C"/>
  </w:style>
  <w:style w:type="paragraph" w:styleId="z-TopofForm">
    <w:name w:val="HTML Top of Form"/>
    <w:basedOn w:val="Normal"/>
    <w:next w:val="Normal"/>
    <w:link w:val="z-TopofFormChar"/>
    <w:hidden/>
    <w:uiPriority w:val="99"/>
    <w:unhideWhenUsed/>
    <w:rsid w:val="009D4A4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D4A4C"/>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9D4A4C"/>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D4A4C"/>
    <w:rPr>
      <w:rFonts w:ascii="Calibri" w:eastAsia="Times New Roman" w:hAnsi="Calibri" w:cs="Calibri"/>
      <w:vanish/>
      <w:sz w:val="16"/>
      <w:szCs w:val="16"/>
    </w:rPr>
  </w:style>
  <w:style w:type="paragraph" w:customStyle="1" w:styleId="suggested-readssubheading">
    <w:name w:val="suggested-reads__subheading"/>
    <w:basedOn w:val="Normal"/>
    <w:uiPriority w:val="99"/>
    <w:qFormat/>
    <w:rsid w:val="009D4A4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9D4A4C"/>
  </w:style>
  <w:style w:type="paragraph" w:customStyle="1" w:styleId="suggested-readslist-itemsubheading">
    <w:name w:val="suggested-reads__list-item__subheading"/>
    <w:basedOn w:val="Normal"/>
    <w:uiPriority w:val="99"/>
    <w:qFormat/>
    <w:rsid w:val="009D4A4C"/>
    <w:pPr>
      <w:spacing w:before="100" w:beforeAutospacing="1" w:after="100" w:afterAutospacing="1"/>
    </w:pPr>
    <w:rPr>
      <w:rFonts w:eastAsia="Times New Roman"/>
      <w:sz w:val="24"/>
    </w:rPr>
  </w:style>
  <w:style w:type="paragraph" w:customStyle="1" w:styleId="Tag2">
    <w:name w:val="Tag2"/>
    <w:basedOn w:val="Normal"/>
    <w:uiPriority w:val="99"/>
    <w:qFormat/>
    <w:rsid w:val="009D4A4C"/>
    <w:rPr>
      <w:rFonts w:eastAsia="Calibri"/>
      <w:b/>
      <w:sz w:val="24"/>
    </w:rPr>
  </w:style>
  <w:style w:type="character" w:customStyle="1" w:styleId="UnderlineBold">
    <w:name w:val="Underline + Bold"/>
    <w:uiPriority w:val="1"/>
    <w:qFormat/>
    <w:rsid w:val="009D4A4C"/>
    <w:rPr>
      <w:b/>
      <w:bCs w:val="0"/>
      <w:sz w:val="20"/>
      <w:u w:val="single"/>
    </w:rPr>
  </w:style>
  <w:style w:type="paragraph" w:customStyle="1" w:styleId="AnalyticTag">
    <w:name w:val="Analytic Tag"/>
    <w:basedOn w:val="Heading4"/>
    <w:link w:val="AnalyticTagChar"/>
    <w:qFormat/>
    <w:rsid w:val="009D4A4C"/>
  </w:style>
  <w:style w:type="character" w:customStyle="1" w:styleId="AnalyticTagChar">
    <w:name w:val="Analytic Tag Char"/>
    <w:basedOn w:val="DefaultParagraphFont"/>
    <w:link w:val="AnalyticTag"/>
    <w:rsid w:val="009D4A4C"/>
    <w:rPr>
      <w:rFonts w:ascii="Calibri" w:eastAsiaTheme="majorEastAsia" w:hAnsi="Calibri" w:cstheme="majorBidi"/>
      <w:b/>
      <w:iCs/>
      <w:sz w:val="26"/>
      <w:szCs w:val="22"/>
    </w:rPr>
  </w:style>
  <w:style w:type="paragraph" w:customStyle="1" w:styleId="cardtext">
    <w:name w:val="card text"/>
    <w:basedOn w:val="Normal"/>
    <w:link w:val="cardtextChar"/>
    <w:qFormat/>
    <w:rsid w:val="009D4A4C"/>
    <w:pPr>
      <w:ind w:left="288" w:right="288"/>
    </w:pPr>
  </w:style>
  <w:style w:type="character" w:customStyle="1" w:styleId="cardtextChar">
    <w:name w:val="card text Char"/>
    <w:basedOn w:val="DefaultParagraphFont"/>
    <w:link w:val="cardtext"/>
    <w:rsid w:val="009D4A4C"/>
    <w:rPr>
      <w:rFonts w:ascii="Calibri" w:eastAsiaTheme="minorHAnsi" w:hAnsi="Calibri" w:cs="Calibri"/>
      <w:sz w:val="22"/>
      <w:szCs w:val="22"/>
    </w:rPr>
  </w:style>
  <w:style w:type="character" w:customStyle="1" w:styleId="CardsChar">
    <w:name w:val="Cards Char"/>
    <w:basedOn w:val="DefaultParagraphFont"/>
    <w:rsid w:val="009D4A4C"/>
    <w:rPr>
      <w:rFonts w:ascii="Times New Roman" w:eastAsia="Arial Unicode MS" w:hAnsi="Times New Roman" w:cs="Times New Roman"/>
      <w:sz w:val="20"/>
      <w:szCs w:val="20"/>
    </w:rPr>
  </w:style>
  <w:style w:type="character" w:customStyle="1" w:styleId="NothingChar">
    <w:name w:val="Nothing Char"/>
    <w:basedOn w:val="DefaultParagraphFont"/>
    <w:link w:val="Nothing"/>
    <w:locked/>
    <w:rsid w:val="009D4A4C"/>
    <w:rPr>
      <w:rFonts w:ascii="Times New Roman" w:eastAsia="Calibri" w:hAnsi="Times New Roman"/>
    </w:rPr>
  </w:style>
  <w:style w:type="paragraph" w:customStyle="1" w:styleId="Nothing">
    <w:name w:val="Nothing"/>
    <w:link w:val="NothingChar"/>
    <w:qFormat/>
    <w:rsid w:val="009D4A4C"/>
    <w:pPr>
      <w:jc w:val="both"/>
    </w:pPr>
    <w:rPr>
      <w:rFonts w:ascii="Times New Roman" w:eastAsia="Calibri" w:hAnsi="Times New Roman"/>
    </w:rPr>
  </w:style>
  <w:style w:type="character" w:customStyle="1" w:styleId="CommentTextChar">
    <w:name w:val="Comment Text Char"/>
    <w:basedOn w:val="DefaultParagraphFont"/>
    <w:link w:val="CommentText"/>
    <w:uiPriority w:val="99"/>
    <w:rsid w:val="009D4A4C"/>
    <w:rPr>
      <w:rFonts w:ascii="Georgia" w:hAnsi="Georgia"/>
      <w:sz w:val="20"/>
      <w:szCs w:val="20"/>
    </w:rPr>
  </w:style>
  <w:style w:type="paragraph" w:styleId="CommentText">
    <w:name w:val="annotation text"/>
    <w:basedOn w:val="Normal"/>
    <w:link w:val="CommentTextChar"/>
    <w:uiPriority w:val="99"/>
    <w:unhideWhenUsed/>
    <w:rsid w:val="009D4A4C"/>
    <w:rPr>
      <w:rFonts w:ascii="Georgia" w:hAnsi="Georgia"/>
      <w:sz w:val="20"/>
      <w:szCs w:val="20"/>
    </w:rPr>
  </w:style>
  <w:style w:type="character" w:customStyle="1" w:styleId="CommentTextChar1">
    <w:name w:val="Comment Text Char1"/>
    <w:basedOn w:val="DefaultParagraphFont"/>
    <w:uiPriority w:val="99"/>
    <w:rsid w:val="009D4A4C"/>
    <w:rPr>
      <w:rFonts w:ascii="Calibri" w:eastAsiaTheme="minorHAnsi" w:hAnsi="Calibri" w:cs="Calibri"/>
      <w:sz w:val="20"/>
      <w:szCs w:val="20"/>
    </w:rPr>
  </w:style>
  <w:style w:type="character" w:customStyle="1" w:styleId="CommentSubjectChar">
    <w:name w:val="Comment Subject Char"/>
    <w:basedOn w:val="CommentTextChar"/>
    <w:link w:val="CommentSubject"/>
    <w:uiPriority w:val="99"/>
    <w:rsid w:val="009D4A4C"/>
    <w:rPr>
      <w:rFonts w:ascii="Georgia" w:hAnsi="Georgia"/>
      <w:b/>
      <w:bCs/>
      <w:sz w:val="20"/>
      <w:szCs w:val="20"/>
    </w:rPr>
  </w:style>
  <w:style w:type="paragraph" w:styleId="CommentSubject">
    <w:name w:val="annotation subject"/>
    <w:basedOn w:val="CommentText"/>
    <w:next w:val="CommentText"/>
    <w:link w:val="CommentSubjectChar"/>
    <w:uiPriority w:val="99"/>
    <w:unhideWhenUsed/>
    <w:rsid w:val="009D4A4C"/>
    <w:rPr>
      <w:b/>
      <w:bCs/>
    </w:rPr>
  </w:style>
  <w:style w:type="character" w:customStyle="1" w:styleId="CommentSubjectChar1">
    <w:name w:val="Comment Subject Char1"/>
    <w:basedOn w:val="CommentTextChar1"/>
    <w:uiPriority w:val="99"/>
    <w:rsid w:val="009D4A4C"/>
    <w:rPr>
      <w:rFonts w:ascii="Calibri" w:eastAsiaTheme="minorHAnsi" w:hAnsi="Calibri" w:cs="Calibri"/>
      <w:b/>
      <w:bCs/>
      <w:sz w:val="20"/>
      <w:szCs w:val="20"/>
    </w:rPr>
  </w:style>
  <w:style w:type="character" w:customStyle="1" w:styleId="DocumentMapChar1">
    <w:name w:val="Document Map Char1"/>
    <w:basedOn w:val="DefaultParagraphFont"/>
    <w:uiPriority w:val="99"/>
    <w:rsid w:val="009D4A4C"/>
    <w:rPr>
      <w:rFonts w:ascii="Segoe UI" w:hAnsi="Segoe UI" w:cs="Segoe UI"/>
      <w:kern w:val="0"/>
      <w:sz w:val="16"/>
      <w:szCs w:val="16"/>
      <w14:ligatures w14:val="none"/>
    </w:rPr>
  </w:style>
  <w:style w:type="paragraph" w:customStyle="1" w:styleId="Smalltext">
    <w:name w:val="Small text"/>
    <w:aliases w:val="Quote1,Quote11,Quote2"/>
    <w:basedOn w:val="Normal"/>
    <w:qFormat/>
    <w:rsid w:val="009D4A4C"/>
    <w:rPr>
      <w:sz w:val="14"/>
    </w:rPr>
  </w:style>
  <w:style w:type="character" w:customStyle="1" w:styleId="tagCharChar">
    <w:name w:val="tag Char Char"/>
    <w:basedOn w:val="DefaultParagraphFont"/>
    <w:rsid w:val="009D4A4C"/>
    <w:rPr>
      <w:rFonts w:ascii="Georgia" w:hAnsi="Georgia" w:cs="Times New Roman"/>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D4A4C"/>
    <w:rPr>
      <w:rFonts w:ascii="Calibri" w:eastAsia="Times New Roman" w:hAnsi="Calibri" w:cs="Calibri"/>
    </w:rPr>
  </w:style>
  <w:style w:type="paragraph" w:customStyle="1" w:styleId="underlined">
    <w:name w:val="underlined"/>
    <w:next w:val="Normal"/>
    <w:link w:val="underlinedChar"/>
    <w:autoRedefine/>
    <w:qFormat/>
    <w:rsid w:val="009D4A4C"/>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9D4A4C"/>
    <w:rPr>
      <w:rFonts w:ascii="Times New Roman" w:eastAsia="Malgun Gothic" w:hAnsi="Times New Roman" w:cs="Times New Roman"/>
      <w:sz w:val="21"/>
      <w:u w:val="single"/>
    </w:rPr>
  </w:style>
  <w:style w:type="paragraph" w:customStyle="1" w:styleId="MicroText">
    <w:name w:val="MicroText"/>
    <w:basedOn w:val="Normal"/>
    <w:next w:val="Normal"/>
    <w:link w:val="MicroTextChar"/>
    <w:qFormat/>
    <w:rsid w:val="009D4A4C"/>
    <w:rPr>
      <w:rFonts w:ascii="Arial Narrow" w:hAnsi="Arial Narrow"/>
      <w:sz w:val="12"/>
    </w:rPr>
  </w:style>
  <w:style w:type="character" w:customStyle="1" w:styleId="MicroTextChar">
    <w:name w:val="MicroText Char"/>
    <w:link w:val="MicroText"/>
    <w:rsid w:val="009D4A4C"/>
    <w:rPr>
      <w:rFonts w:ascii="Arial Narrow" w:eastAsiaTheme="minorHAnsi" w:hAnsi="Arial Narrow" w:cs="Calibri"/>
      <w:sz w:val="12"/>
      <w:szCs w:val="22"/>
    </w:rPr>
  </w:style>
  <w:style w:type="character" w:customStyle="1" w:styleId="StyleUnderlineChar11ptChar">
    <w:name w:val="Style Underline Char + 11 pt Char"/>
    <w:basedOn w:val="DefaultParagraphFont"/>
    <w:link w:val="StyleUnderlineChar11pt"/>
    <w:locked/>
    <w:rsid w:val="009D4A4C"/>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9D4A4C"/>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9D4A4C"/>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9D4A4C"/>
    <w:rPr>
      <w:rFonts w:ascii="Times New Roman" w:eastAsia="Times New Roman" w:hAnsi="Times New Roman" w:cs="Times New Roman"/>
      <w:b/>
      <w:bCs/>
      <w:sz w:val="20"/>
      <w:u w:val="single"/>
    </w:rPr>
  </w:style>
  <w:style w:type="character" w:customStyle="1" w:styleId="CitesChar1">
    <w:name w:val="Cites Char1"/>
    <w:basedOn w:val="DefaultParagraphFont"/>
    <w:rsid w:val="009D4A4C"/>
    <w:rPr>
      <w:rFonts w:ascii="Times New Roman" w:hAnsi="Times New Roman" w:cs="Times New Roman"/>
      <w:b/>
      <w:sz w:val="20"/>
      <w:szCs w:val="20"/>
    </w:rPr>
  </w:style>
  <w:style w:type="paragraph" w:customStyle="1" w:styleId="BlockTitle">
    <w:name w:val="Block Title"/>
    <w:basedOn w:val="Heading1"/>
    <w:next w:val="Normal"/>
    <w:link w:val="BlockTitleChar"/>
    <w:qFormat/>
    <w:rsid w:val="009D4A4C"/>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HAT Char1"/>
    <w:basedOn w:val="DefaultParagraphFont"/>
    <w:link w:val="BlockTitle"/>
    <w:qFormat/>
    <w:rsid w:val="009D4A4C"/>
    <w:rPr>
      <w:rFonts w:ascii="Calibri" w:eastAsia="Times New Roman" w:hAnsi="Calibri" w:cs="Arial"/>
      <w:b/>
      <w:kern w:val="32"/>
      <w:sz w:val="28"/>
      <w:szCs w:val="32"/>
      <w:u w:val="single"/>
    </w:rPr>
  </w:style>
  <w:style w:type="paragraph" w:customStyle="1" w:styleId="CardText0">
    <w:name w:val="CardText"/>
    <w:basedOn w:val="Normal"/>
    <w:link w:val="CardTextChar0"/>
    <w:qFormat/>
    <w:rsid w:val="009D4A4C"/>
    <w:pPr>
      <w:ind w:left="288"/>
    </w:pPr>
  </w:style>
  <w:style w:type="character" w:customStyle="1" w:styleId="CardTextChar0">
    <w:name w:val="CardText Char"/>
    <w:basedOn w:val="DefaultParagraphFont"/>
    <w:link w:val="CardText0"/>
    <w:rsid w:val="009D4A4C"/>
    <w:rPr>
      <w:rFonts w:ascii="Calibri" w:eastAsiaTheme="minorHAnsi" w:hAnsi="Calibri" w:cs="Calibri"/>
      <w:sz w:val="22"/>
      <w:szCs w:val="22"/>
    </w:rPr>
  </w:style>
  <w:style w:type="character" w:customStyle="1" w:styleId="DebateUnderlined">
    <w:name w:val="Debate Underlined"/>
    <w:basedOn w:val="DefaultParagraphFont"/>
    <w:rsid w:val="009D4A4C"/>
    <w:rPr>
      <w:rFonts w:ascii="Tahoma" w:hAnsi="Tahoma"/>
      <w:b/>
      <w:sz w:val="22"/>
      <w:u w:val="single"/>
    </w:rPr>
  </w:style>
  <w:style w:type="paragraph" w:customStyle="1" w:styleId="CiteBold">
    <w:name w:val="Cite Bold"/>
    <w:basedOn w:val="Normal"/>
    <w:link w:val="CiteBoldChar"/>
    <w:qFormat/>
    <w:rsid w:val="009D4A4C"/>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9D4A4C"/>
    <w:rPr>
      <w:rFonts w:ascii="Calibri" w:eastAsiaTheme="minorHAnsi" w:hAnsi="Calibri" w:cs="Calibri"/>
      <w:b/>
      <w:caps/>
      <w:szCs w:val="22"/>
    </w:rPr>
  </w:style>
  <w:style w:type="paragraph" w:customStyle="1" w:styleId="tiny">
    <w:name w:val="tiny"/>
    <w:next w:val="Normal"/>
    <w:link w:val="tinyChar"/>
    <w:autoRedefine/>
    <w:qFormat/>
    <w:rsid w:val="009D4A4C"/>
    <w:pPr>
      <w:contextualSpacing/>
    </w:pPr>
    <w:rPr>
      <w:rFonts w:ascii="Times New Roman" w:eastAsia="Malgun Gothic" w:hAnsi="Times New Roman" w:cs="Times New Roman"/>
      <w:sz w:val="12"/>
    </w:rPr>
  </w:style>
  <w:style w:type="character" w:customStyle="1" w:styleId="tinyChar">
    <w:name w:val="tiny Char"/>
    <w:link w:val="tiny"/>
    <w:rsid w:val="009D4A4C"/>
    <w:rPr>
      <w:rFonts w:ascii="Times New Roman" w:eastAsia="Malgun Gothic" w:hAnsi="Times New Roman" w:cs="Times New Roman"/>
      <w:sz w:val="12"/>
    </w:rPr>
  </w:style>
  <w:style w:type="character" w:customStyle="1" w:styleId="ShrinkChar">
    <w:name w:val="Shrink Char"/>
    <w:link w:val="Shrink"/>
    <w:locked/>
    <w:rsid w:val="009D4A4C"/>
    <w:rPr>
      <w:rFonts w:ascii="Garamond" w:eastAsia="Times New Roman" w:hAnsi="Garamond"/>
      <w:sz w:val="12"/>
    </w:rPr>
  </w:style>
  <w:style w:type="paragraph" w:customStyle="1" w:styleId="Shrink">
    <w:name w:val="Shrink"/>
    <w:link w:val="ShrinkChar"/>
    <w:qFormat/>
    <w:rsid w:val="009D4A4C"/>
    <w:pPr>
      <w:ind w:left="288" w:right="288"/>
    </w:pPr>
    <w:rPr>
      <w:rFonts w:ascii="Garamond" w:eastAsia="Times New Roman" w:hAnsi="Garamond"/>
      <w:sz w:val="12"/>
    </w:rPr>
  </w:style>
  <w:style w:type="character" w:customStyle="1" w:styleId="TagtemplateChar">
    <w:name w:val="Tagtemplate Char"/>
    <w:link w:val="Tagtemplate"/>
    <w:locked/>
    <w:rsid w:val="009D4A4C"/>
    <w:rPr>
      <w:rFonts w:eastAsia="Calibri" w:cs="Times New Roman"/>
      <w:b/>
    </w:rPr>
  </w:style>
  <w:style w:type="paragraph" w:customStyle="1" w:styleId="Tagtemplate">
    <w:name w:val="Tagtemplate"/>
    <w:basedOn w:val="Normal"/>
    <w:link w:val="TagtemplateChar"/>
    <w:autoRedefine/>
    <w:qFormat/>
    <w:rsid w:val="009D4A4C"/>
    <w:pPr>
      <w:keepNext/>
      <w:keepLines/>
    </w:pPr>
    <w:rPr>
      <w:rFonts w:asciiTheme="minorHAnsi" w:eastAsia="Calibri" w:hAnsiTheme="minorHAnsi" w:cs="Times New Roman"/>
      <w:b/>
      <w:sz w:val="24"/>
    </w:rPr>
  </w:style>
  <w:style w:type="paragraph" w:customStyle="1" w:styleId="Underlining">
    <w:name w:val="Underlining"/>
    <w:basedOn w:val="Normal"/>
    <w:next w:val="Normal"/>
    <w:link w:val="UnderliningChar"/>
    <w:qFormat/>
    <w:rsid w:val="009D4A4C"/>
    <w:rPr>
      <w:rFonts w:ascii="Arial Narrow" w:eastAsia="Times New Roman" w:hAnsi="Arial Narrow"/>
      <w:sz w:val="24"/>
      <w:szCs w:val="20"/>
      <w:u w:val="single"/>
      <w:lang w:val="x-none" w:eastAsia="x-none"/>
    </w:rPr>
  </w:style>
  <w:style w:type="character" w:customStyle="1" w:styleId="UnderliningChar">
    <w:name w:val="Underlining Char"/>
    <w:link w:val="Underlining"/>
    <w:rsid w:val="009D4A4C"/>
    <w:rPr>
      <w:rFonts w:ascii="Arial Narrow" w:eastAsia="Times New Roman" w:hAnsi="Arial Narrow" w:cs="Calibri"/>
      <w:szCs w:val="20"/>
      <w:u w:val="single"/>
      <w:lang w:val="x-none" w:eastAsia="x-none"/>
    </w:rPr>
  </w:style>
  <w:style w:type="paragraph" w:customStyle="1" w:styleId="StyleJustifiedCharChar">
    <w:name w:val="Style Justified Char Char"/>
    <w:basedOn w:val="Normal"/>
    <w:link w:val="StyleJustifiedCharCharChar"/>
    <w:qFormat/>
    <w:rsid w:val="009D4A4C"/>
    <w:pPr>
      <w:ind w:left="432"/>
      <w:jc w:val="both"/>
    </w:pPr>
    <w:rPr>
      <w:rFonts w:eastAsia="Batang"/>
      <w:sz w:val="20"/>
      <w:szCs w:val="20"/>
    </w:rPr>
  </w:style>
  <w:style w:type="character" w:customStyle="1" w:styleId="StyleJustifiedCharCharChar">
    <w:name w:val="Style Justified Char Char Char"/>
    <w:link w:val="StyleJustifiedCharChar"/>
    <w:rsid w:val="009D4A4C"/>
    <w:rPr>
      <w:rFonts w:ascii="Calibri" w:eastAsia="Batang" w:hAnsi="Calibri" w:cs="Calibri"/>
      <w:sz w:val="20"/>
      <w:szCs w:val="20"/>
    </w:rPr>
  </w:style>
  <w:style w:type="paragraph" w:customStyle="1" w:styleId="Small">
    <w:name w:val="Small"/>
    <w:basedOn w:val="Normal"/>
    <w:qFormat/>
    <w:rsid w:val="009D4A4C"/>
    <w:rPr>
      <w:sz w:val="14"/>
    </w:rPr>
  </w:style>
  <w:style w:type="character" w:customStyle="1" w:styleId="TagGreg">
    <w:name w:val="TagGreg"/>
    <w:basedOn w:val="DefaultParagraphFont"/>
    <w:uiPriority w:val="1"/>
    <w:qFormat/>
    <w:rsid w:val="009D4A4C"/>
    <w:rPr>
      <w:rFonts w:ascii="Arial" w:hAnsi="Arial"/>
      <w:b/>
      <w:sz w:val="24"/>
    </w:rPr>
  </w:style>
  <w:style w:type="character" w:customStyle="1" w:styleId="DebateHighlighted">
    <w:name w:val="Debate Highlighted"/>
    <w:basedOn w:val="DebateUnderline"/>
    <w:qFormat/>
    <w:rsid w:val="009D4A4C"/>
    <w:rPr>
      <w:rFonts w:ascii="Georgia" w:hAnsi="Georgia" w:cs="Georgia"/>
      <w:sz w:val="20"/>
      <w:szCs w:val="20"/>
      <w:u w:val="single"/>
      <w:shd w:val="clear" w:color="auto" w:fill="00FFFF"/>
    </w:rPr>
  </w:style>
  <w:style w:type="paragraph" w:customStyle="1" w:styleId="CITE">
    <w:name w:val="CITE"/>
    <w:basedOn w:val="Normal"/>
    <w:next w:val="Normal"/>
    <w:link w:val="CITEChar"/>
    <w:uiPriority w:val="99"/>
    <w:qFormat/>
    <w:rsid w:val="009D4A4C"/>
    <w:rPr>
      <w:b/>
      <w:i/>
      <w:sz w:val="21"/>
    </w:rPr>
  </w:style>
  <w:style w:type="character" w:customStyle="1" w:styleId="apple-style-span">
    <w:name w:val="apple-style-span"/>
    <w:rsid w:val="009D4A4C"/>
  </w:style>
  <w:style w:type="paragraph" w:customStyle="1" w:styleId="Heading3New">
    <w:name w:val="Heading 3 New"/>
    <w:basedOn w:val="Heading3"/>
    <w:next w:val="Normal"/>
    <w:qFormat/>
    <w:rsid w:val="009D4A4C"/>
    <w:rPr>
      <w:rFonts w:eastAsia="Times New Roman" w:cs="Times New Roman"/>
    </w:rPr>
  </w:style>
  <w:style w:type="character" w:customStyle="1" w:styleId="m8370952637483410863gmail-styleunderline">
    <w:name w:val="m_8370952637483410863gmail-styleunderline"/>
    <w:basedOn w:val="DefaultParagraphFont"/>
    <w:rsid w:val="009D4A4C"/>
  </w:style>
  <w:style w:type="character" w:customStyle="1" w:styleId="m400377485754071043gmail-style13ptbold">
    <w:name w:val="m_400377485754071043gmail-style13ptbold"/>
    <w:basedOn w:val="DefaultParagraphFont"/>
    <w:rsid w:val="009D4A4C"/>
  </w:style>
  <w:style w:type="character" w:customStyle="1" w:styleId="BoldUnderline">
    <w:name w:val="BoldUnderline"/>
    <w:uiPriority w:val="1"/>
    <w:qFormat/>
    <w:rsid w:val="009D4A4C"/>
    <w:rPr>
      <w:rFonts w:ascii="Arial" w:hAnsi="Arial"/>
      <w:b/>
      <w:sz w:val="20"/>
      <w:u w:val="single"/>
    </w:rPr>
  </w:style>
  <w:style w:type="paragraph" w:customStyle="1" w:styleId="loose">
    <w:name w:val="loose"/>
    <w:basedOn w:val="Normal"/>
    <w:uiPriority w:val="99"/>
    <w:qFormat/>
    <w:rsid w:val="009D4A4C"/>
    <w:pPr>
      <w:spacing w:before="100" w:beforeAutospacing="1" w:after="100" w:afterAutospacing="1"/>
    </w:pPr>
    <w:rPr>
      <w:rFonts w:eastAsia="Times New Roman"/>
      <w:sz w:val="24"/>
    </w:rPr>
  </w:style>
  <w:style w:type="character" w:customStyle="1" w:styleId="ssl4">
    <w:name w:val="ss_l4"/>
    <w:basedOn w:val="DefaultParagraphFont"/>
    <w:rsid w:val="009D4A4C"/>
  </w:style>
  <w:style w:type="character" w:styleId="PageNumber">
    <w:name w:val="page number"/>
    <w:aliases w:val="card ununderlined"/>
    <w:basedOn w:val="DefaultParagraphFont"/>
    <w:unhideWhenUsed/>
    <w:rsid w:val="009D4A4C"/>
  </w:style>
  <w:style w:type="character" w:customStyle="1" w:styleId="underlinedCharChar">
    <w:name w:val="underlined Char Char"/>
    <w:basedOn w:val="DefaultParagraphFont"/>
    <w:rsid w:val="009D4A4C"/>
    <w:rPr>
      <w:rFonts w:ascii="Times New Roman" w:eastAsia="Times New Roman" w:hAnsi="Times New Roman" w:cs="Times New Roman"/>
      <w:sz w:val="20"/>
      <w:szCs w:val="20"/>
      <w:u w:val="single"/>
    </w:rPr>
  </w:style>
  <w:style w:type="paragraph" w:customStyle="1" w:styleId="BlockTitle2">
    <w:name w:val="Block Title2"/>
    <w:basedOn w:val="Normal"/>
    <w:next w:val="Normal"/>
    <w:link w:val="BlockTitle2Char"/>
    <w:qFormat/>
    <w:rsid w:val="009D4A4C"/>
    <w:pPr>
      <w:widowControl w:val="0"/>
      <w:spacing w:after="240"/>
      <w:jc w:val="center"/>
    </w:pPr>
    <w:rPr>
      <w:rFonts w:eastAsia="Times New Roman"/>
      <w:b/>
      <w:sz w:val="32"/>
      <w:szCs w:val="20"/>
      <w:u w:val="single"/>
    </w:rPr>
  </w:style>
  <w:style w:type="paragraph" w:customStyle="1" w:styleId="TxBrp1">
    <w:name w:val="TxBr_p1"/>
    <w:basedOn w:val="Normal"/>
    <w:uiPriority w:val="99"/>
    <w:qFormat/>
    <w:rsid w:val="009D4A4C"/>
    <w:pPr>
      <w:widowControl w:val="0"/>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9D4A4C"/>
    <w:pPr>
      <w:widowControl w:val="0"/>
      <w:spacing w:before="100" w:beforeAutospacing="1" w:after="100" w:afterAutospacing="1"/>
    </w:pPr>
    <w:rPr>
      <w:rFonts w:eastAsia="Times New Roman"/>
      <w:sz w:val="24"/>
    </w:rPr>
  </w:style>
  <w:style w:type="character" w:customStyle="1" w:styleId="Emphasis2">
    <w:name w:val="Emphasis2"/>
    <w:basedOn w:val="DefaultParagraphFont"/>
    <w:rsid w:val="009D4A4C"/>
    <w:rPr>
      <w:rFonts w:ascii="Franklin Gothic Heavy" w:hAnsi="Franklin Gothic Heavy"/>
      <w:iCs/>
      <w:u w:val="single"/>
    </w:rPr>
  </w:style>
  <w:style w:type="character" w:customStyle="1" w:styleId="standardcontent">
    <w:name w:val="standardcontent"/>
    <w:basedOn w:val="DefaultParagraphFont"/>
    <w:rsid w:val="009D4A4C"/>
  </w:style>
  <w:style w:type="paragraph" w:customStyle="1" w:styleId="hat">
    <w:name w:val="hat"/>
    <w:basedOn w:val="Normal"/>
    <w:next w:val="Normal"/>
    <w:link w:val="hatChar"/>
    <w:qFormat/>
    <w:rsid w:val="009D4A4C"/>
    <w:pPr>
      <w:widowControl w:val="0"/>
      <w:spacing w:before="240" w:after="240"/>
      <w:jc w:val="center"/>
      <w:outlineLvl w:val="0"/>
    </w:pPr>
    <w:rPr>
      <w:rFonts w:eastAsia="Times New Roman"/>
      <w:b/>
      <w:bCs/>
      <w:sz w:val="32"/>
      <w:u w:val="single"/>
    </w:rPr>
  </w:style>
  <w:style w:type="character" w:customStyle="1" w:styleId="storyby">
    <w:name w:val="storyby"/>
    <w:basedOn w:val="DefaultParagraphFont"/>
    <w:rsid w:val="009D4A4C"/>
  </w:style>
  <w:style w:type="character" w:customStyle="1" w:styleId="SmallCharChar">
    <w:name w:val="Small Char Char"/>
    <w:basedOn w:val="DefaultParagraphFont"/>
    <w:rsid w:val="009D4A4C"/>
    <w:rPr>
      <w:sz w:val="17"/>
      <w:szCs w:val="24"/>
      <w:lang w:val="en-US" w:eastAsia="en-US" w:bidi="ar-SA"/>
    </w:rPr>
  </w:style>
  <w:style w:type="paragraph" w:customStyle="1" w:styleId="ThickUnderline">
    <w:name w:val="ThickUnderline"/>
    <w:uiPriority w:val="99"/>
    <w:qFormat/>
    <w:rsid w:val="009D4A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uiPriority w:val="99"/>
    <w:qFormat/>
    <w:rsid w:val="009D4A4C"/>
    <w:rPr>
      <w:rFonts w:ascii="Futura" w:eastAsia="Times" w:hAnsi="Futura"/>
      <w:b/>
      <w:caps/>
      <w:sz w:val="18"/>
      <w:szCs w:val="20"/>
    </w:rPr>
  </w:style>
  <w:style w:type="paragraph" w:styleId="BodyText2">
    <w:name w:val="Body Text 2"/>
    <w:basedOn w:val="Normal"/>
    <w:link w:val="BodyText2Char"/>
    <w:rsid w:val="009D4A4C"/>
    <w:rPr>
      <w:rFonts w:eastAsia="Times"/>
      <w:color w:val="000000"/>
      <w:sz w:val="20"/>
      <w:szCs w:val="20"/>
    </w:rPr>
  </w:style>
  <w:style w:type="character" w:customStyle="1" w:styleId="BodyText2Char">
    <w:name w:val="Body Text 2 Char"/>
    <w:basedOn w:val="DefaultParagraphFont"/>
    <w:link w:val="BodyText2"/>
    <w:rsid w:val="009D4A4C"/>
    <w:rPr>
      <w:rFonts w:ascii="Calibri" w:eastAsia="Times" w:hAnsi="Calibri" w:cs="Calibri"/>
      <w:color w:val="000000"/>
      <w:sz w:val="20"/>
      <w:szCs w:val="20"/>
    </w:rPr>
  </w:style>
  <w:style w:type="paragraph" w:customStyle="1" w:styleId="DebateTag">
    <w:name w:val="DebateTag"/>
    <w:basedOn w:val="Normal"/>
    <w:uiPriority w:val="99"/>
    <w:qFormat/>
    <w:rsid w:val="009D4A4C"/>
    <w:rPr>
      <w:rFonts w:eastAsia="Calibri"/>
      <w:b/>
    </w:rPr>
  </w:style>
  <w:style w:type="character" w:styleId="CommentReference">
    <w:name w:val="annotation reference"/>
    <w:basedOn w:val="DefaultParagraphFont"/>
    <w:uiPriority w:val="99"/>
    <w:unhideWhenUsed/>
    <w:rsid w:val="009D4A4C"/>
    <w:rPr>
      <w:sz w:val="16"/>
      <w:szCs w:val="16"/>
    </w:rPr>
  </w:style>
  <w:style w:type="paragraph" w:customStyle="1" w:styleId="Style8pt">
    <w:name w:val="Style 8 pt"/>
    <w:basedOn w:val="Normal"/>
    <w:uiPriority w:val="99"/>
    <w:qFormat/>
    <w:rsid w:val="009D4A4C"/>
    <w:pPr>
      <w:ind w:left="288"/>
    </w:pPr>
    <w:rPr>
      <w:rFonts w:eastAsia="Calibri"/>
      <w:sz w:val="16"/>
    </w:rPr>
  </w:style>
  <w:style w:type="character" w:customStyle="1" w:styleId="m-4799866747027741266gmail-style13ptbold">
    <w:name w:val="m_-4799866747027741266gmail-style13ptbold"/>
    <w:basedOn w:val="DefaultParagraphFont"/>
    <w:rsid w:val="009D4A4C"/>
  </w:style>
  <w:style w:type="character" w:customStyle="1" w:styleId="m-4799866747027741266gmail-apple-converted-space">
    <w:name w:val="m_-4799866747027741266gmail-apple-converted-space"/>
    <w:basedOn w:val="DefaultParagraphFont"/>
    <w:rsid w:val="009D4A4C"/>
  </w:style>
  <w:style w:type="character" w:customStyle="1" w:styleId="m-4799866747027741266gmail-m3965771245576658108gmail-styleunderline">
    <w:name w:val="m_-4799866747027741266gmail-m3965771245576658108gmail-styleunderline"/>
    <w:basedOn w:val="DefaultParagraphFont"/>
    <w:rsid w:val="009D4A4C"/>
  </w:style>
  <w:style w:type="character" w:customStyle="1" w:styleId="CardChar0">
    <w:name w:val="Card Char"/>
    <w:basedOn w:val="DefaultParagraphFont"/>
    <w:rsid w:val="009D4A4C"/>
    <w:rPr>
      <w:sz w:val="16"/>
    </w:rPr>
  </w:style>
  <w:style w:type="character" w:customStyle="1" w:styleId="StyleBold">
    <w:name w:val="Style Bold"/>
    <w:basedOn w:val="DefaultParagraphFont"/>
    <w:uiPriority w:val="9"/>
    <w:qFormat/>
    <w:rsid w:val="009D4A4C"/>
    <w:rPr>
      <w:b/>
      <w:bCs/>
    </w:rPr>
  </w:style>
  <w:style w:type="paragraph" w:customStyle="1" w:styleId="CitationCharChar">
    <w:name w:val="Citation Char Char"/>
    <w:basedOn w:val="Normal"/>
    <w:uiPriority w:val="6"/>
    <w:qFormat/>
    <w:rsid w:val="009D4A4C"/>
    <w:pPr>
      <w:ind w:left="1440" w:right="1440"/>
    </w:pPr>
    <w:rPr>
      <w:rFonts w:eastAsia="Calibri"/>
      <w:sz w:val="20"/>
      <w:szCs w:val="20"/>
      <w:u w:val="single"/>
    </w:rPr>
  </w:style>
  <w:style w:type="character" w:customStyle="1" w:styleId="AuthorYear">
    <w:name w:val="AuthorYear"/>
    <w:uiPriority w:val="1"/>
    <w:qFormat/>
    <w:rsid w:val="009D4A4C"/>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D4A4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D4A4C"/>
    <w:rPr>
      <w:b w:val="0"/>
      <w:bCs w:val="0"/>
      <w:sz w:val="24"/>
      <w:u w:val="single"/>
      <w:bdr w:val="none" w:sz="0" w:space="0" w:color="auto" w:frame="1"/>
    </w:rPr>
  </w:style>
  <w:style w:type="paragraph" w:customStyle="1" w:styleId="CiteChar0">
    <w:name w:val="Cite Char"/>
    <w:basedOn w:val="Normal"/>
    <w:uiPriority w:val="99"/>
    <w:qFormat/>
    <w:rsid w:val="009D4A4C"/>
    <w:pPr>
      <w:ind w:left="-1080"/>
    </w:pPr>
    <w:rPr>
      <w:rFonts w:ascii="Arial Narrow" w:eastAsia="SimSun" w:hAnsi="Arial Narrow"/>
      <w:b/>
      <w:szCs w:val="20"/>
    </w:rPr>
  </w:style>
  <w:style w:type="paragraph" w:customStyle="1" w:styleId="Default">
    <w:name w:val="Default"/>
    <w:basedOn w:val="Normal"/>
    <w:uiPriority w:val="99"/>
    <w:qFormat/>
    <w:rsid w:val="009D4A4C"/>
    <w:pPr>
      <w:autoSpaceDE w:val="0"/>
      <w:autoSpaceDN w:val="0"/>
      <w:adjustRightInd w:val="0"/>
      <w:spacing w:after="200" w:line="276" w:lineRule="auto"/>
    </w:pPr>
    <w:rPr>
      <w:rFonts w:asciiTheme="minorHAnsi" w:eastAsia="Calibri" w:hAnsiTheme="minorHAnsi" w:cs="AKDPE C+ Utopia"/>
    </w:rPr>
  </w:style>
  <w:style w:type="paragraph" w:styleId="List">
    <w:name w:val="List"/>
    <w:basedOn w:val="Normal"/>
    <w:uiPriority w:val="99"/>
    <w:unhideWhenUsed/>
    <w:rsid w:val="009D4A4C"/>
    <w:pPr>
      <w:contextualSpacing/>
    </w:pPr>
    <w:rPr>
      <w:rFonts w:asciiTheme="minorHAnsi" w:eastAsia="Calibri" w:hAnsiTheme="minorHAnsi"/>
    </w:rPr>
  </w:style>
  <w:style w:type="paragraph" w:customStyle="1" w:styleId="PageHeaderLine1">
    <w:name w:val="PageHeaderLine1"/>
    <w:basedOn w:val="Normal"/>
    <w:uiPriority w:val="99"/>
    <w:qFormat/>
    <w:rsid w:val="009D4A4C"/>
    <w:pPr>
      <w:tabs>
        <w:tab w:val="right" w:pos="10800"/>
      </w:tabs>
    </w:pPr>
    <w:rPr>
      <w:rFonts w:asciiTheme="minorHAnsi" w:eastAsia="Calibri" w:hAnsiTheme="minorHAnsi"/>
      <w:b/>
    </w:rPr>
  </w:style>
  <w:style w:type="paragraph" w:customStyle="1" w:styleId="PageHeaderLine2">
    <w:name w:val="PageHeaderLine2"/>
    <w:basedOn w:val="Normal"/>
    <w:next w:val="Normal"/>
    <w:link w:val="PageHeaderLine2Char"/>
    <w:uiPriority w:val="99"/>
    <w:qFormat/>
    <w:rsid w:val="009D4A4C"/>
    <w:pPr>
      <w:tabs>
        <w:tab w:val="right" w:pos="10800"/>
      </w:tabs>
      <w:spacing w:line="480" w:lineRule="auto"/>
    </w:pPr>
    <w:rPr>
      <w:rFonts w:asciiTheme="minorHAnsi" w:eastAsia="Calibri" w:hAnsiTheme="minorHAnsi"/>
      <w:b/>
    </w:rPr>
  </w:style>
  <w:style w:type="paragraph" w:styleId="TOC1">
    <w:name w:val="toc 1"/>
    <w:aliases w:val="good index,Index Basic"/>
    <w:basedOn w:val="Normal"/>
    <w:next w:val="Normal"/>
    <w:autoRedefine/>
    <w:uiPriority w:val="39"/>
    <w:unhideWhenUsed/>
    <w:qFormat/>
    <w:rsid w:val="009D4A4C"/>
    <w:rPr>
      <w:rFonts w:asciiTheme="minorHAnsi" w:eastAsia="Calibri" w:hAnsiTheme="minorHAnsi"/>
    </w:rPr>
  </w:style>
  <w:style w:type="paragraph" w:customStyle="1" w:styleId="TagText">
    <w:name w:val="TagText"/>
    <w:basedOn w:val="Normal"/>
    <w:uiPriority w:val="99"/>
    <w:qFormat/>
    <w:rsid w:val="009D4A4C"/>
    <w:rPr>
      <w:rFonts w:eastAsia="Calibri"/>
      <w:b/>
    </w:rPr>
  </w:style>
  <w:style w:type="character" w:customStyle="1" w:styleId="SmallerReal">
    <w:name w:val="SmallerReal"/>
    <w:basedOn w:val="DefaultParagraphFont"/>
    <w:uiPriority w:val="1"/>
    <w:qFormat/>
    <w:rsid w:val="009D4A4C"/>
    <w:rPr>
      <w:rFonts w:ascii="Garamond" w:hAnsi="Garamond" w:hint="default"/>
      <w:sz w:val="16"/>
    </w:rPr>
  </w:style>
  <w:style w:type="character" w:customStyle="1" w:styleId="st">
    <w:name w:val="st"/>
    <w:basedOn w:val="DefaultParagraphFont"/>
    <w:rsid w:val="009D4A4C"/>
  </w:style>
  <w:style w:type="character" w:customStyle="1" w:styleId="wikiexternallink">
    <w:name w:val="wikiexternallink"/>
    <w:basedOn w:val="DefaultParagraphFont"/>
    <w:rsid w:val="009D4A4C"/>
  </w:style>
  <w:style w:type="character" w:customStyle="1" w:styleId="wikigeneratedlinkcontent">
    <w:name w:val="wikigeneratedlinkcontent"/>
    <w:basedOn w:val="DefaultParagraphFont"/>
    <w:rsid w:val="009D4A4C"/>
  </w:style>
  <w:style w:type="paragraph" w:customStyle="1" w:styleId="StyleHeading4TagsmalltextBigcardbodyNormalTagNotBold">
    <w:name w:val="Style Heading 4Tagsmall textBig cardbodyNormal Tag + Not Bold"/>
    <w:basedOn w:val="Heading4"/>
    <w:qFormat/>
    <w:rsid w:val="009D4A4C"/>
    <w:rPr>
      <w:bCs w:val="0"/>
      <w:iCs/>
    </w:rPr>
  </w:style>
  <w:style w:type="character" w:customStyle="1" w:styleId="created">
    <w:name w:val="created"/>
    <w:basedOn w:val="DefaultParagraphFont"/>
    <w:rsid w:val="009D4A4C"/>
  </w:style>
  <w:style w:type="paragraph" w:customStyle="1" w:styleId="Cite8">
    <w:name w:val="Cite8"/>
    <w:basedOn w:val="Normal"/>
    <w:autoRedefine/>
    <w:uiPriority w:val="99"/>
    <w:qFormat/>
    <w:rsid w:val="009D4A4C"/>
    <w:rPr>
      <w:rFonts w:eastAsia="Calibri"/>
    </w:rPr>
  </w:style>
  <w:style w:type="paragraph" w:customStyle="1" w:styleId="8font">
    <w:name w:val="8font"/>
    <w:basedOn w:val="Normal"/>
    <w:next w:val="Normal"/>
    <w:autoRedefine/>
    <w:uiPriority w:val="99"/>
    <w:qFormat/>
    <w:rsid w:val="009D4A4C"/>
    <w:rPr>
      <w:rFonts w:eastAsia="Cambria"/>
      <w:szCs w:val="16"/>
    </w:rPr>
  </w:style>
  <w:style w:type="character" w:customStyle="1" w:styleId="FootnoteTextChar">
    <w:name w:val="Footnote Text Char"/>
    <w:basedOn w:val="DefaultParagraphFont"/>
    <w:link w:val="FootnoteText"/>
    <w:uiPriority w:val="99"/>
    <w:rsid w:val="009D4A4C"/>
    <w:rPr>
      <w:rFonts w:ascii="Garamond" w:hAnsi="Garamond"/>
    </w:rPr>
  </w:style>
  <w:style w:type="paragraph" w:styleId="FootnoteText">
    <w:name w:val="footnote text"/>
    <w:basedOn w:val="Normal"/>
    <w:link w:val="FootnoteTextChar"/>
    <w:uiPriority w:val="99"/>
    <w:rsid w:val="009D4A4C"/>
    <w:rPr>
      <w:rFonts w:ascii="Garamond" w:hAnsi="Garamond"/>
      <w:sz w:val="24"/>
    </w:rPr>
  </w:style>
  <w:style w:type="character" w:customStyle="1" w:styleId="FootnoteTextChar1">
    <w:name w:val="Footnote Text Char1"/>
    <w:basedOn w:val="DefaultParagraphFont"/>
    <w:uiPriority w:val="99"/>
    <w:rsid w:val="009D4A4C"/>
    <w:rPr>
      <w:rFonts w:ascii="Calibri" w:eastAsiaTheme="minorHAnsi" w:hAnsi="Calibri" w:cs="Calibri"/>
      <w:sz w:val="20"/>
      <w:szCs w:val="20"/>
    </w:rPr>
  </w:style>
  <w:style w:type="character" w:styleId="FootnoteReference">
    <w:name w:val="footnote reference"/>
    <w:basedOn w:val="DefaultParagraphFont"/>
    <w:rsid w:val="009D4A4C"/>
    <w:rPr>
      <w:vertAlign w:val="superscript"/>
    </w:rPr>
  </w:style>
  <w:style w:type="paragraph" w:styleId="EndnoteText">
    <w:name w:val="endnote text"/>
    <w:basedOn w:val="Normal"/>
    <w:link w:val="EndnoteTextChar"/>
    <w:rsid w:val="009D4A4C"/>
    <w:rPr>
      <w:sz w:val="20"/>
      <w:szCs w:val="20"/>
    </w:rPr>
  </w:style>
  <w:style w:type="character" w:customStyle="1" w:styleId="EndnoteTextChar">
    <w:name w:val="Endnote Text Char"/>
    <w:basedOn w:val="DefaultParagraphFont"/>
    <w:link w:val="EndnoteText"/>
    <w:rsid w:val="009D4A4C"/>
    <w:rPr>
      <w:rFonts w:ascii="Calibri" w:eastAsiaTheme="minorHAnsi" w:hAnsi="Calibri" w:cs="Calibri"/>
      <w:sz w:val="20"/>
      <w:szCs w:val="20"/>
    </w:rPr>
  </w:style>
  <w:style w:type="character" w:styleId="EndnoteReference">
    <w:name w:val="endnote reference"/>
    <w:basedOn w:val="DefaultParagraphFont"/>
    <w:rsid w:val="009D4A4C"/>
    <w:rPr>
      <w:vertAlign w:val="superscript"/>
    </w:rPr>
  </w:style>
  <w:style w:type="character" w:customStyle="1" w:styleId="StyleDate">
    <w:name w:val="Style Date"/>
    <w:aliases w:val="Author"/>
    <w:uiPriority w:val="1"/>
    <w:qFormat/>
    <w:rsid w:val="009D4A4C"/>
    <w:rPr>
      <w:b/>
      <w:sz w:val="24"/>
      <w:u w:val="single"/>
    </w:rPr>
  </w:style>
  <w:style w:type="character" w:customStyle="1" w:styleId="UnderlineCharChar">
    <w:name w:val="Underline Char Char"/>
    <w:aliases w:val="Cite Char1,Char Char Char2,Char Char Char Char Char Char Char Char Char,Char Char Char Char Char Char Char Char1,Char Char Char Char Char Char Char Char Char2,Char Char Char1, Char Char Char Char Char Char Char Char Char2"/>
    <w:qFormat/>
    <w:rsid w:val="009D4A4C"/>
    <w:rPr>
      <w:rFonts w:ascii="Arial Narrow" w:hAnsi="Arial Narrow"/>
      <w:szCs w:val="24"/>
      <w:u w:val="single"/>
      <w:lang w:val="en-US" w:eastAsia="en-US" w:bidi="ar-SA"/>
    </w:rPr>
  </w:style>
  <w:style w:type="character" w:customStyle="1" w:styleId="referencediv">
    <w:name w:val="referencediv"/>
    <w:rsid w:val="009D4A4C"/>
  </w:style>
  <w:style w:type="character" w:customStyle="1" w:styleId="CardTextChar1">
    <w:name w:val="Card Text Char"/>
    <w:locked/>
    <w:rsid w:val="009D4A4C"/>
    <w:rPr>
      <w:rFonts w:ascii="Georgia" w:eastAsia="Times New Roman" w:hAnsi="Georgia"/>
      <w:szCs w:val="24"/>
    </w:rPr>
  </w:style>
  <w:style w:type="character" w:customStyle="1" w:styleId="StyleTimesNewRoman12ptBold">
    <w:name w:val="Style Times New Roman 12 pt Bold"/>
    <w:rsid w:val="009D4A4C"/>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D4A4C"/>
    <w:pPr>
      <w:ind w:left="-1080" w:right="1728"/>
    </w:pPr>
    <w:rPr>
      <w:rFonts w:ascii="Arial Narrow" w:hAnsi="Arial Narrow"/>
      <w:color w:val="auto"/>
      <w:sz w:val="22"/>
      <w:szCs w:val="20"/>
      <w:u w:val="thick"/>
      <w:bdr w:val="single" w:sz="4" w:space="0" w:color="auto"/>
    </w:rPr>
  </w:style>
  <w:style w:type="character" w:customStyle="1" w:styleId="evidencetextChar">
    <w:name w:val="evidence text Char"/>
    <w:rsid w:val="009D4A4C"/>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9D4A4C"/>
    <w:rPr>
      <w:rFonts w:ascii="Arial Narrow" w:eastAsia="Times New Roman" w:hAnsi="Arial Narrow" w:cs="Calibri"/>
      <w:sz w:val="22"/>
      <w:szCs w:val="20"/>
      <w:u w:val="thick"/>
      <w:bdr w:val="single" w:sz="4" w:space="0" w:color="auto"/>
    </w:rPr>
  </w:style>
  <w:style w:type="paragraph" w:customStyle="1" w:styleId="CiteLittle">
    <w:name w:val="Cite Little"/>
    <w:next w:val="Normal"/>
    <w:uiPriority w:val="99"/>
    <w:qFormat/>
    <w:rsid w:val="009D4A4C"/>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D4A4C"/>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9D4A4C"/>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9D4A4C"/>
    <w:rPr>
      <w:rFonts w:ascii="Arial Narrow" w:eastAsia="Times New Roman" w:hAnsi="Arial Narrow" w:cs="Calibri"/>
      <w:sz w:val="22"/>
      <w:szCs w:val="20"/>
    </w:rPr>
  </w:style>
  <w:style w:type="paragraph" w:customStyle="1" w:styleId="UnderlinedText">
    <w:name w:val="Underlined Text"/>
    <w:basedOn w:val="Normal"/>
    <w:link w:val="UnderlinedTextChar"/>
    <w:uiPriority w:val="99"/>
    <w:qFormat/>
    <w:rsid w:val="009D4A4C"/>
    <w:rPr>
      <w:rFonts w:eastAsia="MS Mincho"/>
      <w:sz w:val="20"/>
      <w:u w:val="thick"/>
      <w:lang w:eastAsia="ja-JP"/>
    </w:rPr>
  </w:style>
  <w:style w:type="paragraph" w:customStyle="1" w:styleId="Little">
    <w:name w:val="Little"/>
    <w:basedOn w:val="UnderlinedText"/>
    <w:link w:val="LittleChar"/>
    <w:qFormat/>
    <w:rsid w:val="009D4A4C"/>
    <w:rPr>
      <w:sz w:val="16"/>
      <w:u w:val="none"/>
    </w:rPr>
  </w:style>
  <w:style w:type="character" w:customStyle="1" w:styleId="LittleChar">
    <w:name w:val="Little Char"/>
    <w:link w:val="Little"/>
    <w:rsid w:val="009D4A4C"/>
    <w:rPr>
      <w:rFonts w:ascii="Calibri" w:eastAsia="MS Mincho" w:hAnsi="Calibri" w:cs="Calibri"/>
      <w:sz w:val="16"/>
      <w:szCs w:val="22"/>
      <w:lang w:eastAsia="ja-JP"/>
    </w:rPr>
  </w:style>
  <w:style w:type="character" w:customStyle="1" w:styleId="UnderlinedTextChar">
    <w:name w:val="Underlined Text Char"/>
    <w:link w:val="UnderlinedText"/>
    <w:uiPriority w:val="99"/>
    <w:rsid w:val="009D4A4C"/>
    <w:rPr>
      <w:rFonts w:ascii="Calibri" w:eastAsia="MS Mincho" w:hAnsi="Calibri" w:cs="Calibri"/>
      <w:sz w:val="20"/>
      <w:szCs w:val="22"/>
      <w:u w:val="thick"/>
      <w:lang w:eastAsia="ja-JP"/>
    </w:rPr>
  </w:style>
  <w:style w:type="paragraph" w:customStyle="1" w:styleId="HotRoute">
    <w:name w:val="Hot Route"/>
    <w:basedOn w:val="Normal"/>
    <w:link w:val="HotRouteChar"/>
    <w:qFormat/>
    <w:rsid w:val="009D4A4C"/>
    <w:pPr>
      <w:ind w:left="144"/>
    </w:pPr>
    <w:rPr>
      <w:rFonts w:eastAsia="Times New Roman"/>
      <w:sz w:val="20"/>
    </w:rPr>
  </w:style>
  <w:style w:type="paragraph" w:customStyle="1" w:styleId="Circled">
    <w:name w:val="Circled"/>
    <w:basedOn w:val="Normal"/>
    <w:next w:val="Normal"/>
    <w:link w:val="CircledChar"/>
    <w:qFormat/>
    <w:rsid w:val="009D4A4C"/>
    <w:rPr>
      <w:rFonts w:eastAsia="MS Mincho"/>
      <w:b/>
      <w:sz w:val="20"/>
      <w:szCs w:val="20"/>
      <w:u w:val="single"/>
      <w:lang w:eastAsia="ja-JP"/>
    </w:rPr>
  </w:style>
  <w:style w:type="character" w:customStyle="1" w:styleId="UnderlinedChar0">
    <w:name w:val="Underlined Char"/>
    <w:aliases w:val="small text Char Char"/>
    <w:rsid w:val="009D4A4C"/>
    <w:rPr>
      <w:rFonts w:ascii="Times New Roman" w:eastAsia="MS Mincho" w:hAnsi="Times New Roman"/>
      <w:u w:val="single"/>
      <w:lang w:eastAsia="ja-JP"/>
    </w:rPr>
  </w:style>
  <w:style w:type="character" w:customStyle="1" w:styleId="CircledChar">
    <w:name w:val="Circled Char"/>
    <w:link w:val="Circled"/>
    <w:rsid w:val="009D4A4C"/>
    <w:rPr>
      <w:rFonts w:ascii="Calibri" w:eastAsia="MS Mincho" w:hAnsi="Calibri" w:cs="Calibri"/>
      <w:b/>
      <w:sz w:val="20"/>
      <w:szCs w:val="20"/>
      <w:u w:val="single"/>
      <w:lang w:eastAsia="ja-JP"/>
    </w:rPr>
  </w:style>
  <w:style w:type="paragraph" w:customStyle="1" w:styleId="UnreadText">
    <w:name w:val="Unread Text"/>
    <w:basedOn w:val="Normal"/>
    <w:next w:val="Normal"/>
    <w:link w:val="UnreadTextChar"/>
    <w:autoRedefine/>
    <w:qFormat/>
    <w:rsid w:val="009D4A4C"/>
    <w:rPr>
      <w:rFonts w:eastAsia="SimSun"/>
      <w:sz w:val="15"/>
    </w:rPr>
  </w:style>
  <w:style w:type="character" w:customStyle="1" w:styleId="UnreadTextChar">
    <w:name w:val="Unread Text Char"/>
    <w:link w:val="UnreadText"/>
    <w:rsid w:val="009D4A4C"/>
    <w:rPr>
      <w:rFonts w:ascii="Calibri" w:eastAsia="SimSun" w:hAnsi="Calibri" w:cs="Calibri"/>
      <w:sz w:val="15"/>
      <w:szCs w:val="22"/>
    </w:rPr>
  </w:style>
  <w:style w:type="character" w:customStyle="1" w:styleId="StyleAsianMSMinchoBold">
    <w:name w:val="Style (Asian) MS Mincho Bold"/>
    <w:rsid w:val="009D4A4C"/>
    <w:rPr>
      <w:rFonts w:ascii="Times New Roman" w:eastAsia="MS Mincho" w:hAnsi="Times New Roman"/>
      <w:b/>
      <w:bCs/>
      <w:u w:val="thick"/>
    </w:rPr>
  </w:style>
  <w:style w:type="character" w:customStyle="1" w:styleId="StyleAsianMSMincho">
    <w:name w:val="Style (Asian) MS Mincho"/>
    <w:rsid w:val="009D4A4C"/>
    <w:rPr>
      <w:rFonts w:ascii="Times New Roman" w:eastAsia="MS Mincho" w:hAnsi="Times New Roman"/>
      <w:u w:val="thick"/>
    </w:rPr>
  </w:style>
  <w:style w:type="paragraph" w:customStyle="1" w:styleId="docheader">
    <w:name w:val="doc header"/>
    <w:autoRedefine/>
    <w:uiPriority w:val="99"/>
    <w:qFormat/>
    <w:rsid w:val="009D4A4C"/>
    <w:rPr>
      <w:rFonts w:ascii="Times New Roman" w:eastAsia="Malgun Gothic" w:hAnsi="Times New Roman" w:cs="Times New Roman"/>
      <w:b/>
      <w:sz w:val="20"/>
    </w:rPr>
  </w:style>
  <w:style w:type="paragraph" w:customStyle="1" w:styleId="docfooter">
    <w:name w:val="doc footer"/>
    <w:autoRedefine/>
    <w:uiPriority w:val="99"/>
    <w:qFormat/>
    <w:rsid w:val="009D4A4C"/>
    <w:pPr>
      <w:jc w:val="right"/>
    </w:pPr>
    <w:rPr>
      <w:rFonts w:ascii="Times New Roman" w:eastAsia="Malgun Gothic" w:hAnsi="Times New Roman" w:cs="Times New Roman"/>
      <w:b/>
      <w:sz w:val="22"/>
    </w:rPr>
  </w:style>
  <w:style w:type="paragraph" w:styleId="TOCHeading">
    <w:name w:val="TOC Heading"/>
    <w:basedOn w:val="Heading1"/>
    <w:next w:val="Normal"/>
    <w:uiPriority w:val="39"/>
    <w:qFormat/>
    <w:rsid w:val="009D4A4C"/>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rPr>
  </w:style>
  <w:style w:type="paragraph" w:styleId="TOC2">
    <w:name w:val="toc 2"/>
    <w:basedOn w:val="Normal"/>
    <w:next w:val="Normal"/>
    <w:autoRedefine/>
    <w:uiPriority w:val="39"/>
    <w:qFormat/>
    <w:rsid w:val="009D4A4C"/>
    <w:pPr>
      <w:ind w:left="240"/>
    </w:pPr>
  </w:style>
  <w:style w:type="paragraph" w:styleId="TOC3">
    <w:name w:val="toc 3"/>
    <w:basedOn w:val="Normal"/>
    <w:next w:val="Normal"/>
    <w:autoRedefine/>
    <w:qFormat/>
    <w:rsid w:val="009D4A4C"/>
    <w:pPr>
      <w:ind w:left="480"/>
    </w:pPr>
  </w:style>
  <w:style w:type="paragraph" w:styleId="TOC4">
    <w:name w:val="toc 4"/>
    <w:basedOn w:val="Normal"/>
    <w:next w:val="Normal"/>
    <w:autoRedefine/>
    <w:uiPriority w:val="39"/>
    <w:rsid w:val="009D4A4C"/>
    <w:pPr>
      <w:spacing w:before="240"/>
    </w:pPr>
    <w:rPr>
      <w:b/>
      <w:u w:val="single"/>
    </w:rPr>
  </w:style>
  <w:style w:type="paragraph" w:styleId="TOC5">
    <w:name w:val="toc 5"/>
    <w:basedOn w:val="Normal"/>
    <w:next w:val="Normal"/>
    <w:autoRedefine/>
    <w:rsid w:val="009D4A4C"/>
    <w:pPr>
      <w:ind w:left="960"/>
    </w:pPr>
  </w:style>
  <w:style w:type="paragraph" w:styleId="TOC6">
    <w:name w:val="toc 6"/>
    <w:basedOn w:val="Normal"/>
    <w:next w:val="Normal"/>
    <w:autoRedefine/>
    <w:rsid w:val="009D4A4C"/>
    <w:pPr>
      <w:ind w:left="1200"/>
    </w:pPr>
  </w:style>
  <w:style w:type="paragraph" w:styleId="TOC7">
    <w:name w:val="toc 7"/>
    <w:basedOn w:val="Normal"/>
    <w:next w:val="Normal"/>
    <w:autoRedefine/>
    <w:rsid w:val="009D4A4C"/>
    <w:pPr>
      <w:ind w:left="1440"/>
    </w:pPr>
  </w:style>
  <w:style w:type="paragraph" w:styleId="TOC8">
    <w:name w:val="toc 8"/>
    <w:basedOn w:val="Normal"/>
    <w:next w:val="Normal"/>
    <w:autoRedefine/>
    <w:rsid w:val="009D4A4C"/>
    <w:pPr>
      <w:ind w:left="1680"/>
    </w:pPr>
  </w:style>
  <w:style w:type="paragraph" w:styleId="TOC9">
    <w:name w:val="toc 9"/>
    <w:basedOn w:val="Normal"/>
    <w:next w:val="Normal"/>
    <w:autoRedefine/>
    <w:rsid w:val="009D4A4C"/>
    <w:pPr>
      <w:ind w:left="1920"/>
    </w:pPr>
  </w:style>
  <w:style w:type="character" w:customStyle="1" w:styleId="TagsChar">
    <w:name w:val="Tags Char"/>
    <w:aliases w:val="No Spacing Char Char,Ta Char"/>
    <w:rsid w:val="009D4A4C"/>
    <w:rPr>
      <w:rFonts w:eastAsia="Times New Roman"/>
      <w:b/>
      <w:sz w:val="24"/>
      <w:szCs w:val="24"/>
      <w:lang w:val="en-US" w:eastAsia="en-US" w:bidi="ar-SA"/>
    </w:rPr>
  </w:style>
  <w:style w:type="paragraph" w:customStyle="1" w:styleId="BlockHeadings">
    <w:name w:val="Block Headings"/>
    <w:next w:val="Nothing"/>
    <w:link w:val="BlockHeadingsChar"/>
    <w:qFormat/>
    <w:rsid w:val="009D4A4C"/>
    <w:pPr>
      <w:widowControl w:val="0"/>
      <w:jc w:val="center"/>
      <w:outlineLvl w:val="0"/>
    </w:pPr>
    <w:rPr>
      <w:rFonts w:ascii="Times New Roman" w:eastAsia="Times New Roman" w:hAnsi="Times New Roman" w:cs="Times New Roman"/>
      <w:b/>
      <w:sz w:val="28"/>
    </w:rPr>
  </w:style>
  <w:style w:type="character" w:customStyle="1" w:styleId="BlockHeadingsChar">
    <w:name w:val="Block Headings Char"/>
    <w:link w:val="BlockHeadings"/>
    <w:rsid w:val="009D4A4C"/>
    <w:rPr>
      <w:rFonts w:ascii="Times New Roman" w:eastAsia="Times New Roman" w:hAnsi="Times New Roman" w:cs="Times New Roman"/>
      <w:b/>
      <w:sz w:val="28"/>
    </w:rPr>
  </w:style>
  <w:style w:type="character" w:customStyle="1" w:styleId="crosslinkpopup">
    <w:name w:val="crosslinkpopup"/>
    <w:rsid w:val="009D4A4C"/>
  </w:style>
  <w:style w:type="character" w:customStyle="1" w:styleId="italic">
    <w:name w:val="italic"/>
    <w:rsid w:val="009D4A4C"/>
  </w:style>
  <w:style w:type="paragraph" w:customStyle="1" w:styleId="Minimize">
    <w:name w:val="Minimize"/>
    <w:basedOn w:val="Normal"/>
    <w:next w:val="Normal"/>
    <w:link w:val="MinimizeChar"/>
    <w:uiPriority w:val="99"/>
    <w:qFormat/>
    <w:rsid w:val="009D4A4C"/>
    <w:pPr>
      <w:autoSpaceDE w:val="0"/>
      <w:autoSpaceDN w:val="0"/>
      <w:adjustRightInd w:val="0"/>
      <w:ind w:left="288" w:right="288"/>
    </w:pPr>
    <w:rPr>
      <w:rFonts w:ascii="Courier" w:eastAsia="Times New Roman" w:hAnsi="Courier"/>
      <w:color w:val="000000"/>
      <w:sz w:val="12"/>
      <w:szCs w:val="20"/>
    </w:rPr>
  </w:style>
  <w:style w:type="character" w:customStyle="1" w:styleId="MinimizeChar">
    <w:name w:val="Minimize Char"/>
    <w:link w:val="Minimize"/>
    <w:uiPriority w:val="99"/>
    <w:rsid w:val="009D4A4C"/>
    <w:rPr>
      <w:rFonts w:ascii="Courier" w:eastAsia="Times New Roman" w:hAnsi="Courier" w:cs="Calibri"/>
      <w:color w:val="000000"/>
      <w:sz w:val="12"/>
      <w:szCs w:val="20"/>
    </w:rPr>
  </w:style>
  <w:style w:type="character" w:customStyle="1" w:styleId="CardCharChar1">
    <w:name w:val="Card Char Char1"/>
    <w:rsid w:val="009D4A4C"/>
    <w:rPr>
      <w:b/>
      <w:bCs/>
      <w:sz w:val="28"/>
      <w:szCs w:val="28"/>
    </w:rPr>
  </w:style>
  <w:style w:type="character" w:customStyle="1" w:styleId="mw-headline">
    <w:name w:val="mw-headline"/>
    <w:rsid w:val="009D4A4C"/>
  </w:style>
  <w:style w:type="character" w:customStyle="1" w:styleId="yshortcuts">
    <w:name w:val="yshortcuts"/>
    <w:rsid w:val="009D4A4C"/>
    <w:rPr>
      <w:rFonts w:cs="Times New Roman"/>
    </w:rPr>
  </w:style>
  <w:style w:type="paragraph" w:customStyle="1" w:styleId="Textsmall">
    <w:name w:val="Textsmall"/>
    <w:basedOn w:val="Normal"/>
    <w:next w:val="Normal"/>
    <w:link w:val="TextsmallChar"/>
    <w:qFormat/>
    <w:rsid w:val="009D4A4C"/>
    <w:rPr>
      <w:rFonts w:eastAsia="Times New Roman"/>
    </w:rPr>
  </w:style>
  <w:style w:type="character" w:customStyle="1" w:styleId="TextsmallChar">
    <w:name w:val="Textsmall Char"/>
    <w:link w:val="Textsmall"/>
    <w:locked/>
    <w:rsid w:val="009D4A4C"/>
    <w:rPr>
      <w:rFonts w:ascii="Calibri" w:eastAsia="Times New Roman" w:hAnsi="Calibri" w:cs="Calibri"/>
      <w:sz w:val="22"/>
      <w:szCs w:val="22"/>
    </w:rPr>
  </w:style>
  <w:style w:type="character" w:customStyle="1" w:styleId="UnderlineChar1">
    <w:name w:val="Underline Char1"/>
    <w:rsid w:val="009D4A4C"/>
    <w:rPr>
      <w:rFonts w:ascii="Arial Narrow" w:hAnsi="Arial Narrow"/>
      <w:szCs w:val="24"/>
      <w:u w:val="single"/>
      <w:lang w:val="en-US" w:eastAsia="en-US" w:bidi="ar-SA"/>
    </w:rPr>
  </w:style>
  <w:style w:type="character" w:customStyle="1" w:styleId="ssl0">
    <w:name w:val="ss_l0"/>
    <w:rsid w:val="009D4A4C"/>
  </w:style>
  <w:style w:type="character" w:customStyle="1" w:styleId="citesChar">
    <w:name w:val="cites Char"/>
    <w:aliases w:val="Heading 1 Char3"/>
    <w:link w:val="cites"/>
    <w:rsid w:val="009D4A4C"/>
    <w:rPr>
      <w:rFonts w:eastAsia="SimSun"/>
      <w:b/>
      <w:lang w:eastAsia="zh-CN"/>
    </w:rPr>
  </w:style>
  <w:style w:type="paragraph" w:customStyle="1" w:styleId="cites">
    <w:name w:val="cites"/>
    <w:next w:val="Normal"/>
    <w:link w:val="citesChar"/>
    <w:autoRedefine/>
    <w:qFormat/>
    <w:rsid w:val="009D4A4C"/>
    <w:pPr>
      <w:contextualSpacing/>
    </w:pPr>
    <w:rPr>
      <w:rFonts w:eastAsia="SimSun"/>
      <w:b/>
      <w:lang w:eastAsia="zh-CN"/>
    </w:rPr>
  </w:style>
  <w:style w:type="paragraph" w:customStyle="1" w:styleId="Citation-FirstLine">
    <w:name w:val="Citation - First Line"/>
    <w:basedOn w:val="Normal"/>
    <w:next w:val="Normal"/>
    <w:autoRedefine/>
    <w:uiPriority w:val="99"/>
    <w:qFormat/>
    <w:rsid w:val="009D4A4C"/>
    <w:pPr>
      <w:spacing w:line="320" w:lineRule="atLeast"/>
    </w:pPr>
    <w:rPr>
      <w:rFonts w:eastAsia="Times New Roman"/>
      <w:bCs/>
      <w:sz w:val="20"/>
      <w:szCs w:val="20"/>
    </w:rPr>
  </w:style>
  <w:style w:type="paragraph" w:customStyle="1" w:styleId="Citation-Complete">
    <w:name w:val="Citation - Complete"/>
    <w:basedOn w:val="Normal"/>
    <w:next w:val="Normal"/>
    <w:link w:val="Citation-CompleteChar"/>
    <w:autoRedefine/>
    <w:qFormat/>
    <w:rsid w:val="009D4A4C"/>
    <w:pPr>
      <w:spacing w:after="120"/>
    </w:pPr>
    <w:rPr>
      <w:rFonts w:ascii="Arial Narrow" w:eastAsia="Times New Roman" w:hAnsi="Arial Narrow"/>
      <w:sz w:val="20"/>
    </w:rPr>
  </w:style>
  <w:style w:type="character" w:customStyle="1" w:styleId="CharacterStyle3">
    <w:name w:val="Character Style 3"/>
    <w:rsid w:val="009D4A4C"/>
    <w:rPr>
      <w:sz w:val="18"/>
      <w:szCs w:val="18"/>
    </w:rPr>
  </w:style>
  <w:style w:type="paragraph" w:customStyle="1" w:styleId="bloctitles">
    <w:name w:val="bloc titles"/>
    <w:basedOn w:val="Heading1"/>
    <w:next w:val="Normal"/>
    <w:link w:val="bloctitlesChar"/>
    <w:autoRedefine/>
    <w:qFormat/>
    <w:rsid w:val="009D4A4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D4A4C"/>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D4A4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D4A4C"/>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9D4A4C"/>
    <w:pPr>
      <w:outlineLvl w:val="9"/>
    </w:pPr>
  </w:style>
  <w:style w:type="paragraph" w:customStyle="1" w:styleId="StyleBodyText11ptBoldBlack">
    <w:name w:val="Style Body Text + 11 pt Bold Black"/>
    <w:basedOn w:val="BodyText"/>
    <w:link w:val="StyleBodyText11ptBoldBlackChar"/>
    <w:qFormat/>
    <w:rsid w:val="009D4A4C"/>
    <w:pPr>
      <w:suppressAutoHyphens/>
    </w:pPr>
    <w:rPr>
      <w:b/>
      <w:bCs/>
      <w:szCs w:val="20"/>
      <w:lang w:eastAsia="ar-SA"/>
    </w:rPr>
  </w:style>
  <w:style w:type="character" w:customStyle="1" w:styleId="StyleBodyText11ptBoldBlackChar">
    <w:name w:val="Style Body Text + 11 pt Bold Black Char"/>
    <w:link w:val="StyleBodyText11ptBoldBlack"/>
    <w:rsid w:val="009D4A4C"/>
    <w:rPr>
      <w:rFonts w:ascii="Calibri" w:eastAsiaTheme="minorHAnsi" w:hAnsi="Calibri" w:cs="Calibri"/>
      <w:b/>
      <w:bCs/>
      <w:sz w:val="22"/>
      <w:szCs w:val="20"/>
      <w:lang w:eastAsia="ar-SA"/>
    </w:rPr>
  </w:style>
  <w:style w:type="paragraph" w:customStyle="1" w:styleId="StyletinyBold">
    <w:name w:val="Style tiny + Bold"/>
    <w:basedOn w:val="Normal"/>
    <w:link w:val="StyletinyBoldChar"/>
    <w:qFormat/>
    <w:rsid w:val="009D4A4C"/>
    <w:pPr>
      <w:tabs>
        <w:tab w:val="left" w:pos="4410"/>
      </w:tabs>
      <w:contextualSpacing/>
    </w:pPr>
    <w:rPr>
      <w:bCs/>
      <w:sz w:val="20"/>
      <w:szCs w:val="20"/>
    </w:rPr>
  </w:style>
  <w:style w:type="character" w:customStyle="1" w:styleId="StyletinyBoldChar">
    <w:name w:val="Style tiny + Bold Char"/>
    <w:link w:val="StyletinyBold"/>
    <w:rsid w:val="009D4A4C"/>
    <w:rPr>
      <w:rFonts w:ascii="Calibri" w:eastAsiaTheme="minorHAnsi" w:hAnsi="Calibri" w:cs="Calibri"/>
      <w:bCs/>
      <w:sz w:val="20"/>
      <w:szCs w:val="20"/>
    </w:rPr>
  </w:style>
  <w:style w:type="paragraph" w:customStyle="1" w:styleId="UnderlineBold0">
    <w:name w:val="Underline Bold"/>
    <w:basedOn w:val="Normal"/>
    <w:link w:val="UnderlineBoldChar"/>
    <w:autoRedefine/>
    <w:qFormat/>
    <w:rsid w:val="009D4A4C"/>
    <w:pPr>
      <w:autoSpaceDE w:val="0"/>
      <w:autoSpaceDN w:val="0"/>
      <w:adjustRightInd w:val="0"/>
    </w:pPr>
    <w:rPr>
      <w:rFonts w:eastAsia="Times New Roman"/>
      <w:b/>
      <w:szCs w:val="20"/>
      <w:u w:val="single"/>
    </w:rPr>
  </w:style>
  <w:style w:type="character" w:customStyle="1" w:styleId="UnderlineBoldChar">
    <w:name w:val="Underline Bold Char"/>
    <w:link w:val="UnderlineBold0"/>
    <w:locked/>
    <w:rsid w:val="009D4A4C"/>
    <w:rPr>
      <w:rFonts w:ascii="Calibri" w:eastAsia="Times New Roman" w:hAnsi="Calibri" w:cs="Calibri"/>
      <w:b/>
      <w:sz w:val="22"/>
      <w:szCs w:val="20"/>
      <w:u w:val="single"/>
    </w:rPr>
  </w:style>
  <w:style w:type="paragraph" w:customStyle="1" w:styleId="cardCharCharCharChar">
    <w:name w:val="card Char Char Char Char"/>
    <w:basedOn w:val="Normal"/>
    <w:link w:val="cardCharCharCharCharChar"/>
    <w:qFormat/>
    <w:rsid w:val="009D4A4C"/>
    <w:pPr>
      <w:overflowPunct w:val="0"/>
      <w:autoSpaceDE w:val="0"/>
      <w:autoSpaceDN w:val="0"/>
      <w:adjustRightInd w:val="0"/>
      <w:ind w:left="288" w:right="288"/>
      <w:textAlignment w:val="baseline"/>
    </w:pPr>
    <w:rPr>
      <w:rFonts w:eastAsia="Times New Roman"/>
      <w:sz w:val="20"/>
      <w:szCs w:val="20"/>
    </w:rPr>
  </w:style>
  <w:style w:type="character" w:customStyle="1" w:styleId="cardCharCharCharCharChar">
    <w:name w:val="card Char Char Char Char Char"/>
    <w:link w:val="cardCharCharCharChar"/>
    <w:rsid w:val="009D4A4C"/>
    <w:rPr>
      <w:rFonts w:ascii="Calibri" w:eastAsia="Times New Roman" w:hAnsi="Calibri" w:cs="Calibri"/>
      <w:sz w:val="20"/>
      <w:szCs w:val="20"/>
    </w:rPr>
  </w:style>
  <w:style w:type="paragraph" w:customStyle="1" w:styleId="Style3">
    <w:name w:val="Style3"/>
    <w:basedOn w:val="Normal"/>
    <w:link w:val="Style3Char"/>
    <w:uiPriority w:val="99"/>
    <w:qFormat/>
    <w:rsid w:val="009D4A4C"/>
    <w:rPr>
      <w:rFonts w:ascii="Arial Narrow" w:eastAsia="Times New Roman" w:hAnsi="Arial Narrow"/>
      <w:b/>
    </w:rPr>
  </w:style>
  <w:style w:type="character" w:customStyle="1" w:styleId="Style3Char">
    <w:name w:val="Style3 Char"/>
    <w:link w:val="Style3"/>
    <w:uiPriority w:val="99"/>
    <w:rsid w:val="009D4A4C"/>
    <w:rPr>
      <w:rFonts w:ascii="Arial Narrow" w:eastAsia="Times New Roman" w:hAnsi="Arial Narrow" w:cs="Calibri"/>
      <w:b/>
      <w:sz w:val="22"/>
      <w:szCs w:val="22"/>
    </w:rPr>
  </w:style>
  <w:style w:type="paragraph" w:customStyle="1" w:styleId="Style4">
    <w:name w:val="Style4"/>
    <w:basedOn w:val="Normal"/>
    <w:link w:val="Style4Char"/>
    <w:qFormat/>
    <w:rsid w:val="009D4A4C"/>
    <w:rPr>
      <w:rFonts w:ascii="Arial Narrow" w:eastAsia="Times New Roman" w:hAnsi="Arial Narrow"/>
      <w:sz w:val="20"/>
      <w:u w:val="single"/>
    </w:rPr>
  </w:style>
  <w:style w:type="character" w:customStyle="1" w:styleId="Style4Char">
    <w:name w:val="Style4 Char"/>
    <w:link w:val="Style4"/>
    <w:rsid w:val="009D4A4C"/>
    <w:rPr>
      <w:rFonts w:ascii="Arial Narrow" w:eastAsia="Times New Roman" w:hAnsi="Arial Narrow" w:cs="Calibri"/>
      <w:sz w:val="20"/>
      <w:szCs w:val="22"/>
      <w:u w:val="single"/>
    </w:rPr>
  </w:style>
  <w:style w:type="paragraph" w:customStyle="1" w:styleId="tag">
    <w:name w:val="%tag"/>
    <w:basedOn w:val="Normal"/>
    <w:link w:val="tagChar"/>
    <w:qFormat/>
    <w:rsid w:val="009D4A4C"/>
    <w:rPr>
      <w:rFonts w:eastAsia="Times New Roman"/>
      <w:b/>
      <w:szCs w:val="20"/>
    </w:rPr>
  </w:style>
  <w:style w:type="character" w:customStyle="1" w:styleId="tagChar">
    <w:name w:val="%tag Char"/>
    <w:link w:val="tag"/>
    <w:rsid w:val="009D4A4C"/>
    <w:rPr>
      <w:rFonts w:ascii="Calibri" w:eastAsia="Times New Roman" w:hAnsi="Calibri" w:cs="Calibri"/>
      <w:b/>
      <w:sz w:val="22"/>
      <w:szCs w:val="20"/>
    </w:rPr>
  </w:style>
  <w:style w:type="paragraph" w:customStyle="1" w:styleId="card">
    <w:name w:val="%card"/>
    <w:basedOn w:val="Normal"/>
    <w:link w:val="cardChar1"/>
    <w:qFormat/>
    <w:rsid w:val="009D4A4C"/>
    <w:pPr>
      <w:ind w:left="288" w:right="288"/>
    </w:pPr>
    <w:rPr>
      <w:rFonts w:eastAsia="Times New Roman"/>
      <w:sz w:val="20"/>
      <w:szCs w:val="20"/>
    </w:rPr>
  </w:style>
  <w:style w:type="character" w:customStyle="1" w:styleId="cardChar1">
    <w:name w:val="%card Char"/>
    <w:link w:val="card"/>
    <w:rsid w:val="009D4A4C"/>
    <w:rPr>
      <w:rFonts w:ascii="Calibri" w:eastAsia="Times New Roman" w:hAnsi="Calibri" w:cs="Calibri"/>
      <w:sz w:val="20"/>
      <w:szCs w:val="20"/>
    </w:rPr>
  </w:style>
  <w:style w:type="paragraph" w:customStyle="1" w:styleId="AAAcard">
    <w:name w:val="AAAcard"/>
    <w:basedOn w:val="Normal"/>
    <w:link w:val="AAAcardChar"/>
    <w:qFormat/>
    <w:rsid w:val="009D4A4C"/>
    <w:pPr>
      <w:ind w:left="288" w:right="288"/>
    </w:pPr>
    <w:rPr>
      <w:rFonts w:eastAsia="Times New Roman"/>
      <w:sz w:val="20"/>
      <w:szCs w:val="20"/>
    </w:rPr>
  </w:style>
  <w:style w:type="character" w:customStyle="1" w:styleId="AAAcardChar">
    <w:name w:val="AAAcard Char"/>
    <w:link w:val="AAAcard"/>
    <w:rsid w:val="009D4A4C"/>
    <w:rPr>
      <w:rFonts w:ascii="Calibri" w:eastAsia="Times New Roman" w:hAnsi="Calibri" w:cs="Calibri"/>
      <w:sz w:val="20"/>
      <w:szCs w:val="20"/>
    </w:rPr>
  </w:style>
  <w:style w:type="character" w:customStyle="1" w:styleId="BoldUnderlineChar0">
    <w:name w:val="BoldUnderline Char"/>
    <w:rsid w:val="009D4A4C"/>
    <w:rPr>
      <w:rFonts w:ascii="Times New Roman" w:eastAsia="Times New Roman" w:hAnsi="Times New Roman" w:cs="Times New Roman"/>
      <w:b/>
      <w:sz w:val="20"/>
      <w:szCs w:val="24"/>
      <w:u w:val="single"/>
    </w:rPr>
  </w:style>
  <w:style w:type="character" w:customStyle="1" w:styleId="CardCharChar">
    <w:name w:val="Card Char Char"/>
    <w:rsid w:val="009D4A4C"/>
    <w:rPr>
      <w:rFonts w:ascii="Arial Narrow" w:eastAsia="Times New Roman" w:hAnsi="Arial Narrow"/>
    </w:rPr>
  </w:style>
  <w:style w:type="paragraph" w:customStyle="1" w:styleId="underlineChar0">
    <w:name w:val="underline Char"/>
    <w:basedOn w:val="Normal"/>
    <w:link w:val="underlineCharChar0"/>
    <w:qFormat/>
    <w:rsid w:val="009D4A4C"/>
    <w:rPr>
      <w:rFonts w:ascii="Arial Narrow" w:eastAsia="Times New Roman" w:hAnsi="Arial Narrow"/>
      <w:u w:val="single"/>
    </w:rPr>
  </w:style>
  <w:style w:type="character" w:customStyle="1" w:styleId="underlineCharChar0">
    <w:name w:val="underline Char Char"/>
    <w:link w:val="underlineChar0"/>
    <w:rsid w:val="009D4A4C"/>
    <w:rPr>
      <w:rFonts w:ascii="Arial Narrow" w:eastAsia="Times New Roman" w:hAnsi="Arial Narrow" w:cs="Calibri"/>
      <w:sz w:val="22"/>
      <w:szCs w:val="22"/>
      <w:u w:val="single"/>
    </w:rPr>
  </w:style>
  <w:style w:type="character" w:customStyle="1" w:styleId="BoldUnderliningChar">
    <w:name w:val="Bold Underlining Char"/>
    <w:rsid w:val="009D4A4C"/>
    <w:rPr>
      <w:b/>
      <w:szCs w:val="24"/>
      <w:u w:val="single"/>
      <w:lang w:val="en-US" w:eastAsia="en-US" w:bidi="ar-SA"/>
    </w:rPr>
  </w:style>
  <w:style w:type="paragraph" w:customStyle="1" w:styleId="TagStyle">
    <w:name w:val="Tag Style"/>
    <w:basedOn w:val="Normal"/>
    <w:uiPriority w:val="99"/>
    <w:qFormat/>
    <w:rsid w:val="009D4A4C"/>
    <w:rPr>
      <w:rFonts w:eastAsia="Times New Roman"/>
      <w:b/>
    </w:rPr>
  </w:style>
  <w:style w:type="paragraph" w:customStyle="1" w:styleId="CardStyle">
    <w:name w:val="Card Style"/>
    <w:basedOn w:val="Normal"/>
    <w:link w:val="CardStyleChar"/>
    <w:uiPriority w:val="99"/>
    <w:qFormat/>
    <w:rsid w:val="009D4A4C"/>
    <w:rPr>
      <w:rFonts w:eastAsia="Times New Roman"/>
      <w:sz w:val="20"/>
    </w:rPr>
  </w:style>
  <w:style w:type="paragraph" w:customStyle="1" w:styleId="tagstyle0">
    <w:name w:val="tagstyle"/>
    <w:basedOn w:val="Normal"/>
    <w:uiPriority w:val="99"/>
    <w:qFormat/>
    <w:rsid w:val="009D4A4C"/>
    <w:pPr>
      <w:spacing w:before="100" w:beforeAutospacing="1" w:after="100" w:afterAutospacing="1"/>
    </w:pPr>
    <w:rPr>
      <w:rFonts w:eastAsia="Times New Roman"/>
    </w:rPr>
  </w:style>
  <w:style w:type="character" w:customStyle="1" w:styleId="Subtitle1">
    <w:name w:val="Subtitle1"/>
    <w:rsid w:val="009D4A4C"/>
  </w:style>
  <w:style w:type="character" w:customStyle="1" w:styleId="newsstorytitle">
    <w:name w:val="news_story_title"/>
    <w:rsid w:val="009D4A4C"/>
  </w:style>
  <w:style w:type="character" w:customStyle="1" w:styleId="CardUpSize-LightChar">
    <w:name w:val="CardUpSize - Light Char"/>
    <w:link w:val="CardUpSize-Light"/>
    <w:rsid w:val="009D4A4C"/>
    <w:rPr>
      <w:szCs w:val="32"/>
      <w:u w:val="single"/>
    </w:rPr>
  </w:style>
  <w:style w:type="paragraph" w:customStyle="1" w:styleId="CardDownx15">
    <w:name w:val="CardDown x1.5"/>
    <w:basedOn w:val="Header"/>
    <w:uiPriority w:val="99"/>
    <w:qFormat/>
    <w:rsid w:val="009D4A4C"/>
  </w:style>
  <w:style w:type="character" w:customStyle="1" w:styleId="yqlink">
    <w:name w:val="yqlink"/>
    <w:rsid w:val="009D4A4C"/>
  </w:style>
  <w:style w:type="character" w:customStyle="1" w:styleId="clbody">
    <w:name w:val="clbody"/>
    <w:rsid w:val="009D4A4C"/>
  </w:style>
  <w:style w:type="character" w:customStyle="1" w:styleId="hilite1">
    <w:name w:val="hilite1"/>
    <w:rsid w:val="009D4A4C"/>
    <w:rPr>
      <w:rFonts w:ascii="Arial Narrow" w:hAnsi="Arial Narrow"/>
      <w:sz w:val="20"/>
      <w:u w:val="single"/>
      <w:bdr w:val="none" w:sz="0" w:space="0" w:color="auto"/>
      <w:shd w:val="clear" w:color="auto" w:fill="FF0000"/>
    </w:rPr>
  </w:style>
  <w:style w:type="character" w:customStyle="1" w:styleId="Boxing">
    <w:name w:val="Boxing"/>
    <w:rsid w:val="009D4A4C"/>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9D4A4C"/>
    <w:rPr>
      <w:rFonts w:eastAsia="Times New Roman"/>
    </w:rPr>
  </w:style>
  <w:style w:type="paragraph" w:customStyle="1" w:styleId="Style2">
    <w:name w:val="Style2"/>
    <w:basedOn w:val="Normal"/>
    <w:link w:val="Style2Char"/>
    <w:uiPriority w:val="99"/>
    <w:qFormat/>
    <w:rsid w:val="009D4A4C"/>
    <w:rPr>
      <w:sz w:val="20"/>
    </w:rPr>
  </w:style>
  <w:style w:type="character" w:customStyle="1" w:styleId="CharCharCharChar">
    <w:name w:val="Char Char Char Char"/>
    <w:rsid w:val="009D4A4C"/>
    <w:rPr>
      <w:rFonts w:ascii="Times New Roman" w:eastAsia="Times New Roman" w:hAnsi="Times New Roman" w:cs="Arial"/>
      <w:b/>
      <w:bCs/>
      <w:iCs/>
      <w:sz w:val="24"/>
      <w:szCs w:val="28"/>
    </w:rPr>
  </w:style>
  <w:style w:type="character" w:customStyle="1" w:styleId="norm">
    <w:name w:val="norm"/>
    <w:rsid w:val="009D4A4C"/>
  </w:style>
  <w:style w:type="character" w:customStyle="1" w:styleId="boldandunderlinecharcharcharcharcharcharcharcharcharcharcharcharcharcharcharchar">
    <w:name w:val="boldandunderlinecharcharcharcharcharcharcharcharcharcharcharcharcharcharcharchar"/>
    <w:rsid w:val="009D4A4C"/>
  </w:style>
  <w:style w:type="character" w:customStyle="1" w:styleId="underlinecharcharcharcharcharcharcharcharcharcharcharcharcharchar">
    <w:name w:val="underlinecharcharcharcharcharcharcharcharcharcharcharcharcharchar"/>
    <w:rsid w:val="009D4A4C"/>
  </w:style>
  <w:style w:type="character" w:customStyle="1" w:styleId="NothingChar1">
    <w:name w:val="Nothing Char1"/>
    <w:rsid w:val="009D4A4C"/>
    <w:rPr>
      <w:szCs w:val="24"/>
      <w:lang w:val="en-US" w:eastAsia="en-US" w:bidi="ar-SA"/>
    </w:rPr>
  </w:style>
  <w:style w:type="character" w:customStyle="1" w:styleId="CharCharCharCharCharChar1Char">
    <w:name w:val="Char Char Char Char Char Char1 Char"/>
    <w:aliases w:val="Heading 2 Char6,Heading 2 Char Char1 Char1 Char2,Char Char Char Char1 Char3,Char Char2 Char2,Char Char Char Char Char Char1 Char Char Char Char Char Char1"/>
    <w:rsid w:val="009D4A4C"/>
    <w:rPr>
      <w:rFonts w:ascii="Times New Roman" w:eastAsia="Times New Roman" w:hAnsi="Times New Roman" w:cs="Times New Roman"/>
      <w:b/>
      <w:sz w:val="24"/>
      <w:szCs w:val="24"/>
    </w:rPr>
  </w:style>
  <w:style w:type="character" w:customStyle="1" w:styleId="SmallText-New">
    <w:name w:val="Small Text - New"/>
    <w:rsid w:val="009D4A4C"/>
    <w:rPr>
      <w:rFonts w:ascii="Arial Narrow" w:hAnsi="Arial Narrow"/>
      <w:sz w:val="14"/>
    </w:rPr>
  </w:style>
  <w:style w:type="character" w:customStyle="1" w:styleId="Underlined-New">
    <w:name w:val="Underlined - New"/>
    <w:rsid w:val="009D4A4C"/>
    <w:rPr>
      <w:rFonts w:ascii="Arial Narrow" w:hAnsi="Arial Narrow"/>
      <w:sz w:val="16"/>
      <w:u w:val="single"/>
    </w:rPr>
  </w:style>
  <w:style w:type="character" w:customStyle="1" w:styleId="Taggin-New">
    <w:name w:val="Taggin - New"/>
    <w:rsid w:val="009D4A4C"/>
    <w:rPr>
      <w:rFonts w:ascii="Arial Narrow" w:hAnsi="Arial Narrow"/>
      <w:b/>
      <w:sz w:val="22"/>
    </w:rPr>
  </w:style>
  <w:style w:type="character" w:customStyle="1" w:styleId="emphasis20">
    <w:name w:val="emphasis2"/>
    <w:rsid w:val="009D4A4C"/>
  </w:style>
  <w:style w:type="character" w:customStyle="1" w:styleId="citechar1">
    <w:name w:val="citechar"/>
    <w:rsid w:val="009D4A4C"/>
  </w:style>
  <w:style w:type="character" w:customStyle="1" w:styleId="highlight2">
    <w:name w:val="highlight2"/>
    <w:rsid w:val="009D4A4C"/>
  </w:style>
  <w:style w:type="character" w:customStyle="1" w:styleId="tagchar0">
    <w:name w:val="tagchar"/>
    <w:rsid w:val="009D4A4C"/>
  </w:style>
  <w:style w:type="character" w:customStyle="1" w:styleId="CharChar6">
    <w:name w:val="Char Char6"/>
    <w:rsid w:val="009D4A4C"/>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D4A4C"/>
    <w:rPr>
      <w:sz w:val="24"/>
      <w:szCs w:val="24"/>
      <w:lang w:val="en-US" w:eastAsia="en-US" w:bidi="ar-SA"/>
    </w:rPr>
  </w:style>
  <w:style w:type="character" w:customStyle="1" w:styleId="NewTag">
    <w:name w:val="NewTag"/>
    <w:uiPriority w:val="1"/>
    <w:qFormat/>
    <w:rsid w:val="009D4A4C"/>
    <w:rPr>
      <w:rFonts w:ascii="Georgia" w:hAnsi="Georgia"/>
      <w:b/>
      <w:sz w:val="24"/>
    </w:rPr>
  </w:style>
  <w:style w:type="character" w:customStyle="1" w:styleId="aqj">
    <w:name w:val="aqj"/>
    <w:rsid w:val="009D4A4C"/>
  </w:style>
  <w:style w:type="character" w:customStyle="1" w:styleId="CardTagandCiteChar">
    <w:name w:val="Card Tag and Cite Char"/>
    <w:basedOn w:val="DefaultParagraphFont"/>
    <w:link w:val="CardTagandCite"/>
    <w:rsid w:val="009D4A4C"/>
    <w:rPr>
      <w:rFonts w:ascii="Arial Narrow" w:hAnsi="Arial Narrow"/>
      <w:b/>
      <w:sz w:val="26"/>
    </w:rPr>
  </w:style>
  <w:style w:type="character" w:customStyle="1" w:styleId="CardText2Char">
    <w:name w:val="Card Text 2 Char"/>
    <w:basedOn w:val="DefaultParagraphFont"/>
    <w:link w:val="CardText2"/>
    <w:rsid w:val="009D4A4C"/>
    <w:rPr>
      <w:rFonts w:ascii="Arial Narrow" w:hAnsi="Arial Narrow"/>
      <w:b/>
      <w:color w:val="000000"/>
      <w:u w:val="single"/>
    </w:rPr>
  </w:style>
  <w:style w:type="character" w:customStyle="1" w:styleId="caps">
    <w:name w:val="caps"/>
    <w:rsid w:val="009D4A4C"/>
  </w:style>
  <w:style w:type="character" w:customStyle="1" w:styleId="Style8pt1">
    <w:name w:val="Style 8 pt1"/>
    <w:basedOn w:val="DefaultParagraphFont"/>
    <w:rsid w:val="009D4A4C"/>
    <w:rPr>
      <w:rFonts w:ascii="Georgia" w:hAnsi="Georgia"/>
      <w:sz w:val="16"/>
    </w:rPr>
  </w:style>
  <w:style w:type="character" w:customStyle="1" w:styleId="searchtools-record-title">
    <w:name w:val="searchtools-record-title"/>
    <w:basedOn w:val="DefaultParagraphFont"/>
    <w:rsid w:val="009D4A4C"/>
  </w:style>
  <w:style w:type="character" w:customStyle="1" w:styleId="Highlightedunderline">
    <w:name w:val="Highlighted underline"/>
    <w:qFormat/>
    <w:rsid w:val="009D4A4C"/>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9D4A4C"/>
    <w:rPr>
      <w:rFonts w:eastAsia="Times New Roman"/>
      <w:sz w:val="10"/>
    </w:rPr>
  </w:style>
  <w:style w:type="character" w:customStyle="1" w:styleId="ReallyfuckingsmallChar">
    <w:name w:val="Really fucking small Char"/>
    <w:basedOn w:val="DefaultParagraphFont"/>
    <w:link w:val="Reallyfuckingsmall"/>
    <w:rsid w:val="009D4A4C"/>
    <w:rPr>
      <w:rFonts w:ascii="Calibri" w:eastAsia="Times New Roman" w:hAnsi="Calibri" w:cs="Calibri"/>
      <w:sz w:val="10"/>
      <w:szCs w:val="22"/>
    </w:rPr>
  </w:style>
  <w:style w:type="character" w:customStyle="1" w:styleId="author">
    <w:name w:val="author"/>
    <w:basedOn w:val="DefaultParagraphFont"/>
    <w:rsid w:val="009D4A4C"/>
  </w:style>
  <w:style w:type="character" w:customStyle="1" w:styleId="HighlightedUnderline0">
    <w:name w:val="Highlighted Underline"/>
    <w:basedOn w:val="DefaultParagraphFont"/>
    <w:uiPriority w:val="1"/>
    <w:qFormat/>
    <w:rsid w:val="009D4A4C"/>
    <w:rPr>
      <w:rFonts w:ascii="Arial Narrow" w:hAnsi="Arial Narrow"/>
      <w:b w:val="0"/>
      <w:sz w:val="22"/>
      <w:u w:val="single"/>
      <w:bdr w:val="none" w:sz="0" w:space="0" w:color="auto"/>
      <w:shd w:val="clear" w:color="auto" w:fill="C76361"/>
    </w:rPr>
  </w:style>
  <w:style w:type="paragraph" w:customStyle="1" w:styleId="HotRoute0">
    <w:name w:val="Hot Route!"/>
    <w:basedOn w:val="Normal"/>
    <w:link w:val="HotRouteChar0"/>
    <w:uiPriority w:val="99"/>
    <w:qFormat/>
    <w:rsid w:val="009D4A4C"/>
    <w:pPr>
      <w:ind w:left="144"/>
    </w:pPr>
    <w:rPr>
      <w:rFonts w:eastAsia="Times New Roman"/>
      <w:sz w:val="20"/>
    </w:rPr>
  </w:style>
  <w:style w:type="character" w:customStyle="1" w:styleId="HotRouteChar0">
    <w:name w:val="Hot Route! Char"/>
    <w:basedOn w:val="DefaultParagraphFont"/>
    <w:link w:val="HotRoute0"/>
    <w:uiPriority w:val="99"/>
    <w:rsid w:val="009D4A4C"/>
    <w:rPr>
      <w:rFonts w:ascii="Calibri" w:eastAsia="Times New Roman" w:hAnsi="Calibri" w:cs="Calibri"/>
      <w:sz w:val="20"/>
      <w:szCs w:val="22"/>
    </w:rPr>
  </w:style>
  <w:style w:type="character" w:customStyle="1" w:styleId="Style11ptBoldUnderline">
    <w:name w:val="Style 11 pt Bold Underline"/>
    <w:basedOn w:val="DefaultParagraphFont"/>
    <w:rsid w:val="009D4A4C"/>
    <w:rPr>
      <w:b/>
      <w:bCs/>
      <w:sz w:val="20"/>
      <w:u w:val="single"/>
    </w:rPr>
  </w:style>
  <w:style w:type="paragraph" w:customStyle="1" w:styleId="StyleStyle411pt">
    <w:name w:val="Style Style4 + 11 pt"/>
    <w:basedOn w:val="Normal"/>
    <w:link w:val="StyleStyle411ptChar"/>
    <w:qFormat/>
    <w:rsid w:val="009D4A4C"/>
    <w:rPr>
      <w:rFonts w:eastAsia="Times New Roman"/>
      <w:u w:val="single"/>
    </w:rPr>
  </w:style>
  <w:style w:type="character" w:customStyle="1" w:styleId="StyleStyle411ptChar">
    <w:name w:val="Style Style4 + 11 pt Char"/>
    <w:basedOn w:val="DefaultParagraphFont"/>
    <w:link w:val="StyleStyle411pt"/>
    <w:rsid w:val="009D4A4C"/>
    <w:rPr>
      <w:rFonts w:ascii="Calibri" w:eastAsia="Times New Roman" w:hAnsi="Calibri" w:cs="Calibri"/>
      <w:sz w:val="22"/>
      <w:szCs w:val="22"/>
      <w:u w:val="single"/>
    </w:rPr>
  </w:style>
  <w:style w:type="paragraph" w:customStyle="1" w:styleId="StyleStyle411ptBold">
    <w:name w:val="Style Style4 + 11 pt Bold"/>
    <w:basedOn w:val="Normal"/>
    <w:link w:val="StyleStyle411ptBoldChar"/>
    <w:qFormat/>
    <w:rsid w:val="009D4A4C"/>
    <w:rPr>
      <w:rFonts w:eastAsia="Times New Roman"/>
      <w:b/>
      <w:bCs/>
      <w:u w:val="single"/>
    </w:rPr>
  </w:style>
  <w:style w:type="character" w:customStyle="1" w:styleId="StyleStyle411ptBoldChar">
    <w:name w:val="Style Style4 + 11 pt Bold Char"/>
    <w:basedOn w:val="DefaultParagraphFont"/>
    <w:link w:val="StyleStyle411ptBold"/>
    <w:rsid w:val="009D4A4C"/>
    <w:rPr>
      <w:rFonts w:ascii="Calibri" w:eastAsia="Times New Roman" w:hAnsi="Calibri" w:cs="Calibri"/>
      <w:b/>
      <w:bCs/>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D4A4C"/>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D4A4C"/>
    <w:rPr>
      <w:rFonts w:ascii="Calibri" w:eastAsia="Times New Roman" w:hAnsi="Calibri" w:cs="Calibri"/>
      <w:sz w:val="22"/>
      <w:szCs w:val="22"/>
      <w:u w:val="single"/>
      <w:bdr w:val="single" w:sz="4" w:space="0" w:color="auto"/>
    </w:rPr>
  </w:style>
  <w:style w:type="paragraph" w:customStyle="1" w:styleId="NormalText">
    <w:name w:val="Normal Text"/>
    <w:basedOn w:val="Normal"/>
    <w:link w:val="NormalTextChar"/>
    <w:autoRedefine/>
    <w:qFormat/>
    <w:rsid w:val="009D4A4C"/>
    <w:pPr>
      <w:jc w:val="both"/>
    </w:pPr>
    <w:rPr>
      <w:rFonts w:eastAsia="Times New Roman"/>
      <w:sz w:val="20"/>
      <w:szCs w:val="26"/>
    </w:rPr>
  </w:style>
  <w:style w:type="paragraph" w:styleId="ListBullet">
    <w:name w:val="List Bullet"/>
    <w:basedOn w:val="Normal"/>
    <w:link w:val="ListBulletChar"/>
    <w:uiPriority w:val="99"/>
    <w:unhideWhenUsed/>
    <w:qFormat/>
    <w:rsid w:val="009D4A4C"/>
    <w:pPr>
      <w:tabs>
        <w:tab w:val="num" w:pos="360"/>
      </w:tabs>
      <w:ind w:left="360" w:hanging="360"/>
      <w:contextualSpacing/>
    </w:pPr>
  </w:style>
  <w:style w:type="character" w:customStyle="1" w:styleId="dd">
    <w:name w:val="dd"/>
    <w:rsid w:val="009D4A4C"/>
  </w:style>
  <w:style w:type="character" w:customStyle="1" w:styleId="Date1">
    <w:name w:val="Date1"/>
    <w:rsid w:val="009D4A4C"/>
  </w:style>
  <w:style w:type="character" w:customStyle="1" w:styleId="underLight">
    <w:name w:val="underLight"/>
    <w:uiPriority w:val="1"/>
    <w:qFormat/>
    <w:rsid w:val="009D4A4C"/>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9D4A4C"/>
  </w:style>
  <w:style w:type="character" w:customStyle="1" w:styleId="TitleChar2">
    <w:name w:val="Title Char2"/>
    <w:uiPriority w:val="5"/>
    <w:qFormat/>
    <w:locked/>
    <w:rsid w:val="009D4A4C"/>
    <w:rPr>
      <w:u w:val="single"/>
    </w:rPr>
  </w:style>
  <w:style w:type="character" w:customStyle="1" w:styleId="Underline-Highlighted">
    <w:name w:val="Underline-Highlighted"/>
    <w:uiPriority w:val="1"/>
    <w:qFormat/>
    <w:rsid w:val="009D4A4C"/>
    <w:rPr>
      <w:rFonts w:ascii="Cambria" w:hAnsi="Cambria" w:hint="default"/>
      <w:sz w:val="24"/>
      <w:u w:val="single"/>
      <w:bdr w:val="none" w:sz="0" w:space="0" w:color="auto" w:frame="1"/>
      <w:shd w:val="clear" w:color="auto" w:fill="99FF66"/>
    </w:rPr>
  </w:style>
  <w:style w:type="character" w:customStyle="1" w:styleId="apple">
    <w:name w:val="apple"/>
    <w:rsid w:val="009D4A4C"/>
  </w:style>
  <w:style w:type="character" w:customStyle="1" w:styleId="il">
    <w:name w:val="il"/>
    <w:rsid w:val="009D4A4C"/>
  </w:style>
  <w:style w:type="character" w:customStyle="1" w:styleId="itxtrst">
    <w:name w:val="itxtrst"/>
    <w:rsid w:val="009D4A4C"/>
  </w:style>
  <w:style w:type="paragraph" w:customStyle="1" w:styleId="CardTagandCite">
    <w:name w:val="Card Tag and Cite"/>
    <w:basedOn w:val="Normal"/>
    <w:next w:val="Normal"/>
    <w:link w:val="CardTagandCiteChar"/>
    <w:qFormat/>
    <w:rsid w:val="009D4A4C"/>
    <w:rPr>
      <w:rFonts w:ascii="Arial Narrow" w:hAnsi="Arial Narrow"/>
      <w:b/>
      <w:sz w:val="26"/>
    </w:rPr>
  </w:style>
  <w:style w:type="character" w:styleId="HTMLCite">
    <w:name w:val="HTML Cite"/>
    <w:uiPriority w:val="99"/>
    <w:unhideWhenUsed/>
    <w:rsid w:val="009D4A4C"/>
    <w:rPr>
      <w:i/>
      <w:iCs/>
    </w:rPr>
  </w:style>
  <w:style w:type="character" w:customStyle="1" w:styleId="rightside">
    <w:name w:val="rightside"/>
    <w:rsid w:val="009D4A4C"/>
  </w:style>
  <w:style w:type="character" w:customStyle="1" w:styleId="flourish">
    <w:name w:val="flourish"/>
    <w:rsid w:val="009D4A4C"/>
  </w:style>
  <w:style w:type="paragraph" w:customStyle="1" w:styleId="Micro">
    <w:name w:val="Micro"/>
    <w:basedOn w:val="Normal"/>
    <w:next w:val="Normal"/>
    <w:uiPriority w:val="99"/>
    <w:qFormat/>
    <w:rsid w:val="009D4A4C"/>
    <w:rPr>
      <w:rFonts w:eastAsia="Times New Roman"/>
      <w:sz w:val="12"/>
    </w:rPr>
  </w:style>
  <w:style w:type="character" w:customStyle="1" w:styleId="style150">
    <w:name w:val="style150"/>
    <w:rsid w:val="009D4A4C"/>
  </w:style>
  <w:style w:type="paragraph" w:customStyle="1" w:styleId="cite2">
    <w:name w:val="cite2"/>
    <w:basedOn w:val="Normal"/>
    <w:uiPriority w:val="99"/>
    <w:qFormat/>
    <w:rsid w:val="009D4A4C"/>
    <w:rPr>
      <w:rFonts w:eastAsia="Times New Roman"/>
      <w:color w:val="000000"/>
      <w:sz w:val="20"/>
      <w:szCs w:val="20"/>
    </w:rPr>
  </w:style>
  <w:style w:type="paragraph" w:customStyle="1" w:styleId="Microtext0">
    <w:name w:val="Microtext"/>
    <w:basedOn w:val="Normal"/>
    <w:next w:val="Normal"/>
    <w:link w:val="MicrotextChar0"/>
    <w:qFormat/>
    <w:rsid w:val="009D4A4C"/>
    <w:rPr>
      <w:rFonts w:eastAsia="Calibri"/>
      <w:sz w:val="12"/>
    </w:rPr>
  </w:style>
  <w:style w:type="character" w:customStyle="1" w:styleId="MicrotextChar0">
    <w:name w:val="Microtext Char"/>
    <w:link w:val="Microtext0"/>
    <w:rsid w:val="009D4A4C"/>
    <w:rPr>
      <w:rFonts w:ascii="Calibri" w:eastAsia="Calibri" w:hAnsi="Calibri" w:cs="Calibri"/>
      <w:sz w:val="12"/>
      <w:szCs w:val="22"/>
    </w:rPr>
  </w:style>
  <w:style w:type="character" w:customStyle="1" w:styleId="submitted-date">
    <w:name w:val="submitted-date"/>
    <w:rsid w:val="009D4A4C"/>
  </w:style>
  <w:style w:type="character" w:customStyle="1" w:styleId="head">
    <w:name w:val="head"/>
    <w:rsid w:val="009D4A4C"/>
  </w:style>
  <w:style w:type="character" w:customStyle="1" w:styleId="titleauthoretc">
    <w:name w:val="titleauthoretc"/>
    <w:rsid w:val="009D4A4C"/>
  </w:style>
  <w:style w:type="character" w:customStyle="1" w:styleId="-SmallText-">
    <w:name w:val="-Small Text-"/>
    <w:rsid w:val="009D4A4C"/>
    <w:rPr>
      <w:rFonts w:ascii="Garamond" w:hAnsi="Garamond" w:cs="Times New Roman"/>
      <w:sz w:val="16"/>
    </w:rPr>
  </w:style>
  <w:style w:type="character" w:customStyle="1" w:styleId="A3">
    <w:name w:val="A3"/>
    <w:uiPriority w:val="99"/>
    <w:rsid w:val="009D4A4C"/>
    <w:rPr>
      <w:rFonts w:cs="Perpetua"/>
      <w:color w:val="000000"/>
      <w:sz w:val="15"/>
      <w:szCs w:val="15"/>
    </w:rPr>
  </w:style>
  <w:style w:type="character" w:customStyle="1" w:styleId="CharacterStyle2">
    <w:name w:val="Character Style 2"/>
    <w:uiPriority w:val="99"/>
    <w:rsid w:val="009D4A4C"/>
    <w:rPr>
      <w:rFonts w:ascii="Garamond" w:hAnsi="Garamond" w:cs="Garamond"/>
      <w:sz w:val="23"/>
      <w:szCs w:val="23"/>
    </w:rPr>
  </w:style>
  <w:style w:type="character" w:customStyle="1" w:styleId="see">
    <w:name w:val="see"/>
    <w:rsid w:val="009D4A4C"/>
  </w:style>
  <w:style w:type="character" w:customStyle="1" w:styleId="first-letter">
    <w:name w:val="first-letter"/>
    <w:rsid w:val="009D4A4C"/>
  </w:style>
  <w:style w:type="paragraph" w:customStyle="1" w:styleId="Normal1">
    <w:name w:val="Normal1"/>
    <w:basedOn w:val="Normal"/>
    <w:uiPriority w:val="99"/>
    <w:qFormat/>
    <w:rsid w:val="009D4A4C"/>
    <w:rPr>
      <w:rFonts w:eastAsia="Times New Roman"/>
    </w:rPr>
  </w:style>
  <w:style w:type="character" w:customStyle="1" w:styleId="focusparagraph">
    <w:name w:val="focusparagraph"/>
    <w:rsid w:val="009D4A4C"/>
  </w:style>
  <w:style w:type="character" w:customStyle="1" w:styleId="lightblue">
    <w:name w:val="lightblue"/>
    <w:rsid w:val="009D4A4C"/>
  </w:style>
  <w:style w:type="character" w:customStyle="1" w:styleId="StyleUnderlineCharChar9pt">
    <w:name w:val="Style Underline Char Char + 9 pt"/>
    <w:rsid w:val="009D4A4C"/>
    <w:rPr>
      <w:rFonts w:ascii="Times New Roman" w:hAnsi="Times New Roman" w:hint="default"/>
      <w:sz w:val="20"/>
      <w:szCs w:val="24"/>
      <w:u w:val="single"/>
      <w:lang w:val="en-US" w:eastAsia="en-US" w:bidi="ar-SA"/>
    </w:rPr>
  </w:style>
  <w:style w:type="character" w:customStyle="1" w:styleId="tagCharCharChar">
    <w:name w:val="tag Char Char Char"/>
    <w:rsid w:val="009D4A4C"/>
    <w:rPr>
      <w:rFonts w:ascii="Arial" w:eastAsia="Times New Roman" w:hAnsi="Arial" w:cs="Times New Roman"/>
      <w:b/>
      <w:szCs w:val="20"/>
    </w:rPr>
  </w:style>
  <w:style w:type="paragraph" w:customStyle="1" w:styleId="StyleStyle4LatinTimesNewRomanAsianSimSun">
    <w:name w:val="Style Style4 + (Latin) Times New Roman (Asian) SimSun"/>
    <w:basedOn w:val="Style4"/>
    <w:link w:val="StyleStyle4LatinTimesNewRomanAsianSimSunChar"/>
    <w:qFormat/>
    <w:rsid w:val="009D4A4C"/>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9D4A4C"/>
    <w:rPr>
      <w:rFonts w:ascii="Times New Roman" w:eastAsia="SimSun" w:hAnsi="Times New Roman" w:cs="Calibri"/>
      <w:sz w:val="20"/>
      <w:szCs w:val="22"/>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D4A4C"/>
    <w:rPr>
      <w:rFonts w:eastAsia="SimSun"/>
      <w:sz w:val="20"/>
      <w:u w:val="single"/>
    </w:rPr>
  </w:style>
  <w:style w:type="character" w:customStyle="1" w:styleId="StyleUnderlineCharLatinTimesNewRomanAsianSimSunChar">
    <w:name w:val="Style Underline Char + (Latin) Times New Roman (Asian) SimSun Char"/>
    <w:link w:val="StyleUnderlineCharLatinTimesNewRomanAsianSimSun"/>
    <w:rsid w:val="009D4A4C"/>
    <w:rPr>
      <w:rFonts w:ascii="Calibri" w:eastAsia="SimSun" w:hAnsi="Calibri" w:cs="Calibri"/>
      <w:sz w:val="20"/>
      <w:szCs w:val="22"/>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D4A4C"/>
    <w:rPr>
      <w:rFonts w:eastAsia="SimSu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9D4A4C"/>
    <w:rPr>
      <w:rFonts w:ascii="Calibri" w:eastAsia="SimSun" w:hAnsi="Calibri" w:cs="Calibri"/>
      <w:b/>
      <w:bCs/>
      <w:sz w:val="20"/>
      <w:szCs w:val="22"/>
      <w:u w:val="single"/>
    </w:rPr>
  </w:style>
  <w:style w:type="paragraph" w:customStyle="1" w:styleId="StyleStyle49pt">
    <w:name w:val="Style Style4 + 9 pt"/>
    <w:basedOn w:val="Normal"/>
    <w:link w:val="StyleStyle49ptChar"/>
    <w:qFormat/>
    <w:rsid w:val="009D4A4C"/>
    <w:rPr>
      <w:rFonts w:eastAsia="Times New Roman"/>
      <w:sz w:val="20"/>
      <w:u w:val="single"/>
    </w:rPr>
  </w:style>
  <w:style w:type="character" w:customStyle="1" w:styleId="StyleStyle49ptChar">
    <w:name w:val="Style Style4 + 9 pt Char"/>
    <w:link w:val="StyleStyle49pt"/>
    <w:rsid w:val="009D4A4C"/>
    <w:rPr>
      <w:rFonts w:ascii="Calibri" w:eastAsia="Times New Roman" w:hAnsi="Calibri" w:cs="Calibri"/>
      <w:sz w:val="20"/>
      <w:szCs w:val="22"/>
      <w:u w:val="single"/>
    </w:rPr>
  </w:style>
  <w:style w:type="paragraph" w:customStyle="1" w:styleId="StyleStyle1Bold">
    <w:name w:val="Style Style1 + Bold"/>
    <w:link w:val="StyleStyle1BoldChar"/>
    <w:qFormat/>
    <w:rsid w:val="009D4A4C"/>
    <w:pPr>
      <w:spacing w:after="200" w:line="276" w:lineRule="auto"/>
    </w:pPr>
    <w:rPr>
      <w:rFonts w:ascii="Times New Roman" w:eastAsia="SimSun" w:hAnsi="Times New Roman" w:cs="Times New Roman"/>
      <w:b/>
      <w:bCs/>
      <w:sz w:val="20"/>
      <w:u w:val="single"/>
      <w:lang w:eastAsia="zh-CN"/>
    </w:rPr>
  </w:style>
  <w:style w:type="character" w:customStyle="1" w:styleId="StyleStyle1BoldChar">
    <w:name w:val="Style Style1 + Bold Char"/>
    <w:link w:val="StyleStyle1Bold"/>
    <w:rsid w:val="009D4A4C"/>
    <w:rPr>
      <w:rFonts w:ascii="Times New Roman" w:eastAsia="SimSun" w:hAnsi="Times New Roman" w:cs="Times New Roman"/>
      <w:b/>
      <w:bCs/>
      <w:sz w:val="20"/>
      <w:u w:val="single"/>
      <w:lang w:eastAsia="zh-CN"/>
    </w:rPr>
  </w:style>
  <w:style w:type="character" w:customStyle="1" w:styleId="BoldandUnderlineCharChar2">
    <w:name w:val="Bold and Underline Char Char2"/>
    <w:link w:val="BoldandUnderlineChar"/>
    <w:rsid w:val="009D4A4C"/>
    <w:rPr>
      <w:b/>
      <w:u w:val="single"/>
    </w:rPr>
  </w:style>
  <w:style w:type="paragraph" w:customStyle="1" w:styleId="BoldandUnderlineChar">
    <w:name w:val="Bold and Underline Char"/>
    <w:basedOn w:val="Normal"/>
    <w:link w:val="BoldandUnderlineCharChar2"/>
    <w:qFormat/>
    <w:rsid w:val="009D4A4C"/>
    <w:rPr>
      <w:rFonts w:asciiTheme="minorHAnsi" w:hAnsiTheme="minorHAnsi"/>
      <w:b/>
      <w:sz w:val="24"/>
      <w:u w:val="single"/>
    </w:rPr>
  </w:style>
  <w:style w:type="character" w:customStyle="1" w:styleId="StyleUnderlineCharChar111pt">
    <w:name w:val="Style Underline Char Char1 + 11 pt"/>
    <w:rsid w:val="009D4A4C"/>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9D4A4C"/>
    <w:rPr>
      <w:bCs/>
    </w:rPr>
  </w:style>
  <w:style w:type="character" w:customStyle="1" w:styleId="StyleBoldandUnderlineChar11ptChar">
    <w:name w:val="Style Bold and Underline Char + 11 pt Char"/>
    <w:link w:val="StyleBoldandUnderlineChar11pt"/>
    <w:rsid w:val="009D4A4C"/>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D4A4C"/>
    <w:rPr>
      <w:rFonts w:eastAsia="SimSu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9D4A4C"/>
    <w:rPr>
      <w:rFonts w:ascii="Calibri" w:eastAsia="SimSun" w:hAnsi="Calibri" w:cs="Calibri"/>
      <w:b/>
      <w:bCs/>
      <w:sz w:val="20"/>
      <w:szCs w:val="22"/>
      <w:u w:val="single"/>
    </w:rPr>
  </w:style>
  <w:style w:type="character" w:customStyle="1" w:styleId="ilad">
    <w:name w:val="il_ad"/>
    <w:rsid w:val="009D4A4C"/>
  </w:style>
  <w:style w:type="paragraph" w:styleId="HTMLPreformatted">
    <w:name w:val="HTML Preformatted"/>
    <w:basedOn w:val="Normal"/>
    <w:link w:val="HTMLPreformattedChar"/>
    <w:unhideWhenUsed/>
    <w:rsid w:val="009D4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rsid w:val="009D4A4C"/>
    <w:rPr>
      <w:rFonts w:ascii="Courier New" w:eastAsia="Times New Roman" w:hAnsi="Courier New" w:cs="Calibri"/>
      <w:sz w:val="20"/>
      <w:szCs w:val="20"/>
    </w:rPr>
  </w:style>
  <w:style w:type="character" w:customStyle="1" w:styleId="CharChar3">
    <w:name w:val="Char Char3"/>
    <w:rsid w:val="009D4A4C"/>
    <w:rPr>
      <w:rFonts w:cs="Arial"/>
      <w:b/>
      <w:bCs/>
      <w:iCs/>
      <w:lang w:val="en-US" w:eastAsia="en-US" w:bidi="ar-SA"/>
    </w:rPr>
  </w:style>
  <w:style w:type="character" w:customStyle="1" w:styleId="SubtitleChar1">
    <w:name w:val="Subtitle Char1"/>
    <w:aliases w:val="Underlined card text Char1"/>
    <w:basedOn w:val="DefaultParagraphFont"/>
    <w:rsid w:val="009D4A4C"/>
    <w:rPr>
      <w:rFonts w:eastAsiaTheme="minorEastAsia"/>
      <w:color w:val="5A5A5A" w:themeColor="text1" w:themeTint="A5"/>
      <w:spacing w:val="15"/>
    </w:rPr>
  </w:style>
  <w:style w:type="paragraph" w:customStyle="1" w:styleId="StyleStyle4Bold">
    <w:name w:val="Style Style4 + Bold"/>
    <w:basedOn w:val="Style4"/>
    <w:link w:val="StyleStyle4BoldChar"/>
    <w:qFormat/>
    <w:rsid w:val="009D4A4C"/>
    <w:rPr>
      <w:rFonts w:ascii="Times New Roman" w:hAnsi="Times New Roman"/>
      <w:b/>
      <w:bCs/>
    </w:rPr>
  </w:style>
  <w:style w:type="character" w:customStyle="1" w:styleId="StyleStyle4BoldChar">
    <w:name w:val="Style Style4 + Bold Char"/>
    <w:link w:val="StyleStyle4Bold"/>
    <w:rsid w:val="009D4A4C"/>
    <w:rPr>
      <w:rFonts w:ascii="Times New Roman" w:eastAsia="Times New Roman" w:hAnsi="Times New Roman" w:cs="Calibri"/>
      <w:b/>
      <w:bCs/>
      <w:sz w:val="20"/>
      <w:szCs w:val="22"/>
      <w:u w:val="single"/>
    </w:rPr>
  </w:style>
  <w:style w:type="paragraph" w:customStyle="1" w:styleId="StyleStyle411pt1">
    <w:name w:val="Style Style4 + 11 pt1"/>
    <w:basedOn w:val="Style4"/>
    <w:link w:val="StyleStyle411pt1Char"/>
    <w:qFormat/>
    <w:rsid w:val="009D4A4C"/>
    <w:rPr>
      <w:rFonts w:ascii="Times New Roman" w:hAnsi="Times New Roman"/>
    </w:rPr>
  </w:style>
  <w:style w:type="character" w:customStyle="1" w:styleId="StyleStyle411pt1Char">
    <w:name w:val="Style Style4 + 11 pt1 Char"/>
    <w:link w:val="StyleStyle411pt1"/>
    <w:rsid w:val="009D4A4C"/>
    <w:rPr>
      <w:rFonts w:ascii="Times New Roman" w:eastAsia="Times New Roman" w:hAnsi="Times New Roman" w:cs="Calibri"/>
      <w:sz w:val="20"/>
      <w:szCs w:val="22"/>
      <w:u w:val="single"/>
    </w:rPr>
  </w:style>
  <w:style w:type="character" w:customStyle="1" w:styleId="Style9ptUnderline">
    <w:name w:val="Style 9 pt Underline"/>
    <w:rsid w:val="009D4A4C"/>
    <w:rPr>
      <w:sz w:val="22"/>
      <w:u w:val="single"/>
    </w:rPr>
  </w:style>
  <w:style w:type="paragraph" w:customStyle="1" w:styleId="StyleStyle49ptBold">
    <w:name w:val="Style Style4 + 9 pt Bold"/>
    <w:basedOn w:val="Normal"/>
    <w:link w:val="StyleStyle49ptBoldChar"/>
    <w:qFormat/>
    <w:rsid w:val="009D4A4C"/>
    <w:rPr>
      <w:rFonts w:eastAsia="Times New Roman"/>
      <w:b/>
      <w:bCs/>
      <w:sz w:val="20"/>
      <w:u w:val="single"/>
    </w:rPr>
  </w:style>
  <w:style w:type="character" w:customStyle="1" w:styleId="StyleStyle49ptBoldChar">
    <w:name w:val="Style Style4 + 9 pt Bold Char"/>
    <w:link w:val="StyleStyle49ptBold"/>
    <w:rsid w:val="009D4A4C"/>
    <w:rPr>
      <w:rFonts w:ascii="Calibri" w:eastAsia="Times New Roman" w:hAnsi="Calibri" w:cs="Calibri"/>
      <w:b/>
      <w:bCs/>
      <w:sz w:val="20"/>
      <w:szCs w:val="22"/>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9D4A4C"/>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D4A4C"/>
    <w:rPr>
      <w:rFonts w:ascii="Times New Roman" w:eastAsia="Times New Roman" w:hAnsi="Times New Roman" w:cs="Calibri"/>
      <w:b/>
      <w:bCs/>
      <w:sz w:val="20"/>
      <w:szCs w:val="22"/>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9D4A4C"/>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D4A4C"/>
    <w:rPr>
      <w:rFonts w:ascii="Times New Roman" w:eastAsia="Times New Roman" w:hAnsi="Times New Roman" w:cs="Calibri"/>
      <w:sz w:val="20"/>
      <w:szCs w:val="22"/>
      <w:u w:val="single"/>
      <w:bdr w:val="single" w:sz="4" w:space="0" w:color="auto"/>
    </w:rPr>
  </w:style>
  <w:style w:type="character" w:customStyle="1" w:styleId="CharChar31">
    <w:name w:val="Char Char31"/>
    <w:rsid w:val="009D4A4C"/>
    <w:rPr>
      <w:rFonts w:cs="Arial"/>
      <w:b/>
      <w:bCs/>
      <w:szCs w:val="32"/>
      <w:lang w:val="en-US" w:eastAsia="en-US" w:bidi="ar-SA"/>
    </w:rPr>
  </w:style>
  <w:style w:type="character" w:customStyle="1" w:styleId="title1">
    <w:name w:val="title1"/>
    <w:rsid w:val="009D4A4C"/>
  </w:style>
  <w:style w:type="character" w:customStyle="1" w:styleId="Header1">
    <w:name w:val="Header1"/>
    <w:rsid w:val="009D4A4C"/>
  </w:style>
  <w:style w:type="paragraph" w:customStyle="1" w:styleId="H4Tag">
    <w:name w:val="H4 (Tag)"/>
    <w:basedOn w:val="Normal"/>
    <w:link w:val="H4TagChar1"/>
    <w:qFormat/>
    <w:rsid w:val="009D4A4C"/>
    <w:rPr>
      <w:rFonts w:eastAsia="Calibri"/>
      <w:b/>
    </w:rPr>
  </w:style>
  <w:style w:type="character" w:customStyle="1" w:styleId="H4TagChar1">
    <w:name w:val="H4 (Tag) Char1"/>
    <w:link w:val="H4Tag"/>
    <w:rsid w:val="009D4A4C"/>
    <w:rPr>
      <w:rFonts w:ascii="Calibri" w:eastAsia="Calibri" w:hAnsi="Calibri" w:cs="Calibri"/>
      <w:b/>
      <w:sz w:val="22"/>
      <w:szCs w:val="22"/>
    </w:rPr>
  </w:style>
  <w:style w:type="character" w:customStyle="1" w:styleId="citationgenerated">
    <w:name w:val="citation generated"/>
    <w:rsid w:val="009D4A4C"/>
  </w:style>
  <w:style w:type="character" w:customStyle="1" w:styleId="commentstext">
    <w:name w:val="comments_text"/>
    <w:uiPriority w:val="99"/>
    <w:rsid w:val="009D4A4C"/>
    <w:rPr>
      <w:rFonts w:cs="Times New Roman"/>
    </w:rPr>
  </w:style>
  <w:style w:type="paragraph" w:customStyle="1" w:styleId="CM25">
    <w:name w:val="CM25"/>
    <w:basedOn w:val="Default"/>
    <w:next w:val="Default"/>
    <w:uiPriority w:val="99"/>
    <w:qFormat/>
    <w:rsid w:val="009D4A4C"/>
    <w:pPr>
      <w:autoSpaceDE/>
      <w:autoSpaceDN/>
      <w:adjustRightInd/>
      <w:spacing w:after="160" w:line="259" w:lineRule="auto"/>
    </w:pPr>
    <w:rPr>
      <w:rFonts w:ascii="Georgia" w:eastAsiaTheme="minorHAnsi" w:hAnsi="Georgia" w:cstheme="minorBidi"/>
    </w:rPr>
  </w:style>
  <w:style w:type="paragraph" w:customStyle="1" w:styleId="text">
    <w:name w:val="text"/>
    <w:basedOn w:val="Normal"/>
    <w:uiPriority w:val="99"/>
    <w:qFormat/>
    <w:rsid w:val="009D4A4C"/>
    <w:pPr>
      <w:spacing w:before="100" w:beforeAutospacing="1" w:after="100" w:afterAutospacing="1"/>
    </w:pPr>
    <w:rPr>
      <w:rFonts w:eastAsia="Times New Roman"/>
    </w:rPr>
  </w:style>
  <w:style w:type="character" w:customStyle="1" w:styleId="pmterms12">
    <w:name w:val="pmterms12"/>
    <w:rsid w:val="009D4A4C"/>
    <w:rPr>
      <w:b/>
      <w:bCs/>
      <w:i w:val="0"/>
      <w:iCs w:val="0"/>
      <w:color w:val="000000"/>
    </w:rPr>
  </w:style>
  <w:style w:type="character" w:customStyle="1" w:styleId="pmterms11">
    <w:name w:val="pmterms11"/>
    <w:rsid w:val="009D4A4C"/>
    <w:rPr>
      <w:b/>
      <w:bCs/>
      <w:i w:val="0"/>
      <w:iCs w:val="0"/>
      <w:color w:val="000000"/>
    </w:rPr>
  </w:style>
  <w:style w:type="character" w:customStyle="1" w:styleId="Title10">
    <w:name w:val="Title1"/>
    <w:rsid w:val="009D4A4C"/>
  </w:style>
  <w:style w:type="character" w:customStyle="1" w:styleId="UnderlineChar4Char">
    <w:name w:val="Underline Char4 Char"/>
    <w:link w:val="UnderlineChar4"/>
    <w:rsid w:val="009D4A4C"/>
    <w:rPr>
      <w:u w:val="single"/>
    </w:rPr>
  </w:style>
  <w:style w:type="character" w:customStyle="1" w:styleId="BoldandUnderlineChar3Char2">
    <w:name w:val="Bold and Underline Char3 Char2"/>
    <w:link w:val="BoldandUnderlineChar3"/>
    <w:rsid w:val="009D4A4C"/>
    <w:rPr>
      <w:b/>
      <w:u w:val="single"/>
    </w:rPr>
  </w:style>
  <w:style w:type="character" w:customStyle="1" w:styleId="LanguageChar">
    <w:name w:val="Language Char"/>
    <w:link w:val="Language"/>
    <w:rsid w:val="009D4A4C"/>
    <w:rPr>
      <w:strike/>
      <w:sz w:val="16"/>
      <w:szCs w:val="16"/>
    </w:rPr>
  </w:style>
  <w:style w:type="paragraph" w:customStyle="1" w:styleId="cardCharChar0">
    <w:name w:val="card Char Char"/>
    <w:basedOn w:val="Normal"/>
    <w:link w:val="cardCharCharChar"/>
    <w:qFormat/>
    <w:rsid w:val="009D4A4C"/>
    <w:pPr>
      <w:ind w:left="288" w:right="288"/>
    </w:pPr>
    <w:rPr>
      <w:rFonts w:eastAsia="Times New Roman"/>
      <w:sz w:val="20"/>
      <w:szCs w:val="20"/>
    </w:rPr>
  </w:style>
  <w:style w:type="character" w:customStyle="1" w:styleId="cardCharCharChar">
    <w:name w:val="card Char Char Char"/>
    <w:link w:val="cardCharChar0"/>
    <w:rsid w:val="009D4A4C"/>
    <w:rPr>
      <w:rFonts w:ascii="Calibri" w:eastAsia="Times New Roman" w:hAnsi="Calibri" w:cs="Calibri"/>
      <w:sz w:val="20"/>
      <w:szCs w:val="20"/>
    </w:rPr>
  </w:style>
  <w:style w:type="paragraph" w:customStyle="1" w:styleId="UnderlineCharCharCharCharChar">
    <w:name w:val="Underline Char Char Char Char Char"/>
    <w:basedOn w:val="Normal"/>
    <w:link w:val="UnderlineCharCharCharCharCharChar"/>
    <w:qFormat/>
    <w:rsid w:val="009D4A4C"/>
    <w:rPr>
      <w:rFonts w:ascii="Arial Narrow" w:eastAsia="Times New Roman" w:hAnsi="Arial Narrow"/>
      <w:sz w:val="20"/>
      <w:u w:val="single"/>
    </w:rPr>
  </w:style>
  <w:style w:type="character" w:customStyle="1" w:styleId="UnderlineCharCharCharCharCharChar">
    <w:name w:val="Underline Char Char Char Char Char Char"/>
    <w:link w:val="UnderlineCharCharCharCharChar"/>
    <w:rsid w:val="009D4A4C"/>
    <w:rPr>
      <w:rFonts w:ascii="Arial Narrow" w:eastAsia="Times New Roman" w:hAnsi="Arial Narrow" w:cs="Calibri"/>
      <w:sz w:val="20"/>
      <w:szCs w:val="22"/>
      <w:u w:val="single"/>
    </w:rPr>
  </w:style>
  <w:style w:type="character" w:customStyle="1" w:styleId="BoldandUnderlineCharCharCharChar">
    <w:name w:val="Bold and Underline Char Char Char Char"/>
    <w:rsid w:val="009D4A4C"/>
    <w:rPr>
      <w:b/>
      <w:noProof w:val="0"/>
      <w:u w:val="single"/>
      <w:lang w:val="en-US" w:eastAsia="en-US" w:bidi="ar-SA"/>
    </w:rPr>
  </w:style>
  <w:style w:type="character" w:customStyle="1" w:styleId="BoldandUnderlineCharChar">
    <w:name w:val="Bold and Underline Char Char"/>
    <w:rsid w:val="009D4A4C"/>
    <w:rPr>
      <w:b/>
      <w:noProof w:val="0"/>
      <w:u w:val="single"/>
      <w:lang w:val="en-US" w:eastAsia="en-US" w:bidi="ar-SA"/>
    </w:rPr>
  </w:style>
  <w:style w:type="character" w:customStyle="1" w:styleId="term1">
    <w:name w:val="term1"/>
    <w:rsid w:val="009D4A4C"/>
    <w:rPr>
      <w:b/>
      <w:bCs/>
    </w:rPr>
  </w:style>
  <w:style w:type="character" w:customStyle="1" w:styleId="reduce2">
    <w:name w:val="reduce2"/>
    <w:rsid w:val="009D4A4C"/>
    <w:rPr>
      <w:rFonts w:ascii="Arial" w:hAnsi="Arial" w:cs="Arial"/>
      <w:color w:val="000000"/>
      <w:sz w:val="10"/>
      <w:szCs w:val="22"/>
    </w:rPr>
  </w:style>
  <w:style w:type="character" w:customStyle="1" w:styleId="qlabel">
    <w:name w:val="q_label"/>
    <w:rsid w:val="009D4A4C"/>
  </w:style>
  <w:style w:type="character" w:customStyle="1" w:styleId="alabel">
    <w:name w:val="a_label"/>
    <w:rsid w:val="009D4A4C"/>
  </w:style>
  <w:style w:type="character" w:customStyle="1" w:styleId="FontStyle29">
    <w:name w:val="Font Style29"/>
    <w:uiPriority w:val="99"/>
    <w:rsid w:val="009D4A4C"/>
    <w:rPr>
      <w:rFonts w:ascii="Arial" w:hAnsi="Arial" w:cs="Arial"/>
      <w:sz w:val="14"/>
      <w:szCs w:val="14"/>
    </w:rPr>
  </w:style>
  <w:style w:type="character" w:customStyle="1" w:styleId="Debate-CardTagandCite-F6Char">
    <w:name w:val="Debate- Card Tag and Cite- F6 Char"/>
    <w:link w:val="Debate-CardTagandCite-F6"/>
    <w:locked/>
    <w:rsid w:val="009D4A4C"/>
    <w:rPr>
      <w:rFonts w:ascii="Georgia" w:hAnsi="Georgia"/>
      <w:b/>
    </w:rPr>
  </w:style>
  <w:style w:type="paragraph" w:customStyle="1" w:styleId="Debate-CardTagandCite-F6">
    <w:name w:val="Debate- Card Tag and Cite- F6"/>
    <w:basedOn w:val="Normal"/>
    <w:link w:val="Debate-CardTagandCite-F6Char"/>
    <w:qFormat/>
    <w:rsid w:val="009D4A4C"/>
    <w:pPr>
      <w:contextualSpacing/>
    </w:pPr>
    <w:rPr>
      <w:rFonts w:ascii="Georgia" w:hAnsi="Georgia"/>
      <w:b/>
      <w:sz w:val="24"/>
    </w:rPr>
  </w:style>
  <w:style w:type="character" w:customStyle="1" w:styleId="CardTagChar">
    <w:name w:val="Card Tag Char"/>
    <w:link w:val="CardTag"/>
    <w:locked/>
    <w:rsid w:val="009D4A4C"/>
    <w:rPr>
      <w:rFonts w:ascii="Arial Narrow" w:hAnsi="Arial Narrow"/>
      <w:b/>
      <w:sz w:val="26"/>
    </w:rPr>
  </w:style>
  <w:style w:type="paragraph" w:customStyle="1" w:styleId="CardTag">
    <w:name w:val="Card Tag"/>
    <w:link w:val="CardTagChar"/>
    <w:qFormat/>
    <w:rsid w:val="009D4A4C"/>
    <w:rPr>
      <w:rFonts w:ascii="Arial Narrow" w:hAnsi="Arial Narrow"/>
      <w:b/>
      <w:sz w:val="26"/>
    </w:rPr>
  </w:style>
  <w:style w:type="paragraph" w:customStyle="1" w:styleId="CardText1">
    <w:name w:val="Card Text 1"/>
    <w:basedOn w:val="Normal"/>
    <w:link w:val="CardText1Char"/>
    <w:autoRedefine/>
    <w:qFormat/>
    <w:rsid w:val="009D4A4C"/>
    <w:rPr>
      <w:rFonts w:eastAsia="Calibri"/>
      <w:color w:val="000000"/>
      <w:u w:val="single"/>
    </w:rPr>
  </w:style>
  <w:style w:type="paragraph" w:customStyle="1" w:styleId="CardText2">
    <w:name w:val="Card Text 2"/>
    <w:basedOn w:val="CardText1"/>
    <w:link w:val="CardText2Char"/>
    <w:qFormat/>
    <w:rsid w:val="009D4A4C"/>
    <w:rPr>
      <w:rFonts w:ascii="Arial Narrow" w:eastAsiaTheme="minorEastAsia" w:hAnsi="Arial Narrow"/>
      <w:b/>
      <w:sz w:val="24"/>
    </w:rPr>
  </w:style>
  <w:style w:type="character" w:customStyle="1" w:styleId="CardText1Char">
    <w:name w:val="Card Text 1 Char"/>
    <w:link w:val="CardText1"/>
    <w:rsid w:val="009D4A4C"/>
    <w:rPr>
      <w:rFonts w:ascii="Calibri" w:eastAsia="Calibri" w:hAnsi="Calibri" w:cs="Calibri"/>
      <w:color w:val="000000"/>
      <w:sz w:val="22"/>
      <w:szCs w:val="22"/>
      <w:u w:val="single"/>
    </w:rPr>
  </w:style>
  <w:style w:type="character" w:customStyle="1" w:styleId="BoldUnderlining">
    <w:name w:val="Bold Underlining"/>
    <w:rsid w:val="009D4A4C"/>
    <w:rPr>
      <w:b/>
      <w:u w:val="thick"/>
    </w:rPr>
  </w:style>
  <w:style w:type="character" w:customStyle="1" w:styleId="CardtextChar2">
    <w:name w:val="Card text Char"/>
    <w:link w:val="Cardtext3"/>
    <w:locked/>
    <w:rsid w:val="009D4A4C"/>
    <w:rPr>
      <w:rFonts w:ascii="Arial Narrow" w:eastAsia="Times New Roman" w:hAnsi="Arial Narrow"/>
      <w:u w:val="single"/>
    </w:rPr>
  </w:style>
  <w:style w:type="paragraph" w:customStyle="1" w:styleId="Cardtext3">
    <w:name w:val="Card text"/>
    <w:link w:val="CardtextChar2"/>
    <w:qFormat/>
    <w:rsid w:val="009D4A4C"/>
    <w:pPr>
      <w:widowControl w:val="0"/>
      <w:autoSpaceDE w:val="0"/>
      <w:autoSpaceDN w:val="0"/>
      <w:adjustRightInd w:val="0"/>
    </w:pPr>
    <w:rPr>
      <w:rFonts w:ascii="Arial Narrow" w:eastAsia="Times New Roman" w:hAnsi="Arial Narrow"/>
      <w:u w:val="single"/>
    </w:rPr>
  </w:style>
  <w:style w:type="character" w:customStyle="1" w:styleId="Debate-CardSmalltextF2Char">
    <w:name w:val="Debate- Card Small text F2 Char"/>
    <w:link w:val="Debate-CardSmalltextF2"/>
    <w:locked/>
    <w:rsid w:val="009D4A4C"/>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9D4A4C"/>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9D4A4C"/>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9D4A4C"/>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9D4A4C"/>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9D4A4C"/>
    <w:rPr>
      <w:b/>
    </w:rPr>
  </w:style>
  <w:style w:type="character" w:customStyle="1" w:styleId="UnderlineTextChar">
    <w:name w:val="Underline Text Char"/>
    <w:link w:val="UnderlineText"/>
    <w:rsid w:val="009D4A4C"/>
    <w:rPr>
      <w:u w:val="single"/>
    </w:rPr>
  </w:style>
  <w:style w:type="character" w:customStyle="1" w:styleId="stylestylebold12pt">
    <w:name w:val="stylestylebold12pt"/>
    <w:rsid w:val="009D4A4C"/>
  </w:style>
  <w:style w:type="character" w:customStyle="1" w:styleId="commentstext0">
    <w:name w:val="commentstext"/>
    <w:rsid w:val="009D4A4C"/>
  </w:style>
  <w:style w:type="character" w:customStyle="1" w:styleId="Hyperlink6">
    <w:name w:val="Hyperlink6"/>
    <w:rsid w:val="009D4A4C"/>
    <w:rPr>
      <w:color w:val="3300CC"/>
      <w:u w:val="single"/>
    </w:rPr>
  </w:style>
  <w:style w:type="character" w:customStyle="1" w:styleId="klink">
    <w:name w:val="klink"/>
    <w:rsid w:val="009D4A4C"/>
  </w:style>
  <w:style w:type="character" w:customStyle="1" w:styleId="texto1">
    <w:name w:val="texto1"/>
    <w:rsid w:val="009D4A4C"/>
  </w:style>
  <w:style w:type="character" w:customStyle="1" w:styleId="A8">
    <w:name w:val="A8"/>
    <w:uiPriority w:val="99"/>
    <w:rsid w:val="009D4A4C"/>
    <w:rPr>
      <w:color w:val="000000"/>
      <w:sz w:val="12"/>
      <w:szCs w:val="12"/>
    </w:rPr>
  </w:style>
  <w:style w:type="paragraph" w:customStyle="1" w:styleId="TagCite">
    <w:name w:val="TagCite"/>
    <w:basedOn w:val="Normal"/>
    <w:uiPriority w:val="99"/>
    <w:qFormat/>
    <w:rsid w:val="009D4A4C"/>
    <w:rPr>
      <w:rFonts w:ascii="Garamond" w:eastAsia="Calibri" w:hAnsi="Garamond"/>
      <w:b/>
    </w:rPr>
  </w:style>
  <w:style w:type="character" w:customStyle="1" w:styleId="marrontitulobig">
    <w:name w:val="marron_titulo_big"/>
    <w:rsid w:val="009D4A4C"/>
  </w:style>
  <w:style w:type="character" w:customStyle="1" w:styleId="postbody">
    <w:name w:val="postbody"/>
    <w:rsid w:val="009D4A4C"/>
  </w:style>
  <w:style w:type="character" w:styleId="HTMLAcronym">
    <w:name w:val="HTML Acronym"/>
    <w:uiPriority w:val="99"/>
    <w:unhideWhenUsed/>
    <w:rsid w:val="009D4A4C"/>
  </w:style>
  <w:style w:type="character" w:customStyle="1" w:styleId="apturelink">
    <w:name w:val="apturelink"/>
    <w:rsid w:val="009D4A4C"/>
  </w:style>
  <w:style w:type="character" w:customStyle="1" w:styleId="apturelinkicon">
    <w:name w:val="apturelinkicon"/>
    <w:rsid w:val="009D4A4C"/>
  </w:style>
  <w:style w:type="character" w:customStyle="1" w:styleId="titletxt">
    <w:name w:val="titletxt"/>
    <w:rsid w:val="009D4A4C"/>
  </w:style>
  <w:style w:type="character" w:customStyle="1" w:styleId="colbcopy">
    <w:name w:val="colbcopy"/>
    <w:rsid w:val="009D4A4C"/>
  </w:style>
  <w:style w:type="character" w:customStyle="1" w:styleId="hcard">
    <w:name w:val="hcard"/>
    <w:rsid w:val="009D4A4C"/>
  </w:style>
  <w:style w:type="table" w:styleId="MediumGrid2">
    <w:name w:val="Medium Grid 2"/>
    <w:basedOn w:val="TableNormal"/>
    <w:uiPriority w:val="68"/>
    <w:rsid w:val="009D4A4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9D4A4C"/>
  </w:style>
  <w:style w:type="character" w:customStyle="1" w:styleId="source">
    <w:name w:val="source"/>
    <w:rsid w:val="009D4A4C"/>
  </w:style>
  <w:style w:type="character" w:customStyle="1" w:styleId="bodycopy">
    <w:name w:val="bodycopy"/>
    <w:rsid w:val="009D4A4C"/>
  </w:style>
  <w:style w:type="character" w:customStyle="1" w:styleId="bioline">
    <w:name w:val="bioline"/>
    <w:rsid w:val="009D4A4C"/>
  </w:style>
  <w:style w:type="paragraph" w:customStyle="1" w:styleId="Cite20">
    <w:name w:val="Cite 2"/>
    <w:basedOn w:val="Normal"/>
    <w:uiPriority w:val="99"/>
    <w:qFormat/>
    <w:rsid w:val="009D4A4C"/>
    <w:rPr>
      <w:rFonts w:eastAsia="Calibri"/>
      <w:b/>
      <w:u w:val="single"/>
    </w:rPr>
  </w:style>
  <w:style w:type="character" w:customStyle="1" w:styleId="slug-pub-date">
    <w:name w:val="slug-pub-date"/>
    <w:basedOn w:val="DefaultParagraphFont"/>
    <w:rsid w:val="009D4A4C"/>
  </w:style>
  <w:style w:type="character" w:customStyle="1" w:styleId="slug-vol">
    <w:name w:val="slug-vol"/>
    <w:basedOn w:val="DefaultParagraphFont"/>
    <w:rsid w:val="009D4A4C"/>
  </w:style>
  <w:style w:type="character" w:customStyle="1" w:styleId="slug-issue">
    <w:name w:val="slug-issue"/>
    <w:basedOn w:val="DefaultParagraphFont"/>
    <w:rsid w:val="009D4A4C"/>
  </w:style>
  <w:style w:type="character" w:customStyle="1" w:styleId="slug-pages">
    <w:name w:val="slug-pages"/>
    <w:basedOn w:val="DefaultParagraphFont"/>
    <w:rsid w:val="009D4A4C"/>
  </w:style>
  <w:style w:type="numbering" w:styleId="1ai">
    <w:name w:val="Outline List 1"/>
    <w:basedOn w:val="NoList"/>
    <w:rsid w:val="009D4A4C"/>
    <w:pPr>
      <w:numPr>
        <w:numId w:val="18"/>
      </w:numPr>
    </w:pPr>
  </w:style>
  <w:style w:type="character" w:customStyle="1" w:styleId="HIGHLIGHT">
    <w:name w:val="HIGHLIGHT"/>
    <w:uiPriority w:val="1"/>
    <w:qFormat/>
    <w:rsid w:val="009D4A4C"/>
    <w:rPr>
      <w:rFonts w:ascii="Times New Roman" w:hAnsi="Times New Roman"/>
      <w:sz w:val="24"/>
      <w:u w:val="single"/>
      <w:bdr w:val="none" w:sz="0" w:space="0" w:color="auto"/>
      <w:shd w:val="clear" w:color="auto" w:fill="auto"/>
    </w:rPr>
  </w:style>
  <w:style w:type="character" w:customStyle="1" w:styleId="HotRouteChar">
    <w:name w:val="Hot Route Char"/>
    <w:link w:val="HotRoute"/>
    <w:rsid w:val="009D4A4C"/>
    <w:rPr>
      <w:rFonts w:ascii="Calibri" w:eastAsia="Times New Roman" w:hAnsi="Calibri" w:cs="Calibri"/>
      <w:sz w:val="20"/>
      <w:szCs w:val="22"/>
    </w:rPr>
  </w:style>
  <w:style w:type="paragraph" w:customStyle="1" w:styleId="StylePlainTextTimesNewRomanBold">
    <w:name w:val="Style Plain Text + Times New Roman Bold"/>
    <w:basedOn w:val="PlainText"/>
    <w:uiPriority w:val="99"/>
    <w:qFormat/>
    <w:rsid w:val="009D4A4C"/>
    <w:rPr>
      <w:rFonts w:eastAsia="Cambria"/>
    </w:rPr>
  </w:style>
  <w:style w:type="paragraph" w:styleId="PlainText">
    <w:name w:val="Plain Text"/>
    <w:basedOn w:val="Normal"/>
    <w:link w:val="PlainTextChar"/>
    <w:unhideWhenUsed/>
    <w:rsid w:val="009D4A4C"/>
    <w:rPr>
      <w:rFonts w:ascii="Courier" w:hAnsi="Courier"/>
      <w:sz w:val="21"/>
      <w:szCs w:val="21"/>
    </w:rPr>
  </w:style>
  <w:style w:type="character" w:customStyle="1" w:styleId="PlainTextChar">
    <w:name w:val="Plain Text Char"/>
    <w:basedOn w:val="DefaultParagraphFont"/>
    <w:link w:val="PlainText"/>
    <w:rsid w:val="009D4A4C"/>
    <w:rPr>
      <w:rFonts w:ascii="Courier" w:eastAsiaTheme="minorHAnsi" w:hAnsi="Courier" w:cs="Calibri"/>
      <w:sz w:val="21"/>
      <w:szCs w:val="21"/>
    </w:rPr>
  </w:style>
  <w:style w:type="paragraph" w:customStyle="1" w:styleId="hotroute1">
    <w:name w:val="hotroute"/>
    <w:basedOn w:val="Normal"/>
    <w:uiPriority w:val="99"/>
    <w:qFormat/>
    <w:rsid w:val="009D4A4C"/>
    <w:pPr>
      <w:ind w:left="288"/>
    </w:pPr>
  </w:style>
  <w:style w:type="paragraph" w:customStyle="1" w:styleId="DeleteAnalytics">
    <w:name w:val="Delete Analytics"/>
    <w:basedOn w:val="Heading4"/>
    <w:qFormat/>
    <w:rsid w:val="009D4A4C"/>
    <w:rPr>
      <w:color w:val="800000"/>
    </w:rPr>
  </w:style>
  <w:style w:type="character" w:customStyle="1" w:styleId="QuoteChar1">
    <w:name w:val="Quote Char1"/>
    <w:aliases w:val="quote Char1"/>
    <w:basedOn w:val="DefaultParagraphFont"/>
    <w:uiPriority w:val="29"/>
    <w:rsid w:val="009D4A4C"/>
    <w:rPr>
      <w:rFonts w:ascii="Times New Roman" w:hAnsi="Times New Roman" w:cs="Times New Roman"/>
      <w:iCs/>
      <w:sz w:val="18"/>
    </w:rPr>
  </w:style>
  <w:style w:type="paragraph" w:customStyle="1" w:styleId="ReallyFuckingSmall0">
    <w:name w:val="Really Fucking Small"/>
    <w:basedOn w:val="Normal"/>
    <w:link w:val="ReallyFuckingSmallChar0"/>
    <w:qFormat/>
    <w:rsid w:val="009D4A4C"/>
    <w:pPr>
      <w:ind w:left="144"/>
    </w:pPr>
    <w:rPr>
      <w:rFonts w:eastAsia="Times New Roman"/>
      <w:sz w:val="12"/>
    </w:rPr>
  </w:style>
  <w:style w:type="character" w:customStyle="1" w:styleId="ReallyFuckingSmallChar0">
    <w:name w:val="Really Fucking Small Char"/>
    <w:link w:val="ReallyFuckingSmall0"/>
    <w:rsid w:val="009D4A4C"/>
    <w:rPr>
      <w:rFonts w:ascii="Calibri" w:eastAsia="Times New Roman" w:hAnsi="Calibri" w:cs="Calibri"/>
      <w:sz w:val="12"/>
      <w:szCs w:val="22"/>
    </w:rPr>
  </w:style>
  <w:style w:type="paragraph" w:customStyle="1" w:styleId="HotRouteCharCharCharCharChar">
    <w:name w:val="Hot Route! Char Char Char Char Char"/>
    <w:basedOn w:val="Normal"/>
    <w:link w:val="HotRouteCharCharCharCharCharChar"/>
    <w:qFormat/>
    <w:rsid w:val="009D4A4C"/>
    <w:pPr>
      <w:ind w:left="144"/>
    </w:pPr>
  </w:style>
  <w:style w:type="character" w:customStyle="1" w:styleId="HotRouteCharCharCharCharCharChar">
    <w:name w:val="Hot Route! Char Char Char Char Char Char"/>
    <w:basedOn w:val="DefaultParagraphFont"/>
    <w:link w:val="HotRouteCharCharCharCharChar"/>
    <w:rsid w:val="009D4A4C"/>
    <w:rPr>
      <w:rFonts w:ascii="Calibri" w:eastAsiaTheme="minorHAnsi" w:hAnsi="Calibri" w:cs="Calibri"/>
      <w:sz w:val="22"/>
      <w:szCs w:val="22"/>
    </w:rPr>
  </w:style>
  <w:style w:type="paragraph" w:customStyle="1" w:styleId="SmallTextCharCharChar">
    <w:name w:val="Small Text Char Char Char"/>
    <w:basedOn w:val="Normal"/>
    <w:link w:val="SmallTextCharCharCharChar"/>
    <w:qFormat/>
    <w:rsid w:val="009D4A4C"/>
  </w:style>
  <w:style w:type="character" w:customStyle="1" w:styleId="SmallTextCharCharCharChar">
    <w:name w:val="Small Text Char Char Char Char"/>
    <w:basedOn w:val="DefaultParagraphFont"/>
    <w:link w:val="SmallTextCharCharChar"/>
    <w:rsid w:val="009D4A4C"/>
    <w:rPr>
      <w:rFonts w:ascii="Calibri" w:eastAsiaTheme="minorHAnsi" w:hAnsi="Calibri" w:cs="Calibri"/>
      <w:sz w:val="22"/>
      <w:szCs w:val="22"/>
    </w:rPr>
  </w:style>
  <w:style w:type="paragraph" w:customStyle="1" w:styleId="UnderlineCharCharCharCharCharCharChar">
    <w:name w:val="Underline Char Char Char Char Char Char Char"/>
    <w:basedOn w:val="Normal"/>
    <w:link w:val="UnderlineCharCharCharCharCharCharCharChar"/>
    <w:qFormat/>
    <w:rsid w:val="009D4A4C"/>
    <w:rPr>
      <w:rFonts w:eastAsia="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9D4A4C"/>
    <w:rPr>
      <w:rFonts w:ascii="Calibri" w:eastAsia="Times New Roman" w:hAnsi="Calibri" w:cs="Calibri"/>
      <w:sz w:val="20"/>
      <w:szCs w:val="22"/>
      <w:u w:val="single"/>
    </w:rPr>
  </w:style>
  <w:style w:type="paragraph" w:customStyle="1" w:styleId="ReallyfuckingsmallCharCharChar">
    <w:name w:val="Really fucking small Char Char Char"/>
    <w:basedOn w:val="Normal"/>
    <w:link w:val="ReallyfuckingsmallCharCharCharChar"/>
    <w:qFormat/>
    <w:rsid w:val="009D4A4C"/>
    <w:rPr>
      <w:rFonts w:eastAsia="Times New Roman"/>
      <w:sz w:val="10"/>
    </w:rPr>
  </w:style>
  <w:style w:type="character" w:customStyle="1" w:styleId="ReallyfuckingsmallCharCharCharChar">
    <w:name w:val="Really fucking small Char Char Char Char"/>
    <w:basedOn w:val="DefaultParagraphFont"/>
    <w:link w:val="ReallyfuckingsmallCharCharChar"/>
    <w:rsid w:val="009D4A4C"/>
    <w:rPr>
      <w:rFonts w:ascii="Calibri" w:eastAsia="Times New Roman" w:hAnsi="Calibri" w:cs="Calibri"/>
      <w:sz w:val="10"/>
      <w:szCs w:val="22"/>
    </w:rPr>
  </w:style>
  <w:style w:type="paragraph" w:customStyle="1" w:styleId="SmalltextCharCharChar0">
    <w:name w:val="Small text Char Char Char"/>
    <w:basedOn w:val="Normal"/>
    <w:link w:val="SmalltextCharCharCharChar0"/>
    <w:qFormat/>
    <w:rsid w:val="009D4A4C"/>
    <w:rPr>
      <w:rFonts w:eastAsia="Times New Roman"/>
    </w:rPr>
  </w:style>
  <w:style w:type="character" w:customStyle="1" w:styleId="SmalltextCharCharCharChar0">
    <w:name w:val="Small text Char Char Char Char"/>
    <w:basedOn w:val="DefaultParagraphFont"/>
    <w:link w:val="SmalltextCharCharChar0"/>
    <w:rsid w:val="009D4A4C"/>
    <w:rPr>
      <w:rFonts w:ascii="Calibri" w:eastAsia="Times New Roman" w:hAnsi="Calibri" w:cs="Calibri"/>
      <w:sz w:val="22"/>
      <w:szCs w:val="22"/>
    </w:rPr>
  </w:style>
  <w:style w:type="paragraph" w:customStyle="1" w:styleId="Boxempahsis">
    <w:name w:val="Box empahsis"/>
    <w:basedOn w:val="Normal"/>
    <w:link w:val="BoxempahsisChar"/>
    <w:qFormat/>
    <w:rsid w:val="009D4A4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D4A4C"/>
    <w:rPr>
      <w:rFonts w:ascii="Franklin Gothic Heavy" w:eastAsiaTheme="minorHAnsi" w:hAnsi="Franklin Gothic Heavy" w:cs="Calibri"/>
      <w:sz w:val="22"/>
      <w:szCs w:val="22"/>
      <w:u w:val="single"/>
      <w:bdr w:val="single" w:sz="4" w:space="0" w:color="auto"/>
    </w:rPr>
  </w:style>
  <w:style w:type="character" w:customStyle="1" w:styleId="Qualified">
    <w:name w:val="Qualified"/>
    <w:rsid w:val="009D4A4C"/>
    <w:rPr>
      <w:rFonts w:asciiTheme="majorHAnsi" w:hAnsiTheme="majorHAnsi"/>
      <w:b/>
      <w:bCs/>
      <w:sz w:val="16"/>
    </w:rPr>
  </w:style>
  <w:style w:type="character" w:customStyle="1" w:styleId="hdr">
    <w:name w:val="hdr"/>
    <w:rsid w:val="009D4A4C"/>
  </w:style>
  <w:style w:type="character" w:customStyle="1" w:styleId="tagChar1">
    <w:name w:val="tag Char1"/>
    <w:aliases w:val="Heading 2 Char1 Char Char Char Char,Small Text Char1"/>
    <w:rsid w:val="009D4A4C"/>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9D4A4C"/>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D4A4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D4A4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uiPriority w:val="99"/>
    <w:qFormat/>
    <w:rsid w:val="009D4A4C"/>
    <w:rPr>
      <w:rFonts w:ascii="Garamond" w:eastAsia="Times New Roman" w:hAnsi="Garamond"/>
      <w:b/>
      <w:szCs w:val="20"/>
    </w:rPr>
  </w:style>
  <w:style w:type="character" w:customStyle="1" w:styleId="BlockTitleChar0">
    <w:name w:val="%Block Title Char"/>
    <w:rsid w:val="009D4A4C"/>
    <w:rPr>
      <w:rFonts w:ascii="Arial" w:eastAsia="Times New Roman" w:hAnsi="Arial" w:cs="Arial"/>
      <w:b/>
      <w:bCs/>
      <w:kern w:val="32"/>
      <w:sz w:val="28"/>
      <w:szCs w:val="32"/>
    </w:rPr>
  </w:style>
  <w:style w:type="paragraph" w:customStyle="1" w:styleId="Regular">
    <w:name w:val="Regular"/>
    <w:basedOn w:val="Normal"/>
    <w:link w:val="RegularChar"/>
    <w:qFormat/>
    <w:rsid w:val="009D4A4C"/>
    <w:pPr>
      <w:spacing w:after="200"/>
    </w:pPr>
    <w:rPr>
      <w:rFonts w:ascii="Cambria" w:eastAsia="Cambria" w:hAnsi="Cambria"/>
      <w:sz w:val="20"/>
    </w:rPr>
  </w:style>
  <w:style w:type="paragraph" w:styleId="Index6">
    <w:name w:val="index 6"/>
    <w:basedOn w:val="Normal"/>
    <w:next w:val="Normal"/>
    <w:autoRedefine/>
    <w:unhideWhenUsed/>
    <w:rsid w:val="009D4A4C"/>
    <w:pPr>
      <w:ind w:left="1200" w:hanging="200"/>
    </w:pPr>
    <w:rPr>
      <w:rFonts w:ascii="Cambria" w:eastAsia="Cambria" w:hAnsi="Cambria"/>
      <w:sz w:val="18"/>
      <w:szCs w:val="18"/>
    </w:rPr>
  </w:style>
  <w:style w:type="character" w:customStyle="1" w:styleId="columntexthead">
    <w:name w:val="columntexthead"/>
    <w:rsid w:val="009D4A4C"/>
  </w:style>
  <w:style w:type="character" w:customStyle="1" w:styleId="timestamp">
    <w:name w:val="timestamp"/>
    <w:rsid w:val="009D4A4C"/>
  </w:style>
  <w:style w:type="character" w:customStyle="1" w:styleId="instruction">
    <w:name w:val="instruction"/>
    <w:rsid w:val="009D4A4C"/>
  </w:style>
  <w:style w:type="character" w:customStyle="1" w:styleId="yahoobuzzbadge-form">
    <w:name w:val="yahoobuzzbadge-form"/>
    <w:rsid w:val="009D4A4C"/>
  </w:style>
  <w:style w:type="character" w:customStyle="1" w:styleId="listpipe">
    <w:name w:val="listpipe"/>
    <w:rsid w:val="009D4A4C"/>
  </w:style>
  <w:style w:type="character" w:customStyle="1" w:styleId="imagelink">
    <w:name w:val="imagelink"/>
    <w:rsid w:val="009D4A4C"/>
  </w:style>
  <w:style w:type="character" w:customStyle="1" w:styleId="leadin">
    <w:name w:val="leadin"/>
    <w:rsid w:val="009D4A4C"/>
  </w:style>
  <w:style w:type="paragraph" w:customStyle="1" w:styleId="Pa0">
    <w:name w:val="Pa0"/>
    <w:basedOn w:val="Default"/>
    <w:next w:val="Default"/>
    <w:uiPriority w:val="99"/>
    <w:qFormat/>
    <w:rsid w:val="009D4A4C"/>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9D4A4C"/>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9D4A4C"/>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9D4A4C"/>
    <w:pPr>
      <w:widowControl w:val="0"/>
      <w:spacing w:after="0" w:line="221" w:lineRule="atLeast"/>
    </w:pPr>
    <w:rPr>
      <w:rFonts w:ascii="Frutiger 45 Light" w:eastAsia="Times New Roman" w:hAnsi="Frutiger 45 Light" w:cs="Times New Roman"/>
    </w:rPr>
  </w:style>
  <w:style w:type="character" w:customStyle="1" w:styleId="A4">
    <w:name w:val="A4"/>
    <w:rsid w:val="009D4A4C"/>
    <w:rPr>
      <w:rFonts w:ascii="Baskerville" w:hAnsi="Baskerville" w:cs="Baskerville"/>
      <w:b/>
      <w:bCs/>
      <w:color w:val="000000"/>
      <w:sz w:val="22"/>
      <w:szCs w:val="22"/>
    </w:rPr>
  </w:style>
  <w:style w:type="character" w:customStyle="1" w:styleId="A7">
    <w:name w:val="A7"/>
    <w:uiPriority w:val="99"/>
    <w:rsid w:val="009D4A4C"/>
    <w:rPr>
      <w:rFonts w:ascii="Frutiger 95 UltraBlack" w:hAnsi="Frutiger 95 UltraBlack" w:cs="Frutiger 95 UltraBlack"/>
      <w:color w:val="000000"/>
      <w:sz w:val="16"/>
      <w:szCs w:val="16"/>
    </w:rPr>
  </w:style>
  <w:style w:type="character" w:customStyle="1" w:styleId="noticiabyline">
    <w:name w:val="noticia_byline"/>
    <w:rsid w:val="009D4A4C"/>
  </w:style>
  <w:style w:type="character" w:customStyle="1" w:styleId="sep">
    <w:name w:val="sep"/>
    <w:rsid w:val="009D4A4C"/>
  </w:style>
  <w:style w:type="character" w:customStyle="1" w:styleId="rightnowyahoo">
    <w:name w:val="right_now_yahoo"/>
    <w:rsid w:val="009D4A4C"/>
  </w:style>
  <w:style w:type="character" w:customStyle="1" w:styleId="submittedmeta">
    <w:name w:val="submitted meta"/>
    <w:rsid w:val="009D4A4C"/>
  </w:style>
  <w:style w:type="paragraph" w:customStyle="1" w:styleId="Pa11">
    <w:name w:val="Pa11"/>
    <w:basedOn w:val="Default"/>
    <w:next w:val="Default"/>
    <w:uiPriority w:val="99"/>
    <w:qFormat/>
    <w:rsid w:val="009D4A4C"/>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9D4A4C"/>
    <w:pPr>
      <w:widowControl w:val="0"/>
      <w:spacing w:before="280" w:after="0" w:line="221" w:lineRule="atLeast"/>
    </w:pPr>
    <w:rPr>
      <w:rFonts w:ascii="Baskerville" w:eastAsia="Times New Roman" w:hAnsi="Baskerville" w:cs="Times New Roman"/>
    </w:rPr>
  </w:style>
  <w:style w:type="character" w:customStyle="1" w:styleId="A10">
    <w:name w:val="A10"/>
    <w:rsid w:val="009D4A4C"/>
    <w:rPr>
      <w:color w:val="000000"/>
      <w:sz w:val="12"/>
      <w:szCs w:val="12"/>
    </w:rPr>
  </w:style>
  <w:style w:type="paragraph" w:customStyle="1" w:styleId="Pa7">
    <w:name w:val="Pa7"/>
    <w:basedOn w:val="Default"/>
    <w:next w:val="Default"/>
    <w:uiPriority w:val="99"/>
    <w:qFormat/>
    <w:rsid w:val="009D4A4C"/>
    <w:pPr>
      <w:widowControl w:val="0"/>
      <w:spacing w:before="280" w:after="0" w:line="221" w:lineRule="atLeast"/>
    </w:pPr>
    <w:rPr>
      <w:rFonts w:ascii="Baskerville" w:eastAsia="Times New Roman" w:hAnsi="Baskerville" w:cs="Times New Roman"/>
    </w:rPr>
  </w:style>
  <w:style w:type="paragraph" w:customStyle="1" w:styleId="Pa8">
    <w:name w:val="Pa8"/>
    <w:basedOn w:val="Default"/>
    <w:next w:val="Default"/>
    <w:uiPriority w:val="99"/>
    <w:qFormat/>
    <w:rsid w:val="009D4A4C"/>
    <w:pPr>
      <w:widowControl w:val="0"/>
      <w:spacing w:after="0" w:line="221" w:lineRule="atLeast"/>
    </w:pPr>
    <w:rPr>
      <w:rFonts w:ascii="Baskerville" w:eastAsia="Times New Roman" w:hAnsi="Baskerville" w:cs="Times New Roman"/>
    </w:rPr>
  </w:style>
  <w:style w:type="character" w:customStyle="1" w:styleId="A11">
    <w:name w:val="A11"/>
    <w:rsid w:val="009D4A4C"/>
    <w:rPr>
      <w:color w:val="000000"/>
      <w:sz w:val="12"/>
      <w:szCs w:val="12"/>
    </w:rPr>
  </w:style>
  <w:style w:type="character" w:customStyle="1" w:styleId="A6">
    <w:name w:val="A6"/>
    <w:uiPriority w:val="99"/>
    <w:rsid w:val="009D4A4C"/>
    <w:rPr>
      <w:color w:val="000000"/>
      <w:sz w:val="106"/>
      <w:szCs w:val="106"/>
    </w:rPr>
  </w:style>
  <w:style w:type="paragraph" w:customStyle="1" w:styleId="Style6">
    <w:name w:val="Style6"/>
    <w:basedOn w:val="Normal"/>
    <w:link w:val="Style6Char"/>
    <w:autoRedefine/>
    <w:uiPriority w:val="99"/>
    <w:qFormat/>
    <w:rsid w:val="009D4A4C"/>
    <w:rPr>
      <w:rFonts w:eastAsia="SimSun"/>
      <w:b/>
    </w:rPr>
  </w:style>
  <w:style w:type="character" w:customStyle="1" w:styleId="cite0">
    <w:name w:val="%cite"/>
    <w:rsid w:val="009D4A4C"/>
    <w:rPr>
      <w:rFonts w:ascii="Times New Roman" w:hAnsi="Times New Roman"/>
      <w:b/>
      <w:sz w:val="24"/>
    </w:rPr>
  </w:style>
  <w:style w:type="character" w:customStyle="1" w:styleId="underline0">
    <w:name w:val="%underline"/>
    <w:qFormat/>
    <w:rsid w:val="009D4A4C"/>
    <w:rPr>
      <w:b/>
      <w:u w:val="single"/>
    </w:rPr>
  </w:style>
  <w:style w:type="character" w:customStyle="1" w:styleId="Emphasis21">
    <w:name w:val="%Emphasis2"/>
    <w:rsid w:val="009D4A4C"/>
    <w:rPr>
      <w:rFonts w:ascii="Cooper Black" w:hAnsi="Cooper Black"/>
      <w:iCs/>
      <w:u w:val="single"/>
    </w:rPr>
  </w:style>
  <w:style w:type="paragraph" w:customStyle="1" w:styleId="BlockTitle0">
    <w:name w:val="%Block Title"/>
    <w:basedOn w:val="Heading1"/>
    <w:uiPriority w:val="99"/>
    <w:qFormat/>
    <w:rsid w:val="009D4A4C"/>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9D4A4C"/>
    <w:rPr>
      <w:rFonts w:ascii="Times New Roman" w:hAnsi="Times New Roman"/>
      <w:b/>
      <w:sz w:val="24"/>
    </w:rPr>
  </w:style>
  <w:style w:type="character" w:customStyle="1" w:styleId="AAAunderline">
    <w:name w:val="AAAunderline"/>
    <w:qFormat/>
    <w:rsid w:val="009D4A4C"/>
    <w:rPr>
      <w:b/>
      <w:u w:val="single"/>
    </w:rPr>
  </w:style>
  <w:style w:type="character" w:customStyle="1" w:styleId="underline1">
    <w:name w:val="underline1"/>
    <w:rsid w:val="009D4A4C"/>
    <w:rPr>
      <w:b/>
      <w:bCs/>
      <w:u w:val="single"/>
    </w:rPr>
  </w:style>
  <w:style w:type="paragraph" w:styleId="BodyTextIndent2">
    <w:name w:val="Body Text Indent 2"/>
    <w:basedOn w:val="Default"/>
    <w:next w:val="Default"/>
    <w:link w:val="BodyTextIndent2Char"/>
    <w:rsid w:val="009D4A4C"/>
    <w:pPr>
      <w:widowControl w:val="0"/>
      <w:spacing w:after="0" w:line="240" w:lineRule="auto"/>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9D4A4C"/>
    <w:rPr>
      <w:rFonts w:ascii="Times New Roman" w:eastAsia="Times New Roman" w:hAnsi="Times New Roman" w:cs="Times New Roman"/>
      <w:sz w:val="22"/>
      <w:szCs w:val="22"/>
    </w:rPr>
  </w:style>
  <w:style w:type="character" w:customStyle="1" w:styleId="post-author">
    <w:name w:val="post-author"/>
    <w:rsid w:val="009D4A4C"/>
  </w:style>
  <w:style w:type="paragraph" w:customStyle="1" w:styleId="IndexHeader">
    <w:name w:val="Index Header"/>
    <w:basedOn w:val="Normal"/>
    <w:uiPriority w:val="99"/>
    <w:qFormat/>
    <w:rsid w:val="009D4A4C"/>
    <w:pPr>
      <w:ind w:left="-720"/>
      <w:outlineLvl w:val="0"/>
    </w:pPr>
    <w:rPr>
      <w:rFonts w:eastAsia="Times New Roman"/>
      <w:b/>
      <w:bCs/>
      <w:sz w:val="36"/>
      <w:szCs w:val="20"/>
    </w:rPr>
  </w:style>
  <w:style w:type="character" w:customStyle="1" w:styleId="IndexHeaderChar">
    <w:name w:val="Index Header Char"/>
    <w:rsid w:val="009D4A4C"/>
    <w:rPr>
      <w:rFonts w:ascii="Times New Roman" w:eastAsia="Times New Roman" w:hAnsi="Times New Roman"/>
      <w:b/>
      <w:bCs/>
      <w:sz w:val="36"/>
    </w:rPr>
  </w:style>
  <w:style w:type="character" w:customStyle="1" w:styleId="ToReadChar">
    <w:name w:val="To Read Char"/>
    <w:rsid w:val="009D4A4C"/>
    <w:rPr>
      <w:rFonts w:ascii="Verdana" w:hAnsi="Verdana"/>
      <w:b/>
      <w:szCs w:val="24"/>
      <w:u w:val="single"/>
      <w:lang w:val="en-US" w:eastAsia="en-US" w:bidi="ar-SA"/>
    </w:rPr>
  </w:style>
  <w:style w:type="paragraph" w:customStyle="1" w:styleId="CardRead">
    <w:name w:val="Card_Read"/>
    <w:basedOn w:val="Normal"/>
    <w:uiPriority w:val="99"/>
    <w:qFormat/>
    <w:rsid w:val="009D4A4C"/>
    <w:rPr>
      <w:rFonts w:ascii="Times" w:eastAsia="Times" w:hAnsi="Times"/>
      <w:szCs w:val="20"/>
    </w:rPr>
  </w:style>
  <w:style w:type="paragraph" w:customStyle="1" w:styleId="CardNU">
    <w:name w:val="CardNU"/>
    <w:basedOn w:val="Normal"/>
    <w:uiPriority w:val="99"/>
    <w:qFormat/>
    <w:rsid w:val="009D4A4C"/>
    <w:rPr>
      <w:rFonts w:ascii="Times" w:eastAsia="Times" w:hAnsi="Times"/>
      <w:sz w:val="14"/>
      <w:szCs w:val="20"/>
    </w:rPr>
  </w:style>
  <w:style w:type="paragraph" w:customStyle="1" w:styleId="StyleHeading310pt">
    <w:name w:val="Style Heading 3 + 10 pt"/>
    <w:basedOn w:val="Heading3"/>
    <w:qFormat/>
    <w:rsid w:val="009D4A4C"/>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9D4A4C"/>
    <w:rPr>
      <w:rFonts w:ascii="Times New Roman" w:eastAsia="Times New Roman" w:hAnsi="Times New Roman" w:cs="Arial"/>
      <w:b/>
      <w:bCs/>
      <w:sz w:val="26"/>
      <w:szCs w:val="26"/>
    </w:rPr>
  </w:style>
  <w:style w:type="paragraph" w:customStyle="1" w:styleId="Style1">
    <w:name w:val="Style 1"/>
    <w:basedOn w:val="Normal"/>
    <w:uiPriority w:val="99"/>
    <w:qFormat/>
    <w:rsid w:val="009D4A4C"/>
    <w:pPr>
      <w:autoSpaceDE w:val="0"/>
      <w:autoSpaceDN w:val="0"/>
      <w:adjustRightInd w:val="0"/>
    </w:pPr>
    <w:rPr>
      <w:rFonts w:eastAsia="Times New Roman"/>
    </w:rPr>
  </w:style>
  <w:style w:type="paragraph" w:customStyle="1" w:styleId="Style30">
    <w:name w:val="Style 3"/>
    <w:basedOn w:val="Normal"/>
    <w:uiPriority w:val="99"/>
    <w:qFormat/>
    <w:rsid w:val="009D4A4C"/>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
    <w:rsid w:val="009D4A4C"/>
    <w:rPr>
      <w:b/>
      <w:u w:val="thick"/>
    </w:rPr>
  </w:style>
  <w:style w:type="character" w:customStyle="1" w:styleId="2xBoldUnderline">
    <w:name w:val="2x_Bold_Underline"/>
    <w:rsid w:val="009D4A4C"/>
    <w:rPr>
      <w:rFonts w:ascii="Times New Roman" w:hAnsi="Times New Roman"/>
      <w:b/>
      <w:bCs/>
      <w:sz w:val="22"/>
      <w:szCs w:val="22"/>
      <w:u w:val="single"/>
    </w:rPr>
  </w:style>
  <w:style w:type="character" w:customStyle="1" w:styleId="CiteCardCharChar">
    <w:name w:val="Cite_Card Char Char"/>
    <w:rsid w:val="009D4A4C"/>
    <w:rPr>
      <w:rFonts w:cs="Arial"/>
      <w:bCs/>
      <w:lang w:val="en-US" w:eastAsia="en-US" w:bidi="ar-SA"/>
    </w:rPr>
  </w:style>
  <w:style w:type="paragraph" w:customStyle="1" w:styleId="CiteCardChar">
    <w:name w:val="Cite_Card Char"/>
    <w:autoRedefine/>
    <w:uiPriority w:val="99"/>
    <w:qFormat/>
    <w:rsid w:val="009D4A4C"/>
    <w:pPr>
      <w:tabs>
        <w:tab w:val="left" w:pos="7440"/>
      </w:tabs>
      <w:ind w:right="720"/>
    </w:pPr>
    <w:rPr>
      <w:rFonts w:ascii="Times New Roman" w:eastAsia="Times New Roman" w:hAnsi="Times New Roman" w:cs="Arial"/>
      <w:bCs/>
      <w:sz w:val="20"/>
      <w:szCs w:val="20"/>
    </w:rPr>
  </w:style>
  <w:style w:type="character" w:customStyle="1" w:styleId="BoldUnderlineChar1">
    <w:name w:val="BoldUnderline Char1"/>
    <w:rsid w:val="009D4A4C"/>
    <w:rPr>
      <w:b/>
      <w:sz w:val="22"/>
      <w:szCs w:val="24"/>
      <w:u w:val="single"/>
      <w:lang w:val="en-US" w:eastAsia="en-US" w:bidi="ar-SA"/>
    </w:rPr>
  </w:style>
  <w:style w:type="paragraph" w:customStyle="1" w:styleId="CardText-NotUnderlined">
    <w:name w:val="Card Text - Not Underlined"/>
    <w:basedOn w:val="Normal"/>
    <w:uiPriority w:val="99"/>
    <w:qFormat/>
    <w:rsid w:val="009D4A4C"/>
    <w:pPr>
      <w:spacing w:after="60"/>
    </w:pPr>
    <w:rPr>
      <w:rFonts w:eastAsia="Times New Roman"/>
      <w:sz w:val="18"/>
    </w:rPr>
  </w:style>
  <w:style w:type="character" w:customStyle="1" w:styleId="CardsFont6ptChar">
    <w:name w:val="Cards + Font: 6 pt Char"/>
    <w:rsid w:val="009D4A4C"/>
    <w:rPr>
      <w:sz w:val="12"/>
      <w:lang w:val="en-US" w:eastAsia="en-US" w:bidi="ar-SA"/>
    </w:rPr>
  </w:style>
  <w:style w:type="character" w:customStyle="1" w:styleId="CardsFont12ptCharCharCharChar">
    <w:name w:val="Cards + Font: 12 pt Char Char Char Char"/>
    <w:rsid w:val="009D4A4C"/>
    <w:rPr>
      <w:sz w:val="24"/>
      <w:szCs w:val="24"/>
      <w:u w:val="thick"/>
      <w:lang w:val="en-US" w:eastAsia="en-US" w:bidi="ar-SA"/>
    </w:rPr>
  </w:style>
  <w:style w:type="paragraph" w:customStyle="1" w:styleId="CiteCard">
    <w:name w:val="Cite_Card"/>
    <w:uiPriority w:val="99"/>
    <w:qFormat/>
    <w:rsid w:val="009D4A4C"/>
    <w:pPr>
      <w:ind w:left="720" w:right="720"/>
    </w:pPr>
    <w:rPr>
      <w:rFonts w:ascii="Times New Roman" w:eastAsia="Times New Roman" w:hAnsi="Times New Roman" w:cs="Arial"/>
      <w:bCs/>
      <w:sz w:val="20"/>
      <w:szCs w:val="20"/>
    </w:rPr>
  </w:style>
  <w:style w:type="paragraph" w:customStyle="1" w:styleId="OmniPage8">
    <w:name w:val="OmniPage #8"/>
    <w:basedOn w:val="Normal"/>
    <w:uiPriority w:val="99"/>
    <w:qFormat/>
    <w:rsid w:val="009D4A4C"/>
    <w:rPr>
      <w:rFonts w:eastAsia="Times New Roman"/>
      <w:color w:val="000000"/>
      <w:sz w:val="20"/>
      <w:szCs w:val="20"/>
    </w:rPr>
  </w:style>
  <w:style w:type="paragraph" w:customStyle="1" w:styleId="OmniPage1">
    <w:name w:val="OmniPage #1"/>
    <w:basedOn w:val="Normal"/>
    <w:uiPriority w:val="99"/>
    <w:qFormat/>
    <w:rsid w:val="009D4A4C"/>
    <w:rPr>
      <w:rFonts w:eastAsia="Times New Roman"/>
      <w:color w:val="000000"/>
      <w:sz w:val="20"/>
      <w:szCs w:val="20"/>
    </w:rPr>
  </w:style>
  <w:style w:type="paragraph" w:customStyle="1" w:styleId="OmniPage2">
    <w:name w:val="OmniPage #2"/>
    <w:basedOn w:val="Normal"/>
    <w:uiPriority w:val="99"/>
    <w:qFormat/>
    <w:rsid w:val="009D4A4C"/>
    <w:rPr>
      <w:rFonts w:eastAsia="Times New Roman"/>
      <w:color w:val="000000"/>
      <w:sz w:val="20"/>
      <w:szCs w:val="20"/>
    </w:rPr>
  </w:style>
  <w:style w:type="paragraph" w:customStyle="1" w:styleId="OmniPage6">
    <w:name w:val="OmniPage #6"/>
    <w:basedOn w:val="Normal"/>
    <w:uiPriority w:val="99"/>
    <w:qFormat/>
    <w:rsid w:val="009D4A4C"/>
    <w:rPr>
      <w:rFonts w:eastAsia="Times New Roman"/>
      <w:color w:val="000000"/>
      <w:sz w:val="20"/>
      <w:szCs w:val="20"/>
    </w:rPr>
  </w:style>
  <w:style w:type="paragraph" w:customStyle="1" w:styleId="OmniPage7">
    <w:name w:val="OmniPage #7"/>
    <w:basedOn w:val="Normal"/>
    <w:uiPriority w:val="99"/>
    <w:qFormat/>
    <w:rsid w:val="009D4A4C"/>
    <w:rPr>
      <w:rFonts w:eastAsia="Times New Roman"/>
      <w:color w:val="000000"/>
      <w:sz w:val="20"/>
      <w:szCs w:val="20"/>
    </w:rPr>
  </w:style>
  <w:style w:type="paragraph" w:customStyle="1" w:styleId="OmniPage11">
    <w:name w:val="OmniPage #11"/>
    <w:basedOn w:val="Normal"/>
    <w:uiPriority w:val="99"/>
    <w:qFormat/>
    <w:rsid w:val="009D4A4C"/>
    <w:rPr>
      <w:rFonts w:eastAsia="Times New Roman"/>
      <w:color w:val="000000"/>
      <w:sz w:val="20"/>
      <w:szCs w:val="20"/>
    </w:rPr>
  </w:style>
  <w:style w:type="paragraph" w:customStyle="1" w:styleId="OmniPage12">
    <w:name w:val="OmniPage #12"/>
    <w:basedOn w:val="Normal"/>
    <w:uiPriority w:val="99"/>
    <w:qFormat/>
    <w:rsid w:val="009D4A4C"/>
    <w:rPr>
      <w:rFonts w:eastAsia="Times New Roman"/>
      <w:color w:val="000000"/>
      <w:sz w:val="20"/>
      <w:szCs w:val="20"/>
    </w:rPr>
  </w:style>
  <w:style w:type="paragraph" w:customStyle="1" w:styleId="OmniPage10">
    <w:name w:val="OmniPage #10"/>
    <w:basedOn w:val="Normal"/>
    <w:uiPriority w:val="99"/>
    <w:qFormat/>
    <w:rsid w:val="009D4A4C"/>
    <w:rPr>
      <w:rFonts w:eastAsia="Times New Roman"/>
      <w:color w:val="000000"/>
      <w:sz w:val="20"/>
      <w:szCs w:val="20"/>
    </w:rPr>
  </w:style>
  <w:style w:type="paragraph" w:customStyle="1" w:styleId="OmniPage13">
    <w:name w:val="OmniPage #13"/>
    <w:basedOn w:val="Normal"/>
    <w:uiPriority w:val="99"/>
    <w:qFormat/>
    <w:rsid w:val="009D4A4C"/>
    <w:rPr>
      <w:rFonts w:eastAsia="Times New Roman"/>
      <w:color w:val="000000"/>
      <w:sz w:val="20"/>
      <w:szCs w:val="20"/>
    </w:rPr>
  </w:style>
  <w:style w:type="paragraph" w:customStyle="1" w:styleId="OmniPage14">
    <w:name w:val="OmniPage #14"/>
    <w:basedOn w:val="Normal"/>
    <w:uiPriority w:val="99"/>
    <w:qFormat/>
    <w:rsid w:val="009D4A4C"/>
    <w:rPr>
      <w:rFonts w:eastAsia="Times New Roman"/>
      <w:color w:val="000000"/>
      <w:sz w:val="20"/>
      <w:szCs w:val="20"/>
    </w:rPr>
  </w:style>
  <w:style w:type="paragraph" w:customStyle="1" w:styleId="OmniPage15">
    <w:name w:val="OmniPage #15"/>
    <w:basedOn w:val="Normal"/>
    <w:uiPriority w:val="99"/>
    <w:qFormat/>
    <w:rsid w:val="009D4A4C"/>
    <w:rPr>
      <w:rFonts w:eastAsia="Times New Roman"/>
      <w:color w:val="000000"/>
      <w:sz w:val="20"/>
      <w:szCs w:val="20"/>
    </w:rPr>
  </w:style>
  <w:style w:type="paragraph" w:customStyle="1" w:styleId="OmniPage17">
    <w:name w:val="OmniPage #17"/>
    <w:basedOn w:val="Normal"/>
    <w:uiPriority w:val="99"/>
    <w:qFormat/>
    <w:rsid w:val="009D4A4C"/>
    <w:rPr>
      <w:rFonts w:eastAsia="Times New Roman"/>
      <w:color w:val="000000"/>
      <w:sz w:val="20"/>
      <w:szCs w:val="20"/>
    </w:rPr>
  </w:style>
  <w:style w:type="paragraph" w:customStyle="1" w:styleId="OmniPage19">
    <w:name w:val="OmniPage #19"/>
    <w:basedOn w:val="Normal"/>
    <w:uiPriority w:val="99"/>
    <w:qFormat/>
    <w:rsid w:val="009D4A4C"/>
    <w:rPr>
      <w:rFonts w:eastAsia="Times New Roman"/>
      <w:color w:val="000000"/>
      <w:sz w:val="20"/>
      <w:szCs w:val="20"/>
    </w:rPr>
  </w:style>
  <w:style w:type="paragraph" w:customStyle="1" w:styleId="OmniPage20">
    <w:name w:val="OmniPage #20"/>
    <w:basedOn w:val="Normal"/>
    <w:uiPriority w:val="99"/>
    <w:qFormat/>
    <w:rsid w:val="009D4A4C"/>
    <w:rPr>
      <w:rFonts w:eastAsia="Times New Roman"/>
      <w:color w:val="000000"/>
      <w:sz w:val="20"/>
      <w:szCs w:val="20"/>
    </w:rPr>
  </w:style>
  <w:style w:type="paragraph" w:customStyle="1" w:styleId="OmniPage21">
    <w:name w:val="OmniPage #21"/>
    <w:basedOn w:val="Normal"/>
    <w:uiPriority w:val="99"/>
    <w:qFormat/>
    <w:rsid w:val="009D4A4C"/>
    <w:rPr>
      <w:rFonts w:eastAsia="Times New Roman"/>
      <w:color w:val="000000"/>
      <w:sz w:val="20"/>
      <w:szCs w:val="20"/>
    </w:rPr>
  </w:style>
  <w:style w:type="paragraph" w:customStyle="1" w:styleId="OmniPage22">
    <w:name w:val="OmniPage #22"/>
    <w:basedOn w:val="Normal"/>
    <w:uiPriority w:val="99"/>
    <w:qFormat/>
    <w:rsid w:val="009D4A4C"/>
    <w:rPr>
      <w:rFonts w:eastAsia="Times New Roman"/>
      <w:color w:val="000000"/>
      <w:sz w:val="20"/>
      <w:szCs w:val="20"/>
    </w:rPr>
  </w:style>
  <w:style w:type="paragraph" w:customStyle="1" w:styleId="OmniPage25">
    <w:name w:val="OmniPage #25"/>
    <w:basedOn w:val="Normal"/>
    <w:uiPriority w:val="99"/>
    <w:qFormat/>
    <w:rsid w:val="009D4A4C"/>
    <w:rPr>
      <w:rFonts w:eastAsia="Times New Roman"/>
      <w:color w:val="000000"/>
      <w:sz w:val="20"/>
      <w:szCs w:val="20"/>
    </w:rPr>
  </w:style>
  <w:style w:type="paragraph" w:customStyle="1" w:styleId="OmniPage18">
    <w:name w:val="OmniPage #18"/>
    <w:basedOn w:val="Normal"/>
    <w:uiPriority w:val="99"/>
    <w:qFormat/>
    <w:rsid w:val="009D4A4C"/>
    <w:rPr>
      <w:rFonts w:eastAsia="Times New Roman"/>
      <w:color w:val="000000"/>
      <w:sz w:val="20"/>
      <w:szCs w:val="20"/>
    </w:rPr>
  </w:style>
  <w:style w:type="paragraph" w:customStyle="1" w:styleId="OmniPage26">
    <w:name w:val="OmniPage #26"/>
    <w:basedOn w:val="Normal"/>
    <w:uiPriority w:val="99"/>
    <w:qFormat/>
    <w:rsid w:val="009D4A4C"/>
    <w:rPr>
      <w:rFonts w:eastAsia="Times New Roman"/>
      <w:color w:val="000000"/>
      <w:sz w:val="20"/>
      <w:szCs w:val="20"/>
    </w:rPr>
  </w:style>
  <w:style w:type="paragraph" w:styleId="Index1">
    <w:name w:val="index 1"/>
    <w:basedOn w:val="Normal"/>
    <w:next w:val="Normal"/>
    <w:autoRedefine/>
    <w:unhideWhenUsed/>
    <w:rsid w:val="009D4A4C"/>
    <w:pPr>
      <w:ind w:left="200" w:hanging="200"/>
    </w:pPr>
    <w:rPr>
      <w:rFonts w:ascii="Cambria" w:eastAsia="Cambria" w:hAnsi="Cambria"/>
      <w:sz w:val="18"/>
      <w:szCs w:val="18"/>
    </w:rPr>
  </w:style>
  <w:style w:type="paragraph" w:styleId="IndexHeading">
    <w:name w:val="index heading"/>
    <w:basedOn w:val="Normal"/>
    <w:next w:val="Index1"/>
    <w:unhideWhenUsed/>
    <w:rsid w:val="009D4A4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D4A4C"/>
  </w:style>
  <w:style w:type="paragraph" w:customStyle="1" w:styleId="OmniPage9">
    <w:name w:val="OmniPage #9"/>
    <w:basedOn w:val="Normal"/>
    <w:uiPriority w:val="99"/>
    <w:qFormat/>
    <w:rsid w:val="009D4A4C"/>
    <w:rPr>
      <w:rFonts w:eastAsia="Times New Roman"/>
      <w:color w:val="000000"/>
      <w:sz w:val="20"/>
      <w:szCs w:val="20"/>
    </w:rPr>
  </w:style>
  <w:style w:type="paragraph" w:customStyle="1" w:styleId="OmniPage5">
    <w:name w:val="OmniPage #5"/>
    <w:basedOn w:val="Normal"/>
    <w:uiPriority w:val="99"/>
    <w:qFormat/>
    <w:rsid w:val="009D4A4C"/>
    <w:rPr>
      <w:rFonts w:eastAsia="Times New Roman"/>
      <w:color w:val="000000"/>
      <w:sz w:val="20"/>
      <w:szCs w:val="20"/>
    </w:rPr>
  </w:style>
  <w:style w:type="paragraph" w:styleId="BodyText3">
    <w:name w:val="Body Text 3"/>
    <w:basedOn w:val="Normal"/>
    <w:link w:val="BodyText3Char"/>
    <w:rsid w:val="009D4A4C"/>
    <w:pPr>
      <w:spacing w:after="120"/>
    </w:pPr>
    <w:rPr>
      <w:rFonts w:eastAsia="Times New Roman"/>
      <w:szCs w:val="16"/>
    </w:rPr>
  </w:style>
  <w:style w:type="character" w:customStyle="1" w:styleId="BodyText3Char">
    <w:name w:val="Body Text 3 Char"/>
    <w:basedOn w:val="DefaultParagraphFont"/>
    <w:link w:val="BodyText3"/>
    <w:rsid w:val="009D4A4C"/>
    <w:rPr>
      <w:rFonts w:ascii="Calibri" w:eastAsia="Times New Roman" w:hAnsi="Calibri" w:cs="Calibri"/>
      <w:sz w:val="22"/>
      <w:szCs w:val="16"/>
    </w:rPr>
  </w:style>
  <w:style w:type="character" w:customStyle="1" w:styleId="style12char0">
    <w:name w:val="style12char"/>
    <w:rsid w:val="009D4A4C"/>
  </w:style>
  <w:style w:type="character" w:customStyle="1" w:styleId="charchar2">
    <w:name w:val="charchar2"/>
    <w:rsid w:val="009D4A4C"/>
  </w:style>
  <w:style w:type="character" w:customStyle="1" w:styleId="style11char">
    <w:name w:val="style11char"/>
    <w:rsid w:val="009D4A4C"/>
  </w:style>
  <w:style w:type="paragraph" w:customStyle="1" w:styleId="CitesandCardText">
    <w:name w:val="Cites and Card Text"/>
    <w:basedOn w:val="Normal"/>
    <w:uiPriority w:val="99"/>
    <w:qFormat/>
    <w:rsid w:val="009D4A4C"/>
    <w:rPr>
      <w:rFonts w:eastAsia="Times New Roman"/>
      <w:sz w:val="20"/>
    </w:rPr>
  </w:style>
  <w:style w:type="paragraph" w:styleId="List2">
    <w:name w:val="List 2"/>
    <w:basedOn w:val="Default"/>
    <w:next w:val="Default"/>
    <w:rsid w:val="009D4A4C"/>
    <w:pPr>
      <w:widowControl w:val="0"/>
      <w:spacing w:after="0" w:line="240" w:lineRule="auto"/>
    </w:pPr>
    <w:rPr>
      <w:rFonts w:ascii="Times New Roman" w:eastAsia="Times New Roman" w:hAnsi="Times New Roman" w:cs="Times New Roman"/>
    </w:rPr>
  </w:style>
  <w:style w:type="paragraph" w:customStyle="1" w:styleId="body-paragraph">
    <w:name w:val="body-paragraph"/>
    <w:basedOn w:val="Normal"/>
    <w:uiPriority w:val="99"/>
    <w:qFormat/>
    <w:rsid w:val="009D4A4C"/>
    <w:pPr>
      <w:spacing w:before="100" w:beforeAutospacing="1" w:after="100" w:afterAutospacing="1"/>
    </w:pPr>
    <w:rPr>
      <w:rFonts w:eastAsia="Times New Roman"/>
    </w:rPr>
  </w:style>
  <w:style w:type="character" w:customStyle="1" w:styleId="updated-short-citation">
    <w:name w:val="updated-short-citation"/>
    <w:rsid w:val="009D4A4C"/>
  </w:style>
  <w:style w:type="character" w:customStyle="1" w:styleId="medium-bold">
    <w:name w:val="medium-bold"/>
    <w:rsid w:val="009D4A4C"/>
  </w:style>
  <w:style w:type="character" w:customStyle="1" w:styleId="Heading51">
    <w:name w:val="Heading 51"/>
    <w:aliases w:val="Heading 5 Char Char Char"/>
    <w:rsid w:val="009D4A4C"/>
    <w:rPr>
      <w:b/>
      <w:bCs/>
      <w:iCs/>
      <w:szCs w:val="26"/>
      <w:lang w:val="en-US" w:eastAsia="en-US" w:bidi="ar-SA"/>
    </w:rPr>
  </w:style>
  <w:style w:type="paragraph" w:customStyle="1" w:styleId="CardsFont6pt">
    <w:name w:val="Cards + Font: 6 pt"/>
    <w:basedOn w:val="Cards0"/>
    <w:link w:val="CardsFont6ptChar1"/>
    <w:autoRedefine/>
    <w:uiPriority w:val="99"/>
    <w:qFormat/>
    <w:rsid w:val="009D4A4C"/>
    <w:pPr>
      <w:autoSpaceDE w:val="0"/>
      <w:autoSpaceDN w:val="0"/>
      <w:adjustRightInd w:val="0"/>
      <w:jc w:val="both"/>
    </w:pPr>
    <w:rPr>
      <w:rFonts w:cs="Calibri"/>
      <w:sz w:val="12"/>
      <w:szCs w:val="20"/>
      <w:lang w:val="en-US" w:eastAsia="en-US"/>
    </w:rPr>
  </w:style>
  <w:style w:type="character" w:customStyle="1" w:styleId="cardChar10">
    <w:name w:val="card Char1"/>
    <w:rsid w:val="009D4A4C"/>
    <w:rPr>
      <w:lang w:val="en-US" w:eastAsia="en-US" w:bidi="ar-SA"/>
    </w:rPr>
  </w:style>
  <w:style w:type="paragraph" w:customStyle="1" w:styleId="Style16">
    <w:name w:val="Style 16"/>
    <w:basedOn w:val="Normal"/>
    <w:uiPriority w:val="99"/>
    <w:qFormat/>
    <w:rsid w:val="009D4A4C"/>
    <w:pPr>
      <w:autoSpaceDE w:val="0"/>
      <w:autoSpaceDN w:val="0"/>
      <w:adjustRightInd w:val="0"/>
    </w:pPr>
    <w:rPr>
      <w:rFonts w:eastAsia="Times New Roman"/>
    </w:rPr>
  </w:style>
  <w:style w:type="paragraph" w:customStyle="1" w:styleId="smalltext0">
    <w:name w:val="smalltext"/>
    <w:basedOn w:val="Normal"/>
    <w:link w:val="smalltextChar"/>
    <w:qFormat/>
    <w:rsid w:val="009D4A4C"/>
    <w:rPr>
      <w:rFonts w:eastAsia="Times New Roman"/>
    </w:rPr>
  </w:style>
  <w:style w:type="character" w:customStyle="1" w:styleId="smalltextChar">
    <w:name w:val="smalltext Char"/>
    <w:link w:val="smalltext0"/>
    <w:rsid w:val="009D4A4C"/>
    <w:rPr>
      <w:rFonts w:ascii="Calibri" w:eastAsia="Times New Roman" w:hAnsi="Calibri" w:cs="Calibri"/>
      <w:sz w:val="22"/>
      <w:szCs w:val="22"/>
    </w:rPr>
  </w:style>
  <w:style w:type="paragraph" w:customStyle="1" w:styleId="StyleJustifiedFirstline1cmAfter6ptLinespacing1">
    <w:name w:val="Style Justified First line:  1 cm After:  6 pt Line spacing:  1...."/>
    <w:basedOn w:val="Default"/>
    <w:next w:val="Default"/>
    <w:uiPriority w:val="99"/>
    <w:qFormat/>
    <w:rsid w:val="009D4A4C"/>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uiPriority w:val="99"/>
    <w:qFormat/>
    <w:rsid w:val="009D4A4C"/>
    <w:pPr>
      <w:jc w:val="center"/>
    </w:pPr>
    <w:rPr>
      <w:rFonts w:ascii="Arial Black" w:eastAsia="Times New Roman" w:hAnsi="Arial Black"/>
      <w:b/>
      <w:sz w:val="36"/>
      <w:u w:val="single"/>
    </w:rPr>
  </w:style>
  <w:style w:type="character" w:customStyle="1" w:styleId="boldunderlineCharChar">
    <w:name w:val="boldunderline Char Char"/>
    <w:rsid w:val="009D4A4C"/>
    <w:rPr>
      <w:b/>
      <w:sz w:val="22"/>
      <w:szCs w:val="24"/>
      <w:u w:val="single"/>
      <w:lang w:val="en-US" w:eastAsia="en-US" w:bidi="ar-SA"/>
    </w:rPr>
  </w:style>
  <w:style w:type="paragraph" w:customStyle="1" w:styleId="Bullets-squares">
    <w:name w:val="Bullets - squares"/>
    <w:basedOn w:val="Normal"/>
    <w:next w:val="Normal"/>
    <w:uiPriority w:val="99"/>
    <w:qFormat/>
    <w:rsid w:val="009D4A4C"/>
    <w:pPr>
      <w:numPr>
        <w:numId w:val="1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9D4A4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9D4A4C"/>
    <w:pPr>
      <w:ind w:left="288"/>
    </w:pPr>
    <w:rPr>
      <w:rFonts w:asciiTheme="minorHAnsi" w:hAnsiTheme="minorHAnsi"/>
      <w:sz w:val="24"/>
      <w:u w:val="single"/>
    </w:rPr>
  </w:style>
  <w:style w:type="paragraph" w:customStyle="1" w:styleId="Size8">
    <w:name w:val="Size 8"/>
    <w:link w:val="Size8Char"/>
    <w:qFormat/>
    <w:rsid w:val="009D4A4C"/>
    <w:rPr>
      <w:rFonts w:ascii="Times New Roman" w:eastAsia="Times New Roman" w:hAnsi="Times New Roman" w:cs="Times New Roman"/>
      <w:sz w:val="16"/>
      <w:szCs w:val="22"/>
    </w:rPr>
  </w:style>
  <w:style w:type="paragraph" w:customStyle="1" w:styleId="Text0">
    <w:name w:val="Text"/>
    <w:link w:val="TextChar"/>
    <w:qFormat/>
    <w:rsid w:val="009D4A4C"/>
    <w:rPr>
      <w:rFonts w:ascii="Times New Roman" w:eastAsia="Times New Roman" w:hAnsi="Times New Roman" w:cs="Times New Roman"/>
      <w:szCs w:val="22"/>
    </w:rPr>
  </w:style>
  <w:style w:type="character" w:customStyle="1" w:styleId="MediumGrid2Char">
    <w:name w:val="Medium Grid 2 Char"/>
    <w:rsid w:val="009D4A4C"/>
    <w:rPr>
      <w:sz w:val="24"/>
      <w:szCs w:val="22"/>
      <w:lang w:val="en-US" w:eastAsia="en-US" w:bidi="ar-SA"/>
    </w:rPr>
  </w:style>
  <w:style w:type="character" w:customStyle="1" w:styleId="Size8Char">
    <w:name w:val="Size 8 Char"/>
    <w:link w:val="Size8"/>
    <w:rsid w:val="009D4A4C"/>
    <w:rPr>
      <w:rFonts w:ascii="Times New Roman" w:eastAsia="Times New Roman" w:hAnsi="Times New Roman" w:cs="Times New Roman"/>
      <w:sz w:val="16"/>
      <w:szCs w:val="22"/>
    </w:rPr>
  </w:style>
  <w:style w:type="character" w:customStyle="1" w:styleId="TextChar">
    <w:name w:val="Text Char"/>
    <w:link w:val="Text0"/>
    <w:rsid w:val="009D4A4C"/>
    <w:rPr>
      <w:rFonts w:ascii="Times New Roman" w:eastAsia="Times New Roman" w:hAnsi="Times New Roman" w:cs="Times New Roman"/>
      <w:szCs w:val="22"/>
    </w:rPr>
  </w:style>
  <w:style w:type="character" w:customStyle="1" w:styleId="UnderlinedTextCharChar">
    <w:name w:val="Underlined Text Char Char"/>
    <w:rsid w:val="009D4A4C"/>
    <w:rPr>
      <w:rFonts w:cs="Arial"/>
      <w:bCs/>
      <w:szCs w:val="26"/>
      <w:u w:val="single"/>
      <w:lang w:val="en-US" w:eastAsia="en-US" w:bidi="ar-SA"/>
    </w:rPr>
  </w:style>
  <w:style w:type="paragraph" w:customStyle="1" w:styleId="RegularCite">
    <w:name w:val="Regular Cite"/>
    <w:uiPriority w:val="99"/>
    <w:qFormat/>
    <w:rsid w:val="009D4A4C"/>
    <w:rPr>
      <w:rFonts w:ascii="Times New Roman" w:eastAsia="Times New Roman" w:hAnsi="Times New Roman" w:cs="Times New Roman"/>
      <w:sz w:val="20"/>
      <w:szCs w:val="22"/>
    </w:rPr>
  </w:style>
  <w:style w:type="character" w:customStyle="1" w:styleId="eudoraheader">
    <w:name w:val="eudoraheader"/>
    <w:rsid w:val="009D4A4C"/>
  </w:style>
  <w:style w:type="character" w:customStyle="1" w:styleId="emailstyle26">
    <w:name w:val="emailstyle26"/>
    <w:rsid w:val="009D4A4C"/>
  </w:style>
  <w:style w:type="paragraph" w:customStyle="1" w:styleId="context">
    <w:name w:val="context"/>
    <w:basedOn w:val="Normal"/>
    <w:uiPriority w:val="99"/>
    <w:qFormat/>
    <w:rsid w:val="009D4A4C"/>
    <w:pPr>
      <w:spacing w:before="100" w:beforeAutospacing="1" w:after="100" w:afterAutospacing="1"/>
    </w:pPr>
    <w:rPr>
      <w:rFonts w:eastAsia="Times New Roman"/>
    </w:rPr>
  </w:style>
  <w:style w:type="character" w:customStyle="1" w:styleId="newstitle1">
    <w:name w:val="newstitle1"/>
    <w:rsid w:val="009D4A4C"/>
  </w:style>
  <w:style w:type="character" w:customStyle="1" w:styleId="articleheadline">
    <w:name w:val="articleheadline"/>
    <w:rsid w:val="009D4A4C"/>
  </w:style>
  <w:style w:type="character" w:customStyle="1" w:styleId="dateline">
    <w:name w:val="dateline"/>
    <w:rsid w:val="009D4A4C"/>
  </w:style>
  <w:style w:type="character" w:customStyle="1" w:styleId="sendtofriend">
    <w:name w:val="sendtofriend"/>
    <w:rsid w:val="009D4A4C"/>
  </w:style>
  <w:style w:type="character" w:customStyle="1" w:styleId="pagetype">
    <w:name w:val="pagetype"/>
    <w:rsid w:val="009D4A4C"/>
  </w:style>
  <w:style w:type="character" w:customStyle="1" w:styleId="byl">
    <w:name w:val="byl"/>
    <w:rsid w:val="009D4A4C"/>
  </w:style>
  <w:style w:type="character" w:customStyle="1" w:styleId="byd">
    <w:name w:val="byd"/>
    <w:rsid w:val="009D4A4C"/>
  </w:style>
  <w:style w:type="character" w:customStyle="1" w:styleId="ds">
    <w:name w:val="ds"/>
    <w:rsid w:val="009D4A4C"/>
  </w:style>
  <w:style w:type="paragraph" w:customStyle="1" w:styleId="Size6">
    <w:name w:val="Size 6"/>
    <w:link w:val="Size6Char"/>
    <w:qFormat/>
    <w:rsid w:val="009D4A4C"/>
    <w:rPr>
      <w:rFonts w:ascii="Times New Roman" w:eastAsia="Times New Roman" w:hAnsi="Times New Roman" w:cs="Times New Roman"/>
      <w:sz w:val="16"/>
      <w:szCs w:val="22"/>
    </w:rPr>
  </w:style>
  <w:style w:type="character" w:customStyle="1" w:styleId="Size6Char">
    <w:name w:val="Size 6 Char"/>
    <w:link w:val="Size6"/>
    <w:rsid w:val="009D4A4C"/>
    <w:rPr>
      <w:rFonts w:ascii="Times New Roman" w:eastAsia="Times New Roman" w:hAnsi="Times New Roman" w:cs="Times New Roman"/>
      <w:sz w:val="16"/>
      <w:szCs w:val="22"/>
    </w:rPr>
  </w:style>
  <w:style w:type="character" w:customStyle="1" w:styleId="heading2char0">
    <w:name w:val="heading2char"/>
    <w:rsid w:val="009D4A4C"/>
  </w:style>
  <w:style w:type="character" w:customStyle="1" w:styleId="underliningchar0">
    <w:name w:val="underliningchar"/>
    <w:rsid w:val="009D4A4C"/>
  </w:style>
  <w:style w:type="paragraph" w:customStyle="1" w:styleId="TxBrp11">
    <w:name w:val="TxBr_p11"/>
    <w:basedOn w:val="Normal"/>
    <w:uiPriority w:val="99"/>
    <w:qFormat/>
    <w:rsid w:val="009D4A4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uiPriority w:val="99"/>
    <w:qFormat/>
    <w:rsid w:val="009D4A4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uiPriority w:val="99"/>
    <w:qFormat/>
    <w:rsid w:val="009D4A4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uiPriority w:val="99"/>
    <w:qFormat/>
    <w:rsid w:val="009D4A4C"/>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uiPriority w:val="99"/>
    <w:qFormat/>
    <w:rsid w:val="009D4A4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uiPriority w:val="99"/>
    <w:qFormat/>
    <w:rsid w:val="009D4A4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uiPriority w:val="99"/>
    <w:qFormat/>
    <w:rsid w:val="009D4A4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uiPriority w:val="99"/>
    <w:qFormat/>
    <w:rsid w:val="009D4A4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uiPriority w:val="99"/>
    <w:qFormat/>
    <w:rsid w:val="009D4A4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uiPriority w:val="99"/>
    <w:qFormat/>
    <w:rsid w:val="009D4A4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uiPriority w:val="99"/>
    <w:qFormat/>
    <w:rsid w:val="009D4A4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uiPriority w:val="99"/>
    <w:qFormat/>
    <w:rsid w:val="009D4A4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uiPriority w:val="99"/>
    <w:qFormat/>
    <w:rsid w:val="009D4A4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uiPriority w:val="99"/>
    <w:qFormat/>
    <w:rsid w:val="009D4A4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uiPriority w:val="99"/>
    <w:qFormat/>
    <w:rsid w:val="009D4A4C"/>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9D4A4C"/>
    <w:pPr>
      <w:ind w:left="400" w:hanging="200"/>
    </w:pPr>
    <w:rPr>
      <w:rFonts w:ascii="Cambria" w:eastAsia="Cambria" w:hAnsi="Cambria"/>
      <w:sz w:val="18"/>
      <w:szCs w:val="18"/>
    </w:rPr>
  </w:style>
  <w:style w:type="paragraph" w:styleId="Index3">
    <w:name w:val="index 3"/>
    <w:basedOn w:val="Normal"/>
    <w:next w:val="Normal"/>
    <w:autoRedefine/>
    <w:unhideWhenUsed/>
    <w:rsid w:val="009D4A4C"/>
    <w:pPr>
      <w:ind w:left="600" w:hanging="200"/>
    </w:pPr>
    <w:rPr>
      <w:rFonts w:ascii="Cambria" w:eastAsia="Cambria" w:hAnsi="Cambria"/>
      <w:sz w:val="18"/>
      <w:szCs w:val="18"/>
    </w:rPr>
  </w:style>
  <w:style w:type="paragraph" w:styleId="Index4">
    <w:name w:val="index 4"/>
    <w:basedOn w:val="Normal"/>
    <w:next w:val="Normal"/>
    <w:autoRedefine/>
    <w:unhideWhenUsed/>
    <w:rsid w:val="009D4A4C"/>
    <w:pPr>
      <w:ind w:left="800" w:hanging="200"/>
    </w:pPr>
    <w:rPr>
      <w:rFonts w:ascii="Cambria" w:eastAsia="Cambria" w:hAnsi="Cambria"/>
      <w:sz w:val="18"/>
      <w:szCs w:val="18"/>
    </w:rPr>
  </w:style>
  <w:style w:type="paragraph" w:styleId="Index5">
    <w:name w:val="index 5"/>
    <w:basedOn w:val="Normal"/>
    <w:next w:val="Normal"/>
    <w:autoRedefine/>
    <w:unhideWhenUsed/>
    <w:rsid w:val="009D4A4C"/>
    <w:pPr>
      <w:ind w:left="1000" w:hanging="200"/>
    </w:pPr>
    <w:rPr>
      <w:rFonts w:ascii="Cambria" w:eastAsia="Cambria" w:hAnsi="Cambria"/>
      <w:sz w:val="18"/>
      <w:szCs w:val="18"/>
    </w:rPr>
  </w:style>
  <w:style w:type="paragraph" w:styleId="Index7">
    <w:name w:val="index 7"/>
    <w:basedOn w:val="Normal"/>
    <w:next w:val="Normal"/>
    <w:autoRedefine/>
    <w:unhideWhenUsed/>
    <w:rsid w:val="009D4A4C"/>
    <w:pPr>
      <w:ind w:left="1400" w:hanging="200"/>
    </w:pPr>
    <w:rPr>
      <w:rFonts w:ascii="Cambria" w:eastAsia="Cambria" w:hAnsi="Cambria"/>
      <w:sz w:val="18"/>
      <w:szCs w:val="18"/>
    </w:rPr>
  </w:style>
  <w:style w:type="paragraph" w:styleId="Index8">
    <w:name w:val="index 8"/>
    <w:basedOn w:val="Normal"/>
    <w:next w:val="Normal"/>
    <w:autoRedefine/>
    <w:unhideWhenUsed/>
    <w:rsid w:val="009D4A4C"/>
    <w:pPr>
      <w:ind w:left="1600" w:hanging="200"/>
    </w:pPr>
    <w:rPr>
      <w:rFonts w:ascii="Cambria" w:eastAsia="Cambria" w:hAnsi="Cambria"/>
      <w:sz w:val="18"/>
      <w:szCs w:val="18"/>
    </w:rPr>
  </w:style>
  <w:style w:type="paragraph" w:styleId="Index9">
    <w:name w:val="index 9"/>
    <w:basedOn w:val="Normal"/>
    <w:next w:val="Normal"/>
    <w:autoRedefine/>
    <w:unhideWhenUsed/>
    <w:rsid w:val="009D4A4C"/>
    <w:pPr>
      <w:ind w:left="1800" w:hanging="200"/>
    </w:pPr>
    <w:rPr>
      <w:rFonts w:ascii="Cambria" w:eastAsia="Cambria" w:hAnsi="Cambria"/>
      <w:sz w:val="18"/>
      <w:szCs w:val="18"/>
    </w:rPr>
  </w:style>
  <w:style w:type="character" w:customStyle="1" w:styleId="EndnoteTextChar1">
    <w:name w:val="Endnote Text Char1"/>
    <w:basedOn w:val="DefaultParagraphFont"/>
    <w:rsid w:val="009D4A4C"/>
    <w:rPr>
      <w:rFonts w:ascii="Times New Roman" w:eastAsia="Times New Roman" w:hAnsi="Times New Roman" w:cs="Calibri"/>
      <w:sz w:val="20"/>
      <w:szCs w:val="20"/>
    </w:rPr>
  </w:style>
  <w:style w:type="character" w:customStyle="1" w:styleId="adtext124">
    <w:name w:val="adtext124"/>
    <w:rsid w:val="009D4A4C"/>
    <w:rPr>
      <w:vanish w:val="0"/>
      <w:webHidden w:val="0"/>
      <w:color w:val="999999"/>
      <w:sz w:val="12"/>
      <w:szCs w:val="12"/>
      <w:specVanish/>
    </w:rPr>
  </w:style>
  <w:style w:type="paragraph" w:customStyle="1" w:styleId="CardsFont8pt">
    <w:name w:val="Cards + Font: 8 pt"/>
    <w:basedOn w:val="Normal"/>
    <w:uiPriority w:val="99"/>
    <w:qFormat/>
    <w:rsid w:val="009D4A4C"/>
    <w:pPr>
      <w:autoSpaceDE w:val="0"/>
      <w:autoSpaceDN w:val="0"/>
      <w:adjustRightInd w:val="0"/>
      <w:ind w:left="432" w:right="432"/>
      <w:jc w:val="both"/>
    </w:pPr>
    <w:rPr>
      <w:rFonts w:eastAsia="Times New Roman"/>
      <w:szCs w:val="20"/>
    </w:rPr>
  </w:style>
  <w:style w:type="character" w:customStyle="1" w:styleId="CardsFont8ptChar">
    <w:name w:val="Cards + Font: 8 pt Char"/>
    <w:rsid w:val="009D4A4C"/>
    <w:rPr>
      <w:sz w:val="16"/>
    </w:rPr>
  </w:style>
  <w:style w:type="character" w:customStyle="1" w:styleId="UnderliningChar1">
    <w:name w:val="Underlining Char1"/>
    <w:rsid w:val="009D4A4C"/>
    <w:rPr>
      <w:rFonts w:ascii="Arial Narrow" w:hAnsi="Arial Narrow"/>
      <w:szCs w:val="24"/>
      <w:u w:val="single"/>
    </w:rPr>
  </w:style>
  <w:style w:type="character" w:customStyle="1" w:styleId="Style10ptUnderline">
    <w:name w:val="Style 10 pt Underline"/>
    <w:rsid w:val="009D4A4C"/>
    <w:rPr>
      <w:sz w:val="22"/>
      <w:u w:val="single"/>
    </w:rPr>
  </w:style>
  <w:style w:type="character" w:customStyle="1" w:styleId="TagLineCharChar">
    <w:name w:val="Tag Line Char Char"/>
    <w:rsid w:val="009D4A4C"/>
    <w:rPr>
      <w:rFonts w:cs="Arial"/>
      <w:b/>
      <w:bCs/>
      <w:iCs/>
      <w:sz w:val="24"/>
      <w:szCs w:val="28"/>
      <w:lang w:val="en-US" w:eastAsia="en-US" w:bidi="ar-SA"/>
    </w:rPr>
  </w:style>
  <w:style w:type="paragraph" w:customStyle="1" w:styleId="published">
    <w:name w:val="published"/>
    <w:basedOn w:val="Normal"/>
    <w:uiPriority w:val="99"/>
    <w:qFormat/>
    <w:rsid w:val="009D4A4C"/>
    <w:pPr>
      <w:spacing w:before="100" w:beforeAutospacing="1" w:after="100" w:afterAutospacing="1"/>
    </w:pPr>
    <w:rPr>
      <w:rFonts w:eastAsia="Times New Roman"/>
    </w:rPr>
  </w:style>
  <w:style w:type="paragraph" w:customStyle="1" w:styleId="updated">
    <w:name w:val="updated"/>
    <w:basedOn w:val="Normal"/>
    <w:uiPriority w:val="99"/>
    <w:qFormat/>
    <w:rsid w:val="009D4A4C"/>
    <w:pPr>
      <w:spacing w:before="100" w:beforeAutospacing="1" w:after="100" w:afterAutospacing="1"/>
    </w:pPr>
    <w:rPr>
      <w:rFonts w:eastAsia="Times New Roman"/>
    </w:rPr>
  </w:style>
  <w:style w:type="character" w:customStyle="1" w:styleId="articlecommentcount">
    <w:name w:val="article_comment_count"/>
    <w:rsid w:val="009D4A4C"/>
  </w:style>
  <w:style w:type="character" w:customStyle="1" w:styleId="articlerecommendcount">
    <w:name w:val="article_recommend_count"/>
    <w:rsid w:val="009D4A4C"/>
  </w:style>
  <w:style w:type="character" w:customStyle="1" w:styleId="headline">
    <w:name w:val="headline"/>
    <w:rsid w:val="009D4A4C"/>
  </w:style>
  <w:style w:type="character" w:customStyle="1" w:styleId="normaltext0">
    <w:name w:val="normal_text"/>
    <w:rsid w:val="009D4A4C"/>
  </w:style>
  <w:style w:type="paragraph" w:customStyle="1" w:styleId="storytimestamp">
    <w:name w:val="storytimestamp"/>
    <w:basedOn w:val="Normal"/>
    <w:uiPriority w:val="99"/>
    <w:qFormat/>
    <w:rsid w:val="009D4A4C"/>
    <w:pPr>
      <w:spacing w:before="100" w:beforeAutospacing="1" w:after="100" w:afterAutospacing="1"/>
    </w:pPr>
    <w:rPr>
      <w:rFonts w:eastAsia="Times New Roman"/>
    </w:rPr>
  </w:style>
  <w:style w:type="character" w:customStyle="1" w:styleId="story-byline">
    <w:name w:val="story-byline"/>
    <w:rsid w:val="009D4A4C"/>
  </w:style>
  <w:style w:type="character" w:customStyle="1" w:styleId="story-titleline">
    <w:name w:val="story-titleline"/>
    <w:rsid w:val="009D4A4C"/>
  </w:style>
  <w:style w:type="character" w:customStyle="1" w:styleId="story-dateline">
    <w:name w:val="story-dateline"/>
    <w:rsid w:val="009D4A4C"/>
  </w:style>
  <w:style w:type="character" w:customStyle="1" w:styleId="Aunderline">
    <w:name w:val="Aunderline"/>
    <w:qFormat/>
    <w:rsid w:val="009D4A4C"/>
    <w:rPr>
      <w:rFonts w:ascii="Times New Roman" w:hAnsi="Times New Roman" w:cs="Times New Roman"/>
      <w:w w:val="106"/>
      <w:sz w:val="20"/>
      <w:szCs w:val="20"/>
      <w:u w:val="thick"/>
    </w:rPr>
  </w:style>
  <w:style w:type="paragraph" w:customStyle="1" w:styleId="Card10f2">
    <w:name w:val="Card.10.f2"/>
    <w:basedOn w:val="Normal"/>
    <w:autoRedefine/>
    <w:uiPriority w:val="99"/>
    <w:qFormat/>
    <w:rsid w:val="009D4A4C"/>
    <w:rPr>
      <w:rFonts w:eastAsia="Calibri"/>
      <w:sz w:val="20"/>
      <w:szCs w:val="20"/>
    </w:rPr>
  </w:style>
  <w:style w:type="character" w:customStyle="1" w:styleId="Card10f2Char">
    <w:name w:val="Card.10.f2 Char"/>
    <w:rsid w:val="009D4A4C"/>
    <w:rPr>
      <w:rFonts w:eastAsia="Calibri"/>
    </w:rPr>
  </w:style>
  <w:style w:type="paragraph" w:styleId="ListBullet2">
    <w:name w:val="List Bullet 2"/>
    <w:basedOn w:val="Normal"/>
    <w:rsid w:val="009D4A4C"/>
    <w:pPr>
      <w:tabs>
        <w:tab w:val="num" w:pos="1440"/>
      </w:tabs>
      <w:ind w:left="1440" w:hanging="360"/>
    </w:pPr>
    <w:rPr>
      <w:rFonts w:eastAsia="Times New Roman"/>
      <w:b/>
      <w:szCs w:val="44"/>
    </w:rPr>
  </w:style>
  <w:style w:type="paragraph" w:customStyle="1" w:styleId="Cardnotunderlined">
    <w:name w:val="Card not underlined"/>
    <w:basedOn w:val="Normal"/>
    <w:uiPriority w:val="99"/>
    <w:qFormat/>
    <w:rsid w:val="009D4A4C"/>
    <w:rPr>
      <w:rFonts w:eastAsia="Times New Roman"/>
      <w:color w:val="000000"/>
      <w:sz w:val="10"/>
    </w:rPr>
  </w:style>
  <w:style w:type="character" w:customStyle="1" w:styleId="marron">
    <w:name w:val="marron"/>
    <w:rsid w:val="009D4A4C"/>
  </w:style>
  <w:style w:type="paragraph" w:customStyle="1" w:styleId="boldcite">
    <w:name w:val="bold cite"/>
    <w:basedOn w:val="Heading1"/>
    <w:link w:val="boldciteChar4"/>
    <w:qFormat/>
    <w:rsid w:val="009D4A4C"/>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
    <w:name w:val="Underline Card Char"/>
    <w:rsid w:val="009D4A4C"/>
    <w:rPr>
      <w:sz w:val="22"/>
      <w:szCs w:val="24"/>
      <w:u w:val="single"/>
      <w:lang w:val="en-US" w:eastAsia="en-US" w:bidi="ar-SA"/>
    </w:rPr>
  </w:style>
  <w:style w:type="character" w:customStyle="1" w:styleId="SourcesCharChar1">
    <w:name w:val="Sources Char Char1"/>
    <w:rsid w:val="009D4A4C"/>
    <w:rPr>
      <w:rFonts w:cs="Arial"/>
      <w:b/>
      <w:bCs/>
      <w:iCs/>
      <w:sz w:val="24"/>
      <w:szCs w:val="28"/>
      <w:lang w:val="en-US" w:eastAsia="en-US" w:bidi="ar-SA"/>
    </w:rPr>
  </w:style>
  <w:style w:type="character" w:customStyle="1" w:styleId="UnderlinesCharChar">
    <w:name w:val="Underlines Char Char"/>
    <w:rsid w:val="009D4A4C"/>
    <w:rPr>
      <w:rFonts w:cs="Arial"/>
      <w:b/>
      <w:bCs/>
      <w:sz w:val="22"/>
      <w:szCs w:val="26"/>
      <w:u w:val="single"/>
      <w:lang w:val="en-US" w:eastAsia="en-US" w:bidi="ar-SA"/>
    </w:rPr>
  </w:style>
  <w:style w:type="paragraph" w:customStyle="1" w:styleId="OmniPage3">
    <w:name w:val="OmniPage #3"/>
    <w:basedOn w:val="Normal"/>
    <w:uiPriority w:val="99"/>
    <w:qFormat/>
    <w:rsid w:val="009D4A4C"/>
    <w:rPr>
      <w:rFonts w:eastAsia="Times New Roman"/>
      <w:color w:val="000000"/>
      <w:sz w:val="20"/>
      <w:szCs w:val="20"/>
    </w:rPr>
  </w:style>
  <w:style w:type="paragraph" w:customStyle="1" w:styleId="OmniPage4">
    <w:name w:val="OmniPage #4"/>
    <w:basedOn w:val="Normal"/>
    <w:uiPriority w:val="99"/>
    <w:qFormat/>
    <w:rsid w:val="009D4A4C"/>
    <w:rPr>
      <w:rFonts w:eastAsia="Times New Roman"/>
      <w:color w:val="000000"/>
      <w:sz w:val="20"/>
      <w:szCs w:val="20"/>
    </w:rPr>
  </w:style>
  <w:style w:type="paragraph" w:customStyle="1" w:styleId="OmniPage16">
    <w:name w:val="OmniPage #16"/>
    <w:basedOn w:val="Normal"/>
    <w:uiPriority w:val="99"/>
    <w:qFormat/>
    <w:rsid w:val="009D4A4C"/>
    <w:rPr>
      <w:rFonts w:eastAsia="Times New Roman"/>
      <w:color w:val="000000"/>
      <w:sz w:val="20"/>
      <w:szCs w:val="20"/>
    </w:rPr>
  </w:style>
  <w:style w:type="paragraph" w:customStyle="1" w:styleId="OmniPage23">
    <w:name w:val="OmniPage #23"/>
    <w:basedOn w:val="Normal"/>
    <w:uiPriority w:val="99"/>
    <w:qFormat/>
    <w:rsid w:val="009D4A4C"/>
    <w:rPr>
      <w:rFonts w:eastAsia="Times New Roman"/>
      <w:color w:val="000000"/>
      <w:sz w:val="20"/>
      <w:szCs w:val="20"/>
    </w:rPr>
  </w:style>
  <w:style w:type="paragraph" w:customStyle="1" w:styleId="OmniPage24">
    <w:name w:val="OmniPage #24"/>
    <w:basedOn w:val="Normal"/>
    <w:uiPriority w:val="99"/>
    <w:qFormat/>
    <w:rsid w:val="009D4A4C"/>
    <w:rPr>
      <w:rFonts w:eastAsia="Times New Roman"/>
      <w:color w:val="000000"/>
      <w:sz w:val="20"/>
      <w:szCs w:val="20"/>
    </w:rPr>
  </w:style>
  <w:style w:type="paragraph" w:customStyle="1" w:styleId="OmniPage27">
    <w:name w:val="OmniPage #27"/>
    <w:basedOn w:val="Normal"/>
    <w:uiPriority w:val="99"/>
    <w:qFormat/>
    <w:rsid w:val="009D4A4C"/>
    <w:rPr>
      <w:rFonts w:eastAsia="Times New Roman"/>
      <w:color w:val="000000"/>
      <w:sz w:val="20"/>
      <w:szCs w:val="20"/>
    </w:rPr>
  </w:style>
  <w:style w:type="paragraph" w:customStyle="1" w:styleId="OmniPage28">
    <w:name w:val="OmniPage #28"/>
    <w:basedOn w:val="Normal"/>
    <w:uiPriority w:val="99"/>
    <w:qFormat/>
    <w:rsid w:val="009D4A4C"/>
    <w:rPr>
      <w:rFonts w:eastAsia="Times New Roman"/>
      <w:color w:val="000000"/>
      <w:sz w:val="20"/>
      <w:szCs w:val="20"/>
    </w:rPr>
  </w:style>
  <w:style w:type="paragraph" w:customStyle="1" w:styleId="OmniPage29">
    <w:name w:val="OmniPage #29"/>
    <w:basedOn w:val="Normal"/>
    <w:uiPriority w:val="99"/>
    <w:qFormat/>
    <w:rsid w:val="009D4A4C"/>
    <w:rPr>
      <w:rFonts w:eastAsia="Times New Roman"/>
      <w:color w:val="000000"/>
      <w:sz w:val="20"/>
      <w:szCs w:val="20"/>
    </w:rPr>
  </w:style>
  <w:style w:type="paragraph" w:customStyle="1" w:styleId="OmniPage30">
    <w:name w:val="OmniPage #30"/>
    <w:basedOn w:val="Normal"/>
    <w:uiPriority w:val="99"/>
    <w:qFormat/>
    <w:rsid w:val="009D4A4C"/>
    <w:rPr>
      <w:rFonts w:eastAsia="Times New Roman"/>
      <w:color w:val="000000"/>
      <w:sz w:val="20"/>
      <w:szCs w:val="20"/>
    </w:rPr>
  </w:style>
  <w:style w:type="paragraph" w:customStyle="1" w:styleId="OmniPage31">
    <w:name w:val="OmniPage #31"/>
    <w:basedOn w:val="Normal"/>
    <w:uiPriority w:val="99"/>
    <w:qFormat/>
    <w:rsid w:val="009D4A4C"/>
    <w:rPr>
      <w:rFonts w:eastAsia="Times New Roman"/>
      <w:color w:val="000000"/>
      <w:sz w:val="20"/>
      <w:szCs w:val="20"/>
    </w:rPr>
  </w:style>
  <w:style w:type="paragraph" w:customStyle="1" w:styleId="OmniPage32">
    <w:name w:val="OmniPage #32"/>
    <w:basedOn w:val="Normal"/>
    <w:uiPriority w:val="99"/>
    <w:qFormat/>
    <w:rsid w:val="009D4A4C"/>
    <w:rPr>
      <w:rFonts w:eastAsia="Times New Roman"/>
      <w:color w:val="000000"/>
      <w:sz w:val="20"/>
      <w:szCs w:val="20"/>
    </w:rPr>
  </w:style>
  <w:style w:type="paragraph" w:customStyle="1" w:styleId="OmniPage33">
    <w:name w:val="OmniPage #33"/>
    <w:basedOn w:val="Normal"/>
    <w:uiPriority w:val="99"/>
    <w:qFormat/>
    <w:rsid w:val="009D4A4C"/>
    <w:rPr>
      <w:rFonts w:eastAsia="Times New Roman"/>
      <w:color w:val="000000"/>
      <w:sz w:val="20"/>
      <w:szCs w:val="20"/>
    </w:rPr>
  </w:style>
  <w:style w:type="paragraph" w:customStyle="1" w:styleId="OmniPage34">
    <w:name w:val="OmniPage #34"/>
    <w:basedOn w:val="Normal"/>
    <w:uiPriority w:val="99"/>
    <w:qFormat/>
    <w:rsid w:val="009D4A4C"/>
    <w:rPr>
      <w:rFonts w:eastAsia="Times New Roman"/>
      <w:color w:val="000000"/>
      <w:sz w:val="20"/>
      <w:szCs w:val="20"/>
    </w:rPr>
  </w:style>
  <w:style w:type="paragraph" w:customStyle="1" w:styleId="OmniPage35">
    <w:name w:val="OmniPage #35"/>
    <w:basedOn w:val="Normal"/>
    <w:uiPriority w:val="99"/>
    <w:qFormat/>
    <w:rsid w:val="009D4A4C"/>
    <w:rPr>
      <w:rFonts w:eastAsia="Times New Roman"/>
      <w:color w:val="000000"/>
      <w:sz w:val="20"/>
      <w:szCs w:val="20"/>
    </w:rPr>
  </w:style>
  <w:style w:type="paragraph" w:customStyle="1" w:styleId="OmniPage36">
    <w:name w:val="OmniPage #36"/>
    <w:basedOn w:val="Normal"/>
    <w:uiPriority w:val="99"/>
    <w:qFormat/>
    <w:rsid w:val="009D4A4C"/>
    <w:rPr>
      <w:rFonts w:eastAsia="Times New Roman"/>
      <w:color w:val="000000"/>
      <w:sz w:val="20"/>
      <w:szCs w:val="20"/>
    </w:rPr>
  </w:style>
  <w:style w:type="paragraph" w:customStyle="1" w:styleId="OmniPage37">
    <w:name w:val="OmniPage #37"/>
    <w:basedOn w:val="Normal"/>
    <w:uiPriority w:val="99"/>
    <w:qFormat/>
    <w:rsid w:val="009D4A4C"/>
    <w:rPr>
      <w:rFonts w:eastAsia="Times New Roman"/>
      <w:color w:val="000000"/>
      <w:sz w:val="20"/>
      <w:szCs w:val="20"/>
    </w:rPr>
  </w:style>
  <w:style w:type="paragraph" w:customStyle="1" w:styleId="OmniPage38">
    <w:name w:val="OmniPage #38"/>
    <w:basedOn w:val="Normal"/>
    <w:uiPriority w:val="99"/>
    <w:qFormat/>
    <w:rsid w:val="009D4A4C"/>
    <w:rPr>
      <w:rFonts w:eastAsia="Times New Roman"/>
      <w:color w:val="000000"/>
      <w:sz w:val="20"/>
      <w:szCs w:val="20"/>
    </w:rPr>
  </w:style>
  <w:style w:type="paragraph" w:customStyle="1" w:styleId="OmniPage39">
    <w:name w:val="OmniPage #39"/>
    <w:basedOn w:val="Normal"/>
    <w:uiPriority w:val="99"/>
    <w:qFormat/>
    <w:rsid w:val="009D4A4C"/>
    <w:rPr>
      <w:rFonts w:eastAsia="Times New Roman"/>
      <w:color w:val="000000"/>
      <w:sz w:val="20"/>
      <w:szCs w:val="20"/>
    </w:rPr>
  </w:style>
  <w:style w:type="paragraph" w:customStyle="1" w:styleId="OmniPage40">
    <w:name w:val="OmniPage #40"/>
    <w:basedOn w:val="Normal"/>
    <w:uiPriority w:val="99"/>
    <w:qFormat/>
    <w:rsid w:val="009D4A4C"/>
    <w:rPr>
      <w:rFonts w:eastAsia="Times New Roman"/>
      <w:color w:val="000000"/>
      <w:sz w:val="20"/>
      <w:szCs w:val="20"/>
    </w:rPr>
  </w:style>
  <w:style w:type="paragraph" w:customStyle="1" w:styleId="OmniPage41">
    <w:name w:val="OmniPage #41"/>
    <w:basedOn w:val="Normal"/>
    <w:uiPriority w:val="99"/>
    <w:qFormat/>
    <w:rsid w:val="009D4A4C"/>
    <w:rPr>
      <w:rFonts w:eastAsia="Times New Roman"/>
      <w:color w:val="000000"/>
      <w:sz w:val="20"/>
      <w:szCs w:val="20"/>
    </w:rPr>
  </w:style>
  <w:style w:type="paragraph" w:customStyle="1" w:styleId="OmniPage42">
    <w:name w:val="OmniPage #42"/>
    <w:basedOn w:val="Normal"/>
    <w:uiPriority w:val="99"/>
    <w:qFormat/>
    <w:rsid w:val="009D4A4C"/>
    <w:rPr>
      <w:rFonts w:eastAsia="Times New Roman"/>
      <w:color w:val="000000"/>
      <w:sz w:val="20"/>
      <w:szCs w:val="20"/>
    </w:rPr>
  </w:style>
  <w:style w:type="paragraph" w:customStyle="1" w:styleId="OmniPage43">
    <w:name w:val="OmniPage #43"/>
    <w:basedOn w:val="Normal"/>
    <w:uiPriority w:val="99"/>
    <w:qFormat/>
    <w:rsid w:val="009D4A4C"/>
    <w:rPr>
      <w:rFonts w:eastAsia="Times New Roman"/>
      <w:color w:val="000000"/>
      <w:sz w:val="20"/>
      <w:szCs w:val="20"/>
    </w:rPr>
  </w:style>
  <w:style w:type="paragraph" w:customStyle="1" w:styleId="OmniPage44">
    <w:name w:val="OmniPage #44"/>
    <w:basedOn w:val="Normal"/>
    <w:uiPriority w:val="99"/>
    <w:qFormat/>
    <w:rsid w:val="009D4A4C"/>
    <w:rPr>
      <w:rFonts w:eastAsia="Times New Roman"/>
      <w:color w:val="000000"/>
      <w:sz w:val="20"/>
      <w:szCs w:val="20"/>
    </w:rPr>
  </w:style>
  <w:style w:type="paragraph" w:customStyle="1" w:styleId="OmniPage45">
    <w:name w:val="OmniPage #45"/>
    <w:basedOn w:val="Normal"/>
    <w:uiPriority w:val="99"/>
    <w:qFormat/>
    <w:rsid w:val="009D4A4C"/>
    <w:rPr>
      <w:rFonts w:eastAsia="Times New Roman"/>
      <w:color w:val="000000"/>
      <w:sz w:val="20"/>
      <w:szCs w:val="20"/>
    </w:rPr>
  </w:style>
  <w:style w:type="paragraph" w:customStyle="1" w:styleId="OmniPage46">
    <w:name w:val="OmniPage #46"/>
    <w:basedOn w:val="Normal"/>
    <w:uiPriority w:val="99"/>
    <w:qFormat/>
    <w:rsid w:val="009D4A4C"/>
    <w:rPr>
      <w:rFonts w:eastAsia="Times New Roman"/>
      <w:color w:val="000000"/>
      <w:sz w:val="20"/>
      <w:szCs w:val="20"/>
    </w:rPr>
  </w:style>
  <w:style w:type="paragraph" w:customStyle="1" w:styleId="OmniPage47">
    <w:name w:val="OmniPage #47"/>
    <w:basedOn w:val="Normal"/>
    <w:uiPriority w:val="99"/>
    <w:qFormat/>
    <w:rsid w:val="009D4A4C"/>
    <w:rPr>
      <w:rFonts w:eastAsia="Times New Roman"/>
      <w:color w:val="000000"/>
      <w:sz w:val="20"/>
      <w:szCs w:val="20"/>
    </w:rPr>
  </w:style>
  <w:style w:type="paragraph" w:customStyle="1" w:styleId="OmniPage48">
    <w:name w:val="OmniPage #48"/>
    <w:basedOn w:val="Normal"/>
    <w:uiPriority w:val="99"/>
    <w:qFormat/>
    <w:rsid w:val="009D4A4C"/>
    <w:rPr>
      <w:rFonts w:eastAsia="Times New Roman"/>
      <w:color w:val="000000"/>
      <w:sz w:val="20"/>
      <w:szCs w:val="20"/>
    </w:rPr>
  </w:style>
  <w:style w:type="paragraph" w:customStyle="1" w:styleId="OmniPage49">
    <w:name w:val="OmniPage #49"/>
    <w:basedOn w:val="Normal"/>
    <w:uiPriority w:val="99"/>
    <w:qFormat/>
    <w:rsid w:val="009D4A4C"/>
    <w:rPr>
      <w:rFonts w:eastAsia="Times New Roman"/>
      <w:color w:val="000000"/>
      <w:sz w:val="20"/>
      <w:szCs w:val="20"/>
    </w:rPr>
  </w:style>
  <w:style w:type="paragraph" w:customStyle="1" w:styleId="OmniPage50">
    <w:name w:val="OmniPage #50"/>
    <w:basedOn w:val="Normal"/>
    <w:uiPriority w:val="99"/>
    <w:qFormat/>
    <w:rsid w:val="009D4A4C"/>
    <w:rPr>
      <w:rFonts w:eastAsia="Times New Roman"/>
      <w:color w:val="000000"/>
      <w:sz w:val="20"/>
      <w:szCs w:val="20"/>
    </w:rPr>
  </w:style>
  <w:style w:type="paragraph" w:customStyle="1" w:styleId="OmniPage51">
    <w:name w:val="OmniPage #51"/>
    <w:basedOn w:val="Normal"/>
    <w:uiPriority w:val="99"/>
    <w:qFormat/>
    <w:rsid w:val="009D4A4C"/>
    <w:rPr>
      <w:rFonts w:eastAsia="Times New Roman"/>
      <w:color w:val="000000"/>
      <w:sz w:val="20"/>
      <w:szCs w:val="20"/>
    </w:rPr>
  </w:style>
  <w:style w:type="paragraph" w:customStyle="1" w:styleId="OmniPage52">
    <w:name w:val="OmniPage #52"/>
    <w:basedOn w:val="Normal"/>
    <w:uiPriority w:val="99"/>
    <w:qFormat/>
    <w:rsid w:val="009D4A4C"/>
    <w:rPr>
      <w:rFonts w:eastAsia="Times New Roman"/>
      <w:color w:val="000000"/>
      <w:sz w:val="20"/>
      <w:szCs w:val="20"/>
    </w:rPr>
  </w:style>
  <w:style w:type="paragraph" w:customStyle="1" w:styleId="OmniPage53">
    <w:name w:val="OmniPage #53"/>
    <w:basedOn w:val="Normal"/>
    <w:uiPriority w:val="99"/>
    <w:qFormat/>
    <w:rsid w:val="009D4A4C"/>
    <w:rPr>
      <w:rFonts w:eastAsia="Times New Roman"/>
      <w:color w:val="000000"/>
      <w:sz w:val="20"/>
      <w:szCs w:val="20"/>
    </w:rPr>
  </w:style>
  <w:style w:type="paragraph" w:customStyle="1" w:styleId="OmniPage54">
    <w:name w:val="OmniPage #54"/>
    <w:basedOn w:val="Normal"/>
    <w:uiPriority w:val="99"/>
    <w:qFormat/>
    <w:rsid w:val="009D4A4C"/>
    <w:rPr>
      <w:rFonts w:eastAsia="Times New Roman"/>
      <w:color w:val="000000"/>
      <w:sz w:val="20"/>
      <w:szCs w:val="20"/>
    </w:rPr>
  </w:style>
  <w:style w:type="paragraph" w:customStyle="1" w:styleId="OmniPage55">
    <w:name w:val="OmniPage #55"/>
    <w:basedOn w:val="Normal"/>
    <w:uiPriority w:val="99"/>
    <w:qFormat/>
    <w:rsid w:val="009D4A4C"/>
    <w:rPr>
      <w:rFonts w:eastAsia="Times New Roman"/>
      <w:color w:val="000000"/>
      <w:sz w:val="20"/>
      <w:szCs w:val="20"/>
    </w:rPr>
  </w:style>
  <w:style w:type="paragraph" w:customStyle="1" w:styleId="OmniPage56">
    <w:name w:val="OmniPage #56"/>
    <w:basedOn w:val="Normal"/>
    <w:uiPriority w:val="99"/>
    <w:qFormat/>
    <w:rsid w:val="009D4A4C"/>
    <w:rPr>
      <w:rFonts w:eastAsia="Times New Roman"/>
      <w:color w:val="000000"/>
      <w:sz w:val="20"/>
      <w:szCs w:val="20"/>
    </w:rPr>
  </w:style>
  <w:style w:type="paragraph" w:customStyle="1" w:styleId="OmniPage57">
    <w:name w:val="OmniPage #57"/>
    <w:basedOn w:val="Normal"/>
    <w:uiPriority w:val="99"/>
    <w:qFormat/>
    <w:rsid w:val="009D4A4C"/>
    <w:rPr>
      <w:rFonts w:eastAsia="Times New Roman"/>
      <w:color w:val="000000"/>
      <w:sz w:val="20"/>
      <w:szCs w:val="20"/>
    </w:rPr>
  </w:style>
  <w:style w:type="paragraph" w:customStyle="1" w:styleId="OmniPage58">
    <w:name w:val="OmniPage #58"/>
    <w:basedOn w:val="Normal"/>
    <w:uiPriority w:val="99"/>
    <w:qFormat/>
    <w:rsid w:val="009D4A4C"/>
    <w:rPr>
      <w:rFonts w:eastAsia="Times New Roman"/>
      <w:color w:val="000000"/>
      <w:sz w:val="20"/>
      <w:szCs w:val="20"/>
    </w:rPr>
  </w:style>
  <w:style w:type="paragraph" w:customStyle="1" w:styleId="OmniPage59">
    <w:name w:val="OmniPage #59"/>
    <w:basedOn w:val="Normal"/>
    <w:uiPriority w:val="99"/>
    <w:qFormat/>
    <w:rsid w:val="009D4A4C"/>
    <w:rPr>
      <w:rFonts w:eastAsia="Times New Roman"/>
      <w:color w:val="000000"/>
      <w:sz w:val="20"/>
      <w:szCs w:val="20"/>
    </w:rPr>
  </w:style>
  <w:style w:type="paragraph" w:customStyle="1" w:styleId="OmniPage60">
    <w:name w:val="OmniPage #60"/>
    <w:basedOn w:val="Normal"/>
    <w:uiPriority w:val="99"/>
    <w:qFormat/>
    <w:rsid w:val="009D4A4C"/>
    <w:rPr>
      <w:rFonts w:eastAsia="Times New Roman"/>
      <w:color w:val="000000"/>
      <w:sz w:val="20"/>
      <w:szCs w:val="20"/>
    </w:rPr>
  </w:style>
  <w:style w:type="paragraph" w:customStyle="1" w:styleId="OmniPage61">
    <w:name w:val="OmniPage #61"/>
    <w:basedOn w:val="Normal"/>
    <w:uiPriority w:val="99"/>
    <w:qFormat/>
    <w:rsid w:val="009D4A4C"/>
    <w:rPr>
      <w:rFonts w:eastAsia="Times New Roman"/>
      <w:color w:val="000000"/>
      <w:sz w:val="20"/>
      <w:szCs w:val="20"/>
    </w:rPr>
  </w:style>
  <w:style w:type="paragraph" w:customStyle="1" w:styleId="OmniPage62">
    <w:name w:val="OmniPage #62"/>
    <w:basedOn w:val="Normal"/>
    <w:uiPriority w:val="99"/>
    <w:qFormat/>
    <w:rsid w:val="009D4A4C"/>
    <w:rPr>
      <w:rFonts w:eastAsia="Times New Roman"/>
      <w:color w:val="000000"/>
      <w:sz w:val="20"/>
      <w:szCs w:val="20"/>
    </w:rPr>
  </w:style>
  <w:style w:type="paragraph" w:customStyle="1" w:styleId="OmniPage63">
    <w:name w:val="OmniPage #63"/>
    <w:basedOn w:val="Normal"/>
    <w:uiPriority w:val="99"/>
    <w:qFormat/>
    <w:rsid w:val="009D4A4C"/>
    <w:rPr>
      <w:rFonts w:eastAsia="Times New Roman"/>
      <w:color w:val="000000"/>
      <w:sz w:val="20"/>
      <w:szCs w:val="20"/>
    </w:rPr>
  </w:style>
  <w:style w:type="paragraph" w:customStyle="1" w:styleId="OmniPage64">
    <w:name w:val="OmniPage #64"/>
    <w:basedOn w:val="Normal"/>
    <w:uiPriority w:val="99"/>
    <w:qFormat/>
    <w:rsid w:val="009D4A4C"/>
    <w:rPr>
      <w:rFonts w:eastAsia="Times New Roman"/>
      <w:color w:val="000000"/>
      <w:sz w:val="20"/>
      <w:szCs w:val="20"/>
    </w:rPr>
  </w:style>
  <w:style w:type="paragraph" w:customStyle="1" w:styleId="OmniPage65">
    <w:name w:val="OmniPage #65"/>
    <w:basedOn w:val="Normal"/>
    <w:uiPriority w:val="99"/>
    <w:qFormat/>
    <w:rsid w:val="009D4A4C"/>
    <w:rPr>
      <w:rFonts w:eastAsia="Times New Roman"/>
      <w:color w:val="000000"/>
      <w:sz w:val="20"/>
      <w:szCs w:val="20"/>
    </w:rPr>
  </w:style>
  <w:style w:type="paragraph" w:customStyle="1" w:styleId="OmniPage66">
    <w:name w:val="OmniPage #66"/>
    <w:basedOn w:val="Normal"/>
    <w:uiPriority w:val="99"/>
    <w:qFormat/>
    <w:rsid w:val="009D4A4C"/>
    <w:rPr>
      <w:rFonts w:eastAsia="Times New Roman"/>
      <w:color w:val="000000"/>
      <w:sz w:val="20"/>
      <w:szCs w:val="20"/>
    </w:rPr>
  </w:style>
  <w:style w:type="paragraph" w:customStyle="1" w:styleId="OmniPage67">
    <w:name w:val="OmniPage #67"/>
    <w:basedOn w:val="Normal"/>
    <w:uiPriority w:val="99"/>
    <w:qFormat/>
    <w:rsid w:val="009D4A4C"/>
    <w:rPr>
      <w:rFonts w:eastAsia="Times New Roman"/>
      <w:color w:val="000000"/>
      <w:sz w:val="20"/>
      <w:szCs w:val="20"/>
    </w:rPr>
  </w:style>
  <w:style w:type="paragraph" w:customStyle="1" w:styleId="OmniPage68">
    <w:name w:val="OmniPage #68"/>
    <w:basedOn w:val="Normal"/>
    <w:uiPriority w:val="99"/>
    <w:qFormat/>
    <w:rsid w:val="009D4A4C"/>
    <w:rPr>
      <w:rFonts w:eastAsia="Times New Roman"/>
      <w:color w:val="000000"/>
      <w:sz w:val="20"/>
      <w:szCs w:val="20"/>
    </w:rPr>
  </w:style>
  <w:style w:type="paragraph" w:customStyle="1" w:styleId="OmniPage69">
    <w:name w:val="OmniPage #69"/>
    <w:basedOn w:val="Normal"/>
    <w:uiPriority w:val="99"/>
    <w:qFormat/>
    <w:rsid w:val="009D4A4C"/>
    <w:rPr>
      <w:rFonts w:eastAsia="Times New Roman"/>
      <w:color w:val="000000"/>
      <w:sz w:val="20"/>
      <w:szCs w:val="20"/>
    </w:rPr>
  </w:style>
  <w:style w:type="paragraph" w:customStyle="1" w:styleId="OmniPage70">
    <w:name w:val="OmniPage #70"/>
    <w:basedOn w:val="Normal"/>
    <w:uiPriority w:val="99"/>
    <w:qFormat/>
    <w:rsid w:val="009D4A4C"/>
    <w:rPr>
      <w:rFonts w:eastAsia="Times New Roman"/>
      <w:color w:val="000000"/>
      <w:sz w:val="20"/>
      <w:szCs w:val="20"/>
    </w:rPr>
  </w:style>
  <w:style w:type="paragraph" w:customStyle="1" w:styleId="OmniPage71">
    <w:name w:val="OmniPage #71"/>
    <w:basedOn w:val="Normal"/>
    <w:uiPriority w:val="99"/>
    <w:qFormat/>
    <w:rsid w:val="009D4A4C"/>
    <w:rPr>
      <w:rFonts w:eastAsia="Times New Roman"/>
      <w:color w:val="000000"/>
      <w:sz w:val="20"/>
      <w:szCs w:val="20"/>
    </w:rPr>
  </w:style>
  <w:style w:type="table" w:customStyle="1" w:styleId="MediumGrid22">
    <w:name w:val="Medium Grid 22"/>
    <w:basedOn w:val="TableNormal"/>
    <w:uiPriority w:val="68"/>
    <w:rsid w:val="009D4A4C"/>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Date">
    <w:name w:val="Date"/>
    <w:aliases w:val="date"/>
    <w:basedOn w:val="Normal"/>
    <w:next w:val="Normal"/>
    <w:link w:val="DateChar"/>
    <w:unhideWhenUsed/>
    <w:qFormat/>
    <w:rsid w:val="009D4A4C"/>
    <w:rPr>
      <w:rFonts w:eastAsia="Calibri"/>
    </w:rPr>
  </w:style>
  <w:style w:type="character" w:customStyle="1" w:styleId="DateChar">
    <w:name w:val="Date Char"/>
    <w:aliases w:val="date Char"/>
    <w:basedOn w:val="DefaultParagraphFont"/>
    <w:link w:val="Date"/>
    <w:rsid w:val="009D4A4C"/>
    <w:rPr>
      <w:rFonts w:ascii="Calibri" w:eastAsia="Calibri" w:hAnsi="Calibri" w:cs="Calibri"/>
      <w:sz w:val="22"/>
      <w:szCs w:val="22"/>
    </w:rPr>
  </w:style>
  <w:style w:type="paragraph" w:customStyle="1" w:styleId="info">
    <w:name w:val="info"/>
    <w:basedOn w:val="Normal"/>
    <w:next w:val="Normal"/>
    <w:link w:val="infoChar"/>
    <w:qFormat/>
    <w:rsid w:val="009D4A4C"/>
    <w:rPr>
      <w:rFonts w:eastAsia="Times New Roman"/>
      <w:szCs w:val="20"/>
    </w:rPr>
  </w:style>
  <w:style w:type="character" w:customStyle="1" w:styleId="infoChar">
    <w:name w:val="info Char"/>
    <w:link w:val="info"/>
    <w:locked/>
    <w:rsid w:val="009D4A4C"/>
    <w:rPr>
      <w:rFonts w:ascii="Calibri" w:eastAsia="Times New Roman" w:hAnsi="Calibri" w:cs="Calibri"/>
      <w:sz w:val="22"/>
      <w:szCs w:val="20"/>
    </w:rPr>
  </w:style>
  <w:style w:type="character" w:customStyle="1" w:styleId="address">
    <w:name w:val="address"/>
    <w:rsid w:val="009D4A4C"/>
    <w:rPr>
      <w:rFonts w:cs="Times New Roman"/>
    </w:rPr>
  </w:style>
  <w:style w:type="paragraph" w:customStyle="1" w:styleId="MinimizedText">
    <w:name w:val="Minimized Text"/>
    <w:link w:val="MinimizedTextChar"/>
    <w:qFormat/>
    <w:rsid w:val="009D4A4C"/>
    <w:rPr>
      <w:rFonts w:ascii="Times New Roman" w:eastAsia="Times New Roman" w:hAnsi="Times New Roman" w:cs="Times New Roman"/>
      <w:sz w:val="16"/>
    </w:rPr>
  </w:style>
  <w:style w:type="character" w:customStyle="1" w:styleId="MinimizedTextChar">
    <w:name w:val="Minimized Text Char"/>
    <w:link w:val="MinimizedText"/>
    <w:rsid w:val="009D4A4C"/>
    <w:rPr>
      <w:rFonts w:ascii="Times New Roman" w:eastAsia="Times New Roman" w:hAnsi="Times New Roman" w:cs="Times New Roman"/>
      <w:sz w:val="16"/>
    </w:rPr>
  </w:style>
  <w:style w:type="paragraph" w:customStyle="1" w:styleId="hotroute2">
    <w:name w:val="hot route!"/>
    <w:basedOn w:val="Normal"/>
    <w:uiPriority w:val="99"/>
    <w:qFormat/>
    <w:rsid w:val="009D4A4C"/>
    <w:pPr>
      <w:ind w:left="144"/>
    </w:pPr>
    <w:rPr>
      <w:rFonts w:eastAsia="Calibri"/>
      <w:sz w:val="20"/>
      <w:szCs w:val="20"/>
    </w:rPr>
  </w:style>
  <w:style w:type="paragraph" w:customStyle="1" w:styleId="F4-NormalText">
    <w:name w:val="F4 - Normal Text"/>
    <w:basedOn w:val="Normal"/>
    <w:uiPriority w:val="99"/>
    <w:qFormat/>
    <w:rsid w:val="009D4A4C"/>
    <w:rPr>
      <w:rFonts w:eastAsia="Calibri"/>
      <w:sz w:val="20"/>
    </w:rPr>
  </w:style>
  <w:style w:type="character" w:customStyle="1" w:styleId="box">
    <w:name w:val="box"/>
    <w:rsid w:val="009D4A4C"/>
    <w:rPr>
      <w:rFonts w:ascii="Arial" w:hAnsi="Arial" w:cs="Arial"/>
      <w:b/>
      <w:color w:val="000000"/>
      <w:sz w:val="19"/>
      <w:szCs w:val="22"/>
      <w:u w:val="thick"/>
      <w:bdr w:val="single" w:sz="12" w:space="0" w:color="auto"/>
    </w:rPr>
  </w:style>
  <w:style w:type="paragraph" w:customStyle="1" w:styleId="FullText">
    <w:name w:val="Full Text"/>
    <w:basedOn w:val="Normal"/>
    <w:uiPriority w:val="99"/>
    <w:qFormat/>
    <w:rsid w:val="009D4A4C"/>
    <w:rPr>
      <w:rFonts w:ascii="Arial Narrow" w:eastAsia="Times New Roman" w:hAnsi="Arial Narrow"/>
    </w:rPr>
  </w:style>
  <w:style w:type="character" w:customStyle="1" w:styleId="UnderlinedCard">
    <w:name w:val="Underlined Card"/>
    <w:rsid w:val="009D4A4C"/>
    <w:rPr>
      <w:rFonts w:ascii="Arial Narrow" w:hAnsi="Arial Narrow" w:cs="Times New Roman"/>
      <w:sz w:val="22"/>
      <w:u w:val="single"/>
    </w:rPr>
  </w:style>
  <w:style w:type="character" w:customStyle="1" w:styleId="PlainTextChar1">
    <w:name w:val="Plain Text Char1"/>
    <w:uiPriority w:val="99"/>
    <w:rsid w:val="009D4A4C"/>
    <w:rPr>
      <w:rFonts w:ascii="Courier New" w:hAnsi="Courier New" w:cs="Courier New"/>
    </w:rPr>
  </w:style>
  <w:style w:type="character" w:customStyle="1" w:styleId="NormalTextChar">
    <w:name w:val="Normal Text Char"/>
    <w:link w:val="NormalText"/>
    <w:rsid w:val="009D4A4C"/>
    <w:rPr>
      <w:rFonts w:ascii="Calibri" w:eastAsia="Times New Roman" w:hAnsi="Calibri" w:cs="Calibri"/>
      <w:sz w:val="20"/>
      <w:szCs w:val="26"/>
    </w:rPr>
  </w:style>
  <w:style w:type="character" w:customStyle="1" w:styleId="createby">
    <w:name w:val="createby"/>
    <w:rsid w:val="009D4A4C"/>
  </w:style>
  <w:style w:type="paragraph" w:customStyle="1" w:styleId="Heading4Cite">
    <w:name w:val="Heading 4 Cite"/>
    <w:basedOn w:val="Normal"/>
    <w:link w:val="Heading4CiteChar"/>
    <w:autoRedefine/>
    <w:qFormat/>
    <w:rsid w:val="009D4A4C"/>
    <w:rPr>
      <w:rFonts w:eastAsia="Times New Roman"/>
      <w:sz w:val="20"/>
    </w:rPr>
  </w:style>
  <w:style w:type="character" w:customStyle="1" w:styleId="Heading4CiteChar">
    <w:name w:val="Heading 4 Cite Char"/>
    <w:link w:val="Heading4Cite"/>
    <w:rsid w:val="009D4A4C"/>
    <w:rPr>
      <w:rFonts w:ascii="Calibri" w:eastAsia="Times New Roman" w:hAnsi="Calibri" w:cs="Calibri"/>
      <w:sz w:val="20"/>
      <w:szCs w:val="22"/>
    </w:rPr>
  </w:style>
  <w:style w:type="paragraph" w:customStyle="1" w:styleId="Heading5SizeDown">
    <w:name w:val="Heading 5 Size Down"/>
    <w:basedOn w:val="Normal"/>
    <w:link w:val="Heading5SizeDownChar"/>
    <w:autoRedefine/>
    <w:qFormat/>
    <w:rsid w:val="009D4A4C"/>
    <w:pPr>
      <w:tabs>
        <w:tab w:val="left" w:pos="1440"/>
      </w:tabs>
    </w:pPr>
    <w:rPr>
      <w:rFonts w:eastAsia="Times New Roman"/>
      <w:sz w:val="20"/>
      <w:szCs w:val="16"/>
    </w:rPr>
  </w:style>
  <w:style w:type="character" w:customStyle="1" w:styleId="Heading5SizeDownChar">
    <w:name w:val="Heading 5 Size Down Char"/>
    <w:link w:val="Heading5SizeDown"/>
    <w:rsid w:val="009D4A4C"/>
    <w:rPr>
      <w:rFonts w:ascii="Calibri" w:eastAsia="Times New Roman" w:hAnsi="Calibri" w:cs="Calibri"/>
      <w:sz w:val="20"/>
      <w:szCs w:val="16"/>
    </w:rPr>
  </w:style>
  <w:style w:type="character" w:customStyle="1" w:styleId="quote-right">
    <w:name w:val="quote-right"/>
    <w:rsid w:val="009D4A4C"/>
  </w:style>
  <w:style w:type="character" w:customStyle="1" w:styleId="dropcap">
    <w:name w:val="dropcap"/>
    <w:rsid w:val="009D4A4C"/>
  </w:style>
  <w:style w:type="character" w:customStyle="1" w:styleId="smallcase">
    <w:name w:val="smallcase"/>
    <w:rsid w:val="009D4A4C"/>
  </w:style>
  <w:style w:type="paragraph" w:customStyle="1" w:styleId="bold">
    <w:name w:val="bold"/>
    <w:basedOn w:val="Default"/>
    <w:uiPriority w:val="99"/>
    <w:qFormat/>
    <w:rsid w:val="009D4A4C"/>
    <w:pPr>
      <w:widowControl w:val="0"/>
    </w:pPr>
    <w:rPr>
      <w:rFonts w:ascii="Times New Roman" w:hAnsi="Times New Roman"/>
      <w:b/>
      <w:sz w:val="20"/>
    </w:rPr>
  </w:style>
  <w:style w:type="character" w:customStyle="1" w:styleId="ft0">
    <w:name w:val="ft0"/>
    <w:rsid w:val="009D4A4C"/>
  </w:style>
  <w:style w:type="character" w:customStyle="1" w:styleId="ft2">
    <w:name w:val="ft2"/>
    <w:rsid w:val="009D4A4C"/>
  </w:style>
  <w:style w:type="character" w:customStyle="1" w:styleId="ft1">
    <w:name w:val="ft1"/>
    <w:rsid w:val="009D4A4C"/>
  </w:style>
  <w:style w:type="character" w:customStyle="1" w:styleId="ft3">
    <w:name w:val="ft3"/>
    <w:rsid w:val="009D4A4C"/>
  </w:style>
  <w:style w:type="character" w:customStyle="1" w:styleId="StyleTimesNewRoman12ptBold1">
    <w:name w:val="Style Times New Roman 12 pt Bold1"/>
    <w:rsid w:val="009D4A4C"/>
    <w:rPr>
      <w:b/>
      <w:bCs/>
      <w:sz w:val="24"/>
    </w:rPr>
  </w:style>
  <w:style w:type="paragraph" w:customStyle="1" w:styleId="Unhighlighted">
    <w:name w:val="Unhighlighted"/>
    <w:basedOn w:val="Normal"/>
    <w:link w:val="UnhighlightedChar"/>
    <w:autoRedefine/>
    <w:qFormat/>
    <w:rsid w:val="009D4A4C"/>
    <w:rPr>
      <w:rFonts w:eastAsia="Times New Roman"/>
      <w:sz w:val="12"/>
    </w:rPr>
  </w:style>
  <w:style w:type="character" w:customStyle="1" w:styleId="UnhighlightedChar">
    <w:name w:val="Unhighlighted Char"/>
    <w:link w:val="Unhighlighted"/>
    <w:rsid w:val="009D4A4C"/>
    <w:rPr>
      <w:rFonts w:ascii="Calibri" w:eastAsia="Times New Roman" w:hAnsi="Calibri" w:cs="Calibri"/>
      <w:sz w:val="12"/>
      <w:szCs w:val="22"/>
    </w:rPr>
  </w:style>
  <w:style w:type="character" w:customStyle="1" w:styleId="UnderlinedChar2">
    <w:name w:val="Underlined Char2"/>
    <w:aliases w:val="Heading 4 Char2,body Char2,No Spacing21 Char1,CD - Cite Char1,No Spacing4 Char1,no read Char1,No Spacing211 Char1"/>
    <w:qFormat/>
    <w:rsid w:val="009D4A4C"/>
    <w:rPr>
      <w:rFonts w:eastAsia="MS Mincho"/>
      <w:szCs w:val="24"/>
      <w:u w:val="single"/>
      <w:lang w:val="en-US" w:eastAsia="ja-JP" w:bidi="ar-SA"/>
    </w:rPr>
  </w:style>
  <w:style w:type="character" w:customStyle="1" w:styleId="CircledChar2">
    <w:name w:val="Circled Char2"/>
    <w:rsid w:val="009D4A4C"/>
    <w:rPr>
      <w:rFonts w:eastAsia="MS Mincho"/>
      <w:b/>
      <w:szCs w:val="24"/>
      <w:u w:val="single"/>
      <w:lang w:val="en-US" w:eastAsia="ja-JP" w:bidi="ar-SA"/>
    </w:rPr>
  </w:style>
  <w:style w:type="character" w:customStyle="1" w:styleId="SmallTextChar2">
    <w:name w:val="Small Text Char2"/>
    <w:rsid w:val="009D4A4C"/>
    <w:rPr>
      <w:rFonts w:eastAsia="MS Mincho"/>
      <w:sz w:val="15"/>
      <w:szCs w:val="24"/>
      <w:lang w:val="en-US" w:eastAsia="ja-JP" w:bidi="ar-SA"/>
    </w:rPr>
  </w:style>
  <w:style w:type="character" w:customStyle="1" w:styleId="UnderlinedCharChar0">
    <w:name w:val="Underlined Char Char"/>
    <w:rsid w:val="009D4A4C"/>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9D4A4C"/>
    <w:rPr>
      <w:b/>
      <w:szCs w:val="24"/>
      <w:u w:val="single"/>
      <w:lang w:val="en-US" w:eastAsia="en-US" w:bidi="ar-SA"/>
    </w:rPr>
  </w:style>
  <w:style w:type="character" w:customStyle="1" w:styleId="UnderlinedCardChar">
    <w:name w:val="Underlined Card Char"/>
    <w:rsid w:val="009D4A4C"/>
    <w:rPr>
      <w:rFonts w:ascii="Palatino Linotype" w:eastAsia="Times New Roman" w:hAnsi="Palatino Linotype"/>
      <w:u w:val="thick"/>
    </w:rPr>
  </w:style>
  <w:style w:type="character" w:customStyle="1" w:styleId="SmallCardChar">
    <w:name w:val="Small Card Char"/>
    <w:rsid w:val="009D4A4C"/>
    <w:rPr>
      <w:rFonts w:ascii="Palatino Linotype" w:eastAsia="Times New Roman" w:hAnsi="Palatino Linotype"/>
      <w:sz w:val="12"/>
      <w:szCs w:val="24"/>
    </w:rPr>
  </w:style>
  <w:style w:type="character" w:customStyle="1" w:styleId="AuthorDate">
    <w:name w:val="Author Date"/>
    <w:uiPriority w:val="1"/>
    <w:qFormat/>
    <w:rsid w:val="009D4A4C"/>
    <w:rPr>
      <w:b/>
      <w:bCs w:val="0"/>
      <w:sz w:val="24"/>
      <w:u w:val="thick"/>
    </w:rPr>
  </w:style>
  <w:style w:type="character" w:customStyle="1" w:styleId="Dottedunderline">
    <w:name w:val="Dotted underline"/>
    <w:rsid w:val="009D4A4C"/>
    <w:rPr>
      <w:u w:val="dotted"/>
    </w:rPr>
  </w:style>
  <w:style w:type="character" w:customStyle="1" w:styleId="StyleBoldUnderline10ptBold">
    <w:name w:val="Style Bold Underline + 10 pt Bold"/>
    <w:rsid w:val="009D4A4C"/>
    <w:rPr>
      <w:b/>
      <w:bCs/>
      <w:sz w:val="20"/>
      <w:u w:val="thick"/>
    </w:rPr>
  </w:style>
  <w:style w:type="character" w:customStyle="1" w:styleId="pubdate">
    <w:name w:val="pubdate"/>
    <w:rsid w:val="009D4A4C"/>
  </w:style>
  <w:style w:type="paragraph" w:customStyle="1" w:styleId="Standard">
    <w:name w:val="Standard"/>
    <w:uiPriority w:val="99"/>
    <w:qFormat/>
    <w:rsid w:val="009D4A4C"/>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PageHeader">
    <w:name w:val="Page Header"/>
    <w:basedOn w:val="Normal"/>
    <w:link w:val="PageHeaderChar"/>
    <w:qFormat/>
    <w:rsid w:val="009D4A4C"/>
    <w:pPr>
      <w:jc w:val="center"/>
    </w:pPr>
    <w:rPr>
      <w:rFonts w:ascii="Arial Narrow" w:eastAsia="SimSun" w:hAnsi="Arial Narrow"/>
      <w:b/>
      <w:sz w:val="36"/>
      <w:szCs w:val="36"/>
    </w:rPr>
  </w:style>
  <w:style w:type="character" w:customStyle="1" w:styleId="PageHeaderChar">
    <w:name w:val="Page Header Char"/>
    <w:link w:val="PageHeader"/>
    <w:rsid w:val="009D4A4C"/>
    <w:rPr>
      <w:rFonts w:ascii="Arial Narrow" w:eastAsia="SimSun" w:hAnsi="Arial Narrow" w:cs="Calibri"/>
      <w:b/>
      <w:sz w:val="36"/>
      <w:szCs w:val="36"/>
    </w:rPr>
  </w:style>
  <w:style w:type="paragraph" w:customStyle="1" w:styleId="NormalUnderline">
    <w:name w:val="Normal + Underline"/>
    <w:basedOn w:val="Normal"/>
    <w:link w:val="NormalUnderlineChar"/>
    <w:qFormat/>
    <w:rsid w:val="009D4A4C"/>
    <w:pPr>
      <w:ind w:left="720"/>
    </w:pPr>
    <w:rPr>
      <w:rFonts w:eastAsia="Times New Roman"/>
      <w:b/>
      <w:u w:val="single"/>
    </w:rPr>
  </w:style>
  <w:style w:type="paragraph" w:customStyle="1" w:styleId="NormalNoUnderline">
    <w:name w:val="Normal + No Underline"/>
    <w:basedOn w:val="Normal"/>
    <w:link w:val="NormalNoUnderlineChar"/>
    <w:qFormat/>
    <w:rsid w:val="009D4A4C"/>
    <w:pPr>
      <w:ind w:left="720"/>
    </w:pPr>
    <w:rPr>
      <w:rFonts w:eastAsia="Times New Roman"/>
      <w:sz w:val="12"/>
    </w:rPr>
  </w:style>
  <w:style w:type="character" w:customStyle="1" w:styleId="NormalUnderlineChar">
    <w:name w:val="Normal + Underline Char"/>
    <w:link w:val="NormalUnderline"/>
    <w:rsid w:val="009D4A4C"/>
    <w:rPr>
      <w:rFonts w:ascii="Calibri" w:eastAsia="Times New Roman" w:hAnsi="Calibri" w:cs="Calibri"/>
      <w:b/>
      <w:sz w:val="22"/>
      <w:szCs w:val="22"/>
      <w:u w:val="single"/>
    </w:rPr>
  </w:style>
  <w:style w:type="character" w:customStyle="1" w:styleId="NormalNoUnderlineChar">
    <w:name w:val="Normal + No Underline Char"/>
    <w:link w:val="NormalNoUnderline"/>
    <w:rsid w:val="009D4A4C"/>
    <w:rPr>
      <w:rFonts w:ascii="Calibri" w:eastAsia="Times New Roman" w:hAnsi="Calibri" w:cs="Calibri"/>
      <w:sz w:val="12"/>
      <w:szCs w:val="22"/>
    </w:rPr>
  </w:style>
  <w:style w:type="paragraph" w:customStyle="1" w:styleId="TagCite0">
    <w:name w:val="Tag Cite"/>
    <w:basedOn w:val="PageHeader"/>
    <w:link w:val="TagCiteChar"/>
    <w:qFormat/>
    <w:rsid w:val="009D4A4C"/>
    <w:pPr>
      <w:jc w:val="left"/>
    </w:pPr>
    <w:rPr>
      <w:sz w:val="24"/>
      <w:szCs w:val="24"/>
    </w:rPr>
  </w:style>
  <w:style w:type="character" w:customStyle="1" w:styleId="TagCiteChar">
    <w:name w:val="Tag Cite Char"/>
    <w:link w:val="TagCite0"/>
    <w:rsid w:val="009D4A4C"/>
    <w:rPr>
      <w:rFonts w:ascii="Arial Narrow" w:eastAsia="SimSun" w:hAnsi="Arial Narrow" w:cs="Calibri"/>
      <w:b/>
    </w:rPr>
  </w:style>
  <w:style w:type="character" w:customStyle="1" w:styleId="smalllink">
    <w:name w:val="smalllink"/>
    <w:rsid w:val="009D4A4C"/>
  </w:style>
  <w:style w:type="character" w:customStyle="1" w:styleId="text21">
    <w:name w:val="text21"/>
    <w:rsid w:val="009D4A4C"/>
    <w:rPr>
      <w:rFonts w:ascii="Verdana" w:hAnsi="Verdana" w:hint="default"/>
      <w:sz w:val="18"/>
      <w:szCs w:val="18"/>
    </w:rPr>
  </w:style>
  <w:style w:type="character" w:customStyle="1" w:styleId="bighead1">
    <w:name w:val="bighead1"/>
    <w:rsid w:val="009D4A4C"/>
    <w:rPr>
      <w:rFonts w:ascii="Verdana" w:hAnsi="Verdana" w:hint="default"/>
      <w:b/>
      <w:bCs/>
      <w:sz w:val="27"/>
      <w:szCs w:val="27"/>
    </w:rPr>
  </w:style>
  <w:style w:type="character" w:customStyle="1" w:styleId="styleboldunderline">
    <w:name w:val="styleboldunderline"/>
    <w:rsid w:val="009D4A4C"/>
  </w:style>
  <w:style w:type="character" w:customStyle="1" w:styleId="citation">
    <w:name w:val="citation"/>
    <w:rsid w:val="009D4A4C"/>
  </w:style>
  <w:style w:type="numbering" w:customStyle="1" w:styleId="NoList1">
    <w:name w:val="No List1"/>
    <w:next w:val="NoList"/>
    <w:uiPriority w:val="99"/>
    <w:semiHidden/>
    <w:unhideWhenUsed/>
    <w:rsid w:val="009D4A4C"/>
  </w:style>
  <w:style w:type="character" w:customStyle="1" w:styleId="Underline-WFU">
    <w:name w:val="Underline-WFU"/>
    <w:uiPriority w:val="1"/>
    <w:qFormat/>
    <w:rsid w:val="009D4A4C"/>
    <w:rPr>
      <w:rFonts w:ascii="Cambria" w:hAnsi="Cambria"/>
      <w:sz w:val="21"/>
      <w:u w:val="single"/>
    </w:rPr>
  </w:style>
  <w:style w:type="paragraph" w:customStyle="1" w:styleId="Tiny-WFU">
    <w:name w:val="Tiny-WFU"/>
    <w:basedOn w:val="Normal"/>
    <w:uiPriority w:val="99"/>
    <w:qFormat/>
    <w:rsid w:val="009D4A4C"/>
    <w:rPr>
      <w:rFonts w:ascii="Cambria" w:eastAsia="Malgun Gothic" w:hAnsi="Cambria"/>
      <w:sz w:val="12"/>
      <w:lang w:eastAsia="ko-KR"/>
    </w:rPr>
  </w:style>
  <w:style w:type="character" w:customStyle="1" w:styleId="b">
    <w:name w:val="b"/>
    <w:rsid w:val="009D4A4C"/>
  </w:style>
  <w:style w:type="character" w:customStyle="1" w:styleId="UnunderlinedTextChar">
    <w:name w:val="Ununderlined Text Char"/>
    <w:link w:val="UnunderlinedText"/>
    <w:rsid w:val="009D4A4C"/>
    <w:rPr>
      <w:sz w:val="12"/>
    </w:rPr>
  </w:style>
  <w:style w:type="paragraph" w:customStyle="1" w:styleId="UnunderlinedText">
    <w:name w:val="Ununderlined Text"/>
    <w:basedOn w:val="Normal"/>
    <w:link w:val="UnunderlinedTextChar"/>
    <w:autoRedefine/>
    <w:qFormat/>
    <w:rsid w:val="009D4A4C"/>
    <w:rPr>
      <w:rFonts w:asciiTheme="minorHAnsi" w:hAnsiTheme="minorHAnsi"/>
      <w:sz w:val="12"/>
    </w:rPr>
  </w:style>
  <w:style w:type="character" w:customStyle="1" w:styleId="CardsFont6ptChar1">
    <w:name w:val="Cards + Font: 6 pt Char1"/>
    <w:link w:val="CardsFont6pt"/>
    <w:uiPriority w:val="99"/>
    <w:locked/>
    <w:rsid w:val="009D4A4C"/>
    <w:rPr>
      <w:rFonts w:ascii="Times New Roman" w:eastAsia="Times New Roman" w:hAnsi="Times New Roman" w:cs="Calibri"/>
      <w:sz w:val="12"/>
      <w:szCs w:val="20"/>
    </w:rPr>
  </w:style>
  <w:style w:type="character" w:customStyle="1" w:styleId="CardTextCharChar">
    <w:name w:val="Card Text Char Char"/>
    <w:rsid w:val="009D4A4C"/>
    <w:rPr>
      <w:rFonts w:ascii="Arial" w:hAnsi="Arial"/>
      <w:sz w:val="16"/>
      <w:szCs w:val="24"/>
    </w:rPr>
  </w:style>
  <w:style w:type="paragraph" w:customStyle="1" w:styleId="Indentation">
    <w:name w:val="Indentation"/>
    <w:basedOn w:val="Normal"/>
    <w:uiPriority w:val="99"/>
    <w:qFormat/>
    <w:rsid w:val="009D4A4C"/>
    <w:pPr>
      <w:ind w:left="288" w:right="288"/>
    </w:pPr>
    <w:rPr>
      <w:rFonts w:eastAsia="Calibri"/>
    </w:rPr>
  </w:style>
  <w:style w:type="paragraph" w:customStyle="1" w:styleId="departments">
    <w:name w:val="departments"/>
    <w:basedOn w:val="Normal"/>
    <w:uiPriority w:val="99"/>
    <w:qFormat/>
    <w:rsid w:val="009D4A4C"/>
    <w:pPr>
      <w:spacing w:before="100" w:beforeAutospacing="1" w:after="100" w:afterAutospacing="1"/>
    </w:pPr>
    <w:rPr>
      <w:rFonts w:eastAsia="Times New Roman"/>
    </w:rPr>
  </w:style>
  <w:style w:type="numbering" w:customStyle="1" w:styleId="NoList2">
    <w:name w:val="No List2"/>
    <w:next w:val="NoList"/>
    <w:uiPriority w:val="99"/>
    <w:semiHidden/>
    <w:unhideWhenUsed/>
    <w:rsid w:val="009D4A4C"/>
  </w:style>
  <w:style w:type="character" w:customStyle="1" w:styleId="left-date1">
    <w:name w:val="left-date1"/>
    <w:rsid w:val="009D4A4C"/>
    <w:rPr>
      <w:rFonts w:ascii="Verdana" w:hAnsi="Verdana" w:hint="default"/>
      <w:color w:val="666666"/>
      <w:sz w:val="14"/>
      <w:szCs w:val="14"/>
    </w:rPr>
  </w:style>
  <w:style w:type="character" w:customStyle="1" w:styleId="BodyText1">
    <w:name w:val="Body Text1"/>
    <w:basedOn w:val="DefaultParagraphFont"/>
    <w:rsid w:val="009D4A4C"/>
    <w:rPr>
      <w:rFonts w:ascii="Georgia" w:eastAsia="Georgia" w:hAnsi="Georgia" w:cs="Georgia"/>
      <w:color w:val="000000"/>
      <w:spacing w:val="0"/>
      <w:w w:val="100"/>
      <w:position w:val="0"/>
      <w:sz w:val="21"/>
      <w:szCs w:val="21"/>
      <w:shd w:val="clear" w:color="auto" w:fill="FFFFFF"/>
      <w:lang w:val="en-US"/>
    </w:rPr>
  </w:style>
  <w:style w:type="character" w:customStyle="1" w:styleId="Bodytext30">
    <w:name w:val="Body text (3)"/>
    <w:basedOn w:val="DefaultParagraphFont"/>
    <w:rsid w:val="009D4A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D4A4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9D4A4C"/>
  </w:style>
  <w:style w:type="character" w:customStyle="1" w:styleId="org">
    <w:name w:val="org"/>
    <w:basedOn w:val="DefaultParagraphFont"/>
    <w:rsid w:val="009D4A4C"/>
  </w:style>
  <w:style w:type="paragraph" w:customStyle="1" w:styleId="seeall">
    <w:name w:val="seeall"/>
    <w:basedOn w:val="Normal"/>
    <w:uiPriority w:val="99"/>
    <w:qFormat/>
    <w:rsid w:val="009D4A4C"/>
    <w:pPr>
      <w:spacing w:before="100" w:beforeAutospacing="1" w:after="100" w:afterAutospacing="1"/>
    </w:pPr>
    <w:rPr>
      <w:rFonts w:eastAsia="Times New Roman"/>
    </w:rPr>
  </w:style>
  <w:style w:type="character" w:customStyle="1" w:styleId="Title2">
    <w:name w:val="Title2"/>
    <w:basedOn w:val="DefaultParagraphFont"/>
    <w:rsid w:val="009D4A4C"/>
  </w:style>
  <w:style w:type="character" w:customStyle="1" w:styleId="list-comma">
    <w:name w:val="list-comma"/>
    <w:basedOn w:val="DefaultParagraphFont"/>
    <w:rsid w:val="009D4A4C"/>
  </w:style>
  <w:style w:type="character" w:customStyle="1" w:styleId="date-display-single">
    <w:name w:val="date-display-single"/>
    <w:basedOn w:val="DefaultParagraphFont"/>
    <w:rsid w:val="009D4A4C"/>
  </w:style>
  <w:style w:type="character" w:customStyle="1" w:styleId="livefyre-commentcount">
    <w:name w:val="livefyre-commentcount"/>
    <w:basedOn w:val="DefaultParagraphFont"/>
    <w:rsid w:val="009D4A4C"/>
  </w:style>
  <w:style w:type="character" w:customStyle="1" w:styleId="share">
    <w:name w:val="share"/>
    <w:basedOn w:val="DefaultParagraphFont"/>
    <w:rsid w:val="009D4A4C"/>
  </w:style>
  <w:style w:type="character" w:customStyle="1" w:styleId="ata11y">
    <w:name w:val="at_a11y"/>
    <w:basedOn w:val="DefaultParagraphFont"/>
    <w:rsid w:val="009D4A4C"/>
  </w:style>
  <w:style w:type="character" w:customStyle="1" w:styleId="UNDERLINECharChar1">
    <w:name w:val="UNDERLINE Char Char"/>
    <w:rsid w:val="009D4A4C"/>
    <w:rPr>
      <w:bCs/>
      <w:kern w:val="28"/>
      <w:szCs w:val="32"/>
      <w:u w:val="single"/>
    </w:rPr>
  </w:style>
  <w:style w:type="character" w:customStyle="1" w:styleId="Picturecaption2">
    <w:name w:val="Picture caption (2)_"/>
    <w:basedOn w:val="DefaultParagraphFont"/>
    <w:link w:val="Picturecaption20"/>
    <w:rsid w:val="009D4A4C"/>
    <w:rPr>
      <w:rFonts w:eastAsia="Arial" w:cs="Arial"/>
      <w:b/>
      <w:bCs/>
      <w:sz w:val="15"/>
      <w:szCs w:val="15"/>
      <w:shd w:val="clear" w:color="auto" w:fill="FFFFFF"/>
    </w:rPr>
  </w:style>
  <w:style w:type="paragraph" w:customStyle="1" w:styleId="Picturecaption20">
    <w:name w:val="Picture caption (2)"/>
    <w:basedOn w:val="Normal"/>
    <w:link w:val="Picturecaption2"/>
    <w:qFormat/>
    <w:rsid w:val="009D4A4C"/>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9D4A4C"/>
    <w:rPr>
      <w:rFonts w:eastAsia="Arial" w:cs="Arial"/>
      <w:sz w:val="20"/>
      <w:szCs w:val="20"/>
      <w:shd w:val="clear" w:color="auto" w:fill="FFFFFF"/>
    </w:rPr>
  </w:style>
  <w:style w:type="paragraph" w:customStyle="1" w:styleId="Picturecaption0">
    <w:name w:val="Picture caption"/>
    <w:basedOn w:val="Normal"/>
    <w:link w:val="Picturecaption"/>
    <w:qFormat/>
    <w:rsid w:val="009D4A4C"/>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9D4A4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D4A4C"/>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D4A4C"/>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uiPriority w:val="99"/>
    <w:qFormat/>
    <w:rsid w:val="009D4A4C"/>
    <w:pPr>
      <w:spacing w:before="100" w:beforeAutospacing="1" w:after="100" w:afterAutospacing="1"/>
    </w:pPr>
    <w:rPr>
      <w:rFonts w:eastAsia="Times New Roman"/>
    </w:rPr>
  </w:style>
  <w:style w:type="character" w:customStyle="1" w:styleId="rednegchange">
    <w:name w:val="red_neg_change"/>
    <w:basedOn w:val="DefaultParagraphFont"/>
    <w:rsid w:val="009D4A4C"/>
  </w:style>
  <w:style w:type="character" w:customStyle="1" w:styleId="wsodqchgshow">
    <w:name w:val="wsodq_chgshow"/>
    <w:basedOn w:val="DefaultParagraphFont"/>
    <w:rsid w:val="009D4A4C"/>
  </w:style>
  <w:style w:type="character" w:customStyle="1" w:styleId="greenposchange">
    <w:name w:val="green_pos_change"/>
    <w:basedOn w:val="DefaultParagraphFont"/>
    <w:rsid w:val="009D4A4C"/>
  </w:style>
  <w:style w:type="paragraph" w:customStyle="1" w:styleId="image-caption">
    <w:name w:val="image-caption"/>
    <w:basedOn w:val="Normal"/>
    <w:uiPriority w:val="99"/>
    <w:qFormat/>
    <w:rsid w:val="009D4A4C"/>
    <w:pPr>
      <w:spacing w:before="100" w:beforeAutospacing="1" w:after="100" w:afterAutospacing="1"/>
    </w:pPr>
    <w:rPr>
      <w:rFonts w:eastAsia="Times New Roman"/>
    </w:rPr>
  </w:style>
  <w:style w:type="character" w:customStyle="1" w:styleId="image-credit">
    <w:name w:val="image-credit"/>
    <w:basedOn w:val="DefaultParagraphFont"/>
    <w:rsid w:val="009D4A4C"/>
  </w:style>
  <w:style w:type="paragraph" w:customStyle="1" w:styleId="first">
    <w:name w:val="first"/>
    <w:basedOn w:val="Normal"/>
    <w:uiPriority w:val="99"/>
    <w:qFormat/>
    <w:rsid w:val="009D4A4C"/>
    <w:pPr>
      <w:spacing w:before="100" w:beforeAutospacing="1" w:after="100" w:afterAutospacing="1"/>
    </w:pPr>
    <w:rPr>
      <w:rFonts w:eastAsia="Times New Roman"/>
    </w:rPr>
  </w:style>
  <w:style w:type="paragraph" w:customStyle="1" w:styleId="gascontcredit">
    <w:name w:val="gas_cont_credit"/>
    <w:basedOn w:val="Normal"/>
    <w:uiPriority w:val="99"/>
    <w:qFormat/>
    <w:rsid w:val="009D4A4C"/>
    <w:pPr>
      <w:spacing w:before="100" w:beforeAutospacing="1" w:after="100" w:afterAutospacing="1"/>
    </w:pPr>
    <w:rPr>
      <w:rFonts w:eastAsia="Times New Roman"/>
    </w:rPr>
  </w:style>
  <w:style w:type="character" w:customStyle="1" w:styleId="sup1">
    <w:name w:val="sup1"/>
    <w:rsid w:val="009D4A4C"/>
    <w:rPr>
      <w:rFonts w:ascii="Times New Roman" w:hAnsi="Times New Roman" w:cs="Times New Roman" w:hint="default"/>
      <w:color w:val="000000"/>
      <w:shd w:val="clear" w:color="auto" w:fill="FEFFCF"/>
    </w:rPr>
  </w:style>
  <w:style w:type="character" w:customStyle="1" w:styleId="pgnum1">
    <w:name w:val="pgnum1"/>
    <w:rsid w:val="009D4A4C"/>
    <w:rPr>
      <w:rFonts w:ascii="Arial" w:hAnsi="Arial" w:cs="Arial" w:hint="default"/>
      <w:color w:val="FF0000"/>
      <w:sz w:val="22"/>
      <w:szCs w:val="22"/>
    </w:rPr>
  </w:style>
  <w:style w:type="character" w:customStyle="1" w:styleId="nw">
    <w:name w:val="nw"/>
    <w:rsid w:val="009D4A4C"/>
  </w:style>
  <w:style w:type="paragraph" w:customStyle="1" w:styleId="AuthorDate0">
    <w:name w:val="AuthorDate"/>
    <w:next w:val="Normal"/>
    <w:link w:val="AuthorDateChar"/>
    <w:qFormat/>
    <w:rsid w:val="009D4A4C"/>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0"/>
    <w:rsid w:val="009D4A4C"/>
    <w:rPr>
      <w:rFonts w:ascii="Times New Roman" w:eastAsia="Calibri" w:hAnsi="Times New Roman" w:cs="Times New Roman"/>
      <w:b/>
      <w:szCs w:val="20"/>
      <w:u w:val="single"/>
    </w:rPr>
  </w:style>
  <w:style w:type="character" w:customStyle="1" w:styleId="CardsFont12pt0">
    <w:name w:val="Cards + Font 12pt"/>
    <w:uiPriority w:val="1"/>
    <w:rsid w:val="009D4A4C"/>
    <w:rPr>
      <w:rFonts w:ascii="Times New Roman" w:hAnsi="Times New Roman"/>
      <w:sz w:val="24"/>
      <w:u w:val="single"/>
      <w:lang w:val="en-US" w:eastAsia="en-US" w:bidi="ar-SA"/>
    </w:rPr>
  </w:style>
  <w:style w:type="character" w:customStyle="1" w:styleId="CardsHighlight">
    <w:name w:val="Cards Highlight"/>
    <w:uiPriority w:val="1"/>
    <w:rsid w:val="009D4A4C"/>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9D4A4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D4A4C"/>
    <w:pPr>
      <w:autoSpaceDE w:val="0"/>
      <w:autoSpaceDN w:val="0"/>
      <w:adjustRightInd w:val="0"/>
      <w:outlineLvl w:val="2"/>
    </w:pPr>
    <w:rPr>
      <w:b/>
      <w:bCs/>
    </w:rPr>
  </w:style>
  <w:style w:type="paragraph" w:customStyle="1" w:styleId="TagsChar1Char">
    <w:name w:val="Tags Char1 Char"/>
    <w:basedOn w:val="Normal"/>
    <w:link w:val="TagsChar1CharChar"/>
    <w:qFormat/>
    <w:rsid w:val="009D4A4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D4A4C"/>
    <w:rPr>
      <w:rFonts w:ascii="Georgia" w:hAnsi="Georgia" w:cs="Calibri"/>
      <w:sz w:val="24"/>
      <w:u w:val="thick"/>
    </w:rPr>
  </w:style>
  <w:style w:type="character" w:customStyle="1" w:styleId="TagsChar1CharChar">
    <w:name w:val="Tags Char1 Char Char"/>
    <w:link w:val="TagsChar1Char"/>
    <w:rsid w:val="009D4A4C"/>
    <w:rPr>
      <w:rFonts w:ascii="Calibri" w:eastAsiaTheme="minorHAnsi" w:hAnsi="Calibri" w:cs="Calibri"/>
      <w:b/>
      <w:sz w:val="22"/>
      <w:szCs w:val="22"/>
    </w:rPr>
  </w:style>
  <w:style w:type="character" w:customStyle="1" w:styleId="CitesCharCharCharChar">
    <w:name w:val="Cites Char Char Char Char"/>
    <w:link w:val="CitesCharCharChar"/>
    <w:rsid w:val="009D4A4C"/>
    <w:rPr>
      <w:rFonts w:ascii="Calibri" w:eastAsiaTheme="minorHAnsi" w:hAnsi="Calibri" w:cs="Calibri"/>
      <w:b/>
      <w:bCs/>
      <w:sz w:val="22"/>
      <w:szCs w:val="22"/>
    </w:rPr>
  </w:style>
  <w:style w:type="paragraph" w:customStyle="1" w:styleId="CardsFont6ptCharChar">
    <w:name w:val="Cards + Font: 6 pt Char Char"/>
    <w:basedOn w:val="Normal"/>
    <w:link w:val="CardsFont6ptCharCharChar"/>
    <w:qFormat/>
    <w:rsid w:val="009D4A4C"/>
    <w:pPr>
      <w:autoSpaceDE w:val="0"/>
      <w:autoSpaceDN w:val="0"/>
      <w:adjustRightInd w:val="0"/>
      <w:ind w:left="432" w:right="432"/>
    </w:pPr>
    <w:rPr>
      <w:sz w:val="12"/>
    </w:rPr>
  </w:style>
  <w:style w:type="character" w:customStyle="1" w:styleId="CardsFont6ptCharCharChar">
    <w:name w:val="Cards + Font: 6 pt Char Char Char"/>
    <w:link w:val="CardsFont6ptCharChar"/>
    <w:rsid w:val="009D4A4C"/>
    <w:rPr>
      <w:rFonts w:ascii="Calibri" w:eastAsiaTheme="minorHAnsi" w:hAnsi="Calibri" w:cs="Calibri"/>
      <w:sz w:val="12"/>
      <w:szCs w:val="22"/>
    </w:rPr>
  </w:style>
  <w:style w:type="character" w:customStyle="1" w:styleId="BlockHeadingsCharCharChar">
    <w:name w:val="Block Headings Char Char Char"/>
    <w:link w:val="BlockHeadingsCharChar"/>
    <w:rsid w:val="009D4A4C"/>
    <w:rPr>
      <w:rFonts w:ascii="Calibri" w:eastAsiaTheme="minorHAnsi" w:hAnsi="Calibri" w:cs="Calibri"/>
      <w:b/>
      <w:caps/>
      <w:sz w:val="22"/>
      <w:szCs w:val="20"/>
    </w:rPr>
  </w:style>
  <w:style w:type="character" w:customStyle="1" w:styleId="CardsFont12ptCharCharCharCharCharCharCharCharCharCharChar">
    <w:name w:val="Cards + Font: 12 pt Char Char Char Char Char Char Char Char Char Char Char"/>
    <w:aliases w:val="Cards + Font: 12 pt1,Thick Underline1"/>
    <w:rsid w:val="009D4A4C"/>
    <w:rPr>
      <w:rFonts w:ascii="Arial Narrow" w:hAnsi="Arial Narrow"/>
      <w:sz w:val="24"/>
      <w:szCs w:val="24"/>
      <w:u w:val="thick"/>
      <w:lang w:val="en-US" w:eastAsia="en-US" w:bidi="ar-SA"/>
    </w:rPr>
  </w:style>
  <w:style w:type="character" w:customStyle="1" w:styleId="AuthorChar">
    <w:name w:val="Author Char"/>
    <w:rsid w:val="009D4A4C"/>
    <w:rPr>
      <w:b/>
      <w:sz w:val="22"/>
      <w:lang w:val="en-US" w:eastAsia="en-US" w:bidi="ar-SA"/>
    </w:rPr>
  </w:style>
  <w:style w:type="paragraph" w:customStyle="1" w:styleId="blocktitle1">
    <w:name w:val="block title"/>
    <w:basedOn w:val="Normal"/>
    <w:link w:val="blocktitleChar1"/>
    <w:qFormat/>
    <w:rsid w:val="009D4A4C"/>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9D4A4C"/>
    <w:rPr>
      <w:rFonts w:ascii="Garamond" w:eastAsia="Times New Roman" w:hAnsi="Garamond" w:cs="Calibri"/>
      <w:b/>
      <w:caps/>
      <w:sz w:val="28"/>
      <w:szCs w:val="20"/>
    </w:rPr>
  </w:style>
  <w:style w:type="paragraph" w:customStyle="1" w:styleId="Cards1">
    <w:name w:val="Cards1"/>
    <w:basedOn w:val="Normal"/>
    <w:link w:val="Cards1Char"/>
    <w:qFormat/>
    <w:rsid w:val="009D4A4C"/>
    <w:pPr>
      <w:autoSpaceDE w:val="0"/>
      <w:autoSpaceDN w:val="0"/>
      <w:adjustRightInd w:val="0"/>
      <w:ind w:left="432" w:right="432"/>
    </w:pPr>
    <w:rPr>
      <w:rFonts w:eastAsia="Times New Roman"/>
      <w:sz w:val="20"/>
      <w:szCs w:val="20"/>
    </w:rPr>
  </w:style>
  <w:style w:type="character" w:customStyle="1" w:styleId="Cards1Char">
    <w:name w:val="Cards1 Char"/>
    <w:link w:val="Cards1"/>
    <w:rsid w:val="009D4A4C"/>
    <w:rPr>
      <w:rFonts w:ascii="Calibri" w:eastAsia="Times New Roman" w:hAnsi="Calibri" w:cs="Calibri"/>
      <w:sz w:val="20"/>
      <w:szCs w:val="20"/>
    </w:rPr>
  </w:style>
  <w:style w:type="paragraph" w:customStyle="1" w:styleId="CardsUnderline">
    <w:name w:val="Cards + Underline"/>
    <w:basedOn w:val="Normal"/>
    <w:link w:val="CardsUnderlineChar"/>
    <w:qFormat/>
    <w:rsid w:val="009D4A4C"/>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9D4A4C"/>
    <w:rPr>
      <w:rFonts w:ascii="Calibri" w:eastAsia="Times New Roman" w:hAnsi="Calibri" w:cs="Calibri"/>
      <w:sz w:val="22"/>
      <w:szCs w:val="22"/>
      <w:u w:val="thick"/>
    </w:rPr>
  </w:style>
  <w:style w:type="paragraph" w:customStyle="1" w:styleId="StyleNormalWebNormalWebChar1CharNormalWebCharCharC">
    <w:name w:val="Style Normal (Web)Normal (Web) Char1 CharNormal (Web) Char Char C..."/>
    <w:basedOn w:val="NormalWeb"/>
    <w:uiPriority w:val="99"/>
    <w:qFormat/>
    <w:rsid w:val="009D4A4C"/>
    <w:pPr>
      <w:widowControl w:val="0"/>
      <w:spacing w:before="0" w:beforeAutospacing="0" w:after="0" w:afterAutospacing="0"/>
    </w:pPr>
    <w:rPr>
      <w:rFonts w:ascii="Georgia" w:hAnsi="Georgia" w:cs="Arial"/>
      <w:color w:val="000000"/>
      <w:sz w:val="22"/>
      <w:szCs w:val="20"/>
    </w:rPr>
  </w:style>
  <w:style w:type="paragraph" w:customStyle="1" w:styleId="citenon-bold">
    <w:name w:val="cite non-bold"/>
    <w:basedOn w:val="Normal"/>
    <w:link w:val="citenon-boldChar"/>
    <w:qFormat/>
    <w:rsid w:val="009D4A4C"/>
    <w:rPr>
      <w:rFonts w:eastAsia="Times New Roman"/>
    </w:rPr>
  </w:style>
  <w:style w:type="paragraph" w:customStyle="1" w:styleId="Reference">
    <w:name w:val="Reference"/>
    <w:uiPriority w:val="99"/>
    <w:qFormat/>
    <w:rsid w:val="009D4A4C"/>
    <w:rPr>
      <w:rFonts w:ascii="Times New Roman" w:eastAsia="Times New Roman" w:hAnsi="Times New Roman" w:cs="Times New Roman"/>
      <w:b/>
      <w:bCs/>
      <w:szCs w:val="27"/>
      <w:u w:val="single"/>
    </w:rPr>
  </w:style>
  <w:style w:type="character" w:customStyle="1" w:styleId="inhoud">
    <w:name w:val="inhoud"/>
    <w:rsid w:val="009D4A4C"/>
  </w:style>
  <w:style w:type="character" w:customStyle="1" w:styleId="CardsUnderlined">
    <w:name w:val="Cards Underlined"/>
    <w:qFormat/>
    <w:rsid w:val="009D4A4C"/>
    <w:rPr>
      <w:rFonts w:ascii="Helvetica" w:hAnsi="Helvetica"/>
      <w:sz w:val="22"/>
      <w:szCs w:val="24"/>
      <w:u w:val="single"/>
    </w:rPr>
  </w:style>
  <w:style w:type="character" w:customStyle="1" w:styleId="Cites-AuthorDate">
    <w:name w:val="Cites-Author/Date"/>
    <w:qFormat/>
    <w:rsid w:val="009D4A4C"/>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9D4A4C"/>
    <w:pPr>
      <w:keepNext w:val="0"/>
      <w:keepLines w:val="0"/>
      <w:pageBreakBefore w:val="0"/>
      <w:suppressAutoHyphens/>
      <w:spacing w:before="200"/>
      <w:contextualSpacing/>
      <w:jc w:val="both"/>
    </w:pPr>
    <w:rPr>
      <w:rFonts w:eastAsia="Times New Roman" w:cs="Times New Roman"/>
      <w:b w:val="0"/>
      <w:bCs w:val="0"/>
      <w:caps/>
      <w:sz w:val="22"/>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9D4A4C"/>
    <w:rPr>
      <w:rFonts w:ascii="Georgia" w:hAnsi="Georgia"/>
      <w:sz w:val="22"/>
      <w:szCs w:val="28"/>
      <w:u w:val="single"/>
    </w:rPr>
  </w:style>
  <w:style w:type="character" w:customStyle="1" w:styleId="Highlight0">
    <w:name w:val="Highlight"/>
    <w:uiPriority w:val="1"/>
    <w:qFormat/>
    <w:rsid w:val="009D4A4C"/>
    <w:rPr>
      <w:rFonts w:ascii="Georgia" w:hAnsi="Georgia"/>
      <w:b w:val="0"/>
      <w:sz w:val="22"/>
      <w:u w:val="single"/>
      <w:bdr w:val="none" w:sz="0" w:space="0" w:color="auto"/>
      <w:shd w:val="clear" w:color="auto" w:fill="89FF94"/>
    </w:rPr>
  </w:style>
  <w:style w:type="character" w:customStyle="1" w:styleId="Boxout">
    <w:name w:val="Box out"/>
    <w:uiPriority w:val="1"/>
    <w:qFormat/>
    <w:rsid w:val="009D4A4C"/>
    <w:rPr>
      <w:rFonts w:ascii="Georgia" w:hAnsi="Georgia"/>
      <w:b/>
      <w:sz w:val="22"/>
      <w:u w:val="single"/>
      <w:bdr w:val="single" w:sz="4" w:space="0" w:color="auto"/>
      <w:shd w:val="clear" w:color="auto" w:fill="89FF94"/>
    </w:rPr>
  </w:style>
  <w:style w:type="character" w:customStyle="1" w:styleId="StyleCardtextChar10pt">
    <w:name w:val="Style Card text Char + 10 pt"/>
    <w:rsid w:val="009D4A4C"/>
    <w:rPr>
      <w:rFonts w:ascii="Georgia" w:hAnsi="Georgia"/>
      <w:sz w:val="20"/>
      <w:u w:val="single"/>
    </w:rPr>
  </w:style>
  <w:style w:type="paragraph" w:customStyle="1" w:styleId="Blocktitle3">
    <w:name w:val="Block title"/>
    <w:basedOn w:val="Heading1"/>
    <w:autoRedefine/>
    <w:uiPriority w:val="99"/>
    <w:qFormat/>
    <w:rsid w:val="009D4A4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val="0"/>
      <w:kern w:val="24"/>
      <w:sz w:val="26"/>
    </w:rPr>
  </w:style>
  <w:style w:type="paragraph" w:customStyle="1" w:styleId="CardUnderlined">
    <w:name w:val="Card Underlined"/>
    <w:basedOn w:val="Normal"/>
    <w:autoRedefine/>
    <w:uiPriority w:val="99"/>
    <w:qFormat/>
    <w:rsid w:val="009D4A4C"/>
    <w:rPr>
      <w:rFonts w:ascii="Arial Narrow" w:eastAsia="Times New Roman" w:hAnsi="Arial Narrow"/>
      <w:u w:val="single"/>
    </w:rPr>
  </w:style>
  <w:style w:type="paragraph" w:customStyle="1" w:styleId="CardNotUnderlined0">
    <w:name w:val="Card Not Underlined"/>
    <w:basedOn w:val="Normal"/>
    <w:autoRedefine/>
    <w:uiPriority w:val="99"/>
    <w:qFormat/>
    <w:rsid w:val="009D4A4C"/>
    <w:rPr>
      <w:rFonts w:eastAsia="Times New Roman"/>
      <w:szCs w:val="20"/>
    </w:rPr>
  </w:style>
  <w:style w:type="character" w:customStyle="1" w:styleId="UnderliningChar2">
    <w:name w:val="Underlining Char2"/>
    <w:rsid w:val="009D4A4C"/>
    <w:rPr>
      <w:rFonts w:ascii="Arial Narrow" w:hAnsi="Arial Narrow"/>
      <w:szCs w:val="24"/>
      <w:u w:val="single"/>
      <w:lang w:val="en-US" w:eastAsia="en-US" w:bidi="ar-SA"/>
    </w:rPr>
  </w:style>
  <w:style w:type="paragraph" w:customStyle="1" w:styleId="BlockHeading1">
    <w:name w:val="Block Heading 1"/>
    <w:basedOn w:val="Normal"/>
    <w:uiPriority w:val="99"/>
    <w:qFormat/>
    <w:rsid w:val="009D4A4C"/>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uiPriority w:val="99"/>
    <w:qFormat/>
    <w:rsid w:val="009D4A4C"/>
    <w:pPr>
      <w:outlineLvl w:val="1"/>
    </w:pPr>
    <w:rPr>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Paste">
    <w:name w:val="Paste"/>
    <w:basedOn w:val="Normal"/>
    <w:uiPriority w:val="99"/>
    <w:qFormat/>
    <w:rsid w:val="009D4A4C"/>
    <w:rPr>
      <w:rFonts w:ascii="Arial Narrow" w:eastAsia="Times New Roman" w:hAnsi="Arial Narrow"/>
    </w:rPr>
  </w:style>
  <w:style w:type="paragraph" w:customStyle="1" w:styleId="textsmall0">
    <w:name w:val="textsmall"/>
    <w:basedOn w:val="Normal"/>
    <w:link w:val="textsmallChar0"/>
    <w:qFormat/>
    <w:rsid w:val="009D4A4C"/>
    <w:rPr>
      <w:rFonts w:eastAsia="Times New Roman"/>
    </w:rPr>
  </w:style>
  <w:style w:type="character" w:customStyle="1" w:styleId="smcaps">
    <w:name w:val="smcaps"/>
    <w:rsid w:val="009D4A4C"/>
  </w:style>
  <w:style w:type="character" w:customStyle="1" w:styleId="Style1Char2">
    <w:name w:val="Style1 Char2"/>
    <w:rsid w:val="009D4A4C"/>
    <w:rPr>
      <w:szCs w:val="24"/>
      <w:lang w:val="en-US" w:eastAsia="en-US" w:bidi="ar-SA"/>
    </w:rPr>
  </w:style>
  <w:style w:type="paragraph" w:customStyle="1" w:styleId="SmallCite">
    <w:name w:val="Small Cite"/>
    <w:basedOn w:val="Normal"/>
    <w:uiPriority w:val="99"/>
    <w:qFormat/>
    <w:rsid w:val="009D4A4C"/>
    <w:rPr>
      <w:rFonts w:ascii="Verdana" w:eastAsia="Times New Roman" w:hAnsi="Verdana"/>
    </w:rPr>
  </w:style>
  <w:style w:type="paragraph" w:customStyle="1" w:styleId="inside-copy">
    <w:name w:val="inside-copy"/>
    <w:basedOn w:val="Normal"/>
    <w:uiPriority w:val="99"/>
    <w:qFormat/>
    <w:rsid w:val="009D4A4C"/>
    <w:pPr>
      <w:spacing w:before="100" w:beforeAutospacing="1" w:after="100" w:afterAutospacing="1" w:line="225" w:lineRule="atLeast"/>
    </w:pPr>
    <w:rPr>
      <w:rFonts w:eastAsia="Times New Roman"/>
      <w:szCs w:val="18"/>
    </w:rPr>
  </w:style>
  <w:style w:type="character" w:customStyle="1" w:styleId="inside-head1">
    <w:name w:val="inside-head1"/>
    <w:rsid w:val="009D4A4C"/>
    <w:rPr>
      <w:rFonts w:ascii="Arial" w:hAnsi="Arial" w:cs="Arial" w:hint="default"/>
      <w:b/>
      <w:bCs/>
      <w:color w:val="000000"/>
      <w:spacing w:val="-15"/>
      <w:sz w:val="45"/>
      <w:szCs w:val="45"/>
    </w:rPr>
  </w:style>
  <w:style w:type="character" w:customStyle="1" w:styleId="datestamp1">
    <w:name w:val="datestamp1"/>
    <w:rsid w:val="009D4A4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D4A4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D4A4C"/>
  </w:style>
  <w:style w:type="paragraph" w:customStyle="1" w:styleId="links1">
    <w:name w:val="links1"/>
    <w:basedOn w:val="Normal"/>
    <w:uiPriority w:val="99"/>
    <w:qFormat/>
    <w:rsid w:val="009D4A4C"/>
    <w:pPr>
      <w:spacing w:before="100" w:beforeAutospacing="1" w:after="100" w:afterAutospacing="1"/>
    </w:pPr>
    <w:rPr>
      <w:rFonts w:eastAsia="Times New Roman"/>
      <w:color w:val="FFFFFF"/>
      <w:szCs w:val="16"/>
    </w:rPr>
  </w:style>
  <w:style w:type="paragraph" w:customStyle="1" w:styleId="noindent">
    <w:name w:val="noindent"/>
    <w:basedOn w:val="Normal"/>
    <w:uiPriority w:val="99"/>
    <w:qFormat/>
    <w:rsid w:val="009D4A4C"/>
    <w:pPr>
      <w:spacing w:before="100" w:beforeAutospacing="1" w:after="100" w:afterAutospacing="1"/>
      <w:ind w:left="300"/>
    </w:pPr>
    <w:rPr>
      <w:rFonts w:eastAsia="Times New Roman"/>
    </w:rPr>
  </w:style>
  <w:style w:type="paragraph" w:customStyle="1" w:styleId="endtext">
    <w:name w:val="endtext"/>
    <w:basedOn w:val="Normal"/>
    <w:uiPriority w:val="99"/>
    <w:qFormat/>
    <w:rsid w:val="009D4A4C"/>
    <w:pPr>
      <w:spacing w:before="100" w:beforeAutospacing="1" w:after="100" w:afterAutospacing="1"/>
      <w:ind w:left="300"/>
    </w:pPr>
    <w:rPr>
      <w:rFonts w:eastAsia="Times New Roman"/>
      <w:szCs w:val="20"/>
    </w:rPr>
  </w:style>
  <w:style w:type="character" w:customStyle="1" w:styleId="storyheading31">
    <w:name w:val="storyheading31"/>
    <w:rsid w:val="009D4A4C"/>
    <w:rPr>
      <w:rFonts w:ascii="Verdana" w:hAnsi="Verdana" w:hint="default"/>
      <w:b/>
      <w:bCs/>
      <w:sz w:val="32"/>
      <w:szCs w:val="32"/>
    </w:rPr>
  </w:style>
  <w:style w:type="character" w:customStyle="1" w:styleId="storydeck31">
    <w:name w:val="storydeck31"/>
    <w:rsid w:val="009D4A4C"/>
    <w:rPr>
      <w:rFonts w:ascii="Verdana" w:hAnsi="Verdana" w:hint="default"/>
      <w:i w:val="0"/>
      <w:iCs w:val="0"/>
      <w:sz w:val="21"/>
      <w:szCs w:val="21"/>
    </w:rPr>
  </w:style>
  <w:style w:type="paragraph" w:customStyle="1" w:styleId="copyright">
    <w:name w:val="copyright"/>
    <w:basedOn w:val="Normal"/>
    <w:uiPriority w:val="99"/>
    <w:qFormat/>
    <w:rsid w:val="009D4A4C"/>
    <w:pPr>
      <w:spacing w:before="100" w:beforeAutospacing="1" w:after="100" w:afterAutospacing="1"/>
    </w:pPr>
    <w:rPr>
      <w:rFonts w:eastAsia="Times New Roman"/>
    </w:rPr>
  </w:style>
  <w:style w:type="character" w:customStyle="1" w:styleId="subtitle10">
    <w:name w:val="subtitle1"/>
    <w:rsid w:val="009D4A4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D4A4C"/>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9D4A4C"/>
    <w:rPr>
      <w:rFonts w:cs="Arial"/>
      <w:b/>
      <w:bCs/>
      <w:iCs/>
      <w:color w:val="000000"/>
      <w:szCs w:val="28"/>
      <w:lang w:val="en-US" w:eastAsia="en-US" w:bidi="ar-SA"/>
    </w:rPr>
  </w:style>
  <w:style w:type="character" w:customStyle="1" w:styleId="clsbiolink">
    <w:name w:val="clsbiolink"/>
    <w:rsid w:val="009D4A4C"/>
  </w:style>
  <w:style w:type="character" w:customStyle="1" w:styleId="clssmaller">
    <w:name w:val="clssmaller"/>
    <w:rsid w:val="009D4A4C"/>
  </w:style>
  <w:style w:type="character" w:customStyle="1" w:styleId="sm1">
    <w:name w:val="sm1"/>
    <w:rsid w:val="009D4A4C"/>
    <w:rPr>
      <w:rFonts w:ascii="Verdana" w:hAnsi="Verdana" w:hint="default"/>
      <w:i w:val="0"/>
      <w:iCs w:val="0"/>
      <w:smallCaps w:val="0"/>
      <w:color w:val="000000"/>
      <w:sz w:val="17"/>
      <w:szCs w:val="17"/>
    </w:rPr>
  </w:style>
  <w:style w:type="character" w:customStyle="1" w:styleId="noindentChar">
    <w:name w:val="noindent Char"/>
    <w:rsid w:val="009D4A4C"/>
    <w:rPr>
      <w:rFonts w:ascii="Arial" w:hAnsi="Arial" w:cs="Arial"/>
      <w:sz w:val="24"/>
      <w:szCs w:val="24"/>
      <w:lang w:val="en-US" w:eastAsia="en-US" w:bidi="ar-SA"/>
    </w:rPr>
  </w:style>
  <w:style w:type="character" w:customStyle="1" w:styleId="SmallChar1">
    <w:name w:val="Small Char1"/>
    <w:rsid w:val="009D4A4C"/>
    <w:rPr>
      <w:sz w:val="16"/>
      <w:szCs w:val="24"/>
      <w:lang w:val="en-US" w:eastAsia="en-US" w:bidi="ar-SA"/>
    </w:rPr>
  </w:style>
  <w:style w:type="character" w:customStyle="1" w:styleId="smallChar">
    <w:name w:val="small Char"/>
    <w:rsid w:val="009D4A4C"/>
    <w:rPr>
      <w:szCs w:val="24"/>
      <w:lang w:val="en-US" w:eastAsia="en-US" w:bidi="ar-SA"/>
    </w:rPr>
  </w:style>
  <w:style w:type="character" w:customStyle="1" w:styleId="fullcite">
    <w:name w:val="fullcite"/>
    <w:rsid w:val="009D4A4C"/>
  </w:style>
  <w:style w:type="character" w:customStyle="1" w:styleId="Style9ptThickunderline">
    <w:name w:val="Style 9 pt Thick underline"/>
    <w:rsid w:val="009D4A4C"/>
    <w:rPr>
      <w:sz w:val="24"/>
      <w:u w:val="thick"/>
    </w:rPr>
  </w:style>
  <w:style w:type="paragraph" w:customStyle="1" w:styleId="Repeatheader">
    <w:name w:val="Repeat header"/>
    <w:basedOn w:val="Normal"/>
    <w:autoRedefine/>
    <w:uiPriority w:val="99"/>
    <w:qFormat/>
    <w:rsid w:val="009D4A4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0"/>
    <w:uiPriority w:val="99"/>
    <w:qFormat/>
    <w:rsid w:val="009D4A4C"/>
  </w:style>
  <w:style w:type="character" w:customStyle="1" w:styleId="CardNotUnderlinedChar">
    <w:name w:val="Card Not Underlined Char"/>
    <w:rsid w:val="009D4A4C"/>
    <w:rPr>
      <w:sz w:val="16"/>
      <w:lang w:val="en-US" w:eastAsia="en-US" w:bidi="ar-SA"/>
    </w:rPr>
  </w:style>
  <w:style w:type="paragraph" w:customStyle="1" w:styleId="CardNotUnderlined3">
    <w:name w:val="Card Not Underlined 3"/>
    <w:basedOn w:val="CardNotUnderlined0"/>
    <w:uiPriority w:val="99"/>
    <w:qFormat/>
    <w:rsid w:val="009D4A4C"/>
    <w:rPr>
      <w:sz w:val="18"/>
    </w:rPr>
  </w:style>
  <w:style w:type="paragraph" w:customStyle="1" w:styleId="CardNotUnderlinedFinal">
    <w:name w:val="Card Not Underlined Final"/>
    <w:basedOn w:val="CardNotUnderlined3"/>
    <w:uiPriority w:val="99"/>
    <w:qFormat/>
    <w:rsid w:val="009D4A4C"/>
    <w:rPr>
      <w:sz w:val="20"/>
    </w:rPr>
  </w:style>
  <w:style w:type="character" w:customStyle="1" w:styleId="CardUnderlinedChar">
    <w:name w:val="Card Underlined Char"/>
    <w:rsid w:val="009D4A4C"/>
    <w:rPr>
      <w:rFonts w:ascii="Arial Narrow" w:hAnsi="Arial Narrow"/>
      <w:sz w:val="22"/>
      <w:szCs w:val="24"/>
      <w:u w:val="single"/>
      <w:lang w:val="en-US" w:eastAsia="en-US" w:bidi="ar-SA"/>
    </w:rPr>
  </w:style>
  <w:style w:type="character" w:customStyle="1" w:styleId="CardNotUnderlinedChar1">
    <w:name w:val="Card Not Underlined Char1"/>
    <w:rsid w:val="009D4A4C"/>
    <w:rPr>
      <w:lang w:val="en-US" w:eastAsia="en-US" w:bidi="ar-SA"/>
    </w:rPr>
  </w:style>
  <w:style w:type="character" w:customStyle="1" w:styleId="IndexHeadersCharChar">
    <w:name w:val="Index Headers Char Char"/>
    <w:rsid w:val="009D4A4C"/>
    <w:rPr>
      <w:rFonts w:cs="Arial"/>
      <w:bCs/>
      <w:caps/>
      <w:color w:val="FFFFFF"/>
      <w:sz w:val="2"/>
      <w:szCs w:val="2"/>
      <w:lang w:val="en-US" w:eastAsia="en-US" w:bidi="ar-SA"/>
    </w:rPr>
  </w:style>
  <w:style w:type="paragraph" w:customStyle="1" w:styleId="Numbering">
    <w:name w:val="Numbering"/>
    <w:basedOn w:val="Normal"/>
    <w:next w:val="Normal"/>
    <w:uiPriority w:val="99"/>
    <w:qFormat/>
    <w:rsid w:val="009D4A4C"/>
    <w:pPr>
      <w:numPr>
        <w:numId w:val="2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D4A4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SmallFont">
    <w:name w:val="Small Font"/>
    <w:basedOn w:val="Normal"/>
    <w:next w:val="Normal"/>
    <w:uiPriority w:val="99"/>
    <w:qFormat/>
    <w:rsid w:val="009D4A4C"/>
    <w:pPr>
      <w:suppressAutoHyphens/>
      <w:spacing w:after="200"/>
      <w:contextualSpacing/>
    </w:pPr>
    <w:rPr>
      <w:rFonts w:eastAsia="Times New Roman"/>
      <w:sz w:val="14"/>
      <w:szCs w:val="18"/>
    </w:rPr>
  </w:style>
  <w:style w:type="character" w:customStyle="1" w:styleId="SmallFontChar">
    <w:name w:val="Small Font Char"/>
    <w:rsid w:val="009D4A4C"/>
    <w:rPr>
      <w:sz w:val="14"/>
      <w:szCs w:val="18"/>
      <w:lang w:val="en-US" w:eastAsia="en-US" w:bidi="ar-SA"/>
    </w:rPr>
  </w:style>
  <w:style w:type="paragraph" w:customStyle="1" w:styleId="Circle">
    <w:name w:val="Circle"/>
    <w:basedOn w:val="Normal"/>
    <w:next w:val="Normal"/>
    <w:link w:val="CircleChar"/>
    <w:qFormat/>
    <w:rsid w:val="009D4A4C"/>
    <w:pPr>
      <w:suppressAutoHyphens/>
      <w:spacing w:after="200"/>
      <w:contextualSpacing/>
    </w:pPr>
    <w:rPr>
      <w:rFonts w:eastAsia="Times New Roman"/>
      <w:b/>
      <w:i/>
      <w:szCs w:val="18"/>
      <w:u w:val="thick"/>
    </w:rPr>
  </w:style>
  <w:style w:type="character" w:customStyle="1" w:styleId="CircleChar1">
    <w:name w:val="Circle Char1"/>
    <w:rsid w:val="009D4A4C"/>
    <w:rPr>
      <w:b/>
      <w:i/>
      <w:szCs w:val="18"/>
      <w:u w:val="thick"/>
      <w:lang w:val="en-US" w:eastAsia="en-US" w:bidi="ar-SA"/>
    </w:rPr>
  </w:style>
  <w:style w:type="paragraph" w:customStyle="1" w:styleId="IndentedLettering">
    <w:name w:val="Indented Lettering"/>
    <w:basedOn w:val="Numbering"/>
    <w:next w:val="Normal"/>
    <w:uiPriority w:val="99"/>
    <w:qFormat/>
    <w:rsid w:val="009D4A4C"/>
    <w:pPr>
      <w:numPr>
        <w:numId w:val="20"/>
      </w:numPr>
      <w:tabs>
        <w:tab w:val="clear" w:pos="1080"/>
      </w:tabs>
      <w:ind w:left="0" w:firstLine="0"/>
    </w:pPr>
  </w:style>
  <w:style w:type="paragraph" w:customStyle="1" w:styleId="Lettering">
    <w:name w:val="Lettering"/>
    <w:basedOn w:val="Numbering"/>
    <w:next w:val="Normal"/>
    <w:uiPriority w:val="99"/>
    <w:qFormat/>
    <w:rsid w:val="009D4A4C"/>
    <w:pPr>
      <w:numPr>
        <w:numId w:val="0"/>
      </w:numPr>
      <w:tabs>
        <w:tab w:val="num" w:pos="720"/>
      </w:tabs>
      <w:ind w:left="720" w:hanging="360"/>
    </w:pPr>
    <w:rPr>
      <w:szCs w:val="22"/>
    </w:rPr>
  </w:style>
  <w:style w:type="paragraph" w:customStyle="1" w:styleId="FileName">
    <w:name w:val="File Name"/>
    <w:basedOn w:val="Normal"/>
    <w:next w:val="Normal"/>
    <w:uiPriority w:val="99"/>
    <w:qFormat/>
    <w:rsid w:val="009D4A4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D4A4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D4A4C"/>
    <w:pPr>
      <w:numPr>
        <w:numId w:val="0"/>
      </w:numPr>
      <w:tabs>
        <w:tab w:val="num" w:pos="720"/>
      </w:tabs>
      <w:ind w:left="720" w:hanging="360"/>
    </w:pPr>
  </w:style>
  <w:style w:type="paragraph" w:customStyle="1" w:styleId="CardContinued1">
    <w:name w:val="Card Continued 1"/>
    <w:basedOn w:val="Normal"/>
    <w:next w:val="Normal"/>
    <w:uiPriority w:val="99"/>
    <w:qFormat/>
    <w:rsid w:val="009D4A4C"/>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D4A4C"/>
    <w:pPr>
      <w:spacing w:before="0" w:after="120"/>
      <w:jc w:val="left"/>
    </w:pPr>
  </w:style>
  <w:style w:type="paragraph" w:customStyle="1" w:styleId="Clearformatting">
    <w:name w:val="Clear formatting"/>
    <w:basedOn w:val="Normal"/>
    <w:uiPriority w:val="99"/>
    <w:qFormat/>
    <w:rsid w:val="009D4A4C"/>
    <w:pPr>
      <w:keepNext/>
      <w:outlineLvl w:val="2"/>
    </w:pPr>
    <w:rPr>
      <w:rFonts w:ascii="Arial Narrow" w:eastAsia="Times New Roman" w:hAnsi="Arial Narrow"/>
      <w:b/>
      <w:bCs/>
      <w:szCs w:val="26"/>
    </w:rPr>
  </w:style>
  <w:style w:type="character" w:customStyle="1" w:styleId="textmedium">
    <w:name w:val="textmedium"/>
    <w:rsid w:val="009D4A4C"/>
  </w:style>
  <w:style w:type="character" w:customStyle="1" w:styleId="SmallText1">
    <w:name w:val="SmallText"/>
    <w:rsid w:val="009D4A4C"/>
    <w:rPr>
      <w:color w:val="000000"/>
    </w:rPr>
  </w:style>
  <w:style w:type="character" w:customStyle="1" w:styleId="justify">
    <w:name w:val="justify"/>
    <w:rsid w:val="009D4A4C"/>
  </w:style>
  <w:style w:type="paragraph" w:customStyle="1" w:styleId="SmallCardText">
    <w:name w:val="Small Card Text"/>
    <w:uiPriority w:val="99"/>
    <w:qFormat/>
    <w:rsid w:val="009D4A4C"/>
    <w:pPr>
      <w:spacing w:after="200" w:line="276" w:lineRule="auto"/>
    </w:pPr>
    <w:rPr>
      <w:rFonts w:eastAsia="Times New Roman"/>
      <w:sz w:val="16"/>
      <w:szCs w:val="16"/>
    </w:rPr>
  </w:style>
  <w:style w:type="character" w:customStyle="1" w:styleId="SmallCardTextChar">
    <w:name w:val="Small Card Text Char"/>
    <w:rsid w:val="009D4A4C"/>
    <w:rPr>
      <w:sz w:val="16"/>
      <w:szCs w:val="16"/>
      <w:lang w:val="en-US" w:eastAsia="en-US" w:bidi="ar-SA"/>
    </w:rPr>
  </w:style>
  <w:style w:type="paragraph" w:customStyle="1" w:styleId="TAGFONT">
    <w:name w:val="TAG FONT"/>
    <w:basedOn w:val="Normal"/>
    <w:autoRedefine/>
    <w:uiPriority w:val="99"/>
    <w:qFormat/>
    <w:rsid w:val="009D4A4C"/>
    <w:rPr>
      <w:rFonts w:eastAsia="Times New Roman"/>
    </w:rPr>
  </w:style>
  <w:style w:type="paragraph" w:styleId="BodyTextIndent">
    <w:name w:val="Body Text Indent"/>
    <w:basedOn w:val="Normal"/>
    <w:link w:val="BodyTextIndentChar"/>
    <w:rsid w:val="009D4A4C"/>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9D4A4C"/>
    <w:rPr>
      <w:rFonts w:ascii="Calibri" w:eastAsia="Times New Roman" w:hAnsi="Calibri" w:cs="Calibri"/>
      <w:sz w:val="22"/>
      <w:szCs w:val="18"/>
    </w:rPr>
  </w:style>
  <w:style w:type="character" w:customStyle="1" w:styleId="tagChar3">
    <w:name w:val="tag Char3"/>
    <w:rsid w:val="009D4A4C"/>
    <w:rPr>
      <w:b/>
      <w:sz w:val="24"/>
      <w:szCs w:val="24"/>
      <w:lang w:val="en-US" w:eastAsia="en-US" w:bidi="ar-SA"/>
    </w:rPr>
  </w:style>
  <w:style w:type="paragraph" w:customStyle="1" w:styleId="LanguageStrike">
    <w:name w:val="Language Strike"/>
    <w:basedOn w:val="Normal"/>
    <w:next w:val="Normal"/>
    <w:link w:val="LanguageStrikeChar"/>
    <w:qFormat/>
    <w:rsid w:val="009D4A4C"/>
    <w:rPr>
      <w:rFonts w:ascii="Arial Narrow" w:eastAsia="Times New Roman" w:hAnsi="Arial Narrow"/>
      <w:strike/>
    </w:rPr>
  </w:style>
  <w:style w:type="character" w:customStyle="1" w:styleId="LanguageStrikeChar">
    <w:name w:val="Language Strike Char"/>
    <w:link w:val="LanguageStrike"/>
    <w:rsid w:val="009D4A4C"/>
    <w:rPr>
      <w:rFonts w:ascii="Arial Narrow" w:eastAsia="Times New Roman" w:hAnsi="Arial Narrow" w:cs="Calibri"/>
      <w:strike/>
      <w:sz w:val="22"/>
      <w:szCs w:val="22"/>
    </w:rPr>
  </w:style>
  <w:style w:type="paragraph" w:customStyle="1" w:styleId="medium-normal">
    <w:name w:val="medium-normal"/>
    <w:basedOn w:val="Normal"/>
    <w:uiPriority w:val="99"/>
    <w:qFormat/>
    <w:rsid w:val="009D4A4C"/>
    <w:pPr>
      <w:spacing w:before="100" w:beforeAutospacing="1" w:after="100" w:afterAutospacing="1"/>
    </w:pPr>
    <w:rPr>
      <w:rFonts w:eastAsia="Times New Roman"/>
      <w:szCs w:val="20"/>
    </w:rPr>
  </w:style>
  <w:style w:type="character" w:customStyle="1" w:styleId="medium-normal1">
    <w:name w:val="medium-normal1"/>
    <w:rsid w:val="009D4A4C"/>
    <w:rPr>
      <w:rFonts w:ascii="Arial" w:hAnsi="Arial" w:cs="Arial" w:hint="default"/>
      <w:b w:val="0"/>
      <w:bCs w:val="0"/>
      <w:i w:val="0"/>
      <w:iCs w:val="0"/>
      <w:sz w:val="20"/>
      <w:szCs w:val="20"/>
    </w:rPr>
  </w:style>
  <w:style w:type="paragraph" w:customStyle="1" w:styleId="8point">
    <w:name w:val="8 point"/>
    <w:basedOn w:val="Normal"/>
    <w:link w:val="8pointChar"/>
    <w:qFormat/>
    <w:rsid w:val="009D4A4C"/>
    <w:rPr>
      <w:rFonts w:eastAsia="Times New Roman"/>
    </w:rPr>
  </w:style>
  <w:style w:type="character" w:customStyle="1" w:styleId="8pointChar">
    <w:name w:val="8 point Char"/>
    <w:link w:val="8point"/>
    <w:rsid w:val="009D4A4C"/>
    <w:rPr>
      <w:rFonts w:ascii="Calibri" w:eastAsia="Times New Roman" w:hAnsi="Calibri" w:cs="Calibri"/>
      <w:sz w:val="22"/>
      <w:szCs w:val="22"/>
    </w:rPr>
  </w:style>
  <w:style w:type="paragraph" w:customStyle="1" w:styleId="citationunderline">
    <w:name w:val="citation/underline"/>
    <w:link w:val="citationunderlineChar"/>
    <w:autoRedefine/>
    <w:qFormat/>
    <w:rsid w:val="009D4A4C"/>
    <w:rPr>
      <w:rFonts w:ascii="Times New Roman" w:eastAsia="Times New Roman" w:hAnsi="Times New Roman" w:cs="Times New Roman"/>
      <w:b/>
      <w:u w:val="single"/>
    </w:rPr>
  </w:style>
  <w:style w:type="character" w:customStyle="1" w:styleId="citationunderlineChar">
    <w:name w:val="citation/underline Char"/>
    <w:link w:val="citationunderline"/>
    <w:rsid w:val="009D4A4C"/>
    <w:rPr>
      <w:rFonts w:ascii="Times New Roman" w:eastAsia="Times New Roman" w:hAnsi="Times New Roman" w:cs="Times New Roman"/>
      <w:b/>
      <w:u w:val="single"/>
    </w:rPr>
  </w:style>
  <w:style w:type="character" w:customStyle="1" w:styleId="inside-head">
    <w:name w:val="inside-head"/>
    <w:rsid w:val="009D4A4C"/>
  </w:style>
  <w:style w:type="character" w:customStyle="1" w:styleId="awtw">
    <w:name w:val="awtw"/>
    <w:rsid w:val="009D4A4C"/>
  </w:style>
  <w:style w:type="paragraph" w:customStyle="1" w:styleId="Style60">
    <w:name w:val="Style 6"/>
    <w:uiPriority w:val="99"/>
    <w:qFormat/>
    <w:rsid w:val="009D4A4C"/>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CardText-Underlined">
    <w:name w:val="Card Text - Underlined"/>
    <w:rsid w:val="009D4A4C"/>
    <w:rPr>
      <w:b/>
      <w:bCs w:val="0"/>
      <w:sz w:val="20"/>
      <w:u w:val="single"/>
    </w:rPr>
  </w:style>
  <w:style w:type="character" w:customStyle="1" w:styleId="Citation-AuthorDate">
    <w:name w:val="Citation - Author/Date"/>
    <w:rsid w:val="009D4A4C"/>
    <w:rPr>
      <w:b/>
      <w:bCs w:val="0"/>
      <w:smallCaps/>
      <w:sz w:val="24"/>
      <w:u w:val="single"/>
    </w:rPr>
  </w:style>
  <w:style w:type="character" w:customStyle="1" w:styleId="CardsCharChar">
    <w:name w:val="Cards Char Char"/>
    <w:rsid w:val="009D4A4C"/>
    <w:rPr>
      <w:rFonts w:ascii="Arial Narrow" w:eastAsia="Times New Roman" w:hAnsi="Arial Narrow"/>
      <w:szCs w:val="24"/>
    </w:rPr>
  </w:style>
  <w:style w:type="character" w:customStyle="1" w:styleId="ThickUnderlineCharChar">
    <w:name w:val="Thick Underline Char Char"/>
    <w:qFormat/>
    <w:rsid w:val="009D4A4C"/>
    <w:rPr>
      <w:rFonts w:ascii="Arial Narrow" w:eastAsia="Times New Roman" w:hAnsi="Arial Narrow"/>
      <w:sz w:val="24"/>
      <w:szCs w:val="24"/>
      <w:u w:val="thick"/>
    </w:rPr>
  </w:style>
  <w:style w:type="character" w:customStyle="1" w:styleId="CitesCharChar">
    <w:name w:val="Cites Char Char"/>
    <w:rsid w:val="009D4A4C"/>
    <w:rPr>
      <w:rFonts w:ascii="Arial Narrow" w:eastAsia="Times New Roman" w:hAnsi="Arial Narrow"/>
      <w:b/>
      <w:bCs/>
      <w:sz w:val="24"/>
      <w:szCs w:val="24"/>
    </w:rPr>
  </w:style>
  <w:style w:type="character" w:customStyle="1" w:styleId="TagsCharChar">
    <w:name w:val="Tags Char Char"/>
    <w:rsid w:val="009D4A4C"/>
    <w:rPr>
      <w:rFonts w:ascii="Arial Narrow" w:eastAsia="Times New Roman" w:hAnsi="Arial Narrow"/>
      <w:b/>
      <w:sz w:val="24"/>
      <w:szCs w:val="24"/>
    </w:rPr>
  </w:style>
  <w:style w:type="character" w:customStyle="1" w:styleId="Style6Char">
    <w:name w:val="Style6 Char"/>
    <w:link w:val="Style6"/>
    <w:uiPriority w:val="99"/>
    <w:rsid w:val="009D4A4C"/>
    <w:rPr>
      <w:rFonts w:ascii="Calibri" w:eastAsia="SimSun" w:hAnsi="Calibri" w:cs="Calibri"/>
      <w:b/>
      <w:sz w:val="22"/>
      <w:szCs w:val="22"/>
    </w:rPr>
  </w:style>
  <w:style w:type="character" w:customStyle="1" w:styleId="ld3">
    <w:name w:val="ld3"/>
    <w:rsid w:val="009D4A4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D4A4C"/>
    <w:rPr>
      <w:rFonts w:ascii="Times New Roman" w:hAnsi="Times New Roman"/>
      <w:sz w:val="14"/>
    </w:rPr>
  </w:style>
  <w:style w:type="paragraph" w:customStyle="1" w:styleId="DateCitesAuthorChar">
    <w:name w:val="DateCitesAuthor Char"/>
    <w:basedOn w:val="Normal"/>
    <w:link w:val="DateCitesAuthorCharChar"/>
    <w:qFormat/>
    <w:rsid w:val="009D4A4C"/>
    <w:pPr>
      <w:keepNext/>
      <w:outlineLvl w:val="2"/>
    </w:pPr>
    <w:rPr>
      <w:rFonts w:eastAsia="Times New Roman"/>
      <w:b/>
      <w:bCs/>
      <w:szCs w:val="26"/>
      <w:u w:val="single"/>
    </w:rPr>
  </w:style>
  <w:style w:type="character" w:customStyle="1" w:styleId="DateCitesAuthorCharChar">
    <w:name w:val="DateCitesAuthor Char Char"/>
    <w:link w:val="DateCitesAuthorChar"/>
    <w:rsid w:val="009D4A4C"/>
    <w:rPr>
      <w:rFonts w:ascii="Calibri" w:eastAsia="Times New Roman" w:hAnsi="Calibri" w:cs="Calibri"/>
      <w:b/>
      <w:bCs/>
      <w:sz w:val="22"/>
      <w:szCs w:val="26"/>
      <w:u w:val="single"/>
    </w:rPr>
  </w:style>
  <w:style w:type="paragraph" w:customStyle="1" w:styleId="articlebodynormaltext">
    <w:name w:val="articlebody_normaltext"/>
    <w:basedOn w:val="Normal"/>
    <w:uiPriority w:val="99"/>
    <w:qFormat/>
    <w:rsid w:val="009D4A4C"/>
    <w:pPr>
      <w:spacing w:before="100" w:beforeAutospacing="1" w:after="100" w:afterAutospacing="1"/>
    </w:pPr>
    <w:rPr>
      <w:rFonts w:eastAsia="Times New Roman"/>
    </w:rPr>
  </w:style>
  <w:style w:type="character" w:customStyle="1" w:styleId="BodyTextChar1">
    <w:name w:val="Body Text Char1"/>
    <w:aliases w:val="BT Char1,Very Small Text Char1"/>
    <w:uiPriority w:val="99"/>
    <w:rsid w:val="009D4A4C"/>
    <w:rPr>
      <w:rFonts w:ascii="Palatino Linotype" w:hAnsi="Palatino Linotype" w:cs="Palatino Linotype"/>
      <w:sz w:val="17"/>
      <w:szCs w:val="17"/>
      <w:shd w:val="clear" w:color="auto" w:fill="FFFFFF"/>
    </w:rPr>
  </w:style>
  <w:style w:type="paragraph" w:customStyle="1" w:styleId="2909F619802848F09E01365C32F34654">
    <w:name w:val="2909F619802848F09E01365C32F34654"/>
    <w:uiPriority w:val="99"/>
    <w:qFormat/>
    <w:rsid w:val="009D4A4C"/>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uiPriority w:val="99"/>
    <w:qFormat/>
    <w:rsid w:val="009D4A4C"/>
    <w:pPr>
      <w:spacing w:after="200" w:line="276" w:lineRule="auto"/>
    </w:pPr>
    <w:rPr>
      <w:rFonts w:ascii="Calibri" w:eastAsia="Times New Roman" w:hAnsi="Calibri" w:cs="Times New Roman"/>
      <w:sz w:val="22"/>
      <w:szCs w:val="22"/>
      <w:lang w:eastAsia="ja-JP"/>
    </w:rPr>
  </w:style>
  <w:style w:type="paragraph" w:customStyle="1" w:styleId="western">
    <w:name w:val="western"/>
    <w:basedOn w:val="Normal"/>
    <w:uiPriority w:val="99"/>
    <w:qFormat/>
    <w:rsid w:val="009D4A4C"/>
    <w:pPr>
      <w:spacing w:before="100" w:beforeAutospacing="1" w:after="100" w:afterAutospacing="1"/>
    </w:pPr>
    <w:rPr>
      <w:rFonts w:eastAsia="Times New Roman"/>
    </w:rPr>
  </w:style>
  <w:style w:type="paragraph" w:customStyle="1" w:styleId="targetcaption">
    <w:name w:val="targetcaption"/>
    <w:basedOn w:val="Normal"/>
    <w:uiPriority w:val="99"/>
    <w:qFormat/>
    <w:rsid w:val="009D4A4C"/>
    <w:pPr>
      <w:spacing w:before="100" w:beforeAutospacing="1" w:after="100" w:afterAutospacing="1"/>
    </w:pPr>
    <w:rPr>
      <w:rFonts w:eastAsia="Times New Roman"/>
    </w:rPr>
  </w:style>
  <w:style w:type="paragraph" w:customStyle="1" w:styleId="Index">
    <w:name w:val="Index"/>
    <w:basedOn w:val="Normal"/>
    <w:uiPriority w:val="99"/>
    <w:qFormat/>
    <w:rsid w:val="009D4A4C"/>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D4A4C"/>
  </w:style>
  <w:style w:type="paragraph" w:customStyle="1" w:styleId="Shrink8">
    <w:name w:val="Shrink8"/>
    <w:basedOn w:val="Normal"/>
    <w:autoRedefine/>
    <w:uiPriority w:val="99"/>
    <w:qFormat/>
    <w:rsid w:val="009D4A4C"/>
  </w:style>
  <w:style w:type="paragraph" w:customStyle="1" w:styleId="Tag12">
    <w:name w:val="Tag12"/>
    <w:basedOn w:val="Normal"/>
    <w:uiPriority w:val="99"/>
    <w:qFormat/>
    <w:rsid w:val="009D4A4C"/>
    <w:pPr>
      <w:contextualSpacing/>
    </w:pPr>
    <w:rPr>
      <w:b/>
    </w:rPr>
  </w:style>
  <w:style w:type="character" w:customStyle="1" w:styleId="grey10">
    <w:name w:val="grey10"/>
    <w:rsid w:val="009D4A4C"/>
  </w:style>
  <w:style w:type="character" w:customStyle="1" w:styleId="CharacterStyle20">
    <w:name w:val="Character Style 20"/>
    <w:rsid w:val="009D4A4C"/>
    <w:rPr>
      <w:sz w:val="21"/>
    </w:rPr>
  </w:style>
  <w:style w:type="character" w:customStyle="1" w:styleId="Style11ptUnderlineBorderSinglesolidlineAuto05pt">
    <w:name w:val="Style 11 pt Underline Border: : (Single solid line Auto  0.5 pt..."/>
    <w:rsid w:val="009D4A4C"/>
    <w:rPr>
      <w:sz w:val="20"/>
      <w:u w:val="single"/>
      <w:bdr w:val="single" w:sz="4" w:space="0" w:color="auto"/>
    </w:rPr>
  </w:style>
  <w:style w:type="character" w:customStyle="1" w:styleId="A9">
    <w:name w:val="A9"/>
    <w:uiPriority w:val="99"/>
    <w:rsid w:val="009D4A4C"/>
    <w:rPr>
      <w:color w:val="000000"/>
      <w:sz w:val="11"/>
    </w:rPr>
  </w:style>
  <w:style w:type="character" w:customStyle="1" w:styleId="A5">
    <w:name w:val="A5"/>
    <w:uiPriority w:val="99"/>
    <w:rsid w:val="009D4A4C"/>
    <w:rPr>
      <w:rFonts w:ascii="Minion RegularSC" w:hAnsi="Minion RegularSC"/>
      <w:color w:val="000000"/>
      <w:sz w:val="12"/>
    </w:rPr>
  </w:style>
  <w:style w:type="paragraph" w:customStyle="1" w:styleId="HeadingsBase">
    <w:name w:val="Headings Base"/>
    <w:basedOn w:val="Normal"/>
    <w:link w:val="HeadingsBaseChar"/>
    <w:qFormat/>
    <w:rsid w:val="009D4A4C"/>
    <w:pPr>
      <w:keepNext/>
      <w:keepLines/>
      <w:suppressAutoHyphens/>
      <w:spacing w:before="20" w:after="120"/>
      <w:jc w:val="center"/>
    </w:pPr>
    <w:rPr>
      <w:b/>
      <w:sz w:val="32"/>
    </w:rPr>
  </w:style>
  <w:style w:type="character" w:customStyle="1" w:styleId="underline20">
    <w:name w:val="underline2"/>
    <w:rsid w:val="009D4A4C"/>
    <w:rPr>
      <w:u w:val="single"/>
      <w:bdr w:val="none" w:sz="0" w:space="0" w:color="auto"/>
      <w:shd w:val="clear" w:color="auto" w:fill="B3B3B3"/>
    </w:rPr>
  </w:style>
  <w:style w:type="character" w:customStyle="1" w:styleId="underline3">
    <w:name w:val="underline3"/>
    <w:rsid w:val="009D4A4C"/>
    <w:rPr>
      <w:u w:val="single"/>
      <w:bdr w:val="none" w:sz="0" w:space="0" w:color="auto"/>
      <w:shd w:val="clear" w:color="auto" w:fill="FFFF00"/>
    </w:rPr>
  </w:style>
  <w:style w:type="paragraph" w:customStyle="1" w:styleId="HeadingFake">
    <w:name w:val="Heading Fake"/>
    <w:basedOn w:val="Heading3"/>
    <w:uiPriority w:val="99"/>
    <w:qFormat/>
    <w:rsid w:val="009D4A4C"/>
    <w:pPr>
      <w:suppressAutoHyphens/>
      <w:spacing w:before="20" w:after="120"/>
      <w:outlineLvl w:val="9"/>
    </w:pPr>
    <w:rPr>
      <w:rFonts w:eastAsia="Calibri" w:cs="Arial"/>
      <w:caps/>
      <w:szCs w:val="26"/>
      <w:u w:val="none"/>
    </w:rPr>
  </w:style>
  <w:style w:type="paragraph" w:customStyle="1" w:styleId="SchoolPaper">
    <w:name w:val="School Paper"/>
    <w:basedOn w:val="Normal"/>
    <w:uiPriority w:val="99"/>
    <w:qFormat/>
    <w:rsid w:val="009D4A4C"/>
    <w:pPr>
      <w:spacing w:line="480" w:lineRule="auto"/>
      <w:ind w:firstLine="720"/>
    </w:pPr>
  </w:style>
  <w:style w:type="paragraph" w:customStyle="1" w:styleId="SchoolBlockQuote">
    <w:name w:val="School Block Quote"/>
    <w:basedOn w:val="SchoolPaper"/>
    <w:uiPriority w:val="99"/>
    <w:qFormat/>
    <w:rsid w:val="009D4A4C"/>
    <w:pPr>
      <w:spacing w:line="240" w:lineRule="auto"/>
      <w:ind w:left="720" w:right="720" w:firstLine="0"/>
    </w:pPr>
  </w:style>
  <w:style w:type="paragraph" w:customStyle="1" w:styleId="SchoolWorksCited">
    <w:name w:val="School Works Cited"/>
    <w:basedOn w:val="SchoolPaper"/>
    <w:uiPriority w:val="99"/>
    <w:qFormat/>
    <w:rsid w:val="009D4A4C"/>
    <w:pPr>
      <w:ind w:left="720" w:hanging="720"/>
    </w:pPr>
  </w:style>
  <w:style w:type="paragraph" w:customStyle="1" w:styleId="BlockQuote">
    <w:name w:val="Block Quote"/>
    <w:basedOn w:val="Normal"/>
    <w:uiPriority w:val="99"/>
    <w:qFormat/>
    <w:rsid w:val="009D4A4C"/>
    <w:pPr>
      <w:ind w:left="720" w:right="720"/>
    </w:pPr>
  </w:style>
  <w:style w:type="character" w:customStyle="1" w:styleId="menu">
    <w:name w:val="menu"/>
    <w:rsid w:val="009D4A4C"/>
  </w:style>
  <w:style w:type="paragraph" w:customStyle="1" w:styleId="PaperBody">
    <w:name w:val="Paper Body"/>
    <w:basedOn w:val="Normal"/>
    <w:uiPriority w:val="99"/>
    <w:qFormat/>
    <w:rsid w:val="009D4A4C"/>
    <w:pPr>
      <w:spacing w:line="480" w:lineRule="auto"/>
      <w:ind w:firstLine="720"/>
    </w:pPr>
  </w:style>
  <w:style w:type="paragraph" w:customStyle="1" w:styleId="PaperCitation">
    <w:name w:val="Paper Citation"/>
    <w:basedOn w:val="Normal"/>
    <w:uiPriority w:val="99"/>
    <w:qFormat/>
    <w:rsid w:val="009D4A4C"/>
    <w:pPr>
      <w:spacing w:line="480" w:lineRule="auto"/>
      <w:ind w:left="720" w:hanging="720"/>
    </w:pPr>
  </w:style>
  <w:style w:type="table" w:styleId="TableGrid">
    <w:name w:val="Table Grid"/>
    <w:basedOn w:val="TableNormal"/>
    <w:rsid w:val="009D4A4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link w:val="HeadingsBase"/>
    <w:rsid w:val="009D4A4C"/>
    <w:rPr>
      <w:rFonts w:ascii="Calibri" w:eastAsiaTheme="minorHAnsi" w:hAnsi="Calibri" w:cs="Calibri"/>
      <w:b/>
      <w:sz w:val="32"/>
      <w:szCs w:val="22"/>
    </w:rPr>
  </w:style>
  <w:style w:type="character" w:customStyle="1" w:styleId="hatChar">
    <w:name w:val="hat Char"/>
    <w:link w:val="hat"/>
    <w:rsid w:val="009D4A4C"/>
    <w:rPr>
      <w:rFonts w:ascii="Calibri" w:eastAsia="Times New Roman" w:hAnsi="Calibri" w:cs="Calibri"/>
      <w:b/>
      <w:bCs/>
      <w:sz w:val="32"/>
      <w:szCs w:val="22"/>
      <w:u w:val="single"/>
    </w:rPr>
  </w:style>
  <w:style w:type="character" w:customStyle="1" w:styleId="centerheadlines">
    <w:name w:val="centerheadlines"/>
    <w:rsid w:val="009D4A4C"/>
  </w:style>
  <w:style w:type="paragraph" w:customStyle="1" w:styleId="CM9">
    <w:name w:val="CM9"/>
    <w:basedOn w:val="Default"/>
    <w:next w:val="Default"/>
    <w:uiPriority w:val="99"/>
    <w:qFormat/>
    <w:rsid w:val="009D4A4C"/>
    <w:pPr>
      <w:widowControl w:val="0"/>
      <w:spacing w:after="0" w:line="553" w:lineRule="atLeast"/>
    </w:pPr>
    <w:rPr>
      <w:rFonts w:ascii="Times New Roman" w:eastAsiaTheme="minorHAnsi" w:hAnsi="Times New Roman" w:cs="Times New Roman"/>
    </w:rPr>
  </w:style>
  <w:style w:type="paragraph" w:customStyle="1" w:styleId="CM6">
    <w:name w:val="CM6"/>
    <w:basedOn w:val="Default"/>
    <w:next w:val="Default"/>
    <w:uiPriority w:val="99"/>
    <w:qFormat/>
    <w:rsid w:val="009D4A4C"/>
    <w:pPr>
      <w:widowControl w:val="0"/>
      <w:spacing w:after="0" w:line="553" w:lineRule="atLeast"/>
    </w:pPr>
    <w:rPr>
      <w:rFonts w:ascii="Times New Roman" w:eastAsiaTheme="minorHAnsi" w:hAnsi="Times New Roman" w:cs="Times New Roman"/>
    </w:rPr>
  </w:style>
  <w:style w:type="character" w:customStyle="1" w:styleId="datetime">
    <w:name w:val="datetime"/>
    <w:rsid w:val="009D4A4C"/>
  </w:style>
  <w:style w:type="paragraph" w:customStyle="1" w:styleId="boldness">
    <w:name w:val="boldness"/>
    <w:basedOn w:val="Normal"/>
    <w:uiPriority w:val="99"/>
    <w:qFormat/>
    <w:rsid w:val="009D4A4C"/>
    <w:pPr>
      <w:spacing w:before="100" w:beforeAutospacing="1" w:after="100" w:afterAutospacing="1"/>
    </w:pPr>
    <w:rPr>
      <w:rFonts w:eastAsia="Times New Roman"/>
    </w:rPr>
  </w:style>
  <w:style w:type="paragraph" w:customStyle="1" w:styleId="UnderlineCard">
    <w:name w:val="UnderlineCard"/>
    <w:basedOn w:val="Heading4"/>
    <w:link w:val="UnderlineCardChar0"/>
    <w:qFormat/>
    <w:rsid w:val="009D4A4C"/>
    <w:pPr>
      <w:keepNext w:val="0"/>
      <w:keepLines w:val="0"/>
      <w:outlineLvl w:val="9"/>
    </w:pPr>
    <w:rPr>
      <w:rFonts w:eastAsia="Calibri" w:cs="Times New Roman"/>
      <w:b w:val="0"/>
      <w:bCs w:val="0"/>
      <w:iCs/>
      <w:u w:val="single"/>
    </w:rPr>
  </w:style>
  <w:style w:type="character" w:customStyle="1" w:styleId="UnderlineCardChar0">
    <w:name w:val="UnderlineCard Char"/>
    <w:link w:val="UnderlineCard"/>
    <w:rsid w:val="009D4A4C"/>
    <w:rPr>
      <w:rFonts w:ascii="Calibri" w:eastAsia="Calibri" w:hAnsi="Calibri" w:cs="Times New Roman"/>
      <w:bCs/>
      <w:sz w:val="26"/>
      <w:szCs w:val="22"/>
      <w:u w:val="single"/>
    </w:rPr>
  </w:style>
  <w:style w:type="paragraph" w:customStyle="1" w:styleId="CM21">
    <w:name w:val="CM21"/>
    <w:basedOn w:val="Default"/>
    <w:next w:val="Default"/>
    <w:uiPriority w:val="99"/>
    <w:qFormat/>
    <w:rsid w:val="009D4A4C"/>
    <w:pPr>
      <w:widowControl w:val="0"/>
      <w:spacing w:after="0" w:line="240" w:lineRule="auto"/>
    </w:pPr>
    <w:rPr>
      <w:rFonts w:ascii="Times New Roman" w:eastAsiaTheme="minorHAnsi" w:hAnsi="Times New Roman" w:cs="Times New Roman"/>
    </w:rPr>
  </w:style>
  <w:style w:type="paragraph" w:customStyle="1" w:styleId="CM22">
    <w:name w:val="CM22"/>
    <w:basedOn w:val="Default"/>
    <w:next w:val="Default"/>
    <w:uiPriority w:val="99"/>
    <w:qFormat/>
    <w:rsid w:val="009D4A4C"/>
    <w:pPr>
      <w:widowControl w:val="0"/>
      <w:spacing w:after="0" w:line="240" w:lineRule="auto"/>
    </w:pPr>
    <w:rPr>
      <w:rFonts w:ascii="Times New Roman" w:eastAsiaTheme="minorHAnsi" w:hAnsi="Times New Roman" w:cs="Times New Roman"/>
    </w:rPr>
  </w:style>
  <w:style w:type="paragraph" w:customStyle="1" w:styleId="CM4">
    <w:name w:val="CM4"/>
    <w:basedOn w:val="Default"/>
    <w:next w:val="Default"/>
    <w:uiPriority w:val="99"/>
    <w:qFormat/>
    <w:rsid w:val="009D4A4C"/>
    <w:pPr>
      <w:widowControl w:val="0"/>
      <w:spacing w:after="0" w:line="553" w:lineRule="atLeast"/>
    </w:pPr>
    <w:rPr>
      <w:rFonts w:ascii="Times New Roman" w:eastAsiaTheme="minorHAnsi" w:hAnsi="Times New Roman" w:cs="Times New Roman"/>
    </w:rPr>
  </w:style>
  <w:style w:type="paragraph" w:customStyle="1" w:styleId="Pa10">
    <w:name w:val="Pa10"/>
    <w:basedOn w:val="Default"/>
    <w:next w:val="Default"/>
    <w:uiPriority w:val="99"/>
    <w:qFormat/>
    <w:rsid w:val="009D4A4C"/>
    <w:pPr>
      <w:widowControl w:val="0"/>
      <w:spacing w:after="0" w:line="231" w:lineRule="atLeast"/>
    </w:pPr>
    <w:rPr>
      <w:rFonts w:ascii="Minion Pro" w:eastAsiaTheme="minorHAnsi" w:hAnsi="Minion Pro" w:cs="Times New Roman"/>
    </w:rPr>
  </w:style>
  <w:style w:type="paragraph" w:customStyle="1" w:styleId="Pa31">
    <w:name w:val="Pa3+1"/>
    <w:basedOn w:val="Default"/>
    <w:next w:val="Default"/>
    <w:uiPriority w:val="99"/>
    <w:qFormat/>
    <w:rsid w:val="009D4A4C"/>
    <w:pPr>
      <w:widowControl w:val="0"/>
      <w:spacing w:after="0" w:line="261" w:lineRule="atLeast"/>
    </w:pPr>
    <w:rPr>
      <w:rFonts w:ascii="Adobe Garamond Pro" w:eastAsiaTheme="minorHAnsi" w:hAnsi="Adobe Garamond Pro" w:cs="Times New Roman"/>
    </w:rPr>
  </w:style>
  <w:style w:type="character" w:customStyle="1" w:styleId="datestory">
    <w:name w:val="datestory"/>
    <w:rsid w:val="009D4A4C"/>
  </w:style>
  <w:style w:type="character" w:customStyle="1" w:styleId="A2">
    <w:name w:val="A2"/>
    <w:uiPriority w:val="99"/>
    <w:rsid w:val="009D4A4C"/>
    <w:rPr>
      <w:color w:val="211D1E"/>
      <w:sz w:val="21"/>
      <w:szCs w:val="21"/>
    </w:rPr>
  </w:style>
  <w:style w:type="character" w:customStyle="1" w:styleId="A1">
    <w:name w:val="A1"/>
    <w:uiPriority w:val="99"/>
    <w:rsid w:val="009D4A4C"/>
    <w:rPr>
      <w:rFonts w:cs="Arial Black"/>
      <w:b/>
      <w:bCs/>
      <w:color w:val="003C78"/>
      <w:sz w:val="42"/>
      <w:szCs w:val="42"/>
    </w:rPr>
  </w:style>
  <w:style w:type="numbering" w:customStyle="1" w:styleId="NoList11">
    <w:name w:val="No List11"/>
    <w:next w:val="NoList"/>
    <w:uiPriority w:val="99"/>
    <w:semiHidden/>
    <w:unhideWhenUsed/>
    <w:rsid w:val="009D4A4C"/>
  </w:style>
  <w:style w:type="character" w:customStyle="1" w:styleId="goohl1">
    <w:name w:val="goohl1"/>
    <w:rsid w:val="009D4A4C"/>
  </w:style>
  <w:style w:type="character" w:customStyle="1" w:styleId="goohl2">
    <w:name w:val="goohl2"/>
    <w:rsid w:val="009D4A4C"/>
  </w:style>
  <w:style w:type="character" w:customStyle="1" w:styleId="goohl0">
    <w:name w:val="goohl0"/>
    <w:rsid w:val="009D4A4C"/>
  </w:style>
  <w:style w:type="character" w:customStyle="1" w:styleId="smallcaps">
    <w:name w:val="smallcaps"/>
    <w:rsid w:val="009D4A4C"/>
  </w:style>
  <w:style w:type="character" w:customStyle="1" w:styleId="Boxed">
    <w:name w:val="Boxed"/>
    <w:qFormat/>
    <w:rsid w:val="009D4A4C"/>
    <w:rPr>
      <w:rFonts w:ascii="Garamond" w:hAnsi="Garamond"/>
      <w:sz w:val="20"/>
      <w:bdr w:val="single" w:sz="6" w:space="0" w:color="auto"/>
    </w:rPr>
  </w:style>
  <w:style w:type="paragraph" w:customStyle="1" w:styleId="FreeFormA">
    <w:name w:val="Free Form A"/>
    <w:uiPriority w:val="99"/>
    <w:qFormat/>
    <w:rsid w:val="009D4A4C"/>
    <w:rPr>
      <w:rFonts w:ascii="Helvetica" w:eastAsia="ヒラギノ角ゴ Pro W3" w:hAnsi="Helvetica" w:cs="Times New Roman"/>
      <w:color w:val="000000"/>
      <w:szCs w:val="20"/>
    </w:rPr>
  </w:style>
  <w:style w:type="paragraph" w:customStyle="1" w:styleId="CardUpSize-Light">
    <w:name w:val="CardUpSize - Light"/>
    <w:basedOn w:val="Normal"/>
    <w:link w:val="CardUpSize-LightChar"/>
    <w:qFormat/>
    <w:rsid w:val="009D4A4C"/>
    <w:rPr>
      <w:rFonts w:asciiTheme="minorHAnsi" w:hAnsiTheme="minorHAnsi"/>
      <w:sz w:val="24"/>
      <w:szCs w:val="32"/>
      <w:u w:val="single"/>
    </w:rPr>
  </w:style>
  <w:style w:type="paragraph" w:customStyle="1" w:styleId="CiteCardUpSize-Heavy">
    <w:name w:val="Cite // CardUpSize - Heavy"/>
    <w:basedOn w:val="Normal"/>
    <w:link w:val="CiteCardUpSize-HeavyChar"/>
    <w:qFormat/>
    <w:rsid w:val="009D4A4C"/>
    <w:rPr>
      <w:rFonts w:eastAsia="Times New Roman"/>
      <w:b/>
      <w:u w:val="single"/>
    </w:rPr>
  </w:style>
  <w:style w:type="character" w:customStyle="1" w:styleId="StyleUnderlineBorderSinglesolidlineAuto05ptLinew">
    <w:name w:val="Style Underline Border: : (Single solid line Auto  0.5 pt Line w..."/>
    <w:basedOn w:val="DefaultParagraphFont"/>
    <w:rsid w:val="009D4A4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D4A4C"/>
    <w:rPr>
      <w:rFonts w:ascii="Calibri" w:eastAsia="Times New Roman" w:hAnsi="Calibri" w:cs="Calibri"/>
      <w:b/>
      <w:sz w:val="22"/>
      <w:szCs w:val="22"/>
      <w:u w:val="single"/>
    </w:rPr>
  </w:style>
  <w:style w:type="character" w:customStyle="1" w:styleId="citeschar10">
    <w:name w:val="citeschar1"/>
    <w:basedOn w:val="DefaultParagraphFont"/>
    <w:rsid w:val="009D4A4C"/>
  </w:style>
  <w:style w:type="character" w:customStyle="1" w:styleId="cardunderlinedchar0">
    <w:name w:val="cardunderlinedchar"/>
    <w:basedOn w:val="DefaultParagraphFont"/>
    <w:rsid w:val="009D4A4C"/>
  </w:style>
  <w:style w:type="paragraph" w:customStyle="1" w:styleId="Style1CharChar">
    <w:name w:val="Style1 Char Char"/>
    <w:basedOn w:val="Heading3"/>
    <w:next w:val="Normal"/>
    <w:link w:val="Style1CharCharChar"/>
    <w:rsid w:val="009D4A4C"/>
    <w:pPr>
      <w:keepLines w:val="0"/>
      <w:pageBreakBefore w:val="0"/>
      <w:tabs>
        <w:tab w:val="left" w:pos="6120"/>
      </w:tabs>
      <w:jc w:val="left"/>
    </w:pPr>
    <w:rPr>
      <w:rFonts w:eastAsia="Times New Roman" w:cs="Arial"/>
      <w:b w:val="0"/>
      <w:caps/>
      <w:sz w:val="12"/>
      <w:szCs w:val="18"/>
      <w:u w:val="none"/>
    </w:rPr>
  </w:style>
  <w:style w:type="character" w:customStyle="1" w:styleId="Style1CharCharChar">
    <w:name w:val="Style1 Char Char Char"/>
    <w:link w:val="Style1CharChar"/>
    <w:rsid w:val="009D4A4C"/>
    <w:rPr>
      <w:rFonts w:ascii="Calibri" w:eastAsia="Times New Roman" w:hAnsi="Calibri" w:cs="Arial"/>
      <w:caps/>
      <w:sz w:val="12"/>
      <w:szCs w:val="18"/>
    </w:rPr>
  </w:style>
  <w:style w:type="paragraph" w:customStyle="1" w:styleId="WW-Default">
    <w:name w:val="WW-Default"/>
    <w:uiPriority w:val="99"/>
    <w:qFormat/>
    <w:rsid w:val="009D4A4C"/>
    <w:pPr>
      <w:suppressAutoHyphens/>
    </w:pPr>
    <w:rPr>
      <w:rFonts w:ascii="Georgia" w:eastAsia="Calibri" w:hAnsi="Georgia" w:cs="Calibri"/>
      <w:sz w:val="22"/>
      <w:szCs w:val="22"/>
      <w:lang w:eastAsia="ar-SA"/>
    </w:rPr>
  </w:style>
  <w:style w:type="character" w:customStyle="1" w:styleId="EmphasizeThis">
    <w:name w:val="EmphasizeThis"/>
    <w:rsid w:val="009D4A4C"/>
    <w:rPr>
      <w:rFonts w:ascii="Georgia" w:hAnsi="Georgia"/>
      <w:b/>
      <w:iCs/>
      <w:sz w:val="24"/>
      <w:u w:val="thick"/>
    </w:rPr>
  </w:style>
  <w:style w:type="paragraph" w:customStyle="1" w:styleId="Tagandcite">
    <w:name w:val="Tag and cite"/>
    <w:basedOn w:val="Normal"/>
    <w:uiPriority w:val="99"/>
    <w:qFormat/>
    <w:rsid w:val="009D4A4C"/>
    <w:pPr>
      <w:suppressAutoHyphens/>
    </w:pPr>
    <w:rPr>
      <w:color w:val="333333"/>
      <w:lang w:eastAsia="ar-SA"/>
    </w:rPr>
  </w:style>
  <w:style w:type="character" w:customStyle="1" w:styleId="citenon-boldChar">
    <w:name w:val="cite non-bold Char"/>
    <w:link w:val="citenon-bold"/>
    <w:rsid w:val="009D4A4C"/>
    <w:rPr>
      <w:rFonts w:ascii="Calibri" w:eastAsia="Times New Roman" w:hAnsi="Calibri" w:cs="Calibri"/>
      <w:sz w:val="22"/>
      <w:szCs w:val="22"/>
    </w:rPr>
  </w:style>
  <w:style w:type="paragraph" w:customStyle="1" w:styleId="Textbody">
    <w:name w:val="Text body"/>
    <w:basedOn w:val="Standard"/>
    <w:uiPriority w:val="99"/>
    <w:qFormat/>
    <w:rsid w:val="009D4A4C"/>
    <w:pPr>
      <w:spacing w:after="120"/>
    </w:pPr>
    <w:rPr>
      <w:rFonts w:eastAsia="Lucida Sans Unicode" w:cs="Tahoma"/>
      <w:lang w:eastAsia="en-US" w:bidi="ar-SA"/>
    </w:rPr>
  </w:style>
  <w:style w:type="character" w:customStyle="1" w:styleId="fn">
    <w:name w:val="fn"/>
    <w:basedOn w:val="DefaultParagraphFont"/>
    <w:rsid w:val="009D4A4C"/>
  </w:style>
  <w:style w:type="character" w:customStyle="1" w:styleId="provider">
    <w:name w:val="provider"/>
    <w:basedOn w:val="DefaultParagraphFont"/>
    <w:rsid w:val="009D4A4C"/>
  </w:style>
  <w:style w:type="character" w:customStyle="1" w:styleId="grame">
    <w:name w:val="grame"/>
    <w:rsid w:val="009D4A4C"/>
  </w:style>
  <w:style w:type="character" w:customStyle="1" w:styleId="spelle">
    <w:name w:val="spelle"/>
    <w:rsid w:val="009D4A4C"/>
  </w:style>
  <w:style w:type="character" w:customStyle="1" w:styleId="vitstoryheadline">
    <w:name w:val="vitstoryheadline"/>
    <w:rsid w:val="009D4A4C"/>
  </w:style>
  <w:style w:type="character" w:customStyle="1" w:styleId="vitstorybyline">
    <w:name w:val="vitstorybyline"/>
    <w:rsid w:val="009D4A4C"/>
  </w:style>
  <w:style w:type="paragraph" w:customStyle="1" w:styleId="comments">
    <w:name w:val="comments"/>
    <w:basedOn w:val="Normal"/>
    <w:uiPriority w:val="99"/>
    <w:qFormat/>
    <w:rsid w:val="009D4A4C"/>
    <w:pPr>
      <w:spacing w:before="100" w:beforeAutospacing="1" w:after="100" w:afterAutospacing="1"/>
    </w:pPr>
    <w:rPr>
      <w:rFonts w:eastAsia="Times New Roman"/>
      <w:sz w:val="20"/>
    </w:rPr>
  </w:style>
  <w:style w:type="character" w:customStyle="1" w:styleId="tickerlinx">
    <w:name w:val="tickerlinx"/>
    <w:rsid w:val="009D4A4C"/>
  </w:style>
  <w:style w:type="paragraph" w:customStyle="1" w:styleId="Default1">
    <w:name w:val="Default1"/>
    <w:basedOn w:val="Default"/>
    <w:next w:val="Default"/>
    <w:uiPriority w:val="99"/>
    <w:qFormat/>
    <w:rsid w:val="009D4A4C"/>
    <w:pPr>
      <w:widowControl w:val="0"/>
      <w:spacing w:after="0" w:line="240" w:lineRule="auto"/>
    </w:pPr>
    <w:rPr>
      <w:rFonts w:ascii="Times New Roman" w:eastAsia="Malgun Gothic" w:hAnsi="Times New Roman" w:cs="Times New Roman"/>
      <w:sz w:val="20"/>
    </w:rPr>
  </w:style>
  <w:style w:type="paragraph" w:customStyle="1" w:styleId="NFAPWPheader">
    <w:name w:val="NFAP WP header"/>
    <w:basedOn w:val="Default"/>
    <w:next w:val="Default"/>
    <w:uiPriority w:val="99"/>
    <w:qFormat/>
    <w:rsid w:val="009D4A4C"/>
    <w:pPr>
      <w:widowControl w:val="0"/>
      <w:spacing w:after="0" w:line="240" w:lineRule="auto"/>
    </w:pPr>
    <w:rPr>
      <w:rFonts w:ascii="HNKAOE+Arial" w:eastAsia="Malgun Gothic" w:hAnsi="HNKAOE+Arial" w:cs="Times New Roman"/>
      <w:sz w:val="20"/>
    </w:rPr>
  </w:style>
  <w:style w:type="character" w:customStyle="1" w:styleId="post-timestamp">
    <w:name w:val="post-timestamp"/>
    <w:rsid w:val="009D4A4C"/>
  </w:style>
  <w:style w:type="character" w:customStyle="1" w:styleId="Box0">
    <w:name w:val="Box!"/>
    <w:rsid w:val="009D4A4C"/>
    <w:rPr>
      <w:rFonts w:ascii="Times New Roman" w:hAnsi="Times New Roman" w:cs="Times New Roman" w:hint="default"/>
      <w:sz w:val="20"/>
      <w:u w:val="thick"/>
      <w:bdr w:val="single" w:sz="4" w:space="0" w:color="auto" w:frame="1"/>
    </w:rPr>
  </w:style>
  <w:style w:type="paragraph" w:customStyle="1" w:styleId="UnderlinedCardText">
    <w:name w:val="Underlined Card Text"/>
    <w:basedOn w:val="Normal"/>
    <w:link w:val="UnderlinedCardTextChar"/>
    <w:qFormat/>
    <w:rsid w:val="009D4A4C"/>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9D4A4C"/>
    <w:rPr>
      <w:rFonts w:ascii="Arial Narrow" w:eastAsiaTheme="minorHAnsi" w:hAnsi="Arial Narrow" w:cs="Calibri"/>
      <w:sz w:val="18"/>
      <w:szCs w:val="20"/>
      <w:u w:val="single"/>
    </w:rPr>
  </w:style>
  <w:style w:type="paragraph" w:customStyle="1" w:styleId="cardtextemphasis">
    <w:name w:val="card text emphasis"/>
    <w:basedOn w:val="UnderlinedCardText"/>
    <w:link w:val="cardtextemphasisChar"/>
    <w:qFormat/>
    <w:rsid w:val="009D4A4C"/>
    <w:rPr>
      <w:b/>
    </w:rPr>
  </w:style>
  <w:style w:type="character" w:customStyle="1" w:styleId="cardtextemphasisChar">
    <w:name w:val="card text emphasis Char"/>
    <w:link w:val="cardtextemphasis"/>
    <w:rsid w:val="009D4A4C"/>
    <w:rPr>
      <w:rFonts w:ascii="Arial Narrow" w:eastAsiaTheme="minorHAnsi" w:hAnsi="Arial Narrow" w:cs="Calibri"/>
      <w:b/>
      <w:sz w:val="18"/>
      <w:szCs w:val="20"/>
      <w:u w:val="single"/>
    </w:rPr>
  </w:style>
  <w:style w:type="character" w:customStyle="1" w:styleId="month">
    <w:name w:val="month"/>
    <w:rsid w:val="009D4A4C"/>
  </w:style>
  <w:style w:type="character" w:customStyle="1" w:styleId="CiteCharCharChar">
    <w:name w:val="Cite Char Char Char"/>
    <w:rsid w:val="009D4A4C"/>
    <w:rPr>
      <w:rFonts w:ascii="Garamond" w:hAnsi="Garamond" w:cs="Calibri"/>
      <w:b/>
      <w:sz w:val="20"/>
      <w:szCs w:val="20"/>
      <w:u w:val="thick"/>
    </w:rPr>
  </w:style>
  <w:style w:type="character" w:customStyle="1" w:styleId="texttitlebigred">
    <w:name w:val="texttitlebigred"/>
    <w:rsid w:val="009D4A4C"/>
  </w:style>
  <w:style w:type="character" w:customStyle="1" w:styleId="subtitles">
    <w:name w:val="subtitles"/>
    <w:rsid w:val="009D4A4C"/>
  </w:style>
  <w:style w:type="character" w:customStyle="1" w:styleId="CiteCardCharCharCharChar">
    <w:name w:val="Cite_Card Char Char Char Char"/>
    <w:link w:val="CiteCardCharCharChar"/>
    <w:rsid w:val="009D4A4C"/>
    <w:rPr>
      <w:rFonts w:cs="Arial"/>
      <w:bCs/>
    </w:rPr>
  </w:style>
  <w:style w:type="paragraph" w:customStyle="1" w:styleId="CiteCardCharCharChar">
    <w:name w:val="Cite_Card Char Char Char"/>
    <w:link w:val="CiteCardCharCharCharChar"/>
    <w:qFormat/>
    <w:rsid w:val="009D4A4C"/>
    <w:rPr>
      <w:rFonts w:cs="Arial"/>
      <w:bCs/>
    </w:rPr>
  </w:style>
  <w:style w:type="character" w:customStyle="1" w:styleId="CiteCardChar1">
    <w:name w:val="Cite_Card Char1"/>
    <w:rsid w:val="009D4A4C"/>
    <w:rPr>
      <w:rFonts w:cs="Arial"/>
      <w:bCs/>
      <w:lang w:val="en-US" w:eastAsia="en-US" w:bidi="ar-SA"/>
    </w:rPr>
  </w:style>
  <w:style w:type="character" w:customStyle="1" w:styleId="ptitleinside">
    <w:name w:val="p_title_inside"/>
    <w:rsid w:val="009D4A4C"/>
  </w:style>
  <w:style w:type="paragraph" w:customStyle="1" w:styleId="DebateHeader">
    <w:name w:val="Debate Header"/>
    <w:basedOn w:val="Normal"/>
    <w:next w:val="Normal"/>
    <w:link w:val="DebateHeaderChar"/>
    <w:autoRedefine/>
    <w:qFormat/>
    <w:rsid w:val="009D4A4C"/>
    <w:pPr>
      <w:spacing w:after="240"/>
      <w:jc w:val="center"/>
      <w:outlineLvl w:val="0"/>
    </w:pPr>
    <w:rPr>
      <w:rFonts w:eastAsia="Times New Roman"/>
      <w:b/>
      <w:sz w:val="36"/>
      <w:u w:val="single"/>
    </w:rPr>
  </w:style>
  <w:style w:type="character" w:customStyle="1" w:styleId="DebateHeaderChar">
    <w:name w:val="Debate Header Char"/>
    <w:link w:val="DebateHeader"/>
    <w:rsid w:val="009D4A4C"/>
    <w:rPr>
      <w:rFonts w:ascii="Calibri" w:eastAsia="Times New Roman" w:hAnsi="Calibri" w:cs="Calibri"/>
      <w:b/>
      <w:sz w:val="36"/>
      <w:szCs w:val="22"/>
      <w:u w:val="single"/>
    </w:rPr>
  </w:style>
  <w:style w:type="character" w:customStyle="1" w:styleId="paramv">
    <w:name w:val="paramv"/>
    <w:rsid w:val="009D4A4C"/>
  </w:style>
  <w:style w:type="paragraph" w:customStyle="1" w:styleId="articletitle">
    <w:name w:val="article_title"/>
    <w:basedOn w:val="Normal"/>
    <w:uiPriority w:val="99"/>
    <w:qFormat/>
    <w:rsid w:val="009D4A4C"/>
    <w:pPr>
      <w:spacing w:before="100" w:beforeAutospacing="1" w:after="100" w:afterAutospacing="1"/>
    </w:pPr>
    <w:rPr>
      <w:rFonts w:eastAsia="Times New Roman"/>
      <w:sz w:val="20"/>
    </w:rPr>
  </w:style>
  <w:style w:type="paragraph" w:customStyle="1" w:styleId="TagCite1">
    <w:name w:val="Tag &amp; Cite"/>
    <w:basedOn w:val="Normal"/>
    <w:link w:val="TagCiteChar0"/>
    <w:qFormat/>
    <w:rsid w:val="009D4A4C"/>
    <w:rPr>
      <w:rFonts w:ascii="Arial Narrow" w:eastAsia="Times New Roman" w:hAnsi="Arial Narrow"/>
      <w:b/>
      <w:sz w:val="20"/>
    </w:rPr>
  </w:style>
  <w:style w:type="character" w:customStyle="1" w:styleId="TagCiteChar0">
    <w:name w:val="Tag &amp; Cite Char"/>
    <w:link w:val="TagCite1"/>
    <w:rsid w:val="009D4A4C"/>
    <w:rPr>
      <w:rFonts w:ascii="Arial Narrow" w:eastAsia="Times New Roman" w:hAnsi="Arial Narrow" w:cs="Calibri"/>
      <w:b/>
      <w:sz w:val="20"/>
      <w:szCs w:val="22"/>
    </w:rPr>
  </w:style>
  <w:style w:type="paragraph" w:customStyle="1" w:styleId="HighlightedText">
    <w:name w:val="Highlighted Text"/>
    <w:basedOn w:val="Normal"/>
    <w:link w:val="HighlightedTextChar"/>
    <w:qFormat/>
    <w:rsid w:val="009D4A4C"/>
    <w:rPr>
      <w:rFonts w:ascii="Arial Narrow" w:eastAsia="Times New Roman" w:hAnsi="Arial Narrow"/>
      <w:sz w:val="20"/>
      <w:u w:val="thick"/>
    </w:rPr>
  </w:style>
  <w:style w:type="character" w:customStyle="1" w:styleId="HighlightedTextChar">
    <w:name w:val="Highlighted Text Char"/>
    <w:link w:val="HighlightedText"/>
    <w:rsid w:val="009D4A4C"/>
    <w:rPr>
      <w:rFonts w:ascii="Arial Narrow" w:eastAsia="Times New Roman" w:hAnsi="Arial Narrow" w:cs="Calibri"/>
      <w:sz w:val="20"/>
      <w:szCs w:val="22"/>
      <w:u w:val="thick"/>
    </w:rPr>
  </w:style>
  <w:style w:type="character" w:customStyle="1" w:styleId="quotepeekbase">
    <w:name w:val="quotepeekbase"/>
    <w:rsid w:val="009D4A4C"/>
  </w:style>
  <w:style w:type="character" w:customStyle="1" w:styleId="symbol">
    <w:name w:val="symbol"/>
    <w:rsid w:val="009D4A4C"/>
  </w:style>
  <w:style w:type="character" w:customStyle="1" w:styleId="data">
    <w:name w:val="data"/>
    <w:rsid w:val="009D4A4C"/>
  </w:style>
  <w:style w:type="character" w:customStyle="1" w:styleId="cross-head">
    <w:name w:val="cross-head"/>
    <w:rsid w:val="009D4A4C"/>
  </w:style>
  <w:style w:type="character" w:customStyle="1" w:styleId="scaps">
    <w:name w:val="scaps"/>
    <w:rsid w:val="009D4A4C"/>
  </w:style>
  <w:style w:type="character" w:customStyle="1" w:styleId="pub-date">
    <w:name w:val="pub-date"/>
    <w:rsid w:val="009D4A4C"/>
  </w:style>
  <w:style w:type="paragraph" w:customStyle="1" w:styleId="articleauthor">
    <w:name w:val="articleauthor"/>
    <w:basedOn w:val="Normal"/>
    <w:uiPriority w:val="99"/>
    <w:qFormat/>
    <w:rsid w:val="009D4A4C"/>
    <w:pPr>
      <w:spacing w:before="100" w:beforeAutospacing="1" w:after="100" w:afterAutospacing="1"/>
    </w:pPr>
    <w:rPr>
      <w:rFonts w:eastAsia="Times New Roman"/>
      <w:sz w:val="20"/>
    </w:rPr>
  </w:style>
  <w:style w:type="paragraph" w:customStyle="1" w:styleId="StylecardUnderline">
    <w:name w:val="Style card + Underline"/>
    <w:basedOn w:val="Normal"/>
    <w:link w:val="StylecardUnderlineChar"/>
    <w:qFormat/>
    <w:rsid w:val="009D4A4C"/>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D4A4C"/>
    <w:rPr>
      <w:rFonts w:ascii="Calibri" w:eastAsia="Times New Roman" w:hAnsi="Calibri" w:cs="Calibri"/>
      <w:sz w:val="20"/>
      <w:szCs w:val="20"/>
      <w:u w:val="thick"/>
    </w:rPr>
  </w:style>
  <w:style w:type="character" w:customStyle="1" w:styleId="AuthorDateF4">
    <w:name w:val="Author Date (F4)"/>
    <w:rsid w:val="009D4A4C"/>
    <w:rPr>
      <w:b/>
      <w:sz w:val="24"/>
      <w:u w:val="thick"/>
    </w:rPr>
  </w:style>
  <w:style w:type="character" w:customStyle="1" w:styleId="BoldUnderlineF6">
    <w:name w:val="Bold Underline (F6)"/>
    <w:rsid w:val="009D4A4C"/>
    <w:rPr>
      <w:u w:val="thick"/>
    </w:rPr>
  </w:style>
  <w:style w:type="paragraph" w:customStyle="1" w:styleId="TagF3">
    <w:name w:val="Tag (F3)"/>
    <w:uiPriority w:val="99"/>
    <w:qFormat/>
    <w:rsid w:val="009D4A4C"/>
    <w:pPr>
      <w:spacing w:after="200"/>
      <w:ind w:left="288" w:right="288"/>
      <w:contextualSpacing/>
    </w:pPr>
    <w:rPr>
      <w:rFonts w:ascii="Times New Roman" w:eastAsia="Times New Roman" w:hAnsi="Times New Roman" w:cs="Arial"/>
      <w:b/>
      <w:bCs/>
      <w:szCs w:val="20"/>
    </w:rPr>
  </w:style>
  <w:style w:type="paragraph" w:customStyle="1" w:styleId="i1">
    <w:name w:val="i1"/>
    <w:basedOn w:val="Normal"/>
    <w:uiPriority w:val="99"/>
    <w:qFormat/>
    <w:rsid w:val="009D4A4C"/>
    <w:pPr>
      <w:spacing w:before="100" w:beforeAutospacing="1" w:after="100" w:afterAutospacing="1"/>
    </w:pPr>
    <w:rPr>
      <w:rFonts w:eastAsia="Times New Roman"/>
    </w:rPr>
  </w:style>
  <w:style w:type="character" w:customStyle="1" w:styleId="grouptext">
    <w:name w:val="group_text"/>
    <w:rsid w:val="009D4A4C"/>
  </w:style>
  <w:style w:type="paragraph" w:customStyle="1" w:styleId="style14">
    <w:name w:val="style14"/>
    <w:basedOn w:val="Normal"/>
    <w:uiPriority w:val="99"/>
    <w:qFormat/>
    <w:rsid w:val="009D4A4C"/>
    <w:pPr>
      <w:spacing w:before="100" w:beforeAutospacing="1" w:after="100" w:afterAutospacing="1"/>
    </w:pPr>
    <w:rPr>
      <w:rFonts w:eastAsia="Times New Roman"/>
    </w:rPr>
  </w:style>
  <w:style w:type="paragraph" w:customStyle="1" w:styleId="CardTagCite1Char">
    <w:name w:val="Card Tag + Cite #1 Char"/>
    <w:basedOn w:val="Normal"/>
    <w:uiPriority w:val="99"/>
    <w:qFormat/>
    <w:rsid w:val="009D4A4C"/>
    <w:rPr>
      <w:rFonts w:eastAsia="Times New Roman"/>
      <w:b/>
    </w:rPr>
  </w:style>
  <w:style w:type="character" w:customStyle="1" w:styleId="authors">
    <w:name w:val="authors"/>
    <w:rsid w:val="009D4A4C"/>
  </w:style>
  <w:style w:type="character" w:customStyle="1" w:styleId="StyleArial12ptBoldItalic">
    <w:name w:val="Style Arial 12 pt Bold Italic"/>
    <w:rsid w:val="009D4A4C"/>
    <w:rPr>
      <w:rFonts w:ascii="Arial" w:hAnsi="Arial"/>
      <w:b/>
      <w:bCs/>
      <w:i/>
      <w:iCs/>
      <w:sz w:val="24"/>
    </w:rPr>
  </w:style>
  <w:style w:type="character" w:customStyle="1" w:styleId="verdana12grey1">
    <w:name w:val="verdana12grey1"/>
    <w:rsid w:val="009D4A4C"/>
  </w:style>
  <w:style w:type="character" w:customStyle="1" w:styleId="verdana9grey1a">
    <w:name w:val="verdana9grey1a"/>
    <w:rsid w:val="009D4A4C"/>
  </w:style>
  <w:style w:type="character" w:customStyle="1" w:styleId="nn-twttr-share-btn">
    <w:name w:val="nn-twttr-share-btn"/>
    <w:rsid w:val="009D4A4C"/>
  </w:style>
  <w:style w:type="character" w:customStyle="1" w:styleId="count">
    <w:name w:val="count"/>
    <w:rsid w:val="009D4A4C"/>
  </w:style>
  <w:style w:type="character" w:customStyle="1" w:styleId="fbbuttontext">
    <w:name w:val="fb_button_text"/>
    <w:rsid w:val="009D4A4C"/>
  </w:style>
  <w:style w:type="character" w:customStyle="1" w:styleId="comment-count">
    <w:name w:val="comment-count"/>
    <w:rsid w:val="009D4A4C"/>
  </w:style>
  <w:style w:type="character" w:customStyle="1" w:styleId="comment-count-text">
    <w:name w:val="comment-count-text"/>
    <w:rsid w:val="009D4A4C"/>
  </w:style>
  <w:style w:type="paragraph" w:customStyle="1" w:styleId="articlebody">
    <w:name w:val="articlebody"/>
    <w:basedOn w:val="Normal"/>
    <w:uiPriority w:val="99"/>
    <w:qFormat/>
    <w:rsid w:val="009D4A4C"/>
    <w:pPr>
      <w:spacing w:before="100" w:beforeAutospacing="1" w:after="100" w:afterAutospacing="1"/>
    </w:pPr>
    <w:rPr>
      <w:rFonts w:eastAsia="Times New Roman"/>
    </w:rPr>
  </w:style>
  <w:style w:type="character" w:customStyle="1" w:styleId="author-name">
    <w:name w:val="author-name"/>
    <w:rsid w:val="009D4A4C"/>
  </w:style>
  <w:style w:type="character" w:customStyle="1" w:styleId="StyleThickunderline">
    <w:name w:val="Style Thick underline"/>
    <w:qFormat/>
    <w:rsid w:val="009D4A4C"/>
    <w:rPr>
      <w:u w:val="thick"/>
    </w:rPr>
  </w:style>
  <w:style w:type="character" w:customStyle="1" w:styleId="z-TopofFormChar1">
    <w:name w:val="z-Top of Form Char1"/>
    <w:basedOn w:val="DefaultParagraphFont"/>
    <w:uiPriority w:val="99"/>
    <w:rsid w:val="009D4A4C"/>
    <w:rPr>
      <w:rFonts w:ascii="Arial" w:hAnsi="Arial" w:cs="Arial"/>
      <w:vanish/>
      <w:sz w:val="16"/>
      <w:szCs w:val="16"/>
    </w:rPr>
  </w:style>
  <w:style w:type="character" w:customStyle="1" w:styleId="z-BottomofFormChar1">
    <w:name w:val="z-Bottom of Form Char1"/>
    <w:basedOn w:val="DefaultParagraphFont"/>
    <w:uiPriority w:val="99"/>
    <w:rsid w:val="009D4A4C"/>
    <w:rPr>
      <w:rFonts w:ascii="Arial" w:hAnsi="Arial" w:cs="Arial"/>
      <w:vanish/>
      <w:sz w:val="16"/>
      <w:szCs w:val="16"/>
    </w:rPr>
  </w:style>
  <w:style w:type="character" w:customStyle="1" w:styleId="lightheader">
    <w:name w:val="lightheader"/>
    <w:rsid w:val="009D4A4C"/>
  </w:style>
  <w:style w:type="paragraph" w:customStyle="1" w:styleId="CiteCardCharCharCharCharCharCharChar">
    <w:name w:val="Cite_Card Char Char Char Char Char Char Char"/>
    <w:link w:val="CiteCardCharCharCharCharCharCharCharChar"/>
    <w:autoRedefine/>
    <w:qFormat/>
    <w:rsid w:val="009D4A4C"/>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9D4A4C"/>
    <w:rPr>
      <w:rFonts w:ascii="Times New Roman" w:eastAsia="Times New Roman" w:hAnsi="Times New Roman" w:cs="Times New Roman"/>
      <w:bCs/>
      <w:sz w:val="22"/>
      <w:szCs w:val="22"/>
      <w:lang w:eastAsia="zh-CN"/>
    </w:rPr>
  </w:style>
  <w:style w:type="paragraph" w:customStyle="1" w:styleId="foldie">
    <w:name w:val="foldie"/>
    <w:uiPriority w:val="99"/>
    <w:qFormat/>
    <w:rsid w:val="009D4A4C"/>
    <w:pPr>
      <w:spacing w:before="6480" w:after="160" w:line="259" w:lineRule="auto"/>
      <w:jc w:val="center"/>
      <w:outlineLvl w:val="0"/>
    </w:pPr>
    <w:rPr>
      <w:rFonts w:ascii="Arial Black" w:eastAsia="Times New Roman" w:hAnsi="Arial Black" w:cs="Courier New"/>
      <w:b/>
      <w:sz w:val="36"/>
      <w:szCs w:val="22"/>
      <w:u w:val="single"/>
    </w:rPr>
  </w:style>
  <w:style w:type="character" w:customStyle="1" w:styleId="CiteCardCharCharCharCharChar">
    <w:name w:val="Cite_Card Char Char Char Char Char"/>
    <w:rsid w:val="009D4A4C"/>
    <w:rPr>
      <w:rFonts w:cs="Arial"/>
      <w:bCs/>
      <w:lang w:val="en-US" w:eastAsia="en-US" w:bidi="ar-SA"/>
    </w:rPr>
  </w:style>
  <w:style w:type="character" w:customStyle="1" w:styleId="CiteCardCharCharCharCharCharChar">
    <w:name w:val="Cite_Card Char Char Char Char Char Char"/>
    <w:rsid w:val="009D4A4C"/>
    <w:rPr>
      <w:rFonts w:cs="Arial"/>
      <w:bCs/>
      <w:lang w:val="en-US" w:eastAsia="en-US" w:bidi="ar-SA"/>
    </w:rPr>
  </w:style>
  <w:style w:type="paragraph" w:customStyle="1" w:styleId="billtextsection">
    <w:name w:val="bill_text_section"/>
    <w:basedOn w:val="Normal"/>
    <w:uiPriority w:val="99"/>
    <w:qFormat/>
    <w:rsid w:val="009D4A4C"/>
    <w:pPr>
      <w:spacing w:before="100" w:beforeAutospacing="1" w:after="100" w:afterAutospacing="1"/>
    </w:pPr>
    <w:rPr>
      <w:rFonts w:eastAsia="Times New Roman"/>
    </w:rPr>
  </w:style>
  <w:style w:type="character" w:customStyle="1" w:styleId="yahoobuzzbadge">
    <w:name w:val="yahoobuzzbadge"/>
    <w:rsid w:val="009D4A4C"/>
  </w:style>
  <w:style w:type="character" w:customStyle="1" w:styleId="fbsharecountinner">
    <w:name w:val="fb_share_count_inner"/>
    <w:rsid w:val="009D4A4C"/>
  </w:style>
  <w:style w:type="character" w:customStyle="1" w:styleId="fbconnectbuttontext">
    <w:name w:val="fbconnectbutton_text"/>
    <w:rsid w:val="009D4A4C"/>
  </w:style>
  <w:style w:type="paragraph" w:customStyle="1" w:styleId="CiteNormal">
    <w:name w:val="Cite Normal"/>
    <w:basedOn w:val="Normal"/>
    <w:link w:val="CiteNormalChar"/>
    <w:autoRedefine/>
    <w:qFormat/>
    <w:rsid w:val="009D4A4C"/>
    <w:rPr>
      <w:rFonts w:eastAsia="Times New Roman"/>
    </w:rPr>
  </w:style>
  <w:style w:type="character" w:customStyle="1" w:styleId="CiteNormalChar">
    <w:name w:val="Cite Normal Char"/>
    <w:link w:val="CiteNormal"/>
    <w:rsid w:val="009D4A4C"/>
    <w:rPr>
      <w:rFonts w:ascii="Calibri" w:eastAsia="Times New Roman" w:hAnsi="Calibri" w:cs="Calibri"/>
      <w:sz w:val="22"/>
      <w:szCs w:val="22"/>
    </w:rPr>
  </w:style>
  <w:style w:type="character" w:customStyle="1" w:styleId="SourcenameChar">
    <w:name w:val="Source name Char"/>
    <w:link w:val="Sourcename"/>
    <w:locked/>
    <w:rsid w:val="009D4A4C"/>
    <w:rPr>
      <w:rFonts w:ascii="Arial Narrow" w:hAnsi="Arial Narrow"/>
      <w:b/>
      <w:bCs/>
    </w:rPr>
  </w:style>
  <w:style w:type="paragraph" w:customStyle="1" w:styleId="Sourcename">
    <w:name w:val="Source name"/>
    <w:basedOn w:val="Normaltext1"/>
    <w:link w:val="SourcenameChar"/>
    <w:autoRedefine/>
    <w:qFormat/>
    <w:rsid w:val="009D4A4C"/>
    <w:rPr>
      <w:rFonts w:ascii="Arial Narrow" w:hAnsi="Arial Narrow"/>
      <w:b/>
      <w:bCs/>
      <w:sz w:val="24"/>
    </w:rPr>
  </w:style>
  <w:style w:type="paragraph" w:customStyle="1" w:styleId="Normaltext1">
    <w:name w:val="Normal text"/>
    <w:basedOn w:val="Normal"/>
    <w:link w:val="NormaltextCharChar"/>
    <w:autoRedefine/>
    <w:qFormat/>
    <w:rsid w:val="009D4A4C"/>
  </w:style>
  <w:style w:type="character" w:customStyle="1" w:styleId="NormaltextCharChar">
    <w:name w:val="Normal text Char Char"/>
    <w:link w:val="Normaltext1"/>
    <w:locked/>
    <w:rsid w:val="009D4A4C"/>
    <w:rPr>
      <w:rFonts w:ascii="Calibri" w:eastAsiaTheme="minorHAnsi" w:hAnsi="Calibri" w:cs="Calibri"/>
      <w:sz w:val="22"/>
      <w:szCs w:val="22"/>
    </w:rPr>
  </w:style>
  <w:style w:type="character" w:customStyle="1" w:styleId="underlinedcardChar0">
    <w:name w:val="underlined card Char"/>
    <w:link w:val="underlinedcard0"/>
    <w:locked/>
    <w:rsid w:val="009D4A4C"/>
    <w:rPr>
      <w:rFonts w:ascii="Arial Narrow" w:hAnsi="Arial Narrow"/>
      <w:u w:val="single"/>
    </w:rPr>
  </w:style>
  <w:style w:type="paragraph" w:customStyle="1" w:styleId="underlinedcard0">
    <w:name w:val="underlined card"/>
    <w:basedOn w:val="Normaltext1"/>
    <w:link w:val="underlinedcardChar0"/>
    <w:autoRedefine/>
    <w:qFormat/>
    <w:rsid w:val="009D4A4C"/>
    <w:rPr>
      <w:rFonts w:ascii="Arial Narrow" w:hAnsi="Arial Narrow"/>
      <w:sz w:val="24"/>
      <w:u w:val="single"/>
    </w:rPr>
  </w:style>
  <w:style w:type="character" w:customStyle="1" w:styleId="StrongEmphasis">
    <w:name w:val="Strong Emphasis"/>
    <w:rsid w:val="009D4A4C"/>
    <w:rPr>
      <w:b/>
      <w:bCs/>
    </w:rPr>
  </w:style>
  <w:style w:type="character" w:customStyle="1" w:styleId="Caption2">
    <w:name w:val="Caption2"/>
    <w:rsid w:val="009D4A4C"/>
  </w:style>
  <w:style w:type="paragraph" w:customStyle="1" w:styleId="TextUnderline">
    <w:name w:val="Text Underline"/>
    <w:basedOn w:val="Normal"/>
    <w:link w:val="TextUnderlineChar"/>
    <w:qFormat/>
    <w:rsid w:val="009D4A4C"/>
    <w:rPr>
      <w:rFonts w:ascii="Garamond" w:eastAsia="Times New Roman" w:hAnsi="Garamond"/>
      <w:bCs/>
      <w:kern w:val="20"/>
      <w:sz w:val="20"/>
      <w:szCs w:val="32"/>
      <w:u w:val="single"/>
    </w:rPr>
  </w:style>
  <w:style w:type="character" w:customStyle="1" w:styleId="TextUnderlineChar">
    <w:name w:val="Text Underline Char"/>
    <w:link w:val="TextUnderline"/>
    <w:rsid w:val="009D4A4C"/>
    <w:rPr>
      <w:rFonts w:ascii="Garamond" w:eastAsia="Times New Roman" w:hAnsi="Garamond" w:cs="Calibri"/>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9D4A4C"/>
    <w:rPr>
      <w:rFonts w:eastAsia="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D4A4C"/>
    <w:rPr>
      <w:rFonts w:ascii="Calibri" w:eastAsia="Times New Roman" w:hAnsi="Calibri" w:cs="Calibri"/>
      <w:b/>
      <w:bCs/>
      <w:sz w:val="20"/>
      <w:szCs w:val="22"/>
      <w:u w:val="single"/>
      <w:bdr w:val="single" w:sz="4" w:space="0" w:color="auto"/>
    </w:rPr>
  </w:style>
  <w:style w:type="character" w:customStyle="1" w:styleId="Style11ptItalicUnderline">
    <w:name w:val="Style 11 pt Italic Underline"/>
    <w:rsid w:val="009D4A4C"/>
    <w:rPr>
      <w:i/>
      <w:iCs/>
      <w:sz w:val="20"/>
      <w:u w:val="single"/>
    </w:rPr>
  </w:style>
  <w:style w:type="character" w:customStyle="1" w:styleId="Style11ptItalic">
    <w:name w:val="Style 11 pt Italic"/>
    <w:rsid w:val="009D4A4C"/>
    <w:rPr>
      <w:rFonts w:ascii="Times New Roman" w:hAnsi="Times New Roman"/>
      <w:i/>
      <w:iCs/>
      <w:sz w:val="20"/>
    </w:rPr>
  </w:style>
  <w:style w:type="character" w:customStyle="1" w:styleId="7TimesNewRoman">
    <w:name w:val="7 Times New Roman"/>
    <w:rsid w:val="009D4A4C"/>
    <w:rPr>
      <w:rFonts w:ascii="Times New Roman" w:hAnsi="Times New Roman"/>
      <w:color w:val="000000"/>
      <w:spacing w:val="0"/>
      <w:position w:val="0"/>
      <w:sz w:val="14"/>
      <w:u w:val="none" w:color="000000"/>
      <w:vertAlign w:val="baseline"/>
      <w:lang w:val="en-US"/>
    </w:rPr>
  </w:style>
  <w:style w:type="paragraph" w:customStyle="1" w:styleId="Boldunderline0">
    <w:name w:val="Bold underline"/>
    <w:basedOn w:val="Normal"/>
    <w:link w:val="BoldunderlineChar2"/>
    <w:qFormat/>
    <w:rsid w:val="009D4A4C"/>
    <w:rPr>
      <w:rFonts w:ascii="Garamond" w:eastAsia="Times New Roman" w:hAnsi="Garamond"/>
      <w:b/>
      <w:bCs/>
      <w:kern w:val="20"/>
      <w:sz w:val="20"/>
      <w:szCs w:val="32"/>
      <w:u w:val="single"/>
    </w:rPr>
  </w:style>
  <w:style w:type="character" w:customStyle="1" w:styleId="BoldunderlineChar2">
    <w:name w:val="Bold underline Char"/>
    <w:link w:val="Boldunderline0"/>
    <w:rsid w:val="009D4A4C"/>
    <w:rPr>
      <w:rFonts w:ascii="Garamond" w:eastAsia="Times New Roman" w:hAnsi="Garamond" w:cs="Calibri"/>
      <w:b/>
      <w:bCs/>
      <w:kern w:val="20"/>
      <w:sz w:val="20"/>
      <w:szCs w:val="32"/>
      <w:u w:val="single"/>
    </w:rPr>
  </w:style>
  <w:style w:type="character" w:customStyle="1" w:styleId="Style2Char">
    <w:name w:val="Style2 Char"/>
    <w:link w:val="Style2"/>
    <w:uiPriority w:val="99"/>
    <w:rsid w:val="009D4A4C"/>
    <w:rPr>
      <w:rFonts w:ascii="Calibri" w:eastAsiaTheme="minorHAnsi" w:hAnsi="Calibri" w:cs="Calibri"/>
      <w:sz w:val="20"/>
      <w:szCs w:val="22"/>
    </w:rPr>
  </w:style>
  <w:style w:type="character" w:customStyle="1" w:styleId="Style6pt">
    <w:name w:val="Style 6 pt"/>
    <w:qFormat/>
    <w:rsid w:val="009D4A4C"/>
    <w:rPr>
      <w:sz w:val="12"/>
    </w:rPr>
  </w:style>
  <w:style w:type="paragraph" w:customStyle="1" w:styleId="BLOCKTITLE4">
    <w:name w:val="BLOCK TITLE"/>
    <w:basedOn w:val="Normal"/>
    <w:uiPriority w:val="99"/>
    <w:qFormat/>
    <w:rsid w:val="009D4A4C"/>
    <w:pPr>
      <w:jc w:val="center"/>
    </w:pPr>
    <w:rPr>
      <w:rFonts w:eastAsia="Times New Roman"/>
      <w:b/>
      <w:caps/>
      <w:szCs w:val="20"/>
      <w:u w:val="single"/>
    </w:rPr>
  </w:style>
  <w:style w:type="paragraph" w:customStyle="1" w:styleId="StyleNormalWeb10pt">
    <w:name w:val="Style Normal (Web) + 10 pt"/>
    <w:basedOn w:val="NormalWeb"/>
    <w:uiPriority w:val="99"/>
    <w:qFormat/>
    <w:rsid w:val="009D4A4C"/>
    <w:pPr>
      <w:widowControl w:val="0"/>
      <w:spacing w:before="0" w:beforeAutospacing="0" w:after="0" w:afterAutospacing="0"/>
    </w:pPr>
    <w:rPr>
      <w:rFonts w:ascii="Georgia" w:eastAsia="PMingLiU" w:hAnsi="Georgia" w:cs="Arial"/>
      <w:b/>
      <w:sz w:val="20"/>
      <w:szCs w:val="22"/>
    </w:rPr>
  </w:style>
  <w:style w:type="character" w:customStyle="1" w:styleId="article-articlebody">
    <w:name w:val="article-articlebody"/>
    <w:basedOn w:val="DefaultParagraphFont"/>
    <w:rsid w:val="009D4A4C"/>
  </w:style>
  <w:style w:type="character" w:customStyle="1" w:styleId="pageheader0">
    <w:name w:val="pageheader"/>
    <w:basedOn w:val="DefaultParagraphFont"/>
    <w:rsid w:val="009D4A4C"/>
  </w:style>
  <w:style w:type="paragraph" w:customStyle="1" w:styleId="SmallNormal">
    <w:name w:val="Small Normal"/>
    <w:basedOn w:val="Normal"/>
    <w:uiPriority w:val="99"/>
    <w:qFormat/>
    <w:rsid w:val="009D4A4C"/>
    <w:pPr>
      <w:suppressAutoHyphens/>
      <w:contextualSpacing/>
    </w:pPr>
    <w:rPr>
      <w:rFonts w:ascii="Garamond" w:eastAsia="Times New Roman" w:hAnsi="Garamond"/>
      <w:sz w:val="18"/>
      <w:szCs w:val="18"/>
    </w:rPr>
  </w:style>
  <w:style w:type="character" w:customStyle="1" w:styleId="AuthorCharChar">
    <w:name w:val="Author Char Char"/>
    <w:rsid w:val="009D4A4C"/>
    <w:rPr>
      <w:rFonts w:ascii="Times New Roman" w:hAnsi="Times New Roman"/>
      <w:b/>
      <w:sz w:val="22"/>
      <w:szCs w:val="22"/>
    </w:rPr>
  </w:style>
  <w:style w:type="character" w:customStyle="1" w:styleId="RegularChar">
    <w:name w:val="Regular Char"/>
    <w:link w:val="Regular"/>
    <w:rsid w:val="009D4A4C"/>
    <w:rPr>
      <w:rFonts w:ascii="Cambria" w:eastAsia="Cambria" w:hAnsi="Cambria" w:cs="Calibri"/>
      <w:sz w:val="20"/>
      <w:szCs w:val="22"/>
    </w:rPr>
  </w:style>
  <w:style w:type="character" w:customStyle="1" w:styleId="smallchar0">
    <w:name w:val="smallchar"/>
    <w:basedOn w:val="DefaultParagraphFont"/>
    <w:rsid w:val="009D4A4C"/>
  </w:style>
  <w:style w:type="character" w:customStyle="1" w:styleId="Shortcite">
    <w:name w:val="Shortcite"/>
    <w:rsid w:val="009D4A4C"/>
    <w:rPr>
      <w:rFonts w:ascii="Times New Roman" w:hAnsi="Times New Roman"/>
      <w:b/>
      <w:bCs/>
      <w:sz w:val="20"/>
    </w:rPr>
  </w:style>
  <w:style w:type="character" w:customStyle="1" w:styleId="Longcite">
    <w:name w:val="Longcite"/>
    <w:rsid w:val="009D4A4C"/>
    <w:rPr>
      <w:sz w:val="16"/>
    </w:rPr>
  </w:style>
  <w:style w:type="character" w:customStyle="1" w:styleId="StyleStyle7pt8pt">
    <w:name w:val="Style Style 7 pt + 8 pt"/>
    <w:rsid w:val="009D4A4C"/>
    <w:rPr>
      <w:sz w:val="16"/>
    </w:rPr>
  </w:style>
  <w:style w:type="character" w:customStyle="1" w:styleId="StyleStyleThickunderlineBold1">
    <w:name w:val="Style Style Thick underline + Bold1"/>
    <w:rsid w:val="009D4A4C"/>
    <w:rPr>
      <w:b/>
      <w:bCs/>
      <w:u w:val="thick"/>
    </w:rPr>
  </w:style>
  <w:style w:type="character" w:customStyle="1" w:styleId="StyleUnderline2">
    <w:name w:val="Style Underline2"/>
    <w:rsid w:val="009D4A4C"/>
    <w:rPr>
      <w:u w:val="single"/>
    </w:rPr>
  </w:style>
  <w:style w:type="character" w:customStyle="1" w:styleId="NormalizationChar">
    <w:name w:val="Normalization Char"/>
    <w:rsid w:val="009D4A4C"/>
    <w:rPr>
      <w:noProof w:val="0"/>
      <w:sz w:val="18"/>
      <w:szCs w:val="24"/>
      <w:lang w:val="en-US" w:eastAsia="en-US" w:bidi="ar-SA"/>
    </w:rPr>
  </w:style>
  <w:style w:type="character" w:customStyle="1" w:styleId="maintextbldleft">
    <w:name w:val="maintextbldleft"/>
    <w:basedOn w:val="DefaultParagraphFont"/>
    <w:rsid w:val="009D4A4C"/>
  </w:style>
  <w:style w:type="character" w:customStyle="1" w:styleId="maintextleft">
    <w:name w:val="maintextleft"/>
    <w:basedOn w:val="DefaultParagraphFont"/>
    <w:rsid w:val="009D4A4C"/>
  </w:style>
  <w:style w:type="character" w:customStyle="1" w:styleId="highlight1">
    <w:name w:val="highlight"/>
    <w:rsid w:val="009D4A4C"/>
    <w:rPr>
      <w:rFonts w:ascii="Times New Roman" w:hAnsi="Times New Roman"/>
      <w:b/>
      <w:sz w:val="20"/>
      <w:u w:val="single"/>
    </w:rPr>
  </w:style>
  <w:style w:type="character" w:customStyle="1" w:styleId="Shrinker">
    <w:name w:val="Shrinker"/>
    <w:rsid w:val="009D4A4C"/>
    <w:rPr>
      <w:rFonts w:ascii="Times New Roman" w:hAnsi="Times New Roman"/>
      <w:sz w:val="10"/>
      <w:szCs w:val="13"/>
    </w:rPr>
  </w:style>
  <w:style w:type="paragraph" w:customStyle="1" w:styleId="CardDownx1">
    <w:name w:val="CardDown x1"/>
    <w:basedOn w:val="Header"/>
    <w:link w:val="CardDownx1Char"/>
    <w:qFormat/>
    <w:rsid w:val="009D4A4C"/>
    <w:pPr>
      <w:tabs>
        <w:tab w:val="center" w:pos="4320"/>
        <w:tab w:val="right" w:pos="8640"/>
      </w:tabs>
    </w:pPr>
    <w:rPr>
      <w:rFonts w:eastAsia="Times New Roman"/>
    </w:rPr>
  </w:style>
  <w:style w:type="character" w:customStyle="1" w:styleId="CardDownx1Char">
    <w:name w:val="CardDown x1 Char"/>
    <w:link w:val="CardDownx1"/>
    <w:rsid w:val="009D4A4C"/>
    <w:rPr>
      <w:rFonts w:ascii="Calibri" w:eastAsia="Times New Roman" w:hAnsi="Calibri" w:cs="Calibri"/>
      <w:sz w:val="22"/>
      <w:szCs w:val="22"/>
    </w:rPr>
  </w:style>
  <w:style w:type="character" w:customStyle="1" w:styleId="heading3char1">
    <w:name w:val="heading3char1"/>
    <w:basedOn w:val="DefaultParagraphFont"/>
    <w:rsid w:val="009D4A4C"/>
  </w:style>
  <w:style w:type="character" w:customStyle="1" w:styleId="addmd">
    <w:name w:val="addmd"/>
    <w:basedOn w:val="DefaultParagraphFont"/>
    <w:rsid w:val="009D4A4C"/>
  </w:style>
  <w:style w:type="character" w:customStyle="1" w:styleId="underlinea">
    <w:name w:val="underlinea"/>
    <w:basedOn w:val="DefaultParagraphFont"/>
    <w:rsid w:val="009D4A4C"/>
  </w:style>
  <w:style w:type="character" w:customStyle="1" w:styleId="StyleUnderlineChar9pt2">
    <w:name w:val="Style Underline Char + 9 pt2"/>
    <w:rsid w:val="009D4A4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D4A4C"/>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9D4A4C"/>
    <w:rPr>
      <w:rFonts w:ascii="Garamond" w:eastAsia="Times New Roman" w:hAnsi="Garamond"/>
      <w:sz w:val="20"/>
      <w:szCs w:val="20"/>
    </w:rPr>
  </w:style>
  <w:style w:type="character" w:customStyle="1" w:styleId="FullCiteChar">
    <w:name w:val="Full Cite Char"/>
    <w:link w:val="FullCite0"/>
    <w:rsid w:val="009D4A4C"/>
    <w:rPr>
      <w:rFonts w:ascii="Garamond" w:eastAsia="Times New Roman" w:hAnsi="Garamond" w:cs="Calibri"/>
      <w:sz w:val="20"/>
      <w:szCs w:val="20"/>
    </w:rPr>
  </w:style>
  <w:style w:type="table" w:customStyle="1" w:styleId="TableGrid1">
    <w:name w:val="Table Grid1"/>
    <w:basedOn w:val="TableNormal"/>
    <w:next w:val="TableGrid"/>
    <w:rsid w:val="009D4A4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9D4A4C"/>
    <w:rPr>
      <w:rFonts w:ascii="Times New Roman" w:hAnsi="Times New Roman" w:cs="Times New Roman"/>
      <w:b/>
      <w:bCs/>
      <w:spacing w:val="-10"/>
      <w:sz w:val="18"/>
      <w:szCs w:val="18"/>
    </w:rPr>
  </w:style>
  <w:style w:type="paragraph" w:customStyle="1" w:styleId="CiteTag">
    <w:name w:val="Cite/Tag"/>
    <w:basedOn w:val="Normal"/>
    <w:uiPriority w:val="99"/>
    <w:qFormat/>
    <w:rsid w:val="009D4A4C"/>
    <w:rPr>
      <w:rFonts w:eastAsia="Times New Roman"/>
      <w:b/>
      <w:lang w:bidi="en-US"/>
    </w:rPr>
  </w:style>
  <w:style w:type="character" w:customStyle="1" w:styleId="heading3char0">
    <w:name w:val="heading3char"/>
    <w:rsid w:val="009D4A4C"/>
  </w:style>
  <w:style w:type="paragraph" w:customStyle="1" w:styleId="cardtext4">
    <w:name w:val="cardtext"/>
    <w:basedOn w:val="Normal"/>
    <w:link w:val="cardtextChar3"/>
    <w:qFormat/>
    <w:rsid w:val="009D4A4C"/>
    <w:pPr>
      <w:spacing w:before="100" w:beforeAutospacing="1" w:after="100" w:afterAutospacing="1"/>
    </w:pPr>
    <w:rPr>
      <w:rFonts w:eastAsia="Times New Roman"/>
    </w:rPr>
  </w:style>
  <w:style w:type="character" w:customStyle="1" w:styleId="StyleStyleArialNarrow9ptLeft-075ArialNarrowChar">
    <w:name w:val="Style Style Arial Narrow 9 pt Left:  -0.75&quot; + Arial Narrow Char"/>
    <w:link w:val="StyleStyleArialNarrow9ptLeft-075ArialNarrow"/>
    <w:rsid w:val="009D4A4C"/>
    <w:rPr>
      <w:rFonts w:ascii="Arial Narrow" w:eastAsia="Times New Roman" w:hAnsi="Arial Narrow" w:cs="Calibri"/>
      <w:sz w:val="18"/>
      <w:szCs w:val="20"/>
    </w:rPr>
  </w:style>
  <w:style w:type="paragraph" w:customStyle="1" w:styleId="ecxmsonormal">
    <w:name w:val="ecxmsonormal"/>
    <w:basedOn w:val="Normal"/>
    <w:uiPriority w:val="99"/>
    <w:qFormat/>
    <w:rsid w:val="009D4A4C"/>
    <w:pPr>
      <w:spacing w:before="100" w:beforeAutospacing="1" w:after="100" w:afterAutospacing="1"/>
    </w:pPr>
    <w:rPr>
      <w:rFonts w:eastAsia="Times New Roman"/>
    </w:rPr>
  </w:style>
  <w:style w:type="character" w:customStyle="1" w:styleId="FontStyle291">
    <w:name w:val="Font Style291"/>
    <w:uiPriority w:val="99"/>
    <w:rsid w:val="009D4A4C"/>
    <w:rPr>
      <w:rFonts w:ascii="Times New Roman" w:hAnsi="Times New Roman" w:cs="Times New Roman" w:hint="default"/>
      <w:sz w:val="14"/>
      <w:szCs w:val="14"/>
    </w:rPr>
  </w:style>
  <w:style w:type="character" w:customStyle="1" w:styleId="FontStyle232">
    <w:name w:val="Font Style232"/>
    <w:uiPriority w:val="99"/>
    <w:rsid w:val="009D4A4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D4A4C"/>
    <w:pPr>
      <w:widowControl w:val="0"/>
      <w:jc w:val="left"/>
    </w:pPr>
    <w:rPr>
      <w:rFonts w:eastAsia="Times New Roman" w:cs="Calibri"/>
      <w:b/>
      <w:sz w:val="20"/>
      <w:u w:val="thick"/>
    </w:rPr>
  </w:style>
  <w:style w:type="character" w:customStyle="1" w:styleId="DebateUnderlineBoldChar">
    <w:name w:val="Debate Underline Bold Char"/>
    <w:link w:val="DebateUnderlineBold"/>
    <w:rsid w:val="009D4A4C"/>
    <w:rPr>
      <w:rFonts w:ascii="Times New Roman" w:eastAsia="Times New Roman" w:hAnsi="Times New Roman" w:cs="Calibri"/>
      <w:b/>
      <w:sz w:val="20"/>
      <w:u w:val="thick"/>
    </w:rPr>
  </w:style>
  <w:style w:type="character" w:customStyle="1" w:styleId="erasure">
    <w:name w:val="erasure"/>
    <w:rsid w:val="009D4A4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D4A4C"/>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9D4A4C"/>
    <w:rPr>
      <w:rFonts w:ascii="Arial Narrow" w:eastAsia="Times New Roman" w:hAnsi="Arial Narrow" w:cs="Calibri"/>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D4A4C"/>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D4A4C"/>
    <w:rPr>
      <w:rFonts w:ascii="Arial Narrow" w:eastAsia="Times New Roman" w:hAnsi="Arial Narrow" w:cs="Calibri"/>
      <w:sz w:val="22"/>
      <w:szCs w:val="20"/>
      <w:u w:val="thick"/>
      <w:bdr w:val="single" w:sz="4" w:space="0" w:color="auto"/>
    </w:rPr>
  </w:style>
  <w:style w:type="paragraph" w:customStyle="1" w:styleId="Highlighting">
    <w:name w:val="Highlighting"/>
    <w:basedOn w:val="Normal"/>
    <w:link w:val="HighlightingChar"/>
    <w:autoRedefine/>
    <w:qFormat/>
    <w:rsid w:val="009D4A4C"/>
    <w:rPr>
      <w:rFonts w:eastAsia="Times New Roman"/>
      <w:u w:val="thick"/>
    </w:rPr>
  </w:style>
  <w:style w:type="character" w:customStyle="1" w:styleId="HighlightingChar">
    <w:name w:val="Highlighting Char"/>
    <w:link w:val="Highlighting"/>
    <w:rsid w:val="009D4A4C"/>
    <w:rPr>
      <w:rFonts w:ascii="Calibri" w:eastAsia="Times New Roman" w:hAnsi="Calibri" w:cs="Calibri"/>
      <w:sz w:val="22"/>
      <w:szCs w:val="22"/>
      <w:u w:val="thick"/>
    </w:rPr>
  </w:style>
  <w:style w:type="character" w:customStyle="1" w:styleId="MicroTextCharChar">
    <w:name w:val="MicroText Char Char"/>
    <w:rsid w:val="009D4A4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D4A4C"/>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9D4A4C"/>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9D4A4C"/>
    <w:rPr>
      <w:rFonts w:ascii="Arial Narrow" w:eastAsia="Times New Roman" w:hAnsi="Arial Narrow" w:cs="Calibri"/>
      <w:sz w:val="20"/>
      <w:szCs w:val="22"/>
      <w:u w:val="thick"/>
    </w:rPr>
  </w:style>
  <w:style w:type="paragraph" w:customStyle="1" w:styleId="CiteCharCharCharCharChar">
    <w:name w:val="Cite Char Char Char Char Char"/>
    <w:basedOn w:val="Normal"/>
    <w:next w:val="Normal"/>
    <w:link w:val="CiteCharCharCharCharCharChar"/>
    <w:qFormat/>
    <w:rsid w:val="009D4A4C"/>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9D4A4C"/>
    <w:rPr>
      <w:rFonts w:ascii="Arial Narrow" w:eastAsia="Times New Roman" w:hAnsi="Arial Narrow" w:cs="Calibri"/>
      <w:sz w:val="20"/>
      <w:szCs w:val="22"/>
    </w:rPr>
  </w:style>
  <w:style w:type="paragraph" w:customStyle="1" w:styleId="UnderliningCharChar">
    <w:name w:val="Underlining Char Char"/>
    <w:basedOn w:val="Normal"/>
    <w:next w:val="Normal"/>
    <w:link w:val="UnderliningCharCharChar"/>
    <w:qFormat/>
    <w:rsid w:val="009D4A4C"/>
    <w:rPr>
      <w:rFonts w:ascii="Arial Narrow" w:eastAsia="Times New Roman" w:hAnsi="Arial Narrow"/>
      <w:sz w:val="20"/>
      <w:u w:val="thick"/>
    </w:rPr>
  </w:style>
  <w:style w:type="character" w:customStyle="1" w:styleId="UnderliningCharCharChar">
    <w:name w:val="Underlining Char Char Char"/>
    <w:link w:val="UnderliningCharChar"/>
    <w:rsid w:val="009D4A4C"/>
    <w:rPr>
      <w:rFonts w:ascii="Arial Narrow" w:eastAsia="Times New Roman" w:hAnsi="Arial Narrow" w:cs="Calibri"/>
      <w:sz w:val="20"/>
      <w:szCs w:val="22"/>
      <w:u w:val="thick"/>
    </w:rPr>
  </w:style>
  <w:style w:type="paragraph" w:customStyle="1" w:styleId="Style120">
    <w:name w:val="Style 12"/>
    <w:uiPriority w:val="99"/>
    <w:qFormat/>
    <w:rsid w:val="009D4A4C"/>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
    <w:name w:val="Style 7"/>
    <w:uiPriority w:val="99"/>
    <w:qFormat/>
    <w:rsid w:val="009D4A4C"/>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9D4A4C"/>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D4A4C"/>
  </w:style>
  <w:style w:type="paragraph" w:customStyle="1" w:styleId="Emphasis3">
    <w:name w:val="Emphasis3"/>
    <w:uiPriority w:val="99"/>
    <w:qFormat/>
    <w:rsid w:val="009D4A4C"/>
    <w:rPr>
      <w:rFonts w:ascii="Times New Roman" w:eastAsia="Times New Roman" w:hAnsi="Times New Roman" w:cs="Times New Roman"/>
      <w:bCs/>
      <w:szCs w:val="27"/>
      <w:u w:val="thick"/>
    </w:rPr>
  </w:style>
  <w:style w:type="paragraph" w:customStyle="1" w:styleId="BreifTitle">
    <w:name w:val="Breif Title"/>
    <w:basedOn w:val="Normal"/>
    <w:autoRedefine/>
    <w:uiPriority w:val="99"/>
    <w:qFormat/>
    <w:rsid w:val="009D4A4C"/>
    <w:pPr>
      <w:autoSpaceDE w:val="0"/>
      <w:autoSpaceDN w:val="0"/>
      <w:adjustRightInd w:val="0"/>
      <w:jc w:val="center"/>
      <w:outlineLvl w:val="0"/>
    </w:pPr>
    <w:rPr>
      <w:rFonts w:eastAsia="Times New Roman"/>
      <w:b/>
      <w:caps/>
    </w:rPr>
  </w:style>
  <w:style w:type="paragraph" w:customStyle="1" w:styleId="Normal10pt">
    <w:name w:val="Normal + 10 pt"/>
    <w:basedOn w:val="Normal"/>
    <w:uiPriority w:val="99"/>
    <w:qFormat/>
    <w:rsid w:val="009D4A4C"/>
    <w:rPr>
      <w:rFonts w:eastAsia="Times New Roman"/>
      <w:b/>
    </w:rPr>
  </w:style>
  <w:style w:type="character" w:customStyle="1" w:styleId="BoldandUnderlineChar1Char2Char">
    <w:name w:val="Bold and Underline Char1 Char2 Char"/>
    <w:basedOn w:val="DefaultParagraphFont"/>
    <w:rsid w:val="009D4A4C"/>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9D4A4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D4A4C"/>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9D4A4C"/>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D4A4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D4A4C"/>
    <w:pPr>
      <w:spacing w:before="100" w:beforeAutospacing="1" w:after="100" w:afterAutospacing="1"/>
    </w:pPr>
    <w:rPr>
      <w:rFonts w:eastAsia="Arial Unicode MS"/>
      <w:b/>
      <w:bCs/>
      <w:szCs w:val="20"/>
    </w:rPr>
  </w:style>
  <w:style w:type="character" w:styleId="HTMLTypewriter">
    <w:name w:val="HTML Typewriter"/>
    <w:basedOn w:val="DefaultParagraphFont"/>
    <w:rsid w:val="009D4A4C"/>
    <w:rPr>
      <w:rFonts w:ascii="Courier New" w:eastAsia="Times New Roman" w:hAnsi="Courier New" w:cs="Courier New"/>
      <w:sz w:val="20"/>
      <w:szCs w:val="20"/>
    </w:rPr>
  </w:style>
  <w:style w:type="character" w:customStyle="1" w:styleId="pmterms2">
    <w:name w:val="pmterms2"/>
    <w:basedOn w:val="DefaultParagraphFont"/>
    <w:rsid w:val="009D4A4C"/>
  </w:style>
  <w:style w:type="character" w:customStyle="1" w:styleId="BoldandUnderlineChar5CharCharCharCharCharCharCharChar">
    <w:name w:val="Bold and Underline Char5 Char Char Char Char Char Char Char Char"/>
    <w:basedOn w:val="DefaultParagraphFont"/>
    <w:rsid w:val="009D4A4C"/>
    <w:rPr>
      <w:b/>
      <w:u w:val="thick"/>
      <w:lang w:val="en-US" w:eastAsia="en-US" w:bidi="ar-SA"/>
    </w:rPr>
  </w:style>
  <w:style w:type="character" w:customStyle="1" w:styleId="StyleCardTextUnderline3Char">
    <w:name w:val="Style Card Text + Underline3 Char"/>
    <w:basedOn w:val="DefaultParagraphFont"/>
    <w:link w:val="StyleCardTextUnderline3"/>
    <w:rsid w:val="009D4A4C"/>
    <w:rPr>
      <w:rFonts w:eastAsia="SimSun"/>
      <w:u w:val="thick"/>
      <w:lang w:eastAsia="zh-CN"/>
    </w:rPr>
  </w:style>
  <w:style w:type="character" w:customStyle="1" w:styleId="BoldandUnderlineChar1Char2CharChar">
    <w:name w:val="Bold and Underline Char1 Char2 Char Char"/>
    <w:basedOn w:val="DefaultParagraphFont"/>
    <w:rsid w:val="009D4A4C"/>
    <w:rPr>
      <w:b/>
      <w:noProof w:val="0"/>
      <w:szCs w:val="24"/>
      <w:u w:val="single"/>
      <w:lang w:val="en-US" w:eastAsia="en-US" w:bidi="ar-SA"/>
    </w:rPr>
  </w:style>
  <w:style w:type="character" w:customStyle="1" w:styleId="UnderlineChar1Char1">
    <w:name w:val="Underline Char1 Char1"/>
    <w:basedOn w:val="DefaultParagraphFont"/>
    <w:rsid w:val="009D4A4C"/>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D4A4C"/>
    <w:rPr>
      <w:noProof w:val="0"/>
      <w:szCs w:val="24"/>
      <w:u w:val="single"/>
      <w:lang w:val="en-US" w:eastAsia="en-US" w:bidi="ar-SA"/>
    </w:rPr>
  </w:style>
  <w:style w:type="character" w:customStyle="1" w:styleId="BoldText12pt">
    <w:name w:val="Bold Text 12 pt"/>
    <w:autoRedefine/>
    <w:rsid w:val="009D4A4C"/>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9D4A4C"/>
    <w:pPr>
      <w:tabs>
        <w:tab w:val="left" w:pos="720"/>
      </w:tabs>
      <w:ind w:left="720"/>
    </w:pPr>
    <w:rPr>
      <w:rFonts w:eastAsia="Times New Roman"/>
      <w:szCs w:val="20"/>
      <w:u w:val="single"/>
    </w:rPr>
  </w:style>
  <w:style w:type="character" w:customStyle="1" w:styleId="Style2CharChar">
    <w:name w:val="Style2 Char Char"/>
    <w:basedOn w:val="DefaultParagraphFont"/>
    <w:rsid w:val="009D4A4C"/>
    <w:rPr>
      <w:u w:val="thick"/>
      <w:lang w:val="en-US" w:eastAsia="en-US" w:bidi="ar-SA"/>
    </w:rPr>
  </w:style>
  <w:style w:type="paragraph" w:customStyle="1" w:styleId="DebateCiteCharChar">
    <w:name w:val="Debate Cite Char Char"/>
    <w:basedOn w:val="Normal"/>
    <w:autoRedefine/>
    <w:uiPriority w:val="99"/>
    <w:qFormat/>
    <w:rsid w:val="009D4A4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9D4A4C"/>
    <w:rPr>
      <w:b/>
      <w:sz w:val="32"/>
      <w:szCs w:val="32"/>
      <w:lang w:val="en-US" w:eastAsia="en-US" w:bidi="ar-SA"/>
    </w:rPr>
  </w:style>
  <w:style w:type="paragraph" w:styleId="BodyTextFirstIndent">
    <w:name w:val="Body Text First Indent"/>
    <w:basedOn w:val="BodyText"/>
    <w:link w:val="BodyTextFirstIndentChar"/>
    <w:rsid w:val="009D4A4C"/>
    <w:pPr>
      <w:ind w:firstLine="210"/>
    </w:pPr>
  </w:style>
  <w:style w:type="character" w:customStyle="1" w:styleId="BodyTextFirstIndentChar">
    <w:name w:val="Body Text First Indent Char"/>
    <w:basedOn w:val="BodyTextChar"/>
    <w:link w:val="BodyTextFirstIndent"/>
    <w:rsid w:val="009D4A4C"/>
    <w:rPr>
      <w:rFonts w:ascii="Calibri" w:eastAsiaTheme="minorHAnsi" w:hAnsi="Calibri" w:cs="Calibri"/>
      <w:sz w:val="22"/>
      <w:szCs w:val="22"/>
    </w:rPr>
  </w:style>
  <w:style w:type="paragraph" w:customStyle="1" w:styleId="PageHeading">
    <w:name w:val="Page Heading"/>
    <w:basedOn w:val="Heading2"/>
    <w:uiPriority w:val="99"/>
    <w:qFormat/>
    <w:rsid w:val="009D4A4C"/>
    <w:pPr>
      <w:keepLines w:val="0"/>
      <w:pageBreakBefore w:val="0"/>
      <w:jc w:val="left"/>
    </w:pPr>
    <w:rPr>
      <w:rFonts w:eastAsia="Times New Roman" w:cs="Arial"/>
      <w:bCs w:val="0"/>
      <w:caps/>
      <w:szCs w:val="16"/>
    </w:rPr>
  </w:style>
  <w:style w:type="paragraph" w:customStyle="1" w:styleId="StyleTagandCiteFranklinGothicDemi">
    <w:name w:val="Style Tag and Cite + Franklin Gothic Demi"/>
    <w:basedOn w:val="Normal"/>
    <w:autoRedefine/>
    <w:uiPriority w:val="99"/>
    <w:qFormat/>
    <w:rsid w:val="009D4A4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D4A4C"/>
    <w:rPr>
      <w:bCs/>
    </w:rPr>
  </w:style>
  <w:style w:type="character" w:customStyle="1" w:styleId="Style10ptBold">
    <w:name w:val="Style 10 pt Bold"/>
    <w:basedOn w:val="DefaultParagraphFont"/>
    <w:rsid w:val="009D4A4C"/>
    <w:rPr>
      <w:b/>
      <w:bCs/>
      <w:sz w:val="20"/>
    </w:rPr>
  </w:style>
  <w:style w:type="character" w:customStyle="1" w:styleId="text9">
    <w:name w:val="text9"/>
    <w:basedOn w:val="DefaultParagraphFont"/>
    <w:rsid w:val="009D4A4C"/>
  </w:style>
  <w:style w:type="character" w:customStyle="1" w:styleId="text19">
    <w:name w:val="text19"/>
    <w:basedOn w:val="DefaultParagraphFont"/>
    <w:rsid w:val="009D4A4C"/>
  </w:style>
  <w:style w:type="character" w:customStyle="1" w:styleId="TagChar30">
    <w:name w:val="Tag Char3"/>
    <w:basedOn w:val="DefaultParagraphFont"/>
    <w:rsid w:val="009D4A4C"/>
    <w:rPr>
      <w:rFonts w:ascii="Palatino Linotype" w:hAnsi="Palatino Linotype"/>
      <w:b/>
      <w:sz w:val="24"/>
      <w:szCs w:val="24"/>
      <w:lang w:val="en-US" w:eastAsia="en-US" w:bidi="ar-SA"/>
    </w:rPr>
  </w:style>
  <w:style w:type="paragraph" w:customStyle="1" w:styleId="TagCite2">
    <w:name w:val="Tag/Cite"/>
    <w:basedOn w:val="Normal"/>
    <w:uiPriority w:val="99"/>
    <w:qFormat/>
    <w:rsid w:val="009D4A4C"/>
    <w:pPr>
      <w:autoSpaceDE w:val="0"/>
      <w:autoSpaceDN w:val="0"/>
      <w:adjustRightInd w:val="0"/>
    </w:pPr>
    <w:rPr>
      <w:rFonts w:eastAsia="Times New Roman"/>
      <w:b/>
      <w:szCs w:val="20"/>
    </w:rPr>
  </w:style>
  <w:style w:type="paragraph" w:customStyle="1" w:styleId="CiteCard0">
    <w:name w:val="Cite/Card"/>
    <w:basedOn w:val="Normal"/>
    <w:uiPriority w:val="99"/>
    <w:qFormat/>
    <w:rsid w:val="009D4A4C"/>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9D4A4C"/>
    <w:rPr>
      <w:rFonts w:eastAsia="Times New Roman"/>
      <w:b/>
      <w:szCs w:val="20"/>
    </w:rPr>
  </w:style>
  <w:style w:type="character" w:customStyle="1" w:styleId="term2">
    <w:name w:val="term2"/>
    <w:basedOn w:val="DefaultParagraphFont"/>
    <w:rsid w:val="009D4A4C"/>
    <w:rPr>
      <w:b/>
      <w:bCs/>
    </w:rPr>
  </w:style>
  <w:style w:type="paragraph" w:customStyle="1" w:styleId="title-bold-medium">
    <w:name w:val="title-bold-medium"/>
    <w:basedOn w:val="Normal"/>
    <w:uiPriority w:val="99"/>
    <w:qFormat/>
    <w:rsid w:val="009D4A4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D4A4C"/>
    <w:pPr>
      <w:spacing w:before="100" w:beforeAutospacing="1" w:after="100" w:afterAutospacing="1"/>
    </w:pPr>
    <w:rPr>
      <w:rFonts w:eastAsia="Arial Unicode MS"/>
      <w:b/>
      <w:bCs/>
      <w:color w:val="000000"/>
      <w:szCs w:val="20"/>
    </w:rPr>
  </w:style>
  <w:style w:type="paragraph" w:styleId="BlockText">
    <w:name w:val="Block Text"/>
    <w:basedOn w:val="Normal"/>
    <w:rsid w:val="009D4A4C"/>
    <w:pPr>
      <w:ind w:left="229" w:right="229"/>
    </w:pPr>
    <w:rPr>
      <w:rFonts w:ascii="Verdana" w:eastAsia="Times New Roman" w:hAnsi="Verdana"/>
      <w:szCs w:val="20"/>
    </w:rPr>
  </w:style>
  <w:style w:type="paragraph" w:styleId="NormalIndent">
    <w:name w:val="Normal Indent"/>
    <w:basedOn w:val="Normal"/>
    <w:rsid w:val="009D4A4C"/>
    <w:pPr>
      <w:ind w:left="720"/>
    </w:pPr>
    <w:rPr>
      <w:rFonts w:eastAsia="Times New Roman"/>
      <w:szCs w:val="20"/>
    </w:rPr>
  </w:style>
  <w:style w:type="character" w:customStyle="1" w:styleId="ToReadCharChar">
    <w:name w:val="To Read Char Char"/>
    <w:basedOn w:val="DefaultParagraphFont"/>
    <w:rsid w:val="009D4A4C"/>
    <w:rPr>
      <w:rFonts w:ascii="Verdana" w:hAnsi="Verdana"/>
      <w:b/>
      <w:szCs w:val="24"/>
      <w:u w:val="single"/>
      <w:lang w:val="en-US" w:eastAsia="en-US" w:bidi="ar-SA"/>
    </w:rPr>
  </w:style>
  <w:style w:type="paragraph" w:styleId="EnvelopeReturn">
    <w:name w:val="envelope return"/>
    <w:basedOn w:val="Normal"/>
    <w:rsid w:val="009D4A4C"/>
    <w:rPr>
      <w:rFonts w:eastAsia="Times New Roman"/>
      <w:szCs w:val="20"/>
    </w:rPr>
  </w:style>
  <w:style w:type="paragraph" w:styleId="EnvelopeAddress">
    <w:name w:val="envelope address"/>
    <w:basedOn w:val="Normal"/>
    <w:rsid w:val="009D4A4C"/>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9D4A4C"/>
  </w:style>
  <w:style w:type="character" w:customStyle="1" w:styleId="storytextstyle">
    <w:name w:val="storytextstyle"/>
    <w:basedOn w:val="DefaultParagraphFont"/>
    <w:rsid w:val="009D4A4C"/>
  </w:style>
  <w:style w:type="character" w:customStyle="1" w:styleId="cardunderlinedCharChar0">
    <w:name w:val="card underlined Char Char"/>
    <w:basedOn w:val="DefaultParagraphFont"/>
    <w:rsid w:val="009D4A4C"/>
    <w:rPr>
      <w:rFonts w:ascii="Arial" w:hAnsi="Arial"/>
      <w:sz w:val="22"/>
      <w:szCs w:val="24"/>
      <w:u w:val="single"/>
      <w:lang w:val="en-US" w:eastAsia="en-US" w:bidi="ar-SA"/>
    </w:rPr>
  </w:style>
  <w:style w:type="character" w:customStyle="1" w:styleId="Style2Char1">
    <w:name w:val="Style2 Char1"/>
    <w:basedOn w:val="DefaultParagraphFont"/>
    <w:rsid w:val="009D4A4C"/>
    <w:rPr>
      <w:rFonts w:ascii="Book Antiqua" w:hAnsi="Book Antiqua"/>
      <w:szCs w:val="24"/>
      <w:u w:val="thick"/>
      <w:lang w:val="en-US" w:eastAsia="en-US" w:bidi="ar-SA"/>
    </w:rPr>
  </w:style>
  <w:style w:type="character" w:customStyle="1" w:styleId="articlehead21">
    <w:name w:val="articlehead21"/>
    <w:basedOn w:val="DefaultParagraphFont"/>
    <w:rsid w:val="009D4A4C"/>
    <w:rPr>
      <w:rFonts w:ascii="Arial" w:hAnsi="Arial" w:cs="Arial" w:hint="default"/>
      <w:b/>
      <w:bCs/>
      <w:color w:val="660000"/>
      <w:sz w:val="20"/>
      <w:szCs w:val="20"/>
    </w:rPr>
  </w:style>
  <w:style w:type="paragraph" w:customStyle="1" w:styleId="shellscontentions">
    <w:name w:val="shells/contentions"/>
    <w:basedOn w:val="TagCite2"/>
    <w:uiPriority w:val="99"/>
    <w:qFormat/>
    <w:rsid w:val="009D4A4C"/>
  </w:style>
  <w:style w:type="character" w:customStyle="1" w:styleId="BoldandUnderlineChar2Char1">
    <w:name w:val="Bold and Underline Char2 Char1"/>
    <w:basedOn w:val="DefaultParagraphFont"/>
    <w:rsid w:val="009D4A4C"/>
    <w:rPr>
      <w:b/>
      <w:szCs w:val="24"/>
      <w:u w:val="single"/>
      <w:lang w:val="en-US" w:eastAsia="en-US" w:bidi="ar-SA"/>
    </w:rPr>
  </w:style>
  <w:style w:type="character" w:customStyle="1" w:styleId="TagCiteChar1">
    <w:name w:val="Tag/Cite Char1"/>
    <w:basedOn w:val="DefaultParagraphFont"/>
    <w:rsid w:val="009D4A4C"/>
    <w:rPr>
      <w:b/>
      <w:lang w:val="en-US" w:eastAsia="en-US" w:bidi="ar-SA"/>
    </w:rPr>
  </w:style>
  <w:style w:type="character" w:customStyle="1" w:styleId="Normal2">
    <w:name w:val="Normal2"/>
    <w:basedOn w:val="DefaultParagraphFont"/>
    <w:rsid w:val="009D4A4C"/>
  </w:style>
  <w:style w:type="paragraph" w:customStyle="1" w:styleId="BriefTitle1">
    <w:name w:val="Brief Title 1"/>
    <w:basedOn w:val="Normal"/>
    <w:uiPriority w:val="99"/>
    <w:qFormat/>
    <w:rsid w:val="009D4A4C"/>
    <w:pPr>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uiPriority w:val="99"/>
    <w:qFormat/>
    <w:rsid w:val="009D4A4C"/>
    <w:pPr>
      <w:autoSpaceDE w:val="0"/>
      <w:autoSpaceDN w:val="0"/>
      <w:adjustRightInd w:val="0"/>
    </w:pPr>
    <w:rPr>
      <w:rFonts w:eastAsia="Times New Roman"/>
      <w:b/>
      <w:szCs w:val="20"/>
    </w:rPr>
  </w:style>
  <w:style w:type="character" w:customStyle="1" w:styleId="BriefTitle1Char">
    <w:name w:val="Brief Title 1 Char"/>
    <w:basedOn w:val="DefaultParagraphFont"/>
    <w:rsid w:val="009D4A4C"/>
    <w:rPr>
      <w:b/>
      <w:u w:val="single"/>
      <w:lang w:val="en-US" w:eastAsia="en-US" w:bidi="ar-SA"/>
    </w:rPr>
  </w:style>
  <w:style w:type="character" w:customStyle="1" w:styleId="TagCiteCharChar">
    <w:name w:val="Tag/Cite Char Char"/>
    <w:basedOn w:val="DefaultParagraphFont"/>
    <w:rsid w:val="009D4A4C"/>
    <w:rPr>
      <w:b/>
      <w:lang w:val="en-US" w:eastAsia="en-US" w:bidi="ar-SA"/>
    </w:rPr>
  </w:style>
  <w:style w:type="paragraph" w:customStyle="1" w:styleId="ShellTitles">
    <w:name w:val="ShellTitles"/>
    <w:basedOn w:val="Normal"/>
    <w:uiPriority w:val="99"/>
    <w:qFormat/>
    <w:rsid w:val="009D4A4C"/>
    <w:pPr>
      <w:autoSpaceDE w:val="0"/>
      <w:autoSpaceDN w:val="0"/>
      <w:adjustRightInd w:val="0"/>
    </w:pPr>
    <w:rPr>
      <w:rFonts w:eastAsia="Times New Roman"/>
      <w:b/>
      <w:szCs w:val="20"/>
    </w:rPr>
  </w:style>
  <w:style w:type="paragraph" w:customStyle="1" w:styleId="maintext">
    <w:name w:val="maintext"/>
    <w:basedOn w:val="Normal"/>
    <w:uiPriority w:val="99"/>
    <w:qFormat/>
    <w:rsid w:val="009D4A4C"/>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9D4A4C"/>
  </w:style>
  <w:style w:type="character" w:customStyle="1" w:styleId="prodgeneral1">
    <w:name w:val="prodgeneral1"/>
    <w:basedOn w:val="DefaultParagraphFont"/>
    <w:rsid w:val="009D4A4C"/>
    <w:rPr>
      <w:rFonts w:ascii="Verdana" w:hAnsi="Verdana" w:hint="default"/>
      <w:b w:val="0"/>
      <w:bCs w:val="0"/>
      <w:caps w:val="0"/>
      <w:color w:val="000000"/>
      <w:spacing w:val="0"/>
      <w:sz w:val="16"/>
      <w:szCs w:val="16"/>
    </w:rPr>
  </w:style>
  <w:style w:type="character" w:customStyle="1" w:styleId="texto11">
    <w:name w:val="texto11"/>
    <w:basedOn w:val="DefaultParagraphFont"/>
    <w:rsid w:val="009D4A4C"/>
    <w:rPr>
      <w:rFonts w:ascii="Arial" w:hAnsi="Arial" w:cs="Arial" w:hint="default"/>
      <w:b w:val="0"/>
      <w:bCs w:val="0"/>
      <w:i w:val="0"/>
      <w:iCs w:val="0"/>
      <w:caps w:val="0"/>
      <w:color w:val="000000"/>
      <w:sz w:val="20"/>
      <w:szCs w:val="20"/>
    </w:rPr>
  </w:style>
  <w:style w:type="character" w:customStyle="1" w:styleId="date10">
    <w:name w:val="date1"/>
    <w:basedOn w:val="DefaultParagraphFont"/>
    <w:rsid w:val="009D4A4C"/>
  </w:style>
  <w:style w:type="character" w:customStyle="1" w:styleId="summary1">
    <w:name w:val="summary1"/>
    <w:basedOn w:val="DefaultParagraphFont"/>
    <w:rsid w:val="009D4A4C"/>
    <w:rPr>
      <w:rFonts w:ascii="Arial" w:hAnsi="Arial" w:cs="Arial" w:hint="default"/>
      <w:sz w:val="18"/>
      <w:szCs w:val="18"/>
    </w:rPr>
  </w:style>
  <w:style w:type="paragraph" w:customStyle="1" w:styleId="ToRead">
    <w:name w:val="To Read"/>
    <w:basedOn w:val="Normal"/>
    <w:uiPriority w:val="99"/>
    <w:qFormat/>
    <w:rsid w:val="009D4A4C"/>
    <w:pPr>
      <w:ind w:left="720"/>
    </w:pPr>
    <w:rPr>
      <w:rFonts w:ascii="Verdana" w:eastAsia="Times New Roman" w:hAnsi="Verdana"/>
      <w:b/>
      <w:u w:val="single"/>
    </w:rPr>
  </w:style>
  <w:style w:type="character" w:customStyle="1" w:styleId="text3">
    <w:name w:val="text3"/>
    <w:basedOn w:val="DefaultParagraphFont"/>
    <w:rsid w:val="009D4A4C"/>
  </w:style>
  <w:style w:type="paragraph" w:customStyle="1" w:styleId="Style20">
    <w:name w:val="Style 2"/>
    <w:basedOn w:val="Normal"/>
    <w:link w:val="Style2Char0"/>
    <w:qFormat/>
    <w:rsid w:val="009D4A4C"/>
    <w:pPr>
      <w:ind w:left="216" w:hanging="144"/>
    </w:pPr>
    <w:rPr>
      <w:rFonts w:eastAsia="Times New Roman"/>
      <w:noProof/>
      <w:color w:val="000000"/>
      <w:szCs w:val="20"/>
    </w:rPr>
  </w:style>
  <w:style w:type="paragraph" w:customStyle="1" w:styleId="Style40">
    <w:name w:val="Style 4"/>
    <w:basedOn w:val="Normal"/>
    <w:uiPriority w:val="99"/>
    <w:qFormat/>
    <w:rsid w:val="009D4A4C"/>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9D4A4C"/>
    <w:rPr>
      <w:rFonts w:ascii="Arial" w:hAnsi="Arial" w:cs="Arial" w:hint="default"/>
      <w:color w:val="666666"/>
    </w:rPr>
  </w:style>
  <w:style w:type="character" w:customStyle="1" w:styleId="CardCharCharChar0">
    <w:name w:val="Card Char Char Char"/>
    <w:basedOn w:val="DefaultParagraphFont"/>
    <w:rsid w:val="009D4A4C"/>
    <w:rPr>
      <w:rFonts w:ascii="Book Antiqua" w:hAnsi="Book Antiqua"/>
      <w:szCs w:val="24"/>
      <w:lang w:val="en-US" w:eastAsia="en-US" w:bidi="ar-SA"/>
    </w:rPr>
  </w:style>
  <w:style w:type="paragraph" w:customStyle="1" w:styleId="CM10">
    <w:name w:val="CM10"/>
    <w:basedOn w:val="Default"/>
    <w:next w:val="Default"/>
    <w:uiPriority w:val="99"/>
    <w:qFormat/>
    <w:rsid w:val="009D4A4C"/>
    <w:pPr>
      <w:widowControl w:val="0"/>
      <w:spacing w:after="276" w:line="240" w:lineRule="auto"/>
    </w:pPr>
    <w:rPr>
      <w:rFonts w:ascii="Times New Roman" w:eastAsia="Times New Roman" w:hAnsi="Times New Roman" w:cs="Times New Roman"/>
    </w:rPr>
  </w:style>
  <w:style w:type="character" w:customStyle="1" w:styleId="big1">
    <w:name w:val="big1"/>
    <w:basedOn w:val="DefaultParagraphFont"/>
    <w:rsid w:val="009D4A4C"/>
    <w:rPr>
      <w:sz w:val="28"/>
      <w:szCs w:val="28"/>
    </w:rPr>
  </w:style>
  <w:style w:type="character" w:customStyle="1" w:styleId="articletitle1">
    <w:name w:val="articletitle1"/>
    <w:basedOn w:val="DefaultParagraphFont"/>
    <w:rsid w:val="009D4A4C"/>
    <w:rPr>
      <w:b/>
      <w:bCs/>
      <w:color w:val="990000"/>
    </w:rPr>
  </w:style>
  <w:style w:type="character" w:customStyle="1" w:styleId="prodgeneral">
    <w:name w:val="prodgeneral"/>
    <w:basedOn w:val="DefaultParagraphFont"/>
    <w:rsid w:val="009D4A4C"/>
  </w:style>
  <w:style w:type="character" w:customStyle="1" w:styleId="StyleUnderline1">
    <w:name w:val="Style Underline1"/>
    <w:basedOn w:val="DefaultParagraphFont"/>
    <w:rsid w:val="009D4A4C"/>
    <w:rPr>
      <w:u w:val="single"/>
    </w:rPr>
  </w:style>
  <w:style w:type="character" w:customStyle="1" w:styleId="Style10pt">
    <w:name w:val="Style 10 pt"/>
    <w:basedOn w:val="DefaultParagraphFont"/>
    <w:rsid w:val="009D4A4C"/>
    <w:rPr>
      <w:sz w:val="20"/>
    </w:rPr>
  </w:style>
  <w:style w:type="character" w:customStyle="1" w:styleId="StyleUnderlineChar">
    <w:name w:val="Style Underline + Char"/>
    <w:basedOn w:val="DefaultParagraphFont"/>
    <w:rsid w:val="009D4A4C"/>
    <w:rPr>
      <w:rFonts w:eastAsia="SimSun" w:cs="Arial"/>
      <w:b/>
      <w:bCs/>
      <w:iCs/>
      <w:caps/>
      <w:sz w:val="24"/>
      <w:szCs w:val="24"/>
      <w:u w:val="single"/>
      <w:lang w:val="en-US" w:eastAsia="en-US" w:bidi="ar-SA"/>
    </w:rPr>
  </w:style>
  <w:style w:type="character" w:customStyle="1" w:styleId="highlightChar">
    <w:name w:val="highlight Char"/>
    <w:basedOn w:val="DefaultParagraphFont"/>
    <w:rsid w:val="009D4A4C"/>
    <w:rPr>
      <w:sz w:val="24"/>
      <w:szCs w:val="24"/>
      <w:u w:val="single"/>
      <w:lang w:val="en-US" w:eastAsia="en-US" w:bidi="ar-SA"/>
    </w:rPr>
  </w:style>
  <w:style w:type="character" w:customStyle="1" w:styleId="StyleciteChar">
    <w:name w:val="Style cite + Char"/>
    <w:basedOn w:val="citeChar2"/>
    <w:rsid w:val="009D4A4C"/>
    <w:rPr>
      <w:sz w:val="24"/>
      <w:szCs w:val="24"/>
      <w:lang w:val="en-US" w:eastAsia="en-US" w:bidi="ar-SA"/>
    </w:rPr>
  </w:style>
  <w:style w:type="character" w:customStyle="1" w:styleId="citeChar2">
    <w:name w:val="cite Char"/>
    <w:basedOn w:val="DefaultParagraphFont"/>
    <w:rsid w:val="009D4A4C"/>
    <w:rPr>
      <w:sz w:val="24"/>
      <w:szCs w:val="24"/>
      <w:lang w:val="en-US" w:eastAsia="en-US" w:bidi="ar-SA"/>
    </w:rPr>
  </w:style>
  <w:style w:type="paragraph" w:customStyle="1" w:styleId="OffensiveLanguage">
    <w:name w:val="Offensive Language"/>
    <w:basedOn w:val="Normal"/>
    <w:next w:val="Normal"/>
    <w:uiPriority w:val="99"/>
    <w:qFormat/>
    <w:rsid w:val="009D4A4C"/>
    <w:rPr>
      <w:rFonts w:ascii="Arial Narrow" w:hAnsi="Arial Narrow"/>
      <w:strike/>
      <w:u w:val="single"/>
    </w:rPr>
  </w:style>
  <w:style w:type="character" w:customStyle="1" w:styleId="OffensiveLanguageChar">
    <w:name w:val="Offensive Language Char"/>
    <w:rsid w:val="009D4A4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D4A4C"/>
  </w:style>
  <w:style w:type="paragraph" w:customStyle="1" w:styleId="Style18">
    <w:name w:val="Style 18"/>
    <w:uiPriority w:val="99"/>
    <w:qFormat/>
    <w:rsid w:val="009D4A4C"/>
    <w:pPr>
      <w:widowControl w:val="0"/>
      <w:autoSpaceDE w:val="0"/>
      <w:autoSpaceDN w:val="0"/>
      <w:spacing w:before="36"/>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9D4A4C"/>
  </w:style>
  <w:style w:type="paragraph" w:customStyle="1" w:styleId="formfld">
    <w:name w:val="formfld"/>
    <w:basedOn w:val="Normal"/>
    <w:uiPriority w:val="99"/>
    <w:qFormat/>
    <w:rsid w:val="009D4A4C"/>
    <w:pPr>
      <w:spacing w:before="100" w:beforeAutospacing="1" w:after="100" w:afterAutospacing="1"/>
    </w:pPr>
    <w:rPr>
      <w:rFonts w:eastAsia="Arial Unicode MS"/>
      <w:szCs w:val="20"/>
    </w:rPr>
  </w:style>
  <w:style w:type="character" w:customStyle="1" w:styleId="yellowfadeinnerspan">
    <w:name w:val="yellowfadeinnerspan"/>
    <w:rsid w:val="009D4A4C"/>
  </w:style>
  <w:style w:type="paragraph" w:customStyle="1" w:styleId="Caption3">
    <w:name w:val="Caption3"/>
    <w:basedOn w:val="Normal"/>
    <w:uiPriority w:val="99"/>
    <w:qFormat/>
    <w:rsid w:val="009D4A4C"/>
    <w:pPr>
      <w:spacing w:before="100" w:beforeAutospacing="1" w:after="100" w:afterAutospacing="1"/>
    </w:pPr>
    <w:rPr>
      <w:rFonts w:eastAsia="Times New Roman"/>
    </w:rPr>
  </w:style>
  <w:style w:type="paragraph" w:customStyle="1" w:styleId="teaserpermalink">
    <w:name w:val="teaser_permalink"/>
    <w:basedOn w:val="Normal"/>
    <w:uiPriority w:val="99"/>
    <w:qFormat/>
    <w:rsid w:val="009D4A4C"/>
    <w:pPr>
      <w:spacing w:before="100" w:beforeAutospacing="1" w:after="100" w:afterAutospacing="1"/>
    </w:pPr>
    <w:rPr>
      <w:rFonts w:eastAsia="Times New Roman"/>
    </w:rPr>
  </w:style>
  <w:style w:type="character" w:customStyle="1" w:styleId="BoldUnderlineCharChar0">
    <w:name w:val="BoldUnderline Char Char"/>
    <w:rsid w:val="009D4A4C"/>
    <w:rPr>
      <w:rFonts w:ascii="Calibri" w:eastAsia="Times New Roman" w:hAnsi="Calibri" w:cs="Times New Roman"/>
      <w:b/>
      <w:sz w:val="20"/>
      <w:szCs w:val="24"/>
      <w:u w:val="single"/>
    </w:rPr>
  </w:style>
  <w:style w:type="character" w:customStyle="1" w:styleId="ipa">
    <w:name w:val="ipa"/>
    <w:basedOn w:val="DefaultParagraphFont"/>
    <w:rsid w:val="009D4A4C"/>
  </w:style>
  <w:style w:type="character" w:customStyle="1" w:styleId="regtext">
    <w:name w:val="regtext"/>
    <w:uiPriority w:val="99"/>
    <w:rsid w:val="009D4A4C"/>
  </w:style>
  <w:style w:type="character" w:customStyle="1" w:styleId="FontStyle14">
    <w:name w:val="Font Style14"/>
    <w:uiPriority w:val="99"/>
    <w:rsid w:val="009D4A4C"/>
    <w:rPr>
      <w:rFonts w:ascii="Georgia" w:hAnsi="Georgia" w:cs="Georgia"/>
      <w:sz w:val="54"/>
      <w:szCs w:val="54"/>
    </w:rPr>
  </w:style>
  <w:style w:type="character" w:customStyle="1" w:styleId="ft6">
    <w:name w:val="ft6"/>
    <w:basedOn w:val="DefaultParagraphFont"/>
    <w:rsid w:val="009D4A4C"/>
  </w:style>
  <w:style w:type="character" w:customStyle="1" w:styleId="SourceBold">
    <w:name w:val="Source Bold"/>
    <w:basedOn w:val="DefaultParagraphFont"/>
    <w:rsid w:val="009D4A4C"/>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uiPriority w:val="99"/>
    <w:qFormat/>
    <w:rsid w:val="009D4A4C"/>
    <w:pPr>
      <w:pBdr>
        <w:top w:val="single" w:sz="4" w:space="1" w:color="auto"/>
        <w:left w:val="single" w:sz="4" w:space="0" w:color="auto"/>
        <w:bottom w:val="single" w:sz="4" w:space="1" w:color="auto"/>
        <w:right w:val="single" w:sz="4" w:space="4" w:color="auto"/>
      </w:pBdr>
      <w:ind w:left="360" w:right="360"/>
    </w:pPr>
    <w:rPr>
      <w:rFonts w:eastAsia="Calibri"/>
      <w:szCs w:val="20"/>
    </w:rPr>
  </w:style>
  <w:style w:type="paragraph" w:customStyle="1" w:styleId="Card-Underline">
    <w:name w:val="Card-Underline"/>
    <w:basedOn w:val="Normal"/>
    <w:link w:val="Card-UnderlineChar"/>
    <w:qFormat/>
    <w:rsid w:val="009D4A4C"/>
    <w:rPr>
      <w:rFonts w:ascii="Century Gothic" w:eastAsia="Cambria" w:hAnsi="Century Gothic"/>
      <w:sz w:val="20"/>
      <w:u w:val="thick"/>
    </w:rPr>
  </w:style>
  <w:style w:type="character" w:customStyle="1" w:styleId="Card-UnderlineChar">
    <w:name w:val="Card-Underline Char"/>
    <w:link w:val="Card-Underline"/>
    <w:rsid w:val="009D4A4C"/>
    <w:rPr>
      <w:rFonts w:ascii="Century Gothic" w:eastAsia="Cambria" w:hAnsi="Century Gothic" w:cs="Calibri"/>
      <w:sz w:val="20"/>
      <w:szCs w:val="22"/>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9D4A4C"/>
    <w:rPr>
      <w:b/>
      <w:bCs/>
      <w:strike w:val="0"/>
      <w:dstrike w:val="0"/>
      <w:sz w:val="26"/>
      <w:u w:val="none"/>
      <w:effect w:val="none"/>
    </w:rPr>
  </w:style>
  <w:style w:type="character" w:customStyle="1" w:styleId="StyleStyleUnderline411pt">
    <w:name w:val="Style Style Underline4 + 11 pt"/>
    <w:basedOn w:val="DefaultParagraphFont"/>
    <w:rsid w:val="009D4A4C"/>
    <w:rPr>
      <w:sz w:val="20"/>
      <w:u w:val="single"/>
    </w:rPr>
  </w:style>
  <w:style w:type="character" w:customStyle="1" w:styleId="StyleStyleUnderline411ptBold">
    <w:name w:val="Style Style Underline4 + 11 pt Bold"/>
    <w:basedOn w:val="DefaultParagraphFont"/>
    <w:rsid w:val="009D4A4C"/>
    <w:rPr>
      <w:b/>
      <w:bCs/>
      <w:sz w:val="20"/>
      <w:u w:val="single"/>
    </w:rPr>
  </w:style>
  <w:style w:type="character" w:customStyle="1" w:styleId="StyleStyleUnderline311pt">
    <w:name w:val="Style Style Underline3 + 11 pt"/>
    <w:basedOn w:val="DefaultParagraphFont"/>
    <w:rsid w:val="009D4A4C"/>
    <w:rPr>
      <w:sz w:val="20"/>
      <w:u w:val="single"/>
    </w:rPr>
  </w:style>
  <w:style w:type="character" w:customStyle="1" w:styleId="StyleStyleUnderline311ptBold">
    <w:name w:val="Style Style Underline3 + 11 pt Bold"/>
    <w:basedOn w:val="DefaultParagraphFont"/>
    <w:rsid w:val="009D4A4C"/>
    <w:rPr>
      <w:b/>
      <w:bCs/>
      <w:sz w:val="20"/>
      <w:u w:val="single"/>
    </w:rPr>
  </w:style>
  <w:style w:type="character" w:customStyle="1" w:styleId="StyleStyle4CharTimesNewRoman11pt">
    <w:name w:val="Style Style4 Char + Times New Roman 11 pt"/>
    <w:rsid w:val="009D4A4C"/>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9D4A4C"/>
    <w:rPr>
      <w:b/>
      <w:szCs w:val="24"/>
      <w:u w:val="single"/>
      <w:lang w:val="en-US" w:eastAsia="en-US" w:bidi="ar-SA"/>
    </w:rPr>
  </w:style>
  <w:style w:type="character" w:customStyle="1" w:styleId="UnderlineChar2">
    <w:name w:val="Underline Char2"/>
    <w:basedOn w:val="DefaultParagraphFont"/>
    <w:rsid w:val="009D4A4C"/>
    <w:rPr>
      <w:szCs w:val="24"/>
      <w:u w:val="single"/>
      <w:lang w:val="en-US" w:eastAsia="en-US" w:bidi="ar-SA"/>
    </w:rPr>
  </w:style>
  <w:style w:type="character" w:customStyle="1" w:styleId="UnderlineCharChar10">
    <w:name w:val="Underline Char Char1"/>
    <w:aliases w:val="Heading 2 Char Char1 Char Ch"/>
    <w:basedOn w:val="DefaultParagraphFont"/>
    <w:qFormat/>
    <w:rsid w:val="009D4A4C"/>
    <w:rPr>
      <w:noProof w:val="0"/>
      <w:u w:val="single"/>
      <w:lang w:val="en-US" w:eastAsia="en-US" w:bidi="ar-SA"/>
    </w:rPr>
  </w:style>
  <w:style w:type="paragraph" w:customStyle="1" w:styleId="DebateTag0">
    <w:name w:val="Debate Tag"/>
    <w:basedOn w:val="Text0"/>
    <w:link w:val="DebateTagChar"/>
    <w:qFormat/>
    <w:rsid w:val="009D4A4C"/>
    <w:pPr>
      <w:widowControl w:val="0"/>
    </w:pPr>
    <w:rPr>
      <w:rFonts w:ascii="Garamond" w:hAnsi="Garamond"/>
      <w:b/>
      <w:color w:val="000000"/>
      <w:sz w:val="22"/>
      <w:szCs w:val="24"/>
    </w:rPr>
  </w:style>
  <w:style w:type="paragraph" w:customStyle="1" w:styleId="endarticle">
    <w:name w:val="endarticle"/>
    <w:basedOn w:val="Normal"/>
    <w:uiPriority w:val="99"/>
    <w:qFormat/>
    <w:rsid w:val="009D4A4C"/>
    <w:pPr>
      <w:spacing w:before="100" w:beforeAutospacing="1" w:after="100" w:afterAutospacing="1"/>
    </w:pPr>
    <w:rPr>
      <w:rFonts w:eastAsia="Times New Roman"/>
    </w:rPr>
  </w:style>
  <w:style w:type="paragraph" w:customStyle="1" w:styleId="a-body-text">
    <w:name w:val="a-body-text"/>
    <w:basedOn w:val="Normal"/>
    <w:uiPriority w:val="99"/>
    <w:qFormat/>
    <w:rsid w:val="009D4A4C"/>
    <w:pPr>
      <w:spacing w:before="100" w:beforeAutospacing="1" w:after="100" w:afterAutospacing="1"/>
    </w:pPr>
    <w:rPr>
      <w:rFonts w:eastAsia="Times New Roman"/>
    </w:rPr>
  </w:style>
  <w:style w:type="paragraph" w:customStyle="1" w:styleId="obgpara">
    <w:name w:val="obg_para"/>
    <w:basedOn w:val="Normal"/>
    <w:uiPriority w:val="99"/>
    <w:qFormat/>
    <w:rsid w:val="009D4A4C"/>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D4A4C"/>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9D4A4C"/>
    <w:rPr>
      <w:rFonts w:ascii="Georgia" w:eastAsia="Calibri" w:hAnsi="Georgia"/>
      <w:sz w:val="24"/>
      <w:u w:val="single"/>
    </w:rPr>
  </w:style>
  <w:style w:type="character" w:customStyle="1" w:styleId="StyleUnderlineChar11ptBold3Char">
    <w:name w:val="Style Underline Char + 11 pt Bold3 Char"/>
    <w:link w:val="StyleUnderlineChar11ptBold3"/>
    <w:locked/>
    <w:rsid w:val="009D4A4C"/>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9D4A4C"/>
    <w:rPr>
      <w:rFonts w:ascii="Georgia" w:eastAsia="Calibri" w:hAnsi="Georgia"/>
      <w:b/>
      <w:bCs/>
      <w:sz w:val="24"/>
      <w:u w:val="single"/>
    </w:rPr>
  </w:style>
  <w:style w:type="character" w:customStyle="1" w:styleId="caption4">
    <w:name w:val="caption4"/>
    <w:basedOn w:val="DefaultParagraphFont"/>
    <w:rsid w:val="009D4A4C"/>
  </w:style>
  <w:style w:type="character" w:customStyle="1" w:styleId="field-content">
    <w:name w:val="field-content"/>
    <w:basedOn w:val="DefaultParagraphFont"/>
    <w:rsid w:val="009D4A4C"/>
  </w:style>
  <w:style w:type="character" w:customStyle="1" w:styleId="honorific-prefix">
    <w:name w:val="honorific-prefix"/>
    <w:basedOn w:val="DefaultParagraphFont"/>
    <w:rsid w:val="009D4A4C"/>
  </w:style>
  <w:style w:type="character" w:customStyle="1" w:styleId="given-name">
    <w:name w:val="given-name"/>
    <w:basedOn w:val="DefaultParagraphFont"/>
    <w:rsid w:val="009D4A4C"/>
  </w:style>
  <w:style w:type="character" w:customStyle="1" w:styleId="family-name">
    <w:name w:val="family-name"/>
    <w:basedOn w:val="DefaultParagraphFont"/>
    <w:rsid w:val="009D4A4C"/>
  </w:style>
  <w:style w:type="character" w:customStyle="1" w:styleId="chead">
    <w:name w:val="chead"/>
    <w:basedOn w:val="DefaultParagraphFont"/>
    <w:rsid w:val="009D4A4C"/>
  </w:style>
  <w:style w:type="character" w:customStyle="1" w:styleId="obgcapsstart">
    <w:name w:val="obg_caps_start"/>
    <w:basedOn w:val="DefaultParagraphFont"/>
    <w:rsid w:val="009D4A4C"/>
  </w:style>
  <w:style w:type="character" w:customStyle="1" w:styleId="tpk">
    <w:name w:val="tpk"/>
    <w:basedOn w:val="DefaultParagraphFont"/>
    <w:rsid w:val="009D4A4C"/>
  </w:style>
  <w:style w:type="paragraph" w:customStyle="1" w:styleId="Language">
    <w:name w:val="Language"/>
    <w:next w:val="Normal"/>
    <w:link w:val="LanguageChar"/>
    <w:qFormat/>
    <w:rsid w:val="009D4A4C"/>
    <w:rPr>
      <w:strike/>
      <w:sz w:val="16"/>
      <w:szCs w:val="16"/>
    </w:rPr>
  </w:style>
  <w:style w:type="character" w:customStyle="1" w:styleId="UnderlineCharCharCharChar">
    <w:name w:val="Underline Char Char Char Char"/>
    <w:basedOn w:val="DefaultParagraphFont"/>
    <w:rsid w:val="009D4A4C"/>
    <w:rPr>
      <w:szCs w:val="16"/>
      <w:u w:val="single"/>
      <w:lang w:val="en-US" w:eastAsia="en-US" w:bidi="ar-SA"/>
    </w:rPr>
  </w:style>
  <w:style w:type="paragraph" w:customStyle="1" w:styleId="Pa4">
    <w:name w:val="Pa4"/>
    <w:basedOn w:val="Normal"/>
    <w:next w:val="Normal"/>
    <w:uiPriority w:val="99"/>
    <w:qFormat/>
    <w:rsid w:val="009D4A4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9D4A4C"/>
    <w:pPr>
      <w:autoSpaceDE w:val="0"/>
      <w:autoSpaceDN w:val="0"/>
      <w:adjustRightInd w:val="0"/>
      <w:spacing w:line="321" w:lineRule="atLeast"/>
    </w:pPr>
    <w:rPr>
      <w:rFonts w:eastAsia="Times New Roman"/>
    </w:rPr>
  </w:style>
  <w:style w:type="character" w:customStyle="1" w:styleId="CharCharChar">
    <w:name w:val="Char Char Char"/>
    <w:basedOn w:val="DefaultParagraphFont"/>
    <w:rsid w:val="009D4A4C"/>
    <w:rPr>
      <w:rFonts w:cs="Arial"/>
      <w:bCs/>
      <w:szCs w:val="26"/>
      <w:u w:val="single"/>
      <w:lang w:val="en-US" w:eastAsia="en-US" w:bidi="ar-SA"/>
    </w:rPr>
  </w:style>
  <w:style w:type="character" w:customStyle="1" w:styleId="style10">
    <w:name w:val="style1"/>
    <w:basedOn w:val="DefaultParagraphFont"/>
    <w:rsid w:val="009D4A4C"/>
  </w:style>
  <w:style w:type="character" w:customStyle="1" w:styleId="subheader">
    <w:name w:val="subheader"/>
    <w:basedOn w:val="DefaultParagraphFont"/>
    <w:rsid w:val="009D4A4C"/>
  </w:style>
  <w:style w:type="paragraph" w:customStyle="1" w:styleId="text-textbodyhoustontexttext-dateline">
    <w:name w:val="text-textbody houstontext text-dateline"/>
    <w:basedOn w:val="Normal"/>
    <w:uiPriority w:val="99"/>
    <w:qFormat/>
    <w:rsid w:val="009D4A4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9D4A4C"/>
    <w:pPr>
      <w:spacing w:before="100" w:beforeAutospacing="1" w:after="100" w:afterAutospacing="1"/>
    </w:pPr>
    <w:rPr>
      <w:rFonts w:eastAsia="Times New Roman"/>
    </w:rPr>
  </w:style>
  <w:style w:type="character" w:customStyle="1" w:styleId="text2">
    <w:name w:val="text2"/>
    <w:basedOn w:val="DefaultParagraphFont"/>
    <w:rsid w:val="009D4A4C"/>
  </w:style>
  <w:style w:type="paragraph" w:customStyle="1" w:styleId="msolistparagraph0">
    <w:name w:val="msolistparagraph"/>
    <w:basedOn w:val="Normal"/>
    <w:uiPriority w:val="99"/>
    <w:qFormat/>
    <w:rsid w:val="009D4A4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9D4A4C"/>
    <w:pPr>
      <w:spacing w:before="100" w:beforeAutospacing="1" w:after="100" w:afterAutospacing="1"/>
    </w:pPr>
    <w:rPr>
      <w:rFonts w:eastAsia="Times New Roman"/>
    </w:rPr>
  </w:style>
  <w:style w:type="character" w:customStyle="1" w:styleId="pmtermsel">
    <w:name w:val="pmtermsel"/>
    <w:basedOn w:val="DefaultParagraphFont"/>
    <w:rsid w:val="009D4A4C"/>
  </w:style>
  <w:style w:type="character" w:customStyle="1" w:styleId="StyleUnderlineChar2CharChar11pt">
    <w:name w:val="Style Underline Char2 Char Char + 11 pt"/>
    <w:basedOn w:val="Style11pt"/>
    <w:rsid w:val="009D4A4C"/>
    <w:rPr>
      <w:rFonts w:ascii="Times New Roman" w:hAnsi="Times New Roman"/>
      <w:sz w:val="20"/>
      <w:u w:val="single"/>
    </w:rPr>
  </w:style>
  <w:style w:type="character" w:customStyle="1" w:styleId="StyleStyleBoldUnderline11pt">
    <w:name w:val="Style Style Bold Underline + 11 pt"/>
    <w:basedOn w:val="DefaultParagraphFont"/>
    <w:rsid w:val="009D4A4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D4A4C"/>
    <w:rPr>
      <w:rFonts w:ascii="Georgia" w:eastAsia="SimSun" w:hAnsi="Georgia"/>
      <w:b/>
      <w:bCs/>
    </w:rPr>
  </w:style>
  <w:style w:type="character" w:customStyle="1" w:styleId="StyleStyle4LatinTimesNewRomanAsianSimSunBoldChar">
    <w:name w:val="Style Style4 + (Latin) Times New Roman (Asian) SimSun Bold Char"/>
    <w:basedOn w:val="Style4Char"/>
    <w:link w:val="StyleStyle4LatinTimesNewRomanAsianSimSunBold"/>
    <w:rsid w:val="009D4A4C"/>
    <w:rPr>
      <w:rFonts w:ascii="Georgia" w:eastAsia="SimSun" w:hAnsi="Georgia" w:cs="Calibri"/>
      <w:b/>
      <w:bCs/>
      <w:sz w:val="20"/>
      <w:szCs w:val="22"/>
      <w:u w:val="single"/>
    </w:rPr>
  </w:style>
  <w:style w:type="paragraph" w:customStyle="1" w:styleId="StyleStyle49pt10">
    <w:name w:val="Style Style4 + 9 pt10"/>
    <w:basedOn w:val="Style4"/>
    <w:link w:val="StyleStyle49pt10Char"/>
    <w:qFormat/>
    <w:rsid w:val="009D4A4C"/>
    <w:rPr>
      <w:rFonts w:ascii="Georgia" w:hAnsi="Georgia"/>
    </w:rPr>
  </w:style>
  <w:style w:type="character" w:customStyle="1" w:styleId="StyleStyle49pt10Char">
    <w:name w:val="Style Style4 + 9 pt10 Char"/>
    <w:basedOn w:val="Style4Char"/>
    <w:link w:val="StyleStyle49pt10"/>
    <w:rsid w:val="009D4A4C"/>
    <w:rPr>
      <w:rFonts w:ascii="Georgia" w:eastAsia="Times New Roman" w:hAnsi="Georgia" w:cs="Calibri"/>
      <w:sz w:val="20"/>
      <w:szCs w:val="22"/>
      <w:u w:val="single"/>
    </w:rPr>
  </w:style>
  <w:style w:type="paragraph" w:customStyle="1" w:styleId="StyleStyle49ptBold7">
    <w:name w:val="Style Style4 + 9 pt Bold7"/>
    <w:basedOn w:val="Style4"/>
    <w:link w:val="StyleStyle49ptBold7Char"/>
    <w:qFormat/>
    <w:rsid w:val="009D4A4C"/>
    <w:rPr>
      <w:rFonts w:ascii="Georgia" w:hAnsi="Georgia"/>
      <w:b/>
      <w:bCs/>
    </w:rPr>
  </w:style>
  <w:style w:type="character" w:customStyle="1" w:styleId="StyleStyle49ptBold7Char">
    <w:name w:val="Style Style4 + 9 pt Bold7 Char"/>
    <w:basedOn w:val="Style4Char"/>
    <w:link w:val="StyleStyle49ptBold7"/>
    <w:rsid w:val="009D4A4C"/>
    <w:rPr>
      <w:rFonts w:ascii="Georgia" w:eastAsia="Times New Roman" w:hAnsi="Georgia" w:cs="Calibri"/>
      <w:b/>
      <w:bCs/>
      <w:sz w:val="20"/>
      <w:szCs w:val="22"/>
      <w:u w:val="single"/>
    </w:rPr>
  </w:style>
  <w:style w:type="character" w:customStyle="1" w:styleId="StyleUnderlineChar9pt">
    <w:name w:val="Style Underline Char + 9 pt"/>
    <w:basedOn w:val="DefaultParagraphFont"/>
    <w:rsid w:val="009D4A4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D4A4C"/>
    <w:rPr>
      <w:rFonts w:ascii="Times New Roman" w:hAnsi="Times New Roman"/>
      <w:b/>
      <w:bCs/>
      <w:sz w:val="20"/>
      <w:u w:val="single"/>
      <w:lang w:val="en-US" w:eastAsia="en-US" w:bidi="ar-SA"/>
    </w:rPr>
  </w:style>
  <w:style w:type="character" w:customStyle="1" w:styleId="articlehead2">
    <w:name w:val="articlehead2"/>
    <w:basedOn w:val="DefaultParagraphFont"/>
    <w:rsid w:val="009D4A4C"/>
  </w:style>
  <w:style w:type="character" w:customStyle="1" w:styleId="pronset">
    <w:name w:val="pronset"/>
    <w:basedOn w:val="DefaultParagraphFont"/>
    <w:rsid w:val="009D4A4C"/>
  </w:style>
  <w:style w:type="character" w:customStyle="1" w:styleId="showipapr">
    <w:name w:val="show_ipapr"/>
    <w:basedOn w:val="DefaultParagraphFont"/>
    <w:rsid w:val="009D4A4C"/>
  </w:style>
  <w:style w:type="character" w:customStyle="1" w:styleId="prondelim">
    <w:name w:val="prondelim"/>
    <w:basedOn w:val="DefaultParagraphFont"/>
    <w:rsid w:val="009D4A4C"/>
  </w:style>
  <w:style w:type="character" w:customStyle="1" w:styleId="pron">
    <w:name w:val="pron"/>
    <w:basedOn w:val="DefaultParagraphFont"/>
    <w:rsid w:val="009D4A4C"/>
  </w:style>
  <w:style w:type="character" w:customStyle="1" w:styleId="prontoggle">
    <w:name w:val="pron_toggle"/>
    <w:basedOn w:val="DefaultParagraphFont"/>
    <w:rsid w:val="009D4A4C"/>
  </w:style>
  <w:style w:type="character" w:customStyle="1" w:styleId="showspellpr">
    <w:name w:val="show_spellpr"/>
    <w:basedOn w:val="DefaultParagraphFont"/>
    <w:rsid w:val="009D4A4C"/>
  </w:style>
  <w:style w:type="character" w:customStyle="1" w:styleId="boldface">
    <w:name w:val="boldface"/>
    <w:basedOn w:val="DefaultParagraphFont"/>
    <w:rsid w:val="009D4A4C"/>
  </w:style>
  <w:style w:type="character" w:customStyle="1" w:styleId="pg">
    <w:name w:val="pg"/>
    <w:basedOn w:val="DefaultParagraphFont"/>
    <w:rsid w:val="009D4A4C"/>
  </w:style>
  <w:style w:type="character" w:customStyle="1" w:styleId="secondary-bf">
    <w:name w:val="secondary-bf"/>
    <w:basedOn w:val="DefaultParagraphFont"/>
    <w:rsid w:val="009D4A4C"/>
  </w:style>
  <w:style w:type="character" w:customStyle="1" w:styleId="dnindex">
    <w:name w:val="dnindex"/>
    <w:basedOn w:val="DefaultParagraphFont"/>
    <w:rsid w:val="009D4A4C"/>
  </w:style>
  <w:style w:type="character" w:customStyle="1" w:styleId="Styleterm111ptUnderline">
    <w:name w:val="Style term1 + 11 pt Underline"/>
    <w:basedOn w:val="term1"/>
    <w:rsid w:val="009D4A4C"/>
    <w:rPr>
      <w:b/>
      <w:bCs/>
      <w:sz w:val="20"/>
      <w:u w:val="single"/>
    </w:rPr>
  </w:style>
  <w:style w:type="paragraph" w:customStyle="1" w:styleId="StyleMinimizedTextArialNarrow10pt">
    <w:name w:val="Style Minimized Text + Arial Narrow 10 pt"/>
    <w:basedOn w:val="MinimizedText"/>
    <w:link w:val="StyleMinimizedTextArialNarrow10ptChar"/>
    <w:qFormat/>
    <w:rsid w:val="009D4A4C"/>
    <w:pPr>
      <w:widowControl w:val="0"/>
    </w:pPr>
    <w:rPr>
      <w:rFonts w:ascii="Georgia" w:hAnsi="Georgia" w:cs="Calibri"/>
      <w:sz w:val="20"/>
    </w:rPr>
  </w:style>
  <w:style w:type="character" w:customStyle="1" w:styleId="StyleMinimizedTextArialNarrow10ptChar">
    <w:name w:val="Style Minimized Text + Arial Narrow 10 pt Char"/>
    <w:basedOn w:val="MinimizedTextChar"/>
    <w:link w:val="StyleMinimizedTextArialNarrow10pt"/>
    <w:rsid w:val="009D4A4C"/>
    <w:rPr>
      <w:rFonts w:ascii="Georgia" w:eastAsia="Times New Roman" w:hAnsi="Georgia" w:cs="Calibri"/>
      <w:sz w:val="20"/>
    </w:rPr>
  </w:style>
  <w:style w:type="paragraph" w:customStyle="1" w:styleId="StyleStyle49pt3">
    <w:name w:val="Style Style4 + 9 pt3"/>
    <w:basedOn w:val="Style4"/>
    <w:link w:val="StyleStyle49pt3Char"/>
    <w:qFormat/>
    <w:rsid w:val="009D4A4C"/>
    <w:rPr>
      <w:rFonts w:ascii="Georgia" w:hAnsi="Georgia"/>
    </w:rPr>
  </w:style>
  <w:style w:type="character" w:customStyle="1" w:styleId="StyleStyle49pt3Char">
    <w:name w:val="Style Style4 + 9 pt3 Char"/>
    <w:basedOn w:val="Style4Char"/>
    <w:link w:val="StyleStyle49pt3"/>
    <w:rsid w:val="009D4A4C"/>
    <w:rPr>
      <w:rFonts w:ascii="Georgia" w:eastAsia="Times New Roman" w:hAnsi="Georgia" w:cs="Calibri"/>
      <w:sz w:val="20"/>
      <w:szCs w:val="22"/>
      <w:u w:val="single"/>
    </w:rPr>
  </w:style>
  <w:style w:type="paragraph" w:customStyle="1" w:styleId="StyleStyle49ptBold3">
    <w:name w:val="Style Style4 + 9 pt Bold3"/>
    <w:basedOn w:val="Style4"/>
    <w:link w:val="StyleStyle49ptBold3Char"/>
    <w:qFormat/>
    <w:rsid w:val="009D4A4C"/>
    <w:rPr>
      <w:rFonts w:ascii="Georgia" w:hAnsi="Georgia"/>
      <w:b/>
      <w:bCs/>
    </w:rPr>
  </w:style>
  <w:style w:type="character" w:customStyle="1" w:styleId="StyleStyle49ptBold3Char">
    <w:name w:val="Style Style4 + 9 pt Bold3 Char"/>
    <w:basedOn w:val="Style4Char"/>
    <w:link w:val="StyleStyle49ptBold3"/>
    <w:rsid w:val="009D4A4C"/>
    <w:rPr>
      <w:rFonts w:ascii="Georgia" w:eastAsia="Times New Roman" w:hAnsi="Georgia" w:cs="Calibri"/>
      <w:b/>
      <w:bCs/>
      <w:sz w:val="20"/>
      <w:szCs w:val="22"/>
      <w:u w:val="single"/>
    </w:rPr>
  </w:style>
  <w:style w:type="character" w:customStyle="1" w:styleId="Style9ptUnderline6">
    <w:name w:val="Style 9 pt Underline6"/>
    <w:basedOn w:val="DefaultParagraphFont"/>
    <w:rsid w:val="009D4A4C"/>
    <w:rPr>
      <w:sz w:val="20"/>
      <w:u w:val="single"/>
    </w:rPr>
  </w:style>
  <w:style w:type="character" w:customStyle="1" w:styleId="ct-with-fmlt">
    <w:name w:val="ct-with-fmlt"/>
    <w:basedOn w:val="DefaultParagraphFont"/>
    <w:rsid w:val="009D4A4C"/>
  </w:style>
  <w:style w:type="character" w:customStyle="1" w:styleId="MicroChar">
    <w:name w:val="Micro Char"/>
    <w:rsid w:val="009D4A4C"/>
    <w:rPr>
      <w:rFonts w:ascii="Arial" w:hAnsi="Arial"/>
      <w:sz w:val="12"/>
      <w:szCs w:val="24"/>
      <w:lang w:val="en-US" w:eastAsia="en-US" w:bidi="ar-SA"/>
    </w:rPr>
  </w:style>
  <w:style w:type="character" w:customStyle="1" w:styleId="althead">
    <w:name w:val="althead"/>
    <w:basedOn w:val="DefaultParagraphFont"/>
    <w:rsid w:val="009D4A4C"/>
  </w:style>
  <w:style w:type="character" w:customStyle="1" w:styleId="para">
    <w:name w:val="para"/>
    <w:basedOn w:val="DefaultParagraphFont"/>
    <w:rsid w:val="009D4A4C"/>
  </w:style>
  <w:style w:type="character" w:customStyle="1" w:styleId="arbd1">
    <w:name w:val="arbd1"/>
    <w:basedOn w:val="DefaultParagraphFont"/>
    <w:rsid w:val="009D4A4C"/>
  </w:style>
  <w:style w:type="character" w:customStyle="1" w:styleId="unx">
    <w:name w:val="unx"/>
    <w:basedOn w:val="DefaultParagraphFont"/>
    <w:rsid w:val="009D4A4C"/>
  </w:style>
  <w:style w:type="character" w:customStyle="1" w:styleId="lrdctph">
    <w:name w:val="lr_dct_ph"/>
    <w:basedOn w:val="DefaultParagraphFont"/>
    <w:rsid w:val="009D4A4C"/>
  </w:style>
  <w:style w:type="paragraph" w:customStyle="1" w:styleId="CiteReal">
    <w:name w:val="Cite Real"/>
    <w:basedOn w:val="Normal"/>
    <w:next w:val="Normal"/>
    <w:uiPriority w:val="99"/>
    <w:qFormat/>
    <w:rsid w:val="009D4A4C"/>
    <w:rPr>
      <w:rFonts w:eastAsia="Calibri"/>
      <w:b/>
      <w:u w:val="single"/>
    </w:rPr>
  </w:style>
  <w:style w:type="paragraph" w:customStyle="1" w:styleId="CardT1">
    <w:name w:val="CardT1"/>
    <w:basedOn w:val="Normal"/>
    <w:link w:val="CardT1Char"/>
    <w:qFormat/>
    <w:rsid w:val="009D4A4C"/>
    <w:pPr>
      <w:jc w:val="both"/>
    </w:pPr>
    <w:rPr>
      <w:rFonts w:eastAsia="Calibri"/>
      <w:kern w:val="2"/>
      <w:sz w:val="14"/>
      <w:szCs w:val="14"/>
      <w:lang w:eastAsia="zh-TW"/>
    </w:rPr>
  </w:style>
  <w:style w:type="character" w:customStyle="1" w:styleId="CardT1Char">
    <w:name w:val="CardT1 Char"/>
    <w:link w:val="CardT1"/>
    <w:rsid w:val="009D4A4C"/>
    <w:rPr>
      <w:rFonts w:ascii="Calibri" w:eastAsia="Calibri" w:hAnsi="Calibri" w:cs="Calibri"/>
      <w:kern w:val="2"/>
      <w:sz w:val="14"/>
      <w:szCs w:val="14"/>
      <w:lang w:eastAsia="zh-TW"/>
    </w:rPr>
  </w:style>
  <w:style w:type="character" w:customStyle="1" w:styleId="CardCite1">
    <w:name w:val="CardCite1"/>
    <w:qFormat/>
    <w:rsid w:val="009D4A4C"/>
    <w:rPr>
      <w:rFonts w:ascii="Times New Roman" w:hAnsi="Times New Roman"/>
      <w:b/>
      <w:sz w:val="22"/>
      <w:szCs w:val="22"/>
      <w:u w:val="single"/>
      <w:lang w:val="en-US" w:eastAsia="en-US" w:bidi="ar-SA"/>
    </w:rPr>
  </w:style>
  <w:style w:type="character" w:customStyle="1" w:styleId="BoxX2">
    <w:name w:val="BoxX2"/>
    <w:qFormat/>
    <w:rsid w:val="009D4A4C"/>
    <w:rPr>
      <w:rFonts w:ascii="Times New Roman" w:hAnsi="Times New Roman"/>
      <w:b/>
      <w:sz w:val="22"/>
      <w:u w:val="single"/>
      <w:bdr w:val="single" w:sz="4" w:space="0" w:color="auto"/>
    </w:rPr>
  </w:style>
  <w:style w:type="paragraph" w:customStyle="1" w:styleId="CaseListNormal">
    <w:name w:val="Case List Normal"/>
    <w:basedOn w:val="Normal"/>
    <w:uiPriority w:val="99"/>
    <w:qFormat/>
    <w:rsid w:val="009D4A4C"/>
    <w:rPr>
      <w:rFonts w:ascii="Times" w:eastAsia="Times New Roman" w:hAnsi="Times"/>
      <w:sz w:val="20"/>
      <w:szCs w:val="26"/>
    </w:rPr>
  </w:style>
  <w:style w:type="character" w:customStyle="1" w:styleId="BodyText20">
    <w:name w:val="Body Text2"/>
    <w:rsid w:val="009D4A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
    <w:rsid w:val="009D4A4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1">
    <w:name w:val="Body Text3"/>
    <w:rsid w:val="009D4A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D4A4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D4A4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D4A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9D4A4C"/>
    <w:pPr>
      <w:ind w:left="432"/>
    </w:pPr>
    <w:rPr>
      <w:rFonts w:ascii="Arial Narrow" w:eastAsia="SimSun" w:hAnsi="Arial Narrow"/>
      <w:b/>
      <w:color w:val="000000"/>
      <w:sz w:val="28"/>
      <w:szCs w:val="20"/>
    </w:rPr>
  </w:style>
  <w:style w:type="character" w:customStyle="1" w:styleId="TagofCardChar">
    <w:name w:val="Tag of Card Char"/>
    <w:link w:val="TagofCard"/>
    <w:rsid w:val="009D4A4C"/>
    <w:rPr>
      <w:rFonts w:ascii="Arial Narrow" w:eastAsia="SimSun" w:hAnsi="Arial Narrow" w:cs="Calibri"/>
      <w:b/>
      <w:color w:val="000000"/>
      <w:sz w:val="28"/>
      <w:szCs w:val="20"/>
    </w:rPr>
  </w:style>
  <w:style w:type="paragraph" w:customStyle="1" w:styleId="citeunread">
    <w:name w:val="cite unread"/>
    <w:basedOn w:val="Normal"/>
    <w:link w:val="citeunreadChar"/>
    <w:qFormat/>
    <w:rsid w:val="009D4A4C"/>
    <w:pPr>
      <w:overflowPunct w:val="0"/>
      <w:autoSpaceDE w:val="0"/>
      <w:autoSpaceDN w:val="0"/>
      <w:adjustRightInd w:val="0"/>
      <w:spacing w:after="120"/>
    </w:pPr>
    <w:rPr>
      <w:rFonts w:eastAsia="MS Mincho"/>
      <w:kern w:val="28"/>
      <w:sz w:val="18"/>
      <w:szCs w:val="20"/>
    </w:rPr>
  </w:style>
  <w:style w:type="character" w:customStyle="1" w:styleId="citeunreadChar">
    <w:name w:val="cite unread Char"/>
    <w:link w:val="citeunread"/>
    <w:rsid w:val="009D4A4C"/>
    <w:rPr>
      <w:rFonts w:ascii="Calibri" w:eastAsia="MS Mincho" w:hAnsi="Calibri" w:cs="Calibri"/>
      <w:kern w:val="28"/>
      <w:sz w:val="18"/>
      <w:szCs w:val="20"/>
    </w:rPr>
  </w:style>
  <w:style w:type="paragraph" w:customStyle="1" w:styleId="read">
    <w:name w:val="read"/>
    <w:basedOn w:val="Normal"/>
    <w:next w:val="Normal"/>
    <w:link w:val="readCharChar"/>
    <w:qFormat/>
    <w:rsid w:val="009D4A4C"/>
    <w:rPr>
      <w:rFonts w:eastAsia="Times New Roman"/>
      <w:b/>
      <w:sz w:val="20"/>
      <w:szCs w:val="20"/>
      <w:u w:val="single"/>
    </w:rPr>
  </w:style>
  <w:style w:type="character" w:customStyle="1" w:styleId="readCharChar">
    <w:name w:val="read Char Char"/>
    <w:link w:val="read"/>
    <w:locked/>
    <w:rsid w:val="009D4A4C"/>
    <w:rPr>
      <w:rFonts w:ascii="Calibri" w:eastAsia="Times New Roman" w:hAnsi="Calibri" w:cs="Calibri"/>
      <w:b/>
      <w:sz w:val="20"/>
      <w:szCs w:val="20"/>
      <w:u w:val="single"/>
    </w:rPr>
  </w:style>
  <w:style w:type="paragraph" w:customStyle="1" w:styleId="2ndLevel-TAG">
    <w:name w:val="2nd Level - TAG"/>
    <w:basedOn w:val="Normal"/>
    <w:next w:val="Normal"/>
    <w:uiPriority w:val="99"/>
    <w:qFormat/>
    <w:rsid w:val="009D4A4C"/>
    <w:pPr>
      <w:spacing w:before="240"/>
      <w:outlineLvl w:val="2"/>
    </w:pPr>
    <w:rPr>
      <w:rFonts w:eastAsia="Times New Roman"/>
      <w:b/>
    </w:rPr>
  </w:style>
  <w:style w:type="character" w:customStyle="1" w:styleId="readChar">
    <w:name w:val="read Char"/>
    <w:rsid w:val="009D4A4C"/>
    <w:rPr>
      <w:szCs w:val="22"/>
      <w:u w:val="single"/>
      <w:lang w:val="en-US" w:eastAsia="en-US" w:bidi="ar-SA"/>
    </w:rPr>
  </w:style>
  <w:style w:type="character" w:customStyle="1" w:styleId="underlining0">
    <w:name w:val="underlining"/>
    <w:rsid w:val="009D4A4C"/>
    <w:rPr>
      <w:u w:val="single"/>
    </w:rPr>
  </w:style>
  <w:style w:type="character" w:customStyle="1" w:styleId="btitle">
    <w:name w:val="btitle"/>
    <w:rsid w:val="009D4A4C"/>
  </w:style>
  <w:style w:type="character" w:customStyle="1" w:styleId="green">
    <w:name w:val="green"/>
    <w:rsid w:val="009D4A4C"/>
  </w:style>
  <w:style w:type="paragraph" w:customStyle="1" w:styleId="CM14">
    <w:name w:val="CM14"/>
    <w:basedOn w:val="Default"/>
    <w:next w:val="Default"/>
    <w:uiPriority w:val="99"/>
    <w:qFormat/>
    <w:rsid w:val="009D4A4C"/>
    <w:pPr>
      <w:widowControl w:val="0"/>
      <w:spacing w:after="0" w:line="240" w:lineRule="auto"/>
    </w:pPr>
    <w:rPr>
      <w:rFonts w:ascii="Times New Roman" w:eastAsia="MS Mincho" w:hAnsi="Times New Roman" w:cs="Times New Roman"/>
    </w:rPr>
  </w:style>
  <w:style w:type="character" w:customStyle="1" w:styleId="StyleUnderlineBold">
    <w:name w:val="Style Underline + Bold"/>
    <w:rsid w:val="009D4A4C"/>
    <w:rPr>
      <w:b/>
      <w:bCs/>
      <w:u w:val="single"/>
    </w:rPr>
  </w:style>
  <w:style w:type="character" w:customStyle="1" w:styleId="A-Underlining">
    <w:name w:val="A-Underlining"/>
    <w:basedOn w:val="DefaultParagraphFont"/>
    <w:rsid w:val="009D4A4C"/>
    <w:rPr>
      <w:rFonts w:ascii="Garamond" w:hAnsi="Garamond"/>
      <w:color w:val="auto"/>
      <w:sz w:val="24"/>
      <w:u w:val="single"/>
    </w:rPr>
  </w:style>
  <w:style w:type="paragraph" w:customStyle="1" w:styleId="B-TagCite">
    <w:name w:val="B-TagCite"/>
    <w:uiPriority w:val="99"/>
    <w:qFormat/>
    <w:rsid w:val="009D4A4C"/>
    <w:pPr>
      <w:keepNext/>
      <w:widowControl w:val="0"/>
      <w:tabs>
        <w:tab w:val="num" w:pos="0"/>
      </w:tabs>
      <w:suppressAutoHyphens/>
    </w:pPr>
    <w:rPr>
      <w:rFonts w:ascii="Garamond" w:eastAsia="MS Gothic" w:hAnsi="Garamond" w:cs="Times New Roman"/>
      <w:b/>
      <w:lang w:eastAsia="ar-SA"/>
    </w:rPr>
  </w:style>
  <w:style w:type="character" w:customStyle="1" w:styleId="newsmain">
    <w:name w:val="news_main"/>
    <w:basedOn w:val="DefaultParagraphFont"/>
    <w:rsid w:val="009D4A4C"/>
  </w:style>
  <w:style w:type="character" w:customStyle="1" w:styleId="pnumber">
    <w:name w:val="pnumber"/>
    <w:rsid w:val="009D4A4C"/>
  </w:style>
  <w:style w:type="character" w:customStyle="1" w:styleId="ital">
    <w:name w:val="ital"/>
    <w:rsid w:val="009D4A4C"/>
  </w:style>
  <w:style w:type="character" w:customStyle="1" w:styleId="orgdiv">
    <w:name w:val="orgdiv"/>
    <w:rsid w:val="009D4A4C"/>
  </w:style>
  <w:style w:type="character" w:customStyle="1" w:styleId="orgname">
    <w:name w:val="orgname"/>
    <w:rsid w:val="009D4A4C"/>
  </w:style>
  <w:style w:type="character" w:customStyle="1" w:styleId="city">
    <w:name w:val="city"/>
    <w:rsid w:val="009D4A4C"/>
  </w:style>
  <w:style w:type="character" w:customStyle="1" w:styleId="state">
    <w:name w:val="state"/>
    <w:rsid w:val="009D4A4C"/>
  </w:style>
  <w:style w:type="character" w:customStyle="1" w:styleId="country">
    <w:name w:val="country"/>
    <w:rsid w:val="009D4A4C"/>
  </w:style>
  <w:style w:type="character" w:customStyle="1" w:styleId="articletitle0">
    <w:name w:val="articletitle"/>
    <w:rsid w:val="009D4A4C"/>
    <w:rPr>
      <w:rFonts w:cs="Times New Roman"/>
    </w:rPr>
  </w:style>
  <w:style w:type="character" w:customStyle="1" w:styleId="6pointChar">
    <w:name w:val="6 point Char"/>
    <w:rsid w:val="009D4A4C"/>
    <w:rPr>
      <w:rFonts w:cs="Times New Roman"/>
      <w:sz w:val="12"/>
      <w:lang w:val="en-US" w:eastAsia="en-US"/>
    </w:rPr>
  </w:style>
  <w:style w:type="character" w:customStyle="1" w:styleId="underlinechar3">
    <w:name w:val="underlinechar"/>
    <w:basedOn w:val="DefaultParagraphFont"/>
    <w:rsid w:val="009D4A4C"/>
  </w:style>
  <w:style w:type="character" w:customStyle="1" w:styleId="CardUnderlineChar">
    <w:name w:val="Card Underline Char"/>
    <w:rsid w:val="009D4A4C"/>
    <w:rPr>
      <w:szCs w:val="24"/>
      <w:u w:val="single"/>
      <w:lang w:val="en-US" w:eastAsia="en-US" w:bidi="ar-SA"/>
    </w:rPr>
  </w:style>
  <w:style w:type="character" w:customStyle="1" w:styleId="tagciteChar3">
    <w:name w:val="tag/cite Char"/>
    <w:basedOn w:val="DefaultParagraphFont"/>
    <w:rsid w:val="009D4A4C"/>
    <w:rPr>
      <w:b/>
      <w:sz w:val="24"/>
      <w:lang w:val="en-US" w:eastAsia="en-US" w:bidi="ar-SA"/>
    </w:rPr>
  </w:style>
  <w:style w:type="character" w:customStyle="1" w:styleId="person-name">
    <w:name w:val="person-name"/>
    <w:basedOn w:val="DefaultParagraphFont"/>
    <w:rsid w:val="009D4A4C"/>
  </w:style>
  <w:style w:type="paragraph" w:customStyle="1" w:styleId="TxBr41p1">
    <w:name w:val="TxBr_41p1"/>
    <w:basedOn w:val="Normal"/>
    <w:uiPriority w:val="99"/>
    <w:qFormat/>
    <w:rsid w:val="009D4A4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D4A4C"/>
    <w:rPr>
      <w:rFonts w:ascii="Georgia" w:eastAsia="Times New Roman" w:hAnsi="Georgia" w:cs="Arial" w:hint="default"/>
      <w:b/>
      <w:bCs/>
      <w:kern w:val="32"/>
      <w:sz w:val="28"/>
      <w:szCs w:val="32"/>
    </w:rPr>
  </w:style>
  <w:style w:type="character" w:customStyle="1" w:styleId="style3Char0">
    <w:name w:val="style 3 Char"/>
    <w:rsid w:val="009D4A4C"/>
    <w:rPr>
      <w:sz w:val="18"/>
      <w:szCs w:val="24"/>
      <w:lang w:val="en-US" w:eastAsia="en-US" w:bidi="ar-SA"/>
    </w:rPr>
  </w:style>
  <w:style w:type="paragraph" w:customStyle="1" w:styleId="003Cite">
    <w:name w:val="003Cite"/>
    <w:basedOn w:val="Normal"/>
    <w:uiPriority w:val="99"/>
    <w:qFormat/>
    <w:rsid w:val="009D4A4C"/>
    <w:rPr>
      <w:rFonts w:eastAsia="Calibri"/>
      <w:szCs w:val="16"/>
    </w:rPr>
  </w:style>
  <w:style w:type="paragraph" w:customStyle="1" w:styleId="NormalBold">
    <w:name w:val="Normal + Bold"/>
    <w:aliases w:val="Double Underline"/>
    <w:basedOn w:val="Normal"/>
    <w:link w:val="NormalBoldChar"/>
    <w:qFormat/>
    <w:rsid w:val="009D4A4C"/>
    <w:pPr>
      <w:jc w:val="both"/>
    </w:pPr>
    <w:rPr>
      <w:b/>
      <w:color w:val="000000"/>
      <w:u w:val="single"/>
    </w:rPr>
  </w:style>
  <w:style w:type="character" w:customStyle="1" w:styleId="NormalBoldChar">
    <w:name w:val="Normal + Bold Char"/>
    <w:aliases w:val="Double Underline Char"/>
    <w:basedOn w:val="DefaultParagraphFont"/>
    <w:link w:val="NormalBold"/>
    <w:rsid w:val="009D4A4C"/>
    <w:rPr>
      <w:rFonts w:ascii="Calibri" w:eastAsiaTheme="minorHAnsi" w:hAnsi="Calibri" w:cs="Calibri"/>
      <w:b/>
      <w:color w:val="000000"/>
      <w:sz w:val="22"/>
      <w:szCs w:val="22"/>
      <w:u w:val="single"/>
    </w:rPr>
  </w:style>
  <w:style w:type="character" w:customStyle="1" w:styleId="StyleBold1">
    <w:name w:val="Style Bold1"/>
    <w:rsid w:val="009D4A4C"/>
    <w:rPr>
      <w:rFonts w:ascii="Georgia" w:hAnsi="Georgia"/>
      <w:b/>
      <w:bCs/>
      <w:sz w:val="22"/>
    </w:rPr>
  </w:style>
  <w:style w:type="paragraph" w:customStyle="1" w:styleId="StyleCards12ptThickunderline">
    <w:name w:val="Style Cards + 12 pt Thick underline"/>
    <w:basedOn w:val="Normal"/>
    <w:link w:val="StyleCards12ptThickunderlineChar2"/>
    <w:qFormat/>
    <w:rsid w:val="009D4A4C"/>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9D4A4C"/>
    <w:rPr>
      <w:rFonts w:ascii="Calibri" w:eastAsia="Times New Roman" w:hAnsi="Calibri" w:cs="Calibri"/>
      <w:sz w:val="22"/>
      <w:szCs w:val="22"/>
      <w:u w:val="thick"/>
    </w:rPr>
  </w:style>
  <w:style w:type="character" w:customStyle="1" w:styleId="BlockHeadingsChar1">
    <w:name w:val="Block Headings Char1"/>
    <w:rsid w:val="009D4A4C"/>
    <w:rPr>
      <w:b/>
      <w:caps/>
    </w:rPr>
  </w:style>
  <w:style w:type="character" w:customStyle="1" w:styleId="submitted">
    <w:name w:val="submitted"/>
    <w:rsid w:val="009D4A4C"/>
  </w:style>
  <w:style w:type="paragraph" w:customStyle="1" w:styleId="CARD0">
    <w:name w:val="CARD"/>
    <w:basedOn w:val="Normal"/>
    <w:link w:val="CARDChar2"/>
    <w:autoRedefine/>
    <w:qFormat/>
    <w:rsid w:val="009D4A4C"/>
    <w:rPr>
      <w:rFonts w:eastAsia="Times New Roman"/>
      <w:szCs w:val="20"/>
    </w:rPr>
  </w:style>
  <w:style w:type="character" w:customStyle="1" w:styleId="CARDChar2">
    <w:name w:val="CARD Char"/>
    <w:link w:val="CARD0"/>
    <w:rsid w:val="009D4A4C"/>
    <w:rPr>
      <w:rFonts w:ascii="Calibri" w:eastAsia="Times New Roman" w:hAnsi="Calibri" w:cs="Calibri"/>
      <w:sz w:val="22"/>
      <w:szCs w:val="20"/>
    </w:rPr>
  </w:style>
  <w:style w:type="character" w:customStyle="1" w:styleId="FontStyle170">
    <w:name w:val="Font Style170"/>
    <w:uiPriority w:val="99"/>
    <w:rsid w:val="009D4A4C"/>
    <w:rPr>
      <w:rFonts w:ascii="Bookman Old Style" w:hAnsi="Bookman Old Style" w:cs="Bookman Old Style"/>
      <w:sz w:val="16"/>
      <w:szCs w:val="16"/>
    </w:rPr>
  </w:style>
  <w:style w:type="character" w:customStyle="1" w:styleId="FontStyle15">
    <w:name w:val="Font Style15"/>
    <w:uiPriority w:val="99"/>
    <w:rsid w:val="009D4A4C"/>
    <w:rPr>
      <w:rFonts w:ascii="Book Antiqua" w:hAnsi="Book Antiqua" w:cs="Book Antiqua"/>
      <w:b/>
      <w:bCs/>
      <w:spacing w:val="10"/>
      <w:sz w:val="16"/>
      <w:szCs w:val="16"/>
    </w:rPr>
  </w:style>
  <w:style w:type="character" w:customStyle="1" w:styleId="FontStyle17">
    <w:name w:val="Font Style17"/>
    <w:uiPriority w:val="99"/>
    <w:rsid w:val="009D4A4C"/>
    <w:rPr>
      <w:rFonts w:ascii="Book Antiqua" w:hAnsi="Book Antiqua" w:cs="Book Antiqua"/>
      <w:i/>
      <w:iCs/>
      <w:spacing w:val="10"/>
      <w:sz w:val="22"/>
      <w:szCs w:val="22"/>
    </w:rPr>
  </w:style>
  <w:style w:type="character" w:customStyle="1" w:styleId="label">
    <w:name w:val="label"/>
    <w:rsid w:val="009D4A4C"/>
  </w:style>
  <w:style w:type="character" w:customStyle="1" w:styleId="articoloinside">
    <w:name w:val="articolo_inside"/>
    <w:rsid w:val="009D4A4C"/>
  </w:style>
  <w:style w:type="paragraph" w:customStyle="1" w:styleId="pagetools">
    <w:name w:val="pagetools"/>
    <w:basedOn w:val="Normal"/>
    <w:uiPriority w:val="99"/>
    <w:qFormat/>
    <w:rsid w:val="009D4A4C"/>
    <w:pPr>
      <w:spacing w:before="100" w:beforeAutospacing="1" w:after="100" w:afterAutospacing="1"/>
    </w:pPr>
    <w:rPr>
      <w:rFonts w:eastAsia="Times New Roman"/>
    </w:rPr>
  </w:style>
  <w:style w:type="character" w:customStyle="1" w:styleId="job">
    <w:name w:val="job"/>
    <w:basedOn w:val="DefaultParagraphFont"/>
    <w:rsid w:val="009D4A4C"/>
  </w:style>
  <w:style w:type="character" w:customStyle="1" w:styleId="company">
    <w:name w:val="company"/>
    <w:basedOn w:val="DefaultParagraphFont"/>
    <w:rsid w:val="009D4A4C"/>
  </w:style>
  <w:style w:type="character" w:customStyle="1" w:styleId="publisher">
    <w:name w:val="publisher"/>
    <w:basedOn w:val="DefaultParagraphFont"/>
    <w:rsid w:val="009D4A4C"/>
  </w:style>
  <w:style w:type="character" w:customStyle="1" w:styleId="pubyear">
    <w:name w:val="pubyear"/>
    <w:basedOn w:val="DefaultParagraphFont"/>
    <w:rsid w:val="009D4A4C"/>
  </w:style>
  <w:style w:type="character" w:customStyle="1" w:styleId="pubcity">
    <w:name w:val="pubcity"/>
    <w:basedOn w:val="DefaultParagraphFont"/>
    <w:rsid w:val="009D4A4C"/>
  </w:style>
  <w:style w:type="character" w:customStyle="1" w:styleId="bodycontentlink">
    <w:name w:val="bodycontentlink"/>
    <w:basedOn w:val="DefaultParagraphFont"/>
    <w:rsid w:val="009D4A4C"/>
  </w:style>
  <w:style w:type="paragraph" w:customStyle="1" w:styleId="C-Text">
    <w:name w:val="C-Text"/>
    <w:basedOn w:val="Normal"/>
    <w:uiPriority w:val="99"/>
    <w:qFormat/>
    <w:rsid w:val="009D4A4C"/>
    <w:pPr>
      <w:tabs>
        <w:tab w:val="num" w:pos="720"/>
      </w:tabs>
      <w:ind w:left="720" w:hanging="360"/>
    </w:pPr>
    <w:rPr>
      <w:rFonts w:ascii="Garamond" w:hAnsi="Garamond"/>
    </w:rPr>
  </w:style>
  <w:style w:type="paragraph" w:customStyle="1" w:styleId="times">
    <w:name w:val="times"/>
    <w:basedOn w:val="Normal"/>
    <w:uiPriority w:val="99"/>
    <w:qFormat/>
    <w:rsid w:val="009D4A4C"/>
    <w:pPr>
      <w:spacing w:before="100" w:beforeAutospacing="1" w:after="100" w:afterAutospacing="1"/>
    </w:pPr>
  </w:style>
  <w:style w:type="character" w:customStyle="1" w:styleId="ecdate">
    <w:name w:val="ec_date"/>
    <w:basedOn w:val="DefaultParagraphFont"/>
    <w:rsid w:val="009D4A4C"/>
    <w:rPr>
      <w:rFonts w:ascii="Verdana" w:hAnsi="Verdana" w:hint="default"/>
      <w:sz w:val="20"/>
      <w:szCs w:val="20"/>
      <w:shd w:val="clear" w:color="auto" w:fill="FFFFFF"/>
    </w:rPr>
  </w:style>
  <w:style w:type="paragraph" w:customStyle="1" w:styleId="ecmsonormal">
    <w:name w:val="ec_msonormal"/>
    <w:basedOn w:val="Normal"/>
    <w:uiPriority w:val="99"/>
    <w:qFormat/>
    <w:rsid w:val="009D4A4C"/>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9D4A4C"/>
  </w:style>
  <w:style w:type="character" w:customStyle="1" w:styleId="hittermhilite">
    <w:name w:val="hittermhilite"/>
    <w:basedOn w:val="DefaultParagraphFont"/>
    <w:rsid w:val="009D4A4C"/>
  </w:style>
  <w:style w:type="paragraph" w:customStyle="1" w:styleId="2ndOrderPara">
    <w:name w:val="2nd Order Para"/>
    <w:basedOn w:val="Normal"/>
    <w:next w:val="Normal"/>
    <w:uiPriority w:val="99"/>
    <w:qFormat/>
    <w:rsid w:val="009D4A4C"/>
    <w:pPr>
      <w:autoSpaceDE w:val="0"/>
      <w:autoSpaceDN w:val="0"/>
      <w:adjustRightInd w:val="0"/>
      <w:spacing w:before="120"/>
    </w:pPr>
  </w:style>
  <w:style w:type="paragraph" w:customStyle="1" w:styleId="3rdOrderPara">
    <w:name w:val="3rd Order Para"/>
    <w:basedOn w:val="Normal"/>
    <w:next w:val="Normal"/>
    <w:uiPriority w:val="99"/>
    <w:qFormat/>
    <w:rsid w:val="009D4A4C"/>
    <w:pPr>
      <w:autoSpaceDE w:val="0"/>
      <w:autoSpaceDN w:val="0"/>
      <w:adjustRightInd w:val="0"/>
      <w:spacing w:before="120"/>
    </w:pPr>
  </w:style>
  <w:style w:type="paragraph" w:customStyle="1" w:styleId="Normal-SIGN2">
    <w:name w:val="Normal-SIGN2"/>
    <w:basedOn w:val="Default"/>
    <w:next w:val="Default"/>
    <w:uiPriority w:val="99"/>
    <w:qFormat/>
    <w:rsid w:val="009D4A4C"/>
    <w:pPr>
      <w:spacing w:after="0" w:line="240" w:lineRule="auto"/>
    </w:pPr>
    <w:rPr>
      <w:rFonts w:ascii="Calibri" w:eastAsia="SimSun" w:hAnsi="Calibri" w:cs="Times New Roman"/>
    </w:rPr>
  </w:style>
  <w:style w:type="character" w:customStyle="1" w:styleId="BoldChar">
    <w:name w:val="Bold Char"/>
    <w:basedOn w:val="DefaultParagraphFont"/>
    <w:rsid w:val="009D4A4C"/>
    <w:rPr>
      <w:b/>
      <w:lang w:val="en-US" w:eastAsia="en-US" w:bidi="ar-SA"/>
    </w:rPr>
  </w:style>
  <w:style w:type="paragraph" w:customStyle="1" w:styleId="u-intro">
    <w:name w:val="u-intro"/>
    <w:basedOn w:val="Normal"/>
    <w:uiPriority w:val="99"/>
    <w:qFormat/>
    <w:rsid w:val="009D4A4C"/>
    <w:pPr>
      <w:spacing w:before="100" w:beforeAutospacing="1" w:after="100" w:afterAutospacing="1"/>
    </w:pPr>
  </w:style>
  <w:style w:type="character" w:customStyle="1" w:styleId="u-byline">
    <w:name w:val="u-byline"/>
    <w:basedOn w:val="DefaultParagraphFont"/>
    <w:rsid w:val="009D4A4C"/>
  </w:style>
  <w:style w:type="character" w:customStyle="1" w:styleId="story">
    <w:name w:val="story"/>
    <w:basedOn w:val="DefaultParagraphFont"/>
    <w:rsid w:val="009D4A4C"/>
  </w:style>
  <w:style w:type="character" w:customStyle="1" w:styleId="articlebya">
    <w:name w:val="articleby_a"/>
    <w:basedOn w:val="DefaultParagraphFont"/>
    <w:rsid w:val="009D4A4C"/>
  </w:style>
  <w:style w:type="character" w:customStyle="1" w:styleId="popupwinby">
    <w:name w:val="popupwinby"/>
    <w:basedOn w:val="DefaultParagraphFont"/>
    <w:rsid w:val="009D4A4C"/>
  </w:style>
  <w:style w:type="character" w:customStyle="1" w:styleId="storyheader">
    <w:name w:val="storyheader"/>
    <w:basedOn w:val="DefaultParagraphFont"/>
    <w:rsid w:val="009D4A4C"/>
  </w:style>
  <w:style w:type="character" w:customStyle="1" w:styleId="StyleNormalWeb10ptChar">
    <w:name w:val="Style Normal (Web) + 10 pt Char"/>
    <w:basedOn w:val="DefaultParagraphFont"/>
    <w:rsid w:val="009D4A4C"/>
    <w:rPr>
      <w:szCs w:val="24"/>
      <w:lang w:val="en-US" w:eastAsia="en-US" w:bidi="ar-SA"/>
    </w:rPr>
  </w:style>
  <w:style w:type="paragraph" w:customStyle="1" w:styleId="TagCiteShells">
    <w:name w:val="Tag/Cite/Shells"/>
    <w:basedOn w:val="Normal"/>
    <w:uiPriority w:val="99"/>
    <w:qFormat/>
    <w:rsid w:val="009D4A4C"/>
    <w:rPr>
      <w:b/>
    </w:rPr>
  </w:style>
  <w:style w:type="paragraph" w:customStyle="1" w:styleId="DefinitionTerm">
    <w:name w:val="Definition Term"/>
    <w:basedOn w:val="Normal"/>
    <w:next w:val="Normal"/>
    <w:uiPriority w:val="99"/>
    <w:qFormat/>
    <w:rsid w:val="009D4A4C"/>
    <w:rPr>
      <w:snapToGrid w:val="0"/>
    </w:rPr>
  </w:style>
  <w:style w:type="character" w:customStyle="1" w:styleId="Style3CharChar">
    <w:name w:val="Style3 Char Char"/>
    <w:basedOn w:val="DefaultParagraphFont"/>
    <w:rsid w:val="009D4A4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D4A4C"/>
    <w:pPr>
      <w:spacing w:after="60"/>
    </w:pPr>
    <w:rPr>
      <w:rFonts w:eastAsia="SimSun" w:cs="Times New Roman"/>
      <w:caps/>
      <w:sz w:val="20"/>
    </w:rPr>
  </w:style>
  <w:style w:type="character" w:customStyle="1" w:styleId="NormalChar">
    <w:name w:val="Normal Char"/>
    <w:basedOn w:val="DefaultParagraphFont"/>
    <w:rsid w:val="009D4A4C"/>
    <w:rPr>
      <w:lang w:eastAsia="en-US"/>
    </w:rPr>
  </w:style>
  <w:style w:type="character" w:customStyle="1" w:styleId="BoldUnderlineChar3">
    <w:name w:val="Bold + Underline Char"/>
    <w:basedOn w:val="DefaultParagraphFont"/>
    <w:rsid w:val="009D4A4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D4A4C"/>
    <w:pPr>
      <w:autoSpaceDE w:val="0"/>
      <w:autoSpaceDN w:val="0"/>
      <w:adjustRightInd w:val="0"/>
      <w:ind w:left="432" w:right="432"/>
      <w:jc w:val="both"/>
    </w:pPr>
    <w:rPr>
      <w:u w:val="thick"/>
    </w:rPr>
  </w:style>
  <w:style w:type="character" w:customStyle="1" w:styleId="citationiacgale">
    <w:name w:val="citation iac gale"/>
    <w:basedOn w:val="DefaultParagraphFont"/>
    <w:rsid w:val="009D4A4C"/>
  </w:style>
  <w:style w:type="character" w:customStyle="1" w:styleId="CharacterStyle7">
    <w:name w:val="Character Style 7"/>
    <w:rsid w:val="009D4A4C"/>
    <w:rPr>
      <w:rFonts w:ascii="Arial Narrow" w:hAnsi="Arial Narrow" w:cs="Arial Narrow"/>
      <w:sz w:val="20"/>
      <w:szCs w:val="20"/>
      <w:u w:val="single"/>
    </w:rPr>
  </w:style>
  <w:style w:type="character" w:customStyle="1" w:styleId="StyleStyle4Char">
    <w:name w:val="Style Style4 + Char"/>
    <w:basedOn w:val="DefaultParagraphFont"/>
    <w:rsid w:val="009D4A4C"/>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9D4A4C"/>
    <w:rPr>
      <w:sz w:val="14"/>
    </w:rPr>
  </w:style>
  <w:style w:type="character" w:customStyle="1" w:styleId="StyleStyle4BlackChar">
    <w:name w:val="Style Style4 + Black Char"/>
    <w:basedOn w:val="DefaultParagraphFont"/>
    <w:rsid w:val="009D4A4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D4A4C"/>
    <w:rPr>
      <w:rFonts w:ascii="Verdana" w:hAnsi="Verdana"/>
      <w:sz w:val="21"/>
      <w:szCs w:val="21"/>
      <w:u w:val="thick"/>
    </w:rPr>
  </w:style>
  <w:style w:type="character" w:customStyle="1" w:styleId="UnderlinedEvidenceCharChar">
    <w:name w:val="Underlined Evidence Char Char"/>
    <w:basedOn w:val="DefaultParagraphFont"/>
    <w:rsid w:val="009D4A4C"/>
    <w:rPr>
      <w:rFonts w:ascii="Verdana" w:hAnsi="Verdana"/>
      <w:sz w:val="21"/>
      <w:szCs w:val="21"/>
      <w:u w:val="thick"/>
      <w:lang w:val="en-US" w:eastAsia="en-US" w:bidi="ar-SA"/>
    </w:rPr>
  </w:style>
  <w:style w:type="character" w:styleId="PlaceholderText">
    <w:name w:val="Placeholder Text"/>
    <w:basedOn w:val="DefaultParagraphFont"/>
    <w:uiPriority w:val="99"/>
    <w:rsid w:val="009D4A4C"/>
    <w:rPr>
      <w:color w:val="808080"/>
    </w:rPr>
  </w:style>
  <w:style w:type="character" w:customStyle="1" w:styleId="Styleunderline12pt">
    <w:name w:val="Style underline + 12 pt"/>
    <w:rsid w:val="009D4A4C"/>
    <w:rPr>
      <w:rFonts w:ascii="Times New Roman" w:hAnsi="Times New Roman"/>
      <w:bCs/>
      <w:sz w:val="20"/>
      <w:u w:val="single"/>
    </w:rPr>
  </w:style>
  <w:style w:type="character" w:customStyle="1" w:styleId="StyleUnderlineChar19pt">
    <w:name w:val="Style Underline Char1 + 9 pt"/>
    <w:basedOn w:val="UnderlineChar1"/>
    <w:rsid w:val="009D4A4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D4A4C"/>
    <w:rPr>
      <w:rFonts w:ascii="Times New Roman" w:hAnsi="Times New Roman"/>
      <w:b/>
      <w:bCs/>
      <w:sz w:val="20"/>
      <w:szCs w:val="24"/>
      <w:u w:val="single"/>
      <w:lang w:val="en-US" w:eastAsia="en-US" w:bidi="ar-SA"/>
    </w:rPr>
  </w:style>
  <w:style w:type="character" w:customStyle="1" w:styleId="StyleUnderlineChar1Bold">
    <w:name w:val="Style Underline Char1 + Bold"/>
    <w:rsid w:val="009D4A4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D4A4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D4A4C"/>
    <w:rPr>
      <w:rFonts w:ascii="Times New Roman" w:hAnsi="Times New Roman"/>
      <w:sz w:val="20"/>
      <w:szCs w:val="24"/>
      <w:u w:val="single"/>
      <w:lang w:val="en-US" w:eastAsia="en-US" w:bidi="ar-SA"/>
    </w:rPr>
  </w:style>
  <w:style w:type="character" w:customStyle="1" w:styleId="Style9ptBoldUnderline">
    <w:name w:val="Style 9 pt Bold Underline"/>
    <w:rsid w:val="009D4A4C"/>
    <w:rPr>
      <w:b/>
      <w:bCs/>
      <w:sz w:val="20"/>
      <w:u w:val="single"/>
    </w:rPr>
  </w:style>
  <w:style w:type="paragraph" w:customStyle="1" w:styleId="StyleUnderline9pt">
    <w:name w:val="Style Underline + 9 pt"/>
    <w:link w:val="StyleUnderline9ptChar"/>
    <w:qFormat/>
    <w:rsid w:val="009D4A4C"/>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9D4A4C"/>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9D4A4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D4A4C"/>
    <w:rPr>
      <w:rFonts w:ascii="Times New Roman" w:hAnsi="Times New Roman"/>
      <w:sz w:val="20"/>
      <w:u w:val="single"/>
      <w:lang w:val="en-US" w:eastAsia="en-US" w:bidi="ar-SA"/>
    </w:rPr>
  </w:style>
  <w:style w:type="paragraph" w:customStyle="1" w:styleId="StyleUnderline9pt1">
    <w:name w:val="Style Underline + 9 pt1"/>
    <w:uiPriority w:val="99"/>
    <w:qFormat/>
    <w:rsid w:val="009D4A4C"/>
    <w:rPr>
      <w:rFonts w:ascii="Times New Roman" w:eastAsia="SimSun" w:hAnsi="Times New Roman" w:cs="Times New Roman"/>
      <w:sz w:val="20"/>
      <w:szCs w:val="20"/>
      <w:u w:val="single"/>
    </w:rPr>
  </w:style>
  <w:style w:type="character" w:customStyle="1" w:styleId="Style9ptUnderline1">
    <w:name w:val="Style 9 pt Underline1"/>
    <w:rsid w:val="009D4A4C"/>
    <w:rPr>
      <w:sz w:val="20"/>
      <w:u w:val="single"/>
    </w:rPr>
  </w:style>
  <w:style w:type="character" w:customStyle="1" w:styleId="StyleUnderlineChar19pt2">
    <w:name w:val="Style Underline Char1 + 9 pt2"/>
    <w:basedOn w:val="UnderlineChar1"/>
    <w:rsid w:val="009D4A4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D4A4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D4A4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D4A4C"/>
    <w:rPr>
      <w:rFonts w:ascii="Times New Roman" w:hAnsi="Times New Roman"/>
      <w:b/>
      <w:bCs/>
      <w:sz w:val="20"/>
      <w:szCs w:val="24"/>
      <w:u w:val="single"/>
      <w:lang w:val="en-US" w:eastAsia="en-US" w:bidi="ar-SA"/>
    </w:rPr>
  </w:style>
  <w:style w:type="character" w:customStyle="1" w:styleId="1">
    <w:name w:val="1"/>
    <w:rsid w:val="009D4A4C"/>
    <w:rPr>
      <w:rFonts w:cs="Arial"/>
      <w:bCs/>
      <w:sz w:val="20"/>
      <w:u w:val="single"/>
      <w:lang w:val="en-US" w:eastAsia="en-US" w:bidi="ar-SA"/>
    </w:rPr>
  </w:style>
  <w:style w:type="character" w:customStyle="1" w:styleId="articlecontent">
    <w:name w:val="articlecontent"/>
    <w:basedOn w:val="DefaultParagraphFont"/>
    <w:rsid w:val="009D4A4C"/>
  </w:style>
  <w:style w:type="character" w:customStyle="1" w:styleId="content">
    <w:name w:val="content"/>
    <w:basedOn w:val="DefaultParagraphFont"/>
    <w:rsid w:val="009D4A4C"/>
  </w:style>
  <w:style w:type="character" w:customStyle="1" w:styleId="2">
    <w:name w:val="2"/>
    <w:rsid w:val="009D4A4C"/>
    <w:rPr>
      <w:rFonts w:cs="Arial"/>
      <w:bCs/>
      <w:sz w:val="20"/>
      <w:u w:val="single"/>
      <w:lang w:val="en-US" w:eastAsia="en-US" w:bidi="ar-SA"/>
    </w:rPr>
  </w:style>
  <w:style w:type="character" w:customStyle="1" w:styleId="Style9ptUnderline2">
    <w:name w:val="Style 9 pt Underline2"/>
    <w:rsid w:val="009D4A4C"/>
    <w:rPr>
      <w:sz w:val="20"/>
      <w:u w:val="single"/>
    </w:rPr>
  </w:style>
  <w:style w:type="character" w:customStyle="1" w:styleId="Style9ptBoldUnderline1">
    <w:name w:val="Style 9 pt Bold Underline1"/>
    <w:rsid w:val="009D4A4C"/>
    <w:rPr>
      <w:b/>
      <w:bCs/>
      <w:sz w:val="20"/>
      <w:u w:val="single"/>
    </w:rPr>
  </w:style>
  <w:style w:type="paragraph" w:customStyle="1" w:styleId="StyleUnderline9pt2">
    <w:name w:val="Style Underline + 9 pt2"/>
    <w:link w:val="StyleUnderline9pt2Char"/>
    <w:qFormat/>
    <w:rsid w:val="009D4A4C"/>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D4A4C"/>
    <w:rPr>
      <w:rFonts w:ascii="Times New Roman" w:eastAsia="SimSun" w:hAnsi="Times New Roman" w:cs="Times New Roman"/>
      <w:sz w:val="20"/>
      <w:szCs w:val="20"/>
      <w:u w:val="single"/>
    </w:rPr>
  </w:style>
  <w:style w:type="character" w:customStyle="1" w:styleId="tagCharCharCharChar">
    <w:name w:val="tag Char Char Char Char"/>
    <w:rsid w:val="009D4A4C"/>
    <w:rPr>
      <w:rFonts w:ascii="Georgia" w:eastAsia="Calibri" w:hAnsi="Georgia" w:cs="Calibri"/>
      <w:b/>
      <w:sz w:val="24"/>
    </w:rPr>
  </w:style>
  <w:style w:type="character" w:customStyle="1" w:styleId="3">
    <w:name w:val="3"/>
    <w:rsid w:val="009D4A4C"/>
    <w:rPr>
      <w:rFonts w:cs="Arial"/>
      <w:bCs/>
      <w:sz w:val="20"/>
      <w:u w:val="single"/>
      <w:lang w:val="en-US" w:eastAsia="en-US" w:bidi="ar-SA"/>
    </w:rPr>
  </w:style>
  <w:style w:type="character" w:customStyle="1" w:styleId="4">
    <w:name w:val="4"/>
    <w:rsid w:val="009D4A4C"/>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9D4A4C"/>
    <w:rPr>
      <w:rFonts w:cs="Arial"/>
      <w:b/>
      <w:bCs/>
      <w:iCs/>
      <w:szCs w:val="28"/>
      <w:lang w:val="en-US" w:eastAsia="en-US" w:bidi="ar-SA"/>
    </w:rPr>
  </w:style>
  <w:style w:type="character" w:customStyle="1" w:styleId="CharChar5">
    <w:name w:val="Char Char5"/>
    <w:rsid w:val="009D4A4C"/>
    <w:rPr>
      <w:rFonts w:ascii="Times New Roman" w:eastAsia="Times New Roman" w:hAnsi="Times New Roman" w:cs="Times New Roman"/>
      <w:bCs/>
      <w:szCs w:val="26"/>
      <w:u w:val="single"/>
    </w:rPr>
  </w:style>
  <w:style w:type="paragraph" w:customStyle="1" w:styleId="EmphasisText">
    <w:name w:val="Emphasis Text"/>
    <w:basedOn w:val="UnderlinedText"/>
    <w:link w:val="EmphasisTextChar"/>
    <w:qFormat/>
    <w:rsid w:val="009D4A4C"/>
    <w:rPr>
      <w:rFonts w:eastAsia="SimSun"/>
      <w:b/>
      <w:sz w:val="24"/>
      <w:u w:val="single"/>
      <w:lang w:eastAsia="en-US"/>
    </w:rPr>
  </w:style>
  <w:style w:type="character" w:customStyle="1" w:styleId="EmphasisTextChar">
    <w:name w:val="Emphasis Text Char"/>
    <w:link w:val="EmphasisText"/>
    <w:rsid w:val="009D4A4C"/>
    <w:rPr>
      <w:rFonts w:ascii="Calibri" w:eastAsia="SimSun" w:hAnsi="Calibri" w:cs="Calibri"/>
      <w:b/>
      <w:szCs w:val="22"/>
      <w:u w:val="single"/>
    </w:rPr>
  </w:style>
  <w:style w:type="character" w:customStyle="1" w:styleId="featuretitle">
    <w:name w:val="feature_title"/>
    <w:basedOn w:val="DefaultParagraphFont"/>
    <w:rsid w:val="009D4A4C"/>
  </w:style>
  <w:style w:type="character" w:customStyle="1" w:styleId="6">
    <w:name w:val="6"/>
    <w:rsid w:val="009D4A4C"/>
    <w:rPr>
      <w:rFonts w:cs="Arial"/>
      <w:bCs/>
      <w:sz w:val="20"/>
      <w:u w:val="single"/>
      <w:lang w:val="en-US" w:eastAsia="en-US" w:bidi="ar-SA"/>
    </w:rPr>
  </w:style>
  <w:style w:type="character" w:customStyle="1" w:styleId="7">
    <w:name w:val="7"/>
    <w:rsid w:val="009D4A4C"/>
    <w:rPr>
      <w:rFonts w:cs="Arial"/>
      <w:bCs/>
      <w:sz w:val="20"/>
      <w:u w:val="single"/>
      <w:lang w:val="en-US" w:eastAsia="en-US" w:bidi="ar-SA"/>
    </w:rPr>
  </w:style>
  <w:style w:type="character" w:customStyle="1" w:styleId="StyleUnderlineChar19pt4">
    <w:name w:val="Style Underline Char1 + 9 pt4"/>
    <w:basedOn w:val="UnderlineChar1"/>
    <w:rsid w:val="009D4A4C"/>
    <w:rPr>
      <w:rFonts w:ascii="Times New Roman" w:hAnsi="Times New Roman"/>
      <w:sz w:val="20"/>
      <w:szCs w:val="24"/>
      <w:u w:val="single"/>
      <w:lang w:val="en-US" w:eastAsia="en-US" w:bidi="ar-SA"/>
    </w:rPr>
  </w:style>
  <w:style w:type="character" w:customStyle="1" w:styleId="StyleUnderlineChar19ptBold1">
    <w:name w:val="Style Underline Char1 + 9 pt Bold1"/>
    <w:rsid w:val="009D4A4C"/>
    <w:rPr>
      <w:rFonts w:ascii="Times New Roman" w:hAnsi="Times New Roman"/>
      <w:b/>
      <w:bCs/>
      <w:sz w:val="20"/>
      <w:szCs w:val="24"/>
      <w:u w:val="single"/>
      <w:lang w:val="en-US" w:eastAsia="en-US" w:bidi="ar-SA"/>
    </w:rPr>
  </w:style>
  <w:style w:type="character" w:customStyle="1" w:styleId="Style9ptUnderline3">
    <w:name w:val="Style 9 pt Underline3"/>
    <w:rsid w:val="009D4A4C"/>
    <w:rPr>
      <w:sz w:val="20"/>
      <w:u w:val="single"/>
    </w:rPr>
  </w:style>
  <w:style w:type="paragraph" w:customStyle="1" w:styleId="Stylecard9pt">
    <w:name w:val="Style card + 9 pt"/>
    <w:basedOn w:val="Normal"/>
    <w:link w:val="Stylecard9ptChar"/>
    <w:qFormat/>
    <w:rsid w:val="009D4A4C"/>
    <w:pPr>
      <w:widowControl w:val="0"/>
      <w:ind w:left="288" w:right="288"/>
    </w:pPr>
    <w:rPr>
      <w:rFonts w:eastAsia="Calibri"/>
      <w:kern w:val="32"/>
      <w:sz w:val="20"/>
      <w:szCs w:val="20"/>
      <w:u w:val="single"/>
    </w:rPr>
  </w:style>
  <w:style w:type="character" w:customStyle="1" w:styleId="Stylecard9ptChar">
    <w:name w:val="Style card + 9 pt Char"/>
    <w:basedOn w:val="cardChar"/>
    <w:link w:val="Stylecard9pt"/>
    <w:rsid w:val="009D4A4C"/>
    <w:rPr>
      <w:rFonts w:ascii="Calibri" w:eastAsia="Calibri" w:hAnsi="Calibri" w:cs="Calibri"/>
      <w:kern w:val="32"/>
      <w:sz w:val="20"/>
      <w:szCs w:val="20"/>
      <w:u w:val="single"/>
    </w:rPr>
  </w:style>
  <w:style w:type="character" w:customStyle="1" w:styleId="Styleunderline9pt0">
    <w:name w:val="Style underline + 9 pt"/>
    <w:basedOn w:val="underline"/>
    <w:rsid w:val="009D4A4C"/>
    <w:rPr>
      <w:rFonts w:ascii="Georgia" w:hAnsi="Georgia"/>
      <w:b w:val="0"/>
      <w:iCs w:val="0"/>
      <w:u w:val="single"/>
    </w:rPr>
  </w:style>
  <w:style w:type="character" w:customStyle="1" w:styleId="Style9ptUnderline4">
    <w:name w:val="Style 9 pt Underline4"/>
    <w:rsid w:val="009D4A4C"/>
    <w:rPr>
      <w:sz w:val="20"/>
      <w:u w:val="single"/>
    </w:rPr>
  </w:style>
  <w:style w:type="character" w:customStyle="1" w:styleId="55">
    <w:name w:val="55"/>
    <w:rsid w:val="009D4A4C"/>
    <w:rPr>
      <w:rFonts w:cs="Arial"/>
      <w:bCs/>
      <w:sz w:val="20"/>
      <w:u w:val="single"/>
      <w:lang w:val="en-US" w:eastAsia="en-US" w:bidi="ar-SA"/>
    </w:rPr>
  </w:style>
  <w:style w:type="paragraph" w:customStyle="1" w:styleId="CardBody">
    <w:name w:val="Card Body"/>
    <w:basedOn w:val="Normal"/>
    <w:link w:val="CardBodyChar"/>
    <w:qFormat/>
    <w:rsid w:val="009D4A4C"/>
    <w:rPr>
      <w:rFonts w:eastAsia="Calibri"/>
    </w:rPr>
  </w:style>
  <w:style w:type="character" w:customStyle="1" w:styleId="CardBodyChar">
    <w:name w:val="Card Body Char"/>
    <w:link w:val="CardBody"/>
    <w:rsid w:val="009D4A4C"/>
    <w:rPr>
      <w:rFonts w:ascii="Calibri" w:eastAsia="Calibri" w:hAnsi="Calibri" w:cs="Calibri"/>
      <w:sz w:val="22"/>
      <w:szCs w:val="22"/>
    </w:rPr>
  </w:style>
  <w:style w:type="character" w:customStyle="1" w:styleId="Styleunderline9pt10">
    <w:name w:val="Style underline + 9 pt1"/>
    <w:basedOn w:val="underline"/>
    <w:rsid w:val="009D4A4C"/>
    <w:rPr>
      <w:rFonts w:ascii="Georgia" w:hAnsi="Georgia"/>
      <w:b w:val="0"/>
      <w:iCs w:val="0"/>
      <w:u w:val="single"/>
    </w:rPr>
  </w:style>
  <w:style w:type="character" w:customStyle="1" w:styleId="Styleunderline9ptBold">
    <w:name w:val="Style underline + 9 pt Bold"/>
    <w:rsid w:val="009D4A4C"/>
    <w:rPr>
      <w:b/>
      <w:bCs/>
      <w:sz w:val="20"/>
      <w:u w:val="single"/>
    </w:rPr>
  </w:style>
  <w:style w:type="character" w:customStyle="1" w:styleId="StyleUnderliningChar9ptBold">
    <w:name w:val="Style Underlining Char + 9 pt Bold"/>
    <w:rsid w:val="009D4A4C"/>
    <w:rPr>
      <w:rFonts w:ascii="Times New Roman" w:hAnsi="Times New Roman"/>
      <w:b/>
      <w:bCs/>
      <w:sz w:val="20"/>
      <w:szCs w:val="24"/>
      <w:u w:val="single"/>
      <w:lang w:val="en-US" w:eastAsia="en-US" w:bidi="ar-SA"/>
    </w:rPr>
  </w:style>
  <w:style w:type="character" w:customStyle="1" w:styleId="StyleUnderliningChar9pt">
    <w:name w:val="Style Underlining Char + 9 pt"/>
    <w:rsid w:val="009D4A4C"/>
    <w:rPr>
      <w:rFonts w:ascii="Times New Roman" w:hAnsi="Times New Roman"/>
      <w:sz w:val="20"/>
      <w:szCs w:val="24"/>
      <w:u w:val="single"/>
      <w:lang w:val="en-US" w:eastAsia="en-US" w:bidi="ar-SA"/>
    </w:rPr>
  </w:style>
  <w:style w:type="character" w:customStyle="1" w:styleId="34">
    <w:name w:val="34"/>
    <w:rsid w:val="009D4A4C"/>
    <w:rPr>
      <w:rFonts w:ascii="Times New Roman" w:hAnsi="Times New Roman" w:cs="Arial"/>
      <w:bCs/>
      <w:sz w:val="20"/>
      <w:u w:val="single"/>
      <w:lang w:val="en-US" w:eastAsia="en-US" w:bidi="ar-SA"/>
    </w:rPr>
  </w:style>
  <w:style w:type="character" w:customStyle="1" w:styleId="45">
    <w:name w:val="45"/>
    <w:rsid w:val="009D4A4C"/>
    <w:rPr>
      <w:rFonts w:ascii="Times New Roman" w:hAnsi="Times New Roman" w:cs="Arial"/>
      <w:b/>
      <w:bCs/>
      <w:sz w:val="20"/>
      <w:u w:val="single"/>
      <w:lang w:val="en-US" w:eastAsia="en-US" w:bidi="ar-SA"/>
    </w:rPr>
  </w:style>
  <w:style w:type="character" w:customStyle="1" w:styleId="Style9ptUnderline5">
    <w:name w:val="Style 9 pt Underline5"/>
    <w:rsid w:val="009D4A4C"/>
    <w:rPr>
      <w:rFonts w:ascii="Times New Roman" w:hAnsi="Times New Roman"/>
      <w:sz w:val="20"/>
      <w:u w:val="single"/>
    </w:rPr>
  </w:style>
  <w:style w:type="character" w:customStyle="1" w:styleId="Style9ptBoldUnderline2">
    <w:name w:val="Style 9 pt Bold Underline2"/>
    <w:rsid w:val="009D4A4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D4A4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D4A4C"/>
    <w:rPr>
      <w:rFonts w:ascii="Georgia" w:eastAsia="Calibri" w:hAnsi="Georgia"/>
    </w:rPr>
  </w:style>
  <w:style w:type="character" w:customStyle="1" w:styleId="StyleStyle49pt1Char">
    <w:name w:val="Style Style4 + 9 pt1 Char"/>
    <w:basedOn w:val="Style4Char"/>
    <w:link w:val="StyleStyle49pt1"/>
    <w:rsid w:val="009D4A4C"/>
    <w:rPr>
      <w:rFonts w:ascii="Georgia" w:eastAsia="Calibri" w:hAnsi="Georgia" w:cs="Calibri"/>
      <w:sz w:val="20"/>
      <w:szCs w:val="22"/>
      <w:u w:val="single"/>
    </w:rPr>
  </w:style>
  <w:style w:type="paragraph" w:customStyle="1" w:styleId="StyleStyle49ptBold1">
    <w:name w:val="Style Style4 + 9 pt Bold1"/>
    <w:basedOn w:val="Style4"/>
    <w:link w:val="StyleStyle49ptBold1Char"/>
    <w:qFormat/>
    <w:rsid w:val="009D4A4C"/>
    <w:rPr>
      <w:rFonts w:ascii="Georgia" w:eastAsia="Calibri" w:hAnsi="Georgia"/>
      <w:b/>
      <w:bCs/>
      <w:sz w:val="22"/>
    </w:rPr>
  </w:style>
  <w:style w:type="character" w:customStyle="1" w:styleId="StyleStyle49ptBold1Char">
    <w:name w:val="Style Style4 + 9 pt Bold1 Char"/>
    <w:link w:val="StyleStyle49ptBold1"/>
    <w:rsid w:val="009D4A4C"/>
    <w:rPr>
      <w:rFonts w:ascii="Georgia" w:eastAsia="Calibri" w:hAnsi="Georgia" w:cs="Calibri"/>
      <w:b/>
      <w:bCs/>
      <w:sz w:val="22"/>
      <w:szCs w:val="22"/>
      <w:u w:val="single"/>
    </w:rPr>
  </w:style>
  <w:style w:type="paragraph" w:customStyle="1" w:styleId="StyleStyle49pt2">
    <w:name w:val="Style Style4 + 9 pt2"/>
    <w:basedOn w:val="Style4"/>
    <w:link w:val="StyleStyle49pt2Char"/>
    <w:qFormat/>
    <w:rsid w:val="009D4A4C"/>
    <w:rPr>
      <w:rFonts w:ascii="Georgia" w:eastAsia="Calibri" w:hAnsi="Georgia"/>
    </w:rPr>
  </w:style>
  <w:style w:type="character" w:customStyle="1" w:styleId="StyleStyle49pt2Char">
    <w:name w:val="Style Style4 + 9 pt2 Char"/>
    <w:basedOn w:val="Style4Char"/>
    <w:link w:val="StyleStyle49pt2"/>
    <w:rsid w:val="009D4A4C"/>
    <w:rPr>
      <w:rFonts w:ascii="Georgia" w:eastAsia="Calibri" w:hAnsi="Georgia" w:cs="Calibri"/>
      <w:sz w:val="20"/>
      <w:szCs w:val="22"/>
      <w:u w:val="single"/>
    </w:rPr>
  </w:style>
  <w:style w:type="paragraph" w:customStyle="1" w:styleId="StyleStyle49ptBold2">
    <w:name w:val="Style Style4 + 9 pt Bold2"/>
    <w:basedOn w:val="Style4"/>
    <w:link w:val="StyleStyle49ptBold2Char"/>
    <w:qFormat/>
    <w:rsid w:val="009D4A4C"/>
    <w:rPr>
      <w:rFonts w:ascii="Georgia" w:eastAsia="Calibri" w:hAnsi="Georgia"/>
      <w:b/>
      <w:bCs/>
      <w:sz w:val="22"/>
    </w:rPr>
  </w:style>
  <w:style w:type="character" w:customStyle="1" w:styleId="StyleStyle49ptBold2Char">
    <w:name w:val="Style Style4 + 9 pt Bold2 Char"/>
    <w:link w:val="StyleStyle49ptBold2"/>
    <w:rsid w:val="009D4A4C"/>
    <w:rPr>
      <w:rFonts w:ascii="Georgia" w:eastAsia="Calibri" w:hAnsi="Georgia" w:cs="Calibri"/>
      <w:b/>
      <w:bCs/>
      <w:sz w:val="22"/>
      <w:szCs w:val="22"/>
      <w:u w:val="single"/>
    </w:rPr>
  </w:style>
  <w:style w:type="character" w:customStyle="1" w:styleId="23">
    <w:name w:val="23"/>
    <w:rsid w:val="009D4A4C"/>
    <w:rPr>
      <w:rFonts w:ascii="Times New Roman" w:hAnsi="Times New Roman" w:cs="Arial"/>
      <w:bCs/>
      <w:sz w:val="20"/>
      <w:u w:val="single"/>
      <w:lang w:val="en-US" w:eastAsia="en-US" w:bidi="ar-SA"/>
    </w:rPr>
  </w:style>
  <w:style w:type="character" w:customStyle="1" w:styleId="33">
    <w:name w:val="33"/>
    <w:rsid w:val="009D4A4C"/>
    <w:rPr>
      <w:rFonts w:ascii="Times New Roman" w:hAnsi="Times New Roman" w:cs="Arial"/>
      <w:b/>
      <w:bCs/>
      <w:sz w:val="20"/>
      <w:u w:val="single"/>
      <w:lang w:val="en-US" w:eastAsia="en-US" w:bidi="ar-SA"/>
    </w:rPr>
  </w:style>
  <w:style w:type="character" w:customStyle="1" w:styleId="27">
    <w:name w:val="27"/>
    <w:rsid w:val="009D4A4C"/>
    <w:rPr>
      <w:rFonts w:cs="Arial"/>
      <w:bCs/>
      <w:sz w:val="20"/>
      <w:u w:val="single"/>
      <w:lang w:val="en-US" w:eastAsia="en-US" w:bidi="ar-SA"/>
    </w:rPr>
  </w:style>
  <w:style w:type="character" w:customStyle="1" w:styleId="StyleArialNarrow9pt">
    <w:name w:val="Style Arial Narrow 9 pt"/>
    <w:rsid w:val="009D4A4C"/>
    <w:rPr>
      <w:rFonts w:ascii="Times New Roman" w:hAnsi="Times New Roman"/>
      <w:sz w:val="20"/>
    </w:rPr>
  </w:style>
  <w:style w:type="paragraph" w:customStyle="1" w:styleId="CiteBody">
    <w:name w:val="Cite Body"/>
    <w:basedOn w:val="Normal"/>
    <w:link w:val="CiteBodyChar"/>
    <w:qFormat/>
    <w:rsid w:val="009D4A4C"/>
    <w:rPr>
      <w:rFonts w:eastAsia="Calibri"/>
      <w:szCs w:val="16"/>
    </w:rPr>
  </w:style>
  <w:style w:type="character" w:customStyle="1" w:styleId="CiteBodyChar">
    <w:name w:val="Cite Body Char"/>
    <w:link w:val="CiteBody"/>
    <w:rsid w:val="009D4A4C"/>
    <w:rPr>
      <w:rFonts w:ascii="Calibri" w:eastAsia="Calibri" w:hAnsi="Calibri" w:cs="Calibri"/>
      <w:sz w:val="22"/>
      <w:szCs w:val="16"/>
    </w:rPr>
  </w:style>
  <w:style w:type="paragraph" w:customStyle="1" w:styleId="StyleCardBody11ptUnderline">
    <w:name w:val="Style Card Body + 11 pt Underline"/>
    <w:basedOn w:val="CardBody"/>
    <w:link w:val="StyleCardBody11ptUnderlineChar"/>
    <w:qFormat/>
    <w:rsid w:val="009D4A4C"/>
    <w:rPr>
      <w:sz w:val="20"/>
      <w:u w:val="single"/>
    </w:rPr>
  </w:style>
  <w:style w:type="character" w:customStyle="1" w:styleId="StyleCardBody11ptUnderlineChar">
    <w:name w:val="Style Card Body + 11 pt Underline Char"/>
    <w:link w:val="StyleCardBody11ptUnderline"/>
    <w:rsid w:val="009D4A4C"/>
    <w:rPr>
      <w:rFonts w:ascii="Calibri" w:eastAsia="Calibri" w:hAnsi="Calibri" w:cs="Calibri"/>
      <w:sz w:val="20"/>
      <w:szCs w:val="22"/>
      <w:u w:val="single"/>
    </w:rPr>
  </w:style>
  <w:style w:type="paragraph" w:customStyle="1" w:styleId="StyleStyle49pt4">
    <w:name w:val="Style Style4 + 9 pt4"/>
    <w:basedOn w:val="Style4"/>
    <w:link w:val="StyleStyle49pt4Char"/>
    <w:qFormat/>
    <w:rsid w:val="009D4A4C"/>
    <w:rPr>
      <w:rFonts w:ascii="Georgia" w:eastAsia="Calibri" w:hAnsi="Georgia"/>
    </w:rPr>
  </w:style>
  <w:style w:type="character" w:customStyle="1" w:styleId="StyleStyle49pt4Char">
    <w:name w:val="Style Style4 + 9 pt4 Char"/>
    <w:basedOn w:val="Style4Char"/>
    <w:link w:val="StyleStyle49pt4"/>
    <w:rsid w:val="009D4A4C"/>
    <w:rPr>
      <w:rFonts w:ascii="Georgia" w:eastAsia="Calibri" w:hAnsi="Georgia" w:cs="Calibri"/>
      <w:sz w:val="20"/>
      <w:szCs w:val="22"/>
      <w:u w:val="single"/>
    </w:rPr>
  </w:style>
  <w:style w:type="paragraph" w:customStyle="1" w:styleId="StyleStyle49ptBold4">
    <w:name w:val="Style Style4 + 9 pt Bold4"/>
    <w:basedOn w:val="Style4"/>
    <w:link w:val="StyleStyle49ptBold4Char"/>
    <w:qFormat/>
    <w:rsid w:val="009D4A4C"/>
    <w:rPr>
      <w:rFonts w:ascii="Georgia" w:eastAsia="Calibri" w:hAnsi="Georgia"/>
      <w:b/>
      <w:bCs/>
      <w:sz w:val="22"/>
    </w:rPr>
  </w:style>
  <w:style w:type="character" w:customStyle="1" w:styleId="StyleStyle49ptBold4Char">
    <w:name w:val="Style Style4 + 9 pt Bold4 Char"/>
    <w:link w:val="StyleStyle49ptBold4"/>
    <w:rsid w:val="009D4A4C"/>
    <w:rPr>
      <w:rFonts w:ascii="Georgia" w:eastAsia="Calibri" w:hAnsi="Georgia" w:cs="Calibri"/>
      <w:b/>
      <w:bCs/>
      <w:sz w:val="22"/>
      <w:szCs w:val="22"/>
      <w:u w:val="single"/>
    </w:rPr>
  </w:style>
  <w:style w:type="character" w:customStyle="1" w:styleId="StyleUnderlineCharChar9pt2">
    <w:name w:val="Style Underline Char Char + 9 pt2"/>
    <w:basedOn w:val="UnderlineCharChar"/>
    <w:rsid w:val="009D4A4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D4A4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D4A4C"/>
    <w:rPr>
      <w:b/>
      <w:bCs/>
      <w:sz w:val="20"/>
      <w:u w:val="single"/>
      <w:bdr w:val="single" w:sz="4" w:space="0" w:color="auto"/>
    </w:rPr>
  </w:style>
  <w:style w:type="character" w:customStyle="1" w:styleId="Style9ptUnderline7">
    <w:name w:val="Style 9 pt Underline7"/>
    <w:rsid w:val="009D4A4C"/>
    <w:rPr>
      <w:sz w:val="20"/>
      <w:u w:val="single"/>
    </w:rPr>
  </w:style>
  <w:style w:type="character" w:customStyle="1" w:styleId="Style9ptBoldUnderline3">
    <w:name w:val="Style 9 pt Bold Underline3"/>
    <w:rsid w:val="009D4A4C"/>
    <w:rPr>
      <w:b/>
      <w:bCs/>
      <w:sz w:val="20"/>
      <w:u w:val="single"/>
    </w:rPr>
  </w:style>
  <w:style w:type="character" w:customStyle="1" w:styleId="Style9ptUnderline8">
    <w:name w:val="Style 9 pt Underline8"/>
    <w:rsid w:val="009D4A4C"/>
    <w:rPr>
      <w:sz w:val="20"/>
      <w:u w:val="single"/>
    </w:rPr>
  </w:style>
  <w:style w:type="paragraph" w:customStyle="1" w:styleId="StyleStyle49pt5">
    <w:name w:val="Style Style4 + 9 pt5"/>
    <w:basedOn w:val="Style4"/>
    <w:link w:val="StyleStyle49pt5Char"/>
    <w:qFormat/>
    <w:rsid w:val="009D4A4C"/>
    <w:rPr>
      <w:rFonts w:ascii="Georgia" w:eastAsia="Calibri" w:hAnsi="Georgia"/>
    </w:rPr>
  </w:style>
  <w:style w:type="character" w:customStyle="1" w:styleId="StyleStyle49pt5Char">
    <w:name w:val="Style Style4 + 9 pt5 Char"/>
    <w:basedOn w:val="Style4Char"/>
    <w:link w:val="StyleStyle49pt5"/>
    <w:rsid w:val="009D4A4C"/>
    <w:rPr>
      <w:rFonts w:ascii="Georgia" w:eastAsia="Calibri" w:hAnsi="Georgia" w:cs="Calibri"/>
      <w:sz w:val="20"/>
      <w:szCs w:val="22"/>
      <w:u w:val="single"/>
    </w:rPr>
  </w:style>
  <w:style w:type="paragraph" w:customStyle="1" w:styleId="StyleStyle49pt6">
    <w:name w:val="Style Style4 + 9 pt6"/>
    <w:basedOn w:val="Style4"/>
    <w:link w:val="StyleStyle49pt6Char"/>
    <w:qFormat/>
    <w:rsid w:val="009D4A4C"/>
    <w:rPr>
      <w:rFonts w:ascii="Georgia" w:eastAsia="Calibri" w:hAnsi="Georgia"/>
    </w:rPr>
  </w:style>
  <w:style w:type="character" w:customStyle="1" w:styleId="StyleStyle49pt6Char">
    <w:name w:val="Style Style4 + 9 pt6 Char"/>
    <w:basedOn w:val="Style4Char"/>
    <w:link w:val="StyleStyle49pt6"/>
    <w:rsid w:val="009D4A4C"/>
    <w:rPr>
      <w:rFonts w:ascii="Georgia" w:eastAsia="Calibri" w:hAnsi="Georgia" w:cs="Calibri"/>
      <w:sz w:val="20"/>
      <w:szCs w:val="22"/>
      <w:u w:val="single"/>
    </w:rPr>
  </w:style>
  <w:style w:type="character" w:customStyle="1" w:styleId="66">
    <w:name w:val="66"/>
    <w:rsid w:val="009D4A4C"/>
    <w:rPr>
      <w:rFonts w:cs="Arial"/>
      <w:bCs/>
      <w:sz w:val="20"/>
      <w:u w:val="single"/>
      <w:lang w:val="en-US" w:eastAsia="en-US" w:bidi="ar-SA"/>
    </w:rPr>
  </w:style>
  <w:style w:type="character" w:customStyle="1" w:styleId="Style9ptUnderline9">
    <w:name w:val="Style 9 pt Underline9"/>
    <w:rsid w:val="009D4A4C"/>
    <w:rPr>
      <w:sz w:val="20"/>
      <w:u w:val="single"/>
    </w:rPr>
  </w:style>
  <w:style w:type="paragraph" w:customStyle="1" w:styleId="StyleStyle49ptBold5">
    <w:name w:val="Style Style4 + 9 pt Bold5"/>
    <w:basedOn w:val="Style4"/>
    <w:link w:val="StyleStyle49ptBold5Char"/>
    <w:qFormat/>
    <w:rsid w:val="009D4A4C"/>
    <w:rPr>
      <w:rFonts w:ascii="Georgia" w:eastAsia="Calibri" w:hAnsi="Georgia"/>
      <w:b/>
      <w:bCs/>
      <w:sz w:val="22"/>
    </w:rPr>
  </w:style>
  <w:style w:type="character" w:customStyle="1" w:styleId="StyleStyle49ptBold5Char">
    <w:name w:val="Style Style4 + 9 pt Bold5 Char"/>
    <w:link w:val="StyleStyle49ptBold5"/>
    <w:rsid w:val="009D4A4C"/>
    <w:rPr>
      <w:rFonts w:ascii="Georgia" w:eastAsia="Calibri" w:hAnsi="Georgia" w:cs="Calibri"/>
      <w:b/>
      <w:bCs/>
      <w:sz w:val="22"/>
      <w:szCs w:val="22"/>
      <w:u w:val="single"/>
    </w:rPr>
  </w:style>
  <w:style w:type="character" w:customStyle="1" w:styleId="Style9ptBoldUnderline4">
    <w:name w:val="Style 9 pt Bold Underline4"/>
    <w:rsid w:val="009D4A4C"/>
    <w:rPr>
      <w:b/>
      <w:bCs/>
      <w:sz w:val="20"/>
      <w:u w:val="single"/>
    </w:rPr>
  </w:style>
  <w:style w:type="paragraph" w:customStyle="1" w:styleId="StyleStyle49pt7">
    <w:name w:val="Style Style4 + 9 pt7"/>
    <w:basedOn w:val="Style4"/>
    <w:link w:val="StyleStyle49pt7Char"/>
    <w:qFormat/>
    <w:rsid w:val="009D4A4C"/>
    <w:rPr>
      <w:rFonts w:ascii="Georgia" w:eastAsia="Calibri" w:hAnsi="Georgia"/>
    </w:rPr>
  </w:style>
  <w:style w:type="character" w:customStyle="1" w:styleId="StyleStyle49pt7Char">
    <w:name w:val="Style Style4 + 9 pt7 Char"/>
    <w:basedOn w:val="Style4Char"/>
    <w:link w:val="StyleStyle49pt7"/>
    <w:rsid w:val="009D4A4C"/>
    <w:rPr>
      <w:rFonts w:ascii="Georgia" w:eastAsia="Calibri" w:hAnsi="Georgia" w:cs="Calibri"/>
      <w:sz w:val="20"/>
      <w:szCs w:val="22"/>
      <w:u w:val="single"/>
    </w:rPr>
  </w:style>
  <w:style w:type="character" w:customStyle="1" w:styleId="titleblue14">
    <w:name w:val="titleblue14"/>
    <w:basedOn w:val="DefaultParagraphFont"/>
    <w:rsid w:val="009D4A4C"/>
  </w:style>
  <w:style w:type="character" w:customStyle="1" w:styleId="Style11ptUnderline1">
    <w:name w:val="Style 11 pt Underline1"/>
    <w:rsid w:val="009D4A4C"/>
    <w:rPr>
      <w:sz w:val="20"/>
      <w:u w:val="single"/>
    </w:rPr>
  </w:style>
  <w:style w:type="character" w:customStyle="1" w:styleId="Style11ptBoldUnderline1">
    <w:name w:val="Style 11 pt Bold Underline1"/>
    <w:rsid w:val="009D4A4C"/>
    <w:rPr>
      <w:b/>
      <w:bCs/>
      <w:sz w:val="20"/>
      <w:u w:val="single"/>
    </w:rPr>
  </w:style>
  <w:style w:type="paragraph" w:customStyle="1" w:styleId="FONT7">
    <w:name w:val="FONT 7"/>
    <w:uiPriority w:val="99"/>
    <w:qFormat/>
    <w:rsid w:val="009D4A4C"/>
    <w:rPr>
      <w:rFonts w:ascii="Times New Roman" w:eastAsia="SimSun" w:hAnsi="Times New Roman" w:cs="Arial"/>
      <w:bCs/>
      <w:iCs/>
      <w:sz w:val="14"/>
      <w:szCs w:val="28"/>
    </w:rPr>
  </w:style>
  <w:style w:type="character" w:customStyle="1" w:styleId="CharChar4">
    <w:name w:val="Char Char4"/>
    <w:rsid w:val="009D4A4C"/>
    <w:rPr>
      <w:szCs w:val="24"/>
      <w:lang w:eastAsia="zh-CN"/>
    </w:rPr>
  </w:style>
  <w:style w:type="paragraph" w:customStyle="1" w:styleId="StyleStyle49pt8">
    <w:name w:val="Style Style4 + 9 pt8"/>
    <w:basedOn w:val="Style4"/>
    <w:uiPriority w:val="99"/>
    <w:qFormat/>
    <w:rsid w:val="009D4A4C"/>
    <w:rPr>
      <w:rFonts w:ascii="Georgia" w:eastAsia="Calibri" w:hAnsi="Georgia"/>
      <w:sz w:val="22"/>
    </w:rPr>
  </w:style>
  <w:style w:type="character" w:customStyle="1" w:styleId="underlinecardChar1">
    <w:name w:val="underline card Char"/>
    <w:rsid w:val="009D4A4C"/>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D4A4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D4A4C"/>
    <w:rPr>
      <w:rFonts w:ascii="Calibri" w:eastAsia="Times New Roman" w:hAnsi="Calibri" w:cs="Times New Roman"/>
      <w:b/>
      <w:szCs w:val="26"/>
      <w:u w:val="single"/>
    </w:rPr>
  </w:style>
  <w:style w:type="paragraph" w:customStyle="1" w:styleId="StyleCardText11ptUnderline">
    <w:name w:val="Style Card Text + 11 pt Underline"/>
    <w:link w:val="StyleCardText11ptUnderlineChar"/>
    <w:qFormat/>
    <w:rsid w:val="009D4A4C"/>
    <w:pPr>
      <w:spacing w:after="200" w:line="276" w:lineRule="auto"/>
    </w:pPr>
    <w:rPr>
      <w:rFonts w:eastAsia="Calibri"/>
      <w:sz w:val="22"/>
      <w:u w:val="single"/>
    </w:rPr>
  </w:style>
  <w:style w:type="character" w:customStyle="1" w:styleId="StyleCardText11ptUnderlineChar">
    <w:name w:val="Style Card Text + 11 pt Underline Char"/>
    <w:link w:val="StyleCardText11ptUnderline"/>
    <w:rsid w:val="009D4A4C"/>
    <w:rPr>
      <w:rFonts w:eastAsia="Calibri"/>
      <w:sz w:val="22"/>
      <w:u w:val="single"/>
    </w:rPr>
  </w:style>
  <w:style w:type="paragraph" w:customStyle="1" w:styleId="StyleCardText11ptBoldUnderline">
    <w:name w:val="Style Card Text + 11 pt Bold Underline"/>
    <w:link w:val="StyleCardText11ptBoldUnderlineChar"/>
    <w:qFormat/>
    <w:rsid w:val="009D4A4C"/>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9D4A4C"/>
    <w:rPr>
      <w:rFonts w:eastAsia="Calibri"/>
      <w:b/>
      <w:bCs/>
      <w:sz w:val="22"/>
      <w:u w:val="single"/>
    </w:rPr>
  </w:style>
  <w:style w:type="paragraph" w:customStyle="1" w:styleId="StyleMinimizedText11pt">
    <w:name w:val="Style Minimized Text + 11 pt"/>
    <w:basedOn w:val="MinimizedText"/>
    <w:link w:val="StyleMinimizedText11ptChar"/>
    <w:qFormat/>
    <w:rsid w:val="009D4A4C"/>
    <w:pPr>
      <w:spacing w:after="200" w:line="276" w:lineRule="auto"/>
    </w:pPr>
    <w:rPr>
      <w:rFonts w:eastAsia="Calibri"/>
    </w:rPr>
  </w:style>
  <w:style w:type="character" w:customStyle="1" w:styleId="StyleMinimizedText11ptChar">
    <w:name w:val="Style Minimized Text + 11 pt Char"/>
    <w:basedOn w:val="MinimizedTextChar"/>
    <w:link w:val="StyleMinimizedText11pt"/>
    <w:rsid w:val="009D4A4C"/>
    <w:rPr>
      <w:rFonts w:ascii="Times New Roman" w:eastAsia="Calibri" w:hAnsi="Times New Roman" w:cs="Times New Roman"/>
      <w:sz w:val="16"/>
    </w:rPr>
  </w:style>
  <w:style w:type="paragraph" w:customStyle="1" w:styleId="StyleStyle49pt9">
    <w:name w:val="Style Style4 + 9 pt9"/>
    <w:basedOn w:val="Style4"/>
    <w:link w:val="StyleStyle49pt9Char"/>
    <w:qFormat/>
    <w:rsid w:val="009D4A4C"/>
    <w:rPr>
      <w:rFonts w:ascii="Georgia" w:eastAsia="Calibri" w:hAnsi="Georgia"/>
    </w:rPr>
  </w:style>
  <w:style w:type="character" w:customStyle="1" w:styleId="StyleStyle49pt9Char">
    <w:name w:val="Style Style4 + 9 pt9 Char"/>
    <w:basedOn w:val="Style4Char"/>
    <w:link w:val="StyleStyle49pt9"/>
    <w:rsid w:val="009D4A4C"/>
    <w:rPr>
      <w:rFonts w:ascii="Georgia" w:eastAsia="Calibri" w:hAnsi="Georgia" w:cs="Calibri"/>
      <w:sz w:val="20"/>
      <w:szCs w:val="22"/>
      <w:u w:val="single"/>
    </w:rPr>
  </w:style>
  <w:style w:type="paragraph" w:customStyle="1" w:styleId="StyleStyle49ptBold6">
    <w:name w:val="Style Style4 + 9 pt Bold6"/>
    <w:basedOn w:val="Style4"/>
    <w:link w:val="StyleStyle49ptBold6Char"/>
    <w:qFormat/>
    <w:rsid w:val="009D4A4C"/>
    <w:rPr>
      <w:rFonts w:ascii="Georgia" w:eastAsia="Calibri" w:hAnsi="Georgia"/>
      <w:b/>
      <w:bCs/>
      <w:sz w:val="22"/>
    </w:rPr>
  </w:style>
  <w:style w:type="character" w:customStyle="1" w:styleId="StyleStyle49ptBold6Char">
    <w:name w:val="Style Style4 + 9 pt Bold6 Char"/>
    <w:link w:val="StyleStyle49ptBold6"/>
    <w:rsid w:val="009D4A4C"/>
    <w:rPr>
      <w:rFonts w:ascii="Georgia" w:eastAsia="Calibri" w:hAnsi="Georgia" w:cs="Calibri"/>
      <w:b/>
      <w:bCs/>
      <w:sz w:val="22"/>
      <w:szCs w:val="22"/>
      <w:u w:val="single"/>
    </w:rPr>
  </w:style>
  <w:style w:type="character" w:customStyle="1" w:styleId="Style11ptUnderline2">
    <w:name w:val="Style 11 pt Underline2"/>
    <w:rsid w:val="009D4A4C"/>
    <w:rPr>
      <w:sz w:val="20"/>
      <w:u w:val="single"/>
    </w:rPr>
  </w:style>
  <w:style w:type="character" w:customStyle="1" w:styleId="Style11ptBoldUnderline2">
    <w:name w:val="Style 11 pt Bold Underline2"/>
    <w:rsid w:val="009D4A4C"/>
    <w:rPr>
      <w:b/>
      <w:bCs/>
      <w:sz w:val="20"/>
      <w:u w:val="single"/>
    </w:rPr>
  </w:style>
  <w:style w:type="paragraph" w:customStyle="1" w:styleId="StyleUnderlined11pt">
    <w:name w:val="Style Underlined + 11 pt"/>
    <w:link w:val="StyleUnderlined11ptChar"/>
    <w:qFormat/>
    <w:rsid w:val="009D4A4C"/>
    <w:pPr>
      <w:spacing w:after="200" w:line="276" w:lineRule="auto"/>
    </w:pPr>
    <w:rPr>
      <w:rFonts w:ascii="Georgia" w:eastAsia="Calibri" w:hAnsi="Georgia" w:cs="Calibri"/>
      <w:sz w:val="22"/>
      <w:u w:val="single"/>
      <w:lang w:eastAsia="ja-JP"/>
    </w:rPr>
  </w:style>
  <w:style w:type="character" w:customStyle="1" w:styleId="StyleUnderlined11ptChar">
    <w:name w:val="Style Underlined + 11 pt Char"/>
    <w:basedOn w:val="UnderlinedChar0"/>
    <w:link w:val="StyleUnderlined11pt"/>
    <w:rsid w:val="009D4A4C"/>
    <w:rPr>
      <w:rFonts w:ascii="Georgia" w:eastAsia="Calibri" w:hAnsi="Georgia" w:cs="Calibri"/>
      <w:sz w:val="22"/>
      <w:u w:val="single"/>
      <w:lang w:eastAsia="ja-JP"/>
    </w:rPr>
  </w:style>
  <w:style w:type="paragraph" w:customStyle="1" w:styleId="StyleCircled11pt">
    <w:name w:val="Style Circled + 11 pt"/>
    <w:basedOn w:val="Circled"/>
    <w:link w:val="StyleCircled11ptChar"/>
    <w:qFormat/>
    <w:rsid w:val="009D4A4C"/>
    <w:pPr>
      <w:spacing w:after="200" w:line="276" w:lineRule="auto"/>
    </w:pPr>
    <w:rPr>
      <w:rFonts w:asciiTheme="minorHAnsi" w:eastAsia="Calibri" w:hAnsiTheme="minorHAnsi"/>
      <w:bCs/>
      <w:sz w:val="22"/>
      <w:szCs w:val="24"/>
      <w:lang w:eastAsia="en-US"/>
    </w:rPr>
  </w:style>
  <w:style w:type="character" w:customStyle="1" w:styleId="StyleCircled11ptChar">
    <w:name w:val="Style Circled + 11 pt Char"/>
    <w:link w:val="StyleCircled11pt"/>
    <w:rsid w:val="009D4A4C"/>
    <w:rPr>
      <w:rFonts w:eastAsia="Calibri" w:cs="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D4A4C"/>
    <w:pPr>
      <w:spacing w:after="200" w:line="276" w:lineRule="auto"/>
    </w:pPr>
    <w:rPr>
      <w:rFonts w:asciiTheme="minorHAnsi" w:eastAsia="Calibri" w:hAnsiTheme="minorHAns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D4A4C"/>
    <w:rPr>
      <w:rFonts w:eastAsia="Calibri" w:cs="Calibri"/>
      <w:b/>
      <w:bCs/>
      <w:sz w:val="22"/>
      <w:u w:val="single"/>
      <w:bdr w:val="single" w:sz="4" w:space="0" w:color="auto"/>
    </w:rPr>
  </w:style>
  <w:style w:type="paragraph" w:customStyle="1" w:styleId="StyleMinimizedText11pt1">
    <w:name w:val="Style Minimized Text + 11 pt1"/>
    <w:basedOn w:val="MinimizedText"/>
    <w:link w:val="StyleMinimizedText11pt1Char"/>
    <w:qFormat/>
    <w:rsid w:val="009D4A4C"/>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9D4A4C"/>
    <w:rPr>
      <w:rFonts w:ascii="Times New Roman" w:eastAsia="Calibri" w:hAnsi="Times New Roman" w:cs="Times New Roman"/>
      <w:sz w:val="16"/>
    </w:rPr>
  </w:style>
  <w:style w:type="paragraph" w:customStyle="1" w:styleId="Underlinestyle0">
    <w:name w:val="Underline style"/>
    <w:basedOn w:val="Normal"/>
    <w:uiPriority w:val="99"/>
    <w:qFormat/>
    <w:rsid w:val="009D4A4C"/>
    <w:rPr>
      <w:rFonts w:eastAsia="Calibri"/>
      <w:u w:val="single"/>
    </w:rPr>
  </w:style>
  <w:style w:type="character" w:customStyle="1" w:styleId="Style11ptUnderline3">
    <w:name w:val="Style 11 pt Underline3"/>
    <w:rsid w:val="009D4A4C"/>
    <w:rPr>
      <w:sz w:val="20"/>
      <w:u w:val="single"/>
    </w:rPr>
  </w:style>
  <w:style w:type="character" w:customStyle="1" w:styleId="StyleUnderlineCharChar9pt3">
    <w:name w:val="Style Underline Char Char + 9 pt3"/>
    <w:basedOn w:val="UnderlineCharChar"/>
    <w:rsid w:val="009D4A4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D4A4C"/>
    <w:rPr>
      <w:sz w:val="20"/>
      <w:u w:val="single"/>
    </w:rPr>
  </w:style>
  <w:style w:type="character" w:customStyle="1" w:styleId="Style9ptUnderline11">
    <w:name w:val="Style 9 pt Underline11"/>
    <w:rsid w:val="009D4A4C"/>
    <w:rPr>
      <w:sz w:val="20"/>
      <w:u w:val="single"/>
    </w:rPr>
  </w:style>
  <w:style w:type="character" w:customStyle="1" w:styleId="Style9ptBoldUnderline5">
    <w:name w:val="Style 9 pt Bold Underline5"/>
    <w:rsid w:val="009D4A4C"/>
    <w:rPr>
      <w:b/>
      <w:bCs/>
      <w:sz w:val="20"/>
      <w:u w:val="single"/>
    </w:rPr>
  </w:style>
  <w:style w:type="character" w:customStyle="1" w:styleId="UnderlineChar2CharChar">
    <w:name w:val="Underline Char2 Char Char"/>
    <w:rsid w:val="009D4A4C"/>
    <w:rPr>
      <w:szCs w:val="24"/>
      <w:u w:val="single"/>
      <w:lang w:val="en-US" w:eastAsia="en-US" w:bidi="ar-SA"/>
    </w:rPr>
  </w:style>
  <w:style w:type="character" w:customStyle="1" w:styleId="BoldandUnderlineChar2CharCharChar">
    <w:name w:val="Bold and Underline Char2 Char Char Char"/>
    <w:link w:val="BoldandUnderlineChar2CharChar"/>
    <w:rsid w:val="009D4A4C"/>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9D4A4C"/>
    <w:rPr>
      <w:rFonts w:eastAsia="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9D4A4C"/>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9D4A4C"/>
    <w:rPr>
      <w:rFonts w:ascii="Calibri" w:eastAsia="Calibri" w:hAnsi="Calibri" w:cs="Calibri"/>
      <w:b/>
      <w:sz w:val="22"/>
      <w:szCs w:val="22"/>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9D4A4C"/>
    <w:rPr>
      <w:rFonts w:ascii="Calibri" w:eastAsia="Calibri" w:hAnsi="Calibri" w:cs="Calibri"/>
      <w:sz w:val="22"/>
      <w:szCs w:val="22"/>
      <w:u w:val="single"/>
    </w:rPr>
  </w:style>
  <w:style w:type="paragraph" w:customStyle="1" w:styleId="textboldChar">
    <w:name w:val="text bold Char"/>
    <w:basedOn w:val="Normal"/>
    <w:link w:val="textboldCharChar"/>
    <w:qFormat/>
    <w:rsid w:val="009D4A4C"/>
    <w:pPr>
      <w:ind w:left="720"/>
    </w:pPr>
    <w:rPr>
      <w:rFonts w:eastAsia="Calibri"/>
      <w:b/>
      <w:u w:val="thick"/>
    </w:rPr>
  </w:style>
  <w:style w:type="character" w:customStyle="1" w:styleId="textboldCharChar">
    <w:name w:val="text bold Char Char"/>
    <w:link w:val="textboldChar"/>
    <w:rsid w:val="009D4A4C"/>
    <w:rPr>
      <w:rFonts w:ascii="Calibri" w:eastAsia="Calibri" w:hAnsi="Calibri" w:cs="Calibri"/>
      <w:b/>
      <w:sz w:val="22"/>
      <w:szCs w:val="22"/>
      <w:u w:val="thick"/>
    </w:rPr>
  </w:style>
  <w:style w:type="paragraph" w:customStyle="1" w:styleId="NormalUnderline0">
    <w:name w:val="Normal Underline"/>
    <w:basedOn w:val="Normal"/>
    <w:link w:val="NormalUnderlineChar0"/>
    <w:qFormat/>
    <w:rsid w:val="009D4A4C"/>
    <w:pPr>
      <w:ind w:left="288"/>
    </w:pPr>
    <w:rPr>
      <w:rFonts w:eastAsia="Calibri"/>
      <w:u w:val="single"/>
    </w:rPr>
  </w:style>
  <w:style w:type="character" w:customStyle="1" w:styleId="NormalUnderlineChar0">
    <w:name w:val="Normal Underline Char"/>
    <w:link w:val="NormalUnderline0"/>
    <w:rsid w:val="009D4A4C"/>
    <w:rPr>
      <w:rFonts w:ascii="Calibri" w:eastAsia="Calibri" w:hAnsi="Calibri" w:cs="Calibri"/>
      <w:sz w:val="22"/>
      <w:szCs w:val="22"/>
      <w:u w:val="single"/>
    </w:rPr>
  </w:style>
  <w:style w:type="character" w:customStyle="1" w:styleId="snapnoshots">
    <w:name w:val="snap_noshots"/>
    <w:basedOn w:val="DefaultParagraphFont"/>
    <w:rsid w:val="009D4A4C"/>
  </w:style>
  <w:style w:type="character" w:customStyle="1" w:styleId="manchettebig2">
    <w:name w:val="manchettebig2"/>
    <w:basedOn w:val="DefaultParagraphFont"/>
    <w:rsid w:val="009D4A4C"/>
  </w:style>
  <w:style w:type="character" w:customStyle="1" w:styleId="cnbcsbhdcomp">
    <w:name w:val="cnbc_sbhd_comp"/>
    <w:rsid w:val="009D4A4C"/>
  </w:style>
  <w:style w:type="character" w:customStyle="1" w:styleId="blox-headline">
    <w:name w:val="blox-headline"/>
    <w:rsid w:val="009D4A4C"/>
  </w:style>
  <w:style w:type="paragraph" w:customStyle="1" w:styleId="StyleJustified">
    <w:name w:val="Style Justified"/>
    <w:basedOn w:val="Normal"/>
    <w:uiPriority w:val="99"/>
    <w:qFormat/>
    <w:rsid w:val="009D4A4C"/>
    <w:rPr>
      <w:rFonts w:eastAsia="Times New Roman"/>
      <w:szCs w:val="20"/>
    </w:rPr>
  </w:style>
  <w:style w:type="character" w:customStyle="1" w:styleId="Heading2CharCharCharCharCharChar1CharChar">
    <w:name w:val="Heading 2 Char Char Char Char Char Char1 Char Char"/>
    <w:basedOn w:val="DefaultParagraphFont"/>
    <w:uiPriority w:val="99"/>
    <w:rsid w:val="009D4A4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D4A4C"/>
    <w:rPr>
      <w:rFonts w:ascii="Georgia" w:hAnsi="Georgia"/>
      <w:b w:val="0"/>
      <w:bCs/>
      <w:sz w:val="24"/>
      <w:u w:val="single"/>
    </w:rPr>
  </w:style>
  <w:style w:type="paragraph" w:customStyle="1" w:styleId="NotStarred">
    <w:name w:val="NotStarred"/>
    <w:basedOn w:val="Normal"/>
    <w:link w:val="NotStarredChar"/>
    <w:qFormat/>
    <w:rsid w:val="009D4A4C"/>
    <w:pPr>
      <w:keepNext/>
      <w:keepLines/>
      <w:pageBreakBefore/>
      <w:spacing w:before="240" w:after="60"/>
      <w:jc w:val="center"/>
      <w:outlineLvl w:val="1"/>
    </w:pPr>
    <w:rPr>
      <w:rFonts w:eastAsia="Times New Roman"/>
      <w:b/>
      <w:caps/>
      <w:sz w:val="20"/>
      <w:szCs w:val="20"/>
      <w:u w:val="single"/>
    </w:rPr>
  </w:style>
  <w:style w:type="character" w:customStyle="1" w:styleId="NotStarredChar">
    <w:name w:val="NotStarred Char"/>
    <w:link w:val="NotStarred"/>
    <w:rsid w:val="009D4A4C"/>
    <w:rPr>
      <w:rFonts w:ascii="Calibri" w:eastAsia="Times New Roman" w:hAnsi="Calibri" w:cs="Calibri"/>
      <w:b/>
      <w:caps/>
      <w:sz w:val="20"/>
      <w:szCs w:val="20"/>
      <w:u w:val="single"/>
    </w:rPr>
  </w:style>
  <w:style w:type="paragraph" w:customStyle="1" w:styleId="ember-view">
    <w:name w:val="ember-view"/>
    <w:basedOn w:val="Normal"/>
    <w:uiPriority w:val="99"/>
    <w:qFormat/>
    <w:rsid w:val="009D4A4C"/>
    <w:pPr>
      <w:spacing w:before="100" w:beforeAutospacing="1" w:after="100" w:afterAutospacing="1"/>
    </w:pPr>
    <w:rPr>
      <w:rFonts w:eastAsia="Times New Roman"/>
    </w:rPr>
  </w:style>
  <w:style w:type="paragraph" w:customStyle="1" w:styleId="first-text">
    <w:name w:val="first-text"/>
    <w:basedOn w:val="Normal"/>
    <w:uiPriority w:val="99"/>
    <w:qFormat/>
    <w:rsid w:val="009D4A4C"/>
    <w:pPr>
      <w:spacing w:before="100" w:beforeAutospacing="1" w:after="100" w:afterAutospacing="1"/>
    </w:pPr>
    <w:rPr>
      <w:rFonts w:eastAsia="Times New Roman"/>
    </w:rPr>
  </w:style>
  <w:style w:type="character" w:customStyle="1" w:styleId="pb-byline">
    <w:name w:val="pb-byline"/>
    <w:basedOn w:val="DefaultParagraphFont"/>
    <w:rsid w:val="009D4A4C"/>
  </w:style>
  <w:style w:type="character" w:customStyle="1" w:styleId="pb-timestamp">
    <w:name w:val="pb-timestamp"/>
    <w:basedOn w:val="DefaultParagraphFont"/>
    <w:rsid w:val="009D4A4C"/>
  </w:style>
  <w:style w:type="paragraph" w:customStyle="1" w:styleId="shirttail">
    <w:name w:val="shirttail"/>
    <w:basedOn w:val="Normal"/>
    <w:uiPriority w:val="99"/>
    <w:qFormat/>
    <w:rsid w:val="009D4A4C"/>
    <w:pPr>
      <w:spacing w:before="100" w:beforeAutospacing="1" w:after="100" w:afterAutospacing="1"/>
    </w:pPr>
    <w:rPr>
      <w:rFonts w:eastAsia="Times New Roman"/>
    </w:rPr>
  </w:style>
  <w:style w:type="paragraph" w:customStyle="1" w:styleId="bylinename2">
    <w:name w:val="byline_name_2"/>
    <w:basedOn w:val="Normal"/>
    <w:uiPriority w:val="99"/>
    <w:qFormat/>
    <w:rsid w:val="009D4A4C"/>
    <w:pPr>
      <w:spacing w:before="100" w:beforeAutospacing="1" w:after="100" w:afterAutospacing="1"/>
    </w:pPr>
    <w:rPr>
      <w:rFonts w:eastAsia="Times New Roman"/>
    </w:rPr>
  </w:style>
  <w:style w:type="paragraph" w:customStyle="1" w:styleId="p">
    <w:name w:val="p"/>
    <w:basedOn w:val="Normal"/>
    <w:uiPriority w:val="99"/>
    <w:qFormat/>
    <w:rsid w:val="009D4A4C"/>
    <w:pPr>
      <w:spacing w:before="100" w:beforeAutospacing="1" w:after="100" w:afterAutospacing="1"/>
    </w:pPr>
    <w:rPr>
      <w:rFonts w:eastAsia="Times New Roman"/>
    </w:rPr>
  </w:style>
  <w:style w:type="character" w:customStyle="1" w:styleId="small-caps">
    <w:name w:val="small-caps"/>
    <w:basedOn w:val="DefaultParagraphFont"/>
    <w:rsid w:val="009D4A4C"/>
  </w:style>
  <w:style w:type="character" w:customStyle="1" w:styleId="Heading7Char1">
    <w:name w:val="Heading 7 Char1"/>
    <w:basedOn w:val="DefaultParagraphFont"/>
    <w:semiHidden/>
    <w:rsid w:val="009D4A4C"/>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9D4A4C"/>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9D4A4C"/>
    <w:rPr>
      <w:rFonts w:asciiTheme="majorHAnsi" w:eastAsiaTheme="majorEastAsia" w:hAnsiTheme="majorHAnsi" w:cstheme="majorBidi"/>
      <w:i/>
      <w:iCs/>
      <w:color w:val="404040" w:themeColor="text1" w:themeTint="BF"/>
    </w:rPr>
  </w:style>
  <w:style w:type="character" w:customStyle="1" w:styleId="BodyText2Char1">
    <w:name w:val="Body Text 2 Char1"/>
    <w:basedOn w:val="DefaultParagraphFont"/>
    <w:uiPriority w:val="99"/>
    <w:rsid w:val="009D4A4C"/>
    <w:rPr>
      <w:rFonts w:ascii="Georgia" w:hAnsi="Georgia"/>
    </w:rPr>
  </w:style>
  <w:style w:type="character" w:customStyle="1" w:styleId="BodyText3Char1">
    <w:name w:val="Body Text 3 Char1"/>
    <w:basedOn w:val="DefaultParagraphFont"/>
    <w:rsid w:val="009D4A4C"/>
    <w:rPr>
      <w:rFonts w:ascii="Georgia" w:hAnsi="Georgia"/>
      <w:sz w:val="16"/>
      <w:szCs w:val="16"/>
    </w:rPr>
  </w:style>
  <w:style w:type="character" w:customStyle="1" w:styleId="DateChar1">
    <w:name w:val="Date Char1"/>
    <w:aliases w:val="date Char1"/>
    <w:basedOn w:val="DefaultParagraphFont"/>
    <w:rsid w:val="009D4A4C"/>
    <w:rPr>
      <w:rFonts w:ascii="Georgia" w:hAnsi="Georgia"/>
    </w:rPr>
  </w:style>
  <w:style w:type="character" w:customStyle="1" w:styleId="BodyTextIndentChar1">
    <w:name w:val="Body Text Indent Char1"/>
    <w:basedOn w:val="DefaultParagraphFont"/>
    <w:rsid w:val="009D4A4C"/>
    <w:rPr>
      <w:rFonts w:ascii="Georgia" w:hAnsi="Georgia"/>
    </w:rPr>
  </w:style>
  <w:style w:type="character" w:customStyle="1" w:styleId="BodyTextFirstIndentChar1">
    <w:name w:val="Body Text First Indent Char1"/>
    <w:basedOn w:val="BodyTextChar1"/>
    <w:rsid w:val="009D4A4C"/>
    <w:rPr>
      <w:rFonts w:ascii="Georgia" w:hAnsi="Georgia" w:cs="Palatino Linotype"/>
      <w:sz w:val="17"/>
      <w:szCs w:val="17"/>
      <w:shd w:val="clear" w:color="auto" w:fill="FFFFFF"/>
    </w:rPr>
  </w:style>
  <w:style w:type="paragraph" w:customStyle="1" w:styleId="PhoHat">
    <w:name w:val="PhoHat"/>
    <w:basedOn w:val="Normal"/>
    <w:next w:val="Default"/>
    <w:uiPriority w:val="99"/>
    <w:qFormat/>
    <w:rsid w:val="009D4A4C"/>
    <w:pPr>
      <w:jc w:val="center"/>
      <w:outlineLvl w:val="0"/>
    </w:pPr>
    <w:rPr>
      <w:b/>
      <w:sz w:val="32"/>
      <w:u w:val="single"/>
    </w:rPr>
  </w:style>
  <w:style w:type="paragraph" w:customStyle="1" w:styleId="PhoHeading2">
    <w:name w:val="PhoHeading 2"/>
    <w:basedOn w:val="Normal"/>
    <w:uiPriority w:val="99"/>
    <w:qFormat/>
    <w:rsid w:val="009D4A4C"/>
    <w:pPr>
      <w:jc w:val="center"/>
    </w:pPr>
    <w:rPr>
      <w:b/>
      <w:sz w:val="28"/>
      <w:u w:val="single"/>
    </w:rPr>
  </w:style>
  <w:style w:type="paragraph" w:customStyle="1" w:styleId="PhoTag">
    <w:name w:val="PhoTag"/>
    <w:basedOn w:val="Normal"/>
    <w:next w:val="Normal"/>
    <w:autoRedefine/>
    <w:uiPriority w:val="99"/>
    <w:qFormat/>
    <w:rsid w:val="009D4A4C"/>
    <w:rPr>
      <w:b/>
      <w:sz w:val="20"/>
    </w:rPr>
  </w:style>
  <w:style w:type="character" w:customStyle="1" w:styleId="PhoNormal">
    <w:name w:val="PhoNormal"/>
    <w:uiPriority w:val="1"/>
    <w:qFormat/>
    <w:rsid w:val="009D4A4C"/>
    <w:rPr>
      <w:rFonts w:ascii="Georgia" w:hAnsi="Georgia" w:hint="default"/>
      <w:sz w:val="22"/>
    </w:rPr>
  </w:style>
  <w:style w:type="character" w:customStyle="1" w:styleId="UnderlineNon-bold">
    <w:name w:val="Underline Non - bold"/>
    <w:rsid w:val="009D4A4C"/>
    <w:rPr>
      <w:rFonts w:ascii="Times New Roman" w:hAnsi="Times New Roman" w:cs="Times New Roman" w:hint="default"/>
      <w:iCs/>
      <w:sz w:val="22"/>
      <w:u w:val="single"/>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uiPriority w:val="9"/>
    <w:rsid w:val="009D4A4C"/>
    <w:rPr>
      <w:rFonts w:ascii="Arial" w:hAnsi="Arial"/>
      <w:b/>
      <w:bCs/>
      <w:iCs/>
      <w:szCs w:val="26"/>
      <w:u w:val="single"/>
    </w:rPr>
  </w:style>
  <w:style w:type="paragraph" w:styleId="Caption">
    <w:name w:val="caption"/>
    <w:aliases w:val="caption"/>
    <w:basedOn w:val="Normal"/>
    <w:uiPriority w:val="99"/>
    <w:qFormat/>
    <w:rsid w:val="009D4A4C"/>
    <w:pPr>
      <w:spacing w:before="100" w:beforeAutospacing="1" w:after="100" w:afterAutospacing="1"/>
    </w:pPr>
    <w:rPr>
      <w:rFonts w:ascii="Times" w:eastAsia="Cambria" w:hAnsi="Times"/>
      <w:sz w:val="20"/>
      <w:szCs w:val="20"/>
    </w:rPr>
  </w:style>
  <w:style w:type="character" w:customStyle="1" w:styleId="NormalF6Char">
    <w:name w:val="Normal F6 Char"/>
    <w:link w:val="NormalF6"/>
    <w:locked/>
    <w:rsid w:val="009D4A4C"/>
  </w:style>
  <w:style w:type="paragraph" w:customStyle="1" w:styleId="NormalF6">
    <w:name w:val="Normal F6"/>
    <w:basedOn w:val="Normal"/>
    <w:link w:val="NormalF6Char"/>
    <w:qFormat/>
    <w:rsid w:val="009D4A4C"/>
    <w:rPr>
      <w:rFonts w:asciiTheme="minorHAnsi" w:hAnsiTheme="minorHAnsi"/>
      <w:sz w:val="24"/>
    </w:rPr>
  </w:style>
  <w:style w:type="character" w:customStyle="1" w:styleId="UnreadF7Char">
    <w:name w:val="Unread F7 Char"/>
    <w:link w:val="UnreadF7"/>
    <w:locked/>
    <w:rsid w:val="009D4A4C"/>
    <w:rPr>
      <w:sz w:val="12"/>
    </w:rPr>
  </w:style>
  <w:style w:type="paragraph" w:customStyle="1" w:styleId="UnreadF7">
    <w:name w:val="Unread F7"/>
    <w:basedOn w:val="Normal"/>
    <w:next w:val="NormalF6"/>
    <w:link w:val="UnreadF7Char"/>
    <w:qFormat/>
    <w:rsid w:val="009D4A4C"/>
    <w:rPr>
      <w:rFonts w:asciiTheme="minorHAnsi" w:hAnsiTheme="minorHAnsi"/>
      <w:sz w:val="12"/>
    </w:rPr>
  </w:style>
  <w:style w:type="character" w:customStyle="1" w:styleId="TagCiteF8Char">
    <w:name w:val="Tag/Cite F8 Char"/>
    <w:link w:val="TagCiteF8"/>
    <w:locked/>
    <w:rsid w:val="009D4A4C"/>
    <w:rPr>
      <w:b/>
    </w:rPr>
  </w:style>
  <w:style w:type="paragraph" w:customStyle="1" w:styleId="TagCiteF8">
    <w:name w:val="Tag/Cite F8"/>
    <w:basedOn w:val="Normal"/>
    <w:next w:val="NormalF6"/>
    <w:link w:val="TagCiteF8Char"/>
    <w:qFormat/>
    <w:rsid w:val="009D4A4C"/>
    <w:rPr>
      <w:rFonts w:asciiTheme="minorHAnsi" w:hAnsiTheme="minorHAnsi"/>
      <w:b/>
      <w:sz w:val="24"/>
    </w:rPr>
  </w:style>
  <w:style w:type="character" w:customStyle="1" w:styleId="DebateUnderlinedChar">
    <w:name w:val="Debate Underlined Char"/>
    <w:basedOn w:val="DefaultParagraphFont"/>
    <w:rsid w:val="009D4A4C"/>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rsid w:val="009D4A4C"/>
    <w:rPr>
      <w:rFonts w:ascii="Garamond" w:eastAsia="Times New Roman" w:hAnsi="Garamond" w:cs="Times New Roman"/>
      <w:b/>
      <w:color w:val="000000"/>
      <w:sz w:val="22"/>
    </w:rPr>
  </w:style>
  <w:style w:type="character" w:customStyle="1" w:styleId="ShrinkText">
    <w:name w:val="Shrink Text"/>
    <w:rsid w:val="009D4A4C"/>
    <w:rPr>
      <w:sz w:val="16"/>
    </w:rPr>
  </w:style>
  <w:style w:type="character" w:customStyle="1" w:styleId="volume-issue">
    <w:name w:val="volume-issue"/>
    <w:rsid w:val="009D4A4C"/>
    <w:rPr>
      <w:rFonts w:cs="Times New Roman"/>
    </w:rPr>
  </w:style>
  <w:style w:type="paragraph" w:customStyle="1" w:styleId="BriefTitle">
    <w:name w:val="Brief Title"/>
    <w:basedOn w:val="Normal"/>
    <w:uiPriority w:val="99"/>
    <w:qFormat/>
    <w:rsid w:val="009D4A4C"/>
    <w:pPr>
      <w:jc w:val="center"/>
      <w:outlineLvl w:val="0"/>
    </w:pPr>
    <w:rPr>
      <w:b/>
      <w:sz w:val="28"/>
      <w:u w:val="single"/>
    </w:rPr>
  </w:style>
  <w:style w:type="character" w:customStyle="1" w:styleId="CiteReal0">
    <w:name w:val="CiteReal"/>
    <w:uiPriority w:val="1"/>
    <w:qFormat/>
    <w:rsid w:val="009D4A4C"/>
    <w:rPr>
      <w:rFonts w:ascii="Arial" w:hAnsi="Arial"/>
      <w:b/>
      <w:sz w:val="24"/>
      <w:u w:val="single"/>
    </w:rPr>
  </w:style>
  <w:style w:type="character" w:customStyle="1" w:styleId="storytext">
    <w:name w:val="storytext"/>
    <w:basedOn w:val="DefaultParagraphFont"/>
    <w:rsid w:val="009D4A4C"/>
  </w:style>
  <w:style w:type="character" w:customStyle="1" w:styleId="boldness1">
    <w:name w:val="boldness1"/>
    <w:rsid w:val="009D4A4C"/>
  </w:style>
  <w:style w:type="paragraph" w:customStyle="1" w:styleId="indent">
    <w:name w:val="indent"/>
    <w:basedOn w:val="Normal"/>
    <w:uiPriority w:val="99"/>
    <w:qFormat/>
    <w:rsid w:val="009D4A4C"/>
    <w:pPr>
      <w:spacing w:before="100" w:beforeAutospacing="1" w:after="100" w:afterAutospacing="1"/>
    </w:pPr>
    <w:rPr>
      <w:rFonts w:eastAsia="Times New Roman"/>
      <w:sz w:val="24"/>
    </w:rPr>
  </w:style>
  <w:style w:type="character" w:customStyle="1" w:styleId="entry-title">
    <w:name w:val="entry-title"/>
    <w:rsid w:val="009D4A4C"/>
  </w:style>
  <w:style w:type="paragraph" w:customStyle="1" w:styleId="Cardd">
    <w:name w:val="Cardd"/>
    <w:basedOn w:val="Normal"/>
    <w:uiPriority w:val="4"/>
    <w:qFormat/>
    <w:rsid w:val="009D4A4C"/>
    <w:pPr>
      <w:ind w:left="288" w:right="288"/>
    </w:pPr>
  </w:style>
  <w:style w:type="character" w:customStyle="1" w:styleId="view-count">
    <w:name w:val="view-count"/>
    <w:basedOn w:val="DefaultParagraphFont"/>
    <w:rsid w:val="009D4A4C"/>
  </w:style>
  <w:style w:type="character" w:customStyle="1" w:styleId="story-author">
    <w:name w:val="story-author"/>
    <w:basedOn w:val="DefaultParagraphFont"/>
    <w:rsid w:val="009D4A4C"/>
  </w:style>
  <w:style w:type="paragraph" w:customStyle="1" w:styleId="document">
    <w:name w:val="document"/>
    <w:basedOn w:val="Normal"/>
    <w:uiPriority w:val="99"/>
    <w:qFormat/>
    <w:rsid w:val="009D4A4C"/>
    <w:pPr>
      <w:spacing w:before="100" w:beforeAutospacing="1" w:after="100" w:afterAutospacing="1"/>
    </w:pPr>
    <w:rPr>
      <w:rFonts w:eastAsia="Times New Roman"/>
    </w:rPr>
  </w:style>
  <w:style w:type="character" w:customStyle="1" w:styleId="Intemphasis">
    <w:name w:val="Intemphasis"/>
    <w:uiPriority w:val="1"/>
    <w:qFormat/>
    <w:rsid w:val="009D4A4C"/>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4"/>
    <w:rsid w:val="009D4A4C"/>
    <w:rPr>
      <w:rFonts w:ascii="Calibri" w:eastAsia="Times New Roman" w:hAnsi="Calibri" w:cs="Calibri"/>
      <w:sz w:val="22"/>
      <w:szCs w:val="22"/>
    </w:rPr>
  </w:style>
  <w:style w:type="paragraph" w:customStyle="1" w:styleId="Heading42">
    <w:name w:val="Heading 42"/>
    <w:basedOn w:val="Normal"/>
    <w:uiPriority w:val="99"/>
    <w:qFormat/>
    <w:rsid w:val="009D4A4C"/>
    <w:rPr>
      <w:rFonts w:eastAsia="Times New Roman"/>
    </w:rPr>
  </w:style>
  <w:style w:type="paragraph" w:customStyle="1" w:styleId="DebateNormal">
    <w:name w:val="DebateNormal"/>
    <w:basedOn w:val="Normal"/>
    <w:link w:val="DebateNormalChar"/>
    <w:qFormat/>
    <w:rsid w:val="009D4A4C"/>
    <w:pPr>
      <w:spacing w:line="276" w:lineRule="auto"/>
    </w:pPr>
    <w:rPr>
      <w:rFonts w:eastAsia="Calibri"/>
      <w:szCs w:val="20"/>
    </w:rPr>
  </w:style>
  <w:style w:type="character" w:customStyle="1" w:styleId="DebateNormalChar">
    <w:name w:val="DebateNormal Char"/>
    <w:basedOn w:val="DefaultParagraphFont"/>
    <w:link w:val="DebateNormal"/>
    <w:rsid w:val="009D4A4C"/>
    <w:rPr>
      <w:rFonts w:ascii="Calibri" w:eastAsia="Calibri" w:hAnsi="Calibri" w:cs="Calibri"/>
      <w:sz w:val="22"/>
      <w:szCs w:val="20"/>
    </w:rPr>
  </w:style>
  <w:style w:type="paragraph" w:customStyle="1" w:styleId="DebateEmphasis">
    <w:name w:val="DebateEmphasis"/>
    <w:basedOn w:val="Normal"/>
    <w:link w:val="DebateEmphasisChar"/>
    <w:qFormat/>
    <w:rsid w:val="009D4A4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D4A4C"/>
    <w:rPr>
      <w:rFonts w:ascii="Calibri" w:eastAsia="Calibri" w:hAnsi="Calibri" w:cs="Calibri"/>
      <w:b/>
      <w:sz w:val="22"/>
      <w:szCs w:val="20"/>
      <w:u w:val="single"/>
    </w:rPr>
  </w:style>
  <w:style w:type="paragraph" w:customStyle="1" w:styleId="NormalCite">
    <w:name w:val="NormalCite"/>
    <w:link w:val="NormalCiteChar"/>
    <w:qFormat/>
    <w:rsid w:val="009D4A4C"/>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9D4A4C"/>
    <w:rPr>
      <w:rFonts w:ascii="Times New Roman" w:eastAsiaTheme="minorHAnsi" w:hAnsi="Times New Roman" w:cs="Times New Roman"/>
      <w:sz w:val="18"/>
      <w:szCs w:val="22"/>
    </w:rPr>
  </w:style>
  <w:style w:type="paragraph" w:customStyle="1" w:styleId="StyleUnderlineChar11pt2">
    <w:name w:val="Style Underline Char + 11 pt2"/>
    <w:link w:val="StyleUnderlineChar11pt2Char"/>
    <w:qFormat/>
    <w:rsid w:val="009D4A4C"/>
    <w:pPr>
      <w:spacing w:after="160" w:line="259" w:lineRule="auto"/>
    </w:pPr>
    <w:rPr>
      <w:rFonts w:ascii="Arial Narrow" w:eastAsiaTheme="minorHAnsi" w:hAnsi="Arial Narrow"/>
      <w:sz w:val="22"/>
      <w:u w:val="single"/>
    </w:rPr>
  </w:style>
  <w:style w:type="character" w:customStyle="1" w:styleId="StyleUnderlineChar11pt2Char">
    <w:name w:val="Style Underline Char + 11 pt2 Char"/>
    <w:basedOn w:val="UnderlineCharChar"/>
    <w:link w:val="StyleUnderlineChar11pt2"/>
    <w:rsid w:val="009D4A4C"/>
    <w:rPr>
      <w:rFonts w:ascii="Arial Narrow" w:eastAsiaTheme="minorHAnsi" w:hAnsi="Arial Narrow"/>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9D4A4C"/>
    <w:pPr>
      <w:spacing w:after="160" w:line="259" w:lineRule="auto"/>
    </w:pPr>
    <w:rPr>
      <w:rFonts w:ascii="Arial Narrow" w:eastAsiaTheme="minorHAnsi" w:hAnsi="Arial Narrow"/>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D4A4C"/>
    <w:rPr>
      <w:rFonts w:ascii="Arial Narrow" w:eastAsiaTheme="minorHAnsi" w:hAnsi="Arial Narrow"/>
      <w:sz w:val="22"/>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9D4A4C"/>
    <w:rPr>
      <w:rFonts w:cs="Arial"/>
      <w:bCs/>
      <w:szCs w:val="26"/>
      <w:u w:val="single"/>
      <w:lang w:val="en-US" w:eastAsia="en-US" w:bidi="ar-SA"/>
    </w:rPr>
  </w:style>
  <w:style w:type="character" w:customStyle="1" w:styleId="Heading3CharCharCharChar2">
    <w:name w:val="Heading 3 Char Char Char Char2"/>
    <w:basedOn w:val="DefaultParagraphFont"/>
    <w:rsid w:val="009D4A4C"/>
    <w:rPr>
      <w:rFonts w:cs="Arial"/>
      <w:bCs/>
      <w:szCs w:val="26"/>
      <w:u w:val="single"/>
      <w:lang w:val="en-US" w:eastAsia="en-US" w:bidi="ar-SA"/>
    </w:rPr>
  </w:style>
  <w:style w:type="character" w:customStyle="1" w:styleId="Style9pt">
    <w:name w:val="Style 9 pt"/>
    <w:basedOn w:val="DefaultParagraphFont"/>
    <w:rsid w:val="009D4A4C"/>
    <w:rPr>
      <w:rFonts w:ascii="Times New Roman" w:hAnsi="Times New Roman"/>
      <w:sz w:val="20"/>
    </w:rPr>
  </w:style>
  <w:style w:type="character" w:customStyle="1" w:styleId="StyleBoldUnderline1">
    <w:name w:val="Style Bold Underline1"/>
    <w:basedOn w:val="DefaultParagraphFont"/>
    <w:rsid w:val="009D4A4C"/>
    <w:rPr>
      <w:b w:val="0"/>
      <w:bCs/>
      <w:u w:val="single"/>
    </w:rPr>
  </w:style>
  <w:style w:type="character" w:customStyle="1" w:styleId="StyleTimesNewRoman9pt">
    <w:name w:val="Style Times New Roman 9 pt"/>
    <w:basedOn w:val="DefaultParagraphFont"/>
    <w:rsid w:val="009D4A4C"/>
    <w:rPr>
      <w:rFonts w:ascii="Times New Roman" w:hAnsi="Times New Roman"/>
      <w:sz w:val="20"/>
    </w:rPr>
  </w:style>
  <w:style w:type="character" w:customStyle="1" w:styleId="StyleunderlineArialNarrow9ptBold">
    <w:name w:val="Style underline + Arial Narrow 9 pt Bold"/>
    <w:basedOn w:val="underline"/>
    <w:rsid w:val="009D4A4C"/>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9D4A4C"/>
    <w:pPr>
      <w:spacing w:after="160" w:line="259" w:lineRule="auto"/>
      <w:ind w:left="288" w:right="288"/>
    </w:pPr>
    <w:rPr>
      <w:rFonts w:ascii="Calibri" w:eastAsia="Times New Roman" w:hAnsi="Calibri" w:cs="Times New Roman"/>
      <w:sz w:val="20"/>
      <w:szCs w:val="20"/>
    </w:rPr>
  </w:style>
  <w:style w:type="character" w:customStyle="1" w:styleId="StylecardCharCharArialNarrow9ptChar">
    <w:name w:val="Style card Char Char + Arial Narrow 9 pt Char"/>
    <w:basedOn w:val="cardCharCharChar"/>
    <w:link w:val="StylecardCharCharArialNarrow9pt"/>
    <w:rsid w:val="009D4A4C"/>
    <w:rPr>
      <w:rFonts w:ascii="Calibri" w:eastAsia="Times New Roman" w:hAnsi="Calibri" w:cs="Times New Roman"/>
      <w:sz w:val="20"/>
      <w:szCs w:val="20"/>
    </w:rPr>
  </w:style>
  <w:style w:type="paragraph" w:customStyle="1" w:styleId="StyleCardTextArialNarrow9pt">
    <w:name w:val="Style Card Text + Arial Narrow 9 pt"/>
    <w:link w:val="StyleCardTextArialNarrow9ptChar"/>
    <w:qFormat/>
    <w:rsid w:val="009D4A4C"/>
    <w:pPr>
      <w:spacing w:after="200" w:line="276" w:lineRule="auto"/>
    </w:pPr>
    <w:rPr>
      <w:rFonts w:eastAsia="Times New Roman"/>
      <w:sz w:val="22"/>
    </w:rPr>
  </w:style>
  <w:style w:type="character" w:customStyle="1" w:styleId="StyleCardTextArialNarrow9ptChar">
    <w:name w:val="Style Card Text + Arial Narrow 9 pt Char"/>
    <w:basedOn w:val="DefaultParagraphFont"/>
    <w:link w:val="StyleCardTextArialNarrow9pt"/>
    <w:rsid w:val="009D4A4C"/>
    <w:rPr>
      <w:rFonts w:eastAsia="Times New Roman"/>
      <w:sz w:val="22"/>
    </w:rPr>
  </w:style>
  <w:style w:type="character" w:customStyle="1" w:styleId="StyleBoldandUnderlineCharCharCharChar9pt">
    <w:name w:val="Style Bold and Underline Char Char Char Char + 9 pt"/>
    <w:basedOn w:val="DefaultParagraphFont"/>
    <w:rsid w:val="009D4A4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D4A4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D4A4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D4A4C"/>
    <w:pPr>
      <w:spacing w:after="200" w:line="276" w:lineRule="auto"/>
    </w:pPr>
    <w:rPr>
      <w:rFonts w:eastAsia="Times New Roman"/>
      <w:sz w:val="22"/>
    </w:rPr>
  </w:style>
  <w:style w:type="character" w:customStyle="1" w:styleId="StyleCardTextArialNarrow8ptChar">
    <w:name w:val="Style Card Text + Arial Narrow 8 pt Char"/>
    <w:basedOn w:val="DefaultParagraphFont"/>
    <w:link w:val="StyleCardTextArialNarrow8pt"/>
    <w:rsid w:val="009D4A4C"/>
    <w:rPr>
      <w:rFonts w:eastAsia="Times New Roman"/>
      <w:sz w:val="22"/>
    </w:rPr>
  </w:style>
  <w:style w:type="paragraph" w:customStyle="1" w:styleId="StyleMinimizedTextArialNarrow9pt">
    <w:name w:val="Style Minimized Text + Arial Narrow 9 pt"/>
    <w:basedOn w:val="Normal"/>
    <w:link w:val="StyleMinimizedTextArialNarrow9ptChar"/>
    <w:qFormat/>
    <w:rsid w:val="009D4A4C"/>
    <w:rPr>
      <w:rFonts w:eastAsia="Times New Roman"/>
    </w:rPr>
  </w:style>
  <w:style w:type="character" w:customStyle="1" w:styleId="StyleMinimizedTextArialNarrow9ptChar">
    <w:name w:val="Style Minimized Text + Arial Narrow 9 pt Char"/>
    <w:basedOn w:val="DefaultParagraphFont"/>
    <w:link w:val="StyleMinimizedTextArialNarrow9pt"/>
    <w:rsid w:val="009D4A4C"/>
    <w:rPr>
      <w:rFonts w:ascii="Calibri" w:eastAsia="Times New Roman" w:hAnsi="Calibri" w:cs="Calibri"/>
      <w:sz w:val="22"/>
      <w:szCs w:val="22"/>
    </w:rPr>
  </w:style>
  <w:style w:type="paragraph" w:customStyle="1" w:styleId="StyleBoldandUnderlineChar11ptNotBold">
    <w:name w:val="Style Bold and Underline Char + 11 pt Not Bold"/>
    <w:link w:val="StyleBoldandUnderlineChar11ptNotBoldChar"/>
    <w:qFormat/>
    <w:rsid w:val="009D4A4C"/>
    <w:pPr>
      <w:spacing w:after="200" w:line="276" w:lineRule="auto"/>
    </w:pPr>
    <w:rPr>
      <w:rFonts w:eastAsia="Times New Roman"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D4A4C"/>
    <w:rPr>
      <w:rFonts w:eastAsia="Times New Roman" w:cs="Times New Roman"/>
      <w:b w:val="0"/>
      <w:sz w:val="22"/>
      <w:szCs w:val="20"/>
      <w:u w:val="single"/>
    </w:rPr>
  </w:style>
  <w:style w:type="character" w:customStyle="1" w:styleId="StyleUnderlineCharChar111ptBorderSinglesolidlineA">
    <w:name w:val="Style Underline Char Char1 + 11 pt Border: : (Single solid line A..."/>
    <w:basedOn w:val="UnderlineCharChar10"/>
    <w:rsid w:val="009D4A4C"/>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9D4A4C"/>
    <w:rPr>
      <w:rFonts w:eastAsia="SimSun"/>
      <w:u w:val="single"/>
    </w:rPr>
  </w:style>
  <w:style w:type="character" w:customStyle="1" w:styleId="StyleStyle112ptChar">
    <w:name w:val="Style Style1 + 12 pt Char"/>
    <w:basedOn w:val="DefaultParagraphFont"/>
    <w:link w:val="StyleStyle112pt"/>
    <w:rsid w:val="009D4A4C"/>
    <w:rPr>
      <w:rFonts w:ascii="Calibri" w:eastAsia="SimSun" w:hAnsi="Calibri" w:cs="Calibri"/>
      <w:sz w:val="22"/>
      <w:szCs w:val="22"/>
      <w:u w:val="single"/>
    </w:rPr>
  </w:style>
  <w:style w:type="paragraph" w:customStyle="1" w:styleId="StyleStyle111ptBorderSinglesolidlineAuto05ptL">
    <w:name w:val="Style Style1 + 11 pt Border: : (Single solid line Auto  0.5 pt L..."/>
    <w:basedOn w:val="Normal"/>
    <w:link w:val="StyleStyle111ptBorderSinglesolidlineAuto05ptLChar"/>
    <w:qFormat/>
    <w:rsid w:val="009D4A4C"/>
    <w:rPr>
      <w:rFonts w:eastAsia="SimSun"/>
      <w:color w:val="00000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D4A4C"/>
    <w:rPr>
      <w:rFonts w:ascii="Calibri" w:eastAsia="SimSun" w:hAnsi="Calibri" w:cs="Calibri"/>
      <w:color w:val="000000"/>
      <w:sz w:val="20"/>
      <w:szCs w:val="24"/>
      <w:u w:val="single"/>
      <w:bdr w:val="single" w:sz="4" w:space="0" w:color="auto"/>
      <w:lang w:eastAsia="zh-CN"/>
    </w:rPr>
  </w:style>
  <w:style w:type="character" w:customStyle="1" w:styleId="CardTextChar10">
    <w:name w:val="Card Text Char1"/>
    <w:basedOn w:val="DefaultParagraphFont"/>
    <w:rsid w:val="009D4A4C"/>
    <w:rPr>
      <w:rFonts w:ascii="Times New Roman" w:eastAsia="Times New Roman" w:hAnsi="Times New Roman" w:cs="Times New Roman"/>
      <w:sz w:val="20"/>
      <w:szCs w:val="24"/>
    </w:rPr>
  </w:style>
  <w:style w:type="character" w:customStyle="1" w:styleId="CharChar111">
    <w:name w:val="Char Char111"/>
    <w:basedOn w:val="DefaultParagraphFont"/>
    <w:rsid w:val="009D4A4C"/>
    <w:rPr>
      <w:rFonts w:cs="Arial"/>
      <w:bCs/>
      <w:szCs w:val="26"/>
      <w:u w:val="single"/>
      <w:lang w:val="en-US" w:eastAsia="en-US" w:bidi="ar-SA"/>
    </w:rPr>
  </w:style>
  <w:style w:type="paragraph" w:customStyle="1" w:styleId="cardtextsmall">
    <w:name w:val="card text small"/>
    <w:basedOn w:val="Normal"/>
    <w:uiPriority w:val="99"/>
    <w:qFormat/>
    <w:rsid w:val="009D4A4C"/>
    <w:rPr>
      <w:rFonts w:ascii="Arial Narrow" w:eastAsia="Times New Roman" w:hAnsi="Arial Narrow"/>
      <w:sz w:val="16"/>
    </w:rPr>
  </w:style>
  <w:style w:type="character" w:customStyle="1" w:styleId="AUnterdline">
    <w:name w:val="AUnterdline"/>
    <w:qFormat/>
    <w:rsid w:val="009D4A4C"/>
    <w:rPr>
      <w:rFonts w:ascii="Times New Roman" w:hAnsi="Times New Roman"/>
      <w:sz w:val="20"/>
      <w:u w:val="single"/>
    </w:rPr>
  </w:style>
  <w:style w:type="character" w:customStyle="1" w:styleId="DontRead">
    <w:name w:val="Don't Read"/>
    <w:qFormat/>
    <w:rsid w:val="009D4A4C"/>
    <w:rPr>
      <w:rFonts w:ascii="Times New Roman" w:hAnsi="Times New Roman"/>
      <w:sz w:val="16"/>
    </w:rPr>
  </w:style>
  <w:style w:type="character" w:customStyle="1" w:styleId="CharChar113">
    <w:name w:val="Char Char113"/>
    <w:basedOn w:val="DefaultParagraphFont"/>
    <w:rsid w:val="009D4A4C"/>
    <w:rPr>
      <w:rFonts w:cs="Arial"/>
      <w:bCs/>
      <w:szCs w:val="26"/>
      <w:u w:val="single"/>
      <w:lang w:val="en-US" w:eastAsia="en-US" w:bidi="ar-SA"/>
    </w:rPr>
  </w:style>
  <w:style w:type="character" w:customStyle="1" w:styleId="StyleunderlineBold0">
    <w:name w:val="Style underline + Bold"/>
    <w:basedOn w:val="underline"/>
    <w:rsid w:val="009D4A4C"/>
    <w:rPr>
      <w:rFonts w:ascii="Times New Roman" w:hAnsi="Times New Roman" w:cs="Times New Roman"/>
      <w:b w:val="0"/>
      <w:bCs/>
      <w:iCs w:val="0"/>
      <w:sz w:val="20"/>
      <w:u w:val="single"/>
    </w:rPr>
  </w:style>
  <w:style w:type="character" w:customStyle="1" w:styleId="StyleunderlineCharNotBold">
    <w:name w:val="Style underline Char + Not Bold"/>
    <w:rsid w:val="009D4A4C"/>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9D4A4C"/>
    <w:rPr>
      <w:rFonts w:ascii="Times New Roman" w:hAnsi="Times New Roman" w:cs="Times New Roman"/>
      <w:sz w:val="16"/>
      <w:szCs w:val="16"/>
    </w:rPr>
  </w:style>
  <w:style w:type="paragraph" w:styleId="BodyTextIndent3">
    <w:name w:val="Body Text Indent 3"/>
    <w:basedOn w:val="Normal"/>
    <w:link w:val="BodyTextIndent3Char"/>
    <w:uiPriority w:val="99"/>
    <w:rsid w:val="009D4A4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D4A4C"/>
    <w:rPr>
      <w:rFonts w:ascii="Calibri" w:eastAsiaTheme="minorHAnsi" w:hAnsi="Calibri" w:cs="Calibri"/>
      <w:sz w:val="16"/>
      <w:szCs w:val="16"/>
    </w:rPr>
  </w:style>
  <w:style w:type="paragraph" w:customStyle="1" w:styleId="BoldandUnderline">
    <w:name w:val="Bold and Underline"/>
    <w:basedOn w:val="Normal"/>
    <w:uiPriority w:val="99"/>
    <w:qFormat/>
    <w:rsid w:val="009D4A4C"/>
    <w:rPr>
      <w:rFonts w:eastAsia="Times New Roman"/>
      <w:b/>
      <w:u w:val="single"/>
    </w:rPr>
  </w:style>
  <w:style w:type="character" w:customStyle="1" w:styleId="UnderlineChar5Char">
    <w:name w:val="Underline Char5 Char"/>
    <w:basedOn w:val="DefaultParagraphFont"/>
    <w:rsid w:val="009D4A4C"/>
    <w:rPr>
      <w:szCs w:val="24"/>
      <w:u w:val="single"/>
      <w:lang w:val="en-US" w:eastAsia="en-US" w:bidi="ar-SA"/>
    </w:rPr>
  </w:style>
  <w:style w:type="paragraph" w:customStyle="1" w:styleId="UnderlineChar4">
    <w:name w:val="Underline Char4"/>
    <w:basedOn w:val="Normal"/>
    <w:link w:val="UnderlineChar4Char"/>
    <w:qFormat/>
    <w:rsid w:val="009D4A4C"/>
    <w:rPr>
      <w:rFonts w:asciiTheme="minorHAnsi" w:hAnsiTheme="minorHAnsi"/>
      <w:sz w:val="24"/>
      <w:u w:val="single"/>
    </w:rPr>
  </w:style>
  <w:style w:type="paragraph" w:customStyle="1" w:styleId="BoldandUnderlineChar3">
    <w:name w:val="Bold and Underline Char3"/>
    <w:basedOn w:val="Normal"/>
    <w:link w:val="BoldandUnderlineChar3Char2"/>
    <w:qFormat/>
    <w:rsid w:val="009D4A4C"/>
    <w:rPr>
      <w:rFonts w:asciiTheme="minorHAnsi" w:hAnsiTheme="minorHAnsi"/>
      <w:b/>
      <w:sz w:val="24"/>
      <w:u w:val="single"/>
    </w:rPr>
  </w:style>
  <w:style w:type="paragraph" w:customStyle="1" w:styleId="UnderlineChar30">
    <w:name w:val="Underline Char3"/>
    <w:basedOn w:val="Normal"/>
    <w:link w:val="UnderlineChar3Char"/>
    <w:qFormat/>
    <w:rsid w:val="009D4A4C"/>
    <w:rPr>
      <w:rFonts w:eastAsia="Times New Roman"/>
      <w:u w:val="single"/>
    </w:rPr>
  </w:style>
  <w:style w:type="character" w:customStyle="1" w:styleId="UnderlineChar3Char">
    <w:name w:val="Underline Char3 Char"/>
    <w:basedOn w:val="DefaultParagraphFont"/>
    <w:link w:val="UnderlineChar30"/>
    <w:rsid w:val="009D4A4C"/>
    <w:rPr>
      <w:rFonts w:ascii="Calibri" w:eastAsia="Times New Roman" w:hAnsi="Calibri" w:cs="Calibri"/>
      <w:sz w:val="22"/>
      <w:szCs w:val="22"/>
      <w:u w:val="single"/>
    </w:rPr>
  </w:style>
  <w:style w:type="paragraph" w:customStyle="1" w:styleId="BoldandUnderlineChar3Char">
    <w:name w:val="Bold and Underline Char3 Char"/>
    <w:basedOn w:val="Normal"/>
    <w:link w:val="BoldandUnderlineChar3CharChar"/>
    <w:qFormat/>
    <w:rsid w:val="009D4A4C"/>
    <w:rPr>
      <w:rFonts w:eastAsia="Times New Roman"/>
      <w:b/>
      <w:u w:val="single"/>
    </w:rPr>
  </w:style>
  <w:style w:type="character" w:customStyle="1" w:styleId="BoldandUnderlineChar3CharChar">
    <w:name w:val="Bold and Underline Char3 Char Char"/>
    <w:basedOn w:val="DefaultParagraphFont"/>
    <w:link w:val="BoldandUnderlineChar3Char"/>
    <w:rsid w:val="009D4A4C"/>
    <w:rPr>
      <w:rFonts w:ascii="Calibri" w:eastAsia="Times New Roman" w:hAnsi="Calibri" w:cs="Calibri"/>
      <w:b/>
      <w:sz w:val="22"/>
      <w:szCs w:val="22"/>
      <w:u w:val="single"/>
    </w:rPr>
  </w:style>
  <w:style w:type="character" w:customStyle="1" w:styleId="StyleStyle11ptBoldUnderlineBorderSinglesolidlineAuto">
    <w:name w:val="Style Style 11 pt Bold Underline Border: : (Single solid line Auto ..."/>
    <w:rsid w:val="009D4A4C"/>
    <w:rPr>
      <w:rFonts w:ascii="Times New Roman" w:hAnsi="Times New Roman"/>
      <w:b/>
      <w:bCs/>
      <w:sz w:val="20"/>
      <w:u w:val="none"/>
      <w:bdr w:val="none" w:sz="0" w:space="0" w:color="auto"/>
    </w:rPr>
  </w:style>
  <w:style w:type="character" w:customStyle="1" w:styleId="base">
    <w:name w:val="base"/>
    <w:basedOn w:val="DefaultParagraphFont"/>
    <w:rsid w:val="009D4A4C"/>
  </w:style>
  <w:style w:type="character" w:customStyle="1" w:styleId="part-of-speech">
    <w:name w:val="part-of-speech"/>
    <w:basedOn w:val="DefaultParagraphFont"/>
    <w:rsid w:val="009D4A4C"/>
  </w:style>
  <w:style w:type="character" w:customStyle="1" w:styleId="articletext0">
    <w:name w:val="articletext"/>
    <w:basedOn w:val="DefaultParagraphFont"/>
    <w:rsid w:val="009D4A4C"/>
  </w:style>
  <w:style w:type="paragraph" w:customStyle="1" w:styleId="UnderlineBoldIndent">
    <w:name w:val="Underline + Bold Indent"/>
    <w:basedOn w:val="Normal"/>
    <w:link w:val="UnderlineBoldIndentCharChar"/>
    <w:qFormat/>
    <w:rsid w:val="009D4A4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D4A4C"/>
    <w:rPr>
      <w:rFonts w:ascii="Calibri" w:eastAsia="Times New Roman" w:hAnsi="Calibri" w:cs="Calibri"/>
      <w:sz w:val="22"/>
      <w:szCs w:val="20"/>
      <w:u w:val="thick"/>
    </w:rPr>
  </w:style>
  <w:style w:type="paragraph" w:customStyle="1" w:styleId="StyleUnderlineBoldIndent11pt">
    <w:name w:val="Style Underline + Bold Indent + 11 pt"/>
    <w:basedOn w:val="UnderlineBoldIndent"/>
    <w:link w:val="StyleUnderlineBoldIndent11ptChar"/>
    <w:qFormat/>
    <w:rsid w:val="009D4A4C"/>
    <w:rPr>
      <w:u w:val="single"/>
    </w:rPr>
  </w:style>
  <w:style w:type="character" w:customStyle="1" w:styleId="StyleUnderlineBoldIndent11ptChar">
    <w:name w:val="Style Underline + Bold Indent + 11 pt Char"/>
    <w:link w:val="StyleUnderlineBoldIndent11pt"/>
    <w:rsid w:val="009D4A4C"/>
    <w:rPr>
      <w:rFonts w:ascii="Calibri" w:eastAsia="Times New Roman" w:hAnsi="Calibri" w:cs="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9D4A4C"/>
    <w:rPr>
      <w:b/>
      <w:bCs/>
      <w:u w:val="single"/>
    </w:rPr>
  </w:style>
  <w:style w:type="character" w:customStyle="1" w:styleId="StyleUnderlineBoldIndent11ptBoldChar">
    <w:name w:val="Style Underline + Bold Indent + 11 pt Bold Char"/>
    <w:link w:val="StyleUnderlineBoldIndent11ptBold"/>
    <w:rsid w:val="009D4A4C"/>
    <w:rPr>
      <w:rFonts w:ascii="Calibri" w:eastAsia="Times New Roman" w:hAnsi="Calibri" w:cs="Calibri"/>
      <w:b/>
      <w:bCs/>
      <w:sz w:val="22"/>
      <w:szCs w:val="20"/>
      <w:u w:val="single"/>
    </w:rPr>
  </w:style>
  <w:style w:type="character" w:customStyle="1" w:styleId="globalcontentbody">
    <w:name w:val="globalcontentbody"/>
    <w:basedOn w:val="DefaultParagraphFont"/>
    <w:rsid w:val="009D4A4C"/>
  </w:style>
  <w:style w:type="character" w:customStyle="1" w:styleId="authorbio">
    <w:name w:val="authorbio"/>
    <w:basedOn w:val="DefaultParagraphFont"/>
    <w:rsid w:val="009D4A4C"/>
  </w:style>
  <w:style w:type="character" w:customStyle="1" w:styleId="StyleUnderline3">
    <w:name w:val="Style Underline3"/>
    <w:basedOn w:val="DefaultParagraphFont"/>
    <w:rsid w:val="009D4A4C"/>
    <w:rPr>
      <w:u w:val="single"/>
    </w:rPr>
  </w:style>
  <w:style w:type="character" w:customStyle="1" w:styleId="StyleUnderline4">
    <w:name w:val="Style Underline4"/>
    <w:basedOn w:val="DefaultParagraphFont"/>
    <w:rsid w:val="009D4A4C"/>
    <w:rPr>
      <w:u w:val="single"/>
    </w:rPr>
  </w:style>
  <w:style w:type="character" w:customStyle="1" w:styleId="StyleBoldandUnderlineCharChar11pt">
    <w:name w:val="Style Bold and Underline Char Char + 11 pt"/>
    <w:basedOn w:val="DefaultParagraphFont"/>
    <w:rsid w:val="009D4A4C"/>
    <w:rPr>
      <w:b/>
      <w:bCs/>
      <w:noProof w:val="0"/>
      <w:sz w:val="20"/>
      <w:u w:val="single"/>
      <w:lang w:val="en-US" w:eastAsia="en-US" w:bidi="ar-SA"/>
    </w:rPr>
  </w:style>
  <w:style w:type="character" w:customStyle="1" w:styleId="Hyperlink23">
    <w:name w:val="Hyperlink23"/>
    <w:basedOn w:val="DefaultParagraphFont"/>
    <w:rsid w:val="009D4A4C"/>
    <w:rPr>
      <w:color w:val="3300CC"/>
      <w:u w:val="single"/>
    </w:rPr>
  </w:style>
  <w:style w:type="character" w:customStyle="1" w:styleId="UnderlineCharCharChar">
    <w:name w:val="Underline Char Char Char"/>
    <w:basedOn w:val="DefaultParagraphFont"/>
    <w:rsid w:val="009D4A4C"/>
    <w:rPr>
      <w:noProof w:val="0"/>
      <w:u w:val="single"/>
      <w:lang w:val="en-US" w:eastAsia="en-US" w:bidi="ar-SA"/>
    </w:rPr>
  </w:style>
  <w:style w:type="character" w:customStyle="1" w:styleId="CharCharCharCharChar">
    <w:name w:val="Char Char Char Char Char"/>
    <w:aliases w:val="Char Char Char Char Char Char Char1,Heading 2 Char1 Char Char Char Char Char Char,Char Char Char1 Char"/>
    <w:basedOn w:val="DefaultParagraphFont"/>
    <w:qFormat/>
    <w:rsid w:val="009D4A4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D4A4C"/>
    <w:rPr>
      <w:rFonts w:ascii="Times New Roman" w:hAnsi="Times New Roman"/>
      <w:b/>
      <w:bCs/>
      <w:sz w:val="20"/>
      <w:u w:val="single"/>
      <w:bdr w:val="single" w:sz="4" w:space="0" w:color="auto"/>
    </w:rPr>
  </w:style>
  <w:style w:type="character" w:customStyle="1" w:styleId="CharChar114">
    <w:name w:val="Char Char114"/>
    <w:basedOn w:val="DefaultParagraphFont"/>
    <w:rsid w:val="009D4A4C"/>
    <w:rPr>
      <w:rFonts w:cs="Arial"/>
      <w:bCs/>
      <w:szCs w:val="26"/>
      <w:u w:val="single"/>
      <w:lang w:val="en-US" w:eastAsia="en-US" w:bidi="ar-SA"/>
    </w:rPr>
  </w:style>
  <w:style w:type="character" w:customStyle="1" w:styleId="CharChar112">
    <w:name w:val="Char Char112"/>
    <w:basedOn w:val="DefaultParagraphFont"/>
    <w:rsid w:val="009D4A4C"/>
    <w:rPr>
      <w:rFonts w:cs="Arial"/>
      <w:bCs/>
      <w:szCs w:val="26"/>
      <w:u w:val="single"/>
      <w:lang w:val="en-US" w:eastAsia="en-US" w:bidi="ar-SA"/>
    </w:rPr>
  </w:style>
  <w:style w:type="paragraph" w:customStyle="1" w:styleId="WW-Default1">
    <w:name w:val="WW-Default1"/>
    <w:basedOn w:val="Normal"/>
    <w:uiPriority w:val="99"/>
    <w:qFormat/>
    <w:rsid w:val="009D4A4C"/>
    <w:pPr>
      <w:suppressAutoHyphens/>
    </w:pPr>
    <w:rPr>
      <w:rFonts w:eastAsia="Times New Roman"/>
      <w:b/>
      <w:bCs/>
      <w:szCs w:val="20"/>
      <w:lang w:eastAsia="ar-SA"/>
    </w:rPr>
  </w:style>
  <w:style w:type="character" w:customStyle="1" w:styleId="zoomme">
    <w:name w:val="zoomme"/>
    <w:basedOn w:val="DefaultParagraphFont"/>
    <w:rsid w:val="009D4A4C"/>
  </w:style>
  <w:style w:type="character" w:customStyle="1" w:styleId="classauthor">
    <w:name w:val="class=&quot;author&quot;"/>
    <w:basedOn w:val="DefaultParagraphFont"/>
    <w:rsid w:val="009D4A4C"/>
  </w:style>
  <w:style w:type="paragraph" w:customStyle="1" w:styleId="Stylecard11ptUnderline">
    <w:name w:val="Style card + 11 pt Underline"/>
    <w:basedOn w:val="Normal"/>
    <w:link w:val="Stylecard11ptUnderlineChar"/>
    <w:qFormat/>
    <w:rsid w:val="009D4A4C"/>
    <w:pPr>
      <w:ind w:left="288" w:right="288"/>
    </w:pPr>
    <w:rPr>
      <w:rFonts w:eastAsia="SimSun"/>
      <w:u w:val="single"/>
    </w:rPr>
  </w:style>
  <w:style w:type="character" w:customStyle="1" w:styleId="Stylecard11ptUnderlineChar">
    <w:name w:val="Style card + 11 pt Underline Char"/>
    <w:link w:val="Stylecard11ptUnderline"/>
    <w:rsid w:val="009D4A4C"/>
    <w:rPr>
      <w:rFonts w:ascii="Calibri" w:eastAsia="SimSun" w:hAnsi="Calibri" w:cs="Calibri"/>
      <w:sz w:val="22"/>
      <w:szCs w:val="22"/>
      <w:u w:val="single"/>
    </w:rPr>
  </w:style>
  <w:style w:type="character" w:customStyle="1" w:styleId="officialstitle-">
    <w:name w:val="official_s_title-"/>
    <w:basedOn w:val="DefaultParagraphFont"/>
    <w:rsid w:val="009D4A4C"/>
  </w:style>
  <w:style w:type="character" w:customStyle="1" w:styleId="officialsbureau">
    <w:name w:val="official_s_bureau"/>
    <w:basedOn w:val="DefaultParagraphFont"/>
    <w:rsid w:val="009D4A4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D4A4C"/>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D4A4C"/>
    <w:rPr>
      <w:rFonts w:ascii="Calibri" w:eastAsia="Times New Roman" w:hAnsi="Calibri" w:cs="Arial"/>
      <w:b/>
      <w:bCs/>
      <w:szCs w:val="28"/>
    </w:rPr>
  </w:style>
  <w:style w:type="paragraph" w:customStyle="1" w:styleId="Style23">
    <w:name w:val="Style23"/>
    <w:basedOn w:val="Normal"/>
    <w:uiPriority w:val="99"/>
    <w:qFormat/>
    <w:rsid w:val="009D4A4C"/>
    <w:pPr>
      <w:widowControl w:val="0"/>
      <w:autoSpaceDE w:val="0"/>
      <w:autoSpaceDN w:val="0"/>
      <w:adjustRightInd w:val="0"/>
      <w:spacing w:line="209" w:lineRule="exact"/>
    </w:pPr>
    <w:rPr>
      <w:rFonts w:eastAsia="SimSun"/>
    </w:rPr>
  </w:style>
  <w:style w:type="character" w:customStyle="1" w:styleId="gray">
    <w:name w:val="gray"/>
    <w:basedOn w:val="DefaultParagraphFont"/>
    <w:rsid w:val="009D4A4C"/>
  </w:style>
  <w:style w:type="character" w:customStyle="1" w:styleId="Citation-CompleteChar">
    <w:name w:val="Citation - Complete Char"/>
    <w:basedOn w:val="DefaultParagraphFont"/>
    <w:link w:val="Citation-Complete"/>
    <w:locked/>
    <w:rsid w:val="009D4A4C"/>
    <w:rPr>
      <w:rFonts w:ascii="Arial Narrow" w:eastAsia="Times New Roman" w:hAnsi="Arial Narrow" w:cs="Calibri"/>
      <w:sz w:val="20"/>
      <w:szCs w:val="22"/>
    </w:rPr>
  </w:style>
  <w:style w:type="paragraph" w:customStyle="1" w:styleId="StyleStyle49ptBoldItalic">
    <w:name w:val="Style Style4 + 9 pt Bold Italic"/>
    <w:basedOn w:val="Normal"/>
    <w:link w:val="StyleStyle49ptBoldItalicChar"/>
    <w:qFormat/>
    <w:rsid w:val="009D4A4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D4A4C"/>
    <w:rPr>
      <w:rFonts w:ascii="Calibri" w:eastAsia="Times New Roman" w:hAnsi="Calibri" w:cs="Calibri"/>
      <w:b/>
      <w:bCs/>
      <w:i/>
      <w:iCs/>
      <w:sz w:val="22"/>
      <w:szCs w:val="22"/>
      <w:u w:val="single"/>
    </w:rPr>
  </w:style>
  <w:style w:type="paragraph" w:customStyle="1" w:styleId="StyleUnderlined11ptBold">
    <w:name w:val="Style Underlined + 11 pt Bold"/>
    <w:link w:val="StyleUnderlined11ptBoldChar"/>
    <w:qFormat/>
    <w:rsid w:val="009D4A4C"/>
    <w:pPr>
      <w:spacing w:after="200" w:line="276" w:lineRule="auto"/>
    </w:pPr>
    <w:rPr>
      <w:rFonts w:eastAsia="Times New Roman"/>
      <w:b/>
      <w:bCs/>
      <w:sz w:val="22"/>
      <w:u w:val="single"/>
    </w:rPr>
  </w:style>
  <w:style w:type="character" w:customStyle="1" w:styleId="StyleUnderlined11ptBoldChar">
    <w:name w:val="Style Underlined + 11 pt Bold Char"/>
    <w:basedOn w:val="DefaultParagraphFont"/>
    <w:link w:val="StyleUnderlined11ptBold"/>
    <w:rsid w:val="009D4A4C"/>
    <w:rPr>
      <w:rFonts w:eastAsia="Times New Roman"/>
      <w:b/>
      <w:bCs/>
      <w:sz w:val="22"/>
      <w:u w:val="single"/>
    </w:rPr>
  </w:style>
  <w:style w:type="character" w:customStyle="1" w:styleId="newscontent">
    <w:name w:val="newscontent"/>
    <w:rsid w:val="009D4A4C"/>
  </w:style>
  <w:style w:type="paragraph" w:customStyle="1" w:styleId="Cardstyle0">
    <w:name w:val="Cardstyle"/>
    <w:basedOn w:val="Normal"/>
    <w:next w:val="Normal"/>
    <w:uiPriority w:val="99"/>
    <w:qFormat/>
    <w:rsid w:val="009D4A4C"/>
    <w:rPr>
      <w:rFonts w:eastAsia="Times New Roman"/>
    </w:rPr>
  </w:style>
  <w:style w:type="character" w:customStyle="1" w:styleId="Style12ptBoldUnderline1">
    <w:name w:val="Style 12 pt Bold Underline1"/>
    <w:basedOn w:val="DefaultParagraphFont"/>
    <w:rsid w:val="009D4A4C"/>
    <w:rPr>
      <w:b/>
      <w:bCs/>
      <w:sz w:val="24"/>
      <w:u w:val="single"/>
    </w:rPr>
  </w:style>
  <w:style w:type="character" w:customStyle="1" w:styleId="StyleEmphasisArial12ptBoldNotItalic">
    <w:name w:val="Style Emphasis + Arial 12 pt Bold Not Italic"/>
    <w:basedOn w:val="Emphasis"/>
    <w:rsid w:val="009D4A4C"/>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9D4A4C"/>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9D4A4C"/>
    <w:rPr>
      <w:b/>
      <w:bCs/>
      <w:sz w:val="20"/>
      <w:u w:val="single"/>
      <w:bdr w:val="single" w:sz="4" w:space="0" w:color="auto"/>
    </w:rPr>
  </w:style>
  <w:style w:type="paragraph" w:customStyle="1" w:styleId="StyleUnderlining11pt">
    <w:name w:val="Style Underlining + 11 pt"/>
    <w:basedOn w:val="Normal"/>
    <w:link w:val="StyleUnderlining11ptChar"/>
    <w:qFormat/>
    <w:rsid w:val="009D4A4C"/>
    <w:rPr>
      <w:rFonts w:eastAsia="Times New Roman"/>
      <w:u w:val="single"/>
      <w:lang w:val="en-GB"/>
    </w:rPr>
  </w:style>
  <w:style w:type="character" w:customStyle="1" w:styleId="StyleUnderlining11ptChar">
    <w:name w:val="Style Underlining + 11 pt Char"/>
    <w:basedOn w:val="DefaultParagraphFont"/>
    <w:link w:val="StyleUnderlining11pt"/>
    <w:rsid w:val="009D4A4C"/>
    <w:rPr>
      <w:rFonts w:ascii="Calibri" w:eastAsia="Times New Roman" w:hAnsi="Calibri" w:cs="Calibri"/>
      <w:sz w:val="22"/>
      <w:szCs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9D4A4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D4A4C"/>
    <w:rPr>
      <w:rFonts w:ascii="Calibri" w:eastAsia="Times New Roman" w:hAnsi="Calibri" w:cs="Calibri"/>
      <w:sz w:val="22"/>
      <w:szCs w:val="22"/>
    </w:rPr>
  </w:style>
  <w:style w:type="paragraph" w:customStyle="1" w:styleId="Stylecard11ptBoldUnderline">
    <w:name w:val="Style card + 11 pt Bold Underline"/>
    <w:basedOn w:val="Normal"/>
    <w:link w:val="Stylecard11ptBoldUnderlineChar"/>
    <w:qFormat/>
    <w:rsid w:val="009D4A4C"/>
    <w:pPr>
      <w:ind w:left="288" w:right="288"/>
    </w:pPr>
    <w:rPr>
      <w:rFonts w:eastAsia="SimSun"/>
      <w:b/>
      <w:bCs/>
      <w:color w:val="000000"/>
      <w:kern w:val="32"/>
      <w:sz w:val="20"/>
      <w:szCs w:val="20"/>
      <w:u w:val="single"/>
    </w:rPr>
  </w:style>
  <w:style w:type="character" w:customStyle="1" w:styleId="Stylecard11ptBoldUnderlineChar">
    <w:name w:val="Style card + 11 pt Bold Underline Char"/>
    <w:basedOn w:val="cardChar"/>
    <w:link w:val="Stylecard11ptBoldUnderline"/>
    <w:rsid w:val="009D4A4C"/>
    <w:rPr>
      <w:rFonts w:ascii="Calibri" w:eastAsia="SimSun" w:hAnsi="Calibri" w:cs="Calibri"/>
      <w:b/>
      <w:bCs/>
      <w:color w:val="000000"/>
      <w:kern w:val="32"/>
      <w:sz w:val="20"/>
      <w:szCs w:val="20"/>
      <w:u w:val="single"/>
    </w:rPr>
  </w:style>
  <w:style w:type="paragraph" w:customStyle="1" w:styleId="StyleCardTextTimesNewRoman11ptUnderline">
    <w:name w:val="Style Card Text + Times New Roman 11 pt Underline"/>
    <w:link w:val="StyleCardTextTimesNewRoman11ptUnderlineChar"/>
    <w:qFormat/>
    <w:rsid w:val="009D4A4C"/>
    <w:pPr>
      <w:spacing w:after="200" w:line="276" w:lineRule="auto"/>
      <w:contextualSpacing/>
    </w:pPr>
    <w:rPr>
      <w:rFonts w:eastAsia="Calibri"/>
      <w:sz w:val="22"/>
      <w:szCs w:val="22"/>
      <w:u w:val="single"/>
    </w:rPr>
  </w:style>
  <w:style w:type="character" w:customStyle="1" w:styleId="StyleCardTextTimesNewRoman11ptUnderlineChar">
    <w:name w:val="Style Card Text + Times New Roman 11 pt Underline Char"/>
    <w:link w:val="StyleCardTextTimesNewRoman11ptUnderline"/>
    <w:rsid w:val="009D4A4C"/>
    <w:rPr>
      <w:rFonts w:eastAsia="Calibri"/>
      <w:sz w:val="22"/>
      <w:szCs w:val="22"/>
      <w:u w:val="single"/>
    </w:rPr>
  </w:style>
  <w:style w:type="paragraph" w:customStyle="1" w:styleId="Stylecard8pt">
    <w:name w:val="Style card + 8 pt"/>
    <w:basedOn w:val="Normal"/>
    <w:link w:val="Stylecard8ptChar"/>
    <w:qFormat/>
    <w:rsid w:val="009D4A4C"/>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9D4A4C"/>
    <w:rPr>
      <w:rFonts w:ascii="Calibri" w:eastAsia="Times New Roman" w:hAnsi="Calibri" w:cs="Calibri"/>
      <w:color w:val="000000"/>
      <w:kern w:val="32"/>
      <w:sz w:val="20"/>
      <w:szCs w:val="20"/>
      <w:u w:val="single"/>
      <w:lang w:eastAsia="ar-SA"/>
    </w:rPr>
  </w:style>
  <w:style w:type="character" w:customStyle="1" w:styleId="bhl">
    <w:name w:val="bhl"/>
    <w:basedOn w:val="DefaultParagraphFont"/>
    <w:rsid w:val="009D4A4C"/>
  </w:style>
  <w:style w:type="paragraph" w:customStyle="1" w:styleId="TagGA11">
    <w:name w:val="Tag GA 11"/>
    <w:basedOn w:val="TOC1"/>
    <w:uiPriority w:val="99"/>
    <w:qFormat/>
    <w:rsid w:val="009D4A4C"/>
    <w:rPr>
      <w:rFonts w:ascii="Georgia" w:hAnsi="Georgia"/>
      <w:b/>
    </w:rPr>
  </w:style>
  <w:style w:type="character" w:customStyle="1" w:styleId="CardTextUnderlinedChar">
    <w:name w:val="Card Text Underlined Char"/>
    <w:basedOn w:val="DefaultParagraphFont"/>
    <w:rsid w:val="009D4A4C"/>
    <w:rPr>
      <w:rFonts w:ascii="Georgia" w:eastAsia="Times New Roman" w:hAnsi="Georgia" w:hint="default"/>
      <w:sz w:val="22"/>
      <w:u w:val="single"/>
      <w:lang w:eastAsia="zh-CN"/>
    </w:rPr>
  </w:style>
  <w:style w:type="character" w:customStyle="1" w:styleId="navy13bd">
    <w:name w:val="navy13bd"/>
    <w:basedOn w:val="DefaultParagraphFont"/>
    <w:rsid w:val="009D4A4C"/>
  </w:style>
  <w:style w:type="paragraph" w:customStyle="1" w:styleId="Normal20pt">
    <w:name w:val="Normal  + 20 pt"/>
    <w:basedOn w:val="Normal"/>
    <w:uiPriority w:val="6"/>
    <w:qFormat/>
    <w:rsid w:val="009D4A4C"/>
    <w:rPr>
      <w:rFonts w:asciiTheme="minorHAnsi" w:hAnsiTheme="minorHAnsi"/>
      <w:bCs/>
      <w:u w:val="single"/>
    </w:rPr>
  </w:style>
  <w:style w:type="paragraph" w:customStyle="1" w:styleId="author-credentials">
    <w:name w:val="author-credentials"/>
    <w:basedOn w:val="Normal"/>
    <w:uiPriority w:val="99"/>
    <w:qFormat/>
    <w:rsid w:val="009D4A4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D4A4C"/>
    <w:rPr>
      <w:rFonts w:ascii="Consolas" w:hAnsi="Consolas" w:cs="Consolas"/>
      <w:sz w:val="20"/>
      <w:szCs w:val="20"/>
    </w:rPr>
  </w:style>
  <w:style w:type="character" w:customStyle="1" w:styleId="StyleStyle4CharTimesNewRoman11ptBold">
    <w:name w:val="Style Style4 Char + Times New Roman 11 pt Bold"/>
    <w:basedOn w:val="DefaultParagraphFont"/>
    <w:rsid w:val="009D4A4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D4A4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9D4A4C"/>
  </w:style>
  <w:style w:type="character" w:customStyle="1" w:styleId="sensecontent">
    <w:name w:val="sense_content"/>
    <w:basedOn w:val="DefaultParagraphFont"/>
    <w:rsid w:val="009D4A4C"/>
  </w:style>
  <w:style w:type="character" w:customStyle="1" w:styleId="vi">
    <w:name w:val="vi"/>
    <w:basedOn w:val="DefaultParagraphFont"/>
    <w:rsid w:val="009D4A4C"/>
  </w:style>
  <w:style w:type="paragraph" w:customStyle="1" w:styleId="Style11">
    <w:name w:val="Style11"/>
    <w:basedOn w:val="Normal"/>
    <w:link w:val="Style11Char0"/>
    <w:qFormat/>
    <w:rsid w:val="009D4A4C"/>
    <w:rPr>
      <w:rFonts w:eastAsia="Times New Roman"/>
      <w:b/>
      <w:szCs w:val="20"/>
      <w:u w:val="thick"/>
    </w:rPr>
  </w:style>
  <w:style w:type="character" w:customStyle="1" w:styleId="Style11Char0">
    <w:name w:val="Style11 Char"/>
    <w:basedOn w:val="DefaultParagraphFont"/>
    <w:link w:val="Style11"/>
    <w:rsid w:val="009D4A4C"/>
    <w:rPr>
      <w:rFonts w:ascii="Calibri" w:eastAsia="Times New Roman" w:hAnsi="Calibri" w:cs="Calibri"/>
      <w:b/>
      <w:sz w:val="22"/>
      <w:szCs w:val="20"/>
      <w:u w:val="thick"/>
    </w:rPr>
  </w:style>
  <w:style w:type="paragraph" w:customStyle="1" w:styleId="Style12">
    <w:name w:val="Style12"/>
    <w:basedOn w:val="Normal"/>
    <w:link w:val="Style12Char"/>
    <w:qFormat/>
    <w:rsid w:val="009D4A4C"/>
    <w:rPr>
      <w:rFonts w:asciiTheme="minorHAnsi" w:hAnsiTheme="minorHAnsi"/>
      <w:b/>
      <w:sz w:val="24"/>
      <w:u w:val="thick"/>
    </w:rPr>
  </w:style>
  <w:style w:type="character" w:customStyle="1" w:styleId="caps-label">
    <w:name w:val="caps-label"/>
    <w:basedOn w:val="DefaultParagraphFont"/>
    <w:rsid w:val="009D4A4C"/>
  </w:style>
  <w:style w:type="character" w:customStyle="1" w:styleId="tagChar2">
    <w:name w:val="tag Char2"/>
    <w:basedOn w:val="DefaultParagraphFont"/>
    <w:qFormat/>
    <w:rsid w:val="009D4A4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D4A4C"/>
    <w:rPr>
      <w:rFonts w:eastAsia="Calibri" w:cs="Arial"/>
      <w:sz w:val="22"/>
      <w:szCs w:val="22"/>
      <w:u w:val="single"/>
    </w:rPr>
  </w:style>
  <w:style w:type="character" w:customStyle="1" w:styleId="StyleNormalWeb11ptUnderlineChar">
    <w:name w:val="Style Normal (Web) + 11 pt Underline Char"/>
    <w:basedOn w:val="DefaultParagraphFont"/>
    <w:link w:val="StyleNormalWeb11ptUnderline"/>
    <w:rsid w:val="009D4A4C"/>
    <w:rPr>
      <w:rFonts w:ascii="Calibri" w:eastAsia="Calibri" w:hAnsi="Calibri" w:cs="Arial"/>
      <w:sz w:val="22"/>
      <w:szCs w:val="22"/>
      <w:u w:val="single"/>
    </w:rPr>
  </w:style>
  <w:style w:type="character" w:customStyle="1" w:styleId="LanguageEditingChar">
    <w:name w:val="Language Editing Char"/>
    <w:link w:val="LanguageEditing"/>
    <w:locked/>
    <w:rsid w:val="009D4A4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D4A4C"/>
    <w:rPr>
      <w:rFonts w:ascii="Times New Roman" w:eastAsia="Times New Roman" w:hAnsi="Times New Roman" w:cs="Times New Roman"/>
      <w:strike/>
      <w:sz w:val="20"/>
    </w:rPr>
  </w:style>
  <w:style w:type="character" w:customStyle="1" w:styleId="StyleStyleBoldUnderlineUnderlineIntenseEmphasis1apple-style-2">
    <w:name w:val="Style Style Bold UnderlineUnderlineIntense Emphasis1apple-style-...2"/>
    <w:basedOn w:val="DefaultParagraphFont"/>
    <w:rsid w:val="009D4A4C"/>
    <w:rPr>
      <w:b w:val="0"/>
      <w:bCs/>
      <w:sz w:val="22"/>
      <w:u w:val="single"/>
    </w:rPr>
  </w:style>
  <w:style w:type="paragraph" w:customStyle="1" w:styleId="RyanEvText1">
    <w:name w:val="RyanEvText1"/>
    <w:basedOn w:val="Normal"/>
    <w:autoRedefine/>
    <w:uiPriority w:val="99"/>
    <w:qFormat/>
    <w:rsid w:val="009D4A4C"/>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9D4A4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D4A4C"/>
    <w:pPr>
      <w:tabs>
        <w:tab w:val="left" w:pos="0"/>
      </w:tabs>
    </w:pPr>
    <w:rPr>
      <w:rFonts w:eastAsia="Calibri"/>
      <w:sz w:val="18"/>
    </w:rPr>
  </w:style>
  <w:style w:type="character" w:customStyle="1" w:styleId="CiteJVChar">
    <w:name w:val="CiteJV Char"/>
    <w:link w:val="CiteJV"/>
    <w:rsid w:val="009D4A4C"/>
    <w:rPr>
      <w:rFonts w:ascii="Calibri" w:eastAsia="Calibri" w:hAnsi="Calibri" w:cs="Calibri"/>
      <w:sz w:val="18"/>
      <w:szCs w:val="22"/>
    </w:rPr>
  </w:style>
  <w:style w:type="paragraph" w:customStyle="1" w:styleId="Card-text">
    <w:name w:val="Card-text"/>
    <w:basedOn w:val="Normal"/>
    <w:link w:val="Card-textChar"/>
    <w:qFormat/>
    <w:rsid w:val="009D4A4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D4A4C"/>
    <w:rPr>
      <w:rFonts w:ascii="Book Antiqua" w:eastAsia="Times New Roman" w:hAnsi="Book Antiqua" w:cs="Calibri"/>
      <w:sz w:val="22"/>
      <w:szCs w:val="20"/>
    </w:rPr>
  </w:style>
  <w:style w:type="paragraph" w:customStyle="1" w:styleId="TagAuthorNameYear">
    <w:name w:val="Tag+Author Name/Year"/>
    <w:basedOn w:val="Card-text"/>
    <w:link w:val="TagAuthorNameYearChar"/>
    <w:qFormat/>
    <w:rsid w:val="009D4A4C"/>
    <w:rPr>
      <w:b/>
      <w:bCs/>
      <w:smallCaps/>
    </w:rPr>
  </w:style>
  <w:style w:type="character" w:customStyle="1" w:styleId="TagAuthorNameYearChar">
    <w:name w:val="Tag+Author Name/Year Char"/>
    <w:basedOn w:val="Card-textChar"/>
    <w:link w:val="TagAuthorNameYear"/>
    <w:rsid w:val="009D4A4C"/>
    <w:rPr>
      <w:rFonts w:ascii="Book Antiqua" w:eastAsia="Times New Roman" w:hAnsi="Book Antiqua" w:cs="Calibri"/>
      <w:b/>
      <w:bCs/>
      <w:smallCaps/>
      <w:sz w:val="22"/>
      <w:szCs w:val="20"/>
    </w:rPr>
  </w:style>
  <w:style w:type="paragraph" w:customStyle="1" w:styleId="CardText-Verbalized">
    <w:name w:val="Card Text-Verbalized"/>
    <w:basedOn w:val="Card-text"/>
    <w:link w:val="CardText-VerbalizedChar"/>
    <w:qFormat/>
    <w:rsid w:val="009D4A4C"/>
    <w:rPr>
      <w:u w:val="single"/>
    </w:rPr>
  </w:style>
  <w:style w:type="character" w:customStyle="1" w:styleId="CardText-VerbalizedChar">
    <w:name w:val="Card Text-Verbalized Char"/>
    <w:basedOn w:val="Card-textChar"/>
    <w:link w:val="CardText-Verbalized"/>
    <w:rsid w:val="009D4A4C"/>
    <w:rPr>
      <w:rFonts w:ascii="Book Antiqua" w:eastAsia="Times New Roman" w:hAnsi="Book Antiqua" w:cs="Calibri"/>
      <w:sz w:val="22"/>
      <w:szCs w:val="20"/>
      <w:u w:val="single"/>
    </w:rPr>
  </w:style>
  <w:style w:type="character" w:customStyle="1" w:styleId="AnalyticsChar">
    <w:name w:val="Analytics Char"/>
    <w:basedOn w:val="DefaultParagraphFont"/>
    <w:uiPriority w:val="4"/>
    <w:locked/>
    <w:rsid w:val="009D4A4C"/>
    <w:rPr>
      <w:rFonts w:ascii="Times New Roman" w:eastAsia="Times New Roman" w:hAnsi="Times New Roman" w:cs="Arial"/>
      <w:b/>
      <w:kern w:val="32"/>
      <w:sz w:val="20"/>
      <w:szCs w:val="27"/>
    </w:rPr>
  </w:style>
  <w:style w:type="paragraph" w:customStyle="1" w:styleId="blurb">
    <w:name w:val="blurb"/>
    <w:basedOn w:val="Normal"/>
    <w:uiPriority w:val="99"/>
    <w:qFormat/>
    <w:rsid w:val="009D4A4C"/>
    <w:pPr>
      <w:spacing w:before="100" w:beforeAutospacing="1" w:after="100" w:afterAutospacing="1"/>
    </w:pPr>
    <w:rPr>
      <w:rFonts w:eastAsia="Times New Roman"/>
      <w:sz w:val="24"/>
    </w:rPr>
  </w:style>
  <w:style w:type="character" w:customStyle="1" w:styleId="postdate">
    <w:name w:val="post_date"/>
    <w:basedOn w:val="DefaultParagraphFont"/>
    <w:rsid w:val="009D4A4C"/>
  </w:style>
  <w:style w:type="character" w:customStyle="1" w:styleId="articlesubtitle">
    <w:name w:val="article_subtitle"/>
    <w:rsid w:val="009D4A4C"/>
  </w:style>
  <w:style w:type="character" w:customStyle="1" w:styleId="bodystrong">
    <w:name w:val="bodystrong"/>
    <w:rsid w:val="009D4A4C"/>
  </w:style>
  <w:style w:type="paragraph" w:customStyle="1" w:styleId="meta">
    <w:name w:val="meta"/>
    <w:basedOn w:val="Normal"/>
    <w:uiPriority w:val="99"/>
    <w:qFormat/>
    <w:rsid w:val="009D4A4C"/>
    <w:pPr>
      <w:spacing w:before="100" w:beforeAutospacing="1" w:after="100" w:afterAutospacing="1"/>
    </w:pPr>
    <w:rPr>
      <w:rFonts w:eastAsia="Times New Roman"/>
      <w:sz w:val="24"/>
    </w:rPr>
  </w:style>
  <w:style w:type="character" w:customStyle="1" w:styleId="pipe">
    <w:name w:val="pipe"/>
    <w:basedOn w:val="DefaultParagraphFont"/>
    <w:rsid w:val="009D4A4C"/>
  </w:style>
  <w:style w:type="character" w:customStyle="1" w:styleId="FontStyle11">
    <w:name w:val="Font Style11"/>
    <w:uiPriority w:val="99"/>
    <w:rsid w:val="009D4A4C"/>
    <w:rPr>
      <w:rFonts w:ascii="Times New Roman" w:hAnsi="Times New Roman" w:cs="Times New Roman" w:hint="default"/>
      <w:sz w:val="20"/>
      <w:szCs w:val="20"/>
    </w:rPr>
  </w:style>
  <w:style w:type="character" w:customStyle="1" w:styleId="FontStyle12">
    <w:name w:val="Font Style12"/>
    <w:uiPriority w:val="99"/>
    <w:rsid w:val="009D4A4C"/>
    <w:rPr>
      <w:rFonts w:ascii="Times New Roman" w:hAnsi="Times New Roman" w:cs="Times New Roman" w:hint="default"/>
      <w:sz w:val="16"/>
      <w:szCs w:val="16"/>
    </w:rPr>
  </w:style>
  <w:style w:type="paragraph" w:customStyle="1" w:styleId="footnotedescription">
    <w:name w:val="footnote description"/>
    <w:next w:val="Normal"/>
    <w:link w:val="footnotedescriptionChar"/>
    <w:hidden/>
    <w:qFormat/>
    <w:rsid w:val="009D4A4C"/>
    <w:pPr>
      <w:spacing w:line="271" w:lineRule="auto"/>
      <w:ind w:left="239" w:hanging="239"/>
      <w:jc w:val="both"/>
    </w:pPr>
    <w:rPr>
      <w:rFonts w:ascii="Cambria" w:eastAsia="Cambria" w:hAnsi="Cambria" w:cs="Cambria"/>
      <w:color w:val="000000"/>
      <w:sz w:val="16"/>
      <w:szCs w:val="22"/>
    </w:rPr>
  </w:style>
  <w:style w:type="character" w:customStyle="1" w:styleId="footnotedescriptionChar">
    <w:name w:val="footnote description Char"/>
    <w:link w:val="footnotedescription"/>
    <w:rsid w:val="009D4A4C"/>
    <w:rPr>
      <w:rFonts w:ascii="Cambria" w:eastAsia="Cambria" w:hAnsi="Cambria" w:cs="Cambria"/>
      <w:color w:val="000000"/>
      <w:sz w:val="16"/>
      <w:szCs w:val="22"/>
    </w:rPr>
  </w:style>
  <w:style w:type="character" w:customStyle="1" w:styleId="footnotemark">
    <w:name w:val="footnote mark"/>
    <w:hidden/>
    <w:rsid w:val="009D4A4C"/>
    <w:rPr>
      <w:rFonts w:ascii="Cambria" w:eastAsia="Cambria" w:hAnsi="Cambria" w:cs="Cambria"/>
      <w:color w:val="000000"/>
      <w:sz w:val="16"/>
      <w:vertAlign w:val="superscript"/>
    </w:rPr>
  </w:style>
  <w:style w:type="paragraph" w:customStyle="1" w:styleId="KooCard">
    <w:name w:val="KooCard"/>
    <w:basedOn w:val="Normal"/>
    <w:link w:val="KooCardChar"/>
    <w:qFormat/>
    <w:rsid w:val="009D4A4C"/>
    <w:pPr>
      <w:ind w:left="288" w:right="288"/>
    </w:pPr>
    <w:rPr>
      <w:rFonts w:eastAsiaTheme="majorEastAsia"/>
      <w:bCs/>
      <w:sz w:val="52"/>
      <w:szCs w:val="28"/>
    </w:rPr>
  </w:style>
  <w:style w:type="character" w:customStyle="1" w:styleId="KooCardChar">
    <w:name w:val="KooCard Char"/>
    <w:basedOn w:val="DefaultParagraphFont"/>
    <w:link w:val="KooCard"/>
    <w:rsid w:val="009D4A4C"/>
    <w:rPr>
      <w:rFonts w:ascii="Calibri" w:eastAsiaTheme="majorEastAsia" w:hAnsi="Calibri" w:cs="Calibri"/>
      <w:bCs/>
      <w:sz w:val="52"/>
      <w:szCs w:val="28"/>
    </w:rPr>
  </w:style>
  <w:style w:type="paragraph" w:customStyle="1" w:styleId="Indent0">
    <w:name w:val="Indent"/>
    <w:basedOn w:val="Normal"/>
    <w:autoRedefine/>
    <w:uiPriority w:val="99"/>
    <w:qFormat/>
    <w:rsid w:val="009D4A4C"/>
    <w:pPr>
      <w:ind w:left="288"/>
    </w:pPr>
  </w:style>
  <w:style w:type="character" w:customStyle="1" w:styleId="UnresolvedMention1">
    <w:name w:val="Unresolved Mention1"/>
    <w:basedOn w:val="DefaultParagraphFont"/>
    <w:uiPriority w:val="99"/>
    <w:unhideWhenUsed/>
    <w:rsid w:val="009D4A4C"/>
    <w:rPr>
      <w:color w:val="605E5C"/>
      <w:shd w:val="clear" w:color="auto" w:fill="E1DFDD"/>
    </w:rPr>
  </w:style>
  <w:style w:type="character" w:customStyle="1" w:styleId="m-5156237671796814033gmail-styleunderline">
    <w:name w:val="m_-5156237671796814033gmail-styleunderline"/>
    <w:basedOn w:val="DefaultParagraphFont"/>
    <w:rsid w:val="009D4A4C"/>
  </w:style>
  <w:style w:type="character" w:customStyle="1" w:styleId="m-5156237671796814033gmail-style13ptbold">
    <w:name w:val="m_-5156237671796814033gmail-style13ptbold"/>
    <w:basedOn w:val="DefaultParagraphFont"/>
    <w:rsid w:val="009D4A4C"/>
  </w:style>
  <w:style w:type="character" w:customStyle="1" w:styleId="review--authors">
    <w:name w:val="review--authors"/>
    <w:basedOn w:val="DefaultParagraphFont"/>
    <w:rsid w:val="009D4A4C"/>
  </w:style>
  <w:style w:type="character" w:customStyle="1" w:styleId="m3874072174869965789gmail-heading4char">
    <w:name w:val="m_3874072174869965789gmail-heading4char"/>
    <w:basedOn w:val="DefaultParagraphFont"/>
    <w:rsid w:val="009D4A4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D4A4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D4A4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D4A4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D4A4C"/>
    <w:rPr>
      <w:rFonts w:ascii="Arial Narrow" w:eastAsia="Calibri" w:hAnsi="Arial Narrow" w:cs="Calibri"/>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D4A4C"/>
    <w:rPr>
      <w:rFonts w:ascii="Arial Narrow" w:eastAsia="Calibri" w:hAnsi="Arial Narrow" w:cs="Calibri"/>
      <w:b/>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9D4A4C"/>
    <w:rPr>
      <w:rFonts w:ascii="Arial Narrow" w:eastAsia="Calibri" w:hAnsi="Arial Narrow" w:cs="Calibri"/>
      <w:b/>
      <w:sz w:val="18"/>
      <w:szCs w:val="22"/>
      <w:u w:val="single"/>
    </w:rPr>
  </w:style>
  <w:style w:type="character" w:customStyle="1" w:styleId="Debate-CardSmalltextF2CharChar">
    <w:name w:val="Debate- Card Small text F2 Char Char"/>
    <w:basedOn w:val="DefaultParagraphFont"/>
    <w:rsid w:val="009D4A4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uiPriority w:val="99"/>
    <w:qFormat/>
    <w:rsid w:val="009D4A4C"/>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9D4A4C"/>
    <w:rPr>
      <w:color w:val="2B579A"/>
      <w:shd w:val="clear" w:color="auto" w:fill="E6E6E6"/>
    </w:rPr>
  </w:style>
  <w:style w:type="paragraph" w:customStyle="1" w:styleId="m6644278047421238569gmail-msolistparagraph">
    <w:name w:val="m_6644278047421238569gmail-msolistparagraph"/>
    <w:basedOn w:val="Normal"/>
    <w:uiPriority w:val="99"/>
    <w:qFormat/>
    <w:rsid w:val="009D4A4C"/>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9D4A4C"/>
  </w:style>
  <w:style w:type="character" w:customStyle="1" w:styleId="css-1dv1kvn">
    <w:name w:val="css-1dv1kvn"/>
    <w:basedOn w:val="DefaultParagraphFont"/>
    <w:rsid w:val="009D4A4C"/>
  </w:style>
  <w:style w:type="character" w:customStyle="1" w:styleId="css-ct6u86">
    <w:name w:val="css-ct6u86"/>
    <w:basedOn w:val="DefaultParagraphFont"/>
    <w:rsid w:val="009D4A4C"/>
  </w:style>
  <w:style w:type="character" w:customStyle="1" w:styleId="css-17xtcya">
    <w:name w:val="css-17xtcya"/>
    <w:basedOn w:val="DefaultParagraphFont"/>
    <w:rsid w:val="009D4A4C"/>
  </w:style>
  <w:style w:type="character" w:customStyle="1" w:styleId="css-x15j1o">
    <w:name w:val="css-x15j1o"/>
    <w:basedOn w:val="DefaultParagraphFont"/>
    <w:rsid w:val="009D4A4C"/>
  </w:style>
  <w:style w:type="character" w:customStyle="1" w:styleId="css-fwqvlz">
    <w:name w:val="css-fwqvlz"/>
    <w:basedOn w:val="DefaultParagraphFont"/>
    <w:rsid w:val="009D4A4C"/>
  </w:style>
  <w:style w:type="paragraph" w:customStyle="1" w:styleId="fb-share-item">
    <w:name w:val="fb-share-item"/>
    <w:basedOn w:val="Normal"/>
    <w:uiPriority w:val="99"/>
    <w:qFormat/>
    <w:rsid w:val="009D4A4C"/>
    <w:pPr>
      <w:spacing w:before="100" w:beforeAutospacing="1" w:after="100" w:afterAutospacing="1"/>
    </w:pPr>
    <w:rPr>
      <w:rFonts w:eastAsia="Times New Roman"/>
      <w:sz w:val="24"/>
    </w:rPr>
  </w:style>
  <w:style w:type="paragraph" w:customStyle="1" w:styleId="twitter-share-item">
    <w:name w:val="twitter-share-item"/>
    <w:basedOn w:val="Normal"/>
    <w:uiPriority w:val="99"/>
    <w:qFormat/>
    <w:rsid w:val="009D4A4C"/>
    <w:pPr>
      <w:spacing w:before="100" w:beforeAutospacing="1" w:after="100" w:afterAutospacing="1"/>
    </w:pPr>
    <w:rPr>
      <w:rFonts w:eastAsia="Times New Roman"/>
      <w:sz w:val="24"/>
    </w:rPr>
  </w:style>
  <w:style w:type="paragraph" w:customStyle="1" w:styleId="email-share-item">
    <w:name w:val="email-share-item"/>
    <w:basedOn w:val="Normal"/>
    <w:uiPriority w:val="99"/>
    <w:qFormat/>
    <w:rsid w:val="009D4A4C"/>
    <w:pPr>
      <w:spacing w:before="100" w:beforeAutospacing="1" w:after="100" w:afterAutospacing="1"/>
    </w:pPr>
    <w:rPr>
      <w:rFonts w:eastAsia="Times New Roman"/>
      <w:sz w:val="24"/>
    </w:rPr>
  </w:style>
  <w:style w:type="paragraph" w:customStyle="1" w:styleId="more-share-item">
    <w:name w:val="more-share-item"/>
    <w:basedOn w:val="Normal"/>
    <w:uiPriority w:val="99"/>
    <w:qFormat/>
    <w:rsid w:val="009D4A4C"/>
    <w:pPr>
      <w:spacing w:before="100" w:beforeAutospacing="1" w:after="100" w:afterAutospacing="1"/>
    </w:pPr>
    <w:rPr>
      <w:rFonts w:eastAsia="Times New Roman"/>
      <w:sz w:val="24"/>
    </w:rPr>
  </w:style>
  <w:style w:type="paragraph" w:customStyle="1" w:styleId="css-qj0ud4">
    <w:name w:val="css-qj0ud4"/>
    <w:basedOn w:val="Normal"/>
    <w:uiPriority w:val="99"/>
    <w:qFormat/>
    <w:rsid w:val="009D4A4C"/>
    <w:pPr>
      <w:spacing w:before="100" w:beforeAutospacing="1" w:after="100" w:afterAutospacing="1"/>
    </w:pPr>
    <w:rPr>
      <w:rFonts w:eastAsia="Times New Roman"/>
      <w:sz w:val="24"/>
    </w:rPr>
  </w:style>
  <w:style w:type="paragraph" w:customStyle="1" w:styleId="css-y2jp8c">
    <w:name w:val="css-y2jp8c"/>
    <w:basedOn w:val="Normal"/>
    <w:uiPriority w:val="99"/>
    <w:qFormat/>
    <w:rsid w:val="009D4A4C"/>
    <w:pPr>
      <w:spacing w:before="100" w:beforeAutospacing="1" w:after="100" w:afterAutospacing="1"/>
    </w:pPr>
    <w:rPr>
      <w:rFonts w:eastAsia="Times New Roman"/>
      <w:sz w:val="24"/>
    </w:rPr>
  </w:style>
  <w:style w:type="character" w:customStyle="1" w:styleId="css-1dtr3u3">
    <w:name w:val="css-1dtr3u3"/>
    <w:basedOn w:val="DefaultParagraphFont"/>
    <w:rsid w:val="009D4A4C"/>
  </w:style>
  <w:style w:type="character" w:customStyle="1" w:styleId="css-1rxm0ex">
    <w:name w:val="css-1rxm0ex"/>
    <w:basedOn w:val="DefaultParagraphFont"/>
    <w:rsid w:val="009D4A4C"/>
  </w:style>
  <w:style w:type="paragraph" w:customStyle="1" w:styleId="css-1qej4jr">
    <w:name w:val="css-1qej4jr"/>
    <w:basedOn w:val="Normal"/>
    <w:uiPriority w:val="99"/>
    <w:qFormat/>
    <w:rsid w:val="009D4A4C"/>
    <w:pPr>
      <w:spacing w:before="100" w:beforeAutospacing="1" w:after="100" w:afterAutospacing="1"/>
    </w:pPr>
    <w:rPr>
      <w:rFonts w:eastAsia="Times New Roman"/>
      <w:sz w:val="24"/>
    </w:rPr>
  </w:style>
  <w:style w:type="character" w:customStyle="1" w:styleId="css-m7gioo">
    <w:name w:val="css-m7gioo"/>
    <w:basedOn w:val="DefaultParagraphFont"/>
    <w:rsid w:val="009D4A4C"/>
  </w:style>
  <w:style w:type="paragraph" w:customStyle="1" w:styleId="css-1smgwul">
    <w:name w:val="css-1smgwul"/>
    <w:basedOn w:val="Normal"/>
    <w:uiPriority w:val="99"/>
    <w:qFormat/>
    <w:rsid w:val="009D4A4C"/>
    <w:pPr>
      <w:spacing w:before="100" w:beforeAutospacing="1" w:after="100" w:afterAutospacing="1"/>
    </w:pPr>
    <w:rPr>
      <w:rFonts w:eastAsia="Times New Roman"/>
      <w:sz w:val="24"/>
    </w:rPr>
  </w:style>
  <w:style w:type="character" w:customStyle="1" w:styleId="css-16f3y1r">
    <w:name w:val="css-16f3y1r"/>
    <w:basedOn w:val="DefaultParagraphFont"/>
    <w:rsid w:val="009D4A4C"/>
  </w:style>
  <w:style w:type="character" w:customStyle="1" w:styleId="css-cnj6d5">
    <w:name w:val="css-cnj6d5"/>
    <w:basedOn w:val="DefaultParagraphFont"/>
    <w:rsid w:val="009D4A4C"/>
  </w:style>
  <w:style w:type="character" w:customStyle="1" w:styleId="css-1ly73wi">
    <w:name w:val="css-1ly73wi"/>
    <w:basedOn w:val="DefaultParagraphFont"/>
    <w:rsid w:val="009D4A4C"/>
  </w:style>
  <w:style w:type="paragraph" w:customStyle="1" w:styleId="css-1nuro5j">
    <w:name w:val="css-1nuro5j"/>
    <w:basedOn w:val="Normal"/>
    <w:uiPriority w:val="99"/>
    <w:qFormat/>
    <w:rsid w:val="009D4A4C"/>
    <w:pPr>
      <w:spacing w:before="100" w:beforeAutospacing="1" w:after="100" w:afterAutospacing="1"/>
    </w:pPr>
    <w:rPr>
      <w:rFonts w:eastAsia="Times New Roman"/>
      <w:sz w:val="24"/>
    </w:rPr>
  </w:style>
  <w:style w:type="character" w:customStyle="1" w:styleId="css-1baulvz">
    <w:name w:val="css-1baulvz"/>
    <w:basedOn w:val="DefaultParagraphFont"/>
    <w:rsid w:val="009D4A4C"/>
  </w:style>
  <w:style w:type="paragraph" w:customStyle="1" w:styleId="css-ccw2r3">
    <w:name w:val="css-ccw2r3"/>
    <w:basedOn w:val="Normal"/>
    <w:uiPriority w:val="99"/>
    <w:qFormat/>
    <w:rsid w:val="009D4A4C"/>
    <w:pPr>
      <w:spacing w:before="100" w:beforeAutospacing="1" w:after="100" w:afterAutospacing="1"/>
    </w:pPr>
    <w:rPr>
      <w:rFonts w:eastAsia="Times New Roman"/>
      <w:sz w:val="24"/>
    </w:rPr>
  </w:style>
  <w:style w:type="character" w:customStyle="1" w:styleId="css-1sbuyqj">
    <w:name w:val="css-1sbuyqj"/>
    <w:basedOn w:val="DefaultParagraphFont"/>
    <w:rsid w:val="009D4A4C"/>
  </w:style>
  <w:style w:type="character" w:customStyle="1" w:styleId="css-233int">
    <w:name w:val="css-233int"/>
    <w:basedOn w:val="DefaultParagraphFont"/>
    <w:rsid w:val="009D4A4C"/>
  </w:style>
  <w:style w:type="character" w:customStyle="1" w:styleId="css-epvm6">
    <w:name w:val="css-epvm6"/>
    <w:basedOn w:val="DefaultParagraphFont"/>
    <w:rsid w:val="009D4A4C"/>
  </w:style>
  <w:style w:type="paragraph" w:customStyle="1" w:styleId="css-1kf3liz">
    <w:name w:val="css-1kf3liz"/>
    <w:basedOn w:val="Normal"/>
    <w:uiPriority w:val="99"/>
    <w:qFormat/>
    <w:rsid w:val="009D4A4C"/>
    <w:pPr>
      <w:spacing w:before="100" w:beforeAutospacing="1" w:after="100" w:afterAutospacing="1"/>
    </w:pPr>
    <w:rPr>
      <w:rFonts w:eastAsia="Times New Roman"/>
      <w:sz w:val="24"/>
    </w:rPr>
  </w:style>
  <w:style w:type="paragraph" w:customStyle="1" w:styleId="css-158dogj">
    <w:name w:val="css-158dogj"/>
    <w:basedOn w:val="Normal"/>
    <w:uiPriority w:val="99"/>
    <w:qFormat/>
    <w:rsid w:val="009D4A4C"/>
    <w:pPr>
      <w:spacing w:before="100" w:beforeAutospacing="1" w:after="100" w:afterAutospacing="1"/>
    </w:pPr>
    <w:rPr>
      <w:rFonts w:eastAsia="Times New Roman"/>
      <w:sz w:val="24"/>
    </w:rPr>
  </w:style>
  <w:style w:type="paragraph" w:customStyle="1" w:styleId="css-a7htku">
    <w:name w:val="css-a7htku"/>
    <w:basedOn w:val="Normal"/>
    <w:uiPriority w:val="99"/>
    <w:qFormat/>
    <w:rsid w:val="009D4A4C"/>
    <w:pPr>
      <w:spacing w:before="100" w:beforeAutospacing="1" w:after="100" w:afterAutospacing="1"/>
    </w:pPr>
    <w:rPr>
      <w:rFonts w:eastAsia="Times New Roman"/>
      <w:sz w:val="24"/>
    </w:rPr>
  </w:style>
  <w:style w:type="paragraph" w:customStyle="1" w:styleId="paragraph-paragraph-2bgue">
    <w:name w:val="paragraph-paragraph-2bgue"/>
    <w:basedOn w:val="Normal"/>
    <w:uiPriority w:val="99"/>
    <w:qFormat/>
    <w:rsid w:val="009D4A4C"/>
    <w:pPr>
      <w:spacing w:before="100" w:beforeAutospacing="1" w:after="100" w:afterAutospacing="1"/>
    </w:pPr>
    <w:rPr>
      <w:rFonts w:eastAsia="Times New Roman"/>
      <w:sz w:val="24"/>
    </w:rPr>
  </w:style>
  <w:style w:type="character" w:customStyle="1" w:styleId="textlabeltext-label3ocvw">
    <w:name w:val="textlabel__text-label___3ocvw"/>
    <w:basedOn w:val="DefaultParagraphFont"/>
    <w:rsid w:val="009D4A4C"/>
  </w:style>
  <w:style w:type="paragraph" w:customStyle="1" w:styleId="textlabeltext-label3ocvw1">
    <w:name w:val="textlabel__text-label___3ocvw1"/>
    <w:basedOn w:val="Normal"/>
    <w:uiPriority w:val="99"/>
    <w:qFormat/>
    <w:rsid w:val="009D4A4C"/>
    <w:pPr>
      <w:spacing w:before="100" w:beforeAutospacing="1" w:after="100" w:afterAutospacing="1"/>
    </w:pPr>
    <w:rPr>
      <w:rFonts w:eastAsia="Times New Roman"/>
      <w:sz w:val="24"/>
    </w:rPr>
  </w:style>
  <w:style w:type="paragraph" w:customStyle="1" w:styleId="zn-bodyparagraph">
    <w:name w:val="zn-body__paragraph"/>
    <w:basedOn w:val="Normal"/>
    <w:uiPriority w:val="99"/>
    <w:qFormat/>
    <w:rsid w:val="009D4A4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D4A4C"/>
  </w:style>
  <w:style w:type="character" w:customStyle="1" w:styleId="elstoryelementgray">
    <w:name w:val="el__storyelement__gray"/>
    <w:basedOn w:val="DefaultParagraphFont"/>
    <w:rsid w:val="009D4A4C"/>
  </w:style>
  <w:style w:type="paragraph" w:customStyle="1" w:styleId="component-root-0-2-62">
    <w:name w:val="component-root-0-2-62"/>
    <w:basedOn w:val="Normal"/>
    <w:uiPriority w:val="99"/>
    <w:qFormat/>
    <w:rsid w:val="009D4A4C"/>
    <w:pPr>
      <w:spacing w:before="100" w:beforeAutospacing="1" w:after="100" w:afterAutospacing="1"/>
    </w:pPr>
    <w:rPr>
      <w:rFonts w:eastAsia="Times New Roman"/>
      <w:sz w:val="24"/>
    </w:rPr>
  </w:style>
  <w:style w:type="table" w:customStyle="1" w:styleId="TableGrid0">
    <w:name w:val="TableGrid"/>
    <w:rsid w:val="009D4A4C"/>
    <w:rPr>
      <w:sz w:val="22"/>
      <w:szCs w:val="22"/>
    </w:rPr>
    <w:tblPr>
      <w:tblCellMar>
        <w:top w:w="0" w:type="dxa"/>
        <w:left w:w="0" w:type="dxa"/>
        <w:bottom w:w="0" w:type="dxa"/>
        <w:right w:w="0" w:type="dxa"/>
      </w:tblCellMar>
    </w:tblPr>
  </w:style>
  <w:style w:type="character" w:customStyle="1" w:styleId="playbtntext">
    <w:name w:val="playbtntext"/>
    <w:basedOn w:val="DefaultParagraphFont"/>
    <w:rsid w:val="009D4A4C"/>
  </w:style>
  <w:style w:type="character" w:customStyle="1" w:styleId="right">
    <w:name w:val="right"/>
    <w:basedOn w:val="DefaultParagraphFont"/>
    <w:rsid w:val="009D4A4C"/>
  </w:style>
  <w:style w:type="character" w:customStyle="1" w:styleId="pull-quote">
    <w:name w:val="pull-quote"/>
    <w:basedOn w:val="DefaultParagraphFont"/>
    <w:rsid w:val="009D4A4C"/>
  </w:style>
  <w:style w:type="paragraph" w:customStyle="1" w:styleId="taboola--heading">
    <w:name w:val="taboola--heading"/>
    <w:basedOn w:val="Normal"/>
    <w:uiPriority w:val="99"/>
    <w:qFormat/>
    <w:rsid w:val="009D4A4C"/>
    <w:pPr>
      <w:spacing w:before="100" w:beforeAutospacing="1" w:after="100" w:afterAutospacing="1"/>
    </w:pPr>
    <w:rPr>
      <w:rFonts w:eastAsia="Times New Roman"/>
      <w:sz w:val="24"/>
    </w:rPr>
  </w:style>
  <w:style w:type="character" w:customStyle="1" w:styleId="video-label">
    <w:name w:val="video-label"/>
    <w:basedOn w:val="DefaultParagraphFont"/>
    <w:rsid w:val="009D4A4C"/>
  </w:style>
  <w:style w:type="character" w:customStyle="1" w:styleId="branding">
    <w:name w:val="branding"/>
    <w:basedOn w:val="DefaultParagraphFont"/>
    <w:rsid w:val="009D4A4C"/>
  </w:style>
  <w:style w:type="paragraph" w:customStyle="1" w:styleId="fp-trending-content">
    <w:name w:val="fp-trending-content"/>
    <w:basedOn w:val="Normal"/>
    <w:uiPriority w:val="99"/>
    <w:qFormat/>
    <w:rsid w:val="009D4A4C"/>
    <w:pPr>
      <w:spacing w:before="100" w:beforeAutospacing="1" w:after="100" w:afterAutospacing="1"/>
    </w:pPr>
    <w:rPr>
      <w:rFonts w:eastAsia="Times New Roman"/>
      <w:sz w:val="24"/>
    </w:rPr>
  </w:style>
  <w:style w:type="paragraph" w:customStyle="1" w:styleId="menu-item">
    <w:name w:val="menu-item"/>
    <w:basedOn w:val="Normal"/>
    <w:uiPriority w:val="99"/>
    <w:qFormat/>
    <w:rsid w:val="009D4A4C"/>
    <w:pPr>
      <w:spacing w:before="100" w:beforeAutospacing="1" w:after="100" w:afterAutospacing="1"/>
    </w:pPr>
    <w:rPr>
      <w:rFonts w:eastAsia="Times New Roman"/>
      <w:sz w:val="24"/>
    </w:rPr>
  </w:style>
  <w:style w:type="paragraph" w:customStyle="1" w:styleId="texte">
    <w:name w:val="texte"/>
    <w:basedOn w:val="Normal"/>
    <w:uiPriority w:val="99"/>
    <w:qFormat/>
    <w:rsid w:val="009D4A4C"/>
    <w:pPr>
      <w:spacing w:before="100" w:beforeAutospacing="1" w:after="100" w:afterAutospacing="1"/>
    </w:pPr>
    <w:rPr>
      <w:rFonts w:eastAsia="Times New Roman"/>
      <w:sz w:val="24"/>
    </w:rPr>
  </w:style>
  <w:style w:type="paragraph" w:customStyle="1" w:styleId="quotations">
    <w:name w:val="quotations"/>
    <w:basedOn w:val="Normal"/>
    <w:uiPriority w:val="99"/>
    <w:qFormat/>
    <w:rsid w:val="009D4A4C"/>
    <w:pPr>
      <w:spacing w:before="100" w:beforeAutospacing="1" w:after="100" w:afterAutospacing="1"/>
    </w:pPr>
    <w:rPr>
      <w:rFonts w:eastAsia="Times New Roman"/>
      <w:sz w:val="24"/>
    </w:rPr>
  </w:style>
  <w:style w:type="character" w:customStyle="1" w:styleId="familyname">
    <w:name w:val="familyname"/>
    <w:basedOn w:val="DefaultParagraphFont"/>
    <w:rsid w:val="009D4A4C"/>
  </w:style>
  <w:style w:type="paragraph" w:customStyle="1" w:styleId="header-menu-item">
    <w:name w:val="header-menu-item"/>
    <w:basedOn w:val="Normal"/>
    <w:uiPriority w:val="99"/>
    <w:qFormat/>
    <w:rsid w:val="009D4A4C"/>
    <w:pPr>
      <w:spacing w:before="100" w:beforeAutospacing="1" w:after="100" w:afterAutospacing="1"/>
    </w:pPr>
    <w:rPr>
      <w:rFonts w:eastAsia="Times New Roman"/>
      <w:sz w:val="24"/>
    </w:rPr>
  </w:style>
  <w:style w:type="character" w:customStyle="1" w:styleId="subscribe--long">
    <w:name w:val="subscribe--long"/>
    <w:basedOn w:val="DefaultParagraphFont"/>
    <w:rsid w:val="009D4A4C"/>
  </w:style>
  <w:style w:type="paragraph" w:customStyle="1" w:styleId="header-alt-title">
    <w:name w:val="header-alt-title"/>
    <w:basedOn w:val="Normal"/>
    <w:uiPriority w:val="99"/>
    <w:qFormat/>
    <w:rsid w:val="009D4A4C"/>
    <w:pPr>
      <w:spacing w:before="100" w:beforeAutospacing="1" w:after="100" w:afterAutospacing="1"/>
    </w:pPr>
    <w:rPr>
      <w:rFonts w:eastAsia="Times New Roman"/>
      <w:sz w:val="24"/>
    </w:rPr>
  </w:style>
  <w:style w:type="character" w:customStyle="1" w:styleId="department-title">
    <w:name w:val="department-title"/>
    <w:basedOn w:val="DefaultParagraphFont"/>
    <w:rsid w:val="009D4A4C"/>
  </w:style>
  <w:style w:type="character" w:customStyle="1" w:styleId="header-alt-titledesktop">
    <w:name w:val="header-alt-title__desktop"/>
    <w:basedOn w:val="DefaultParagraphFont"/>
    <w:rsid w:val="009D4A4C"/>
  </w:style>
  <w:style w:type="character" w:customStyle="1" w:styleId="share-title">
    <w:name w:val="share-title"/>
    <w:basedOn w:val="DefaultParagraphFont"/>
    <w:rsid w:val="009D4A4C"/>
  </w:style>
  <w:style w:type="character" w:customStyle="1" w:styleId="pre">
    <w:name w:val="pre"/>
    <w:basedOn w:val="DefaultParagraphFont"/>
    <w:rsid w:val="009D4A4C"/>
  </w:style>
  <w:style w:type="character" w:customStyle="1" w:styleId="teads-ui-components-credits-colored">
    <w:name w:val="teads-ui-components-credits-colored"/>
    <w:basedOn w:val="DefaultParagraphFont"/>
    <w:rsid w:val="009D4A4C"/>
  </w:style>
  <w:style w:type="paragraph" w:customStyle="1" w:styleId="component-root-0-2-61">
    <w:name w:val="component-root-0-2-61"/>
    <w:basedOn w:val="Normal"/>
    <w:uiPriority w:val="99"/>
    <w:qFormat/>
    <w:rsid w:val="009D4A4C"/>
    <w:pPr>
      <w:spacing w:before="100" w:beforeAutospacing="1" w:after="100" w:afterAutospacing="1"/>
    </w:pPr>
    <w:rPr>
      <w:rFonts w:eastAsia="Times New Roman"/>
      <w:sz w:val="24"/>
    </w:rPr>
  </w:style>
  <w:style w:type="paragraph" w:customStyle="1" w:styleId="relatedstory-0-2-65">
    <w:name w:val="relatedstory-0-2-65"/>
    <w:basedOn w:val="Normal"/>
    <w:uiPriority w:val="99"/>
    <w:qFormat/>
    <w:rsid w:val="009D4A4C"/>
    <w:pPr>
      <w:spacing w:before="100" w:beforeAutospacing="1" w:after="100" w:afterAutospacing="1"/>
    </w:pPr>
    <w:rPr>
      <w:rFonts w:eastAsia="Times New Roman"/>
      <w:sz w:val="24"/>
    </w:rPr>
  </w:style>
  <w:style w:type="character" w:customStyle="1" w:styleId="title-0-2-68">
    <w:name w:val="title-0-2-68"/>
    <w:basedOn w:val="DefaultParagraphFont"/>
    <w:rsid w:val="009D4A4C"/>
  </w:style>
  <w:style w:type="character" w:customStyle="1" w:styleId="css-1ecljvk-styledfigurecopyright">
    <w:name w:val="css-1ecljvk-styledfigurecopyright"/>
    <w:basedOn w:val="DefaultParagraphFont"/>
    <w:rsid w:val="009D4A4C"/>
  </w:style>
  <w:style w:type="character" w:customStyle="1" w:styleId="css-178wc68-visuallyhidden">
    <w:name w:val="css-178wc68-visuallyhidden"/>
    <w:basedOn w:val="DefaultParagraphFont"/>
    <w:rsid w:val="009D4A4C"/>
  </w:style>
  <w:style w:type="paragraph" w:customStyle="1" w:styleId="jr">
    <w:name w:val="jr"/>
    <w:basedOn w:val="Normal"/>
    <w:uiPriority w:val="99"/>
    <w:qFormat/>
    <w:rsid w:val="009D4A4C"/>
    <w:pPr>
      <w:spacing w:before="100" w:beforeAutospacing="1" w:after="100" w:afterAutospacing="1"/>
    </w:pPr>
    <w:rPr>
      <w:rFonts w:eastAsia="Times New Roman"/>
      <w:sz w:val="24"/>
    </w:rPr>
  </w:style>
  <w:style w:type="character" w:customStyle="1" w:styleId="eu">
    <w:name w:val="eu"/>
    <w:basedOn w:val="DefaultParagraphFont"/>
    <w:rsid w:val="009D4A4C"/>
  </w:style>
  <w:style w:type="paragraph" w:customStyle="1" w:styleId="rd">
    <w:name w:val="rd"/>
    <w:basedOn w:val="Normal"/>
    <w:uiPriority w:val="99"/>
    <w:qFormat/>
    <w:rsid w:val="009D4A4C"/>
    <w:pPr>
      <w:spacing w:before="100" w:beforeAutospacing="1" w:after="100" w:afterAutospacing="1"/>
    </w:pPr>
    <w:rPr>
      <w:rFonts w:eastAsia="Times New Roman"/>
      <w:sz w:val="24"/>
    </w:rPr>
  </w:style>
  <w:style w:type="character" w:customStyle="1" w:styleId="rg">
    <w:name w:val="rg"/>
    <w:basedOn w:val="DefaultParagraphFont"/>
    <w:rsid w:val="009D4A4C"/>
  </w:style>
  <w:style w:type="character" w:customStyle="1" w:styleId="dk">
    <w:name w:val="dk"/>
    <w:basedOn w:val="DefaultParagraphFont"/>
    <w:rsid w:val="009D4A4C"/>
  </w:style>
  <w:style w:type="character" w:customStyle="1" w:styleId="bm">
    <w:name w:val="bm"/>
    <w:basedOn w:val="DefaultParagraphFont"/>
    <w:rsid w:val="009D4A4C"/>
  </w:style>
  <w:style w:type="character" w:customStyle="1" w:styleId="bd">
    <w:name w:val="bd"/>
    <w:basedOn w:val="DefaultParagraphFont"/>
    <w:rsid w:val="009D4A4C"/>
  </w:style>
  <w:style w:type="character" w:customStyle="1" w:styleId="cap">
    <w:name w:val="cap"/>
    <w:basedOn w:val="DefaultParagraphFont"/>
    <w:rsid w:val="009D4A4C"/>
  </w:style>
  <w:style w:type="character" w:customStyle="1" w:styleId="credit">
    <w:name w:val="credit"/>
    <w:basedOn w:val="DefaultParagraphFont"/>
    <w:rsid w:val="009D4A4C"/>
  </w:style>
  <w:style w:type="character" w:customStyle="1" w:styleId="off-screen">
    <w:name w:val="off-screen"/>
    <w:basedOn w:val="DefaultParagraphFont"/>
    <w:rsid w:val="009D4A4C"/>
  </w:style>
  <w:style w:type="character" w:customStyle="1" w:styleId="story-image-copyright">
    <w:name w:val="story-image-copyright"/>
    <w:basedOn w:val="DefaultParagraphFont"/>
    <w:rsid w:val="009D4A4C"/>
  </w:style>
  <w:style w:type="character" w:customStyle="1" w:styleId="media-captiontext">
    <w:name w:val="media-caption__text"/>
    <w:basedOn w:val="DefaultParagraphFont"/>
    <w:rsid w:val="009D4A4C"/>
  </w:style>
  <w:style w:type="paragraph" w:customStyle="1" w:styleId="componentseditorialsubtitle-s4q8aoa-5">
    <w:name w:val="components__editorialsubtitle-s4q8aoa-5"/>
    <w:basedOn w:val="Normal"/>
    <w:uiPriority w:val="99"/>
    <w:qFormat/>
    <w:rsid w:val="009D4A4C"/>
    <w:pPr>
      <w:spacing w:before="100" w:beforeAutospacing="1" w:after="100" w:afterAutospacing="1"/>
    </w:pPr>
    <w:rPr>
      <w:rFonts w:eastAsia="Times New Roman"/>
      <w:sz w:val="24"/>
    </w:rPr>
  </w:style>
  <w:style w:type="character" w:customStyle="1" w:styleId="tweetauthor-name">
    <w:name w:val="tweetauthor-name"/>
    <w:basedOn w:val="DefaultParagraphFont"/>
    <w:rsid w:val="009D4A4C"/>
  </w:style>
  <w:style w:type="character" w:customStyle="1" w:styleId="tweetauthor-verifiedbadge">
    <w:name w:val="tweetauthor-verifiedbadge"/>
    <w:basedOn w:val="DefaultParagraphFont"/>
    <w:rsid w:val="009D4A4C"/>
  </w:style>
  <w:style w:type="character" w:customStyle="1" w:styleId="tweetauthor-screenname">
    <w:name w:val="tweetauthor-screenname"/>
    <w:basedOn w:val="DefaultParagraphFont"/>
    <w:rsid w:val="009D4A4C"/>
  </w:style>
  <w:style w:type="character" w:customStyle="1" w:styleId="followbutton-bird">
    <w:name w:val="followbutton-bird"/>
    <w:basedOn w:val="DefaultParagraphFont"/>
    <w:rsid w:val="009D4A4C"/>
  </w:style>
  <w:style w:type="paragraph" w:customStyle="1" w:styleId="tweet-text">
    <w:name w:val="tweet-text"/>
    <w:basedOn w:val="Normal"/>
    <w:uiPriority w:val="99"/>
    <w:qFormat/>
    <w:rsid w:val="009D4A4C"/>
    <w:pPr>
      <w:spacing w:before="100" w:beforeAutospacing="1" w:after="100" w:afterAutospacing="1"/>
    </w:pPr>
    <w:rPr>
      <w:rFonts w:eastAsia="Times New Roman"/>
      <w:sz w:val="24"/>
    </w:rPr>
  </w:style>
  <w:style w:type="character" w:customStyle="1" w:styleId="u-hiddenvisually">
    <w:name w:val="u-hiddenvisually"/>
    <w:basedOn w:val="DefaultParagraphFont"/>
    <w:rsid w:val="009D4A4C"/>
  </w:style>
  <w:style w:type="paragraph" w:customStyle="1" w:styleId="quotetweet-text">
    <w:name w:val="quotetweet-text"/>
    <w:basedOn w:val="Normal"/>
    <w:uiPriority w:val="99"/>
    <w:qFormat/>
    <w:rsid w:val="009D4A4C"/>
    <w:pPr>
      <w:spacing w:before="100" w:beforeAutospacing="1" w:after="100" w:afterAutospacing="1"/>
    </w:pPr>
    <w:rPr>
      <w:rFonts w:eastAsia="Times New Roman"/>
      <w:sz w:val="24"/>
    </w:rPr>
  </w:style>
  <w:style w:type="character" w:customStyle="1" w:styleId="tweetinfo-heartstat">
    <w:name w:val="tweetinfo-heartstat"/>
    <w:basedOn w:val="DefaultParagraphFont"/>
    <w:rsid w:val="009D4A4C"/>
  </w:style>
  <w:style w:type="character" w:customStyle="1" w:styleId="button-text">
    <w:name w:val="button-text"/>
    <w:basedOn w:val="DefaultParagraphFont"/>
    <w:rsid w:val="009D4A4C"/>
  </w:style>
  <w:style w:type="paragraph" w:customStyle="1" w:styleId="essay">
    <w:name w:val="essay"/>
    <w:basedOn w:val="Normal"/>
    <w:uiPriority w:val="99"/>
    <w:qFormat/>
    <w:rsid w:val="009D4A4C"/>
    <w:pPr>
      <w:spacing w:before="100" w:beforeAutospacing="1" w:after="100" w:afterAutospacing="1"/>
    </w:pPr>
    <w:rPr>
      <w:rFonts w:eastAsia="Times New Roman"/>
      <w:sz w:val="24"/>
    </w:rPr>
  </w:style>
  <w:style w:type="character" w:customStyle="1" w:styleId="title3">
    <w:name w:val="title3"/>
    <w:basedOn w:val="DefaultParagraphFont"/>
    <w:rsid w:val="009D4A4C"/>
  </w:style>
  <w:style w:type="character" w:customStyle="1" w:styleId="pulsename">
    <w:name w:val="pulsename"/>
    <w:basedOn w:val="DefaultParagraphFont"/>
    <w:rsid w:val="009D4A4C"/>
  </w:style>
  <w:style w:type="character" w:customStyle="1" w:styleId="pulsetxt">
    <w:name w:val="pulsetxt"/>
    <w:basedOn w:val="DefaultParagraphFont"/>
    <w:rsid w:val="009D4A4C"/>
  </w:style>
  <w:style w:type="paragraph" w:customStyle="1" w:styleId="a0">
    <w:name w:val="["/>
    <w:basedOn w:val="Normal"/>
    <w:uiPriority w:val="99"/>
    <w:qFormat/>
    <w:rsid w:val="009D4A4C"/>
    <w:pPr>
      <w:spacing w:before="100" w:beforeAutospacing="1" w:after="100" w:afterAutospacing="1"/>
    </w:pPr>
    <w:rPr>
      <w:rFonts w:eastAsia="Times New Roman"/>
      <w:sz w:val="24"/>
    </w:rPr>
  </w:style>
  <w:style w:type="paragraph" w:customStyle="1" w:styleId="css-exrw3m">
    <w:name w:val="css-exrw3m"/>
    <w:basedOn w:val="Normal"/>
    <w:uiPriority w:val="99"/>
    <w:qFormat/>
    <w:rsid w:val="009D4A4C"/>
    <w:pPr>
      <w:spacing w:before="100" w:beforeAutospacing="1" w:after="100" w:afterAutospacing="1"/>
    </w:pPr>
    <w:rPr>
      <w:rFonts w:eastAsia="Times New Roman"/>
      <w:sz w:val="24"/>
    </w:rPr>
  </w:style>
  <w:style w:type="paragraph" w:customStyle="1" w:styleId="css-utmy9y">
    <w:name w:val="css-utmy9y"/>
    <w:basedOn w:val="Normal"/>
    <w:uiPriority w:val="99"/>
    <w:qFormat/>
    <w:rsid w:val="009D4A4C"/>
    <w:pPr>
      <w:spacing w:before="100" w:beforeAutospacing="1" w:after="100" w:afterAutospacing="1"/>
    </w:pPr>
    <w:rPr>
      <w:rFonts w:eastAsia="Times New Roman"/>
      <w:sz w:val="24"/>
    </w:rPr>
  </w:style>
  <w:style w:type="paragraph" w:customStyle="1" w:styleId="css-8hvvyd">
    <w:name w:val="css-8hvvyd"/>
    <w:basedOn w:val="Normal"/>
    <w:uiPriority w:val="99"/>
    <w:qFormat/>
    <w:rsid w:val="009D4A4C"/>
    <w:pPr>
      <w:spacing w:before="100" w:beforeAutospacing="1" w:after="100" w:afterAutospacing="1"/>
    </w:pPr>
    <w:rPr>
      <w:rFonts w:eastAsia="Times New Roman"/>
      <w:sz w:val="24"/>
    </w:rPr>
  </w:style>
  <w:style w:type="character" w:customStyle="1" w:styleId="duration-m-1pwctusc">
    <w:name w:val="duration-m-1pwctusc"/>
    <w:basedOn w:val="DefaultParagraphFont"/>
    <w:rsid w:val="009D4A4C"/>
  </w:style>
  <w:style w:type="character" w:customStyle="1" w:styleId="headline-m-3cdthtmw">
    <w:name w:val="headline-m-3cdthtmw"/>
    <w:basedOn w:val="DefaultParagraphFont"/>
    <w:rsid w:val="009D4A4C"/>
  </w:style>
  <w:style w:type="character" w:customStyle="1" w:styleId="emkp2hg2">
    <w:name w:val="emkp2hg2"/>
    <w:basedOn w:val="DefaultParagraphFont"/>
    <w:rsid w:val="009D4A4C"/>
  </w:style>
  <w:style w:type="character" w:customStyle="1" w:styleId="css-59o34k">
    <w:name w:val="css-59o34k"/>
    <w:basedOn w:val="DefaultParagraphFont"/>
    <w:rsid w:val="009D4A4C"/>
  </w:style>
  <w:style w:type="paragraph" w:customStyle="1" w:styleId="font--body">
    <w:name w:val="font--body"/>
    <w:basedOn w:val="Normal"/>
    <w:uiPriority w:val="99"/>
    <w:qFormat/>
    <w:rsid w:val="009D4A4C"/>
    <w:pPr>
      <w:spacing w:before="100" w:beforeAutospacing="1" w:after="100" w:afterAutospacing="1"/>
    </w:pPr>
    <w:rPr>
      <w:rFonts w:eastAsia="Times New Roman"/>
      <w:sz w:val="24"/>
    </w:rPr>
  </w:style>
  <w:style w:type="character" w:customStyle="1" w:styleId="pull-quote-sidebar">
    <w:name w:val="pull-quote-sidebar"/>
    <w:basedOn w:val="DefaultParagraphFont"/>
    <w:rsid w:val="009D4A4C"/>
  </w:style>
  <w:style w:type="character" w:customStyle="1" w:styleId="boldunderlineChar4">
    <w:name w:val="bold underline Char"/>
    <w:basedOn w:val="DefaultParagraphFont"/>
    <w:rsid w:val="009D4A4C"/>
    <w:rPr>
      <w:rFonts w:eastAsia="Times New Roman" w:cs="Arial"/>
      <w:b/>
      <w:bCs/>
      <w:sz w:val="24"/>
      <w:szCs w:val="24"/>
      <w:u w:val="single"/>
      <w:lang w:eastAsia="zh-CN"/>
    </w:rPr>
  </w:style>
  <w:style w:type="paragraph" w:customStyle="1" w:styleId="ReallySmall">
    <w:name w:val="Really Small"/>
    <w:basedOn w:val="Normal"/>
    <w:link w:val="ReallySmallChar"/>
    <w:qFormat/>
    <w:rsid w:val="009D4A4C"/>
    <w:rPr>
      <w:rFonts w:asciiTheme="minorHAnsi" w:eastAsia="Times New Roman" w:hAnsiTheme="minorHAnsi"/>
      <w:sz w:val="16"/>
      <w:szCs w:val="20"/>
    </w:rPr>
  </w:style>
  <w:style w:type="character" w:customStyle="1" w:styleId="ReallySmallChar">
    <w:name w:val="Really Small Char"/>
    <w:basedOn w:val="DefaultParagraphFont"/>
    <w:link w:val="ReallySmall"/>
    <w:rsid w:val="009D4A4C"/>
    <w:rPr>
      <w:rFonts w:eastAsia="Times New Roman" w:cs="Calibri"/>
      <w:sz w:val="16"/>
      <w:szCs w:val="20"/>
    </w:rPr>
  </w:style>
  <w:style w:type="paragraph" w:customStyle="1" w:styleId="PageTitle">
    <w:name w:val="Page Title"/>
    <w:basedOn w:val="Normal"/>
    <w:next w:val="Normal"/>
    <w:uiPriority w:val="99"/>
    <w:qFormat/>
    <w:rsid w:val="009D4A4C"/>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9D4A4C"/>
    <w:rPr>
      <w:i/>
      <w:iCs/>
      <w:sz w:val="20"/>
      <w:u w:val="single"/>
    </w:rPr>
  </w:style>
  <w:style w:type="paragraph" w:customStyle="1" w:styleId="UnderlineEmphasis">
    <w:name w:val="Underline + Emphasis"/>
    <w:basedOn w:val="Normal"/>
    <w:next w:val="Normal"/>
    <w:link w:val="UnderlineEmphasisChar"/>
    <w:autoRedefine/>
    <w:qFormat/>
    <w:rsid w:val="009D4A4C"/>
    <w:rPr>
      <w:rFonts w:eastAsia="Calibri"/>
      <w:b/>
      <w:color w:val="000000"/>
      <w:u w:val="single"/>
    </w:rPr>
  </w:style>
  <w:style w:type="character" w:customStyle="1" w:styleId="UnderlineEmphasisChar">
    <w:name w:val="Underline + Emphasis Char"/>
    <w:link w:val="UnderlineEmphasis"/>
    <w:rsid w:val="009D4A4C"/>
    <w:rPr>
      <w:rFonts w:ascii="Calibri" w:eastAsia="Calibri" w:hAnsi="Calibri" w:cs="Calibri"/>
      <w:b/>
      <w:color w:val="00000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D4A4C"/>
    <w:pPr>
      <w:keepLines w:val="0"/>
      <w:pageBreakBefore w:val="0"/>
      <w:spacing w:before="0" w:after="60"/>
      <w:jc w:val="left"/>
    </w:pPr>
    <w:rPr>
      <w:rFonts w:eastAsia="Times New Roman" w:cs="Times New Roman"/>
      <w:bCs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D4A4C"/>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D4A4C"/>
    <w:rPr>
      <w:rFonts w:ascii="Calibri" w:eastAsia="Times New Roman" w:hAnsi="Calibri"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D4A4C"/>
    <w:rPr>
      <w:rFonts w:ascii="Calibri" w:eastAsia="Times New Roman" w:hAnsi="Calibri" w:cs="Times New Roman"/>
      <w:bCs/>
      <w:color w:val="000000"/>
      <w:sz w:val="16"/>
      <w:szCs w:val="28"/>
    </w:rPr>
  </w:style>
  <w:style w:type="paragraph" w:customStyle="1" w:styleId="TxBr5p1">
    <w:name w:val="TxBr_5p1"/>
    <w:basedOn w:val="Normal"/>
    <w:uiPriority w:val="99"/>
    <w:qFormat/>
    <w:rsid w:val="009D4A4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9D4A4C"/>
    <w:pPr>
      <w:ind w:left="400"/>
    </w:pPr>
    <w:rPr>
      <w:rFonts w:eastAsia="Calibri"/>
      <w:color w:val="000000"/>
    </w:rPr>
  </w:style>
  <w:style w:type="character" w:customStyle="1" w:styleId="12TimesNewRoman">
    <w:name w:val="12 Times New Roman"/>
    <w:rsid w:val="009D4A4C"/>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0">
    <w:name w:val="Style Underline Char"/>
    <w:rsid w:val="009D4A4C"/>
    <w:rPr>
      <w:u w:val="single"/>
      <w:lang w:val="en-US" w:eastAsia="en-US" w:bidi="ar-SA"/>
    </w:rPr>
  </w:style>
  <w:style w:type="paragraph" w:customStyle="1" w:styleId="Normaltag">
    <w:name w:val="Normal tag"/>
    <w:basedOn w:val="Normal"/>
    <w:link w:val="NormaltagChar"/>
    <w:qFormat/>
    <w:rsid w:val="009D4A4C"/>
    <w:rPr>
      <w:rFonts w:eastAsia="Times New Roman"/>
      <w:b/>
      <w:color w:val="000000"/>
      <w:szCs w:val="20"/>
    </w:rPr>
  </w:style>
  <w:style w:type="numbering" w:customStyle="1" w:styleId="NoList3">
    <w:name w:val="No List3"/>
    <w:next w:val="NoList"/>
    <w:semiHidden/>
    <w:unhideWhenUsed/>
    <w:rsid w:val="009D4A4C"/>
  </w:style>
  <w:style w:type="numbering" w:customStyle="1" w:styleId="NoList12">
    <w:name w:val="No List12"/>
    <w:next w:val="NoList"/>
    <w:semiHidden/>
    <w:unhideWhenUsed/>
    <w:rsid w:val="009D4A4C"/>
  </w:style>
  <w:style w:type="numbering" w:customStyle="1" w:styleId="NoList21">
    <w:name w:val="No List21"/>
    <w:next w:val="NoList"/>
    <w:semiHidden/>
    <w:unhideWhenUsed/>
    <w:rsid w:val="009D4A4C"/>
  </w:style>
  <w:style w:type="numbering" w:customStyle="1" w:styleId="NoList111">
    <w:name w:val="No List111"/>
    <w:next w:val="NoList"/>
    <w:uiPriority w:val="99"/>
    <w:semiHidden/>
    <w:unhideWhenUsed/>
    <w:rsid w:val="009D4A4C"/>
  </w:style>
  <w:style w:type="numbering" w:customStyle="1" w:styleId="NoList211">
    <w:name w:val="No List211"/>
    <w:next w:val="NoList"/>
    <w:uiPriority w:val="99"/>
    <w:semiHidden/>
    <w:unhideWhenUsed/>
    <w:rsid w:val="009D4A4C"/>
  </w:style>
  <w:style w:type="numbering" w:customStyle="1" w:styleId="NoList1111">
    <w:name w:val="No List1111"/>
    <w:next w:val="NoList"/>
    <w:uiPriority w:val="99"/>
    <w:semiHidden/>
    <w:unhideWhenUsed/>
    <w:rsid w:val="009D4A4C"/>
  </w:style>
  <w:style w:type="numbering" w:customStyle="1" w:styleId="NoList4">
    <w:name w:val="No List4"/>
    <w:next w:val="NoList"/>
    <w:semiHidden/>
    <w:unhideWhenUsed/>
    <w:rsid w:val="009D4A4C"/>
  </w:style>
  <w:style w:type="numbering" w:customStyle="1" w:styleId="NoList5">
    <w:name w:val="No List5"/>
    <w:next w:val="NoList"/>
    <w:semiHidden/>
    <w:unhideWhenUsed/>
    <w:rsid w:val="009D4A4C"/>
  </w:style>
  <w:style w:type="character" w:customStyle="1" w:styleId="flagicon">
    <w:name w:val="flagicon"/>
    <w:basedOn w:val="DefaultParagraphFont"/>
    <w:rsid w:val="009D4A4C"/>
  </w:style>
  <w:style w:type="paragraph" w:customStyle="1" w:styleId="CardsHighlighted">
    <w:name w:val="Cards Highlighted"/>
    <w:basedOn w:val="Normal"/>
    <w:link w:val="CardsHighlightedChar"/>
    <w:autoRedefine/>
    <w:qFormat/>
    <w:rsid w:val="009D4A4C"/>
    <w:pPr>
      <w:shd w:val="clear" w:color="auto" w:fill="00FFFF"/>
      <w:ind w:left="288" w:right="288"/>
      <w:jc w:val="both"/>
    </w:pPr>
    <w:rPr>
      <w:rFonts w:eastAsia="Times New Roman"/>
      <w:u w:val="thick"/>
    </w:rPr>
  </w:style>
  <w:style w:type="character" w:customStyle="1" w:styleId="CardsHighlightedChar">
    <w:name w:val="Cards Highlighted Char"/>
    <w:link w:val="CardsHighlighted"/>
    <w:rsid w:val="009D4A4C"/>
    <w:rPr>
      <w:rFonts w:ascii="Calibri" w:eastAsia="Times New Roman" w:hAnsi="Calibri" w:cs="Calibri"/>
      <w:sz w:val="22"/>
      <w:szCs w:val="22"/>
      <w:u w:val="thick"/>
      <w:shd w:val="clear" w:color="auto" w:fill="00FFFF"/>
    </w:rPr>
  </w:style>
  <w:style w:type="character" w:customStyle="1" w:styleId="A12">
    <w:name w:val="A12"/>
    <w:uiPriority w:val="99"/>
    <w:rsid w:val="009D4A4C"/>
    <w:rPr>
      <w:rFonts w:ascii="Minion Pro" w:hAnsi="Minion Pro" w:cs="Minion Pro" w:hint="default"/>
      <w:color w:val="211D1E"/>
      <w:sz w:val="22"/>
      <w:szCs w:val="22"/>
    </w:rPr>
  </w:style>
  <w:style w:type="character" w:customStyle="1" w:styleId="CitationChar1">
    <w:name w:val="Citation Char1"/>
    <w:basedOn w:val="DefaultParagraphFont"/>
    <w:rsid w:val="009D4A4C"/>
    <w:rPr>
      <w:rFonts w:ascii="Times New Roman" w:eastAsia="Times New Roman" w:hAnsi="Times New Roman" w:cs="Arial"/>
      <w:b/>
      <w:sz w:val="20"/>
      <w:szCs w:val="36"/>
    </w:rPr>
  </w:style>
  <w:style w:type="character" w:customStyle="1" w:styleId="bold-italic-sub-c">
    <w:name w:val="bold-italic-sub-c"/>
    <w:basedOn w:val="DefaultParagraphFont"/>
    <w:rsid w:val="009D4A4C"/>
  </w:style>
  <w:style w:type="character" w:customStyle="1" w:styleId="charoverride-4">
    <w:name w:val="charoverride-4"/>
    <w:basedOn w:val="DefaultParagraphFont"/>
    <w:rsid w:val="009D4A4C"/>
  </w:style>
  <w:style w:type="character" w:customStyle="1" w:styleId="f">
    <w:name w:val="f"/>
    <w:rsid w:val="009D4A4C"/>
  </w:style>
  <w:style w:type="character" w:customStyle="1" w:styleId="BlockTitle2Char">
    <w:name w:val="Block Title2 Char"/>
    <w:link w:val="BlockTitle2"/>
    <w:rsid w:val="009D4A4C"/>
    <w:rPr>
      <w:rFonts w:ascii="Calibri" w:eastAsia="Times New Roman" w:hAnsi="Calibri" w:cs="Calibri"/>
      <w:b/>
      <w:sz w:val="32"/>
      <w:szCs w:val="20"/>
      <w:u w:val="single"/>
    </w:rPr>
  </w:style>
  <w:style w:type="paragraph" w:customStyle="1" w:styleId="tag1">
    <w:name w:val="tag1"/>
    <w:basedOn w:val="Normal"/>
    <w:uiPriority w:val="1"/>
    <w:qFormat/>
    <w:rsid w:val="009D4A4C"/>
    <w:rPr>
      <w:rFonts w:eastAsia="Times New Roman"/>
      <w:b/>
      <w:szCs w:val="20"/>
    </w:rPr>
  </w:style>
  <w:style w:type="paragraph" w:customStyle="1" w:styleId="tagcite3">
    <w:name w:val="tagcite"/>
    <w:basedOn w:val="Normal"/>
    <w:uiPriority w:val="99"/>
    <w:qFormat/>
    <w:rsid w:val="009D4A4C"/>
    <w:rPr>
      <w:rFonts w:eastAsia="Times New Roman"/>
      <w:b/>
    </w:rPr>
  </w:style>
  <w:style w:type="paragraph" w:customStyle="1" w:styleId="SmallFontCharCharChar">
    <w:name w:val="Small Font Char Char Char"/>
    <w:basedOn w:val="Normal"/>
    <w:uiPriority w:val="99"/>
    <w:qFormat/>
    <w:rsid w:val="009D4A4C"/>
    <w:rPr>
      <w:rFonts w:eastAsia="Times New Roman"/>
      <w:sz w:val="12"/>
    </w:rPr>
  </w:style>
  <w:style w:type="character" w:customStyle="1" w:styleId="tag1Char">
    <w:name w:val="tag1 Char"/>
    <w:rsid w:val="009D4A4C"/>
    <w:rPr>
      <w:b/>
      <w:bCs w:val="0"/>
      <w:sz w:val="24"/>
    </w:rPr>
  </w:style>
  <w:style w:type="character" w:customStyle="1" w:styleId="SmallFontCharCharCharChar">
    <w:name w:val="Small Font Char Char Char Char"/>
    <w:rsid w:val="009D4A4C"/>
    <w:rPr>
      <w:rFonts w:ascii="Arial" w:hAnsi="Arial" w:cs="Arial" w:hint="default"/>
      <w:sz w:val="12"/>
      <w:szCs w:val="24"/>
    </w:rPr>
  </w:style>
  <w:style w:type="character" w:customStyle="1" w:styleId="TagCiteChar4">
    <w:name w:val="TagCite Char"/>
    <w:rsid w:val="009D4A4C"/>
    <w:rPr>
      <w:rFonts w:ascii="Garamond" w:hAnsi="Garamond" w:hint="default"/>
      <w:b/>
      <w:bCs w:val="0"/>
      <w:sz w:val="24"/>
      <w:szCs w:val="24"/>
    </w:rPr>
  </w:style>
  <w:style w:type="character" w:customStyle="1" w:styleId="heading2char2charchar1">
    <w:name w:val="heading2char2charchar1"/>
    <w:rsid w:val="009D4A4C"/>
  </w:style>
  <w:style w:type="character" w:customStyle="1" w:styleId="charchar60">
    <w:name w:val="charchar6"/>
    <w:rsid w:val="009D4A4C"/>
  </w:style>
  <w:style w:type="character" w:customStyle="1" w:styleId="searchtermbold">
    <w:name w:val="searchtermbold"/>
    <w:rsid w:val="009D4A4C"/>
  </w:style>
  <w:style w:type="character" w:customStyle="1" w:styleId="bps-topic-ident">
    <w:name w:val="bps-topic-ident"/>
    <w:rsid w:val="009D4A4C"/>
  </w:style>
  <w:style w:type="paragraph" w:customStyle="1" w:styleId="TagLine">
    <w:name w:val="Tag Line"/>
    <w:basedOn w:val="Normal"/>
    <w:next w:val="FullText"/>
    <w:uiPriority w:val="99"/>
    <w:qFormat/>
    <w:rsid w:val="009D4A4C"/>
    <w:rPr>
      <w:rFonts w:ascii="Arial Narrow" w:eastAsia="Times New Roman" w:hAnsi="Arial Narrow"/>
      <w:b/>
      <w:sz w:val="28"/>
    </w:rPr>
  </w:style>
  <w:style w:type="paragraph" w:customStyle="1" w:styleId="FreeForm">
    <w:name w:val="Free Form"/>
    <w:uiPriority w:val="99"/>
    <w:qFormat/>
    <w:rsid w:val="009D4A4C"/>
    <w:rPr>
      <w:rFonts w:ascii="Times New Roman" w:eastAsia="ヒラギノ角ゴ Pro W3" w:hAnsi="Times New Roman" w:cs="Times New Roman"/>
      <w:color w:val="000000"/>
      <w:szCs w:val="20"/>
    </w:rPr>
  </w:style>
  <w:style w:type="character" w:customStyle="1" w:styleId="Hyperlink1">
    <w:name w:val="Hyperlink1"/>
    <w:rsid w:val="009D4A4C"/>
    <w:rPr>
      <w:color w:val="002FF6"/>
      <w:sz w:val="24"/>
      <w:u w:val="single"/>
    </w:rPr>
  </w:style>
  <w:style w:type="character" w:customStyle="1" w:styleId="AuthorDateChar0">
    <w:name w:val="Author/Date Char"/>
    <w:link w:val="AuthorDate1"/>
    <w:locked/>
    <w:rsid w:val="009D4A4C"/>
    <w:rPr>
      <w:rFonts w:cs="Calibri"/>
      <w:b/>
      <w:u w:val="single"/>
    </w:rPr>
  </w:style>
  <w:style w:type="paragraph" w:customStyle="1" w:styleId="AuthorDate1">
    <w:name w:val="Author/Date"/>
    <w:basedOn w:val="Normal"/>
    <w:link w:val="AuthorDateChar0"/>
    <w:qFormat/>
    <w:rsid w:val="009D4A4C"/>
    <w:rPr>
      <w:rFonts w:asciiTheme="minorHAnsi" w:hAnsiTheme="minorHAnsi"/>
      <w:b/>
      <w:sz w:val="24"/>
      <w:u w:val="single"/>
    </w:rPr>
  </w:style>
  <w:style w:type="character" w:customStyle="1" w:styleId="HilightChar">
    <w:name w:val="Hilight Char"/>
    <w:rsid w:val="009D4A4C"/>
    <w:rPr>
      <w:rFonts w:eastAsia="Calibri"/>
      <w:b/>
      <w:noProof w:val="0"/>
      <w:sz w:val="22"/>
      <w:szCs w:val="22"/>
      <w:u w:val="single"/>
      <w:lang w:val="en-US" w:eastAsia="ar-SA" w:bidi="ar-SA"/>
    </w:rPr>
  </w:style>
  <w:style w:type="character" w:customStyle="1" w:styleId="StyleUnderlineCharChar">
    <w:name w:val="Style Underline Char Char"/>
    <w:rsid w:val="009D4A4C"/>
    <w:rPr>
      <w:rFonts w:ascii="Times New Roman" w:eastAsia="Times New Roman" w:hAnsi="Times New Roman" w:cs="Times New Roman"/>
      <w:sz w:val="20"/>
      <w:szCs w:val="20"/>
      <w:u w:val="single"/>
    </w:rPr>
  </w:style>
  <w:style w:type="character" w:customStyle="1" w:styleId="c1">
    <w:name w:val="c1"/>
    <w:rsid w:val="009D4A4C"/>
  </w:style>
  <w:style w:type="paragraph" w:customStyle="1" w:styleId="Hat2">
    <w:name w:val="Hat2"/>
    <w:basedOn w:val="Heading2"/>
    <w:next w:val="Heading2"/>
    <w:autoRedefine/>
    <w:uiPriority w:val="99"/>
    <w:qFormat/>
    <w:rsid w:val="009D4A4C"/>
    <w:pPr>
      <w:keepNext w:val="0"/>
      <w:keepLines w:val="0"/>
      <w:pageBreakBefore w:val="0"/>
      <w:spacing w:before="0"/>
      <w:jc w:val="left"/>
    </w:pPr>
    <w:rPr>
      <w:rFonts w:ascii="Arial Narrow" w:eastAsia="Calibri" w:hAnsi="Arial Narrow" w:cs="Times New Roman"/>
      <w:sz w:val="20"/>
      <w:u w:val="none"/>
    </w:rPr>
  </w:style>
  <w:style w:type="character" w:customStyle="1" w:styleId="Emphasis22">
    <w:name w:val="Emphasis 2"/>
    <w:basedOn w:val="Emphasis"/>
    <w:uiPriority w:val="1"/>
    <w:qFormat/>
    <w:rsid w:val="009D4A4C"/>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9D4A4C"/>
    <w:pPr>
      <w:spacing w:after="200" w:line="276" w:lineRule="auto"/>
    </w:pPr>
    <w:rPr>
      <w:rFonts w:eastAsia="SimSun"/>
      <w:u w:val="thick"/>
      <w:lang w:eastAsia="zh-CN"/>
    </w:rPr>
  </w:style>
  <w:style w:type="character" w:customStyle="1" w:styleId="Underline4">
    <w:name w:val="*Underline*"/>
    <w:rsid w:val="009D4A4C"/>
    <w:rPr>
      <w:rFonts w:ascii="Times New Roman" w:hAnsi="Times New Roman"/>
      <w:b/>
      <w:sz w:val="24"/>
      <w:u w:val="single"/>
    </w:rPr>
  </w:style>
  <w:style w:type="paragraph" w:customStyle="1" w:styleId="TxBr33p1">
    <w:name w:val="TxBr_33p1"/>
    <w:basedOn w:val="Normal"/>
    <w:uiPriority w:val="99"/>
    <w:qFormat/>
    <w:rsid w:val="009D4A4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D4A4C"/>
    <w:rPr>
      <w:rFonts w:eastAsia="SimSun"/>
    </w:rPr>
  </w:style>
  <w:style w:type="character" w:customStyle="1" w:styleId="comments-post">
    <w:name w:val="comments-post"/>
    <w:rsid w:val="009D4A4C"/>
  </w:style>
  <w:style w:type="character" w:customStyle="1" w:styleId="boldciteChar4">
    <w:name w:val="bold cite Char4"/>
    <w:link w:val="boldcite"/>
    <w:locked/>
    <w:rsid w:val="009D4A4C"/>
    <w:rPr>
      <w:rFonts w:ascii="Calibri" w:eastAsia="Times New Roman" w:hAnsi="Calibri" w:cs="Arial"/>
      <w:b/>
      <w:kern w:val="32"/>
    </w:rPr>
  </w:style>
  <w:style w:type="paragraph" w:customStyle="1" w:styleId="Irrelevant6font">
    <w:name w:val="Irrelevant (6 font)"/>
    <w:basedOn w:val="Normal"/>
    <w:uiPriority w:val="99"/>
    <w:qFormat/>
    <w:rsid w:val="009D4A4C"/>
    <w:pPr>
      <w:ind w:left="547" w:right="648"/>
      <w:jc w:val="both"/>
    </w:pPr>
    <w:rPr>
      <w:rFonts w:eastAsia="Calibri"/>
      <w:sz w:val="12"/>
      <w:szCs w:val="12"/>
    </w:rPr>
  </w:style>
  <w:style w:type="character" w:customStyle="1" w:styleId="Irrelevant5fontChar">
    <w:name w:val="Irrelevant (5 font) Char"/>
    <w:rsid w:val="009D4A4C"/>
    <w:rPr>
      <w:sz w:val="10"/>
      <w:szCs w:val="10"/>
      <w:lang w:val="en-US" w:eastAsia="en-US" w:bidi="ar-SA"/>
    </w:rPr>
  </w:style>
  <w:style w:type="character" w:customStyle="1" w:styleId="TagsCharCharChar">
    <w:name w:val="Tags Char Char Char"/>
    <w:rsid w:val="009D4A4C"/>
    <w:rPr>
      <w:b/>
      <w:lang w:val="en-US" w:eastAsia="en-US" w:bidi="ar-SA"/>
    </w:rPr>
  </w:style>
  <w:style w:type="character" w:customStyle="1" w:styleId="Hyperlink13">
    <w:name w:val="Hyperlink13"/>
    <w:rsid w:val="009D4A4C"/>
    <w:rPr>
      <w:b w:val="0"/>
      <w:bCs w:val="0"/>
      <w:strike w:val="0"/>
      <w:dstrike w:val="0"/>
      <w:color w:val="008000"/>
      <w:sz w:val="20"/>
      <w:szCs w:val="20"/>
      <w:u w:val="none"/>
      <w:effect w:val="none"/>
    </w:rPr>
  </w:style>
  <w:style w:type="character" w:customStyle="1" w:styleId="standardcontent1">
    <w:name w:val="standardcontent1"/>
    <w:rsid w:val="009D4A4C"/>
    <w:rPr>
      <w:rFonts w:ascii="Arial" w:hAnsi="Arial" w:cs="Arial" w:hint="default"/>
      <w:strike w:val="0"/>
      <w:dstrike w:val="0"/>
      <w:sz w:val="24"/>
      <w:szCs w:val="24"/>
      <w:u w:val="none"/>
      <w:effect w:val="none"/>
    </w:rPr>
  </w:style>
  <w:style w:type="character" w:customStyle="1" w:styleId="Hyperlink4">
    <w:name w:val="Hyperlink4"/>
    <w:rsid w:val="009D4A4C"/>
    <w:rPr>
      <w:color w:val="000066"/>
      <w:u w:val="single"/>
    </w:rPr>
  </w:style>
  <w:style w:type="paragraph" w:customStyle="1" w:styleId="rddateline">
    <w:name w:val="rddateline"/>
    <w:basedOn w:val="Normal"/>
    <w:uiPriority w:val="99"/>
    <w:qFormat/>
    <w:rsid w:val="009D4A4C"/>
    <w:rPr>
      <w:rFonts w:eastAsia="Calibri"/>
      <w:szCs w:val="20"/>
    </w:rPr>
  </w:style>
  <w:style w:type="paragraph" w:customStyle="1" w:styleId="rdheadline">
    <w:name w:val="rdheadline"/>
    <w:basedOn w:val="Normal"/>
    <w:uiPriority w:val="99"/>
    <w:qFormat/>
    <w:rsid w:val="009D4A4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D4A4C"/>
    <w:pPr>
      <w:spacing w:after="100" w:afterAutospacing="1"/>
    </w:pPr>
    <w:rPr>
      <w:rFonts w:ascii="Verdana" w:eastAsia="Calibri" w:hAnsi="Verdana"/>
      <w:szCs w:val="20"/>
    </w:rPr>
  </w:style>
  <w:style w:type="character" w:customStyle="1" w:styleId="rddeckline1">
    <w:name w:val="rddeckline1"/>
    <w:rsid w:val="009D4A4C"/>
    <w:rPr>
      <w:rFonts w:ascii="Verdana" w:hAnsi="Verdana" w:hint="default"/>
      <w:b/>
      <w:bCs/>
      <w:sz w:val="22"/>
      <w:szCs w:val="22"/>
    </w:rPr>
  </w:style>
  <w:style w:type="character" w:customStyle="1" w:styleId="link-external">
    <w:name w:val="link-external"/>
    <w:rsid w:val="009D4A4C"/>
  </w:style>
  <w:style w:type="character" w:customStyle="1" w:styleId="contact1">
    <w:name w:val="contact1"/>
    <w:rsid w:val="009D4A4C"/>
    <w:rPr>
      <w:rFonts w:ascii="Tahoma" w:hAnsi="Tahoma" w:cs="Tahoma" w:hint="default"/>
      <w:color w:val="999999"/>
      <w:sz w:val="20"/>
      <w:szCs w:val="20"/>
    </w:rPr>
  </w:style>
  <w:style w:type="character" w:customStyle="1" w:styleId="credits1">
    <w:name w:val="credits1"/>
    <w:rsid w:val="009D4A4C"/>
    <w:rPr>
      <w:rFonts w:ascii="Tahoma" w:hAnsi="Tahoma" w:cs="Tahoma" w:hint="default"/>
      <w:color w:val="999999"/>
      <w:sz w:val="16"/>
      <w:szCs w:val="16"/>
    </w:rPr>
  </w:style>
  <w:style w:type="paragraph" w:customStyle="1" w:styleId="Heading20">
    <w:name w:val="Heading2"/>
    <w:basedOn w:val="Normal"/>
    <w:link w:val="Heading2Char1"/>
    <w:qFormat/>
    <w:rsid w:val="009D4A4C"/>
    <w:pPr>
      <w:jc w:val="center"/>
    </w:pPr>
    <w:rPr>
      <w:rFonts w:eastAsia="Times New Roman"/>
      <w:b/>
      <w:caps/>
    </w:rPr>
  </w:style>
  <w:style w:type="character" w:customStyle="1" w:styleId="Heading2Char1">
    <w:name w:val="Heading2 Char"/>
    <w:link w:val="Heading20"/>
    <w:rsid w:val="009D4A4C"/>
    <w:rPr>
      <w:rFonts w:ascii="Calibri" w:eastAsia="Times New Roman" w:hAnsi="Calibri" w:cs="Calibri"/>
      <w:b/>
      <w:caps/>
      <w:sz w:val="22"/>
      <w:szCs w:val="22"/>
    </w:rPr>
  </w:style>
  <w:style w:type="paragraph" w:customStyle="1" w:styleId="Header2">
    <w:name w:val="Header2"/>
    <w:basedOn w:val="Heading20"/>
    <w:link w:val="Header2Char"/>
    <w:qFormat/>
    <w:rsid w:val="009D4A4C"/>
  </w:style>
  <w:style w:type="character" w:customStyle="1" w:styleId="Header2Char">
    <w:name w:val="Header2 Char"/>
    <w:link w:val="Header2"/>
    <w:rsid w:val="009D4A4C"/>
    <w:rPr>
      <w:rFonts w:ascii="Calibri" w:eastAsia="Times New Roman" w:hAnsi="Calibri" w:cs="Calibri"/>
      <w:b/>
      <w:caps/>
      <w:sz w:val="22"/>
      <w:szCs w:val="22"/>
    </w:rPr>
  </w:style>
  <w:style w:type="paragraph" w:customStyle="1" w:styleId="Underlinedcard1">
    <w:name w:val="Underlined card"/>
    <w:basedOn w:val="Normal"/>
    <w:link w:val="UnderlinedcardChar1"/>
    <w:autoRedefine/>
    <w:qFormat/>
    <w:rsid w:val="009D4A4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D4A4C"/>
    <w:rPr>
      <w:rFonts w:ascii="Calibri" w:eastAsia="Times New Roman" w:hAnsi="Calibri" w:cs="Calibri"/>
      <w:sz w:val="22"/>
      <w:szCs w:val="22"/>
      <w:u w:val="thick"/>
    </w:rPr>
  </w:style>
  <w:style w:type="paragraph" w:customStyle="1" w:styleId="StyleHeading212pt">
    <w:name w:val="Style Heading2 + 12 pt"/>
    <w:basedOn w:val="Heading20"/>
    <w:link w:val="StyleHeading212ptChar"/>
    <w:qFormat/>
    <w:rsid w:val="009D4A4C"/>
    <w:rPr>
      <w:bCs/>
    </w:rPr>
  </w:style>
  <w:style w:type="character" w:customStyle="1" w:styleId="StyleHeading212ptChar">
    <w:name w:val="Style Heading2 + 12 pt Char"/>
    <w:link w:val="StyleHeading212pt"/>
    <w:rsid w:val="009D4A4C"/>
    <w:rPr>
      <w:rFonts w:ascii="Calibri" w:eastAsia="Times New Roman" w:hAnsi="Calibri" w:cs="Calibri"/>
      <w:b/>
      <w:bCs/>
      <w:caps/>
      <w:sz w:val="22"/>
      <w:szCs w:val="22"/>
    </w:rPr>
  </w:style>
  <w:style w:type="paragraph" w:customStyle="1" w:styleId="Heading212pt">
    <w:name w:val="Heading2 + 12 pt"/>
    <w:basedOn w:val="StyleHeading212pt"/>
    <w:link w:val="Heading212ptChar"/>
    <w:qFormat/>
    <w:rsid w:val="009D4A4C"/>
  </w:style>
  <w:style w:type="character" w:customStyle="1" w:styleId="Heading212ptChar">
    <w:name w:val="Heading2 + 12 pt Char"/>
    <w:link w:val="Heading212pt"/>
    <w:rsid w:val="009D4A4C"/>
    <w:rPr>
      <w:rFonts w:ascii="Calibri" w:eastAsia="Times New Roman" w:hAnsi="Calibri" w:cs="Calibri"/>
      <w:b/>
      <w:bCs/>
      <w:caps/>
      <w:sz w:val="22"/>
      <w:szCs w:val="22"/>
    </w:rPr>
  </w:style>
  <w:style w:type="paragraph" w:customStyle="1" w:styleId="StyleHeading110pt">
    <w:name w:val="Style Heading 1 + 10 pt"/>
    <w:basedOn w:val="Heading1"/>
    <w:uiPriority w:val="99"/>
    <w:qFormat/>
    <w:rsid w:val="009D4A4C"/>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rPr>
  </w:style>
  <w:style w:type="paragraph" w:customStyle="1" w:styleId="StyleStyleHeading110pt10pt">
    <w:name w:val="Style Style Heading 1 + 10 pt + 10 pt"/>
    <w:basedOn w:val="StyleHeading110pt"/>
    <w:uiPriority w:val="99"/>
    <w:qFormat/>
    <w:rsid w:val="009D4A4C"/>
  </w:style>
  <w:style w:type="paragraph" w:customStyle="1" w:styleId="StyleUnderliningTimesNewRomanBoldNounderlineKernat16">
    <w:name w:val="Style Underlining + Times New Roman Bold No underline Kern at 16..."/>
    <w:basedOn w:val="Normal"/>
    <w:uiPriority w:val="99"/>
    <w:qFormat/>
    <w:rsid w:val="009D4A4C"/>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D4A4C"/>
    <w:rPr>
      <w:rFonts w:eastAsia="Calibri"/>
      <w:b/>
      <w:bCs/>
      <w:kern w:val="32"/>
      <w:sz w:val="32"/>
      <w:szCs w:val="32"/>
    </w:rPr>
  </w:style>
  <w:style w:type="paragraph" w:customStyle="1" w:styleId="StyleBoldUnderliningKernat16pt">
    <w:name w:val="Style Bold Underlining + Kern at 16 pt"/>
    <w:basedOn w:val="Normal"/>
    <w:uiPriority w:val="99"/>
    <w:qFormat/>
    <w:rsid w:val="009D4A4C"/>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BoldText12pt10ptNotBoldKernat16pt">
    <w:name w:val="Style Bold Text 12 pt + 10 pt Not Bold Kern at 16 pt"/>
    <w:rsid w:val="009D4A4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D4A4C"/>
  </w:style>
  <w:style w:type="paragraph" w:customStyle="1" w:styleId="highlightcardtext">
    <w:name w:val="highlight card text"/>
    <w:basedOn w:val="evidencetext"/>
    <w:uiPriority w:val="99"/>
    <w:qFormat/>
    <w:rsid w:val="009D4A4C"/>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9D4A4C"/>
    <w:pPr>
      <w:ind w:left="1440" w:right="2016"/>
    </w:pPr>
    <w:rPr>
      <w:rFonts w:eastAsia="Calibri"/>
      <w:sz w:val="18"/>
      <w:u w:val="single"/>
    </w:rPr>
  </w:style>
  <w:style w:type="paragraph" w:customStyle="1" w:styleId="underlinecard0">
    <w:name w:val="underline card"/>
    <w:basedOn w:val="Normal"/>
    <w:uiPriority w:val="99"/>
    <w:qFormat/>
    <w:rsid w:val="009D4A4C"/>
    <w:pPr>
      <w:ind w:left="1728" w:right="1728"/>
    </w:pPr>
    <w:rPr>
      <w:rFonts w:eastAsia="Calibri"/>
      <w:sz w:val="18"/>
      <w:u w:val="single"/>
    </w:rPr>
  </w:style>
  <w:style w:type="paragraph" w:customStyle="1" w:styleId="CardsChar2">
    <w:name w:val="Cards Char2"/>
    <w:basedOn w:val="Normal"/>
    <w:uiPriority w:val="99"/>
    <w:qFormat/>
    <w:rsid w:val="009D4A4C"/>
    <w:pPr>
      <w:autoSpaceDE w:val="0"/>
      <w:autoSpaceDN w:val="0"/>
      <w:adjustRightInd w:val="0"/>
      <w:ind w:left="432" w:right="432"/>
      <w:jc w:val="both"/>
    </w:pPr>
    <w:rPr>
      <w:rFonts w:eastAsia="Calibri"/>
      <w:szCs w:val="20"/>
    </w:rPr>
  </w:style>
  <w:style w:type="character" w:customStyle="1" w:styleId="Char3">
    <w:name w:val="Char3"/>
    <w:rsid w:val="009D4A4C"/>
    <w:rPr>
      <w:rFonts w:ascii="Arial Narrow" w:eastAsia="Batang" w:hAnsi="Arial Narrow" w:cs="Arial"/>
      <w:b/>
      <w:bCs/>
      <w:iCs/>
      <w:sz w:val="24"/>
      <w:szCs w:val="28"/>
      <w:lang w:val="en-US" w:eastAsia="en-US" w:bidi="ar-SA"/>
    </w:rPr>
  </w:style>
  <w:style w:type="character" w:customStyle="1" w:styleId="UnderlinedCards">
    <w:name w:val="Underlined Cards"/>
    <w:rsid w:val="009D4A4C"/>
    <w:rPr>
      <w:sz w:val="24"/>
      <w:szCs w:val="24"/>
      <w:u w:val="thick"/>
      <w:lang w:val="en-US" w:eastAsia="en-US" w:bidi="ar-SA"/>
    </w:rPr>
  </w:style>
  <w:style w:type="paragraph" w:customStyle="1" w:styleId="story-body">
    <w:name w:val="story-body"/>
    <w:basedOn w:val="Normal"/>
    <w:uiPriority w:val="99"/>
    <w:qFormat/>
    <w:rsid w:val="009D4A4C"/>
    <w:pPr>
      <w:spacing w:before="100" w:beforeAutospacing="1" w:after="100" w:afterAutospacing="1"/>
    </w:pPr>
    <w:rPr>
      <w:rFonts w:eastAsia="Calibri"/>
    </w:rPr>
  </w:style>
  <w:style w:type="character" w:customStyle="1" w:styleId="highlightcardtextChar">
    <w:name w:val="highlight card text Char"/>
    <w:rsid w:val="009D4A4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D4A4C"/>
    <w:pPr>
      <w:ind w:left="1728" w:right="1728"/>
    </w:pPr>
    <w:rPr>
      <w:rFonts w:eastAsia="Times New Roman"/>
      <w:sz w:val="18"/>
    </w:rPr>
  </w:style>
  <w:style w:type="character" w:customStyle="1" w:styleId="CardTextCharCharCharCharChar">
    <w:name w:val="Card Text Char Char Char Char Char"/>
    <w:link w:val="CardTextCharCharCharChar"/>
    <w:rsid w:val="009D4A4C"/>
    <w:rPr>
      <w:rFonts w:ascii="Calibri" w:eastAsia="Times New Roman" w:hAnsi="Calibri" w:cs="Calibri"/>
      <w:sz w:val="18"/>
      <w:szCs w:val="22"/>
    </w:rPr>
  </w:style>
  <w:style w:type="character" w:customStyle="1" w:styleId="TagsChar4">
    <w:name w:val="Tags Char4"/>
    <w:rsid w:val="009D4A4C"/>
    <w:rPr>
      <w:b/>
      <w:lang w:val="en-US" w:eastAsia="en-US" w:bidi="ar-SA"/>
    </w:rPr>
  </w:style>
  <w:style w:type="character" w:customStyle="1" w:styleId="TagsChar1">
    <w:name w:val="Tags Char1"/>
    <w:rsid w:val="009D4A4C"/>
    <w:rPr>
      <w:b/>
      <w:sz w:val="24"/>
      <w:lang w:val="en-US" w:eastAsia="en-US" w:bidi="ar-SA"/>
    </w:rPr>
  </w:style>
  <w:style w:type="character" w:customStyle="1" w:styleId="hit1">
    <w:name w:val="hit1"/>
    <w:rsid w:val="009D4A4C"/>
    <w:rPr>
      <w:rFonts w:ascii="Verdana" w:hAnsi="Verdana" w:hint="default"/>
      <w:b/>
      <w:bCs/>
      <w:vanish w:val="0"/>
      <w:webHidden w:val="0"/>
      <w:color w:val="CC0033"/>
      <w:sz w:val="20"/>
      <w:szCs w:val="20"/>
      <w:specVanish w:val="0"/>
    </w:rPr>
  </w:style>
  <w:style w:type="character" w:customStyle="1" w:styleId="ssl01">
    <w:name w:val="ss_l01"/>
    <w:rsid w:val="009D4A4C"/>
    <w:rPr>
      <w:rFonts w:ascii="Verdana" w:hAnsi="Verdana" w:hint="default"/>
      <w:color w:val="000000"/>
      <w:sz w:val="20"/>
      <w:szCs w:val="20"/>
    </w:rPr>
  </w:style>
  <w:style w:type="character" w:customStyle="1" w:styleId="tightinline1">
    <w:name w:val="tightinline1"/>
    <w:rsid w:val="009D4A4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D4A4C"/>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NormaltagChar">
    <w:name w:val="Normal tag Char"/>
    <w:link w:val="Normaltag"/>
    <w:rsid w:val="009D4A4C"/>
    <w:rPr>
      <w:rFonts w:ascii="Calibri" w:eastAsia="Times New Roman" w:hAnsi="Calibri" w:cs="Calibri"/>
      <w:b/>
      <w:color w:val="000000"/>
      <w:sz w:val="22"/>
      <w:szCs w:val="20"/>
    </w:rPr>
  </w:style>
  <w:style w:type="paragraph" w:customStyle="1" w:styleId="Cardnon-underlined">
    <w:name w:val="Card non-underlined"/>
    <w:basedOn w:val="Normal"/>
    <w:link w:val="Cardnon-underlinedChar"/>
    <w:qFormat/>
    <w:rsid w:val="009D4A4C"/>
    <w:rPr>
      <w:rFonts w:eastAsia="Calibri"/>
      <w:sz w:val="16"/>
      <w:szCs w:val="20"/>
    </w:rPr>
  </w:style>
  <w:style w:type="paragraph" w:customStyle="1" w:styleId="CardCites">
    <w:name w:val="Card Cites"/>
    <w:basedOn w:val="Normal"/>
    <w:next w:val="Normal"/>
    <w:uiPriority w:val="99"/>
    <w:qFormat/>
    <w:rsid w:val="009D4A4C"/>
    <w:rPr>
      <w:rFonts w:eastAsia="Calibri"/>
      <w:b/>
    </w:rPr>
  </w:style>
  <w:style w:type="character" w:customStyle="1" w:styleId="blsp-spelling-corrected">
    <w:name w:val="blsp-spelling-corrected"/>
    <w:rsid w:val="009D4A4C"/>
  </w:style>
  <w:style w:type="character" w:customStyle="1" w:styleId="blsp-spelling-error">
    <w:name w:val="blsp-spelling-error"/>
    <w:rsid w:val="009D4A4C"/>
  </w:style>
  <w:style w:type="character" w:customStyle="1" w:styleId="sup">
    <w:name w:val="sup"/>
    <w:rsid w:val="009D4A4C"/>
  </w:style>
  <w:style w:type="character" w:customStyle="1" w:styleId="pgnum">
    <w:name w:val="pgnum"/>
    <w:rsid w:val="009D4A4C"/>
  </w:style>
  <w:style w:type="character" w:customStyle="1" w:styleId="SmallFontCharChar">
    <w:name w:val="Small Font Char Char"/>
    <w:rsid w:val="009D4A4C"/>
    <w:rPr>
      <w:rFonts w:ascii="Arial" w:hAnsi="Arial"/>
      <w:sz w:val="12"/>
      <w:szCs w:val="24"/>
      <w:lang w:val="en-US" w:eastAsia="en-US" w:bidi="ar-SA"/>
    </w:rPr>
  </w:style>
  <w:style w:type="paragraph" w:customStyle="1" w:styleId="textmargin">
    <w:name w:val="textmargin"/>
    <w:basedOn w:val="Normal"/>
    <w:uiPriority w:val="99"/>
    <w:qFormat/>
    <w:rsid w:val="009D4A4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D4A4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D4A4C"/>
    <w:rPr>
      <w:rFonts w:ascii="Arial Narrow" w:eastAsia="Calibri" w:hAnsi="Arial Narrow"/>
      <w:color w:val="000000"/>
    </w:rPr>
  </w:style>
  <w:style w:type="paragraph" w:customStyle="1" w:styleId="bc2">
    <w:name w:val="bc_2"/>
    <w:basedOn w:val="Normal"/>
    <w:uiPriority w:val="99"/>
    <w:qFormat/>
    <w:rsid w:val="009D4A4C"/>
    <w:pPr>
      <w:spacing w:before="100" w:beforeAutospacing="1" w:after="100" w:afterAutospacing="1"/>
    </w:pPr>
    <w:rPr>
      <w:rFonts w:eastAsia="Calibri"/>
      <w:color w:val="000000"/>
    </w:rPr>
  </w:style>
  <w:style w:type="character" w:customStyle="1" w:styleId="bc21">
    <w:name w:val="bc_21"/>
    <w:rsid w:val="009D4A4C"/>
  </w:style>
  <w:style w:type="paragraph" w:customStyle="1" w:styleId="style21">
    <w:name w:val="style2"/>
    <w:basedOn w:val="Normal"/>
    <w:uiPriority w:val="99"/>
    <w:qFormat/>
    <w:rsid w:val="009D4A4C"/>
    <w:rPr>
      <w:rFonts w:ascii="Verdana" w:eastAsia="Calibri" w:hAnsi="Verdana"/>
      <w:szCs w:val="20"/>
    </w:rPr>
  </w:style>
  <w:style w:type="paragraph" w:customStyle="1" w:styleId="quote2">
    <w:name w:val="quote2"/>
    <w:basedOn w:val="Normal"/>
    <w:uiPriority w:val="99"/>
    <w:qFormat/>
    <w:rsid w:val="009D4A4C"/>
    <w:rPr>
      <w:rFonts w:ascii="Verdana" w:eastAsia="Calibri" w:hAnsi="Verdana"/>
      <w:szCs w:val="20"/>
    </w:rPr>
  </w:style>
  <w:style w:type="character" w:customStyle="1" w:styleId="copystyle">
    <w:name w:val="copystyle"/>
    <w:rsid w:val="009D4A4C"/>
  </w:style>
  <w:style w:type="paragraph" w:customStyle="1" w:styleId="BlockTitle10">
    <w:name w:val="Block Title #1"/>
    <w:basedOn w:val="Heading1"/>
    <w:uiPriority w:val="99"/>
    <w:qFormat/>
    <w:rsid w:val="009D4A4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9D4A4C"/>
    <w:rPr>
      <w:rFonts w:ascii="Arial" w:hAnsi="Arial" w:cs="Arial"/>
      <w:b/>
      <w:bCs/>
      <w:kern w:val="32"/>
      <w:sz w:val="24"/>
      <w:szCs w:val="24"/>
      <w:lang w:val="en-US" w:eastAsia="en-US" w:bidi="ar-SA"/>
    </w:rPr>
  </w:style>
  <w:style w:type="character" w:customStyle="1" w:styleId="ReadUnderline">
    <w:name w:val="Read Underline"/>
    <w:rsid w:val="009D4A4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D4A4C"/>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D4A4C"/>
    <w:rPr>
      <w:rFonts w:ascii="Century Gothic" w:eastAsia="Times New Roman" w:hAnsi="Century Gothic" w:cs="Arial"/>
      <w:spacing w:val="-20"/>
      <w:kern w:val="32"/>
      <w:sz w:val="36"/>
      <w:szCs w:val="32"/>
    </w:rPr>
  </w:style>
  <w:style w:type="paragraph" w:customStyle="1" w:styleId="F4">
    <w:name w:val="F4"/>
    <w:basedOn w:val="Normal"/>
    <w:link w:val="F4Char"/>
    <w:qFormat/>
    <w:rsid w:val="009D4A4C"/>
    <w:pPr>
      <w:ind w:left="288" w:right="288"/>
    </w:pPr>
    <w:rPr>
      <w:rFonts w:ascii="Arial Narrow" w:eastAsia="Times New Roman" w:hAnsi="Arial Narrow"/>
      <w:szCs w:val="20"/>
      <w:u w:val="single"/>
    </w:rPr>
  </w:style>
  <w:style w:type="character" w:customStyle="1" w:styleId="F4Char">
    <w:name w:val="F4 Char"/>
    <w:link w:val="F4"/>
    <w:rsid w:val="009D4A4C"/>
    <w:rPr>
      <w:rFonts w:ascii="Arial Narrow" w:eastAsia="Times New Roman" w:hAnsi="Arial Narrow" w:cs="Calibri"/>
      <w:sz w:val="22"/>
      <w:szCs w:val="20"/>
      <w:u w:val="single"/>
    </w:rPr>
  </w:style>
  <w:style w:type="paragraph" w:customStyle="1" w:styleId="StyleCARD">
    <w:name w:val="Style CARD +"/>
    <w:basedOn w:val="Normal"/>
    <w:link w:val="StyleCARDChar"/>
    <w:qFormat/>
    <w:rsid w:val="009D4A4C"/>
    <w:pPr>
      <w:ind w:left="300" w:right="288"/>
    </w:pPr>
    <w:rPr>
      <w:rFonts w:ascii="Arial Narrow" w:eastAsia="Times New Roman" w:hAnsi="Arial Narrow"/>
      <w:szCs w:val="20"/>
    </w:rPr>
  </w:style>
  <w:style w:type="character" w:customStyle="1" w:styleId="StyleCARDChar">
    <w:name w:val="Style CARD + Char"/>
    <w:link w:val="StyleCARD"/>
    <w:rsid w:val="009D4A4C"/>
    <w:rPr>
      <w:rFonts w:ascii="Arial Narrow" w:eastAsia="Times New Roman" w:hAnsi="Arial Narrow" w:cs="Calibri"/>
      <w:sz w:val="22"/>
      <w:szCs w:val="20"/>
    </w:rPr>
  </w:style>
  <w:style w:type="character" w:customStyle="1" w:styleId="noiconheadline">
    <w:name w:val="noicon_headline"/>
    <w:rsid w:val="009D4A4C"/>
  </w:style>
  <w:style w:type="paragraph" w:styleId="MacroText">
    <w:name w:val="macro"/>
    <w:link w:val="MacroTextChar"/>
    <w:rsid w:val="009D4A4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D4A4C"/>
    <w:rPr>
      <w:rFonts w:ascii="Courier New" w:eastAsia="Times New Roman" w:hAnsi="Courier New" w:cs="Courier New"/>
      <w:sz w:val="20"/>
      <w:szCs w:val="20"/>
    </w:rPr>
  </w:style>
  <w:style w:type="character" w:customStyle="1" w:styleId="pp1">
    <w:name w:val="pp1"/>
    <w:rsid w:val="009D4A4C"/>
    <w:rPr>
      <w:rFonts w:ascii="Times New Roman" w:hAnsi="Times New Roman" w:cs="Times New Roman" w:hint="default"/>
      <w:i w:val="0"/>
      <w:iCs w:val="0"/>
      <w:smallCaps w:val="0"/>
      <w:sz w:val="30"/>
      <w:szCs w:val="30"/>
    </w:rPr>
  </w:style>
  <w:style w:type="character" w:customStyle="1" w:styleId="prbodytext1">
    <w:name w:val="pr_bodytext1"/>
    <w:rsid w:val="009D4A4C"/>
    <w:rPr>
      <w:rFonts w:ascii="Arial" w:hAnsi="Arial" w:cs="Arial" w:hint="default"/>
      <w:sz w:val="20"/>
      <w:szCs w:val="20"/>
    </w:rPr>
  </w:style>
  <w:style w:type="character" w:customStyle="1" w:styleId="articlehead">
    <w:name w:val="articlehead"/>
    <w:rsid w:val="009D4A4C"/>
  </w:style>
  <w:style w:type="character" w:customStyle="1" w:styleId="lead">
    <w:name w:val="lead"/>
    <w:rsid w:val="009D4A4C"/>
  </w:style>
  <w:style w:type="character" w:customStyle="1" w:styleId="blue3">
    <w:name w:val="blue3"/>
    <w:rsid w:val="009D4A4C"/>
  </w:style>
  <w:style w:type="paragraph" w:customStyle="1" w:styleId="issuedetails">
    <w:name w:val="issue_details"/>
    <w:basedOn w:val="Normal"/>
    <w:uiPriority w:val="99"/>
    <w:qFormat/>
    <w:rsid w:val="009D4A4C"/>
    <w:pPr>
      <w:spacing w:before="100" w:beforeAutospacing="1" w:after="100" w:afterAutospacing="1"/>
    </w:pPr>
    <w:rPr>
      <w:rFonts w:eastAsia="Times New Roman"/>
    </w:rPr>
  </w:style>
  <w:style w:type="character" w:customStyle="1" w:styleId="over-title">
    <w:name w:val="over-title"/>
    <w:rsid w:val="009D4A4C"/>
  </w:style>
  <w:style w:type="character" w:customStyle="1" w:styleId="contentheader">
    <w:name w:val="contentheader"/>
    <w:rsid w:val="009D4A4C"/>
  </w:style>
  <w:style w:type="character" w:customStyle="1" w:styleId="Stylecites10ptNotBoldChar">
    <w:name w:val="Style cites + 10 pt Not Bold Char"/>
    <w:rsid w:val="009D4A4C"/>
    <w:rPr>
      <w:rFonts w:eastAsia="SimSun"/>
      <w:szCs w:val="24"/>
      <w:lang w:val="en-US" w:eastAsia="zh-CN" w:bidi="ar-SA"/>
    </w:rPr>
  </w:style>
  <w:style w:type="character" w:customStyle="1" w:styleId="tagscharchar0">
    <w:name w:val="tagscharchar"/>
    <w:rsid w:val="009D4A4C"/>
  </w:style>
  <w:style w:type="character" w:customStyle="1" w:styleId="FontStyle13">
    <w:name w:val="Font Style13"/>
    <w:uiPriority w:val="99"/>
    <w:rsid w:val="009D4A4C"/>
    <w:rPr>
      <w:rFonts w:ascii="Times New Roman" w:hAnsi="Times New Roman" w:cs="Times New Roman"/>
      <w:sz w:val="18"/>
      <w:szCs w:val="18"/>
    </w:rPr>
  </w:style>
  <w:style w:type="character" w:customStyle="1" w:styleId="FontStyle16">
    <w:name w:val="Font Style16"/>
    <w:uiPriority w:val="99"/>
    <w:rsid w:val="009D4A4C"/>
    <w:rPr>
      <w:rFonts w:ascii="Times New Roman" w:hAnsi="Times New Roman" w:cs="Times New Roman"/>
      <w:b/>
      <w:bCs/>
      <w:spacing w:val="-20"/>
      <w:sz w:val="16"/>
      <w:szCs w:val="16"/>
    </w:rPr>
  </w:style>
  <w:style w:type="character" w:customStyle="1" w:styleId="in-widget">
    <w:name w:val="in-widget"/>
    <w:rsid w:val="009D4A4C"/>
  </w:style>
  <w:style w:type="paragraph" w:customStyle="1" w:styleId="bodycopyindent">
    <w:name w:val="bodycopyindent"/>
    <w:basedOn w:val="Normal"/>
    <w:uiPriority w:val="99"/>
    <w:qFormat/>
    <w:rsid w:val="009D4A4C"/>
    <w:pPr>
      <w:spacing w:before="100" w:beforeAutospacing="1" w:after="100" w:afterAutospacing="1"/>
    </w:pPr>
    <w:rPr>
      <w:rFonts w:eastAsia="Times New Roman"/>
    </w:rPr>
  </w:style>
  <w:style w:type="character" w:customStyle="1" w:styleId="spanstyle">
    <w:name w:val="spanstyle"/>
    <w:rsid w:val="009D4A4C"/>
  </w:style>
  <w:style w:type="character" w:customStyle="1" w:styleId="ssl3">
    <w:name w:val="ss_l3"/>
    <w:rsid w:val="009D4A4C"/>
  </w:style>
  <w:style w:type="paragraph" w:customStyle="1" w:styleId="tussenkop">
    <w:name w:val="tussenkop"/>
    <w:basedOn w:val="Normal"/>
    <w:uiPriority w:val="99"/>
    <w:qFormat/>
    <w:rsid w:val="009D4A4C"/>
    <w:pPr>
      <w:spacing w:before="100" w:beforeAutospacing="1" w:after="100" w:afterAutospacing="1"/>
    </w:pPr>
    <w:rPr>
      <w:rFonts w:eastAsia="Times New Roman"/>
    </w:rPr>
  </w:style>
  <w:style w:type="paragraph" w:customStyle="1" w:styleId="text1">
    <w:name w:val="text1"/>
    <w:basedOn w:val="Normal"/>
    <w:autoRedefine/>
    <w:uiPriority w:val="99"/>
    <w:qFormat/>
    <w:rsid w:val="009D4A4C"/>
    <w:rPr>
      <w:rFonts w:eastAsia="Times New Roman"/>
      <w:szCs w:val="20"/>
    </w:rPr>
  </w:style>
  <w:style w:type="character" w:customStyle="1" w:styleId="docnumbertitle">
    <w:name w:val="doc_number_title"/>
    <w:basedOn w:val="DefaultParagraphFont"/>
    <w:rsid w:val="009D4A4C"/>
  </w:style>
  <w:style w:type="character" w:customStyle="1" w:styleId="StyleUnderlineChar9ptBorderSinglesolidlineAuto0">
    <w:name w:val="Style Underline Char + 9 pt Border: : (Single solid line Auto  0..."/>
    <w:basedOn w:val="DefaultParagraphFont"/>
    <w:rsid w:val="009D4A4C"/>
    <w:rPr>
      <w:rFonts w:ascii="Times New Roman" w:hAnsi="Times New Roman"/>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9D4A4C"/>
    <w:rPr>
      <w:b w:val="0"/>
      <w:bCs w:val="0"/>
      <w:sz w:val="22"/>
      <w:u w:val="single"/>
      <w:bdr w:val="none" w:sz="0" w:space="0" w:color="auto"/>
    </w:rPr>
  </w:style>
  <w:style w:type="character" w:customStyle="1" w:styleId="Heading6Char1">
    <w:name w:val="Heading 6 Char1"/>
    <w:aliases w:val="Title (no index) Char1"/>
    <w:basedOn w:val="DefaultParagraphFont"/>
    <w:uiPriority w:val="9"/>
    <w:semiHidden/>
    <w:rsid w:val="009D4A4C"/>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9D4A4C"/>
    <w:rPr>
      <w:rFonts w:ascii="Consolas" w:hAnsi="Consolas" w:cs="Consolas"/>
      <w:sz w:val="20"/>
      <w:szCs w:val="20"/>
    </w:rPr>
  </w:style>
  <w:style w:type="paragraph" w:customStyle="1" w:styleId="Tagline0">
    <w:name w:val="Tagline"/>
    <w:basedOn w:val="Normal"/>
    <w:link w:val="TaglineChar"/>
    <w:uiPriority w:val="99"/>
    <w:qFormat/>
    <w:rsid w:val="009D4A4C"/>
    <w:pPr>
      <w:spacing w:line="256" w:lineRule="auto"/>
    </w:pPr>
    <w:rPr>
      <w:b/>
      <w:sz w:val="26"/>
    </w:rPr>
  </w:style>
  <w:style w:type="character" w:customStyle="1" w:styleId="FontStyle39">
    <w:name w:val="Font Style39"/>
    <w:uiPriority w:val="99"/>
    <w:rsid w:val="009D4A4C"/>
    <w:rPr>
      <w:rFonts w:ascii="Constantia" w:hAnsi="Constantia" w:cs="Constantia"/>
      <w:b/>
      <w:bCs/>
      <w:sz w:val="18"/>
      <w:szCs w:val="18"/>
    </w:rPr>
  </w:style>
  <w:style w:type="character" w:customStyle="1" w:styleId="hidden">
    <w:name w:val="hidden"/>
    <w:basedOn w:val="DefaultParagraphFont"/>
    <w:rsid w:val="009D4A4C"/>
  </w:style>
  <w:style w:type="paragraph" w:customStyle="1" w:styleId="StyleHeading3BlockLatinBodyCalibri">
    <w:name w:val="Style Heading 3Block + (Latin) +Body (Calibri)"/>
    <w:basedOn w:val="Heading3"/>
    <w:rsid w:val="009D4A4C"/>
  </w:style>
  <w:style w:type="paragraph" w:customStyle="1" w:styleId="StyleHeading4Tagheading2Heading2Char2CharHeading2Char1">
    <w:name w:val="Style Heading 4Tagheading 2Heading 2 Char2 CharHeading 2 Char1 ..."/>
    <w:basedOn w:val="Heading4"/>
    <w:rsid w:val="009D4A4C"/>
    <w:rPr>
      <w:iCs/>
    </w:rPr>
  </w:style>
  <w:style w:type="character" w:customStyle="1" w:styleId="StyleStyleBoldUnderlineIntenseEmphasisUnderlineStyleapple-s1">
    <w:name w:val="Style Style Bold UnderlineIntense EmphasisUnderlineStyleapple-s...1"/>
    <w:basedOn w:val="DefaultParagraphFont"/>
    <w:rsid w:val="009D4A4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D4A4C"/>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9D4A4C"/>
    <w:pPr>
      <w:ind w:left="720"/>
      <w:contextualSpacing/>
    </w:pPr>
  </w:style>
  <w:style w:type="character" w:customStyle="1" w:styleId="arial11">
    <w:name w:val="arial_11"/>
    <w:basedOn w:val="DefaultParagraphFont"/>
    <w:rsid w:val="009D4A4C"/>
  </w:style>
  <w:style w:type="character" w:customStyle="1" w:styleId="article-date">
    <w:name w:val="article-date"/>
    <w:basedOn w:val="DefaultParagraphFont"/>
    <w:rsid w:val="009D4A4C"/>
  </w:style>
  <w:style w:type="paragraph" w:customStyle="1" w:styleId="bodytext0">
    <w:name w:val="bodytext"/>
    <w:basedOn w:val="Normal"/>
    <w:uiPriority w:val="99"/>
    <w:qFormat/>
    <w:rsid w:val="009D4A4C"/>
    <w:pPr>
      <w:spacing w:before="100" w:beforeAutospacing="1" w:after="100" w:afterAutospacing="1"/>
    </w:pPr>
    <w:rPr>
      <w:rFonts w:ascii="Times" w:hAnsi="Times"/>
      <w:szCs w:val="20"/>
    </w:rPr>
  </w:style>
  <w:style w:type="character" w:customStyle="1" w:styleId="bodysubtoc">
    <w:name w:val="bodysubtoc"/>
    <w:basedOn w:val="DefaultParagraphFont"/>
    <w:rsid w:val="009D4A4C"/>
  </w:style>
  <w:style w:type="character" w:customStyle="1" w:styleId="lefttitlesmaller">
    <w:name w:val="lefttitlesmaller"/>
    <w:basedOn w:val="DefaultParagraphFont"/>
    <w:rsid w:val="009D4A4C"/>
  </w:style>
  <w:style w:type="character" w:customStyle="1" w:styleId="mb">
    <w:name w:val="mb"/>
    <w:basedOn w:val="DefaultParagraphFont"/>
    <w:rsid w:val="009D4A4C"/>
  </w:style>
  <w:style w:type="character" w:customStyle="1" w:styleId="submitted-time">
    <w:name w:val="submitted-time"/>
    <w:basedOn w:val="DefaultParagraphFont"/>
    <w:rsid w:val="009D4A4C"/>
  </w:style>
  <w:style w:type="paragraph" w:customStyle="1" w:styleId="date-comments">
    <w:name w:val="date-comments"/>
    <w:basedOn w:val="Normal"/>
    <w:uiPriority w:val="99"/>
    <w:qFormat/>
    <w:rsid w:val="009D4A4C"/>
    <w:pPr>
      <w:spacing w:before="100" w:beforeAutospacing="1" w:after="100" w:afterAutospacing="1"/>
    </w:pPr>
    <w:rPr>
      <w:rFonts w:ascii="Times" w:hAnsi="Times"/>
      <w:szCs w:val="20"/>
    </w:rPr>
  </w:style>
  <w:style w:type="paragraph" w:customStyle="1" w:styleId="Pa15">
    <w:name w:val="Pa15"/>
    <w:basedOn w:val="Default"/>
    <w:next w:val="Default"/>
    <w:uiPriority w:val="99"/>
    <w:qFormat/>
    <w:rsid w:val="009D4A4C"/>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9D4A4C"/>
  </w:style>
  <w:style w:type="character" w:customStyle="1" w:styleId="meta-prep">
    <w:name w:val="meta-prep"/>
    <w:basedOn w:val="DefaultParagraphFont"/>
    <w:rsid w:val="009D4A4C"/>
  </w:style>
  <w:style w:type="character" w:customStyle="1" w:styleId="entry-date">
    <w:name w:val="entry-date"/>
    <w:basedOn w:val="DefaultParagraphFont"/>
    <w:rsid w:val="009D4A4C"/>
  </w:style>
  <w:style w:type="paragraph" w:customStyle="1" w:styleId="Shrink6">
    <w:name w:val="Shrink 6"/>
    <w:basedOn w:val="Normal"/>
    <w:uiPriority w:val="99"/>
    <w:qFormat/>
    <w:rsid w:val="009D4A4C"/>
    <w:rPr>
      <w:rFonts w:eastAsia="Calibri"/>
      <w:sz w:val="12"/>
    </w:rPr>
  </w:style>
  <w:style w:type="character" w:customStyle="1" w:styleId="HatChar1">
    <w:name w:val="Hat Char1"/>
    <w:aliases w:val="Heading 2 Char1,Heading 2 Char Char Char Char Char Char Char Char Char1,Heading 2 Char Char Char Char1,TagStyle Char1,Tag&amp;Cite Char1,HEADING 2 Char1,BlockText Char2,Hat Char2,TAG Char Char,Heading 2 Char2 Char Char2,Heading 2 Char1 Char Char11"/>
    <w:basedOn w:val="DefaultParagraphFont"/>
    <w:qFormat/>
    <w:rsid w:val="009D4A4C"/>
    <w:rPr>
      <w:rFonts w:asciiTheme="majorHAnsi" w:eastAsiaTheme="majorEastAsia" w:hAnsiTheme="majorHAnsi" w:cstheme="majorBidi"/>
      <w:b/>
      <w:bCs/>
      <w:color w:val="365F91" w:themeColor="accent1" w:themeShade="BF"/>
      <w:sz w:val="28"/>
      <w:szCs w:val="28"/>
    </w:rPr>
  </w:style>
  <w:style w:type="paragraph" w:customStyle="1" w:styleId="10ptfont">
    <w:name w:val="10pt font"/>
    <w:basedOn w:val="Normal"/>
    <w:link w:val="10ptfontChar"/>
    <w:autoRedefine/>
    <w:qFormat/>
    <w:rsid w:val="009D4A4C"/>
    <w:rPr>
      <w:rFonts w:eastAsia="Times New Roman"/>
      <w:sz w:val="20"/>
    </w:rPr>
  </w:style>
  <w:style w:type="character" w:customStyle="1" w:styleId="10ptfontChar">
    <w:name w:val="10pt font Char"/>
    <w:link w:val="10ptfont"/>
    <w:rsid w:val="009D4A4C"/>
    <w:rPr>
      <w:rFonts w:ascii="Calibri" w:eastAsia="Times New Roman" w:hAnsi="Calibri" w:cs="Calibri"/>
      <w:sz w:val="20"/>
      <w:szCs w:val="22"/>
    </w:rPr>
  </w:style>
  <w:style w:type="character" w:customStyle="1" w:styleId="StyleIntenseReferenceGaramond">
    <w:name w:val="Style Intense Reference + Garamond"/>
    <w:rsid w:val="009D4A4C"/>
    <w:rPr>
      <w:rFonts w:ascii="Garamond" w:hAnsi="Garamond"/>
      <w:bCs/>
      <w:color w:val="auto"/>
      <w:spacing w:val="5"/>
      <w:sz w:val="20"/>
      <w:u w:val="single"/>
    </w:rPr>
  </w:style>
  <w:style w:type="character" w:customStyle="1" w:styleId="StyleIntenseReferenceGaramondBold">
    <w:name w:val="Style Intense Reference + Garamond Bold"/>
    <w:rsid w:val="009D4A4C"/>
    <w:rPr>
      <w:rFonts w:ascii="Garamond" w:hAnsi="Garamond"/>
      <w:b/>
      <w:bCs/>
      <w:color w:val="auto"/>
      <w:spacing w:val="5"/>
      <w:sz w:val="20"/>
      <w:u w:val="single"/>
    </w:rPr>
  </w:style>
  <w:style w:type="character" w:customStyle="1" w:styleId="detailtitle">
    <w:name w:val="detailtitle"/>
    <w:basedOn w:val="DefaultParagraphFont"/>
    <w:rsid w:val="009D4A4C"/>
  </w:style>
  <w:style w:type="character" w:customStyle="1" w:styleId="newstime">
    <w:name w:val="newstime"/>
    <w:basedOn w:val="DefaultParagraphFont"/>
    <w:rsid w:val="009D4A4C"/>
  </w:style>
  <w:style w:type="character" w:customStyle="1" w:styleId="IntenseReference1">
    <w:name w:val="Intense Reference1"/>
    <w:qFormat/>
    <w:rsid w:val="009D4A4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D4A4C"/>
    <w:rPr>
      <w:rFonts w:ascii="Garamond" w:hAnsi="Garamond"/>
      <w:b/>
      <w:sz w:val="24"/>
      <w:szCs w:val="26"/>
      <w:bdr w:val="none" w:sz="0" w:space="0" w:color="auto"/>
      <w:shd w:val="clear" w:color="auto" w:fill="FFFF00"/>
    </w:rPr>
  </w:style>
  <w:style w:type="character" w:customStyle="1" w:styleId="ilad1">
    <w:name w:val="il_ad1"/>
    <w:rsid w:val="009D4A4C"/>
    <w:rPr>
      <w:vanish/>
      <w:webHidden w:val="0"/>
      <w:color w:val="000000"/>
      <w:u w:val="single"/>
      <w:specVanish/>
    </w:rPr>
  </w:style>
  <w:style w:type="character" w:customStyle="1" w:styleId="Brief-Smalltext">
    <w:name w:val="Brief - Small text"/>
    <w:basedOn w:val="CommentReference"/>
    <w:rsid w:val="009D4A4C"/>
    <w:rPr>
      <w:sz w:val="14"/>
      <w:szCs w:val="18"/>
    </w:rPr>
  </w:style>
  <w:style w:type="character" w:customStyle="1" w:styleId="beriefunderline">
    <w:name w:val="berief = underline"/>
    <w:rsid w:val="009D4A4C"/>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9D4A4C"/>
  </w:style>
  <w:style w:type="character" w:customStyle="1" w:styleId="c-messageeditedlabel">
    <w:name w:val="c-message__edited_label"/>
    <w:basedOn w:val="DefaultParagraphFont"/>
    <w:rsid w:val="009D4A4C"/>
  </w:style>
  <w:style w:type="character" w:customStyle="1" w:styleId="Emph">
    <w:name w:val="Emph"/>
    <w:basedOn w:val="DefaultParagraphFont"/>
    <w:uiPriority w:val="1"/>
    <w:qFormat/>
    <w:rsid w:val="009D4A4C"/>
    <w:rPr>
      <w:rFonts w:ascii="Arial" w:hAnsi="Arial"/>
      <w:b/>
      <w:sz w:val="20"/>
      <w:u w:val="single"/>
      <w:bdr w:val="single" w:sz="8" w:space="0" w:color="auto"/>
    </w:rPr>
  </w:style>
  <w:style w:type="character" w:customStyle="1" w:styleId="m-7691805453210505594gmail-style13ptbold">
    <w:name w:val="m_-7691805453210505594gmail-style13ptbold"/>
    <w:basedOn w:val="DefaultParagraphFont"/>
    <w:rsid w:val="009D4A4C"/>
  </w:style>
  <w:style w:type="character" w:customStyle="1" w:styleId="m-7691805453210505594gmail-styleunderline">
    <w:name w:val="m_-7691805453210505594gmail-styleunderline"/>
    <w:basedOn w:val="DefaultParagraphFont"/>
    <w:rsid w:val="009D4A4C"/>
  </w:style>
  <w:style w:type="paragraph" w:customStyle="1" w:styleId="CommentText1">
    <w:name w:val="Comment Text1"/>
    <w:basedOn w:val="Normal"/>
    <w:next w:val="CommentText"/>
    <w:uiPriority w:val="99"/>
    <w:unhideWhenUsed/>
    <w:qFormat/>
    <w:rsid w:val="009D4A4C"/>
    <w:rPr>
      <w:rFonts w:ascii="Georgia" w:hAnsi="Georgia"/>
      <w:sz w:val="20"/>
      <w:szCs w:val="20"/>
    </w:rPr>
  </w:style>
  <w:style w:type="paragraph" w:customStyle="1" w:styleId="CommentSubject1">
    <w:name w:val="Comment Subject1"/>
    <w:basedOn w:val="CommentText"/>
    <w:next w:val="CommentText"/>
    <w:uiPriority w:val="99"/>
    <w:semiHidden/>
    <w:unhideWhenUsed/>
    <w:qFormat/>
    <w:rsid w:val="009D4A4C"/>
    <w:rPr>
      <w:rFonts w:ascii="Arial Narrow" w:eastAsia="Calibri" w:hAnsi="Arial Narrow" w:cs="Arial"/>
      <w:color w:val="000000"/>
      <w:sz w:val="16"/>
    </w:rPr>
  </w:style>
  <w:style w:type="paragraph" w:customStyle="1" w:styleId="tagChar4">
    <w:name w:val="tag Char"/>
    <w:basedOn w:val="Normal"/>
    <w:uiPriority w:val="99"/>
    <w:qFormat/>
    <w:rsid w:val="009D4A4C"/>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9D4A4C"/>
    <w:pPr>
      <w:spacing w:before="100" w:beforeAutospacing="1" w:after="100" w:afterAutospacing="1"/>
    </w:pPr>
    <w:rPr>
      <w:rFonts w:ascii="Georgia" w:hAnsi="Georgia"/>
      <w:sz w:val="24"/>
    </w:rPr>
  </w:style>
  <w:style w:type="paragraph" w:customStyle="1" w:styleId="BodyText21">
    <w:name w:val="Body Text 21"/>
    <w:basedOn w:val="Normal"/>
    <w:next w:val="BodyText2"/>
    <w:uiPriority w:val="99"/>
    <w:qFormat/>
    <w:rsid w:val="009D4A4C"/>
    <w:pPr>
      <w:spacing w:after="120" w:line="480" w:lineRule="auto"/>
    </w:pPr>
  </w:style>
  <w:style w:type="character" w:customStyle="1" w:styleId="Style10ptBoldSmallcaps">
    <w:name w:val="Style 10 pt Bold Small caps"/>
    <w:basedOn w:val="DefaultParagraphFont"/>
    <w:rsid w:val="009D4A4C"/>
    <w:rPr>
      <w:b/>
      <w:bCs/>
      <w:smallCaps/>
      <w:sz w:val="20"/>
    </w:rPr>
  </w:style>
  <w:style w:type="paragraph" w:customStyle="1" w:styleId="DebateCitation">
    <w:name w:val="Debate Citation"/>
    <w:basedOn w:val="Normal"/>
    <w:autoRedefine/>
    <w:uiPriority w:val="99"/>
    <w:qFormat/>
    <w:rsid w:val="009D4A4C"/>
    <w:rPr>
      <w:rFonts w:ascii="Georgia" w:hAnsi="Georgia"/>
      <w:szCs w:val="16"/>
    </w:rPr>
  </w:style>
  <w:style w:type="character" w:customStyle="1" w:styleId="s1">
    <w:name w:val="s1"/>
    <w:basedOn w:val="DefaultParagraphFont"/>
    <w:rsid w:val="009D4A4C"/>
  </w:style>
  <w:style w:type="paragraph" w:customStyle="1" w:styleId="CommentText2">
    <w:name w:val="Comment Text2"/>
    <w:basedOn w:val="Normal"/>
    <w:next w:val="CommentText"/>
    <w:uiPriority w:val="99"/>
    <w:semiHidden/>
    <w:unhideWhenUsed/>
    <w:qFormat/>
    <w:rsid w:val="009D4A4C"/>
    <w:rPr>
      <w:rFonts w:ascii="Georgia" w:hAnsi="Georgia"/>
      <w:sz w:val="20"/>
      <w:szCs w:val="20"/>
    </w:rPr>
  </w:style>
  <w:style w:type="character" w:customStyle="1" w:styleId="CommentTextChar2">
    <w:name w:val="Comment Text Char2"/>
    <w:basedOn w:val="DefaultParagraphFont"/>
    <w:uiPriority w:val="99"/>
    <w:semiHidden/>
    <w:rsid w:val="009D4A4C"/>
    <w:rPr>
      <w:rFonts w:ascii="Arial" w:eastAsia="Cambria" w:hAnsi="Arial" w:cs="Arial"/>
      <w:sz w:val="20"/>
      <w:szCs w:val="20"/>
    </w:rPr>
  </w:style>
  <w:style w:type="character" w:customStyle="1" w:styleId="CommentTextChar3">
    <w:name w:val="Comment Text Char3"/>
    <w:basedOn w:val="DefaultParagraphFont"/>
    <w:uiPriority w:val="99"/>
    <w:rsid w:val="009D4A4C"/>
    <w:rPr>
      <w:rFonts w:cs="Arial"/>
      <w:sz w:val="20"/>
      <w:szCs w:val="20"/>
    </w:rPr>
  </w:style>
  <w:style w:type="character" w:customStyle="1" w:styleId="CommentSubjectChar2">
    <w:name w:val="Comment Subject Char2"/>
    <w:basedOn w:val="CommentTextChar3"/>
    <w:uiPriority w:val="99"/>
    <w:semiHidden/>
    <w:rsid w:val="009D4A4C"/>
    <w:rPr>
      <w:rFonts w:cs="Arial"/>
      <w:b/>
      <w:bCs/>
      <w:sz w:val="20"/>
      <w:szCs w:val="20"/>
    </w:rPr>
  </w:style>
  <w:style w:type="paragraph" w:customStyle="1" w:styleId="BodyText22">
    <w:name w:val="Body Text 22"/>
    <w:basedOn w:val="Normal"/>
    <w:next w:val="BodyText2"/>
    <w:uiPriority w:val="99"/>
    <w:semiHidden/>
    <w:unhideWhenUsed/>
    <w:qFormat/>
    <w:rsid w:val="009D4A4C"/>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9D4A4C"/>
    <w:rPr>
      <w:rFonts w:ascii="Arial" w:eastAsia="Cambria" w:hAnsi="Arial" w:cs="Arial"/>
      <w:sz w:val="22"/>
      <w:szCs w:val="22"/>
    </w:rPr>
  </w:style>
  <w:style w:type="character" w:customStyle="1" w:styleId="Heading5Char2">
    <w:name w:val="Heading 5 Char2"/>
    <w:basedOn w:val="DefaultParagraphFont"/>
    <w:rsid w:val="009D4A4C"/>
    <w:rPr>
      <w:rFonts w:asciiTheme="majorHAnsi" w:eastAsiaTheme="majorEastAsia" w:hAnsiTheme="majorHAnsi" w:cstheme="majorBidi"/>
      <w:color w:val="365F91" w:themeColor="accent1" w:themeShade="BF"/>
    </w:rPr>
  </w:style>
  <w:style w:type="character" w:customStyle="1" w:styleId="BodyText2Char3">
    <w:name w:val="Body Text 2 Char3"/>
    <w:basedOn w:val="DefaultParagraphFont"/>
    <w:uiPriority w:val="99"/>
    <w:semiHidden/>
    <w:rsid w:val="009D4A4C"/>
    <w:rPr>
      <w:rFonts w:cs="Arial"/>
    </w:rPr>
  </w:style>
  <w:style w:type="paragraph" w:customStyle="1" w:styleId="BalloonText1">
    <w:name w:val="Balloon Text1"/>
    <w:basedOn w:val="Normal"/>
    <w:next w:val="BalloonText"/>
    <w:uiPriority w:val="99"/>
    <w:semiHidden/>
    <w:unhideWhenUsed/>
    <w:qFormat/>
    <w:rsid w:val="009D4A4C"/>
    <w:rPr>
      <w:rFonts w:ascii="Segoe UI" w:hAnsi="Segoe UI" w:cs="Segoe UI"/>
      <w:sz w:val="18"/>
      <w:szCs w:val="18"/>
    </w:rPr>
  </w:style>
  <w:style w:type="character" w:customStyle="1" w:styleId="StyleBoldUnderlineBorderSinglesolidlineAuto05pt">
    <w:name w:val="Style Bold Underline Border: : (Single solid line Auto  0.5 pt ..."/>
    <w:basedOn w:val="DefaultParagraphFont"/>
    <w:rsid w:val="009D4A4C"/>
    <w:rPr>
      <w:b/>
      <w:bCs/>
      <w:u w:val="single"/>
      <w:bdr w:val="none" w:sz="0" w:space="0" w:color="auto"/>
    </w:rPr>
  </w:style>
  <w:style w:type="character" w:customStyle="1" w:styleId="UnresolvedMention2">
    <w:name w:val="Unresolved Mention2"/>
    <w:basedOn w:val="DefaultParagraphFont"/>
    <w:uiPriority w:val="99"/>
    <w:unhideWhenUsed/>
    <w:rsid w:val="009D4A4C"/>
    <w:rPr>
      <w:color w:val="605E5C"/>
      <w:shd w:val="clear" w:color="auto" w:fill="E1DFDD"/>
    </w:rPr>
  </w:style>
  <w:style w:type="character" w:customStyle="1" w:styleId="m6540463018285843025gmail-heading4char">
    <w:name w:val="m_6540463018285843025gmail-heading4char"/>
    <w:basedOn w:val="DefaultParagraphFont"/>
    <w:rsid w:val="009D4A4C"/>
  </w:style>
  <w:style w:type="character" w:customStyle="1" w:styleId="m6540463018285843025gmail-styleunderline">
    <w:name w:val="m_6540463018285843025gmail-styleunderline"/>
    <w:basedOn w:val="DefaultParagraphFont"/>
    <w:rsid w:val="009D4A4C"/>
  </w:style>
  <w:style w:type="character" w:customStyle="1" w:styleId="bylines">
    <w:name w:val="bylines"/>
    <w:basedOn w:val="DefaultParagraphFont"/>
    <w:rsid w:val="009D4A4C"/>
  </w:style>
  <w:style w:type="character" w:customStyle="1" w:styleId="postsubtitle">
    <w:name w:val="post_subtitle"/>
    <w:basedOn w:val="DefaultParagraphFont"/>
    <w:rsid w:val="009D4A4C"/>
  </w:style>
  <w:style w:type="character" w:customStyle="1" w:styleId="dispurl">
    <w:name w:val="dispurl"/>
    <w:basedOn w:val="DefaultParagraphFont"/>
    <w:rsid w:val="009D4A4C"/>
  </w:style>
  <w:style w:type="character" w:customStyle="1" w:styleId="ListBulletChar">
    <w:name w:val="List Bullet Char"/>
    <w:link w:val="ListBullet"/>
    <w:uiPriority w:val="99"/>
    <w:rsid w:val="009D4A4C"/>
    <w:rPr>
      <w:rFonts w:ascii="Calibri" w:eastAsiaTheme="minorHAnsi" w:hAnsi="Calibri" w:cs="Calibri"/>
      <w:sz w:val="22"/>
      <w:szCs w:val="22"/>
    </w:rPr>
  </w:style>
  <w:style w:type="character" w:customStyle="1" w:styleId="StyleUnderline11ptChar">
    <w:name w:val="Style Underline + 11 pt Char"/>
    <w:link w:val="StyleUnderline11pt0"/>
    <w:locked/>
    <w:rsid w:val="009D4A4C"/>
    <w:rPr>
      <w:rFonts w:ascii="Georgia" w:hAnsi="Georgia"/>
      <w:u w:val="single"/>
    </w:rPr>
  </w:style>
  <w:style w:type="paragraph" w:customStyle="1" w:styleId="StyleUnderline11pt0">
    <w:name w:val="Style Underline + 11 pt"/>
    <w:basedOn w:val="Normal"/>
    <w:link w:val="StyleUnderline11ptChar"/>
    <w:qFormat/>
    <w:rsid w:val="009D4A4C"/>
    <w:rPr>
      <w:rFonts w:ascii="Georgia" w:hAnsi="Georgia"/>
      <w:sz w:val="24"/>
      <w:u w:val="single"/>
    </w:rPr>
  </w:style>
  <w:style w:type="character" w:customStyle="1" w:styleId="StyleBoldUnderline11ptChar">
    <w:name w:val="Style BoldUnderline + 11 pt Char"/>
    <w:link w:val="StyleBoldUnderline11pt"/>
    <w:locked/>
    <w:rsid w:val="009D4A4C"/>
    <w:rPr>
      <w:rFonts w:ascii="Georgia" w:hAnsi="Georgia"/>
      <w:b/>
      <w:bCs/>
      <w:u w:val="single"/>
    </w:rPr>
  </w:style>
  <w:style w:type="paragraph" w:customStyle="1" w:styleId="StyleBoldUnderline11pt">
    <w:name w:val="Style BoldUnderline + 11 pt"/>
    <w:basedOn w:val="Normal"/>
    <w:link w:val="StyleBoldUnderline11ptChar"/>
    <w:qFormat/>
    <w:rsid w:val="009D4A4C"/>
    <w:rPr>
      <w:rFonts w:ascii="Georgia" w:hAnsi="Georgia"/>
      <w:b/>
      <w:bCs/>
      <w:sz w:val="24"/>
      <w:u w:val="single"/>
    </w:rPr>
  </w:style>
  <w:style w:type="character" w:customStyle="1" w:styleId="UnresolvedMention3">
    <w:name w:val="Unresolved Mention3"/>
    <w:basedOn w:val="DefaultParagraphFont"/>
    <w:uiPriority w:val="99"/>
    <w:unhideWhenUsed/>
    <w:rsid w:val="009D4A4C"/>
    <w:rPr>
      <w:color w:val="605E5C"/>
      <w:shd w:val="clear" w:color="auto" w:fill="E1DFDD"/>
    </w:rPr>
  </w:style>
  <w:style w:type="paragraph" w:customStyle="1" w:styleId="StyleStyle4ArialNarrow9pt">
    <w:name w:val="Style Style4 + Arial Narrow 9 pt"/>
    <w:basedOn w:val="Normal"/>
    <w:link w:val="StyleStyle4ArialNarrow9ptChar"/>
    <w:qFormat/>
    <w:rsid w:val="009D4A4C"/>
    <w:rPr>
      <w:rFonts w:eastAsia="Times New Roman"/>
      <w:u w:val="single"/>
    </w:rPr>
  </w:style>
  <w:style w:type="character" w:customStyle="1" w:styleId="StyleStyle4ArialNarrow9ptChar">
    <w:name w:val="Style Style4 + Arial Narrow 9 pt Char"/>
    <w:basedOn w:val="DefaultParagraphFont"/>
    <w:link w:val="StyleStyle4ArialNarrow9pt"/>
    <w:rsid w:val="009D4A4C"/>
    <w:rPr>
      <w:rFonts w:ascii="Calibri" w:eastAsia="Times New Roman" w:hAnsi="Calibri" w:cs="Calibri"/>
      <w:sz w:val="22"/>
      <w:szCs w:val="22"/>
      <w:u w:val="single"/>
    </w:rPr>
  </w:style>
  <w:style w:type="character" w:customStyle="1" w:styleId="UnresolvedMention4">
    <w:name w:val="Unresolved Mention4"/>
    <w:basedOn w:val="DefaultParagraphFont"/>
    <w:uiPriority w:val="99"/>
    <w:unhideWhenUsed/>
    <w:rsid w:val="009D4A4C"/>
    <w:rPr>
      <w:color w:val="605E5C"/>
      <w:shd w:val="clear" w:color="auto" w:fill="E1DFDD"/>
    </w:rPr>
  </w:style>
  <w:style w:type="character" w:customStyle="1" w:styleId="regarticletext1">
    <w:name w:val="regarticletext1"/>
    <w:basedOn w:val="DefaultParagraphFont"/>
    <w:rsid w:val="009D4A4C"/>
    <w:rPr>
      <w:rFonts w:ascii="Arial" w:hAnsi="Arial" w:cs="Arial" w:hint="default"/>
      <w:color w:val="000000"/>
      <w:sz w:val="18"/>
      <w:szCs w:val="18"/>
    </w:rPr>
  </w:style>
  <w:style w:type="paragraph" w:customStyle="1" w:styleId="gntarbp">
    <w:name w:val="gnt_ar_b_p"/>
    <w:basedOn w:val="Normal"/>
    <w:uiPriority w:val="99"/>
    <w:qFormat/>
    <w:rsid w:val="009D4A4C"/>
    <w:pPr>
      <w:spacing w:before="100" w:beforeAutospacing="1" w:after="100" w:afterAutospacing="1"/>
    </w:pPr>
    <w:rPr>
      <w:rFonts w:eastAsia="Times New Roman"/>
      <w:sz w:val="24"/>
    </w:rPr>
  </w:style>
  <w:style w:type="paragraph" w:customStyle="1" w:styleId="description">
    <w:name w:val="description"/>
    <w:basedOn w:val="Normal"/>
    <w:uiPriority w:val="99"/>
    <w:qFormat/>
    <w:rsid w:val="009D4A4C"/>
    <w:pPr>
      <w:spacing w:before="100" w:beforeAutospacing="1" w:after="100" w:afterAutospacing="1"/>
    </w:pPr>
    <w:rPr>
      <w:rFonts w:eastAsia="Times New Roman"/>
      <w:sz w:val="24"/>
    </w:rPr>
  </w:style>
  <w:style w:type="character" w:customStyle="1" w:styleId="dem">
    <w:name w:val="dem"/>
    <w:basedOn w:val="DefaultParagraphFont"/>
    <w:rsid w:val="009D4A4C"/>
  </w:style>
  <w:style w:type="character" w:customStyle="1" w:styleId="rep">
    <w:name w:val="rep"/>
    <w:basedOn w:val="DefaultParagraphFont"/>
    <w:rsid w:val="009D4A4C"/>
  </w:style>
  <w:style w:type="character" w:customStyle="1" w:styleId="CardChar11">
    <w:name w:val="Card Char1"/>
    <w:rsid w:val="009D4A4C"/>
    <w:rPr>
      <w:rFonts w:ascii="Palatino Linotype" w:eastAsia="Times New Roman" w:hAnsi="Palatino Linotype" w:cs="Arial"/>
      <w:bCs/>
      <w:szCs w:val="24"/>
    </w:rPr>
  </w:style>
  <w:style w:type="paragraph" w:customStyle="1" w:styleId="generic-articlebody">
    <w:name w:val="generic-article__body"/>
    <w:basedOn w:val="Normal"/>
    <w:uiPriority w:val="99"/>
    <w:qFormat/>
    <w:rsid w:val="009D4A4C"/>
    <w:pPr>
      <w:spacing w:before="100" w:beforeAutospacing="1" w:after="100" w:afterAutospacing="1"/>
    </w:pPr>
    <w:rPr>
      <w:rFonts w:eastAsia="Times New Roman"/>
      <w:sz w:val="24"/>
    </w:rPr>
  </w:style>
  <w:style w:type="character" w:customStyle="1" w:styleId="image-sharelabel">
    <w:name w:val="image-share__label"/>
    <w:basedOn w:val="DefaultParagraphFont"/>
    <w:rsid w:val="009D4A4C"/>
  </w:style>
  <w:style w:type="character" w:customStyle="1" w:styleId="dquo">
    <w:name w:val="dquo"/>
    <w:basedOn w:val="DefaultParagraphFont"/>
    <w:rsid w:val="009D4A4C"/>
  </w:style>
  <w:style w:type="character" w:customStyle="1" w:styleId="rollover-block">
    <w:name w:val="rollover-block"/>
    <w:basedOn w:val="DefaultParagraphFont"/>
    <w:rsid w:val="009D4A4C"/>
  </w:style>
  <w:style w:type="paragraph" w:customStyle="1" w:styleId="tx">
    <w:name w:val="tx"/>
    <w:basedOn w:val="Normal"/>
    <w:uiPriority w:val="99"/>
    <w:qFormat/>
    <w:rsid w:val="009D4A4C"/>
    <w:pPr>
      <w:spacing w:before="100" w:beforeAutospacing="1" w:after="100" w:afterAutospacing="1"/>
    </w:pPr>
    <w:rPr>
      <w:rFonts w:eastAsia="Times New Roman"/>
      <w:sz w:val="24"/>
    </w:rPr>
  </w:style>
  <w:style w:type="character" w:customStyle="1" w:styleId="cardChar20">
    <w:name w:val="card Char2"/>
    <w:basedOn w:val="DefaultParagraphFont"/>
    <w:rsid w:val="009D4A4C"/>
  </w:style>
  <w:style w:type="paragraph" w:customStyle="1" w:styleId="paragraph">
    <w:name w:val="paragraph"/>
    <w:basedOn w:val="Normal"/>
    <w:uiPriority w:val="99"/>
    <w:qFormat/>
    <w:rsid w:val="009D4A4C"/>
    <w:pPr>
      <w:spacing w:before="100" w:beforeAutospacing="1" w:after="100" w:afterAutospacing="1"/>
    </w:pPr>
    <w:rPr>
      <w:rFonts w:eastAsia="Times New Roman"/>
      <w:sz w:val="24"/>
    </w:rPr>
  </w:style>
  <w:style w:type="character" w:customStyle="1" w:styleId="normaltextrun">
    <w:name w:val="normaltextrun"/>
    <w:basedOn w:val="DefaultParagraphFont"/>
    <w:rsid w:val="009D4A4C"/>
  </w:style>
  <w:style w:type="character" w:customStyle="1" w:styleId="eop">
    <w:name w:val="eop"/>
    <w:basedOn w:val="DefaultParagraphFont"/>
    <w:rsid w:val="009D4A4C"/>
  </w:style>
  <w:style w:type="character" w:customStyle="1" w:styleId="spellingerror">
    <w:name w:val="spellingerror"/>
    <w:basedOn w:val="DefaultParagraphFont"/>
    <w:rsid w:val="009D4A4C"/>
  </w:style>
  <w:style w:type="paragraph" w:customStyle="1" w:styleId="CardText20">
    <w:name w:val="Card Text2"/>
    <w:basedOn w:val="Normal"/>
    <w:uiPriority w:val="4"/>
    <w:qFormat/>
    <w:rsid w:val="009D4A4C"/>
    <w:pPr>
      <w:ind w:left="288" w:right="288"/>
    </w:pPr>
    <w:rPr>
      <w:sz w:val="16"/>
    </w:rPr>
  </w:style>
  <w:style w:type="character" w:customStyle="1" w:styleId="normal-c1">
    <w:name w:val="normal-c1"/>
    <w:rsid w:val="009D4A4C"/>
  </w:style>
  <w:style w:type="character" w:customStyle="1" w:styleId="Style12ptBoldUnderline">
    <w:name w:val="Style 12 pt Bold Underline"/>
    <w:rsid w:val="009D4A4C"/>
    <w:rPr>
      <w:b/>
      <w:bCs/>
      <w:sz w:val="24"/>
      <w:u w:val="single"/>
    </w:rPr>
  </w:style>
  <w:style w:type="character" w:customStyle="1" w:styleId="Irrelevant6fontChar">
    <w:name w:val="Irrelevant (6 font) Char"/>
    <w:rsid w:val="009D4A4C"/>
    <w:rPr>
      <w:sz w:val="12"/>
      <w:szCs w:val="12"/>
      <w:lang w:val="en-US" w:eastAsia="en-US" w:bidi="ar-SA"/>
    </w:rPr>
  </w:style>
  <w:style w:type="character" w:customStyle="1" w:styleId="ref-lnk">
    <w:name w:val="ref-lnk"/>
    <w:basedOn w:val="DefaultParagraphFont"/>
    <w:rsid w:val="009D4A4C"/>
  </w:style>
  <w:style w:type="character" w:customStyle="1" w:styleId="s2">
    <w:name w:val="s2"/>
    <w:basedOn w:val="DefaultParagraphFont"/>
    <w:rsid w:val="009D4A4C"/>
  </w:style>
  <w:style w:type="paragraph" w:customStyle="1" w:styleId="li1">
    <w:name w:val="li1"/>
    <w:basedOn w:val="Normal"/>
    <w:uiPriority w:val="99"/>
    <w:qFormat/>
    <w:rsid w:val="009D4A4C"/>
    <w:pPr>
      <w:spacing w:before="100" w:beforeAutospacing="1" w:after="100" w:afterAutospacing="1"/>
    </w:pPr>
    <w:rPr>
      <w:rFonts w:eastAsia="Times New Roman"/>
      <w:sz w:val="24"/>
    </w:rPr>
  </w:style>
  <w:style w:type="character" w:customStyle="1" w:styleId="s3">
    <w:name w:val="s3"/>
    <w:basedOn w:val="DefaultParagraphFont"/>
    <w:rsid w:val="009D4A4C"/>
  </w:style>
  <w:style w:type="paragraph" w:customStyle="1" w:styleId="ad-inject-after">
    <w:name w:val="ad-inject-after"/>
    <w:basedOn w:val="Normal"/>
    <w:uiPriority w:val="99"/>
    <w:qFormat/>
    <w:rsid w:val="009D4A4C"/>
    <w:pPr>
      <w:spacing w:before="100" w:beforeAutospacing="1" w:after="100" w:afterAutospacing="1"/>
    </w:pPr>
    <w:rPr>
      <w:rFonts w:eastAsia="Times New Roman"/>
      <w:sz w:val="24"/>
    </w:rPr>
  </w:style>
  <w:style w:type="character" w:customStyle="1" w:styleId="StyleThickunderline1">
    <w:name w:val="Style Thick underline1"/>
    <w:basedOn w:val="DefaultParagraphFont"/>
    <w:rsid w:val="009D4A4C"/>
    <w:rPr>
      <w:u w:val="single"/>
    </w:rPr>
  </w:style>
  <w:style w:type="paragraph" w:customStyle="1" w:styleId="BoldUnderlined1">
    <w:name w:val="Bold Underlined1"/>
    <w:basedOn w:val="Normal"/>
    <w:next w:val="BodyText"/>
    <w:uiPriority w:val="6"/>
    <w:qFormat/>
    <w:rsid w:val="009D4A4C"/>
    <w:pPr>
      <w:keepNext/>
      <w:keepLines/>
      <w:spacing w:after="240"/>
      <w:jc w:val="center"/>
      <w:outlineLvl w:val="0"/>
    </w:pPr>
    <w:rPr>
      <w:bCs/>
      <w:sz w:val="24"/>
      <w:u w:val="single"/>
    </w:rPr>
  </w:style>
  <w:style w:type="character" w:customStyle="1" w:styleId="StyleBox12ptBold">
    <w:name w:val="Style Box + 12 pt Bold"/>
    <w:basedOn w:val="DefaultParagraphFont"/>
    <w:rsid w:val="009D4A4C"/>
    <w:rPr>
      <w:rFonts w:ascii="Georgia" w:hAnsi="Georgia"/>
      <w:b/>
      <w:bCs/>
      <w:sz w:val="22"/>
      <w:u w:val="single"/>
      <w:bdr w:val="none" w:sz="0" w:space="0" w:color="auto"/>
    </w:rPr>
  </w:style>
  <w:style w:type="character" w:customStyle="1" w:styleId="StyleBox12pt">
    <w:name w:val="Style Box + 12 pt"/>
    <w:basedOn w:val="DefaultParagraphFont"/>
    <w:rsid w:val="009D4A4C"/>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9D4A4C"/>
    <w:rPr>
      <w:bCs w:val="0"/>
    </w:rPr>
  </w:style>
  <w:style w:type="character" w:customStyle="1" w:styleId="StyleGaramondText1">
    <w:name w:val="Style Garamond Text 1"/>
    <w:basedOn w:val="DefaultParagraphFont"/>
    <w:rsid w:val="009D4A4C"/>
    <w:rPr>
      <w:rFonts w:ascii="Georgia" w:hAnsi="Georgia"/>
      <w:color w:val="0D0D0D" w:themeColor="text1" w:themeTint="F2"/>
      <w:sz w:val="22"/>
    </w:rPr>
  </w:style>
  <w:style w:type="character" w:customStyle="1" w:styleId="StyleGaramondText1Underline">
    <w:name w:val="Style Garamond Text 1 Underline"/>
    <w:basedOn w:val="DefaultParagraphFont"/>
    <w:rsid w:val="009D4A4C"/>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9D4A4C"/>
    <w:rPr>
      <w:b w:val="0"/>
      <w:bCs w:val="0"/>
      <w:sz w:val="14"/>
      <w:u w:val="none"/>
    </w:rPr>
  </w:style>
  <w:style w:type="character" w:customStyle="1" w:styleId="Style7ptBold">
    <w:name w:val="Style 7 pt Bold"/>
    <w:basedOn w:val="DefaultParagraphFont"/>
    <w:rsid w:val="009D4A4C"/>
    <w:rPr>
      <w:b w:val="0"/>
      <w:bCs/>
      <w:sz w:val="14"/>
    </w:rPr>
  </w:style>
  <w:style w:type="paragraph" w:customStyle="1" w:styleId="Stylecardtext8pt">
    <w:name w:val="Style card text + 8 pt"/>
    <w:basedOn w:val="Normal"/>
    <w:uiPriority w:val="99"/>
    <w:qFormat/>
    <w:rsid w:val="009D4A4C"/>
    <w:pPr>
      <w:ind w:right="288"/>
    </w:pPr>
  </w:style>
  <w:style w:type="paragraph" w:customStyle="1" w:styleId="Stylecardtext5pt">
    <w:name w:val="Style card text + 5 pt"/>
    <w:basedOn w:val="Normal"/>
    <w:uiPriority w:val="99"/>
    <w:qFormat/>
    <w:rsid w:val="009D4A4C"/>
    <w:pPr>
      <w:ind w:right="288"/>
    </w:pPr>
    <w:rPr>
      <w:sz w:val="10"/>
    </w:rPr>
  </w:style>
  <w:style w:type="character" w:customStyle="1" w:styleId="StyleStyleBoldUnderlineUnderlineIntenseEmphasis1apple-style-">
    <w:name w:val="Style Style Bold UnderlineUnderlineIntense Emphasis1apple-style-..."/>
    <w:basedOn w:val="DefaultParagraphFont"/>
    <w:rsid w:val="009D4A4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D4A4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D4A4C"/>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9D4A4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D4A4C"/>
    <w:rPr>
      <w:rFonts w:ascii="Georgia" w:hAnsi="Georgia"/>
      <w:sz w:val="24"/>
      <w:u w:val="single"/>
    </w:rPr>
  </w:style>
  <w:style w:type="paragraph" w:customStyle="1" w:styleId="StyleCardsGeorgia">
    <w:name w:val="Style Cards + Georgia"/>
    <w:basedOn w:val="Normal"/>
    <w:uiPriority w:val="99"/>
    <w:qFormat/>
    <w:rsid w:val="009D4A4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9D4A4C"/>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uiPriority w:val="99"/>
    <w:qFormat/>
    <w:rsid w:val="009D4A4C"/>
    <w:pPr>
      <w:spacing w:after="200" w:line="276" w:lineRule="auto"/>
      <w:contextualSpacing/>
    </w:pPr>
    <w:rPr>
      <w:rFonts w:eastAsia="Malgun Gothic"/>
      <w:szCs w:val="22"/>
      <w:u w:val="single"/>
    </w:rPr>
  </w:style>
  <w:style w:type="character" w:customStyle="1" w:styleId="BodytextItalic1">
    <w:name w:val="Body text + Italic1"/>
    <w:aliases w:val="Spacing 0 pt1"/>
    <w:uiPriority w:val="99"/>
    <w:rsid w:val="009D4A4C"/>
    <w:rPr>
      <w:rFonts w:ascii="Sylfaen" w:hAnsi="Sylfaen" w:cs="Sylfaen"/>
      <w:i/>
      <w:iCs/>
      <w:sz w:val="19"/>
      <w:szCs w:val="19"/>
      <w:u w:val="none"/>
      <w:shd w:val="clear" w:color="auto" w:fill="FFFFFF"/>
    </w:rPr>
  </w:style>
  <w:style w:type="character" w:customStyle="1" w:styleId="StyleHeading4UnderlinedsmalltextGaramondChar">
    <w:name w:val="Style Heading 4Underlinedsmall text + Garamond Char"/>
    <w:link w:val="StyleHeading4UnderlinedsmalltextGaramond"/>
    <w:locked/>
    <w:rsid w:val="009D4A4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D4A4C"/>
    <w:pPr>
      <w:spacing w:before="0"/>
    </w:pPr>
    <w:rPr>
      <w:rFonts w:ascii="Garamond" w:eastAsia="Times New Roman" w:hAnsi="Garamond" w:cstheme="minorBidi"/>
      <w:b w:val="0"/>
      <w:iCs/>
      <w:sz w:val="24"/>
      <w:szCs w:val="24"/>
      <w:u w:val="single"/>
    </w:rPr>
  </w:style>
  <w:style w:type="paragraph" w:customStyle="1" w:styleId="Heading2-NotBold">
    <w:name w:val="Heading 2 - Not Bold"/>
    <w:basedOn w:val="Heading2"/>
    <w:autoRedefine/>
    <w:uiPriority w:val="99"/>
    <w:qFormat/>
    <w:rsid w:val="009D4A4C"/>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9D4A4C"/>
    <w:rPr>
      <w:b/>
    </w:rPr>
  </w:style>
  <w:style w:type="character" w:customStyle="1" w:styleId="Style2Char0">
    <w:name w:val="Style 2 Char"/>
    <w:link w:val="Style20"/>
    <w:locked/>
    <w:rsid w:val="009D4A4C"/>
    <w:rPr>
      <w:rFonts w:ascii="Calibri" w:eastAsia="Times New Roman" w:hAnsi="Calibri" w:cs="Calibri"/>
      <w:noProof/>
      <w:color w:val="000000"/>
      <w:sz w:val="22"/>
      <w:szCs w:val="20"/>
    </w:rPr>
  </w:style>
  <w:style w:type="character" w:customStyle="1" w:styleId="GAUnderlineChar">
    <w:name w:val="GA Underline Char"/>
    <w:link w:val="GAUnderline"/>
    <w:locked/>
    <w:rsid w:val="009D4A4C"/>
    <w:rPr>
      <w:rFonts w:ascii="Garamond" w:eastAsia="Times New Roman" w:hAnsi="Garamond"/>
      <w:u w:val="single"/>
    </w:rPr>
  </w:style>
  <w:style w:type="paragraph" w:customStyle="1" w:styleId="GAUnderline">
    <w:name w:val="GA Underline"/>
    <w:basedOn w:val="Normal"/>
    <w:link w:val="GAUnderlineChar"/>
    <w:qFormat/>
    <w:rsid w:val="009D4A4C"/>
    <w:rPr>
      <w:rFonts w:ascii="Garamond" w:eastAsia="Times New Roman" w:hAnsi="Garamond"/>
      <w:sz w:val="24"/>
      <w:u w:val="single"/>
    </w:rPr>
  </w:style>
  <w:style w:type="character" w:customStyle="1" w:styleId="textsmallChar0">
    <w:name w:val="textsmall Char"/>
    <w:link w:val="textsmall0"/>
    <w:locked/>
    <w:rsid w:val="009D4A4C"/>
    <w:rPr>
      <w:rFonts w:ascii="Calibri" w:eastAsia="Times New Roman" w:hAnsi="Calibri" w:cs="Calibri"/>
      <w:sz w:val="22"/>
      <w:szCs w:val="22"/>
    </w:rPr>
  </w:style>
  <w:style w:type="paragraph" w:customStyle="1" w:styleId="h-lead">
    <w:name w:val="h-lead"/>
    <w:basedOn w:val="Normal"/>
    <w:uiPriority w:val="99"/>
    <w:qFormat/>
    <w:rsid w:val="009D4A4C"/>
    <w:pPr>
      <w:spacing w:before="100" w:beforeAutospacing="1" w:after="100" w:afterAutospacing="1"/>
    </w:pPr>
    <w:rPr>
      <w:rFonts w:eastAsia="Times New Roman"/>
    </w:rPr>
  </w:style>
  <w:style w:type="paragraph" w:customStyle="1" w:styleId="intro">
    <w:name w:val="intro"/>
    <w:basedOn w:val="Normal"/>
    <w:uiPriority w:val="99"/>
    <w:qFormat/>
    <w:rsid w:val="009D4A4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D4A4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D4A4C"/>
    <w:pPr>
      <w:keepNext w:val="0"/>
      <w:keepLines w:val="0"/>
      <w:spacing w:before="60" w:after="60"/>
      <w:jc w:val="left"/>
    </w:pPr>
    <w:rPr>
      <w:rFonts w:ascii="Bell MT" w:eastAsia="Times New Roman" w:hAnsi="Bell MT" w:cstheme="minorBidi"/>
      <w:bCs w:val="0"/>
      <w:sz w:val="24"/>
      <w:szCs w:val="28"/>
      <w:u w:val="none"/>
    </w:rPr>
  </w:style>
  <w:style w:type="paragraph" w:customStyle="1" w:styleId="F3-TagAuthor">
    <w:name w:val="F3 - Tag/Author"/>
    <w:basedOn w:val="Normal"/>
    <w:uiPriority w:val="99"/>
    <w:qFormat/>
    <w:rsid w:val="009D4A4C"/>
    <w:rPr>
      <w:rFonts w:eastAsia="Times New Roman"/>
      <w:b/>
      <w:sz w:val="20"/>
    </w:rPr>
  </w:style>
  <w:style w:type="paragraph" w:customStyle="1" w:styleId="F5-UnderlineNormal">
    <w:name w:val="F5 - Underline Normal"/>
    <w:basedOn w:val="Normal"/>
    <w:uiPriority w:val="99"/>
    <w:qFormat/>
    <w:rsid w:val="009D4A4C"/>
    <w:rPr>
      <w:sz w:val="20"/>
      <w:u w:val="single"/>
    </w:rPr>
  </w:style>
  <w:style w:type="paragraph" w:customStyle="1" w:styleId="Brief-PrimarySource">
    <w:name w:val="Brief - Primary Source"/>
    <w:basedOn w:val="Normal"/>
    <w:uiPriority w:val="99"/>
    <w:qFormat/>
    <w:rsid w:val="009D4A4C"/>
    <w:rPr>
      <w:rFonts w:eastAsia="Times New Roman"/>
      <w:b/>
      <w:u w:val="single"/>
    </w:rPr>
  </w:style>
  <w:style w:type="paragraph" w:customStyle="1" w:styleId="Brief-Underline">
    <w:name w:val="Brief - Underline"/>
    <w:basedOn w:val="Normal"/>
    <w:uiPriority w:val="99"/>
    <w:qFormat/>
    <w:rsid w:val="009D4A4C"/>
    <w:rPr>
      <w:rFonts w:eastAsia="Times New Roman"/>
      <w:sz w:val="20"/>
      <w:u w:val="single"/>
    </w:rPr>
  </w:style>
  <w:style w:type="paragraph" w:customStyle="1" w:styleId="Brief">
    <w:name w:val="Brief"/>
    <w:basedOn w:val="Brief-PrimarySource"/>
    <w:uiPriority w:val="99"/>
    <w:qFormat/>
    <w:rsid w:val="009D4A4C"/>
    <w:rPr>
      <w:b w:val="0"/>
    </w:rPr>
  </w:style>
  <w:style w:type="paragraph" w:customStyle="1" w:styleId="CM2">
    <w:name w:val="CM2"/>
    <w:basedOn w:val="Normal"/>
    <w:next w:val="Normal"/>
    <w:uiPriority w:val="99"/>
    <w:qFormat/>
    <w:rsid w:val="009D4A4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D4A4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D4A4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34">
    <w:name w:val="CM34"/>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56">
    <w:name w:val="CM56"/>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58">
    <w:name w:val="CM58"/>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57">
    <w:name w:val="CM57"/>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1">
    <w:name w:val="CM1"/>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49">
    <w:name w:val="CM49"/>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41">
    <w:name w:val="CM41"/>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Normal-SIGN1">
    <w:name w:val="Normal-SIGN1"/>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3">
    <w:name w:val="CM3"/>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33">
    <w:name w:val="CM33"/>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37">
    <w:name w:val="CM37"/>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7">
    <w:name w:val="CM7"/>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Brief-Card">
    <w:name w:val="Brief - Card"/>
    <w:basedOn w:val="Normal"/>
    <w:uiPriority w:val="99"/>
    <w:qFormat/>
    <w:rsid w:val="009D4A4C"/>
    <w:rPr>
      <w:rFonts w:eastAsia="Times New Roman"/>
      <w:sz w:val="20"/>
    </w:rPr>
  </w:style>
  <w:style w:type="paragraph" w:customStyle="1" w:styleId="Normal3">
    <w:name w:val="Normal+3"/>
    <w:basedOn w:val="Normal"/>
    <w:next w:val="Normal"/>
    <w:uiPriority w:val="99"/>
    <w:qFormat/>
    <w:rsid w:val="009D4A4C"/>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D4A4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D4A4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over1">
    <w:name w:val="Cover 1"/>
    <w:basedOn w:val="Normal"/>
    <w:next w:val="Normal"/>
    <w:uiPriority w:val="99"/>
    <w:qFormat/>
    <w:rsid w:val="009D4A4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D4A4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30">
    <w:name w:val="CM30"/>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28">
    <w:name w:val="CM28"/>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8">
    <w:name w:val="CM8"/>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DoubleUnderlined">
    <w:name w:val="Double Underlined"/>
    <w:basedOn w:val="Heading2"/>
    <w:autoRedefine/>
    <w:uiPriority w:val="99"/>
    <w:qFormat/>
    <w:rsid w:val="009D4A4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9D4A4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PageHeader-Underline18pt">
    <w:name w:val="Page Header - Underline 18 pt"/>
    <w:uiPriority w:val="99"/>
    <w:qFormat/>
    <w:rsid w:val="009D4A4C"/>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D4A4C"/>
    <w:pPr>
      <w:keepLines w:val="0"/>
      <w:suppressAutoHyphens/>
      <w:spacing w:before="0"/>
      <w:contextualSpacing/>
      <w:jc w:val="left"/>
    </w:pPr>
    <w:rPr>
      <w:bCs w:val="0"/>
      <w:iCs/>
      <w:sz w:val="24"/>
      <w:szCs w:val="28"/>
      <w:u w:val="none"/>
    </w:rPr>
  </w:style>
  <w:style w:type="paragraph" w:customStyle="1" w:styleId="subhead">
    <w:name w:val="subhead"/>
    <w:basedOn w:val="Normal"/>
    <w:uiPriority w:val="99"/>
    <w:qFormat/>
    <w:rsid w:val="009D4A4C"/>
    <w:pPr>
      <w:spacing w:after="120" w:line="225" w:lineRule="atLeast"/>
      <w:ind w:right="180"/>
    </w:pPr>
    <w:rPr>
      <w:rFonts w:eastAsia="Times New Roman"/>
      <w:color w:val="5177C5"/>
      <w:sz w:val="20"/>
      <w:szCs w:val="20"/>
    </w:rPr>
  </w:style>
  <w:style w:type="paragraph" w:customStyle="1" w:styleId="boldy">
    <w:name w:val="boldy"/>
    <w:basedOn w:val="Heading2"/>
    <w:uiPriority w:val="99"/>
    <w:qFormat/>
    <w:rsid w:val="009D4A4C"/>
    <w:pPr>
      <w:keepLines w:val="0"/>
      <w:suppressAutoHyphens/>
      <w:spacing w:before="0"/>
      <w:contextualSpacing/>
      <w:jc w:val="left"/>
    </w:pPr>
    <w:rPr>
      <w:bCs w:val="0"/>
      <w:iCs/>
      <w:sz w:val="22"/>
      <w:szCs w:val="20"/>
      <w:u w:val="none"/>
    </w:rPr>
  </w:style>
  <w:style w:type="paragraph" w:customStyle="1" w:styleId="TxBr6p1">
    <w:name w:val="TxBr_6p1"/>
    <w:basedOn w:val="Normal"/>
    <w:uiPriority w:val="99"/>
    <w:qFormat/>
    <w:rsid w:val="009D4A4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D4A4C"/>
    <w:pPr>
      <w:ind w:left="400"/>
    </w:pPr>
    <w:rPr>
      <w:rFonts w:eastAsia="Times New Roman"/>
      <w:sz w:val="20"/>
      <w:szCs w:val="20"/>
    </w:rPr>
  </w:style>
  <w:style w:type="character" w:customStyle="1" w:styleId="UnderlineStyleChar">
    <w:name w:val="Underline Style Char"/>
    <w:link w:val="UnderlineStyle1"/>
    <w:locked/>
    <w:rsid w:val="009D4A4C"/>
    <w:rPr>
      <w:rFonts w:ascii="Times New Roman" w:eastAsia="Times New Roman" w:hAnsi="Times New Roman"/>
      <w:b/>
      <w:u w:val="single"/>
    </w:rPr>
  </w:style>
  <w:style w:type="paragraph" w:customStyle="1" w:styleId="UnderlineStyle1">
    <w:name w:val="Underline Style"/>
    <w:basedOn w:val="Normal"/>
    <w:link w:val="UnderlineStyleChar"/>
    <w:qFormat/>
    <w:rsid w:val="009D4A4C"/>
    <w:rPr>
      <w:rFonts w:ascii="Times New Roman" w:eastAsia="Times New Roman" w:hAnsi="Times New Roman"/>
      <w:b/>
      <w:sz w:val="24"/>
      <w:u w:val="single"/>
    </w:rPr>
  </w:style>
  <w:style w:type="paragraph" w:customStyle="1" w:styleId="Normalization">
    <w:name w:val="Normalization"/>
    <w:basedOn w:val="Normal"/>
    <w:uiPriority w:val="99"/>
    <w:qFormat/>
    <w:rsid w:val="009D4A4C"/>
    <w:rPr>
      <w:rFonts w:eastAsia="Times New Roman"/>
      <w:sz w:val="18"/>
    </w:rPr>
  </w:style>
  <w:style w:type="paragraph" w:customStyle="1" w:styleId="listlevel1">
    <w:name w:val="list level 1"/>
    <w:basedOn w:val="Normal"/>
    <w:uiPriority w:val="99"/>
    <w:qFormat/>
    <w:rsid w:val="009D4A4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D4A4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D4A4C"/>
    <w:pPr>
      <w:ind w:left="1660"/>
    </w:pPr>
  </w:style>
  <w:style w:type="paragraph" w:customStyle="1" w:styleId="PageNumber1">
    <w:name w:val="Page Number1"/>
    <w:basedOn w:val="Normal"/>
    <w:next w:val="Normal"/>
    <w:uiPriority w:val="99"/>
    <w:qFormat/>
    <w:rsid w:val="009D4A4C"/>
    <w:rPr>
      <w:rFonts w:eastAsia="Times New Roman"/>
      <w:sz w:val="20"/>
    </w:rPr>
  </w:style>
  <w:style w:type="paragraph" w:customStyle="1" w:styleId="Card1">
    <w:name w:val="Card1"/>
    <w:uiPriority w:val="99"/>
    <w:qFormat/>
    <w:rsid w:val="009D4A4C"/>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D4A4C"/>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D4A4C"/>
    <w:pPr>
      <w:ind w:left="288" w:right="288"/>
    </w:pPr>
    <w:rPr>
      <w:rFonts w:eastAsia="Times New Roman"/>
      <w:sz w:val="20"/>
    </w:rPr>
  </w:style>
  <w:style w:type="paragraph" w:customStyle="1" w:styleId="Body">
    <w:name w:val="Body"/>
    <w:basedOn w:val="Normal"/>
    <w:uiPriority w:val="99"/>
    <w:qFormat/>
    <w:rsid w:val="009D4A4C"/>
    <w:pPr>
      <w:outlineLvl w:val="3"/>
    </w:pPr>
    <w:rPr>
      <w:rFonts w:eastAsia="Times New Roman"/>
      <w:sz w:val="20"/>
      <w:szCs w:val="20"/>
    </w:rPr>
  </w:style>
  <w:style w:type="paragraph" w:customStyle="1" w:styleId="3text">
    <w:name w:val="3text"/>
    <w:basedOn w:val="Normal"/>
    <w:uiPriority w:val="99"/>
    <w:qFormat/>
    <w:rsid w:val="009D4A4C"/>
    <w:pPr>
      <w:spacing w:before="100" w:beforeAutospacing="1" w:after="100" w:afterAutospacing="1"/>
    </w:pPr>
    <w:rPr>
      <w:rFonts w:eastAsia="Times New Roman"/>
    </w:rPr>
  </w:style>
  <w:style w:type="paragraph" w:customStyle="1" w:styleId="TimesNewRoman12">
    <w:name w:val="TimesNewRoman12"/>
    <w:uiPriority w:val="99"/>
    <w:qFormat/>
    <w:rsid w:val="009D4A4C"/>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9D4A4C"/>
    <w:pPr>
      <w:spacing w:before="100" w:beforeAutospacing="1" w:after="100" w:afterAutospacing="1"/>
    </w:pPr>
    <w:rPr>
      <w:rFonts w:eastAsia="Times New Roman"/>
    </w:rPr>
  </w:style>
  <w:style w:type="paragraph" w:customStyle="1" w:styleId="textChar0">
    <w:name w:val="text Char"/>
    <w:basedOn w:val="Normal"/>
    <w:autoRedefine/>
    <w:uiPriority w:val="99"/>
    <w:qFormat/>
    <w:rsid w:val="009D4A4C"/>
    <w:rPr>
      <w:rFonts w:eastAsia="Times New Roman"/>
      <w:color w:val="000000"/>
      <w:sz w:val="18"/>
    </w:rPr>
  </w:style>
  <w:style w:type="paragraph" w:customStyle="1" w:styleId="story-headline">
    <w:name w:val="story-headline"/>
    <w:basedOn w:val="Normal"/>
    <w:uiPriority w:val="99"/>
    <w:qFormat/>
    <w:rsid w:val="009D4A4C"/>
    <w:pPr>
      <w:spacing w:before="72" w:after="72"/>
    </w:pPr>
    <w:rPr>
      <w:rFonts w:eastAsia="Times New Roman"/>
      <w:b/>
      <w:bCs/>
      <w:sz w:val="26"/>
      <w:szCs w:val="26"/>
    </w:rPr>
  </w:style>
  <w:style w:type="paragraph" w:customStyle="1" w:styleId="TextofCards">
    <w:name w:val="Text of Cards"/>
    <w:basedOn w:val="Normal"/>
    <w:uiPriority w:val="99"/>
    <w:qFormat/>
    <w:rsid w:val="009D4A4C"/>
    <w:pPr>
      <w:jc w:val="both"/>
    </w:pPr>
    <w:rPr>
      <w:rFonts w:eastAsia="Times New Roman"/>
      <w:color w:val="000000"/>
      <w:spacing w:val="6"/>
      <w:sz w:val="20"/>
      <w:szCs w:val="23"/>
    </w:rPr>
  </w:style>
  <w:style w:type="paragraph" w:customStyle="1" w:styleId="Corpotesto">
    <w:name w:val="Corpo testo"/>
    <w:basedOn w:val="Normal"/>
    <w:uiPriority w:val="99"/>
    <w:qFormat/>
    <w:rsid w:val="009D4A4C"/>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9D4A4C"/>
    <w:pPr>
      <w:spacing w:after="200" w:line="276" w:lineRule="auto"/>
      <w:contextualSpacing/>
    </w:pPr>
    <w:rPr>
      <w:rFonts w:eastAsia="Malgun Gothic"/>
      <w:b/>
      <w:bCs/>
      <w:szCs w:val="22"/>
      <w:u w:val="single"/>
      <w:bdr w:val="single" w:sz="4" w:space="0" w:color="auto" w:frame="1"/>
    </w:rPr>
  </w:style>
  <w:style w:type="paragraph" w:customStyle="1" w:styleId="TitlePageCenter">
    <w:name w:val="Title Page Center"/>
    <w:basedOn w:val="Normal"/>
    <w:autoRedefine/>
    <w:uiPriority w:val="99"/>
    <w:qFormat/>
    <w:rsid w:val="009D4A4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D4A4C"/>
    <w:rPr>
      <w:rFonts w:ascii="Arial" w:hAnsi="Arial"/>
      <w:b w:val="0"/>
      <w:caps w:val="0"/>
      <w:sz w:val="20"/>
    </w:rPr>
  </w:style>
  <w:style w:type="paragraph" w:customStyle="1" w:styleId="ProjectTitleLine">
    <w:name w:val="Project Title Line"/>
    <w:basedOn w:val="Normal"/>
    <w:next w:val="Normal"/>
    <w:autoRedefine/>
    <w:uiPriority w:val="99"/>
    <w:qFormat/>
    <w:rsid w:val="009D4A4C"/>
    <w:pPr>
      <w:jc w:val="center"/>
    </w:pPr>
    <w:rPr>
      <w:rFonts w:eastAsia="Times New Roman"/>
      <w:caps/>
      <w:sz w:val="20"/>
      <w:szCs w:val="20"/>
    </w:rPr>
  </w:style>
  <w:style w:type="paragraph" w:customStyle="1" w:styleId="NormalVerdana">
    <w:name w:val="Normal + Verdana"/>
    <w:aliases w:val="10 pt,White,Normal + Arial"/>
    <w:basedOn w:val="Normal"/>
    <w:uiPriority w:val="99"/>
    <w:qFormat/>
    <w:rsid w:val="009D4A4C"/>
    <w:rPr>
      <w:rFonts w:eastAsia="Times New Roman"/>
      <w:sz w:val="20"/>
      <w:szCs w:val="20"/>
      <w:u w:val="single"/>
    </w:rPr>
  </w:style>
  <w:style w:type="paragraph" w:customStyle="1" w:styleId="cardChar1Char">
    <w:name w:val="card Char1 Char"/>
    <w:basedOn w:val="Normal"/>
    <w:uiPriority w:val="99"/>
    <w:qFormat/>
    <w:rsid w:val="009D4A4C"/>
    <w:pPr>
      <w:ind w:left="288" w:right="288"/>
    </w:pPr>
    <w:rPr>
      <w:rFonts w:eastAsia="Times New Roman"/>
      <w:sz w:val="20"/>
      <w:szCs w:val="20"/>
    </w:rPr>
  </w:style>
  <w:style w:type="paragraph" w:customStyle="1" w:styleId="CM12">
    <w:name w:val="CM12"/>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CM44">
    <w:name w:val="CM44"/>
    <w:basedOn w:val="Default"/>
    <w:next w:val="Default"/>
    <w:uiPriority w:val="99"/>
    <w:qFormat/>
    <w:rsid w:val="009D4A4C"/>
    <w:pPr>
      <w:autoSpaceDE/>
      <w:autoSpaceDN/>
      <w:adjustRightInd/>
      <w:contextualSpacing/>
    </w:pPr>
    <w:rPr>
      <w:rFonts w:eastAsia="Malgun Gothic" w:cstheme="minorBidi"/>
      <w:b/>
      <w:bCs/>
      <w:sz w:val="24"/>
      <w:u w:val="single"/>
      <w:bdr w:val="single" w:sz="4" w:space="0" w:color="auto" w:frame="1"/>
    </w:rPr>
  </w:style>
  <w:style w:type="paragraph" w:customStyle="1" w:styleId="StrikeThrough">
    <w:name w:val="Strike Through"/>
    <w:basedOn w:val="Normal"/>
    <w:next w:val="Normal"/>
    <w:uiPriority w:val="99"/>
    <w:qFormat/>
    <w:rsid w:val="009D4A4C"/>
    <w:rPr>
      <w:rFonts w:ascii="Arial Narrow" w:eastAsia="Times New Roman" w:hAnsi="Arial Narrow"/>
      <w:strike/>
      <w:sz w:val="20"/>
      <w:szCs w:val="20"/>
    </w:rPr>
  </w:style>
  <w:style w:type="character" w:customStyle="1" w:styleId="CiteCorrectedChar">
    <w:name w:val="Cite Corrected Char"/>
    <w:link w:val="CiteCorrected"/>
    <w:locked/>
    <w:rsid w:val="009D4A4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D4A4C"/>
    <w:rPr>
      <w:rFonts w:ascii="Times New Roman" w:eastAsia="Times New Roman" w:hAnsi="Times New Roman"/>
      <w:b/>
      <w:bCs/>
      <w:sz w:val="24"/>
      <w:szCs w:val="16"/>
      <w:u w:val="single"/>
    </w:rPr>
  </w:style>
  <w:style w:type="paragraph" w:customStyle="1" w:styleId="StyleLeft02">
    <w:name w:val="Style Left:  0.2&quot;"/>
    <w:basedOn w:val="Normal"/>
    <w:uiPriority w:val="99"/>
    <w:qFormat/>
    <w:rsid w:val="009D4A4C"/>
    <w:pPr>
      <w:ind w:left="288"/>
    </w:pPr>
    <w:rPr>
      <w:rFonts w:eastAsia="SimSun"/>
      <w:sz w:val="20"/>
      <w:szCs w:val="20"/>
    </w:rPr>
  </w:style>
  <w:style w:type="paragraph" w:customStyle="1" w:styleId="Hat1">
    <w:name w:val="Hat1"/>
    <w:basedOn w:val="Normal"/>
    <w:next w:val="Normal"/>
    <w:uiPriority w:val="2"/>
    <w:qFormat/>
    <w:rsid w:val="009D4A4C"/>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uiPriority w:val="99"/>
    <w:qFormat/>
    <w:rsid w:val="009D4A4C"/>
    <w:pPr>
      <w:spacing w:before="100" w:beforeAutospacing="1" w:after="100" w:afterAutospacing="1"/>
    </w:pPr>
    <w:rPr>
      <w:rFonts w:eastAsia="Times New Roman"/>
    </w:rPr>
  </w:style>
  <w:style w:type="paragraph" w:customStyle="1" w:styleId="noindent0">
    <w:name w:val="no_indent"/>
    <w:basedOn w:val="Normal"/>
    <w:uiPriority w:val="99"/>
    <w:qFormat/>
    <w:rsid w:val="009D4A4C"/>
    <w:pPr>
      <w:spacing w:before="100" w:beforeAutospacing="1" w:after="100" w:afterAutospacing="1"/>
    </w:pPr>
    <w:rPr>
      <w:rFonts w:eastAsia="Times New Roman"/>
    </w:rPr>
  </w:style>
  <w:style w:type="paragraph" w:customStyle="1" w:styleId="tagline1">
    <w:name w:val="tagline"/>
    <w:basedOn w:val="Normal"/>
    <w:uiPriority w:val="99"/>
    <w:qFormat/>
    <w:rsid w:val="009D4A4C"/>
    <w:pPr>
      <w:spacing w:before="100" w:beforeAutospacing="1" w:after="100" w:afterAutospacing="1"/>
    </w:pPr>
    <w:rPr>
      <w:rFonts w:eastAsia="Times New Roman"/>
    </w:rPr>
  </w:style>
  <w:style w:type="paragraph" w:customStyle="1" w:styleId="Block1">
    <w:name w:val="Block1"/>
    <w:basedOn w:val="Normal"/>
    <w:next w:val="Normal"/>
    <w:uiPriority w:val="3"/>
    <w:qFormat/>
    <w:rsid w:val="009D4A4C"/>
    <w:pPr>
      <w:keepNext/>
      <w:keepLines/>
      <w:pageBreakBefore/>
      <w:spacing w:before="200"/>
      <w:jc w:val="center"/>
      <w:outlineLvl w:val="2"/>
    </w:pPr>
    <w:rPr>
      <w:rFonts w:eastAsia="Times New Roman"/>
      <w:b/>
      <w:bCs/>
      <w:sz w:val="32"/>
      <w:u w:val="single"/>
    </w:rPr>
  </w:style>
  <w:style w:type="character" w:customStyle="1" w:styleId="ReallySamllTextChar">
    <w:name w:val="ReallySamllText Char"/>
    <w:link w:val="ReallySamllText"/>
    <w:locked/>
    <w:rsid w:val="009D4A4C"/>
    <w:rPr>
      <w:sz w:val="10"/>
    </w:rPr>
  </w:style>
  <w:style w:type="paragraph" w:customStyle="1" w:styleId="ReallySamllText">
    <w:name w:val="ReallySamllText"/>
    <w:basedOn w:val="Normal"/>
    <w:link w:val="ReallySamllTextChar"/>
    <w:autoRedefine/>
    <w:qFormat/>
    <w:rsid w:val="009D4A4C"/>
    <w:rPr>
      <w:rFonts w:asciiTheme="minorHAnsi" w:hAnsiTheme="minorHAnsi"/>
      <w:sz w:val="10"/>
    </w:rPr>
  </w:style>
  <w:style w:type="paragraph" w:customStyle="1" w:styleId="Card6pt">
    <w:name w:val="Card 6pt"/>
    <w:basedOn w:val="Normal"/>
    <w:uiPriority w:val="99"/>
    <w:qFormat/>
    <w:rsid w:val="009D4A4C"/>
    <w:rPr>
      <w:rFonts w:eastAsia="Times New Roman"/>
      <w:sz w:val="12"/>
    </w:rPr>
  </w:style>
  <w:style w:type="paragraph" w:customStyle="1" w:styleId="NormalWeb3">
    <w:name w:val="Normal (Web)3"/>
    <w:basedOn w:val="Normal"/>
    <w:uiPriority w:val="99"/>
    <w:qFormat/>
    <w:rsid w:val="009D4A4C"/>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uiPriority w:val="99"/>
    <w:qFormat/>
    <w:rsid w:val="009D4A4C"/>
    <w:rPr>
      <w:rFonts w:eastAsia="Times New Roman"/>
      <w:b/>
      <w:color w:val="000000"/>
    </w:rPr>
  </w:style>
  <w:style w:type="paragraph" w:customStyle="1" w:styleId="PageNumber2">
    <w:name w:val="Page Number2"/>
    <w:basedOn w:val="Normal"/>
    <w:next w:val="Normal"/>
    <w:uiPriority w:val="99"/>
    <w:qFormat/>
    <w:rsid w:val="009D4A4C"/>
    <w:rPr>
      <w:rFonts w:eastAsia="Times New Roman"/>
      <w:sz w:val="20"/>
    </w:rPr>
  </w:style>
  <w:style w:type="paragraph" w:customStyle="1" w:styleId="HeaderFooter">
    <w:name w:val="Header &amp; Footer"/>
    <w:uiPriority w:val="99"/>
    <w:qFormat/>
    <w:rsid w:val="009D4A4C"/>
    <w:pPr>
      <w:tabs>
        <w:tab w:val="right" w:pos="9360"/>
      </w:tabs>
    </w:pPr>
    <w:rPr>
      <w:rFonts w:ascii="Helvetica" w:eastAsia="Helvetica" w:hAnsi="Helvetica" w:cs="Times New Roman"/>
      <w:color w:val="000000"/>
      <w:sz w:val="20"/>
      <w:szCs w:val="20"/>
      <w:u w:color="000000"/>
    </w:rPr>
  </w:style>
  <w:style w:type="paragraph" w:customStyle="1" w:styleId="CardTextSmall0">
    <w:name w:val="Card Text Small"/>
    <w:basedOn w:val="Normal"/>
    <w:uiPriority w:val="99"/>
    <w:qFormat/>
    <w:rsid w:val="009D4A4C"/>
    <w:rPr>
      <w:rFonts w:ascii="Arial Narrow" w:eastAsia="Times New Roman" w:hAnsi="Arial Narrow"/>
      <w:color w:val="000000"/>
    </w:rPr>
  </w:style>
  <w:style w:type="paragraph" w:customStyle="1" w:styleId="CardTextUnderlined">
    <w:name w:val="Card Text Underlined"/>
    <w:basedOn w:val="Normal"/>
    <w:uiPriority w:val="99"/>
    <w:qFormat/>
    <w:rsid w:val="009D4A4C"/>
    <w:rPr>
      <w:rFonts w:ascii="Arial Narrow" w:eastAsia="Times New Roman" w:hAnsi="Arial Narrow"/>
      <w:u w:val="single"/>
    </w:rPr>
  </w:style>
  <w:style w:type="paragraph" w:customStyle="1" w:styleId="HeaderDebate">
    <w:name w:val="Header Debate"/>
    <w:basedOn w:val="Normal"/>
    <w:uiPriority w:val="99"/>
    <w:qFormat/>
    <w:rsid w:val="009D4A4C"/>
    <w:pPr>
      <w:jc w:val="center"/>
      <w:outlineLvl w:val="0"/>
    </w:pPr>
    <w:rPr>
      <w:rFonts w:eastAsia="Times New Roman"/>
      <w:b/>
      <w:sz w:val="48"/>
      <w:u w:val="words"/>
    </w:rPr>
  </w:style>
  <w:style w:type="paragraph" w:customStyle="1" w:styleId="NormalWeb1">
    <w:name w:val="Normal (Web)1"/>
    <w:basedOn w:val="Normal"/>
    <w:uiPriority w:val="99"/>
    <w:qFormat/>
    <w:rsid w:val="009D4A4C"/>
    <w:pPr>
      <w:spacing w:before="100" w:beforeAutospacing="1" w:after="100" w:afterAutospacing="1"/>
    </w:pPr>
    <w:rPr>
      <w:rFonts w:eastAsia="Times New Roman"/>
      <w:sz w:val="20"/>
      <w:szCs w:val="20"/>
    </w:rPr>
  </w:style>
  <w:style w:type="paragraph" w:customStyle="1" w:styleId="CardTagCharChar">
    <w:name w:val="Card Tag Char Char"/>
    <w:basedOn w:val="Normal"/>
    <w:uiPriority w:val="99"/>
    <w:qFormat/>
    <w:rsid w:val="009D4A4C"/>
    <w:rPr>
      <w:rFonts w:eastAsia="Times New Roman"/>
      <w:b/>
    </w:rPr>
  </w:style>
  <w:style w:type="paragraph" w:customStyle="1" w:styleId="fixed">
    <w:name w:val="fixed"/>
    <w:basedOn w:val="Normal"/>
    <w:uiPriority w:val="99"/>
    <w:qFormat/>
    <w:rsid w:val="009D4A4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uiPriority w:val="99"/>
    <w:qFormat/>
    <w:rsid w:val="009D4A4C"/>
    <w:pPr>
      <w:spacing w:before="100" w:beforeAutospacing="1" w:after="100" w:afterAutospacing="1"/>
    </w:pPr>
    <w:rPr>
      <w:rFonts w:eastAsia="Times New Roman"/>
    </w:rPr>
  </w:style>
  <w:style w:type="paragraph" w:customStyle="1" w:styleId="ExecutiveSummarytext">
    <w:name w:val="Executive Summary text"/>
    <w:basedOn w:val="Normal"/>
    <w:next w:val="Normal"/>
    <w:uiPriority w:val="99"/>
    <w:qFormat/>
    <w:rsid w:val="009D4A4C"/>
    <w:pPr>
      <w:autoSpaceDE w:val="0"/>
      <w:autoSpaceDN w:val="0"/>
      <w:adjustRightInd w:val="0"/>
    </w:pPr>
    <w:rPr>
      <w:rFonts w:eastAsia="Times New Roman"/>
    </w:rPr>
  </w:style>
  <w:style w:type="character" w:customStyle="1" w:styleId="NormalUnderlineChar1">
    <w:name w:val="Normal Underline Char1"/>
    <w:locked/>
    <w:rsid w:val="009D4A4C"/>
    <w:rPr>
      <w:u w:val="single"/>
    </w:rPr>
  </w:style>
  <w:style w:type="paragraph" w:customStyle="1" w:styleId="byline1">
    <w:name w:val="byline1"/>
    <w:basedOn w:val="Normal"/>
    <w:uiPriority w:val="99"/>
    <w:qFormat/>
    <w:rsid w:val="009D4A4C"/>
    <w:pPr>
      <w:spacing w:after="240" w:line="360" w:lineRule="atLeast"/>
    </w:pPr>
    <w:rPr>
      <w:rFonts w:eastAsia="Times New Roman"/>
      <w:b/>
      <w:bCs/>
      <w:szCs w:val="16"/>
    </w:rPr>
  </w:style>
  <w:style w:type="paragraph" w:customStyle="1" w:styleId="PlaceholderText1">
    <w:name w:val="Placeholder Text1"/>
    <w:basedOn w:val="Normal"/>
    <w:uiPriority w:val="99"/>
    <w:qFormat/>
    <w:rsid w:val="009D4A4C"/>
    <w:pPr>
      <w:keepNext/>
      <w:numPr>
        <w:numId w:val="22"/>
      </w:numPr>
      <w:ind w:left="0" w:firstLine="0"/>
      <w:outlineLvl w:val="0"/>
    </w:pPr>
    <w:rPr>
      <w:rFonts w:eastAsia="MS Gothic"/>
    </w:rPr>
  </w:style>
  <w:style w:type="character" w:customStyle="1" w:styleId="ImportantTextChar">
    <w:name w:val="Important Text Char"/>
    <w:link w:val="ImportantText"/>
    <w:locked/>
    <w:rsid w:val="009D4A4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D4A4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9D4A4C"/>
    <w:rPr>
      <w:rFonts w:ascii="HNKAOE+Arial" w:hAnsi="HNKAOE+Arial"/>
    </w:rPr>
  </w:style>
  <w:style w:type="paragraph" w:customStyle="1" w:styleId="StyleBodyText11ptBlackUnderline">
    <w:name w:val="Style Body Text + 11 pt Black Underline"/>
    <w:basedOn w:val="BodyText"/>
    <w:link w:val="StyleBodyText11ptBlackUnderlineChar"/>
    <w:qFormat/>
    <w:rsid w:val="009D4A4C"/>
    <w:pPr>
      <w:autoSpaceDE w:val="0"/>
      <w:autoSpaceDN w:val="0"/>
      <w:adjustRightInd w:val="0"/>
      <w:spacing w:after="160"/>
    </w:pPr>
    <w:rPr>
      <w:rFonts w:ascii="HNKAOE+Arial" w:hAnsi="HNKAOE+Arial"/>
      <w:sz w:val="24"/>
    </w:rPr>
  </w:style>
  <w:style w:type="character" w:customStyle="1" w:styleId="Normal2BoldChar">
    <w:name w:val="Normal2 + Bold Char"/>
    <w:link w:val="Normal2Bold"/>
    <w:locked/>
    <w:rsid w:val="009D4A4C"/>
    <w:rPr>
      <w:rFonts w:ascii="Times New Roman" w:eastAsia="Times New Roman" w:hAnsi="Times New Roman" w:cs="Arial"/>
      <w:b/>
      <w:szCs w:val="44"/>
    </w:rPr>
  </w:style>
  <w:style w:type="paragraph" w:customStyle="1" w:styleId="Normal2Bold">
    <w:name w:val="Normal2 + Bold"/>
    <w:basedOn w:val="Normal"/>
    <w:link w:val="Normal2BoldChar"/>
    <w:qFormat/>
    <w:rsid w:val="009D4A4C"/>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9D4A4C"/>
    <w:rPr>
      <w:rFonts w:ascii="Times New Roman" w:eastAsia="Times New Roman" w:hAnsi="Times New Roman"/>
      <w:lang w:eastAsia="ar-SA"/>
    </w:rPr>
  </w:style>
  <w:style w:type="paragraph" w:customStyle="1" w:styleId="ListContents">
    <w:name w:val="List Contents"/>
    <w:basedOn w:val="Normal"/>
    <w:link w:val="ListContentsChar"/>
    <w:qFormat/>
    <w:rsid w:val="009D4A4C"/>
    <w:pPr>
      <w:widowControl w:val="0"/>
      <w:suppressAutoHyphens/>
      <w:ind w:left="567"/>
    </w:pPr>
    <w:rPr>
      <w:rFonts w:ascii="Times New Roman" w:eastAsia="Times New Roman" w:hAnsi="Times New Roman"/>
      <w:sz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D4A4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D4A4C"/>
    <w:rPr>
      <w:color w:val="231F20"/>
      <w:u w:val="single"/>
    </w:rPr>
  </w:style>
  <w:style w:type="character" w:customStyle="1" w:styleId="CardsFont12ptCharCharCharCharCharCharCharCharCharChar">
    <w:name w:val="Cards + Font: 12 pt Char Char Char Char Char Char Char Char Char Char"/>
    <w:locked/>
    <w:rsid w:val="009D4A4C"/>
    <w:rPr>
      <w:rFonts w:cs="Arial"/>
      <w:szCs w:val="24"/>
      <w:u w:val="thick"/>
    </w:rPr>
  </w:style>
  <w:style w:type="character" w:customStyle="1" w:styleId="UnimportantCharChar">
    <w:name w:val="Unimportant Char Char"/>
    <w:link w:val="Unimportant"/>
    <w:locked/>
    <w:rsid w:val="009D4A4C"/>
    <w:rPr>
      <w:rFonts w:eastAsia="Times New Roman"/>
      <w:sz w:val="12"/>
    </w:rPr>
  </w:style>
  <w:style w:type="paragraph" w:customStyle="1" w:styleId="Unimportant">
    <w:name w:val="Unimportant"/>
    <w:basedOn w:val="Normal"/>
    <w:link w:val="UnimportantCharChar"/>
    <w:qFormat/>
    <w:rsid w:val="009D4A4C"/>
    <w:pPr>
      <w:jc w:val="both"/>
    </w:pPr>
    <w:rPr>
      <w:rFonts w:asciiTheme="minorHAnsi" w:eastAsia="Times New Roman" w:hAnsiTheme="minorHAnsi"/>
      <w:sz w:val="12"/>
    </w:rPr>
  </w:style>
  <w:style w:type="character" w:customStyle="1" w:styleId="UnunderlinedChar">
    <w:name w:val="Ununderlined Char"/>
    <w:link w:val="Ununderlined"/>
    <w:locked/>
    <w:rsid w:val="009D4A4C"/>
    <w:rPr>
      <w:rFonts w:eastAsia="Times New Roman"/>
      <w:sz w:val="12"/>
    </w:rPr>
  </w:style>
  <w:style w:type="paragraph" w:customStyle="1" w:styleId="Ununderlined">
    <w:name w:val="Ununderlined"/>
    <w:basedOn w:val="Normal"/>
    <w:link w:val="UnunderlinedChar"/>
    <w:qFormat/>
    <w:rsid w:val="009D4A4C"/>
    <w:pPr>
      <w:jc w:val="both"/>
    </w:pPr>
    <w:rPr>
      <w:rFonts w:asciiTheme="minorHAnsi" w:eastAsia="Times New Roman" w:hAnsiTheme="minorHAnsi"/>
      <w:sz w:val="12"/>
    </w:rPr>
  </w:style>
  <w:style w:type="paragraph" w:customStyle="1" w:styleId="StyleHeading1Justified">
    <w:name w:val="Style Heading 1 + Justified"/>
    <w:basedOn w:val="Normal"/>
    <w:next w:val="Normal"/>
    <w:uiPriority w:val="99"/>
    <w:qFormat/>
    <w:rsid w:val="009D4A4C"/>
    <w:rPr>
      <w:rFonts w:eastAsia="Times New Roman"/>
      <w:sz w:val="20"/>
      <w:szCs w:val="20"/>
    </w:rPr>
  </w:style>
  <w:style w:type="character" w:customStyle="1" w:styleId="textunderlineChar0">
    <w:name w:val="text underline Char"/>
    <w:link w:val="textunderline0"/>
    <w:locked/>
    <w:rsid w:val="009D4A4C"/>
    <w:rPr>
      <w:rFonts w:ascii="Times New Roman" w:eastAsia="Times New Roman" w:hAnsi="Times New Roman"/>
      <w:u w:val="single"/>
    </w:rPr>
  </w:style>
  <w:style w:type="paragraph" w:customStyle="1" w:styleId="textunderline0">
    <w:name w:val="text underline"/>
    <w:basedOn w:val="Normal"/>
    <w:link w:val="textunderlineChar0"/>
    <w:autoRedefine/>
    <w:qFormat/>
    <w:rsid w:val="009D4A4C"/>
    <w:rPr>
      <w:rFonts w:ascii="Times New Roman" w:eastAsia="Times New Roman" w:hAnsi="Times New Roman"/>
      <w:sz w:val="24"/>
      <w:u w:val="single"/>
    </w:rPr>
  </w:style>
  <w:style w:type="paragraph" w:customStyle="1" w:styleId="DebateCite">
    <w:name w:val="Debate Cite"/>
    <w:basedOn w:val="Normal"/>
    <w:autoRedefine/>
    <w:uiPriority w:val="99"/>
    <w:qFormat/>
    <w:rsid w:val="009D4A4C"/>
    <w:pPr>
      <w:tabs>
        <w:tab w:val="left" w:pos="270"/>
      </w:tabs>
    </w:pPr>
    <w:rPr>
      <w:rFonts w:eastAsia="Times New Roman"/>
      <w:sz w:val="20"/>
    </w:rPr>
  </w:style>
  <w:style w:type="paragraph" w:customStyle="1" w:styleId="PreformattedText">
    <w:name w:val="Preformatted Text"/>
    <w:basedOn w:val="Normal"/>
    <w:uiPriority w:val="99"/>
    <w:qFormat/>
    <w:rsid w:val="009D4A4C"/>
    <w:pPr>
      <w:widowControl w:val="0"/>
      <w:suppressAutoHyphens/>
    </w:pPr>
    <w:rPr>
      <w:rFonts w:ascii="Courier New" w:eastAsia="Courier New" w:hAnsi="Courier New"/>
      <w:sz w:val="20"/>
      <w:szCs w:val="20"/>
    </w:rPr>
  </w:style>
  <w:style w:type="character" w:customStyle="1" w:styleId="Cardnon-underlinedChar">
    <w:name w:val="Card non-underlined Char"/>
    <w:link w:val="Cardnon-underlined"/>
    <w:locked/>
    <w:rsid w:val="009D4A4C"/>
    <w:rPr>
      <w:rFonts w:ascii="Calibri" w:eastAsia="Calibri" w:hAnsi="Calibri" w:cs="Calibri"/>
      <w:sz w:val="16"/>
      <w:szCs w:val="20"/>
    </w:rPr>
  </w:style>
  <w:style w:type="paragraph" w:customStyle="1" w:styleId="DottedUnderline0">
    <w:name w:val="DottedUnderline"/>
    <w:basedOn w:val="Heading3"/>
    <w:uiPriority w:val="99"/>
    <w:qFormat/>
    <w:rsid w:val="009D4A4C"/>
    <w:pPr>
      <w:keepNext w:val="0"/>
      <w:keepLines w:val="0"/>
      <w:pageBreakBefore w:val="0"/>
      <w:widowControl w:val="0"/>
      <w:autoSpaceDE w:val="0"/>
      <w:autoSpaceDN w:val="0"/>
      <w:adjustRightInd w:val="0"/>
      <w:spacing w:before="0" w:line="240" w:lineRule="auto"/>
      <w:jc w:val="both"/>
    </w:pPr>
    <w:rPr>
      <w:rFonts w:ascii="Times New Roman" w:eastAsia="Times New Roman" w:hAnsi="Times New Roman" w:cs="Times-Roman"/>
      <w:b w:val="0"/>
      <w:bCs w:val="0"/>
      <w:sz w:val="20"/>
      <w:szCs w:val="22"/>
      <w:u w:val="dash"/>
      <w:lang w:bidi="en-US"/>
    </w:rPr>
  </w:style>
  <w:style w:type="paragraph" w:customStyle="1" w:styleId="PageNumber3">
    <w:name w:val="Page Number3"/>
    <w:basedOn w:val="Normal"/>
    <w:next w:val="Normal"/>
    <w:uiPriority w:val="99"/>
    <w:qFormat/>
    <w:rsid w:val="009D4A4C"/>
    <w:rPr>
      <w:rFonts w:eastAsia="Times New Roman"/>
      <w:sz w:val="20"/>
    </w:rPr>
  </w:style>
  <w:style w:type="paragraph" w:customStyle="1" w:styleId="PageNumber4">
    <w:name w:val="Page Number4"/>
    <w:basedOn w:val="Normal"/>
    <w:next w:val="Normal"/>
    <w:uiPriority w:val="99"/>
    <w:qFormat/>
    <w:rsid w:val="009D4A4C"/>
    <w:rPr>
      <w:rFonts w:eastAsia="Times New Roman"/>
      <w:sz w:val="20"/>
    </w:rPr>
  </w:style>
  <w:style w:type="paragraph" w:customStyle="1" w:styleId="PageNumber5">
    <w:name w:val="Page Number5"/>
    <w:basedOn w:val="Normal"/>
    <w:next w:val="Normal"/>
    <w:uiPriority w:val="99"/>
    <w:qFormat/>
    <w:rsid w:val="009D4A4C"/>
    <w:rPr>
      <w:rFonts w:eastAsia="Times New Roman"/>
      <w:sz w:val="20"/>
    </w:rPr>
  </w:style>
  <w:style w:type="paragraph" w:customStyle="1" w:styleId="smalltext10">
    <w:name w:val="small text1"/>
    <w:basedOn w:val="Normal"/>
    <w:next w:val="Normal"/>
    <w:uiPriority w:val="4"/>
    <w:qFormat/>
    <w:rsid w:val="009D4A4C"/>
    <w:pPr>
      <w:keepNext/>
      <w:keepLines/>
      <w:spacing w:before="200"/>
      <w:outlineLvl w:val="3"/>
    </w:pPr>
    <w:rPr>
      <w:rFonts w:eastAsia="Times New Roman"/>
      <w:b/>
      <w:bCs/>
      <w:iCs/>
      <w:sz w:val="26"/>
    </w:rPr>
  </w:style>
  <w:style w:type="character" w:customStyle="1" w:styleId="CircleChar">
    <w:name w:val="Circle Char"/>
    <w:link w:val="Circle"/>
    <w:locked/>
    <w:rsid w:val="009D4A4C"/>
    <w:rPr>
      <w:rFonts w:ascii="Calibri" w:eastAsia="Times New Roman" w:hAnsi="Calibri" w:cs="Calibri"/>
      <w:b/>
      <w:i/>
      <w:sz w:val="22"/>
      <w:szCs w:val="18"/>
      <w:u w:val="thick"/>
    </w:rPr>
  </w:style>
  <w:style w:type="paragraph" w:customStyle="1" w:styleId="PageNumber6">
    <w:name w:val="Page Number6"/>
    <w:basedOn w:val="Normal"/>
    <w:next w:val="Normal"/>
    <w:uiPriority w:val="99"/>
    <w:qFormat/>
    <w:rsid w:val="009D4A4C"/>
    <w:rPr>
      <w:rFonts w:eastAsia="Times New Roman"/>
      <w:sz w:val="20"/>
    </w:rPr>
  </w:style>
  <w:style w:type="paragraph" w:customStyle="1" w:styleId="user">
    <w:name w:val="user"/>
    <w:basedOn w:val="Normal"/>
    <w:uiPriority w:val="99"/>
    <w:qFormat/>
    <w:rsid w:val="009D4A4C"/>
    <w:pPr>
      <w:spacing w:before="100" w:beforeAutospacing="1" w:after="100" w:afterAutospacing="1"/>
    </w:pPr>
    <w:rPr>
      <w:rFonts w:ascii="Times" w:eastAsia="Times New Roman" w:hAnsi="Times"/>
      <w:sz w:val="20"/>
      <w:szCs w:val="20"/>
    </w:rPr>
  </w:style>
  <w:style w:type="paragraph" w:customStyle="1" w:styleId="lastupdated">
    <w:name w:val="lastupdated"/>
    <w:basedOn w:val="Normal"/>
    <w:uiPriority w:val="99"/>
    <w:qFormat/>
    <w:rsid w:val="009D4A4C"/>
    <w:pPr>
      <w:spacing w:before="100" w:beforeAutospacing="1" w:after="100" w:afterAutospacing="1"/>
    </w:pPr>
    <w:rPr>
      <w:rFonts w:ascii="Times" w:eastAsia="Times New Roman" w:hAnsi="Times"/>
      <w:sz w:val="20"/>
      <w:szCs w:val="20"/>
    </w:rPr>
  </w:style>
  <w:style w:type="paragraph" w:customStyle="1" w:styleId="hn-byline">
    <w:name w:val="hn-byline"/>
    <w:basedOn w:val="Normal"/>
    <w:uiPriority w:val="99"/>
    <w:qFormat/>
    <w:rsid w:val="009D4A4C"/>
    <w:pPr>
      <w:spacing w:before="100" w:beforeAutospacing="1" w:after="100" w:afterAutospacing="1"/>
    </w:pPr>
    <w:rPr>
      <w:rFonts w:ascii="Times" w:eastAsia="Times New Roman" w:hAnsi="Times"/>
      <w:sz w:val="20"/>
      <w:szCs w:val="20"/>
    </w:rPr>
  </w:style>
  <w:style w:type="paragraph" w:customStyle="1" w:styleId="articleinfo">
    <w:name w:val="articleinfo"/>
    <w:basedOn w:val="Normal"/>
    <w:uiPriority w:val="99"/>
    <w:qFormat/>
    <w:rsid w:val="009D4A4C"/>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9D4A4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D4A4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uiPriority w:val="99"/>
    <w:qFormat/>
    <w:rsid w:val="009D4A4C"/>
    <w:rPr>
      <w:rFonts w:eastAsia="Times New Roman"/>
      <w:sz w:val="20"/>
    </w:rPr>
  </w:style>
  <w:style w:type="character" w:customStyle="1" w:styleId="cardchar00">
    <w:name w:val="cardchar0"/>
    <w:rsid w:val="009D4A4C"/>
  </w:style>
  <w:style w:type="character" w:customStyle="1" w:styleId="authordate2">
    <w:name w:val="authordate"/>
    <w:rsid w:val="009D4A4C"/>
  </w:style>
  <w:style w:type="character" w:customStyle="1" w:styleId="AUNDERLINE0">
    <w:name w:val="AUNDERLINE"/>
    <w:qFormat/>
    <w:rsid w:val="009D4A4C"/>
    <w:rPr>
      <w:rFonts w:ascii="Times New Roman" w:hAnsi="Times New Roman" w:cs="Times New Roman" w:hint="default"/>
      <w:sz w:val="20"/>
      <w:u w:val="single"/>
    </w:rPr>
  </w:style>
  <w:style w:type="character" w:customStyle="1" w:styleId="slug-doi">
    <w:name w:val="slug-doi"/>
    <w:rsid w:val="009D4A4C"/>
  </w:style>
  <w:style w:type="character" w:customStyle="1" w:styleId="af">
    <w:name w:val="af"/>
    <w:rsid w:val="009D4A4C"/>
  </w:style>
  <w:style w:type="character" w:customStyle="1" w:styleId="ab">
    <w:name w:val="ab"/>
    <w:rsid w:val="009D4A4C"/>
  </w:style>
  <w:style w:type="character" w:customStyle="1" w:styleId="em">
    <w:name w:val="em"/>
    <w:rsid w:val="009D4A4C"/>
  </w:style>
  <w:style w:type="character" w:customStyle="1" w:styleId="au">
    <w:name w:val="au"/>
    <w:rsid w:val="009D4A4C"/>
  </w:style>
  <w:style w:type="character" w:customStyle="1" w:styleId="ti">
    <w:name w:val="ti"/>
    <w:rsid w:val="009D4A4C"/>
  </w:style>
  <w:style w:type="character" w:customStyle="1" w:styleId="subheadblue">
    <w:name w:val="subhead_blue"/>
    <w:rsid w:val="009D4A4C"/>
  </w:style>
  <w:style w:type="character" w:customStyle="1" w:styleId="affiliation">
    <w:name w:val="affiliation"/>
    <w:rsid w:val="009D4A4C"/>
  </w:style>
  <w:style w:type="character" w:customStyle="1" w:styleId="slug-doi-wrapper">
    <w:name w:val="slug-doi-wrapper"/>
    <w:rsid w:val="009D4A4C"/>
  </w:style>
  <w:style w:type="character" w:customStyle="1" w:styleId="slug-metadata-noteahead-of-print">
    <w:name w:val="slug-metadata-note ahead-of-print"/>
    <w:rsid w:val="009D4A4C"/>
  </w:style>
  <w:style w:type="character" w:customStyle="1" w:styleId="slug-ahead-of-print-date">
    <w:name w:val="slug-ahead-of-print-date"/>
    <w:rsid w:val="009D4A4C"/>
  </w:style>
  <w:style w:type="character" w:customStyle="1" w:styleId="TagCharChar1">
    <w:name w:val="Tag Char Char1"/>
    <w:rsid w:val="009D4A4C"/>
    <w:rPr>
      <w:b/>
      <w:bCs w:val="0"/>
      <w:sz w:val="24"/>
      <w:szCs w:val="24"/>
      <w:lang w:val="en-US" w:eastAsia="en-US" w:bidi="ar-SA"/>
    </w:rPr>
  </w:style>
  <w:style w:type="character" w:customStyle="1" w:styleId="berief">
    <w:name w:val="berief"/>
    <w:rsid w:val="009D4A4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9D4A4C"/>
    <w:rPr>
      <w:rFonts w:ascii="Times New Roman" w:hAnsi="Times New Roman" w:cs="Times New Roman" w:hint="default"/>
      <w:b/>
      <w:bCs w:val="0"/>
      <w:sz w:val="20"/>
      <w:u w:val="single"/>
    </w:rPr>
  </w:style>
  <w:style w:type="character" w:customStyle="1" w:styleId="F7-SmallFont">
    <w:name w:val="F7 - Small Font"/>
    <w:rsid w:val="009D4A4C"/>
    <w:rPr>
      <w:rFonts w:ascii="Times New Roman" w:hAnsi="Times New Roman" w:cs="Times New Roman" w:hint="default"/>
      <w:sz w:val="14"/>
    </w:rPr>
  </w:style>
  <w:style w:type="character" w:customStyle="1" w:styleId="Brief-Bold">
    <w:name w:val="Brief - Bold"/>
    <w:rsid w:val="009D4A4C"/>
    <w:rPr>
      <w:rFonts w:ascii="Times New Roman" w:hAnsi="Times New Roman" w:cs="Times New Roman" w:hint="default"/>
      <w:b/>
      <w:bCs w:val="0"/>
    </w:rPr>
  </w:style>
  <w:style w:type="character" w:customStyle="1" w:styleId="Card-Underline0">
    <w:name w:val="Card - Underline"/>
    <w:rsid w:val="009D4A4C"/>
    <w:rPr>
      <w:rFonts w:ascii="Times New Roman" w:hAnsi="Times New Roman" w:cs="Times New Roman" w:hint="default"/>
      <w:u w:val="single"/>
    </w:rPr>
  </w:style>
  <w:style w:type="character" w:customStyle="1" w:styleId="BoldText10pt">
    <w:name w:val="Bold Text 10 pt"/>
    <w:rsid w:val="009D4A4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9D4A4C"/>
  </w:style>
  <w:style w:type="character" w:customStyle="1" w:styleId="SC4208902">
    <w:name w:val="SC.4.208902"/>
    <w:rsid w:val="009D4A4C"/>
    <w:rPr>
      <w:rFonts w:ascii="Century" w:hAnsi="Century" w:cs="Century" w:hint="default"/>
      <w:color w:val="000000"/>
      <w:sz w:val="22"/>
      <w:szCs w:val="22"/>
    </w:rPr>
  </w:style>
  <w:style w:type="character" w:customStyle="1" w:styleId="SC4208915">
    <w:name w:val="SC.4.208915"/>
    <w:rsid w:val="009D4A4C"/>
    <w:rPr>
      <w:rFonts w:ascii="Century" w:hAnsi="Century" w:cs="Century" w:hint="default"/>
      <w:color w:val="000000"/>
      <w:sz w:val="13"/>
      <w:szCs w:val="13"/>
    </w:rPr>
  </w:style>
  <w:style w:type="character" w:customStyle="1" w:styleId="SC273764">
    <w:name w:val="SC.2.73764"/>
    <w:rsid w:val="009D4A4C"/>
    <w:rPr>
      <w:rFonts w:ascii="Century" w:hAnsi="Century" w:cs="Century" w:hint="default"/>
      <w:color w:val="000000"/>
      <w:sz w:val="72"/>
      <w:szCs w:val="72"/>
    </w:rPr>
  </w:style>
  <w:style w:type="character" w:customStyle="1" w:styleId="SC273779">
    <w:name w:val="SC.2.73779"/>
    <w:rsid w:val="009D4A4C"/>
    <w:rPr>
      <w:rFonts w:ascii="Century" w:hAnsi="Century" w:cs="Century" w:hint="default"/>
      <w:color w:val="000000"/>
      <w:sz w:val="40"/>
      <w:szCs w:val="40"/>
    </w:rPr>
  </w:style>
  <w:style w:type="character" w:customStyle="1" w:styleId="SC273763">
    <w:name w:val="SC.2.73763"/>
    <w:rsid w:val="009D4A4C"/>
    <w:rPr>
      <w:rFonts w:ascii="Century" w:hAnsi="Century" w:cs="Century" w:hint="default"/>
      <w:b/>
      <w:bCs/>
      <w:color w:val="000000"/>
    </w:rPr>
  </w:style>
  <w:style w:type="character" w:customStyle="1" w:styleId="SC4208910">
    <w:name w:val="SC.4.208910"/>
    <w:rsid w:val="009D4A4C"/>
    <w:rPr>
      <w:rFonts w:ascii="Century" w:hAnsi="Century" w:cs="Century" w:hint="default"/>
      <w:color w:val="000000"/>
      <w:sz w:val="28"/>
      <w:szCs w:val="28"/>
    </w:rPr>
  </w:style>
  <w:style w:type="character" w:customStyle="1" w:styleId="SC4208911">
    <w:name w:val="SC.4.208911"/>
    <w:rsid w:val="009D4A4C"/>
    <w:rPr>
      <w:rFonts w:ascii="Century" w:hAnsi="Century" w:cs="Century" w:hint="default"/>
      <w:color w:val="000000"/>
    </w:rPr>
  </w:style>
  <w:style w:type="character" w:customStyle="1" w:styleId="articlesubtitle0">
    <w:name w:val="article_sub_title"/>
    <w:rsid w:val="009D4A4C"/>
  </w:style>
  <w:style w:type="character" w:customStyle="1" w:styleId="newsdate2">
    <w:name w:val="news_date2"/>
    <w:rsid w:val="009D4A4C"/>
  </w:style>
  <w:style w:type="character" w:customStyle="1" w:styleId="readarticleheader">
    <w:name w:val="readarticleheader"/>
    <w:rsid w:val="009D4A4C"/>
  </w:style>
  <w:style w:type="character" w:customStyle="1" w:styleId="char">
    <w:name w:val="char"/>
    <w:rsid w:val="009D4A4C"/>
  </w:style>
  <w:style w:type="character" w:customStyle="1" w:styleId="bolding1">
    <w:name w:val="bolding1"/>
    <w:rsid w:val="009D4A4C"/>
    <w:rPr>
      <w:b/>
      <w:bCs/>
    </w:rPr>
  </w:style>
  <w:style w:type="character" w:customStyle="1" w:styleId="bookoptions1">
    <w:name w:val="book_options1"/>
    <w:rsid w:val="009D4A4C"/>
    <w:rPr>
      <w:b/>
      <w:bCs/>
      <w:color w:val="333366"/>
    </w:rPr>
  </w:style>
  <w:style w:type="character" w:customStyle="1" w:styleId="descriptionblock">
    <w:name w:val="description block"/>
    <w:rsid w:val="009D4A4C"/>
  </w:style>
  <w:style w:type="character" w:customStyle="1" w:styleId="detailsboxblock">
    <w:name w:val="detailsbox block"/>
    <w:rsid w:val="009D4A4C"/>
  </w:style>
  <w:style w:type="character" w:customStyle="1" w:styleId="BodyTextIndent2Char1">
    <w:name w:val="Body Text Indent 2 Char1"/>
    <w:basedOn w:val="DefaultParagraphFont"/>
    <w:rsid w:val="009D4A4C"/>
    <w:rPr>
      <w:rFonts w:ascii="Arial" w:hAnsi="Arial" w:cs="Arial"/>
    </w:rPr>
  </w:style>
  <w:style w:type="character" w:customStyle="1" w:styleId="cardtextsmallChar">
    <w:name w:val="card text small Char"/>
    <w:rsid w:val="009D4A4C"/>
    <w:rPr>
      <w:rFonts w:ascii="Arial Narrow" w:hAnsi="Arial Narrow" w:hint="default"/>
      <w:sz w:val="16"/>
      <w:szCs w:val="24"/>
      <w:lang w:val="en-US" w:eastAsia="en-US" w:bidi="ar-SA"/>
    </w:rPr>
  </w:style>
  <w:style w:type="character" w:customStyle="1" w:styleId="countrytitle1">
    <w:name w:val="countrytitle1"/>
    <w:rsid w:val="009D4A4C"/>
    <w:rPr>
      <w:rFonts w:ascii="Verdana" w:hAnsi="Verdana" w:hint="default"/>
      <w:b/>
      <w:bCs/>
      <w:color w:val="293643"/>
      <w:sz w:val="24"/>
      <w:szCs w:val="24"/>
    </w:rPr>
  </w:style>
  <w:style w:type="character" w:customStyle="1" w:styleId="storyheader1">
    <w:name w:val="storyheader1"/>
    <w:rsid w:val="009D4A4C"/>
    <w:rPr>
      <w:rFonts w:ascii="Verdana" w:hAnsi="Verdana" w:hint="default"/>
      <w:b/>
      <w:bCs/>
      <w:color w:val="000000"/>
      <w:sz w:val="21"/>
      <w:szCs w:val="21"/>
    </w:rPr>
  </w:style>
  <w:style w:type="character" w:customStyle="1" w:styleId="cardunderlinedChar1">
    <w:name w:val="card underlined Char"/>
    <w:rsid w:val="009D4A4C"/>
    <w:rPr>
      <w:rFonts w:ascii="Arial" w:hAnsi="Arial" w:cs="Arial" w:hint="default"/>
      <w:sz w:val="22"/>
      <w:szCs w:val="24"/>
      <w:u w:val="single"/>
      <w:lang w:val="en-US" w:eastAsia="en-US" w:bidi="ar-SA"/>
    </w:rPr>
  </w:style>
  <w:style w:type="character" w:customStyle="1" w:styleId="article1">
    <w:name w:val="article1"/>
    <w:rsid w:val="009D4A4C"/>
    <w:rPr>
      <w:rFonts w:ascii="Verdana" w:hAnsi="Verdana" w:hint="default"/>
      <w:color w:val="333333"/>
      <w:sz w:val="16"/>
      <w:szCs w:val="16"/>
    </w:rPr>
  </w:style>
  <w:style w:type="character" w:customStyle="1" w:styleId="story-posted-date1">
    <w:name w:val="story-posted-date1"/>
    <w:rsid w:val="009D4A4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D4A4C"/>
    <w:rPr>
      <w:rFonts w:ascii="SimSun" w:eastAsia="SimSun" w:hAnsi="SimSun" w:cs="Arial" w:hint="eastAsia"/>
      <w:b/>
      <w:bCs/>
      <w:iCs/>
      <w:sz w:val="24"/>
      <w:szCs w:val="28"/>
      <w:lang w:val="en-US" w:eastAsia="zh-CN" w:bidi="ar-SA"/>
    </w:rPr>
  </w:style>
  <w:style w:type="character" w:customStyle="1" w:styleId="citation1">
    <w:name w:val="citation1"/>
    <w:rsid w:val="009D4A4C"/>
    <w:rPr>
      <w:rFonts w:ascii="Verdana" w:hAnsi="Verdana" w:hint="default"/>
      <w:sz w:val="17"/>
      <w:szCs w:val="17"/>
    </w:rPr>
  </w:style>
  <w:style w:type="character" w:customStyle="1" w:styleId="hithighlite">
    <w:name w:val="hithighlite"/>
    <w:rsid w:val="009D4A4C"/>
  </w:style>
  <w:style w:type="character" w:customStyle="1" w:styleId="fource1">
    <w:name w:val="fource1"/>
    <w:rsid w:val="009D4A4C"/>
    <w:rPr>
      <w:sz w:val="34"/>
      <w:szCs w:val="34"/>
    </w:rPr>
  </w:style>
  <w:style w:type="character" w:customStyle="1" w:styleId="normal11">
    <w:name w:val="normal1"/>
    <w:rsid w:val="009D4A4C"/>
  </w:style>
  <w:style w:type="character" w:customStyle="1" w:styleId="MicroTextChar1">
    <w:name w:val="MicroText Char1"/>
    <w:rsid w:val="009D4A4C"/>
    <w:rPr>
      <w:rFonts w:ascii="Arial Narrow" w:hAnsi="Arial Narrow" w:hint="default"/>
      <w:sz w:val="12"/>
      <w:szCs w:val="24"/>
      <w:lang w:val="en-US" w:eastAsia="en-US" w:bidi="ar-SA"/>
    </w:rPr>
  </w:style>
  <w:style w:type="character" w:customStyle="1" w:styleId="DefaultPara">
    <w:name w:val="Default Para"/>
    <w:rsid w:val="009D4A4C"/>
    <w:rPr>
      <w:sz w:val="20"/>
    </w:rPr>
  </w:style>
  <w:style w:type="character" w:customStyle="1" w:styleId="SYSHYPERTEXT">
    <w:name w:val="SYS_HYPERTEXT"/>
    <w:rsid w:val="009D4A4C"/>
    <w:rPr>
      <w:color w:val="0000FF"/>
      <w:u w:val="single"/>
    </w:rPr>
  </w:style>
  <w:style w:type="character" w:customStyle="1" w:styleId="BlockHeading1Char">
    <w:name w:val="Block Heading 1 Char"/>
    <w:rsid w:val="009D4A4C"/>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9D4A4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4A4C"/>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9D4A4C"/>
    <w:rPr>
      <w:rFonts w:ascii="Arial Narrow" w:hAnsi="Arial Narrow" w:hint="default"/>
      <w:b/>
      <w:bCs/>
      <w:sz w:val="24"/>
    </w:rPr>
  </w:style>
  <w:style w:type="character" w:customStyle="1" w:styleId="UnderlinedCharChar1">
    <w:name w:val="Underlined Char Char1"/>
    <w:rsid w:val="009D4A4C"/>
    <w:rPr>
      <w:rFonts w:ascii="Bell MT" w:eastAsia="Times New Roman" w:hAnsi="Bell MT" w:hint="default"/>
      <w:bCs/>
      <w:iCs/>
      <w:sz w:val="22"/>
      <w:u w:val="single"/>
    </w:rPr>
  </w:style>
  <w:style w:type="character" w:customStyle="1" w:styleId="doctitle">
    <w:name w:val="doctitle"/>
    <w:rsid w:val="009D4A4C"/>
  </w:style>
  <w:style w:type="character" w:customStyle="1" w:styleId="cardtext-underlined0">
    <w:name w:val="card text- underlined"/>
    <w:rsid w:val="009D4A4C"/>
    <w:rPr>
      <w:rFonts w:ascii="Garamond" w:hAnsi="Garamond" w:hint="default"/>
      <w:u w:val="single"/>
    </w:rPr>
  </w:style>
  <w:style w:type="character" w:customStyle="1" w:styleId="Style8ptChar">
    <w:name w:val="Style 8 pt Char"/>
    <w:rsid w:val="009D4A4C"/>
    <w:rPr>
      <w:rFonts w:ascii="Garamond" w:eastAsia="Calibri" w:hAnsi="Garamond" w:hint="default"/>
      <w:sz w:val="16"/>
      <w:szCs w:val="22"/>
    </w:rPr>
  </w:style>
  <w:style w:type="character" w:customStyle="1" w:styleId="message-item">
    <w:name w:val="message-item"/>
    <w:rsid w:val="009D4A4C"/>
  </w:style>
  <w:style w:type="character" w:customStyle="1" w:styleId="A00">
    <w:name w:val="A0"/>
    <w:uiPriority w:val="99"/>
    <w:rsid w:val="009D4A4C"/>
    <w:rPr>
      <w:rFonts w:ascii="Trebuchet MS" w:hAnsi="Trebuchet MS" w:cs="Trebuchet MS" w:hint="default"/>
      <w:b/>
      <w:bCs/>
      <w:color w:val="000000"/>
      <w:sz w:val="68"/>
      <w:szCs w:val="68"/>
    </w:rPr>
  </w:style>
  <w:style w:type="character" w:customStyle="1" w:styleId="datestamp">
    <w:name w:val="datestamp"/>
    <w:rsid w:val="009D4A4C"/>
  </w:style>
  <w:style w:type="character" w:customStyle="1" w:styleId="i">
    <w:name w:val="i"/>
    <w:rsid w:val="009D4A4C"/>
  </w:style>
  <w:style w:type="character" w:customStyle="1" w:styleId="name">
    <w:name w:val="name"/>
    <w:rsid w:val="009D4A4C"/>
  </w:style>
  <w:style w:type="character" w:customStyle="1" w:styleId="forenames">
    <w:name w:val="forenames"/>
    <w:rsid w:val="009D4A4C"/>
  </w:style>
  <w:style w:type="character" w:customStyle="1" w:styleId="surname">
    <w:name w:val="surname"/>
    <w:rsid w:val="009D4A4C"/>
  </w:style>
  <w:style w:type="character" w:customStyle="1" w:styleId="sifr-alternate">
    <w:name w:val="sifr-alternate"/>
    <w:rsid w:val="009D4A4C"/>
  </w:style>
  <w:style w:type="character" w:customStyle="1" w:styleId="medium-font">
    <w:name w:val="medium-font"/>
    <w:rsid w:val="009D4A4C"/>
  </w:style>
  <w:style w:type="character" w:customStyle="1" w:styleId="title-link-wrapper">
    <w:name w:val="title-link-wrapper"/>
    <w:rsid w:val="009D4A4C"/>
  </w:style>
  <w:style w:type="character" w:customStyle="1" w:styleId="refpreview">
    <w:name w:val="refpreview"/>
    <w:rsid w:val="009D4A4C"/>
  </w:style>
  <w:style w:type="character" w:customStyle="1" w:styleId="loose1">
    <w:name w:val="loose1"/>
    <w:rsid w:val="009D4A4C"/>
  </w:style>
  <w:style w:type="character" w:customStyle="1" w:styleId="email">
    <w:name w:val="email"/>
    <w:rsid w:val="009D4A4C"/>
  </w:style>
  <w:style w:type="character" w:customStyle="1" w:styleId="gsa">
    <w:name w:val="gs_a"/>
    <w:rsid w:val="009D4A4C"/>
  </w:style>
  <w:style w:type="character" w:customStyle="1" w:styleId="mainarttitle">
    <w:name w:val="mainarttitle"/>
    <w:rsid w:val="009D4A4C"/>
  </w:style>
  <w:style w:type="character" w:customStyle="1" w:styleId="mainartauthor">
    <w:name w:val="mainartauthor"/>
    <w:rsid w:val="009D4A4C"/>
  </w:style>
  <w:style w:type="character" w:customStyle="1" w:styleId="mainartdate">
    <w:name w:val="mainartdate"/>
    <w:rsid w:val="009D4A4C"/>
  </w:style>
  <w:style w:type="character" w:customStyle="1" w:styleId="gsggs">
    <w:name w:val="gs_ggs"/>
    <w:rsid w:val="009D4A4C"/>
  </w:style>
  <w:style w:type="character" w:customStyle="1" w:styleId="ahead">
    <w:name w:val="a_head"/>
    <w:rsid w:val="009D4A4C"/>
  </w:style>
  <w:style w:type="character" w:customStyle="1" w:styleId="footnote">
    <w:name w:val="footnote"/>
    <w:rsid w:val="009D4A4C"/>
  </w:style>
  <w:style w:type="character" w:customStyle="1" w:styleId="docbody">
    <w:name w:val="docbody"/>
    <w:rsid w:val="009D4A4C"/>
  </w:style>
  <w:style w:type="character" w:customStyle="1" w:styleId="superscript">
    <w:name w:val="superscript"/>
    <w:rsid w:val="009D4A4C"/>
  </w:style>
  <w:style w:type="character" w:customStyle="1" w:styleId="bwxsm">
    <w:name w:val="b w xsm"/>
    <w:rsid w:val="009D4A4C"/>
  </w:style>
  <w:style w:type="character" w:customStyle="1" w:styleId="fstd">
    <w:name w:val="f std"/>
    <w:rsid w:val="009D4A4C"/>
  </w:style>
  <w:style w:type="character" w:customStyle="1" w:styleId="gl">
    <w:name w:val="gl"/>
    <w:rsid w:val="009D4A4C"/>
  </w:style>
  <w:style w:type="character" w:customStyle="1" w:styleId="bio1">
    <w:name w:val="bio1"/>
    <w:rsid w:val="009D4A4C"/>
    <w:rPr>
      <w:rFonts w:ascii="Arial" w:hAnsi="Arial" w:cs="Arial" w:hint="default"/>
      <w:i/>
      <w:iCs/>
      <w:color w:val="000000"/>
      <w:sz w:val="20"/>
      <w:szCs w:val="20"/>
    </w:rPr>
  </w:style>
  <w:style w:type="character" w:customStyle="1" w:styleId="cardCharCharCharCharCharChar">
    <w:name w:val="card Char Char Char Char Char Char"/>
    <w:rsid w:val="009D4A4C"/>
    <w:rPr>
      <w:sz w:val="24"/>
      <w:szCs w:val="24"/>
      <w:lang w:val="en-US" w:eastAsia="en-US" w:bidi="ar-SA"/>
    </w:rPr>
  </w:style>
  <w:style w:type="character" w:customStyle="1" w:styleId="Style24ptBoldUnderlineCenteredCharChar">
    <w:name w:val="Style 24 pt Bold Underline Centered Char Char"/>
    <w:rsid w:val="009D4A4C"/>
    <w:rPr>
      <w:b/>
      <w:bCs/>
      <w:sz w:val="48"/>
      <w:szCs w:val="24"/>
      <w:u w:val="single"/>
      <w:lang w:val="en-US" w:eastAsia="en-US" w:bidi="ar-SA"/>
    </w:rPr>
  </w:style>
  <w:style w:type="character" w:customStyle="1" w:styleId="TagCiteCharChar0">
    <w:name w:val="Tag / Cite Char Char"/>
    <w:rsid w:val="009D4A4C"/>
    <w:rPr>
      <w:b/>
      <w:bCs w:val="0"/>
      <w:color w:val="000000"/>
      <w:sz w:val="24"/>
      <w:szCs w:val="24"/>
      <w:lang w:val="en-US" w:eastAsia="en-US" w:bidi="ar-SA"/>
    </w:rPr>
  </w:style>
  <w:style w:type="character" w:customStyle="1" w:styleId="drop">
    <w:name w:val="drop"/>
    <w:rsid w:val="009D4A4C"/>
  </w:style>
  <w:style w:type="character" w:customStyle="1" w:styleId="CardTextUnderlinedCharChar">
    <w:name w:val="Card Text Underlined Char Char"/>
    <w:rsid w:val="009D4A4C"/>
    <w:rPr>
      <w:rFonts w:ascii="Arial Narrow" w:hAnsi="Arial Narrow" w:hint="default"/>
      <w:szCs w:val="24"/>
      <w:u w:val="single"/>
      <w:lang w:val="en-US" w:eastAsia="en-US" w:bidi="ar-SA"/>
    </w:rPr>
  </w:style>
  <w:style w:type="character" w:customStyle="1" w:styleId="CardTagCharCharChar">
    <w:name w:val="Card Tag Char Char Char"/>
    <w:rsid w:val="009D4A4C"/>
    <w:rPr>
      <w:b/>
      <w:bCs w:val="0"/>
      <w:sz w:val="24"/>
      <w:szCs w:val="24"/>
      <w:lang w:val="en-US" w:eastAsia="en-US" w:bidi="ar-SA"/>
    </w:rPr>
  </w:style>
  <w:style w:type="character" w:customStyle="1" w:styleId="mainbody">
    <w:name w:val="mainbody"/>
    <w:rsid w:val="009D4A4C"/>
  </w:style>
  <w:style w:type="character" w:customStyle="1" w:styleId="UnderlineStyleChar2">
    <w:name w:val="Underline Style Char2"/>
    <w:rsid w:val="009D4A4C"/>
    <w:rPr>
      <w:rFonts w:ascii="Garamond" w:hAnsi="Garamond" w:hint="default"/>
      <w:sz w:val="22"/>
      <w:szCs w:val="24"/>
      <w:u w:val="single"/>
      <w:lang w:val="en-US" w:eastAsia="en-US" w:bidi="ar-SA"/>
    </w:rPr>
  </w:style>
  <w:style w:type="character" w:customStyle="1" w:styleId="t13">
    <w:name w:val="t13"/>
    <w:rsid w:val="009D4A4C"/>
  </w:style>
  <w:style w:type="character" w:customStyle="1" w:styleId="SmallFont7pt">
    <w:name w:val="Small Font (7 pt)"/>
    <w:qFormat/>
    <w:rsid w:val="009D4A4C"/>
    <w:rPr>
      <w:sz w:val="14"/>
    </w:rPr>
  </w:style>
  <w:style w:type="character" w:customStyle="1" w:styleId="CharChar17">
    <w:name w:val="Char Char17"/>
    <w:locked/>
    <w:rsid w:val="009D4A4C"/>
    <w:rPr>
      <w:rFonts w:ascii="Arial" w:hAnsi="Arial" w:cs="Arial" w:hint="default"/>
      <w:b/>
      <w:bCs/>
      <w:sz w:val="26"/>
      <w:szCs w:val="26"/>
    </w:rPr>
  </w:style>
  <w:style w:type="character" w:customStyle="1" w:styleId="ilspan">
    <w:name w:val="il_span"/>
    <w:rsid w:val="009D4A4C"/>
  </w:style>
  <w:style w:type="character" w:customStyle="1" w:styleId="leftidx1">
    <w:name w:val="leftidx1"/>
    <w:rsid w:val="009D4A4C"/>
    <w:rPr>
      <w:rFonts w:ascii="Verdana" w:hAnsi="Verdana" w:hint="default"/>
      <w:sz w:val="22"/>
      <w:szCs w:val="22"/>
    </w:rPr>
  </w:style>
  <w:style w:type="character" w:customStyle="1" w:styleId="blue1">
    <w:name w:val="blue1"/>
    <w:rsid w:val="009D4A4C"/>
    <w:rPr>
      <w:color w:val="0000FF"/>
    </w:rPr>
  </w:style>
  <w:style w:type="character" w:customStyle="1" w:styleId="author-link1">
    <w:name w:val="author-link1"/>
    <w:rsid w:val="009D4A4C"/>
    <w:rPr>
      <w:b w:val="0"/>
      <w:bCs w:val="0"/>
    </w:rPr>
  </w:style>
  <w:style w:type="character" w:customStyle="1" w:styleId="black1">
    <w:name w:val="black1"/>
    <w:rsid w:val="009D4A4C"/>
    <w:rPr>
      <w:color w:val="000000"/>
    </w:rPr>
  </w:style>
  <w:style w:type="character" w:customStyle="1" w:styleId="StyleunderlinedCharBold">
    <w:name w:val="Style underlined Char + Bold"/>
    <w:rsid w:val="009D4A4C"/>
    <w:rPr>
      <w:rFonts w:ascii="Times New Roman" w:hAnsi="Times New Roman" w:cs="Times New Roman" w:hint="default"/>
      <w:b/>
      <w:bCs/>
      <w:sz w:val="21"/>
      <w:szCs w:val="24"/>
      <w:u w:val="single"/>
    </w:rPr>
  </w:style>
  <w:style w:type="character" w:customStyle="1" w:styleId="CardUnderline">
    <w:name w:val="Card Underline"/>
    <w:rsid w:val="009D4A4C"/>
    <w:rPr>
      <w:rFonts w:ascii="Times New Roman" w:hAnsi="Times New Roman" w:cs="Times New Roman" w:hint="default"/>
      <w:sz w:val="20"/>
      <w:u w:val="single"/>
    </w:rPr>
  </w:style>
  <w:style w:type="character" w:customStyle="1" w:styleId="lingoregion">
    <w:name w:val="lingo_region"/>
    <w:rsid w:val="009D4A4C"/>
  </w:style>
  <w:style w:type="character" w:customStyle="1" w:styleId="tmplheaderlink">
    <w:name w:val="tmplheaderlink"/>
    <w:rsid w:val="009D4A4C"/>
    <w:rPr>
      <w:rFonts w:ascii="Times New Roman" w:hAnsi="Times New Roman" w:cs="Times New Roman" w:hint="default"/>
    </w:rPr>
  </w:style>
  <w:style w:type="character" w:customStyle="1" w:styleId="SubtleEmphasis1">
    <w:name w:val="Subtle Emphasis1"/>
    <w:uiPriority w:val="19"/>
    <w:qFormat/>
    <w:rsid w:val="009D4A4C"/>
    <w:rPr>
      <w:i/>
      <w:iCs/>
      <w:color w:val="808080"/>
    </w:rPr>
  </w:style>
  <w:style w:type="table" w:styleId="ColorfulGrid-Accent1">
    <w:name w:val="Colorful Grid Accent 1"/>
    <w:basedOn w:val="TableNormal"/>
    <w:link w:val="ColorfulGrid-Accent1Char"/>
    <w:uiPriority w:val="29"/>
    <w:rsid w:val="009D4A4C"/>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9D4A4C"/>
    <w:rPr>
      <w:rFonts w:ascii="Times New Roman" w:eastAsia="Times New Roman" w:hAnsi="Times New Roman" w:cs="Times New Roman" w:hint="default"/>
      <w:i/>
      <w:iCs/>
      <w:color w:val="000000"/>
      <w:sz w:val="20"/>
      <w:szCs w:val="24"/>
    </w:rPr>
  </w:style>
  <w:style w:type="character" w:customStyle="1" w:styleId="role">
    <w:name w:val="role"/>
    <w:rsid w:val="009D4A4C"/>
  </w:style>
  <w:style w:type="character" w:customStyle="1" w:styleId="pagination0">
    <w:name w:val="pagination"/>
    <w:rsid w:val="009D4A4C"/>
  </w:style>
  <w:style w:type="character" w:customStyle="1" w:styleId="doi">
    <w:name w:val="doi"/>
    <w:rsid w:val="009D4A4C"/>
  </w:style>
  <w:style w:type="character" w:customStyle="1" w:styleId="bodycontents">
    <w:name w:val="bodycontents"/>
    <w:rsid w:val="009D4A4C"/>
  </w:style>
  <w:style w:type="character" w:customStyle="1" w:styleId="comma">
    <w:name w:val="comma"/>
    <w:rsid w:val="009D4A4C"/>
  </w:style>
  <w:style w:type="character" w:customStyle="1" w:styleId="pad5right">
    <w:name w:val="pad5right"/>
    <w:rsid w:val="009D4A4C"/>
  </w:style>
  <w:style w:type="character" w:customStyle="1" w:styleId="divider">
    <w:name w:val="divider"/>
    <w:rsid w:val="009D4A4C"/>
  </w:style>
  <w:style w:type="character" w:customStyle="1" w:styleId="blogdate">
    <w:name w:val="blogdate"/>
    <w:rsid w:val="009D4A4C"/>
  </w:style>
  <w:style w:type="character" w:customStyle="1" w:styleId="ticker">
    <w:name w:val="ticker"/>
    <w:rsid w:val="009D4A4C"/>
  </w:style>
  <w:style w:type="character" w:customStyle="1" w:styleId="posted">
    <w:name w:val="posted"/>
    <w:rsid w:val="009D4A4C"/>
  </w:style>
  <w:style w:type="character" w:customStyle="1" w:styleId="time">
    <w:name w:val="time"/>
    <w:rsid w:val="009D4A4C"/>
  </w:style>
  <w:style w:type="character" w:customStyle="1" w:styleId="dot">
    <w:name w:val="dot"/>
    <w:rsid w:val="009D4A4C"/>
  </w:style>
  <w:style w:type="character" w:customStyle="1" w:styleId="hn-date">
    <w:name w:val="hn-date"/>
    <w:rsid w:val="009D4A4C"/>
  </w:style>
  <w:style w:type="character" w:customStyle="1" w:styleId="location">
    <w:name w:val="location"/>
    <w:rsid w:val="009D4A4C"/>
  </w:style>
  <w:style w:type="character" w:customStyle="1" w:styleId="dropcap-letter">
    <w:name w:val="dropcap-letter"/>
    <w:rsid w:val="009D4A4C"/>
  </w:style>
  <w:style w:type="character" w:customStyle="1" w:styleId="offscreen">
    <w:name w:val="offscreen"/>
    <w:rsid w:val="009D4A4C"/>
  </w:style>
  <w:style w:type="character" w:customStyle="1" w:styleId="linked-in">
    <w:name w:val="linked-in"/>
    <w:rsid w:val="009D4A4C"/>
  </w:style>
  <w:style w:type="character" w:customStyle="1" w:styleId="in-right">
    <w:name w:val="in-right"/>
    <w:rsid w:val="009D4A4C"/>
  </w:style>
  <w:style w:type="character" w:customStyle="1" w:styleId="tickerwrap">
    <w:name w:val="ticker_wrap"/>
    <w:rsid w:val="009D4A4C"/>
  </w:style>
  <w:style w:type="character" w:customStyle="1" w:styleId="divs">
    <w:name w:val="divs"/>
    <w:rsid w:val="009D4A4C"/>
  </w:style>
  <w:style w:type="character" w:customStyle="1" w:styleId="in-top">
    <w:name w:val="in-top"/>
    <w:rsid w:val="009D4A4C"/>
  </w:style>
  <w:style w:type="numbering" w:customStyle="1" w:styleId="1ai1">
    <w:name w:val="1 / a / i1"/>
    <w:rsid w:val="009D4A4C"/>
    <w:pPr>
      <w:numPr>
        <w:numId w:val="22"/>
      </w:numPr>
    </w:pPr>
  </w:style>
  <w:style w:type="character" w:customStyle="1" w:styleId="DottedUnderline1">
    <w:name w:val="Dotted Underline"/>
    <w:rsid w:val="009D4A4C"/>
    <w:rPr>
      <w:rFonts w:ascii="Times New Roman" w:hAnsi="Times New Roman"/>
      <w:sz w:val="20"/>
      <w:u w:val="dottedHeavy"/>
    </w:rPr>
  </w:style>
  <w:style w:type="paragraph" w:customStyle="1" w:styleId="Style210">
    <w:name w:val="Style21"/>
    <w:basedOn w:val="Normal"/>
    <w:uiPriority w:val="99"/>
    <w:qFormat/>
    <w:rsid w:val="009D4A4C"/>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9D4A4C"/>
    <w:rPr>
      <w:rFonts w:ascii="Times New Roman" w:hAnsi="Times New Roman" w:cs="Times New Roman"/>
      <w:b/>
      <w:bCs/>
      <w:i/>
      <w:iCs/>
      <w:spacing w:val="-10"/>
      <w:sz w:val="18"/>
      <w:szCs w:val="18"/>
    </w:rPr>
  </w:style>
  <w:style w:type="character" w:customStyle="1" w:styleId="FontStyle370">
    <w:name w:val="Font Style370"/>
    <w:uiPriority w:val="99"/>
    <w:rsid w:val="009D4A4C"/>
    <w:rPr>
      <w:rFonts w:ascii="Cambria" w:hAnsi="Cambria" w:cs="Cambria"/>
      <w:b/>
      <w:bCs/>
      <w:spacing w:val="-10"/>
      <w:sz w:val="18"/>
      <w:szCs w:val="18"/>
    </w:rPr>
  </w:style>
  <w:style w:type="character" w:customStyle="1" w:styleId="FontStyle302">
    <w:name w:val="Font Style302"/>
    <w:uiPriority w:val="99"/>
    <w:rsid w:val="009D4A4C"/>
    <w:rPr>
      <w:rFonts w:ascii="Times New Roman" w:hAnsi="Times New Roman" w:cs="Times New Roman"/>
      <w:b/>
      <w:bCs/>
      <w:sz w:val="22"/>
      <w:szCs w:val="22"/>
    </w:rPr>
  </w:style>
  <w:style w:type="character" w:customStyle="1" w:styleId="FontStyle347">
    <w:name w:val="Font Style347"/>
    <w:uiPriority w:val="99"/>
    <w:rsid w:val="009D4A4C"/>
    <w:rPr>
      <w:rFonts w:ascii="Times New Roman" w:hAnsi="Times New Roman" w:cs="Times New Roman"/>
      <w:b/>
      <w:bCs/>
      <w:spacing w:val="-10"/>
      <w:sz w:val="20"/>
      <w:szCs w:val="20"/>
    </w:rPr>
  </w:style>
  <w:style w:type="paragraph" w:customStyle="1" w:styleId="Style27">
    <w:name w:val="Style27"/>
    <w:basedOn w:val="Normal"/>
    <w:uiPriority w:val="99"/>
    <w:qFormat/>
    <w:rsid w:val="009D4A4C"/>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qFormat/>
    <w:rsid w:val="009D4A4C"/>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9D4A4C"/>
    <w:rPr>
      <w:rFonts w:ascii="Times New Roman" w:hAnsi="Times New Roman" w:cs="Times New Roman"/>
      <w:spacing w:val="-10"/>
      <w:sz w:val="18"/>
      <w:szCs w:val="18"/>
    </w:rPr>
  </w:style>
  <w:style w:type="character" w:customStyle="1" w:styleId="FontStyle312">
    <w:name w:val="Font Style312"/>
    <w:uiPriority w:val="99"/>
    <w:rsid w:val="009D4A4C"/>
    <w:rPr>
      <w:rFonts w:ascii="Times New Roman" w:hAnsi="Times New Roman" w:cs="Times New Roman"/>
      <w:b/>
      <w:bCs/>
      <w:spacing w:val="-10"/>
      <w:sz w:val="16"/>
      <w:szCs w:val="16"/>
    </w:rPr>
  </w:style>
  <w:style w:type="character" w:customStyle="1" w:styleId="FontStyle346">
    <w:name w:val="Font Style346"/>
    <w:uiPriority w:val="99"/>
    <w:rsid w:val="009D4A4C"/>
    <w:rPr>
      <w:rFonts w:ascii="Times New Roman" w:hAnsi="Times New Roman" w:cs="Times New Roman"/>
      <w:b/>
      <w:bCs/>
      <w:spacing w:val="-10"/>
      <w:sz w:val="18"/>
      <w:szCs w:val="18"/>
    </w:rPr>
  </w:style>
  <w:style w:type="character" w:customStyle="1" w:styleId="FontStyle330">
    <w:name w:val="Font Style330"/>
    <w:uiPriority w:val="99"/>
    <w:rsid w:val="009D4A4C"/>
    <w:rPr>
      <w:rFonts w:ascii="Times New Roman" w:hAnsi="Times New Roman" w:cs="Times New Roman"/>
      <w:b/>
      <w:bCs/>
      <w:sz w:val="16"/>
      <w:szCs w:val="16"/>
    </w:rPr>
  </w:style>
  <w:style w:type="character" w:customStyle="1" w:styleId="FontStyle372">
    <w:name w:val="Font Style372"/>
    <w:uiPriority w:val="99"/>
    <w:rsid w:val="009D4A4C"/>
    <w:rPr>
      <w:rFonts w:ascii="Times New Roman" w:hAnsi="Times New Roman" w:cs="Times New Roman"/>
      <w:b/>
      <w:bCs/>
      <w:sz w:val="16"/>
      <w:szCs w:val="16"/>
    </w:rPr>
  </w:style>
  <w:style w:type="paragraph" w:customStyle="1" w:styleId="Style59">
    <w:name w:val="Style59"/>
    <w:basedOn w:val="Normal"/>
    <w:uiPriority w:val="99"/>
    <w:qFormat/>
    <w:rsid w:val="009D4A4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D4A4C"/>
    <w:rPr>
      <w:rFonts w:ascii="Times New Roman" w:hAnsi="Times New Roman" w:cs="Times New Roman"/>
      <w:b/>
      <w:bCs/>
      <w:i/>
      <w:iCs/>
      <w:sz w:val="16"/>
      <w:szCs w:val="16"/>
    </w:rPr>
  </w:style>
  <w:style w:type="paragraph" w:customStyle="1" w:styleId="Style200">
    <w:name w:val="Style20"/>
    <w:basedOn w:val="Normal"/>
    <w:uiPriority w:val="99"/>
    <w:qFormat/>
    <w:rsid w:val="009D4A4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D4A4C"/>
    <w:rPr>
      <w:rFonts w:ascii="Times New Roman" w:hAnsi="Times New Roman" w:cs="Times New Roman"/>
      <w:smallCaps/>
      <w:sz w:val="14"/>
      <w:szCs w:val="14"/>
    </w:rPr>
  </w:style>
  <w:style w:type="paragraph" w:customStyle="1" w:styleId="Style89">
    <w:name w:val="Style89"/>
    <w:basedOn w:val="Normal"/>
    <w:uiPriority w:val="99"/>
    <w:qFormat/>
    <w:rsid w:val="009D4A4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D4A4C"/>
    <w:rPr>
      <w:rFonts w:ascii="Times New Roman" w:hAnsi="Times New Roman" w:cs="Times New Roman"/>
      <w:b/>
      <w:bCs/>
      <w:spacing w:val="-10"/>
      <w:sz w:val="22"/>
      <w:szCs w:val="22"/>
    </w:rPr>
  </w:style>
  <w:style w:type="character" w:customStyle="1" w:styleId="FontStyle320">
    <w:name w:val="Font Style320"/>
    <w:uiPriority w:val="99"/>
    <w:rsid w:val="009D4A4C"/>
    <w:rPr>
      <w:rFonts w:ascii="Times New Roman" w:hAnsi="Times New Roman" w:cs="Times New Roman"/>
      <w:b/>
      <w:bCs/>
      <w:spacing w:val="-10"/>
      <w:sz w:val="22"/>
      <w:szCs w:val="22"/>
    </w:rPr>
  </w:style>
  <w:style w:type="character" w:customStyle="1" w:styleId="FontStyle352">
    <w:name w:val="Font Style352"/>
    <w:uiPriority w:val="99"/>
    <w:rsid w:val="009D4A4C"/>
    <w:rPr>
      <w:rFonts w:ascii="Times New Roman" w:hAnsi="Times New Roman" w:cs="Times New Roman"/>
      <w:b/>
      <w:bCs/>
      <w:sz w:val="16"/>
      <w:szCs w:val="16"/>
    </w:rPr>
  </w:style>
  <w:style w:type="character" w:customStyle="1" w:styleId="FontStyle356">
    <w:name w:val="Font Style356"/>
    <w:uiPriority w:val="99"/>
    <w:rsid w:val="009D4A4C"/>
    <w:rPr>
      <w:rFonts w:ascii="Times New Roman" w:hAnsi="Times New Roman" w:cs="Times New Roman"/>
      <w:b/>
      <w:bCs/>
      <w:spacing w:val="-10"/>
      <w:sz w:val="22"/>
      <w:szCs w:val="22"/>
    </w:rPr>
  </w:style>
  <w:style w:type="character" w:customStyle="1" w:styleId="FontStyle298">
    <w:name w:val="Font Style298"/>
    <w:uiPriority w:val="99"/>
    <w:rsid w:val="009D4A4C"/>
    <w:rPr>
      <w:rFonts w:ascii="Times New Roman" w:hAnsi="Times New Roman" w:cs="Times New Roman"/>
      <w:sz w:val="18"/>
      <w:szCs w:val="18"/>
    </w:rPr>
  </w:style>
  <w:style w:type="character" w:customStyle="1" w:styleId="FontStyle311">
    <w:name w:val="Font Style311"/>
    <w:uiPriority w:val="99"/>
    <w:rsid w:val="009D4A4C"/>
    <w:rPr>
      <w:rFonts w:ascii="Times New Roman" w:hAnsi="Times New Roman" w:cs="Times New Roman"/>
      <w:b/>
      <w:bCs/>
      <w:spacing w:val="-10"/>
      <w:sz w:val="18"/>
      <w:szCs w:val="18"/>
    </w:rPr>
  </w:style>
  <w:style w:type="character" w:customStyle="1" w:styleId="FontStyle332">
    <w:name w:val="Font Style332"/>
    <w:uiPriority w:val="99"/>
    <w:rsid w:val="009D4A4C"/>
    <w:rPr>
      <w:rFonts w:ascii="Times New Roman" w:hAnsi="Times New Roman" w:cs="Times New Roman"/>
      <w:b/>
      <w:bCs/>
      <w:i/>
      <w:iCs/>
      <w:spacing w:val="-10"/>
      <w:sz w:val="20"/>
      <w:szCs w:val="20"/>
    </w:rPr>
  </w:style>
  <w:style w:type="character" w:customStyle="1" w:styleId="FontStyle371">
    <w:name w:val="Font Style371"/>
    <w:uiPriority w:val="99"/>
    <w:rsid w:val="009D4A4C"/>
    <w:rPr>
      <w:rFonts w:ascii="Times New Roman" w:hAnsi="Times New Roman" w:cs="Times New Roman"/>
      <w:sz w:val="16"/>
      <w:szCs w:val="16"/>
    </w:rPr>
  </w:style>
  <w:style w:type="character" w:customStyle="1" w:styleId="FontStyle350">
    <w:name w:val="Font Style350"/>
    <w:uiPriority w:val="99"/>
    <w:rsid w:val="009D4A4C"/>
    <w:rPr>
      <w:rFonts w:ascii="Times New Roman" w:hAnsi="Times New Roman" w:cs="Times New Roman"/>
      <w:b/>
      <w:bCs/>
      <w:i/>
      <w:iCs/>
      <w:sz w:val="20"/>
      <w:szCs w:val="20"/>
    </w:rPr>
  </w:style>
  <w:style w:type="paragraph" w:customStyle="1" w:styleId="Style8">
    <w:name w:val="Style8"/>
    <w:basedOn w:val="Normal"/>
    <w:uiPriority w:val="99"/>
    <w:qFormat/>
    <w:rsid w:val="009D4A4C"/>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9D4A4C"/>
    <w:pPr>
      <w:widowControl w:val="0"/>
      <w:autoSpaceDE w:val="0"/>
      <w:autoSpaceDN w:val="0"/>
      <w:adjustRightInd w:val="0"/>
      <w:spacing w:line="287" w:lineRule="exact"/>
    </w:pPr>
    <w:rPr>
      <w:rFonts w:eastAsia="Times New Roman"/>
      <w:sz w:val="24"/>
    </w:rPr>
  </w:style>
  <w:style w:type="paragraph" w:customStyle="1" w:styleId="Style5">
    <w:name w:val="Style5"/>
    <w:basedOn w:val="Normal"/>
    <w:link w:val="Style5Char"/>
    <w:uiPriority w:val="99"/>
    <w:qFormat/>
    <w:rsid w:val="009D4A4C"/>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qFormat/>
    <w:rsid w:val="009D4A4C"/>
    <w:pPr>
      <w:widowControl w:val="0"/>
      <w:autoSpaceDE w:val="0"/>
      <w:autoSpaceDN w:val="0"/>
      <w:adjustRightInd w:val="0"/>
    </w:pPr>
    <w:rPr>
      <w:rFonts w:eastAsia="Times New Roman"/>
      <w:sz w:val="24"/>
    </w:rPr>
  </w:style>
  <w:style w:type="character" w:customStyle="1" w:styleId="FontStyle351">
    <w:name w:val="Font Style351"/>
    <w:uiPriority w:val="99"/>
    <w:rsid w:val="009D4A4C"/>
    <w:rPr>
      <w:rFonts w:ascii="Times New Roman" w:hAnsi="Times New Roman" w:cs="Times New Roman"/>
      <w:b/>
      <w:bCs/>
      <w:sz w:val="22"/>
      <w:szCs w:val="22"/>
    </w:rPr>
  </w:style>
  <w:style w:type="paragraph" w:customStyle="1" w:styleId="Style100">
    <w:name w:val="Style10"/>
    <w:basedOn w:val="Normal"/>
    <w:link w:val="Style10Char"/>
    <w:uiPriority w:val="99"/>
    <w:qFormat/>
    <w:rsid w:val="009D4A4C"/>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9D4A4C"/>
    <w:pPr>
      <w:widowControl w:val="0"/>
      <w:autoSpaceDE w:val="0"/>
      <w:autoSpaceDN w:val="0"/>
      <w:adjustRightInd w:val="0"/>
      <w:jc w:val="both"/>
    </w:pPr>
    <w:rPr>
      <w:rFonts w:eastAsia="Times New Roman"/>
      <w:sz w:val="24"/>
    </w:rPr>
  </w:style>
  <w:style w:type="character" w:customStyle="1" w:styleId="FontStyle369">
    <w:name w:val="Font Style369"/>
    <w:uiPriority w:val="99"/>
    <w:rsid w:val="009D4A4C"/>
    <w:rPr>
      <w:rFonts w:ascii="Times New Roman" w:hAnsi="Times New Roman" w:cs="Times New Roman"/>
      <w:b/>
      <w:bCs/>
      <w:spacing w:val="-10"/>
      <w:sz w:val="20"/>
      <w:szCs w:val="20"/>
    </w:rPr>
  </w:style>
  <w:style w:type="character" w:customStyle="1" w:styleId="FontStyle357">
    <w:name w:val="Font Style357"/>
    <w:uiPriority w:val="99"/>
    <w:rsid w:val="009D4A4C"/>
    <w:rPr>
      <w:rFonts w:ascii="Times New Roman" w:hAnsi="Times New Roman" w:cs="Times New Roman"/>
      <w:b/>
      <w:bCs/>
      <w:spacing w:val="-10"/>
      <w:sz w:val="22"/>
      <w:szCs w:val="22"/>
    </w:rPr>
  </w:style>
  <w:style w:type="paragraph" w:customStyle="1" w:styleId="Style67">
    <w:name w:val="Style67"/>
    <w:basedOn w:val="Normal"/>
    <w:uiPriority w:val="99"/>
    <w:qFormat/>
    <w:rsid w:val="009D4A4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D4A4C"/>
    <w:rPr>
      <w:rFonts w:ascii="Times New Roman" w:hAnsi="Times New Roman" w:cs="Times New Roman"/>
      <w:sz w:val="20"/>
      <w:szCs w:val="20"/>
    </w:rPr>
  </w:style>
  <w:style w:type="character" w:customStyle="1" w:styleId="FontStyle374">
    <w:name w:val="Font Style374"/>
    <w:uiPriority w:val="99"/>
    <w:rsid w:val="009D4A4C"/>
    <w:rPr>
      <w:rFonts w:ascii="Times New Roman" w:hAnsi="Times New Roman" w:cs="Times New Roman"/>
      <w:b/>
      <w:bCs/>
      <w:spacing w:val="-10"/>
      <w:sz w:val="22"/>
      <w:szCs w:val="22"/>
    </w:rPr>
  </w:style>
  <w:style w:type="paragraph" w:customStyle="1" w:styleId="Style300">
    <w:name w:val="Style30"/>
    <w:basedOn w:val="Normal"/>
    <w:uiPriority w:val="99"/>
    <w:qFormat/>
    <w:rsid w:val="009D4A4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D4A4C"/>
    <w:rPr>
      <w:rFonts w:ascii="Times New Roman" w:hAnsi="Times New Roman" w:cs="Times New Roman"/>
      <w:smallCaps/>
      <w:sz w:val="16"/>
      <w:szCs w:val="16"/>
    </w:rPr>
  </w:style>
  <w:style w:type="paragraph" w:customStyle="1" w:styleId="Style93">
    <w:name w:val="Style93"/>
    <w:basedOn w:val="Normal"/>
    <w:uiPriority w:val="99"/>
    <w:qFormat/>
    <w:rsid w:val="009D4A4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D4A4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9D4A4C"/>
    <w:rPr>
      <w:rFonts w:eastAsia="Times New Roman"/>
      <w:b/>
      <w:sz w:val="28"/>
      <w:u w:val="thick"/>
    </w:rPr>
  </w:style>
  <w:style w:type="character" w:customStyle="1" w:styleId="CardsCharCharChar">
    <w:name w:val="Cards Char Char Char"/>
    <w:rsid w:val="009D4A4C"/>
    <w:rPr>
      <w:szCs w:val="24"/>
      <w:lang w:val="en-US" w:eastAsia="en-US" w:bidi="ar-SA"/>
    </w:rPr>
  </w:style>
  <w:style w:type="character" w:customStyle="1" w:styleId="HiddenBlockHeaderChar">
    <w:name w:val="Hidden Block Header Char"/>
    <w:link w:val="HiddenBlockHeader"/>
    <w:rsid w:val="009D4A4C"/>
    <w:rPr>
      <w:rFonts w:ascii="Times New Roman" w:eastAsia="Times New Roman" w:hAnsi="Times New Roman" w:cs="Times New Roman"/>
      <w:b/>
      <w:sz w:val="28"/>
    </w:rPr>
  </w:style>
  <w:style w:type="paragraph" w:customStyle="1" w:styleId="NothingCharChar">
    <w:name w:val="Nothing Char Char"/>
    <w:link w:val="NothingCharCharChar"/>
    <w:qFormat/>
    <w:rsid w:val="009D4A4C"/>
    <w:pPr>
      <w:jc w:val="both"/>
    </w:pPr>
    <w:rPr>
      <w:rFonts w:ascii="Times New Roman" w:eastAsia="MS Mincho" w:hAnsi="Times New Roman" w:cs="Times New Roman"/>
    </w:rPr>
  </w:style>
  <w:style w:type="character" w:customStyle="1" w:styleId="NothingCharCharChar">
    <w:name w:val="Nothing Char Char Char"/>
    <w:link w:val="NothingCharChar"/>
    <w:rsid w:val="009D4A4C"/>
    <w:rPr>
      <w:rFonts w:ascii="Times New Roman" w:eastAsia="MS Mincho" w:hAnsi="Times New Roman" w:cs="Times New Roman"/>
    </w:rPr>
  </w:style>
  <w:style w:type="character" w:customStyle="1" w:styleId="CardsCharCharCharChar">
    <w:name w:val="Cards Char Char Char Char"/>
    <w:rsid w:val="009D4A4C"/>
    <w:rPr>
      <w:szCs w:val="24"/>
      <w:lang w:val="en-US" w:eastAsia="en-US" w:bidi="ar-SA"/>
    </w:rPr>
  </w:style>
  <w:style w:type="paragraph" w:customStyle="1" w:styleId="NoSpacingCharCharChar">
    <w:name w:val="No Spacing Char Char Char"/>
    <w:next w:val="Normal"/>
    <w:uiPriority w:val="99"/>
    <w:qFormat/>
    <w:rsid w:val="009D4A4C"/>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uiPriority w:val="99"/>
    <w:qFormat/>
    <w:rsid w:val="009D4A4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val="0"/>
      <w:kern w:val="32"/>
      <w:sz w:val="28"/>
    </w:rPr>
  </w:style>
  <w:style w:type="character" w:customStyle="1" w:styleId="StyleTimesNewRoman">
    <w:name w:val="Style Times New Roman"/>
    <w:rsid w:val="009D4A4C"/>
    <w:rPr>
      <w:rFonts w:ascii="Garamond" w:hAnsi="Garamond"/>
    </w:rPr>
  </w:style>
  <w:style w:type="paragraph" w:customStyle="1" w:styleId="INDENTEDPARAGRAPH">
    <w:name w:val="INDENTED PARAGRAPH"/>
    <w:uiPriority w:val="99"/>
    <w:qFormat/>
    <w:rsid w:val="009D4A4C"/>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9D4A4C"/>
  </w:style>
  <w:style w:type="paragraph" w:customStyle="1" w:styleId="TagChar1CharCharCharChar">
    <w:name w:val="Tag Char1 Char Char Char Char"/>
    <w:basedOn w:val="Normal"/>
    <w:uiPriority w:val="99"/>
    <w:qFormat/>
    <w:rsid w:val="009D4A4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UnderlinedEvChar">
    <w:name w:val="Underlined Ev Char"/>
    <w:link w:val="UnderlinedEv"/>
    <w:rsid w:val="009D4A4C"/>
    <w:rPr>
      <w:rFonts w:ascii="Verdana" w:hAnsi="Verdana"/>
      <w:sz w:val="16"/>
      <w:u w:val="thick"/>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D4A4C"/>
    <w:rPr>
      <w:rFonts w:eastAsia="Times New Roman"/>
      <w:b/>
      <w:sz w:val="24"/>
    </w:rPr>
  </w:style>
  <w:style w:type="paragraph" w:customStyle="1" w:styleId="RepeatHeader0">
    <w:name w:val="Repeat Header"/>
    <w:basedOn w:val="HeaderDebate"/>
    <w:uiPriority w:val="99"/>
    <w:qFormat/>
    <w:rsid w:val="009D4A4C"/>
    <w:pPr>
      <w:outlineLvl w:val="1"/>
    </w:pPr>
    <w:rPr>
      <w:szCs w:val="48"/>
    </w:rPr>
  </w:style>
  <w:style w:type="character" w:customStyle="1" w:styleId="sectiontitle">
    <w:name w:val="sectiontitle"/>
    <w:basedOn w:val="DefaultParagraphFont"/>
    <w:rsid w:val="009D4A4C"/>
  </w:style>
  <w:style w:type="character" w:customStyle="1" w:styleId="sectionsubtitle">
    <w:name w:val="sectionsubtitle"/>
    <w:basedOn w:val="DefaultParagraphFont"/>
    <w:rsid w:val="009D4A4C"/>
  </w:style>
  <w:style w:type="character" w:customStyle="1" w:styleId="EvidenceTag">
    <w:name w:val="Evidence Tag"/>
    <w:rsid w:val="009D4A4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D4A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D4A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D4A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D4A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D4A4C"/>
  </w:style>
  <w:style w:type="character" w:customStyle="1" w:styleId="StyleUnderlineUnderlineChar">
    <w:name w:val="Style Underline + Underline Char"/>
    <w:rsid w:val="009D4A4C"/>
    <w:rPr>
      <w:rFonts w:ascii="Trebuchet MS" w:hAnsi="Trebuchet MS"/>
      <w:szCs w:val="18"/>
      <w:u w:val="single"/>
      <w:lang w:val="en-US" w:eastAsia="en-US" w:bidi="ar-SA"/>
    </w:rPr>
  </w:style>
  <w:style w:type="paragraph" w:customStyle="1" w:styleId="Number">
    <w:name w:val="Number"/>
    <w:basedOn w:val="Heading2"/>
    <w:uiPriority w:val="99"/>
    <w:qFormat/>
    <w:rsid w:val="009D4A4C"/>
    <w:pPr>
      <w:keepLines w:val="0"/>
      <w:pageBreakBefore w:val="0"/>
      <w:numPr>
        <w:numId w:val="23"/>
      </w:numPr>
      <w:tabs>
        <w:tab w:val="left" w:pos="144"/>
      </w:tabs>
      <w:spacing w:before="240" w:after="240"/>
      <w:ind w:left="0" w:firstLine="0"/>
      <w:jc w:val="left"/>
    </w:pPr>
    <w:rPr>
      <w:rFonts w:eastAsia="SimSun" w:cs="Arial"/>
      <w:bCs w:val="0"/>
      <w:iCs/>
      <w:sz w:val="24"/>
      <w:szCs w:val="28"/>
      <w:u w:val="none"/>
    </w:rPr>
  </w:style>
  <w:style w:type="paragraph" w:customStyle="1" w:styleId="UnderlineCards">
    <w:name w:val="Underline Cards"/>
    <w:basedOn w:val="Cards0"/>
    <w:link w:val="UnderlineCardsChar"/>
    <w:qFormat/>
    <w:rsid w:val="009D4A4C"/>
    <w:pPr>
      <w:widowControl/>
      <w:ind w:left="288" w:right="0"/>
    </w:pPr>
    <w:rPr>
      <w:u w:val="thick"/>
      <w:lang w:val="en-US" w:eastAsia="en-US"/>
    </w:rPr>
  </w:style>
  <w:style w:type="character" w:customStyle="1" w:styleId="UnderlineCardsChar">
    <w:name w:val="Underline Cards Char"/>
    <w:link w:val="UnderlineCards"/>
    <w:rsid w:val="009D4A4C"/>
    <w:rPr>
      <w:rFonts w:ascii="Times New Roman" w:eastAsia="Times New Roman" w:hAnsi="Times New Roman" w:cs="Times New Roman"/>
      <w:sz w:val="20"/>
      <w:u w:val="thick"/>
    </w:rPr>
  </w:style>
  <w:style w:type="paragraph" w:customStyle="1" w:styleId="SmallCards">
    <w:name w:val="Small Cards"/>
    <w:basedOn w:val="Cards0"/>
    <w:link w:val="SmallCardsChar"/>
    <w:qFormat/>
    <w:rsid w:val="009D4A4C"/>
    <w:pPr>
      <w:widowControl/>
      <w:ind w:left="288" w:right="0"/>
    </w:pPr>
    <w:rPr>
      <w:sz w:val="14"/>
      <w:lang w:val="en-US" w:eastAsia="en-US"/>
    </w:rPr>
  </w:style>
  <w:style w:type="character" w:customStyle="1" w:styleId="SmallCardsChar">
    <w:name w:val="Small Cards Char"/>
    <w:link w:val="SmallCards"/>
    <w:rsid w:val="009D4A4C"/>
    <w:rPr>
      <w:rFonts w:ascii="Times New Roman" w:eastAsia="Times New Roman" w:hAnsi="Times New Roman" w:cs="Times New Roman"/>
      <w:sz w:val="14"/>
    </w:rPr>
  </w:style>
  <w:style w:type="paragraph" w:customStyle="1" w:styleId="ReadingCites">
    <w:name w:val="Reading Cites"/>
    <w:basedOn w:val="Normal"/>
    <w:link w:val="ReadingCitesChar"/>
    <w:qFormat/>
    <w:rsid w:val="009D4A4C"/>
    <w:rPr>
      <w:rFonts w:eastAsia="Times New Roman"/>
      <w:b/>
      <w:sz w:val="20"/>
      <w:szCs w:val="20"/>
    </w:rPr>
  </w:style>
  <w:style w:type="character" w:customStyle="1" w:styleId="ReadingCitesChar">
    <w:name w:val="Reading Cites Char"/>
    <w:link w:val="ReadingCites"/>
    <w:rsid w:val="009D4A4C"/>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9D4A4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val="0"/>
      <w:sz w:val="24"/>
      <w:lang w:eastAsia="ar-SA"/>
    </w:rPr>
  </w:style>
  <w:style w:type="paragraph" w:customStyle="1" w:styleId="summary">
    <w:name w:val="summary"/>
    <w:basedOn w:val="Normal"/>
    <w:uiPriority w:val="99"/>
    <w:qFormat/>
    <w:rsid w:val="009D4A4C"/>
    <w:pPr>
      <w:spacing w:before="100" w:beforeAutospacing="1" w:after="100" w:afterAutospacing="1"/>
    </w:pPr>
    <w:rPr>
      <w:rFonts w:ascii="Verdana" w:eastAsia="SimSun" w:hAnsi="Verdana"/>
      <w:color w:val="646464"/>
      <w:sz w:val="18"/>
      <w:szCs w:val="18"/>
    </w:rPr>
  </w:style>
  <w:style w:type="paragraph" w:customStyle="1" w:styleId="links">
    <w:name w:val="links"/>
    <w:basedOn w:val="Normal"/>
    <w:uiPriority w:val="99"/>
    <w:qFormat/>
    <w:rsid w:val="009D4A4C"/>
    <w:pPr>
      <w:spacing w:before="100" w:beforeAutospacing="1" w:after="100" w:afterAutospacing="1"/>
    </w:pPr>
    <w:rPr>
      <w:rFonts w:eastAsia="Times New Roman"/>
      <w:sz w:val="20"/>
    </w:rPr>
  </w:style>
  <w:style w:type="character" w:customStyle="1" w:styleId="CharacterStyle8">
    <w:name w:val="Character Style 8"/>
    <w:rsid w:val="009D4A4C"/>
    <w:rPr>
      <w:sz w:val="22"/>
      <w:szCs w:val="22"/>
    </w:rPr>
  </w:style>
  <w:style w:type="paragraph" w:customStyle="1" w:styleId="Style110">
    <w:name w:val="Style 11"/>
    <w:uiPriority w:val="99"/>
    <w:qFormat/>
    <w:rsid w:val="009D4A4C"/>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uiPriority w:val="99"/>
    <w:qFormat/>
    <w:rsid w:val="009D4A4C"/>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D4A4C"/>
    <w:rPr>
      <w:rFonts w:ascii="Arial Narrow" w:hAnsi="Arial Narrow"/>
      <w:color w:val="000000"/>
      <w:sz w:val="22"/>
      <w:szCs w:val="22"/>
      <w:u w:val="single"/>
      <w:lang w:val="en-US" w:eastAsia="en-US" w:bidi="ar-SA"/>
    </w:rPr>
  </w:style>
  <w:style w:type="character" w:customStyle="1" w:styleId="CardText1Char1">
    <w:name w:val="Card Text 1 Char1"/>
    <w:rsid w:val="009D4A4C"/>
    <w:rPr>
      <w:rFonts w:ascii="Arial Narrow" w:hAnsi="Arial Narrow"/>
      <w:color w:val="000000"/>
      <w:sz w:val="22"/>
      <w:szCs w:val="22"/>
      <w:u w:val="single"/>
      <w:lang w:val="en-US" w:eastAsia="en-US" w:bidi="ar-SA"/>
    </w:rPr>
  </w:style>
  <w:style w:type="paragraph" w:customStyle="1" w:styleId="Style50">
    <w:name w:val="Style 5"/>
    <w:uiPriority w:val="99"/>
    <w:qFormat/>
    <w:rsid w:val="009D4A4C"/>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rsid w:val="009D4A4C"/>
    <w:rPr>
      <w:rFonts w:ascii="Times New Roman" w:eastAsia="Times" w:hAnsi="Times New Roman" w:cs="Arial"/>
      <w:b/>
      <w:bCs/>
      <w:iCs/>
      <w:noProof/>
      <w:sz w:val="24"/>
      <w:szCs w:val="24"/>
      <w:lang w:val="en-US" w:eastAsia="en-US" w:bidi="ar-SA"/>
    </w:rPr>
  </w:style>
  <w:style w:type="character" w:customStyle="1" w:styleId="arttitle1">
    <w:name w:val="arttitle1"/>
    <w:rsid w:val="009D4A4C"/>
    <w:rPr>
      <w:b/>
      <w:bCs/>
      <w:color w:val="695B54"/>
    </w:rPr>
  </w:style>
  <w:style w:type="paragraph" w:customStyle="1" w:styleId="Heading11">
    <w:name w:val="Heading 11"/>
    <w:basedOn w:val="Normal"/>
    <w:next w:val="Normal"/>
    <w:uiPriority w:val="99"/>
    <w:qFormat/>
    <w:rsid w:val="009D4A4C"/>
    <w:pPr>
      <w:keepNext/>
      <w:widowControl w:val="0"/>
      <w:suppressAutoHyphens/>
      <w:jc w:val="center"/>
    </w:pPr>
    <w:rPr>
      <w:rFonts w:eastAsia="Tahoma"/>
      <w:b/>
      <w:sz w:val="48"/>
      <w:szCs w:val="32"/>
      <w:u w:val="single"/>
    </w:rPr>
  </w:style>
  <w:style w:type="paragraph" w:customStyle="1" w:styleId="TextHeading">
    <w:name w:val="Text Heading"/>
    <w:basedOn w:val="Heading3"/>
    <w:rsid w:val="009D4A4C"/>
    <w:pPr>
      <w:keepLines w:val="0"/>
      <w:pageBreakBefore w:val="0"/>
      <w:spacing w:before="0"/>
      <w:jc w:val="left"/>
    </w:pPr>
    <w:rPr>
      <w:rFonts w:eastAsia="Times New Roman" w:cs="Arial"/>
      <w:bCs w:val="0"/>
      <w:sz w:val="22"/>
      <w:szCs w:val="26"/>
    </w:rPr>
  </w:style>
  <w:style w:type="character" w:customStyle="1" w:styleId="TextHeadingChar">
    <w:name w:val="Text Heading Char"/>
    <w:rsid w:val="009D4A4C"/>
    <w:rPr>
      <w:rFonts w:cs="Arial"/>
      <w:b/>
      <w:bCs/>
      <w:sz w:val="22"/>
      <w:szCs w:val="26"/>
      <w:u w:val="single"/>
      <w:lang w:val="en-US" w:eastAsia="en-US" w:bidi="ar-SA"/>
    </w:rPr>
  </w:style>
  <w:style w:type="character" w:customStyle="1" w:styleId="FootnoteCharacters">
    <w:name w:val="Footnote Characters"/>
    <w:rsid w:val="009D4A4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D4A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D4A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uiPriority w:val="99"/>
    <w:qFormat/>
    <w:rsid w:val="009D4A4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uiPriority w:val="99"/>
    <w:qFormat/>
    <w:rsid w:val="009D4A4C"/>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9D4A4C"/>
    <w:pPr>
      <w:spacing w:before="240"/>
    </w:pPr>
    <w:rPr>
      <w:rFonts w:eastAsia="Times New Roman"/>
      <w:bCs/>
      <w:sz w:val="20"/>
      <w:szCs w:val="20"/>
    </w:rPr>
  </w:style>
  <w:style w:type="paragraph" w:customStyle="1" w:styleId="StyleDebateBodyBefore12pt1">
    <w:name w:val="Style Debate Body + Before:  12 pt1"/>
    <w:basedOn w:val="Normal"/>
    <w:uiPriority w:val="99"/>
    <w:qFormat/>
    <w:rsid w:val="009D4A4C"/>
    <w:pPr>
      <w:spacing w:before="240"/>
    </w:pPr>
    <w:rPr>
      <w:rFonts w:eastAsia="Times New Roman"/>
      <w:bCs/>
      <w:sz w:val="20"/>
      <w:szCs w:val="20"/>
    </w:rPr>
  </w:style>
  <w:style w:type="character" w:customStyle="1" w:styleId="10ptnotbold">
    <w:name w:val="10ptnotbold"/>
    <w:rsid w:val="009D4A4C"/>
    <w:rPr>
      <w:sz w:val="20"/>
    </w:rPr>
  </w:style>
  <w:style w:type="paragraph" w:customStyle="1" w:styleId="PageNumber11">
    <w:name w:val="Page Number11"/>
    <w:basedOn w:val="Normal"/>
    <w:next w:val="Normal"/>
    <w:uiPriority w:val="99"/>
    <w:qFormat/>
    <w:rsid w:val="009D4A4C"/>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D4A4C"/>
    <w:rPr>
      <w:rFonts w:eastAsia="SimSun" w:cs="Arial"/>
      <w:b/>
      <w:bCs/>
      <w:iCs/>
      <w:sz w:val="24"/>
      <w:szCs w:val="28"/>
      <w:lang w:val="en-US" w:eastAsia="zh-CN" w:bidi="ar-SA"/>
    </w:rPr>
  </w:style>
  <w:style w:type="character" w:customStyle="1" w:styleId="Char31">
    <w:name w:val="Char31"/>
    <w:rsid w:val="009D4A4C"/>
    <w:rPr>
      <w:rFonts w:cs="Arial"/>
      <w:bCs/>
      <w:u w:val="thick"/>
      <w:lang w:val="en-US" w:eastAsia="en-US" w:bidi="ar-SA"/>
    </w:rPr>
  </w:style>
  <w:style w:type="paragraph" w:customStyle="1" w:styleId="Header11">
    <w:name w:val="Header11"/>
    <w:uiPriority w:val="99"/>
    <w:qFormat/>
    <w:rsid w:val="009D4A4C"/>
    <w:pPr>
      <w:framePr w:hSpace="187" w:vSpace="187" w:wrap="around" w:vAnchor="text" w:hAnchor="text" w:xAlign="center" w:y="1"/>
    </w:pPr>
    <w:rPr>
      <w:rFonts w:ascii="Georgia" w:eastAsia="Times New Roman" w:hAnsi="Georgia" w:cs="Times New Roman"/>
      <w:b/>
      <w:sz w:val="48"/>
      <w:u w:val="words"/>
    </w:rPr>
  </w:style>
  <w:style w:type="paragraph" w:customStyle="1" w:styleId="StyleHeading1Centered">
    <w:name w:val="Style Heading 1 + Centered"/>
    <w:basedOn w:val="Heading1"/>
    <w:uiPriority w:val="99"/>
    <w:qFormat/>
    <w:rsid w:val="009D4A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uiPriority w:val="99"/>
    <w:qFormat/>
    <w:rsid w:val="009D4A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uiPriority w:val="99"/>
    <w:qFormat/>
    <w:rsid w:val="009D4A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styleId="TOAHeading">
    <w:name w:val="toa heading"/>
    <w:basedOn w:val="Normal"/>
    <w:next w:val="Normal"/>
    <w:rsid w:val="009D4A4C"/>
    <w:pPr>
      <w:spacing w:before="120"/>
    </w:pPr>
    <w:rPr>
      <w:rFonts w:eastAsia="Times New Roman"/>
      <w:sz w:val="20"/>
    </w:rPr>
  </w:style>
  <w:style w:type="character" w:customStyle="1" w:styleId="underliningChar3">
    <w:name w:val="underlining Char"/>
    <w:rsid w:val="009D4A4C"/>
    <w:rPr>
      <w:b/>
      <w:szCs w:val="24"/>
      <w:u w:val="single"/>
      <w:lang w:val="en-US" w:eastAsia="en-US" w:bidi="ar-SA"/>
    </w:rPr>
  </w:style>
  <w:style w:type="character" w:customStyle="1" w:styleId="notreadChar">
    <w:name w:val="not read Char"/>
    <w:rsid w:val="009D4A4C"/>
    <w:rPr>
      <w:sz w:val="18"/>
      <w:szCs w:val="24"/>
      <w:lang w:val="en-US" w:eastAsia="en-US" w:bidi="ar-SA"/>
    </w:rPr>
  </w:style>
  <w:style w:type="paragraph" w:customStyle="1" w:styleId="StyleStrong10ptNotBold">
    <w:name w:val="Style Strong + 10 pt Not Bold"/>
    <w:basedOn w:val="Normal"/>
    <w:autoRedefine/>
    <w:uiPriority w:val="99"/>
    <w:qFormat/>
    <w:rsid w:val="009D4A4C"/>
    <w:pPr>
      <w:ind w:left="720" w:hanging="360"/>
    </w:pPr>
    <w:rPr>
      <w:rFonts w:eastAsia="Times New Roman"/>
      <w:sz w:val="26"/>
      <w:szCs w:val="26"/>
    </w:rPr>
  </w:style>
  <w:style w:type="character" w:customStyle="1" w:styleId="smallCharChar0">
    <w:name w:val="small Char Char"/>
    <w:rsid w:val="009D4A4C"/>
    <w:rPr>
      <w:rFonts w:ascii="Times New Roman" w:eastAsia="Times New Roman" w:hAnsi="Times New Roman" w:cs="Times New Roman"/>
      <w:sz w:val="12"/>
      <w:szCs w:val="16"/>
    </w:rPr>
  </w:style>
  <w:style w:type="character" w:customStyle="1" w:styleId="Undlerine">
    <w:name w:val="Undlerine"/>
    <w:qFormat/>
    <w:rsid w:val="009D4A4C"/>
    <w:rPr>
      <w:rFonts w:ascii="Times New Roman" w:hAnsi="Times New Roman"/>
      <w:w w:val="110"/>
      <w:sz w:val="20"/>
      <w:szCs w:val="20"/>
      <w:u w:val="single"/>
      <w:bdr w:val="none" w:sz="0" w:space="0" w:color="auto"/>
      <w:lang w:bidi="he-IL"/>
    </w:rPr>
  </w:style>
  <w:style w:type="character" w:customStyle="1" w:styleId="aunderline1">
    <w:name w:val="aunderline"/>
    <w:qFormat/>
    <w:rsid w:val="009D4A4C"/>
    <w:rPr>
      <w:rFonts w:ascii="Times New Roman" w:hAnsi="Times New Roman"/>
      <w:sz w:val="20"/>
      <w:szCs w:val="24"/>
      <w:u w:val="thick"/>
    </w:rPr>
  </w:style>
  <w:style w:type="character" w:customStyle="1" w:styleId="Boxes">
    <w:name w:val="Boxes"/>
    <w:qFormat/>
    <w:rsid w:val="009D4A4C"/>
    <w:rPr>
      <w:rFonts w:ascii="Times New Roman" w:hAnsi="Times New Roman"/>
      <w:sz w:val="20"/>
      <w:u w:val="single"/>
      <w:bdr w:val="single" w:sz="4" w:space="0" w:color="auto"/>
    </w:rPr>
  </w:style>
  <w:style w:type="character" w:customStyle="1" w:styleId="tim">
    <w:name w:val="tim"/>
    <w:qFormat/>
    <w:rsid w:val="009D4A4C"/>
    <w:rPr>
      <w:rFonts w:ascii="Times New Roman" w:hAnsi="Times New Roman"/>
      <w:sz w:val="20"/>
      <w:u w:val="single"/>
    </w:rPr>
  </w:style>
  <w:style w:type="character" w:customStyle="1" w:styleId="hl">
    <w:name w:val="hl"/>
    <w:basedOn w:val="DefaultParagraphFont"/>
    <w:rsid w:val="009D4A4C"/>
  </w:style>
  <w:style w:type="character" w:customStyle="1" w:styleId="clock1">
    <w:name w:val="clock1"/>
    <w:rsid w:val="009D4A4C"/>
    <w:rPr>
      <w:color w:val="B51B1B"/>
    </w:rPr>
  </w:style>
  <w:style w:type="character" w:customStyle="1" w:styleId="smallChar10">
    <w:name w:val="small Char1"/>
    <w:rsid w:val="009D4A4C"/>
    <w:rPr>
      <w:sz w:val="12"/>
      <w:szCs w:val="16"/>
      <w:lang w:val="en-US" w:eastAsia="en-US" w:bidi="ar-SA"/>
    </w:rPr>
  </w:style>
  <w:style w:type="character" w:customStyle="1" w:styleId="SmallCardsCharChar">
    <w:name w:val="Small Cards Char Char"/>
    <w:rsid w:val="009D4A4C"/>
    <w:rPr>
      <w:sz w:val="14"/>
      <w:szCs w:val="24"/>
      <w:lang w:val="en-US" w:eastAsia="en-US" w:bidi="ar-SA"/>
    </w:rPr>
  </w:style>
  <w:style w:type="paragraph" w:customStyle="1" w:styleId="NormalCards">
    <w:name w:val="Normal Cards"/>
    <w:basedOn w:val="Normal"/>
    <w:uiPriority w:val="99"/>
    <w:qFormat/>
    <w:rsid w:val="009D4A4C"/>
    <w:pPr>
      <w:ind w:left="288"/>
    </w:pPr>
    <w:rPr>
      <w:rFonts w:eastAsia="Times New Roman"/>
      <w:sz w:val="20"/>
    </w:rPr>
  </w:style>
  <w:style w:type="character" w:customStyle="1" w:styleId="iniciales">
    <w:name w:val="iniciales"/>
    <w:basedOn w:val="DefaultParagraphFont"/>
    <w:rsid w:val="009D4A4C"/>
  </w:style>
  <w:style w:type="character" w:customStyle="1" w:styleId="Style10ptBoldUnderline">
    <w:name w:val="Style 10 pt Bold Underline"/>
    <w:rsid w:val="009D4A4C"/>
    <w:rPr>
      <w:b/>
      <w:bCs/>
      <w:sz w:val="20"/>
      <w:u w:val="single"/>
    </w:rPr>
  </w:style>
  <w:style w:type="paragraph" w:customStyle="1" w:styleId="outdent">
    <w:name w:val="outdent"/>
    <w:basedOn w:val="Normal"/>
    <w:uiPriority w:val="99"/>
    <w:qFormat/>
    <w:rsid w:val="009D4A4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9D4A4C"/>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9D4A4C"/>
    <w:pPr>
      <w:spacing w:before="100" w:beforeAutospacing="1" w:after="100" w:afterAutospacing="1"/>
    </w:pPr>
    <w:rPr>
      <w:rFonts w:eastAsia="Times New Roman"/>
      <w:sz w:val="24"/>
    </w:rPr>
  </w:style>
  <w:style w:type="paragraph" w:customStyle="1" w:styleId="bulleted">
    <w:name w:val="bulleted"/>
    <w:basedOn w:val="Normal"/>
    <w:uiPriority w:val="99"/>
    <w:qFormat/>
    <w:rsid w:val="009D4A4C"/>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9D4A4C"/>
    <w:rPr>
      <w:rFonts w:ascii="Times New Roman" w:eastAsia="Times New Roman" w:hAnsi="Times New Roman" w:cs="Times New Roman"/>
      <w:strike/>
      <w:sz w:val="20"/>
      <w:szCs w:val="20"/>
    </w:rPr>
  </w:style>
  <w:style w:type="character" w:customStyle="1" w:styleId="StrikethroughChar">
    <w:name w:val="Strikethrough Char"/>
    <w:link w:val="Strikethrough0"/>
    <w:rsid w:val="009D4A4C"/>
    <w:rPr>
      <w:rFonts w:ascii="Times New Roman" w:eastAsia="Times New Roman" w:hAnsi="Times New Roman" w:cs="Times New Roman"/>
      <w:strike/>
      <w:sz w:val="20"/>
      <w:szCs w:val="20"/>
    </w:rPr>
  </w:style>
  <w:style w:type="character" w:customStyle="1" w:styleId="UnderlineCardsCharChar">
    <w:name w:val="Underline Cards Char Char"/>
    <w:rsid w:val="009D4A4C"/>
    <w:rPr>
      <w:rFonts w:eastAsia="SimSun"/>
      <w:szCs w:val="24"/>
      <w:u w:val="thick"/>
      <w:lang w:val="en-US" w:eastAsia="en-US" w:bidi="ar-SA"/>
    </w:rPr>
  </w:style>
  <w:style w:type="paragraph" w:customStyle="1" w:styleId="authorgroup">
    <w:name w:val="authorgroup"/>
    <w:basedOn w:val="Normal"/>
    <w:uiPriority w:val="99"/>
    <w:qFormat/>
    <w:rsid w:val="009D4A4C"/>
    <w:pPr>
      <w:spacing w:before="100" w:beforeAutospacing="1" w:after="100" w:afterAutospacing="1"/>
    </w:pPr>
    <w:rPr>
      <w:rFonts w:eastAsia="Calibri"/>
      <w:sz w:val="24"/>
    </w:rPr>
  </w:style>
  <w:style w:type="paragraph" w:customStyle="1" w:styleId="affiliation1">
    <w:name w:val="affiliation1"/>
    <w:basedOn w:val="Normal"/>
    <w:uiPriority w:val="99"/>
    <w:qFormat/>
    <w:rsid w:val="009D4A4C"/>
    <w:pPr>
      <w:spacing w:before="100" w:beforeAutospacing="1" w:after="100" w:afterAutospacing="1"/>
    </w:pPr>
    <w:rPr>
      <w:rFonts w:eastAsia="Calibri"/>
      <w:sz w:val="24"/>
    </w:rPr>
  </w:style>
  <w:style w:type="character" w:customStyle="1" w:styleId="smallcapitals">
    <w:name w:val="smallcapitals"/>
    <w:basedOn w:val="DefaultParagraphFont"/>
    <w:rsid w:val="009D4A4C"/>
  </w:style>
  <w:style w:type="character" w:customStyle="1" w:styleId="number0">
    <w:name w:val="number"/>
    <w:basedOn w:val="DefaultParagraphFont"/>
    <w:rsid w:val="009D4A4C"/>
  </w:style>
  <w:style w:type="character" w:customStyle="1" w:styleId="swauthor">
    <w:name w:val="sw_author"/>
    <w:rsid w:val="009D4A4C"/>
  </w:style>
  <w:style w:type="character" w:customStyle="1" w:styleId="articlebody1">
    <w:name w:val="articlebody1"/>
    <w:rsid w:val="009D4A4C"/>
  </w:style>
  <w:style w:type="character" w:customStyle="1" w:styleId="small1">
    <w:name w:val="small1"/>
    <w:rsid w:val="009D4A4C"/>
  </w:style>
  <w:style w:type="character" w:customStyle="1" w:styleId="AuthorDateChar1">
    <w:name w:val="Author/Date Char1"/>
    <w:rsid w:val="009D4A4C"/>
    <w:rPr>
      <w:rFonts w:eastAsia="Times New Roman" w:cs="Arial"/>
      <w:b/>
      <w:sz w:val="24"/>
      <w:u w:val="single"/>
    </w:rPr>
  </w:style>
  <w:style w:type="paragraph" w:customStyle="1" w:styleId="analytic0">
    <w:name w:val="analytic"/>
    <w:basedOn w:val="Normal"/>
    <w:link w:val="analyticChar0"/>
    <w:uiPriority w:val="4"/>
    <w:qFormat/>
    <w:rsid w:val="009D4A4C"/>
    <w:pPr>
      <w:spacing w:before="120"/>
    </w:pPr>
    <w:rPr>
      <w:b/>
      <w:sz w:val="20"/>
    </w:rPr>
  </w:style>
  <w:style w:type="character" w:customStyle="1" w:styleId="analyticChar0">
    <w:name w:val="analytic Char"/>
    <w:basedOn w:val="DefaultParagraphFont"/>
    <w:link w:val="analytic0"/>
    <w:uiPriority w:val="4"/>
    <w:rsid w:val="009D4A4C"/>
    <w:rPr>
      <w:rFonts w:ascii="Calibri" w:eastAsiaTheme="minorHAnsi" w:hAnsi="Calibri" w:cs="Calibri"/>
      <w:b/>
      <w:sz w:val="20"/>
      <w:szCs w:val="22"/>
    </w:rPr>
  </w:style>
  <w:style w:type="character" w:customStyle="1" w:styleId="Normal30">
    <w:name w:val="Normal3"/>
    <w:basedOn w:val="DefaultParagraphFont"/>
    <w:rsid w:val="009D4A4C"/>
  </w:style>
  <w:style w:type="paragraph" w:customStyle="1" w:styleId="PageNumber8">
    <w:name w:val="Page Number8"/>
    <w:basedOn w:val="Normal"/>
    <w:next w:val="Normal"/>
    <w:uiPriority w:val="99"/>
    <w:qFormat/>
    <w:rsid w:val="009D4A4C"/>
    <w:rPr>
      <w:rFonts w:eastAsia="Times New Roman"/>
      <w:sz w:val="20"/>
    </w:rPr>
  </w:style>
  <w:style w:type="paragraph" w:customStyle="1" w:styleId="Heading12">
    <w:name w:val="Heading 12"/>
    <w:basedOn w:val="Normal"/>
    <w:next w:val="Normal"/>
    <w:uiPriority w:val="99"/>
    <w:qFormat/>
    <w:rsid w:val="009D4A4C"/>
    <w:pPr>
      <w:keepNext/>
      <w:widowControl w:val="0"/>
      <w:suppressAutoHyphens/>
      <w:jc w:val="center"/>
    </w:pPr>
    <w:rPr>
      <w:rFonts w:eastAsia="Tahoma"/>
      <w:b/>
      <w:sz w:val="48"/>
      <w:szCs w:val="32"/>
      <w:u w:val="single"/>
    </w:rPr>
  </w:style>
  <w:style w:type="character" w:customStyle="1" w:styleId="NoterefInText">
    <w:name w:val="_NoterefInText"/>
    <w:uiPriority w:val="99"/>
    <w:rsid w:val="009D4A4C"/>
    <w:rPr>
      <w:rFonts w:cs="New Baskerville"/>
      <w:color w:val="000000"/>
    </w:rPr>
  </w:style>
  <w:style w:type="character" w:customStyle="1" w:styleId="postauthor">
    <w:name w:val="postauthor"/>
    <w:basedOn w:val="DefaultParagraphFont"/>
    <w:rsid w:val="009D4A4C"/>
  </w:style>
  <w:style w:type="paragraph" w:customStyle="1" w:styleId="notes-source-hasnotes">
    <w:name w:val="notes-source-hasnotes"/>
    <w:basedOn w:val="Normal"/>
    <w:uiPriority w:val="99"/>
    <w:qFormat/>
    <w:rsid w:val="009D4A4C"/>
    <w:pPr>
      <w:spacing w:before="100" w:beforeAutospacing="1" w:after="100" w:afterAutospacing="1"/>
    </w:pPr>
    <w:rPr>
      <w:rFonts w:ascii="Times" w:hAnsi="Times"/>
      <w:sz w:val="20"/>
      <w:szCs w:val="20"/>
    </w:rPr>
  </w:style>
  <w:style w:type="character" w:customStyle="1" w:styleId="span">
    <w:name w:val="span"/>
    <w:basedOn w:val="DefaultParagraphFont"/>
    <w:rsid w:val="009D4A4C"/>
  </w:style>
  <w:style w:type="character" w:customStyle="1" w:styleId="maintitle">
    <w:name w:val="maintitle"/>
    <w:basedOn w:val="DefaultParagraphFont"/>
    <w:rsid w:val="009D4A4C"/>
  </w:style>
  <w:style w:type="character" w:customStyle="1" w:styleId="thirdparty-logo">
    <w:name w:val="thirdparty-logo"/>
    <w:basedOn w:val="DefaultParagraphFont"/>
    <w:rsid w:val="009D4A4C"/>
  </w:style>
  <w:style w:type="paragraph" w:customStyle="1" w:styleId="articlemeta">
    <w:name w:val="articlemeta"/>
    <w:basedOn w:val="Normal"/>
    <w:uiPriority w:val="99"/>
    <w:qFormat/>
    <w:rsid w:val="009D4A4C"/>
    <w:pPr>
      <w:spacing w:before="100" w:beforeAutospacing="1" w:after="100" w:afterAutospacing="1"/>
    </w:pPr>
    <w:rPr>
      <w:rFonts w:ascii="Times" w:hAnsi="Times"/>
      <w:sz w:val="20"/>
      <w:szCs w:val="20"/>
    </w:rPr>
  </w:style>
  <w:style w:type="character" w:customStyle="1" w:styleId="vcard">
    <w:name w:val="vcard"/>
    <w:basedOn w:val="DefaultParagraphFont"/>
    <w:rsid w:val="009D4A4C"/>
  </w:style>
  <w:style w:type="character" w:customStyle="1" w:styleId="print-footnote">
    <w:name w:val="print-footnote"/>
    <w:basedOn w:val="DefaultParagraphFont"/>
    <w:rsid w:val="009D4A4C"/>
  </w:style>
  <w:style w:type="character" w:customStyle="1" w:styleId="datestring">
    <w:name w:val="datestring"/>
    <w:basedOn w:val="DefaultParagraphFont"/>
    <w:rsid w:val="009D4A4C"/>
  </w:style>
  <w:style w:type="paragraph" w:customStyle="1" w:styleId="left">
    <w:name w:val="left"/>
    <w:basedOn w:val="Normal"/>
    <w:uiPriority w:val="99"/>
    <w:qFormat/>
    <w:rsid w:val="009D4A4C"/>
    <w:pPr>
      <w:spacing w:before="100" w:beforeAutospacing="1" w:after="100" w:afterAutospacing="1"/>
    </w:pPr>
    <w:rPr>
      <w:rFonts w:ascii="Times" w:hAnsi="Times"/>
      <w:sz w:val="20"/>
      <w:szCs w:val="20"/>
    </w:rPr>
  </w:style>
  <w:style w:type="character" w:customStyle="1" w:styleId="gptad">
    <w:name w:val="gptad"/>
    <w:basedOn w:val="DefaultParagraphFont"/>
    <w:rsid w:val="009D4A4C"/>
  </w:style>
  <w:style w:type="paragraph" w:customStyle="1" w:styleId="creditpostedmodified">
    <w:name w:val="credit_posted_modified"/>
    <w:basedOn w:val="Normal"/>
    <w:uiPriority w:val="99"/>
    <w:qFormat/>
    <w:rsid w:val="009D4A4C"/>
    <w:pPr>
      <w:spacing w:before="100" w:beforeAutospacing="1" w:after="100" w:afterAutospacing="1"/>
    </w:pPr>
    <w:rPr>
      <w:rFonts w:ascii="Times" w:hAnsi="Times"/>
      <w:sz w:val="20"/>
      <w:szCs w:val="20"/>
    </w:rPr>
  </w:style>
  <w:style w:type="character" w:customStyle="1" w:styleId="creditline">
    <w:name w:val="creditline"/>
    <w:basedOn w:val="DefaultParagraphFont"/>
    <w:rsid w:val="009D4A4C"/>
  </w:style>
  <w:style w:type="character" w:customStyle="1" w:styleId="grd">
    <w:name w:val="grd"/>
    <w:basedOn w:val="DefaultParagraphFont"/>
    <w:rsid w:val="009D4A4C"/>
  </w:style>
  <w:style w:type="paragraph" w:customStyle="1" w:styleId="hs-text-container">
    <w:name w:val="hs-text-container"/>
    <w:basedOn w:val="Normal"/>
    <w:uiPriority w:val="99"/>
    <w:qFormat/>
    <w:rsid w:val="009D4A4C"/>
    <w:pPr>
      <w:spacing w:before="100" w:beforeAutospacing="1" w:after="100" w:afterAutospacing="1"/>
    </w:pPr>
    <w:rPr>
      <w:rFonts w:ascii="Times" w:hAnsi="Times"/>
      <w:sz w:val="20"/>
      <w:szCs w:val="20"/>
    </w:rPr>
  </w:style>
  <w:style w:type="character" w:customStyle="1" w:styleId="changed">
    <w:name w:val="changed"/>
    <w:basedOn w:val="DefaultParagraphFont"/>
    <w:rsid w:val="009D4A4C"/>
  </w:style>
  <w:style w:type="character" w:customStyle="1" w:styleId="article-author-name">
    <w:name w:val="article-author-name"/>
    <w:basedOn w:val="DefaultParagraphFont"/>
    <w:rsid w:val="009D4A4C"/>
  </w:style>
  <w:style w:type="character" w:customStyle="1" w:styleId="bioexcerpt">
    <w:name w:val="bio_excerpt"/>
    <w:basedOn w:val="DefaultParagraphFont"/>
    <w:rsid w:val="009D4A4C"/>
  </w:style>
  <w:style w:type="character" w:customStyle="1" w:styleId="commentcount">
    <w:name w:val="comment_count"/>
    <w:basedOn w:val="DefaultParagraphFont"/>
    <w:rsid w:val="009D4A4C"/>
  </w:style>
  <w:style w:type="character" w:customStyle="1" w:styleId="searchtermshighlighted">
    <w:name w:val="searchtermshighlighted"/>
    <w:basedOn w:val="DefaultParagraphFont"/>
    <w:rsid w:val="009D4A4C"/>
  </w:style>
  <w:style w:type="character" w:customStyle="1" w:styleId="contributornametrigger">
    <w:name w:val="contributornametrigger"/>
    <w:basedOn w:val="DefaultParagraphFont"/>
    <w:rsid w:val="009D4A4C"/>
  </w:style>
  <w:style w:type="character" w:customStyle="1" w:styleId="bylinepipe">
    <w:name w:val="bylinepipe"/>
    <w:basedOn w:val="DefaultParagraphFont"/>
    <w:rsid w:val="009D4A4C"/>
  </w:style>
  <w:style w:type="character" w:customStyle="1" w:styleId="lucenesearchresulturlb">
    <w:name w:val="lucene_search_result_url_b"/>
    <w:basedOn w:val="DefaultParagraphFont"/>
    <w:rsid w:val="009D4A4C"/>
  </w:style>
  <w:style w:type="character" w:customStyle="1" w:styleId="faculty-title">
    <w:name w:val="faculty-title"/>
    <w:basedOn w:val="DefaultParagraphFont"/>
    <w:rsid w:val="009D4A4C"/>
  </w:style>
  <w:style w:type="character" w:customStyle="1" w:styleId="volume">
    <w:name w:val="volume"/>
    <w:basedOn w:val="DefaultParagraphFont"/>
    <w:rsid w:val="009D4A4C"/>
  </w:style>
  <w:style w:type="character" w:customStyle="1" w:styleId="issue">
    <w:name w:val="issue"/>
    <w:basedOn w:val="DefaultParagraphFont"/>
    <w:rsid w:val="009D4A4C"/>
  </w:style>
  <w:style w:type="character" w:customStyle="1" w:styleId="pages">
    <w:name w:val="pages"/>
    <w:basedOn w:val="DefaultParagraphFont"/>
    <w:rsid w:val="009D4A4C"/>
  </w:style>
  <w:style w:type="character" w:customStyle="1" w:styleId="person">
    <w:name w:val="person"/>
    <w:basedOn w:val="DefaultParagraphFont"/>
    <w:rsid w:val="009D4A4C"/>
  </w:style>
  <w:style w:type="character" w:customStyle="1" w:styleId="corresponding">
    <w:name w:val="corresponding"/>
    <w:basedOn w:val="DefaultParagraphFont"/>
    <w:rsid w:val="009D4A4C"/>
  </w:style>
  <w:style w:type="paragraph" w:customStyle="1" w:styleId="entry-meta">
    <w:name w:val="entry-meta"/>
    <w:basedOn w:val="Normal"/>
    <w:uiPriority w:val="99"/>
    <w:qFormat/>
    <w:rsid w:val="009D4A4C"/>
    <w:pPr>
      <w:spacing w:before="100" w:beforeAutospacing="1" w:after="100" w:afterAutospacing="1"/>
    </w:pPr>
    <w:rPr>
      <w:rFonts w:ascii="Times" w:hAnsi="Times"/>
      <w:sz w:val="20"/>
      <w:szCs w:val="20"/>
    </w:rPr>
  </w:style>
  <w:style w:type="character" w:customStyle="1" w:styleId="post-time">
    <w:name w:val="post-time"/>
    <w:basedOn w:val="DefaultParagraphFont"/>
    <w:rsid w:val="009D4A4C"/>
  </w:style>
  <w:style w:type="character" w:customStyle="1" w:styleId="post-category">
    <w:name w:val="post-category"/>
    <w:basedOn w:val="DefaultParagraphFont"/>
    <w:rsid w:val="009D4A4C"/>
  </w:style>
  <w:style w:type="paragraph" w:customStyle="1" w:styleId="articledetails">
    <w:name w:val="articledetails"/>
    <w:basedOn w:val="Normal"/>
    <w:uiPriority w:val="99"/>
    <w:qFormat/>
    <w:rsid w:val="009D4A4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D4A4C"/>
  </w:style>
  <w:style w:type="paragraph" w:customStyle="1" w:styleId="aff">
    <w:name w:val="aff"/>
    <w:basedOn w:val="Normal"/>
    <w:uiPriority w:val="99"/>
    <w:qFormat/>
    <w:rsid w:val="009D4A4C"/>
    <w:pPr>
      <w:spacing w:before="100" w:beforeAutospacing="1" w:after="100" w:afterAutospacing="1"/>
    </w:pPr>
    <w:rPr>
      <w:rFonts w:ascii="Times" w:hAnsi="Times"/>
      <w:sz w:val="20"/>
      <w:szCs w:val="20"/>
    </w:rPr>
  </w:style>
  <w:style w:type="character" w:customStyle="1" w:styleId="entry-author">
    <w:name w:val="entry-author"/>
    <w:basedOn w:val="DefaultParagraphFont"/>
    <w:rsid w:val="009D4A4C"/>
  </w:style>
  <w:style w:type="character" w:customStyle="1" w:styleId="entry-author-name">
    <w:name w:val="entry-author-name"/>
    <w:basedOn w:val="DefaultParagraphFont"/>
    <w:rsid w:val="009D4A4C"/>
  </w:style>
  <w:style w:type="character" w:customStyle="1" w:styleId="contrib-degrees">
    <w:name w:val="contrib-degrees"/>
    <w:basedOn w:val="DefaultParagraphFont"/>
    <w:rsid w:val="009D4A4C"/>
  </w:style>
  <w:style w:type="character" w:customStyle="1" w:styleId="contrib-on-behalf-of">
    <w:name w:val="contrib-on-behalf-of"/>
    <w:basedOn w:val="DefaultParagraphFont"/>
    <w:rsid w:val="009D4A4C"/>
  </w:style>
  <w:style w:type="character" w:customStyle="1" w:styleId="pubtime">
    <w:name w:val="pubtime"/>
    <w:basedOn w:val="DefaultParagraphFont"/>
    <w:rsid w:val="009D4A4C"/>
  </w:style>
  <w:style w:type="character" w:customStyle="1" w:styleId="fbcommentscount">
    <w:name w:val="fb_comments_count"/>
    <w:basedOn w:val="DefaultParagraphFont"/>
    <w:rsid w:val="009D4A4C"/>
  </w:style>
  <w:style w:type="character" w:customStyle="1" w:styleId="stsharethiscustom">
    <w:name w:val="st_sharethis_custom"/>
    <w:basedOn w:val="DefaultParagraphFont"/>
    <w:rsid w:val="009D4A4C"/>
  </w:style>
  <w:style w:type="paragraph" w:customStyle="1" w:styleId="permalinkable">
    <w:name w:val="permalinkable"/>
    <w:basedOn w:val="Normal"/>
    <w:uiPriority w:val="99"/>
    <w:qFormat/>
    <w:rsid w:val="009D4A4C"/>
    <w:pPr>
      <w:spacing w:before="100" w:beforeAutospacing="1" w:after="100" w:afterAutospacing="1"/>
    </w:pPr>
    <w:rPr>
      <w:rFonts w:ascii="Times" w:hAnsi="Times"/>
      <w:sz w:val="20"/>
      <w:szCs w:val="20"/>
    </w:rPr>
  </w:style>
  <w:style w:type="character" w:customStyle="1" w:styleId="post-date">
    <w:name w:val="post-date"/>
    <w:basedOn w:val="DefaultParagraphFont"/>
    <w:rsid w:val="009D4A4C"/>
  </w:style>
  <w:style w:type="character" w:customStyle="1" w:styleId="articleauthor0">
    <w:name w:val="article_author"/>
    <w:basedOn w:val="DefaultParagraphFont"/>
    <w:rsid w:val="009D4A4C"/>
  </w:style>
  <w:style w:type="character" w:customStyle="1" w:styleId="articleissue">
    <w:name w:val="article_issue"/>
    <w:basedOn w:val="DefaultParagraphFont"/>
    <w:rsid w:val="009D4A4C"/>
  </w:style>
  <w:style w:type="character" w:customStyle="1" w:styleId="a-size-large">
    <w:name w:val="a-size-large"/>
    <w:basedOn w:val="DefaultParagraphFont"/>
    <w:rsid w:val="009D4A4C"/>
  </w:style>
  <w:style w:type="character" w:customStyle="1" w:styleId="a-size-medium">
    <w:name w:val="a-size-medium"/>
    <w:basedOn w:val="DefaultParagraphFont"/>
    <w:rsid w:val="009D4A4C"/>
  </w:style>
  <w:style w:type="character" w:customStyle="1" w:styleId="contribution">
    <w:name w:val="contribution"/>
    <w:basedOn w:val="DefaultParagraphFont"/>
    <w:rsid w:val="009D4A4C"/>
  </w:style>
  <w:style w:type="character" w:customStyle="1" w:styleId="a-color-secondary">
    <w:name w:val="a-color-secondary"/>
    <w:basedOn w:val="DefaultParagraphFont"/>
    <w:rsid w:val="009D4A4C"/>
  </w:style>
  <w:style w:type="paragraph" w:customStyle="1" w:styleId="sbyline">
    <w:name w:val="sbyline"/>
    <w:basedOn w:val="Normal"/>
    <w:uiPriority w:val="99"/>
    <w:qFormat/>
    <w:rsid w:val="009D4A4C"/>
    <w:pPr>
      <w:spacing w:before="100" w:beforeAutospacing="1" w:after="100" w:afterAutospacing="1"/>
    </w:pPr>
    <w:rPr>
      <w:rFonts w:ascii="Times" w:hAnsi="Times"/>
      <w:sz w:val="20"/>
      <w:szCs w:val="20"/>
    </w:rPr>
  </w:style>
  <w:style w:type="character" w:customStyle="1" w:styleId="ui-author">
    <w:name w:val="ui-author"/>
    <w:basedOn w:val="DefaultParagraphFont"/>
    <w:rsid w:val="009D4A4C"/>
  </w:style>
  <w:style w:type="character" w:customStyle="1" w:styleId="ui-staffline">
    <w:name w:val="ui-staffline"/>
    <w:basedOn w:val="DefaultParagraphFont"/>
    <w:rsid w:val="009D4A4C"/>
  </w:style>
  <w:style w:type="paragraph" w:customStyle="1" w:styleId="promotion-tag-p">
    <w:name w:val="promotion-tag-p"/>
    <w:basedOn w:val="Normal"/>
    <w:uiPriority w:val="99"/>
    <w:qFormat/>
    <w:rsid w:val="009D4A4C"/>
    <w:pPr>
      <w:spacing w:before="100" w:beforeAutospacing="1" w:after="100" w:afterAutospacing="1"/>
    </w:pPr>
    <w:rPr>
      <w:rFonts w:ascii="Times" w:hAnsi="Times"/>
      <w:sz w:val="20"/>
      <w:szCs w:val="20"/>
    </w:rPr>
  </w:style>
  <w:style w:type="character" w:customStyle="1" w:styleId="value">
    <w:name w:val="value"/>
    <w:basedOn w:val="DefaultParagraphFont"/>
    <w:rsid w:val="009D4A4C"/>
  </w:style>
  <w:style w:type="character" w:customStyle="1" w:styleId="specialissuelabel">
    <w:name w:val="specialissuelabel"/>
    <w:basedOn w:val="DefaultParagraphFont"/>
    <w:rsid w:val="009D4A4C"/>
  </w:style>
  <w:style w:type="character" w:customStyle="1" w:styleId="wp-smiley">
    <w:name w:val="wp-smiley"/>
    <w:basedOn w:val="DefaultParagraphFont"/>
    <w:rsid w:val="009D4A4C"/>
  </w:style>
  <w:style w:type="character" w:customStyle="1" w:styleId="artjournal">
    <w:name w:val="art_journal"/>
    <w:basedOn w:val="DefaultParagraphFont"/>
    <w:rsid w:val="009D4A4C"/>
  </w:style>
  <w:style w:type="character" w:customStyle="1" w:styleId="artdatevolumeissuepart">
    <w:name w:val="art_datevolumeissuepart"/>
    <w:basedOn w:val="DefaultParagraphFont"/>
    <w:rsid w:val="009D4A4C"/>
  </w:style>
  <w:style w:type="character" w:customStyle="1" w:styleId="artpages">
    <w:name w:val="art_pages"/>
    <w:basedOn w:val="DefaultParagraphFont"/>
    <w:rsid w:val="009D4A4C"/>
  </w:style>
  <w:style w:type="paragraph" w:customStyle="1" w:styleId="lede">
    <w:name w:val="lede"/>
    <w:basedOn w:val="Normal"/>
    <w:uiPriority w:val="99"/>
    <w:qFormat/>
    <w:rsid w:val="009D4A4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D4A4C"/>
  </w:style>
  <w:style w:type="character" w:customStyle="1" w:styleId="degree">
    <w:name w:val="degree"/>
    <w:basedOn w:val="DefaultParagraphFont"/>
    <w:rsid w:val="009D4A4C"/>
  </w:style>
  <w:style w:type="character" w:customStyle="1" w:styleId="major">
    <w:name w:val="major"/>
    <w:basedOn w:val="DefaultParagraphFont"/>
    <w:rsid w:val="009D4A4C"/>
  </w:style>
  <w:style w:type="character" w:customStyle="1" w:styleId="views">
    <w:name w:val="views"/>
    <w:basedOn w:val="DefaultParagraphFont"/>
    <w:rsid w:val="009D4A4C"/>
  </w:style>
  <w:style w:type="character" w:customStyle="1" w:styleId="stmainservices">
    <w:name w:val="stmainservices"/>
    <w:basedOn w:val="DefaultParagraphFont"/>
    <w:rsid w:val="009D4A4C"/>
  </w:style>
  <w:style w:type="character" w:customStyle="1" w:styleId="stbubblehcount">
    <w:name w:val="stbubble_hcount"/>
    <w:basedOn w:val="DefaultParagraphFont"/>
    <w:rsid w:val="009D4A4C"/>
  </w:style>
  <w:style w:type="paragraph" w:customStyle="1" w:styleId="Document0">
    <w:name w:val="_Document"/>
    <w:basedOn w:val="Default"/>
    <w:next w:val="Default"/>
    <w:uiPriority w:val="99"/>
    <w:qFormat/>
    <w:rsid w:val="009D4A4C"/>
    <w:pPr>
      <w:widowControl w:val="0"/>
      <w:spacing w:after="0" w:line="240" w:lineRule="auto"/>
    </w:pPr>
    <w:rPr>
      <w:rFonts w:ascii="New Baskerville" w:eastAsiaTheme="minorHAnsi" w:hAnsi="New Baskerville" w:cs="Times New Roman"/>
      <w:sz w:val="24"/>
    </w:rPr>
  </w:style>
  <w:style w:type="paragraph" w:customStyle="1" w:styleId="SubHead1">
    <w:name w:val="_SubHead1"/>
    <w:basedOn w:val="Default"/>
    <w:next w:val="Default"/>
    <w:uiPriority w:val="99"/>
    <w:qFormat/>
    <w:rsid w:val="009D4A4C"/>
    <w:pPr>
      <w:widowControl w:val="0"/>
      <w:spacing w:after="0" w:line="240" w:lineRule="auto"/>
    </w:pPr>
    <w:rPr>
      <w:rFonts w:ascii="New Baskerville" w:eastAsiaTheme="minorHAnsi" w:hAnsi="New Baskerville" w:cs="Times New Roman"/>
      <w:sz w:val="24"/>
    </w:rPr>
  </w:style>
  <w:style w:type="paragraph" w:customStyle="1" w:styleId="SubHead2">
    <w:name w:val="_SubHead2"/>
    <w:basedOn w:val="Default"/>
    <w:next w:val="Default"/>
    <w:uiPriority w:val="99"/>
    <w:qFormat/>
    <w:rsid w:val="009D4A4C"/>
    <w:pPr>
      <w:widowControl w:val="0"/>
      <w:spacing w:after="0" w:line="240" w:lineRule="auto"/>
    </w:pPr>
    <w:rPr>
      <w:rFonts w:ascii="New Baskerville" w:eastAsiaTheme="minorHAnsi" w:hAnsi="New Baskerville" w:cs="Times New Roman"/>
      <w:sz w:val="24"/>
    </w:rPr>
  </w:style>
  <w:style w:type="paragraph" w:customStyle="1" w:styleId="collapsed-hide">
    <w:name w:val="collapsed-hide"/>
    <w:basedOn w:val="Normal"/>
    <w:uiPriority w:val="99"/>
    <w:qFormat/>
    <w:rsid w:val="009D4A4C"/>
    <w:pPr>
      <w:spacing w:before="100" w:beforeAutospacing="1" w:after="100" w:afterAutospacing="1"/>
    </w:pPr>
    <w:rPr>
      <w:rFonts w:ascii="Times" w:hAnsi="Times"/>
      <w:sz w:val="20"/>
      <w:szCs w:val="20"/>
    </w:rPr>
  </w:style>
  <w:style w:type="paragraph" w:customStyle="1" w:styleId="odd">
    <w:name w:val="odd"/>
    <w:basedOn w:val="Normal"/>
    <w:uiPriority w:val="99"/>
    <w:qFormat/>
    <w:rsid w:val="009D4A4C"/>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9D4A4C"/>
  </w:style>
  <w:style w:type="character" w:customStyle="1" w:styleId="tolocaltime">
    <w:name w:val="tolocaltime"/>
    <w:basedOn w:val="DefaultParagraphFont"/>
    <w:rsid w:val="009D4A4C"/>
  </w:style>
  <w:style w:type="character" w:customStyle="1" w:styleId="posted-on">
    <w:name w:val="posted-on"/>
    <w:basedOn w:val="DefaultParagraphFont"/>
    <w:rsid w:val="009D4A4C"/>
  </w:style>
  <w:style w:type="character" w:customStyle="1" w:styleId="even">
    <w:name w:val="even"/>
    <w:basedOn w:val="DefaultParagraphFont"/>
    <w:rsid w:val="009D4A4C"/>
  </w:style>
  <w:style w:type="character" w:customStyle="1" w:styleId="foreground">
    <w:name w:val="foreground"/>
    <w:basedOn w:val="DefaultParagraphFont"/>
    <w:rsid w:val="009D4A4C"/>
  </w:style>
  <w:style w:type="paragraph" w:customStyle="1" w:styleId="volissue">
    <w:name w:val="volissue"/>
    <w:basedOn w:val="Normal"/>
    <w:uiPriority w:val="99"/>
    <w:qFormat/>
    <w:rsid w:val="009D4A4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D4A4C"/>
  </w:style>
  <w:style w:type="character" w:customStyle="1" w:styleId="articledate">
    <w:name w:val="articledate"/>
    <w:basedOn w:val="DefaultParagraphFont"/>
    <w:rsid w:val="009D4A4C"/>
  </w:style>
  <w:style w:type="character" w:customStyle="1" w:styleId="post-byline">
    <w:name w:val="post-byline"/>
    <w:basedOn w:val="DefaultParagraphFont"/>
    <w:rsid w:val="009D4A4C"/>
  </w:style>
  <w:style w:type="character" w:customStyle="1" w:styleId="tkrname">
    <w:name w:val="tkrname"/>
    <w:basedOn w:val="DefaultParagraphFont"/>
    <w:rsid w:val="009D4A4C"/>
  </w:style>
  <w:style w:type="character" w:customStyle="1" w:styleId="tkrchange">
    <w:name w:val="tkrchange"/>
    <w:basedOn w:val="DefaultParagraphFont"/>
    <w:rsid w:val="009D4A4C"/>
  </w:style>
  <w:style w:type="character" w:customStyle="1" w:styleId="upper">
    <w:name w:val="upper"/>
    <w:basedOn w:val="DefaultParagraphFont"/>
    <w:rsid w:val="009D4A4C"/>
  </w:style>
  <w:style w:type="character" w:customStyle="1" w:styleId="metadate">
    <w:name w:val="meta_date"/>
    <w:basedOn w:val="DefaultParagraphFont"/>
    <w:rsid w:val="009D4A4C"/>
  </w:style>
  <w:style w:type="character" w:customStyle="1" w:styleId="fa">
    <w:name w:val="fa"/>
    <w:basedOn w:val="DefaultParagraphFont"/>
    <w:rsid w:val="009D4A4C"/>
  </w:style>
  <w:style w:type="character" w:customStyle="1" w:styleId="longname">
    <w:name w:val="longname"/>
    <w:basedOn w:val="DefaultParagraphFont"/>
    <w:rsid w:val="009D4A4C"/>
  </w:style>
  <w:style w:type="character" w:customStyle="1" w:styleId="echocontainer">
    <w:name w:val="echo_container"/>
    <w:basedOn w:val="DefaultParagraphFont"/>
    <w:rsid w:val="009D4A4C"/>
  </w:style>
  <w:style w:type="character" w:customStyle="1" w:styleId="comment-display">
    <w:name w:val="comment-display"/>
    <w:basedOn w:val="DefaultParagraphFont"/>
    <w:rsid w:val="009D4A4C"/>
  </w:style>
  <w:style w:type="paragraph" w:customStyle="1" w:styleId="comment-count-label">
    <w:name w:val="comment-count-label"/>
    <w:basedOn w:val="Normal"/>
    <w:uiPriority w:val="99"/>
    <w:qFormat/>
    <w:rsid w:val="009D4A4C"/>
    <w:pPr>
      <w:spacing w:before="100" w:beforeAutospacing="1" w:after="100" w:afterAutospacing="1"/>
    </w:pPr>
    <w:rPr>
      <w:rFonts w:ascii="Times" w:hAnsi="Times"/>
      <w:sz w:val="20"/>
      <w:szCs w:val="20"/>
    </w:rPr>
  </w:style>
  <w:style w:type="character" w:customStyle="1" w:styleId="echo-counter">
    <w:name w:val="echo-counter"/>
    <w:basedOn w:val="DefaultParagraphFont"/>
    <w:rsid w:val="009D4A4C"/>
  </w:style>
  <w:style w:type="character" w:customStyle="1" w:styleId="discussion-policy">
    <w:name w:val="discussion-policy"/>
    <w:basedOn w:val="DefaultParagraphFont"/>
    <w:rsid w:val="009D4A4C"/>
  </w:style>
  <w:style w:type="character" w:customStyle="1" w:styleId="echo-apps-conversations-streamcaption">
    <w:name w:val="echo-apps-conversations-streamcaption"/>
    <w:basedOn w:val="DefaultParagraphFont"/>
    <w:rsid w:val="009D4A4C"/>
  </w:style>
  <w:style w:type="character" w:customStyle="1" w:styleId="echo-streamserver-controls-stream-item-text">
    <w:name w:val="echo-streamserver-controls-stream-item-text"/>
    <w:basedOn w:val="DefaultParagraphFont"/>
    <w:rsid w:val="009D4A4C"/>
  </w:style>
  <w:style w:type="character" w:customStyle="1" w:styleId="echo-streamserver-controls-facepile-more">
    <w:name w:val="echo-streamserver-controls-facepile-more"/>
    <w:basedOn w:val="DefaultParagraphFont"/>
    <w:rsid w:val="009D4A4C"/>
  </w:style>
  <w:style w:type="character" w:customStyle="1" w:styleId="echo-primaryfont">
    <w:name w:val="echo-primaryfont"/>
    <w:basedOn w:val="DefaultParagraphFont"/>
    <w:rsid w:val="009D4A4C"/>
  </w:style>
  <w:style w:type="character" w:customStyle="1" w:styleId="section">
    <w:name w:val="section"/>
    <w:basedOn w:val="DefaultParagraphFont"/>
    <w:rsid w:val="009D4A4C"/>
  </w:style>
  <w:style w:type="character" w:customStyle="1" w:styleId="wpsr-txt-headline">
    <w:name w:val="wpsr-txt-headline"/>
    <w:basedOn w:val="DefaultParagraphFont"/>
    <w:rsid w:val="009D4A4C"/>
  </w:style>
  <w:style w:type="character" w:customStyle="1" w:styleId="asset-metabar-author">
    <w:name w:val="asset-metabar-author"/>
    <w:basedOn w:val="DefaultParagraphFont"/>
    <w:rsid w:val="009D4A4C"/>
  </w:style>
  <w:style w:type="character" w:customStyle="1" w:styleId="asset-metabar-time">
    <w:name w:val="asset-metabar-time"/>
    <w:basedOn w:val="DefaultParagraphFont"/>
    <w:rsid w:val="009D4A4C"/>
  </w:style>
  <w:style w:type="character" w:customStyle="1" w:styleId="eza-dateline">
    <w:name w:val="eza-dateline"/>
    <w:basedOn w:val="DefaultParagraphFont"/>
    <w:rsid w:val="009D4A4C"/>
  </w:style>
  <w:style w:type="character" w:customStyle="1" w:styleId="eza-authors">
    <w:name w:val="eza-authors"/>
    <w:basedOn w:val="DefaultParagraphFont"/>
    <w:rsid w:val="009D4A4C"/>
  </w:style>
  <w:style w:type="character" w:customStyle="1" w:styleId="csmstaff">
    <w:name w:val="csm_staff"/>
    <w:basedOn w:val="DefaultParagraphFont"/>
    <w:rsid w:val="009D4A4C"/>
  </w:style>
  <w:style w:type="paragraph" w:customStyle="1" w:styleId="mol-para-with-font">
    <w:name w:val="mol-para-with-font"/>
    <w:basedOn w:val="Normal"/>
    <w:uiPriority w:val="99"/>
    <w:qFormat/>
    <w:rsid w:val="009D4A4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D4A4C"/>
  </w:style>
  <w:style w:type="character" w:customStyle="1" w:styleId="byline-text">
    <w:name w:val="byline-text"/>
    <w:basedOn w:val="DefaultParagraphFont"/>
    <w:rsid w:val="009D4A4C"/>
  </w:style>
  <w:style w:type="character" w:customStyle="1" w:styleId="itemauthor">
    <w:name w:val="itemauthor"/>
    <w:basedOn w:val="DefaultParagraphFont"/>
    <w:rsid w:val="009D4A4C"/>
  </w:style>
  <w:style w:type="character" w:customStyle="1" w:styleId="itemdatecreated">
    <w:name w:val="itemdatecreated"/>
    <w:basedOn w:val="DefaultParagraphFont"/>
    <w:rsid w:val="009D4A4C"/>
  </w:style>
  <w:style w:type="character" w:customStyle="1" w:styleId="slug-metadata-note">
    <w:name w:val="slug-metadata-note"/>
    <w:basedOn w:val="DefaultParagraphFont"/>
    <w:rsid w:val="009D4A4C"/>
  </w:style>
  <w:style w:type="character" w:customStyle="1" w:styleId="drop-capped">
    <w:name w:val="drop-capped"/>
    <w:basedOn w:val="DefaultParagraphFont"/>
    <w:rsid w:val="009D4A4C"/>
  </w:style>
  <w:style w:type="paragraph" w:customStyle="1" w:styleId="articleopinion-standfirst">
    <w:name w:val="articleopinion-standfirst"/>
    <w:basedOn w:val="Normal"/>
    <w:uiPriority w:val="99"/>
    <w:qFormat/>
    <w:rsid w:val="009D4A4C"/>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9D4A4C"/>
    <w:pPr>
      <w:spacing w:before="100" w:beforeAutospacing="1" w:after="100" w:afterAutospacing="1"/>
    </w:pPr>
    <w:rPr>
      <w:rFonts w:ascii="Times" w:hAnsi="Times"/>
      <w:sz w:val="20"/>
      <w:szCs w:val="20"/>
    </w:rPr>
  </w:style>
  <w:style w:type="character" w:customStyle="1" w:styleId="thetitle">
    <w:name w:val="the_title"/>
    <w:basedOn w:val="DefaultParagraphFont"/>
    <w:rsid w:val="009D4A4C"/>
  </w:style>
  <w:style w:type="character" w:customStyle="1" w:styleId="rupee">
    <w:name w:val="rupee"/>
    <w:basedOn w:val="DefaultParagraphFont"/>
    <w:rsid w:val="009D4A4C"/>
  </w:style>
  <w:style w:type="character" w:customStyle="1" w:styleId="grey1">
    <w:name w:val="grey1"/>
    <w:basedOn w:val="DefaultParagraphFont"/>
    <w:rsid w:val="009D4A4C"/>
  </w:style>
  <w:style w:type="paragraph" w:customStyle="1" w:styleId="Pa13">
    <w:name w:val="Pa13"/>
    <w:basedOn w:val="Default"/>
    <w:next w:val="Default"/>
    <w:uiPriority w:val="99"/>
    <w:qFormat/>
    <w:rsid w:val="009D4A4C"/>
    <w:pPr>
      <w:widowControl w:val="0"/>
      <w:spacing w:after="0" w:line="201" w:lineRule="atLeast"/>
    </w:pPr>
    <w:rPr>
      <w:rFonts w:ascii="Times New Roman" w:eastAsiaTheme="minorHAnsi" w:hAnsi="Times New Roman" w:cs="Times New Roman"/>
      <w:sz w:val="24"/>
    </w:rPr>
  </w:style>
  <w:style w:type="paragraph" w:customStyle="1" w:styleId="Pa14">
    <w:name w:val="Pa14"/>
    <w:basedOn w:val="Default"/>
    <w:next w:val="Default"/>
    <w:uiPriority w:val="99"/>
    <w:qFormat/>
    <w:rsid w:val="009D4A4C"/>
    <w:pPr>
      <w:widowControl w:val="0"/>
      <w:spacing w:after="0" w:line="241" w:lineRule="atLeast"/>
    </w:pPr>
    <w:rPr>
      <w:rFonts w:ascii="Times New Roman" w:eastAsiaTheme="minorHAnsi" w:hAnsi="Times New Roman" w:cs="Times New Roman"/>
      <w:sz w:val="24"/>
    </w:rPr>
  </w:style>
  <w:style w:type="paragraph" w:customStyle="1" w:styleId="Pa9">
    <w:name w:val="Pa9"/>
    <w:basedOn w:val="Default"/>
    <w:next w:val="Default"/>
    <w:uiPriority w:val="99"/>
    <w:qFormat/>
    <w:rsid w:val="009D4A4C"/>
    <w:pPr>
      <w:widowControl w:val="0"/>
      <w:spacing w:after="0" w:line="241" w:lineRule="atLeast"/>
    </w:pPr>
    <w:rPr>
      <w:rFonts w:ascii="Gill Sans" w:eastAsiaTheme="minorHAnsi" w:hAnsi="Gill Sans" w:cs="Times New Roman"/>
      <w:sz w:val="24"/>
    </w:rPr>
  </w:style>
  <w:style w:type="character" w:customStyle="1" w:styleId="bureau">
    <w:name w:val="bureau"/>
    <w:basedOn w:val="DefaultParagraphFont"/>
    <w:rsid w:val="009D4A4C"/>
  </w:style>
  <w:style w:type="character" w:customStyle="1" w:styleId="reporttitle">
    <w:name w:val="report_title"/>
    <w:basedOn w:val="DefaultParagraphFont"/>
    <w:rsid w:val="009D4A4C"/>
  </w:style>
  <w:style w:type="character" w:customStyle="1" w:styleId="documenttype-longreleases">
    <w:name w:val="document_type_-_long_releases"/>
    <w:basedOn w:val="DefaultParagraphFont"/>
    <w:rsid w:val="009D4A4C"/>
  </w:style>
  <w:style w:type="character" w:customStyle="1" w:styleId="alt-date">
    <w:name w:val="alt-date"/>
    <w:basedOn w:val="DefaultParagraphFont"/>
    <w:rsid w:val="009D4A4C"/>
  </w:style>
  <w:style w:type="character" w:customStyle="1" w:styleId="entry-byline">
    <w:name w:val="entry-byline"/>
    <w:basedOn w:val="DefaultParagraphFont"/>
    <w:rsid w:val="009D4A4C"/>
  </w:style>
  <w:style w:type="character" w:customStyle="1" w:styleId="taglinecontrib">
    <w:name w:val="tagline_contrib"/>
    <w:basedOn w:val="DefaultParagraphFont"/>
    <w:rsid w:val="009D4A4C"/>
  </w:style>
  <w:style w:type="character" w:customStyle="1" w:styleId="articledate0">
    <w:name w:val="article_date"/>
    <w:basedOn w:val="DefaultParagraphFont"/>
    <w:rsid w:val="009D4A4C"/>
  </w:style>
  <w:style w:type="paragraph" w:customStyle="1" w:styleId="hg-daily">
    <w:name w:val="hg-daily"/>
    <w:basedOn w:val="Normal"/>
    <w:uiPriority w:val="99"/>
    <w:qFormat/>
    <w:rsid w:val="009D4A4C"/>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9D4A4C"/>
    <w:pPr>
      <w:spacing w:before="100" w:beforeAutospacing="1" w:after="100" w:afterAutospacing="1"/>
    </w:pPr>
    <w:rPr>
      <w:rFonts w:ascii="Times" w:hAnsi="Times"/>
      <w:sz w:val="20"/>
      <w:szCs w:val="20"/>
    </w:rPr>
  </w:style>
  <w:style w:type="character" w:customStyle="1" w:styleId="createdate">
    <w:name w:val="createdate"/>
    <w:basedOn w:val="DefaultParagraphFont"/>
    <w:rsid w:val="009D4A4C"/>
  </w:style>
  <w:style w:type="character" w:customStyle="1" w:styleId="text-label">
    <w:name w:val="text-label"/>
    <w:basedOn w:val="DefaultParagraphFont"/>
    <w:rsid w:val="009D4A4C"/>
  </w:style>
  <w:style w:type="character" w:customStyle="1" w:styleId="metad">
    <w:name w:val="metad"/>
    <w:rsid w:val="009D4A4C"/>
  </w:style>
  <w:style w:type="character" w:customStyle="1" w:styleId="justify1">
    <w:name w:val="justify1"/>
    <w:rsid w:val="009D4A4C"/>
  </w:style>
  <w:style w:type="paragraph" w:customStyle="1" w:styleId="TOC3Char">
    <w:name w:val="TOC 3 Char"/>
    <w:basedOn w:val="Normal"/>
    <w:next w:val="Normal"/>
    <w:uiPriority w:val="99"/>
    <w:qFormat/>
    <w:rsid w:val="009D4A4C"/>
    <w:rPr>
      <w:rFonts w:eastAsia="Times New Roman"/>
      <w:sz w:val="24"/>
      <w:szCs w:val="20"/>
    </w:rPr>
  </w:style>
  <w:style w:type="paragraph" w:customStyle="1" w:styleId="TOC1Char">
    <w:name w:val="TOC 1 Char"/>
    <w:basedOn w:val="Normal"/>
    <w:next w:val="Normal"/>
    <w:uiPriority w:val="99"/>
    <w:qFormat/>
    <w:rsid w:val="009D4A4C"/>
    <w:rPr>
      <w:rFonts w:eastAsia="Times New Roman"/>
      <w:b/>
      <w:sz w:val="24"/>
      <w:szCs w:val="20"/>
    </w:rPr>
  </w:style>
  <w:style w:type="numbering" w:customStyle="1" w:styleId="NoList6">
    <w:name w:val="No List6"/>
    <w:next w:val="NoList"/>
    <w:uiPriority w:val="99"/>
    <w:semiHidden/>
    <w:unhideWhenUsed/>
    <w:rsid w:val="009D4A4C"/>
  </w:style>
  <w:style w:type="numbering" w:customStyle="1" w:styleId="NoList7">
    <w:name w:val="No List7"/>
    <w:next w:val="NoList"/>
    <w:semiHidden/>
    <w:unhideWhenUsed/>
    <w:rsid w:val="009D4A4C"/>
  </w:style>
  <w:style w:type="paragraph" w:customStyle="1" w:styleId="NoteLevel11">
    <w:name w:val="Note Level 11"/>
    <w:basedOn w:val="Normal"/>
    <w:uiPriority w:val="99"/>
    <w:qFormat/>
    <w:rsid w:val="009D4A4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uiPriority w:val="99"/>
    <w:qFormat/>
    <w:rsid w:val="009D4A4C"/>
    <w:pPr>
      <w:keepNext/>
      <w:tabs>
        <w:tab w:val="num" w:pos="1440"/>
      </w:tabs>
      <w:ind w:left="1800" w:hanging="360"/>
      <w:outlineLvl w:val="2"/>
    </w:pPr>
    <w:rPr>
      <w:rFonts w:eastAsia="MS Gothic"/>
    </w:rPr>
  </w:style>
  <w:style w:type="paragraph" w:customStyle="1" w:styleId="NoteLevel41">
    <w:name w:val="Note Level 41"/>
    <w:basedOn w:val="Normal"/>
    <w:uiPriority w:val="99"/>
    <w:qFormat/>
    <w:rsid w:val="009D4A4C"/>
    <w:pPr>
      <w:keepNext/>
      <w:tabs>
        <w:tab w:val="num" w:pos="2160"/>
      </w:tabs>
      <w:ind w:left="2520" w:hanging="360"/>
      <w:outlineLvl w:val="3"/>
    </w:pPr>
    <w:rPr>
      <w:rFonts w:eastAsia="MS Gothic"/>
    </w:rPr>
  </w:style>
  <w:style w:type="paragraph" w:customStyle="1" w:styleId="NoteLevel51">
    <w:name w:val="Note Level 51"/>
    <w:basedOn w:val="Normal"/>
    <w:uiPriority w:val="99"/>
    <w:qFormat/>
    <w:rsid w:val="009D4A4C"/>
    <w:pPr>
      <w:keepNext/>
      <w:tabs>
        <w:tab w:val="num" w:pos="2880"/>
      </w:tabs>
      <w:ind w:left="3240" w:hanging="360"/>
      <w:outlineLvl w:val="4"/>
    </w:pPr>
    <w:rPr>
      <w:rFonts w:eastAsia="MS Gothic"/>
    </w:rPr>
  </w:style>
  <w:style w:type="paragraph" w:customStyle="1" w:styleId="NoteLevel61">
    <w:name w:val="Note Level 61"/>
    <w:basedOn w:val="Normal"/>
    <w:uiPriority w:val="99"/>
    <w:qFormat/>
    <w:rsid w:val="009D4A4C"/>
    <w:pPr>
      <w:keepNext/>
      <w:tabs>
        <w:tab w:val="num" w:pos="3600"/>
      </w:tabs>
      <w:ind w:left="3960" w:hanging="360"/>
      <w:outlineLvl w:val="5"/>
    </w:pPr>
    <w:rPr>
      <w:rFonts w:eastAsia="MS Gothic"/>
    </w:rPr>
  </w:style>
  <w:style w:type="paragraph" w:customStyle="1" w:styleId="NoteLevel71">
    <w:name w:val="Note Level 71"/>
    <w:basedOn w:val="Normal"/>
    <w:uiPriority w:val="99"/>
    <w:qFormat/>
    <w:rsid w:val="009D4A4C"/>
    <w:pPr>
      <w:keepNext/>
      <w:tabs>
        <w:tab w:val="num" w:pos="4320"/>
      </w:tabs>
      <w:ind w:left="4680" w:hanging="360"/>
      <w:outlineLvl w:val="6"/>
    </w:pPr>
    <w:rPr>
      <w:rFonts w:eastAsia="MS Gothic"/>
    </w:rPr>
  </w:style>
  <w:style w:type="paragraph" w:customStyle="1" w:styleId="NoteLevel81">
    <w:name w:val="Note Level 81"/>
    <w:basedOn w:val="Normal"/>
    <w:uiPriority w:val="99"/>
    <w:qFormat/>
    <w:rsid w:val="009D4A4C"/>
    <w:pPr>
      <w:keepNext/>
      <w:tabs>
        <w:tab w:val="num" w:pos="5040"/>
      </w:tabs>
      <w:ind w:left="5400" w:hanging="360"/>
      <w:outlineLvl w:val="7"/>
    </w:pPr>
    <w:rPr>
      <w:rFonts w:eastAsia="MS Gothic"/>
    </w:rPr>
  </w:style>
  <w:style w:type="paragraph" w:customStyle="1" w:styleId="NoteLevel91">
    <w:name w:val="Note Level 91"/>
    <w:basedOn w:val="Normal"/>
    <w:uiPriority w:val="99"/>
    <w:qFormat/>
    <w:rsid w:val="009D4A4C"/>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9D4A4C"/>
    <w:pPr>
      <w:jc w:val="both"/>
    </w:pPr>
    <w:rPr>
      <w:rFonts w:eastAsia="Times New Roman"/>
      <w:i/>
      <w:iCs/>
      <w:color w:val="000000"/>
      <w:sz w:val="20"/>
    </w:rPr>
  </w:style>
  <w:style w:type="character" w:customStyle="1" w:styleId="MediumGrid11">
    <w:name w:val="Medium Grid 11"/>
    <w:uiPriority w:val="99"/>
    <w:rsid w:val="009D4A4C"/>
    <w:rPr>
      <w:color w:val="808080"/>
    </w:rPr>
  </w:style>
  <w:style w:type="numbering" w:customStyle="1" w:styleId="NoList8">
    <w:name w:val="No List8"/>
    <w:next w:val="NoList"/>
    <w:semiHidden/>
    <w:unhideWhenUsed/>
    <w:rsid w:val="009D4A4C"/>
  </w:style>
  <w:style w:type="numbering" w:customStyle="1" w:styleId="NoList9">
    <w:name w:val="No List9"/>
    <w:next w:val="NoList"/>
    <w:semiHidden/>
    <w:unhideWhenUsed/>
    <w:rsid w:val="009D4A4C"/>
  </w:style>
  <w:style w:type="numbering" w:customStyle="1" w:styleId="NoList10">
    <w:name w:val="No List10"/>
    <w:next w:val="NoList"/>
    <w:semiHidden/>
    <w:unhideWhenUsed/>
    <w:rsid w:val="009D4A4C"/>
  </w:style>
  <w:style w:type="numbering" w:customStyle="1" w:styleId="NoList13">
    <w:name w:val="No List13"/>
    <w:next w:val="NoList"/>
    <w:semiHidden/>
    <w:unhideWhenUsed/>
    <w:rsid w:val="009D4A4C"/>
  </w:style>
  <w:style w:type="numbering" w:customStyle="1" w:styleId="NoList14">
    <w:name w:val="No List14"/>
    <w:next w:val="NoList"/>
    <w:semiHidden/>
    <w:unhideWhenUsed/>
    <w:rsid w:val="009D4A4C"/>
  </w:style>
  <w:style w:type="numbering" w:customStyle="1" w:styleId="NoList15">
    <w:name w:val="No List15"/>
    <w:next w:val="NoList"/>
    <w:uiPriority w:val="99"/>
    <w:semiHidden/>
    <w:unhideWhenUsed/>
    <w:rsid w:val="009D4A4C"/>
  </w:style>
  <w:style w:type="numbering" w:customStyle="1" w:styleId="NoList16">
    <w:name w:val="No List16"/>
    <w:next w:val="NoList"/>
    <w:uiPriority w:val="99"/>
    <w:semiHidden/>
    <w:unhideWhenUsed/>
    <w:rsid w:val="009D4A4C"/>
  </w:style>
  <w:style w:type="numbering" w:customStyle="1" w:styleId="NoList17">
    <w:name w:val="No List17"/>
    <w:next w:val="NoList"/>
    <w:semiHidden/>
    <w:unhideWhenUsed/>
    <w:rsid w:val="009D4A4C"/>
  </w:style>
  <w:style w:type="numbering" w:customStyle="1" w:styleId="NoList18">
    <w:name w:val="No List18"/>
    <w:next w:val="NoList"/>
    <w:uiPriority w:val="99"/>
    <w:semiHidden/>
    <w:unhideWhenUsed/>
    <w:rsid w:val="009D4A4C"/>
  </w:style>
  <w:style w:type="numbering" w:customStyle="1" w:styleId="NoList19">
    <w:name w:val="No List19"/>
    <w:next w:val="NoList"/>
    <w:uiPriority w:val="99"/>
    <w:semiHidden/>
    <w:unhideWhenUsed/>
    <w:rsid w:val="009D4A4C"/>
  </w:style>
  <w:style w:type="numbering" w:customStyle="1" w:styleId="NoList20">
    <w:name w:val="No List20"/>
    <w:next w:val="NoList"/>
    <w:semiHidden/>
    <w:unhideWhenUsed/>
    <w:rsid w:val="009D4A4C"/>
  </w:style>
  <w:style w:type="character" w:customStyle="1" w:styleId="Date2">
    <w:name w:val="Date2"/>
    <w:rsid w:val="009D4A4C"/>
  </w:style>
  <w:style w:type="paragraph" w:customStyle="1" w:styleId="PlaceholderText2">
    <w:name w:val="Placeholder Text2"/>
    <w:basedOn w:val="Normal"/>
    <w:uiPriority w:val="99"/>
    <w:qFormat/>
    <w:rsid w:val="009D4A4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uiPriority w:val="99"/>
    <w:qFormat/>
    <w:rsid w:val="009D4A4C"/>
    <w:pPr>
      <w:spacing w:before="100" w:beforeAutospacing="1" w:after="100" w:afterAutospacing="1"/>
    </w:pPr>
    <w:rPr>
      <w:rFonts w:eastAsia="Times New Roman"/>
      <w:sz w:val="24"/>
    </w:rPr>
  </w:style>
  <w:style w:type="paragraph" w:customStyle="1" w:styleId="LightShading1">
    <w:name w:val="Light Shading1"/>
    <w:basedOn w:val="Normal"/>
    <w:uiPriority w:val="99"/>
    <w:qFormat/>
    <w:rsid w:val="009D4A4C"/>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9D4A4C"/>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9D4A4C"/>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9D4A4C"/>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9D4A4C"/>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9D4A4C"/>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9D4A4C"/>
    <w:pPr>
      <w:keepNext/>
      <w:tabs>
        <w:tab w:val="num" w:pos="5760"/>
      </w:tabs>
      <w:ind w:left="6120" w:hanging="360"/>
      <w:outlineLvl w:val="8"/>
    </w:pPr>
    <w:rPr>
      <w:rFonts w:eastAsia="MS Gothic"/>
      <w:sz w:val="24"/>
    </w:rPr>
  </w:style>
  <w:style w:type="character" w:customStyle="1" w:styleId="italics">
    <w:name w:val="italics"/>
    <w:basedOn w:val="DefaultParagraphFont"/>
    <w:rsid w:val="009D4A4C"/>
  </w:style>
  <w:style w:type="character" w:customStyle="1" w:styleId="m-3583723223135346788gmail-style13ptbold">
    <w:name w:val="m_-3583723223135346788gmail-style13ptbold"/>
    <w:basedOn w:val="DefaultParagraphFont"/>
    <w:rsid w:val="009D4A4C"/>
  </w:style>
  <w:style w:type="character" w:customStyle="1" w:styleId="m-3583723223135346788gmail-styleunderline">
    <w:name w:val="m_-3583723223135346788gmail-styleunderline"/>
    <w:basedOn w:val="DefaultParagraphFont"/>
    <w:rsid w:val="009D4A4C"/>
  </w:style>
  <w:style w:type="paragraph" w:customStyle="1" w:styleId="Heading81">
    <w:name w:val="Heading 81"/>
    <w:basedOn w:val="Normal"/>
    <w:next w:val="Normal"/>
    <w:uiPriority w:val="9"/>
    <w:unhideWhenUsed/>
    <w:qFormat/>
    <w:rsid w:val="009D4A4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9D4A4C"/>
    <w:pPr>
      <w:spacing w:after="160" w:line="259" w:lineRule="auto"/>
    </w:pPr>
    <w:rPr>
      <w:rFonts w:eastAsia="Times New Roman"/>
      <w:b/>
      <w:bCs/>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D4A4C"/>
    <w:rPr>
      <w:rFonts w:eastAsia="Times New Roman"/>
      <w:b/>
      <w:bCs/>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D4A4C"/>
    <w:pPr>
      <w:spacing w:after="160" w:line="259" w:lineRule="auto"/>
    </w:pPr>
    <w:rPr>
      <w:rFonts w:eastAsia="Times New Roman"/>
      <w:b/>
      <w:bCs/>
      <w:sz w:val="22"/>
      <w:u w:val="thick"/>
    </w:rPr>
  </w:style>
  <w:style w:type="character" w:customStyle="1" w:styleId="StyleSmallTimesNewRoman11ptBoldThickunderlineChar">
    <w:name w:val="Style Small + Times New Roman 11 pt Bold Thick underline Char"/>
    <w:link w:val="StyleSmallTimesNewRoman11ptBoldThickunderline"/>
    <w:rsid w:val="009D4A4C"/>
    <w:rPr>
      <w:rFonts w:eastAsia="Times New Roman"/>
      <w:b/>
      <w:bCs/>
      <w:sz w:val="22"/>
      <w:u w:val="thick"/>
    </w:rPr>
  </w:style>
  <w:style w:type="paragraph" w:customStyle="1" w:styleId="StyleSmallTimesNewRoman11pt">
    <w:name w:val="Style Small + Times New Roman 11 pt"/>
    <w:link w:val="StyleSmallTimesNewRoman11ptChar"/>
    <w:qFormat/>
    <w:rsid w:val="009D4A4C"/>
    <w:pPr>
      <w:spacing w:after="160" w:line="259" w:lineRule="auto"/>
    </w:pPr>
    <w:rPr>
      <w:rFonts w:eastAsia="Times New Roman"/>
      <w:sz w:val="22"/>
    </w:rPr>
  </w:style>
  <w:style w:type="character" w:customStyle="1" w:styleId="StyleSmallTimesNewRoman11ptChar">
    <w:name w:val="Style Small + Times New Roman 11 pt Char"/>
    <w:basedOn w:val="DefaultParagraphFont"/>
    <w:link w:val="StyleSmallTimesNewRoman11pt"/>
    <w:rsid w:val="009D4A4C"/>
    <w:rPr>
      <w:rFonts w:eastAsia="Times New Roman"/>
      <w:sz w:val="22"/>
    </w:rPr>
  </w:style>
  <w:style w:type="paragraph" w:customStyle="1" w:styleId="StyleSmallTimesNewRoman11ptThickunderline">
    <w:name w:val="Style Small + Times New Roman 11 pt Thick underline"/>
    <w:link w:val="StyleSmallTimesNewRoman11ptThickunderlineChar"/>
    <w:qFormat/>
    <w:rsid w:val="009D4A4C"/>
    <w:pPr>
      <w:spacing w:after="160" w:line="259" w:lineRule="auto"/>
    </w:pPr>
    <w:rPr>
      <w:rFonts w:eastAsia="Times New Roman"/>
      <w:sz w:val="22"/>
      <w:u w:val="thick"/>
    </w:rPr>
  </w:style>
  <w:style w:type="character" w:customStyle="1" w:styleId="StyleSmallTimesNewRoman11ptThickunderlineChar">
    <w:name w:val="Style Small + Times New Roman 11 pt Thick underline Char"/>
    <w:link w:val="StyleSmallTimesNewRoman11ptThickunderline"/>
    <w:rsid w:val="009D4A4C"/>
    <w:rPr>
      <w:rFonts w:eastAsia="Times New Roman"/>
      <w:sz w:val="22"/>
      <w:u w:val="thick"/>
    </w:rPr>
  </w:style>
  <w:style w:type="paragraph" w:customStyle="1" w:styleId="BlockHeading10">
    <w:name w:val="Block Heading1"/>
    <w:basedOn w:val="Normal"/>
    <w:next w:val="Normal"/>
    <w:uiPriority w:val="6"/>
    <w:qFormat/>
    <w:rsid w:val="009D4A4C"/>
    <w:pPr>
      <w:pBdr>
        <w:bottom w:val="single" w:sz="8" w:space="4" w:color="4F81BD"/>
      </w:pBdr>
      <w:spacing w:after="300"/>
      <w:contextualSpacing/>
    </w:pPr>
    <w:rPr>
      <w:bCs/>
      <w:u w:val="single"/>
    </w:rPr>
  </w:style>
  <w:style w:type="character" w:customStyle="1" w:styleId="styletimesnewroman12ptbold0">
    <w:name w:val="styletimesnewroman12ptbold"/>
    <w:basedOn w:val="DefaultParagraphFont"/>
    <w:rsid w:val="009D4A4C"/>
  </w:style>
  <w:style w:type="paragraph" w:customStyle="1" w:styleId="Smallfont0">
    <w:name w:val="Smallfont"/>
    <w:basedOn w:val="Normal"/>
    <w:uiPriority w:val="99"/>
    <w:qFormat/>
    <w:rsid w:val="009D4A4C"/>
    <w:rPr>
      <w:rFonts w:eastAsia="Times New Roman"/>
      <w:sz w:val="15"/>
    </w:rPr>
  </w:style>
  <w:style w:type="paragraph" w:customStyle="1" w:styleId="article-text">
    <w:name w:val="article-text"/>
    <w:basedOn w:val="Normal"/>
    <w:uiPriority w:val="99"/>
    <w:qFormat/>
    <w:rsid w:val="009D4A4C"/>
    <w:pPr>
      <w:spacing w:before="100" w:beforeAutospacing="1" w:after="100" w:afterAutospacing="1"/>
    </w:pPr>
    <w:rPr>
      <w:rFonts w:eastAsia="Times New Roman"/>
      <w:sz w:val="24"/>
    </w:rPr>
  </w:style>
  <w:style w:type="character" w:customStyle="1" w:styleId="postby">
    <w:name w:val="post_by"/>
    <w:basedOn w:val="DefaultParagraphFont"/>
    <w:rsid w:val="009D4A4C"/>
  </w:style>
  <w:style w:type="character" w:customStyle="1" w:styleId="Style11ptThickunderline">
    <w:name w:val="Style 11 pt Thick underline"/>
    <w:rsid w:val="009D4A4C"/>
    <w:rPr>
      <w:rFonts w:ascii="Times New Roman" w:hAnsi="Times New Roman"/>
      <w:sz w:val="20"/>
      <w:u w:val="single"/>
    </w:rPr>
  </w:style>
  <w:style w:type="character" w:customStyle="1" w:styleId="Style11ptBoldThickunderline">
    <w:name w:val="Style 11 pt Bold Thick underline"/>
    <w:rsid w:val="009D4A4C"/>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9D4A4C"/>
    <w:pPr>
      <w:spacing w:after="200" w:line="276" w:lineRule="auto"/>
      <w:ind w:left="288" w:right="288"/>
    </w:pPr>
    <w:rPr>
      <w:rFonts w:eastAsia="Calibri"/>
      <w:u w:val="single"/>
    </w:rPr>
  </w:style>
  <w:style w:type="character" w:customStyle="1" w:styleId="StylecardLatinVerdana-BoldUnderlineChar">
    <w:name w:val="Style card + (Latin) Verdana-Bold Underline Char"/>
    <w:link w:val="StylecardLatinVerdana-BoldUnderline"/>
    <w:rsid w:val="009D4A4C"/>
    <w:rPr>
      <w:rFonts w:ascii="Calibri" w:eastAsia="Calibri" w:hAnsi="Calibri" w:cs="Calibri"/>
      <w:sz w:val="22"/>
      <w:szCs w:val="22"/>
      <w:u w:val="single"/>
    </w:rPr>
  </w:style>
  <w:style w:type="character" w:customStyle="1" w:styleId="Style11ptBorderSinglesolidlineAuto05ptLinewidth">
    <w:name w:val="Style 11 pt Border: : (Single solid line Auto  0.5 pt Line width)"/>
    <w:rsid w:val="009D4A4C"/>
    <w:rPr>
      <w:sz w:val="20"/>
      <w:bdr w:val="single" w:sz="4" w:space="0" w:color="auto" w:frame="1"/>
    </w:rPr>
  </w:style>
  <w:style w:type="character" w:customStyle="1" w:styleId="StyleUnderlineChar6CharCharCharCharCharCharCharChar11">
    <w:name w:val="Style Underline Char6 Char Char Char Char Char Char Char Char + 11 ..."/>
    <w:rsid w:val="009D4A4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D4A4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D4A4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D4A4C"/>
    <w:rPr>
      <w:sz w:val="20"/>
      <w:szCs w:val="24"/>
      <w:u w:val="single"/>
      <w:bdr w:val="single" w:sz="4" w:space="0" w:color="auto"/>
      <w:lang w:val="en-US" w:eastAsia="en-US" w:bidi="ar-SA"/>
    </w:rPr>
  </w:style>
  <w:style w:type="character" w:customStyle="1" w:styleId="StyleLatinGaramondUnderline">
    <w:name w:val="Style (Latin) Garamond Underline"/>
    <w:rsid w:val="009D4A4C"/>
    <w:rPr>
      <w:rFonts w:ascii="Times New Roman" w:hAnsi="Times New Roman"/>
      <w:sz w:val="20"/>
      <w:u w:val="single"/>
    </w:rPr>
  </w:style>
  <w:style w:type="character" w:customStyle="1" w:styleId="StyleLatinGaramond">
    <w:name w:val="Style (Latin) Garamond"/>
    <w:rsid w:val="009D4A4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9D4A4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D4A4C"/>
    <w:rPr>
      <w:rFonts w:ascii="Times" w:eastAsia="Times New Roman" w:hAnsi="Times" w:cs="Calibri"/>
      <w:sz w:val="22"/>
      <w:szCs w:val="28"/>
      <w:u w:val="single"/>
    </w:rPr>
  </w:style>
  <w:style w:type="paragraph" w:customStyle="1" w:styleId="HeaderStyle">
    <w:name w:val="Header Style"/>
    <w:basedOn w:val="Normal"/>
    <w:uiPriority w:val="99"/>
    <w:qFormat/>
    <w:rsid w:val="009D4A4C"/>
    <w:pPr>
      <w:jc w:val="center"/>
    </w:pPr>
    <w:rPr>
      <w:rFonts w:eastAsia="Times New Roman"/>
      <w:b/>
      <w:sz w:val="24"/>
      <w:szCs w:val="20"/>
      <w:u w:val="single"/>
    </w:rPr>
  </w:style>
  <w:style w:type="character" w:customStyle="1" w:styleId="CardChar21">
    <w:name w:val="Card Char2"/>
    <w:basedOn w:val="DefaultParagraphFont"/>
    <w:rsid w:val="009D4A4C"/>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9D4A4C"/>
    <w:rPr>
      <w:u w:val="single"/>
      <w:lang w:val="en-US" w:eastAsia="en-US" w:bidi="ar-SA"/>
    </w:rPr>
  </w:style>
  <w:style w:type="character" w:customStyle="1" w:styleId="A13">
    <w:name w:val="A13"/>
    <w:rsid w:val="009D4A4C"/>
    <w:rPr>
      <w:rFonts w:cs="Baskerville"/>
      <w:color w:val="000000"/>
      <w:sz w:val="106"/>
      <w:szCs w:val="106"/>
    </w:rPr>
  </w:style>
  <w:style w:type="character" w:customStyle="1" w:styleId="A17">
    <w:name w:val="A17"/>
    <w:rsid w:val="009D4A4C"/>
    <w:rPr>
      <w:rFonts w:cs="Baskerville"/>
      <w:color w:val="000000"/>
      <w:sz w:val="12"/>
      <w:szCs w:val="12"/>
    </w:rPr>
  </w:style>
  <w:style w:type="paragraph" w:customStyle="1" w:styleId="Pa19">
    <w:name w:val="Pa19"/>
    <w:basedOn w:val="Normal"/>
    <w:next w:val="Normal"/>
    <w:uiPriority w:val="99"/>
    <w:qFormat/>
    <w:rsid w:val="009D4A4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9D4A4C"/>
    <w:pPr>
      <w:autoSpaceDE w:val="0"/>
      <w:autoSpaceDN w:val="0"/>
      <w:adjustRightInd w:val="0"/>
      <w:spacing w:line="441" w:lineRule="atLeast"/>
    </w:pPr>
    <w:rPr>
      <w:rFonts w:ascii="Baskerville" w:eastAsia="Times New Roman" w:hAnsi="Baskerville"/>
      <w:sz w:val="24"/>
    </w:rPr>
  </w:style>
  <w:style w:type="character" w:customStyle="1" w:styleId="A14">
    <w:name w:val="A14"/>
    <w:rsid w:val="009D4A4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9D4A4C"/>
    <w:pPr>
      <w:autoSpaceDE w:val="0"/>
      <w:autoSpaceDN w:val="0"/>
      <w:adjustRightInd w:val="0"/>
      <w:spacing w:line="281" w:lineRule="atLeast"/>
    </w:pPr>
    <w:rPr>
      <w:rFonts w:ascii="Baskerville" w:eastAsia="Times New Roman" w:hAnsi="Baskerville"/>
      <w:sz w:val="24"/>
    </w:rPr>
  </w:style>
  <w:style w:type="paragraph" w:customStyle="1" w:styleId="Pa37">
    <w:name w:val="Pa37"/>
    <w:basedOn w:val="Normal"/>
    <w:next w:val="Normal"/>
    <w:uiPriority w:val="99"/>
    <w:qFormat/>
    <w:rsid w:val="009D4A4C"/>
    <w:pPr>
      <w:autoSpaceDE w:val="0"/>
      <w:autoSpaceDN w:val="0"/>
      <w:adjustRightInd w:val="0"/>
      <w:spacing w:line="141" w:lineRule="atLeast"/>
    </w:pPr>
    <w:rPr>
      <w:rFonts w:ascii="Baskerville" w:eastAsia="Times New Roman" w:hAnsi="Baskerville"/>
      <w:sz w:val="24"/>
    </w:rPr>
  </w:style>
  <w:style w:type="character" w:customStyle="1" w:styleId="A20">
    <w:name w:val="A20"/>
    <w:rsid w:val="009D4A4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D4A4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D4A4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D4A4C"/>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D4A4C"/>
    <w:rPr>
      <w:rFonts w:cs="Arial"/>
      <w:b/>
      <w:bCs/>
      <w:sz w:val="24"/>
      <w:szCs w:val="26"/>
      <w:lang w:val="en-US" w:eastAsia="en-US" w:bidi="ar-SA"/>
    </w:rPr>
  </w:style>
  <w:style w:type="character" w:customStyle="1" w:styleId="brief-smalltext0">
    <w:name w:val="brief-smalltext"/>
    <w:basedOn w:val="DefaultParagraphFont"/>
    <w:rsid w:val="009D4A4C"/>
  </w:style>
  <w:style w:type="character" w:customStyle="1" w:styleId="Boxing-New">
    <w:name w:val="Boxing - New"/>
    <w:rsid w:val="009D4A4C"/>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9D4A4C"/>
    <w:pPr>
      <w:spacing w:after="0" w:line="240" w:lineRule="auto"/>
    </w:pPr>
    <w:rPr>
      <w:rFonts w:ascii="Arial" w:eastAsia="Times New Roman" w:hAnsi="Arial" w:cs="Times New Roman"/>
      <w:sz w:val="24"/>
    </w:rPr>
  </w:style>
  <w:style w:type="character" w:customStyle="1" w:styleId="style52">
    <w:name w:val="style5"/>
    <w:basedOn w:val="DefaultParagraphFont"/>
    <w:rsid w:val="009D4A4C"/>
  </w:style>
  <w:style w:type="character" w:customStyle="1" w:styleId="TagCharCharCharCharCharChar">
    <w:name w:val="Tag Char Char Char Char Char Char"/>
    <w:rsid w:val="009D4A4C"/>
    <w:rPr>
      <w:rFonts w:cs="Arial"/>
      <w:b/>
      <w:bCs/>
      <w:sz w:val="24"/>
      <w:szCs w:val="26"/>
      <w:lang w:val="en-US" w:eastAsia="en-US" w:bidi="ar-SA"/>
    </w:rPr>
  </w:style>
  <w:style w:type="character" w:customStyle="1" w:styleId="pmterms3">
    <w:name w:val="pmterms3"/>
    <w:basedOn w:val="DefaultParagraphFont"/>
    <w:rsid w:val="009D4A4C"/>
  </w:style>
  <w:style w:type="character" w:customStyle="1" w:styleId="interiorheadline">
    <w:name w:val="interiorheadline"/>
    <w:basedOn w:val="DefaultParagraphFont"/>
    <w:rsid w:val="009D4A4C"/>
  </w:style>
  <w:style w:type="character" w:customStyle="1" w:styleId="Heading31CharCharCharChar1">
    <w:name w:val="Heading 31 Char Char Char Char1"/>
    <w:rsid w:val="009D4A4C"/>
    <w:rPr>
      <w:rFonts w:cs="Arial"/>
      <w:b/>
      <w:bCs/>
      <w:sz w:val="24"/>
      <w:szCs w:val="26"/>
      <w:lang w:val="en-US" w:eastAsia="en-US" w:bidi="ar-SA"/>
    </w:rPr>
  </w:style>
  <w:style w:type="character" w:customStyle="1" w:styleId="Heading31CharCharChar">
    <w:name w:val="Heading 31 Char Char Char"/>
    <w:rsid w:val="009D4A4C"/>
    <w:rPr>
      <w:rFonts w:cs="Arial"/>
      <w:b/>
      <w:bCs/>
      <w:sz w:val="24"/>
      <w:szCs w:val="26"/>
      <w:lang w:val="en-US" w:eastAsia="en-US" w:bidi="ar-SA"/>
    </w:rPr>
  </w:style>
  <w:style w:type="character" w:customStyle="1" w:styleId="Style11ptBoldBlackUnderline">
    <w:name w:val="Style 11 pt Bold Black Underline"/>
    <w:rsid w:val="009D4A4C"/>
    <w:rPr>
      <w:b/>
      <w:bCs/>
      <w:color w:val="000000"/>
      <w:sz w:val="20"/>
      <w:u w:val="single"/>
    </w:rPr>
  </w:style>
  <w:style w:type="paragraph" w:customStyle="1" w:styleId="StyleUnderlineChar11ptBold2">
    <w:name w:val="Style Underline Char + 11 pt Bold2"/>
    <w:link w:val="StyleUnderlineChar11ptBold2Char"/>
    <w:qFormat/>
    <w:rsid w:val="009D4A4C"/>
    <w:pPr>
      <w:spacing w:after="160"/>
    </w:pPr>
    <w:rPr>
      <w:rFonts w:eastAsia="Times New Roman"/>
      <w:b/>
      <w:bCs/>
      <w:sz w:val="22"/>
      <w:u w:val="single"/>
    </w:rPr>
  </w:style>
  <w:style w:type="character" w:customStyle="1" w:styleId="StyleUnderlineChar11ptBold2Char">
    <w:name w:val="Style Underline Char + 11 pt Bold2 Char"/>
    <w:link w:val="StyleUnderlineChar11ptBold2"/>
    <w:rsid w:val="009D4A4C"/>
    <w:rPr>
      <w:rFonts w:eastAsia="Times New Roman"/>
      <w:b/>
      <w:bCs/>
      <w:sz w:val="22"/>
      <w:u w:val="single"/>
    </w:rPr>
  </w:style>
  <w:style w:type="paragraph" w:customStyle="1" w:styleId="StyleCardText9pt">
    <w:name w:val="Style Card Text + 9 pt"/>
    <w:basedOn w:val="Normal"/>
    <w:link w:val="StyleCardText9ptChar"/>
    <w:qFormat/>
    <w:rsid w:val="009D4A4C"/>
    <w:pPr>
      <w:spacing w:after="200"/>
      <w:contextualSpacing/>
    </w:pPr>
    <w:rPr>
      <w:rFonts w:eastAsia="Calibri"/>
    </w:rPr>
  </w:style>
  <w:style w:type="character" w:customStyle="1" w:styleId="StyleCardText9ptChar">
    <w:name w:val="Style Card Text + 9 pt Char"/>
    <w:basedOn w:val="DefaultParagraphFont"/>
    <w:link w:val="StyleCardText9pt"/>
    <w:rsid w:val="009D4A4C"/>
    <w:rPr>
      <w:rFonts w:ascii="Calibri" w:eastAsia="Calibri" w:hAnsi="Calibri" w:cs="Calibri"/>
      <w:sz w:val="22"/>
      <w:szCs w:val="22"/>
    </w:rPr>
  </w:style>
  <w:style w:type="paragraph" w:customStyle="1" w:styleId="UnderlineCharChar2CharCharCharChar">
    <w:name w:val="Underline Char Char2 Char Char Char Char"/>
    <w:basedOn w:val="Normal"/>
    <w:link w:val="UnderlineCharChar2CharCharCharCharChar"/>
    <w:qFormat/>
    <w:rsid w:val="009D4A4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D4A4C"/>
    <w:rPr>
      <w:rFonts w:ascii="Calibri" w:eastAsia="MS Mincho" w:hAnsi="Calibri" w:cs="Calibri"/>
      <w:sz w:val="22"/>
      <w:szCs w:val="22"/>
      <w:u w:val="single"/>
    </w:rPr>
  </w:style>
  <w:style w:type="paragraph" w:customStyle="1" w:styleId="BoldandUnderlineCharChar1Char">
    <w:name w:val="Bold and Underline Char Char1 Char"/>
    <w:basedOn w:val="Normal"/>
    <w:link w:val="BoldandUnderlineCharChar1CharChar"/>
    <w:qFormat/>
    <w:rsid w:val="009D4A4C"/>
    <w:rPr>
      <w:rFonts w:eastAsia="MS Mincho"/>
      <w:b/>
      <w:u w:val="single"/>
    </w:rPr>
  </w:style>
  <w:style w:type="character" w:customStyle="1" w:styleId="BoldandUnderlineCharChar1CharChar">
    <w:name w:val="Bold and Underline Char Char1 Char Char"/>
    <w:basedOn w:val="DefaultParagraphFont"/>
    <w:link w:val="BoldandUnderlineCharChar1Char"/>
    <w:rsid w:val="009D4A4C"/>
    <w:rPr>
      <w:rFonts w:ascii="Calibri" w:eastAsia="MS Mincho" w:hAnsi="Calibri" w:cs="Calibri"/>
      <w:b/>
      <w:sz w:val="22"/>
      <w:szCs w:val="22"/>
      <w:u w:val="single"/>
    </w:rPr>
  </w:style>
  <w:style w:type="character" w:customStyle="1" w:styleId="author-bio-box">
    <w:name w:val="author-bio-box"/>
    <w:basedOn w:val="DefaultParagraphFont"/>
    <w:rsid w:val="009D4A4C"/>
  </w:style>
  <w:style w:type="character" w:customStyle="1" w:styleId="UnderlineChar1Char">
    <w:name w:val="Underline Char1 Char"/>
    <w:basedOn w:val="DefaultParagraphFont"/>
    <w:rsid w:val="009D4A4C"/>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D4A4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D4A4C"/>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D4A4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D4A4C"/>
    <w:rPr>
      <w:rFonts w:asciiTheme="minorHAnsi" w:eastAsia="MS Mincho" w:hAnsiTheme="minorHAnsi"/>
      <w:b/>
      <w:sz w:val="24"/>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D4A4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D4A4C"/>
    <w:rPr>
      <w:rFonts w:asciiTheme="minorHAnsi" w:eastAsia="MS Mincho" w:hAnsiTheme="minorHAnsi"/>
      <w:b/>
      <w:sz w:val="24"/>
      <w:u w:val="single"/>
    </w:rPr>
  </w:style>
  <w:style w:type="character" w:customStyle="1" w:styleId="UnderlineChar2CharCharChar">
    <w:name w:val="Underline Char2 Char Char Char"/>
    <w:basedOn w:val="DefaultParagraphFont"/>
    <w:rsid w:val="009D4A4C"/>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D4A4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D4A4C"/>
    <w:rPr>
      <w:rFonts w:asciiTheme="minorHAnsi" w:eastAsia="MS Mincho" w:hAnsiTheme="minorHAnsi"/>
      <w:b/>
      <w:sz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D4A4C"/>
    <w:pPr>
      <w:spacing w:after="200" w:line="276" w:lineRule="auto"/>
    </w:pPr>
    <w:rPr>
      <w:rFonts w:eastAsia="Times New Roman" w:cs="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9D4A4C"/>
    <w:rPr>
      <w:rFonts w:eastAsia="Times New Roman" w:cs="Times New Roman"/>
      <w:b/>
      <w:bCs/>
      <w:sz w:val="22"/>
      <w:szCs w:val="20"/>
      <w:u w:val="single"/>
      <w:bdr w:val="single" w:sz="4" w:space="0" w:color="auto"/>
    </w:rPr>
  </w:style>
  <w:style w:type="character" w:customStyle="1" w:styleId="CitationCharCharCharCharChar">
    <w:name w:val="Citation Char Char Char Char Char"/>
    <w:aliases w:val="Citation Char1 Char Char Char,Heading 3 Char Char1 Char"/>
    <w:basedOn w:val="DefaultParagraphFont"/>
    <w:qFormat/>
    <w:rsid w:val="009D4A4C"/>
    <w:rPr>
      <w:rFonts w:ascii="Arial Narrow" w:hAnsi="Arial Narrow" w:cs="Times New Roman"/>
      <w:sz w:val="20"/>
      <w:u w:val="thick"/>
    </w:rPr>
  </w:style>
  <w:style w:type="paragraph" w:customStyle="1" w:styleId="Underlinedcardtext1">
    <w:name w:val="Underlined card text1"/>
    <w:basedOn w:val="Normal"/>
    <w:next w:val="Normal"/>
    <w:uiPriority w:val="99"/>
    <w:qFormat/>
    <w:rsid w:val="009D4A4C"/>
    <w:pPr>
      <w:numPr>
        <w:ilvl w:val="1"/>
      </w:numPr>
    </w:pPr>
    <w:rPr>
      <w:bCs/>
      <w:szCs w:val="26"/>
      <w:u w:val="single"/>
    </w:rPr>
  </w:style>
  <w:style w:type="character" w:customStyle="1" w:styleId="SubtitleChar2">
    <w:name w:val="Subtitle Char2"/>
    <w:basedOn w:val="DefaultParagraphFont"/>
    <w:uiPriority w:val="11"/>
    <w:rsid w:val="009D4A4C"/>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9D4A4C"/>
    <w:rPr>
      <w:rFonts w:ascii="Cambria" w:hAnsi="Cambria" w:cs="Times New Roman"/>
      <w:b/>
      <w:bCs/>
      <w:sz w:val="26"/>
      <w:szCs w:val="26"/>
    </w:rPr>
  </w:style>
  <w:style w:type="character" w:customStyle="1" w:styleId="style65">
    <w:name w:val="style65"/>
    <w:basedOn w:val="DefaultParagraphFont"/>
    <w:rsid w:val="009D4A4C"/>
    <w:rPr>
      <w:rFonts w:cs="Times New Roman"/>
    </w:rPr>
  </w:style>
  <w:style w:type="character" w:customStyle="1" w:styleId="UnderlineCard1">
    <w:name w:val="Underline Card"/>
    <w:uiPriority w:val="6"/>
    <w:qFormat/>
    <w:rsid w:val="009D4A4C"/>
    <w:rPr>
      <w:rFonts w:ascii="Arial" w:hAnsi="Arial"/>
      <w:b w:val="0"/>
      <w:bCs/>
      <w:sz w:val="20"/>
      <w:u w:val="single"/>
    </w:rPr>
  </w:style>
  <w:style w:type="paragraph" w:customStyle="1" w:styleId="type">
    <w:name w:val="type"/>
    <w:basedOn w:val="Normal"/>
    <w:uiPriority w:val="99"/>
    <w:qFormat/>
    <w:rsid w:val="009D4A4C"/>
    <w:pPr>
      <w:spacing w:before="100" w:beforeAutospacing="1" w:after="100" w:afterAutospacing="1"/>
    </w:pPr>
    <w:rPr>
      <w:rFonts w:eastAsia="Times New Roman"/>
    </w:rPr>
  </w:style>
  <w:style w:type="character" w:customStyle="1" w:styleId="institution">
    <w:name w:val="institution"/>
    <w:basedOn w:val="DefaultParagraphFont"/>
    <w:rsid w:val="009D4A4C"/>
  </w:style>
  <w:style w:type="character" w:customStyle="1" w:styleId="abodyblack3">
    <w:name w:val="abodyblack3"/>
    <w:basedOn w:val="DefaultParagraphFont"/>
    <w:rsid w:val="009D4A4C"/>
  </w:style>
  <w:style w:type="character" w:customStyle="1" w:styleId="FontStyle177">
    <w:name w:val="Font Style177"/>
    <w:basedOn w:val="DefaultParagraphFont"/>
    <w:uiPriority w:val="99"/>
    <w:rsid w:val="009D4A4C"/>
    <w:rPr>
      <w:rFonts w:ascii="Times New Roman" w:hAnsi="Times New Roman" w:cs="Times New Roman"/>
      <w:sz w:val="20"/>
      <w:szCs w:val="20"/>
    </w:rPr>
  </w:style>
  <w:style w:type="character" w:customStyle="1" w:styleId="FontStyle173">
    <w:name w:val="Font Style173"/>
    <w:basedOn w:val="DefaultParagraphFont"/>
    <w:uiPriority w:val="99"/>
    <w:rsid w:val="009D4A4C"/>
    <w:rPr>
      <w:rFonts w:ascii="Times New Roman" w:hAnsi="Times New Roman" w:cs="Times New Roman"/>
      <w:sz w:val="14"/>
      <w:szCs w:val="14"/>
    </w:rPr>
  </w:style>
  <w:style w:type="character" w:customStyle="1" w:styleId="FontStyle151">
    <w:name w:val="Font Style151"/>
    <w:basedOn w:val="DefaultParagraphFont"/>
    <w:uiPriority w:val="99"/>
    <w:rsid w:val="009D4A4C"/>
    <w:rPr>
      <w:rFonts w:ascii="Arial Narrow" w:hAnsi="Arial Narrow" w:cs="Arial Narrow"/>
      <w:b/>
      <w:bCs/>
      <w:sz w:val="12"/>
      <w:szCs w:val="12"/>
    </w:rPr>
  </w:style>
  <w:style w:type="character" w:customStyle="1" w:styleId="FontStyle156">
    <w:name w:val="Font Style156"/>
    <w:basedOn w:val="DefaultParagraphFont"/>
    <w:uiPriority w:val="99"/>
    <w:rsid w:val="009D4A4C"/>
    <w:rPr>
      <w:rFonts w:ascii="Arial Narrow" w:hAnsi="Arial Narrow" w:cs="Arial Narrow"/>
      <w:sz w:val="8"/>
      <w:szCs w:val="8"/>
    </w:rPr>
  </w:style>
  <w:style w:type="character" w:customStyle="1" w:styleId="FontStyle160">
    <w:name w:val="Font Style160"/>
    <w:basedOn w:val="DefaultParagraphFont"/>
    <w:uiPriority w:val="99"/>
    <w:rsid w:val="009D4A4C"/>
    <w:rPr>
      <w:rFonts w:ascii="Times New Roman" w:hAnsi="Times New Roman" w:cs="Times New Roman"/>
      <w:b/>
      <w:bCs/>
      <w:sz w:val="20"/>
      <w:szCs w:val="20"/>
    </w:rPr>
  </w:style>
  <w:style w:type="character" w:customStyle="1" w:styleId="FontStyle178">
    <w:name w:val="Font Style178"/>
    <w:basedOn w:val="DefaultParagraphFont"/>
    <w:uiPriority w:val="99"/>
    <w:rsid w:val="009D4A4C"/>
    <w:rPr>
      <w:rFonts w:ascii="Times New Roman" w:hAnsi="Times New Roman" w:cs="Times New Roman"/>
      <w:sz w:val="18"/>
      <w:szCs w:val="18"/>
    </w:rPr>
  </w:style>
  <w:style w:type="paragraph" w:customStyle="1" w:styleId="Style140">
    <w:name w:val="Style14"/>
    <w:basedOn w:val="Normal"/>
    <w:uiPriority w:val="99"/>
    <w:qFormat/>
    <w:rsid w:val="009D4A4C"/>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D4A4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D4A4C"/>
    <w:rPr>
      <w:rFonts w:ascii="Times New Roman" w:hAnsi="Times New Roman" w:cs="Times New Roman"/>
      <w:sz w:val="12"/>
      <w:szCs w:val="12"/>
    </w:rPr>
  </w:style>
  <w:style w:type="paragraph" w:customStyle="1" w:styleId="Style90">
    <w:name w:val="Style9"/>
    <w:basedOn w:val="Normal"/>
    <w:uiPriority w:val="99"/>
    <w:qFormat/>
    <w:rsid w:val="009D4A4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D4A4C"/>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9D4A4C"/>
    <w:rPr>
      <w:rFonts w:ascii="Times New Roman" w:hAnsi="Times New Roman" w:cs="Times New Roman"/>
      <w:sz w:val="16"/>
      <w:szCs w:val="16"/>
    </w:rPr>
  </w:style>
  <w:style w:type="character" w:customStyle="1" w:styleId="FontStyle172">
    <w:name w:val="Font Style172"/>
    <w:basedOn w:val="DefaultParagraphFont"/>
    <w:uiPriority w:val="99"/>
    <w:rsid w:val="009D4A4C"/>
    <w:rPr>
      <w:rFonts w:ascii="Times New Roman" w:hAnsi="Times New Roman" w:cs="Times New Roman"/>
      <w:b/>
      <w:bCs/>
      <w:sz w:val="16"/>
      <w:szCs w:val="16"/>
    </w:rPr>
  </w:style>
  <w:style w:type="paragraph" w:customStyle="1" w:styleId="Style180">
    <w:name w:val="Style18"/>
    <w:basedOn w:val="Normal"/>
    <w:uiPriority w:val="99"/>
    <w:qFormat/>
    <w:rsid w:val="009D4A4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D4A4C"/>
    <w:rPr>
      <w:rFonts w:ascii="Times New Roman" w:hAnsi="Times New Roman" w:cs="Times New Roman"/>
      <w:i/>
      <w:iCs/>
      <w:sz w:val="16"/>
      <w:szCs w:val="16"/>
    </w:rPr>
  </w:style>
  <w:style w:type="character" w:customStyle="1" w:styleId="FontStyle162">
    <w:name w:val="Font Style162"/>
    <w:basedOn w:val="DefaultParagraphFont"/>
    <w:uiPriority w:val="99"/>
    <w:rsid w:val="009D4A4C"/>
    <w:rPr>
      <w:rFonts w:ascii="Times New Roman" w:hAnsi="Times New Roman" w:cs="Times New Roman"/>
      <w:b/>
      <w:bCs/>
      <w:sz w:val="18"/>
      <w:szCs w:val="18"/>
    </w:rPr>
  </w:style>
  <w:style w:type="character" w:customStyle="1" w:styleId="FontStyle167">
    <w:name w:val="Font Style167"/>
    <w:basedOn w:val="DefaultParagraphFont"/>
    <w:uiPriority w:val="99"/>
    <w:rsid w:val="009D4A4C"/>
    <w:rPr>
      <w:rFonts w:ascii="Times New Roman" w:hAnsi="Times New Roman" w:cs="Times New Roman"/>
      <w:sz w:val="10"/>
      <w:szCs w:val="10"/>
    </w:rPr>
  </w:style>
  <w:style w:type="character" w:customStyle="1" w:styleId="FontStyle174">
    <w:name w:val="Font Style174"/>
    <w:basedOn w:val="DefaultParagraphFont"/>
    <w:uiPriority w:val="99"/>
    <w:rsid w:val="009D4A4C"/>
    <w:rPr>
      <w:rFonts w:ascii="Arial Narrow" w:hAnsi="Arial Narrow" w:cs="Arial Narrow"/>
      <w:b/>
      <w:bCs/>
      <w:sz w:val="18"/>
      <w:szCs w:val="18"/>
    </w:rPr>
  </w:style>
  <w:style w:type="paragraph" w:customStyle="1" w:styleId="Style47">
    <w:name w:val="Style47"/>
    <w:basedOn w:val="Normal"/>
    <w:uiPriority w:val="99"/>
    <w:qFormat/>
    <w:rsid w:val="009D4A4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D4A4C"/>
    <w:rPr>
      <w:rFonts w:ascii="Times New Roman" w:hAnsi="Times New Roman" w:cs="Times New Roman"/>
      <w:sz w:val="12"/>
      <w:szCs w:val="12"/>
    </w:rPr>
  </w:style>
  <w:style w:type="paragraph" w:customStyle="1" w:styleId="Style24">
    <w:name w:val="Style24"/>
    <w:basedOn w:val="Normal"/>
    <w:uiPriority w:val="99"/>
    <w:qFormat/>
    <w:rsid w:val="009D4A4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D4A4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D4A4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D4A4C"/>
    <w:rPr>
      <w:rFonts w:ascii="Times New Roman" w:hAnsi="Times New Roman" w:cs="Times New Roman"/>
      <w:b/>
      <w:bCs/>
      <w:sz w:val="18"/>
      <w:szCs w:val="18"/>
    </w:rPr>
  </w:style>
  <w:style w:type="paragraph" w:customStyle="1" w:styleId="Style500">
    <w:name w:val="Style50"/>
    <w:basedOn w:val="Normal"/>
    <w:uiPriority w:val="99"/>
    <w:qFormat/>
    <w:rsid w:val="009D4A4C"/>
    <w:pPr>
      <w:widowControl w:val="0"/>
      <w:autoSpaceDE w:val="0"/>
      <w:autoSpaceDN w:val="0"/>
      <w:adjustRightInd w:val="0"/>
      <w:spacing w:line="198" w:lineRule="exact"/>
    </w:pPr>
    <w:rPr>
      <w:rFonts w:eastAsia="Times New Roman"/>
    </w:rPr>
  </w:style>
  <w:style w:type="character" w:customStyle="1" w:styleId="allocatoragentsleft">
    <w:name w:val="al_locatoragentsleft"/>
    <w:basedOn w:val="DefaultParagraphFont"/>
    <w:rsid w:val="009D4A4C"/>
  </w:style>
  <w:style w:type="paragraph" w:customStyle="1" w:styleId="Carding">
    <w:name w:val="Carding"/>
    <w:basedOn w:val="Normal"/>
    <w:uiPriority w:val="99"/>
    <w:qFormat/>
    <w:rsid w:val="009D4A4C"/>
    <w:rPr>
      <w:rFonts w:eastAsia="Times New Roman"/>
      <w:sz w:val="18"/>
    </w:rPr>
  </w:style>
  <w:style w:type="character" w:customStyle="1" w:styleId="pagetitle0">
    <w:name w:val="pagetitle"/>
    <w:basedOn w:val="DefaultParagraphFont"/>
    <w:rsid w:val="009D4A4C"/>
  </w:style>
  <w:style w:type="paragraph" w:customStyle="1" w:styleId="NormalWeb8">
    <w:name w:val="Normal (Web)8"/>
    <w:basedOn w:val="Normal"/>
    <w:uiPriority w:val="99"/>
    <w:qFormat/>
    <w:rsid w:val="009D4A4C"/>
    <w:pPr>
      <w:spacing w:before="100" w:beforeAutospacing="1" w:after="100" w:afterAutospacing="1"/>
    </w:pPr>
    <w:rPr>
      <w:rFonts w:eastAsia="Times New Roman"/>
      <w:sz w:val="18"/>
      <w:szCs w:val="18"/>
    </w:rPr>
  </w:style>
  <w:style w:type="character" w:customStyle="1" w:styleId="StyleUnderlineCharTimesBold">
    <w:name w:val="Style Underline Char + Times Bold"/>
    <w:basedOn w:val="DefaultParagraphFont"/>
    <w:rsid w:val="009D4A4C"/>
    <w:rPr>
      <w:rFonts w:ascii="Times" w:hAnsi="Times"/>
      <w:b w:val="0"/>
      <w:bCs/>
      <w:sz w:val="20"/>
      <w:u w:val="single"/>
    </w:rPr>
  </w:style>
  <w:style w:type="character" w:customStyle="1" w:styleId="blubigktbiz">
    <w:name w:val="blubigktbiz"/>
    <w:rsid w:val="009D4A4C"/>
  </w:style>
  <w:style w:type="character" w:customStyle="1" w:styleId="Style4CharChar">
    <w:name w:val="Style4 Char Char"/>
    <w:basedOn w:val="DefaultParagraphFont"/>
    <w:rsid w:val="009D4A4C"/>
    <w:rPr>
      <w:rFonts w:ascii="Arial Narrow" w:hAnsi="Arial Narrow"/>
      <w:noProof w:val="0"/>
      <w:szCs w:val="24"/>
      <w:u w:val="single"/>
      <w:lang w:val="en-US" w:eastAsia="en-US" w:bidi="ar-SA"/>
    </w:rPr>
  </w:style>
  <w:style w:type="character" w:customStyle="1" w:styleId="StyleEmphasisArial12ptBold">
    <w:name w:val="Style Emphasis + Arial 12 pt Bold"/>
    <w:rsid w:val="009D4A4C"/>
    <w:rPr>
      <w:rFonts w:ascii="Arial" w:hAnsi="Arial"/>
      <w:b/>
      <w:bCs/>
      <w:i/>
      <w:iCs/>
      <w:sz w:val="24"/>
    </w:rPr>
  </w:style>
  <w:style w:type="character" w:customStyle="1" w:styleId="super">
    <w:name w:val="super"/>
    <w:rsid w:val="009D4A4C"/>
  </w:style>
  <w:style w:type="character" w:customStyle="1" w:styleId="text30">
    <w:name w:val="text30"/>
    <w:rsid w:val="009D4A4C"/>
  </w:style>
  <w:style w:type="character" w:customStyle="1" w:styleId="uppercase">
    <w:name w:val="uppercase"/>
    <w:rsid w:val="009D4A4C"/>
  </w:style>
  <w:style w:type="character" w:customStyle="1" w:styleId="mainbody1">
    <w:name w:val="mainbody1"/>
    <w:basedOn w:val="DefaultParagraphFont"/>
    <w:rsid w:val="009D4A4C"/>
    <w:rPr>
      <w:rFonts w:ascii="Verdana" w:hAnsi="Verdana" w:hint="default"/>
      <w:color w:val="000000"/>
      <w:sz w:val="22"/>
      <w:szCs w:val="22"/>
    </w:rPr>
  </w:style>
  <w:style w:type="character" w:customStyle="1" w:styleId="cit-first-element">
    <w:name w:val="cit-first-element"/>
    <w:basedOn w:val="DefaultParagraphFont"/>
    <w:rsid w:val="009D4A4C"/>
  </w:style>
  <w:style w:type="paragraph" w:customStyle="1" w:styleId="TableParagraph">
    <w:name w:val="Table Paragraph"/>
    <w:basedOn w:val="Normal"/>
    <w:uiPriority w:val="1"/>
    <w:qFormat/>
    <w:rsid w:val="009D4A4C"/>
    <w:pPr>
      <w:widowControl w:val="0"/>
    </w:pPr>
  </w:style>
  <w:style w:type="character" w:customStyle="1" w:styleId="UnderlineChar5">
    <w:name w:val="UnderlineChar"/>
    <w:rsid w:val="009D4A4C"/>
    <w:rPr>
      <w:sz w:val="24"/>
      <w:u w:val="single"/>
      <w:shd w:val="clear" w:color="auto" w:fill="auto"/>
    </w:rPr>
  </w:style>
  <w:style w:type="character" w:customStyle="1" w:styleId="m1575249786560259391gmail-styleunderline">
    <w:name w:val="m_1575249786560259391gmail-styleunderline"/>
    <w:basedOn w:val="DefaultParagraphFont"/>
    <w:rsid w:val="009D4A4C"/>
  </w:style>
  <w:style w:type="character" w:customStyle="1" w:styleId="m1575249786560259391gmail-style13ptbold">
    <w:name w:val="m_1575249786560259391gmail-style13ptbold"/>
    <w:basedOn w:val="DefaultParagraphFont"/>
    <w:rsid w:val="009D4A4C"/>
  </w:style>
  <w:style w:type="paragraph" w:customStyle="1" w:styleId="m-8120030040935583278gmail-msonospacing">
    <w:name w:val="m_-8120030040935583278gmail-msonospacing"/>
    <w:basedOn w:val="Normal"/>
    <w:uiPriority w:val="99"/>
    <w:qFormat/>
    <w:rsid w:val="009D4A4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D4A4C"/>
  </w:style>
  <w:style w:type="character" w:customStyle="1" w:styleId="m-8120030040935583278gmail-styleunderline">
    <w:name w:val="m_-8120030040935583278gmail-styleunderline"/>
    <w:basedOn w:val="DefaultParagraphFont"/>
    <w:rsid w:val="009D4A4C"/>
  </w:style>
  <w:style w:type="character" w:customStyle="1" w:styleId="mainheading">
    <w:name w:val="mainheading"/>
    <w:basedOn w:val="DefaultParagraphFont"/>
    <w:rsid w:val="009D4A4C"/>
  </w:style>
  <w:style w:type="paragraph" w:customStyle="1" w:styleId="BoldandUnderlineChar2CharChar">
    <w:name w:val="Bold and Underline Char2 Char Char"/>
    <w:basedOn w:val="Normal"/>
    <w:link w:val="BoldandUnderlineChar2CharCharChar"/>
    <w:qFormat/>
    <w:rsid w:val="009D4A4C"/>
    <w:rPr>
      <w:rFonts w:asciiTheme="minorHAnsi" w:hAnsiTheme="minorHAnsi"/>
      <w:b/>
      <w:sz w:val="24"/>
      <w:u w:val="single"/>
    </w:rPr>
  </w:style>
  <w:style w:type="character" w:customStyle="1" w:styleId="StyleUnderlineChar9ptChar">
    <w:name w:val="Style Underline Char + 9 pt Char"/>
    <w:basedOn w:val="DefaultParagraphFont"/>
    <w:rsid w:val="009D4A4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D4A4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D4A4C"/>
    <w:rPr>
      <w:sz w:val="16"/>
    </w:rPr>
  </w:style>
  <w:style w:type="paragraph" w:customStyle="1" w:styleId="Reduce8pt">
    <w:name w:val="Reduce 8pt"/>
    <w:basedOn w:val="Normal"/>
    <w:link w:val="Reduce8ptCharChar"/>
    <w:qFormat/>
    <w:rsid w:val="009D4A4C"/>
    <w:pPr>
      <w:autoSpaceDE w:val="0"/>
      <w:autoSpaceDN w:val="0"/>
      <w:adjustRightInd w:val="0"/>
      <w:jc w:val="both"/>
    </w:pPr>
    <w:rPr>
      <w:rFonts w:asciiTheme="minorHAnsi" w:hAnsiTheme="minorHAnsi"/>
      <w:sz w:val="16"/>
    </w:rPr>
  </w:style>
  <w:style w:type="paragraph" w:customStyle="1" w:styleId="Style70">
    <w:name w:val="Style7"/>
    <w:basedOn w:val="Normal"/>
    <w:uiPriority w:val="99"/>
    <w:qFormat/>
    <w:rsid w:val="009D4A4C"/>
    <w:pPr>
      <w:widowControl w:val="0"/>
      <w:autoSpaceDE w:val="0"/>
      <w:autoSpaceDN w:val="0"/>
      <w:adjustRightInd w:val="0"/>
      <w:spacing w:line="229" w:lineRule="exact"/>
    </w:pPr>
    <w:rPr>
      <w:rFonts w:ascii="Arial Narrow" w:eastAsia="Times New Roman" w:hAnsi="Arial Narrow"/>
      <w:sz w:val="24"/>
    </w:rPr>
  </w:style>
  <w:style w:type="character" w:customStyle="1" w:styleId="Footnote2Char">
    <w:name w:val="Footnote2 Char"/>
    <w:link w:val="Footnote2"/>
    <w:locked/>
    <w:rsid w:val="009D4A4C"/>
  </w:style>
  <w:style w:type="paragraph" w:customStyle="1" w:styleId="Footnote2">
    <w:name w:val="Footnote2"/>
    <w:basedOn w:val="Normal"/>
    <w:next w:val="Normal"/>
    <w:link w:val="Footnote2Char"/>
    <w:autoRedefine/>
    <w:qFormat/>
    <w:rsid w:val="009D4A4C"/>
    <w:pPr>
      <w:spacing w:after="120" w:line="480" w:lineRule="auto"/>
    </w:pPr>
    <w:rPr>
      <w:rFonts w:asciiTheme="minorHAnsi" w:hAnsiTheme="minorHAnsi"/>
      <w:sz w:val="24"/>
    </w:rPr>
  </w:style>
  <w:style w:type="character" w:customStyle="1" w:styleId="red">
    <w:name w:val="red"/>
    <w:basedOn w:val="DefaultParagraphFont"/>
    <w:rsid w:val="009D4A4C"/>
  </w:style>
  <w:style w:type="paragraph" w:customStyle="1" w:styleId="msonormal0">
    <w:name w:val="msonormal"/>
    <w:basedOn w:val="Normal"/>
    <w:uiPriority w:val="99"/>
    <w:qFormat/>
    <w:rsid w:val="009D4A4C"/>
    <w:pPr>
      <w:spacing w:before="100" w:beforeAutospacing="1" w:after="100" w:afterAutospacing="1"/>
    </w:pPr>
    <w:rPr>
      <w:rFonts w:eastAsia="Times New Roman"/>
      <w:sz w:val="24"/>
    </w:rPr>
  </w:style>
  <w:style w:type="character" w:customStyle="1" w:styleId="TitleChar3">
    <w:name w:val="Title Char3"/>
    <w:basedOn w:val="DefaultParagraphFont"/>
    <w:uiPriority w:val="99"/>
    <w:semiHidden/>
    <w:rsid w:val="009D4A4C"/>
    <w:rPr>
      <w:rFonts w:asciiTheme="majorHAnsi" w:eastAsiaTheme="majorEastAsia" w:hAnsiTheme="majorHAnsi" w:cstheme="majorBidi"/>
      <w:color w:val="17365D" w:themeColor="text2" w:themeShade="BF"/>
      <w:spacing w:val="5"/>
      <w:kern w:val="28"/>
      <w:sz w:val="52"/>
      <w:szCs w:val="52"/>
    </w:rPr>
  </w:style>
  <w:style w:type="character" w:customStyle="1" w:styleId="SubtitleChar3">
    <w:name w:val="Subtitle Char3"/>
    <w:basedOn w:val="DefaultParagraphFont"/>
    <w:uiPriority w:val="99"/>
    <w:rsid w:val="009D4A4C"/>
    <w:rPr>
      <w:rFonts w:eastAsiaTheme="minorEastAsia"/>
      <w:color w:val="5A5A5A" w:themeColor="text1" w:themeTint="A5"/>
      <w:spacing w:val="15"/>
    </w:rPr>
  </w:style>
  <w:style w:type="character" w:customStyle="1" w:styleId="show-result-description">
    <w:name w:val="show-result-description"/>
    <w:basedOn w:val="DefaultParagraphFont"/>
    <w:rsid w:val="009D4A4C"/>
  </w:style>
  <w:style w:type="character" w:customStyle="1" w:styleId="hide-result-description">
    <w:name w:val="hide-result-description"/>
    <w:basedOn w:val="DefaultParagraphFont"/>
    <w:rsid w:val="009D4A4C"/>
  </w:style>
  <w:style w:type="character" w:customStyle="1" w:styleId="result-description">
    <w:name w:val="result-description"/>
    <w:basedOn w:val="DefaultParagraphFont"/>
    <w:rsid w:val="009D4A4C"/>
  </w:style>
  <w:style w:type="character" w:customStyle="1" w:styleId="result-author">
    <w:name w:val="result-author"/>
    <w:basedOn w:val="DefaultParagraphFont"/>
    <w:rsid w:val="009D4A4C"/>
  </w:style>
  <w:style w:type="character" w:customStyle="1" w:styleId="result-publication-date">
    <w:name w:val="result-publication-date"/>
    <w:basedOn w:val="DefaultParagraphFont"/>
    <w:rsid w:val="009D4A4C"/>
  </w:style>
  <w:style w:type="paragraph" w:customStyle="1" w:styleId="main-entry-availability">
    <w:name w:val="main-entry-availability"/>
    <w:basedOn w:val="Normal"/>
    <w:uiPriority w:val="99"/>
    <w:qFormat/>
    <w:rsid w:val="009D4A4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9D4A4C"/>
  </w:style>
  <w:style w:type="character" w:customStyle="1" w:styleId="item-status-available">
    <w:name w:val="item-status-available"/>
    <w:basedOn w:val="DefaultParagraphFont"/>
    <w:rsid w:val="009D4A4C"/>
  </w:style>
  <w:style w:type="character" w:customStyle="1" w:styleId="ng-isolate-scope">
    <w:name w:val="ng-isolate-scope"/>
    <w:basedOn w:val="DefaultParagraphFont"/>
    <w:rsid w:val="009D4A4C"/>
  </w:style>
  <w:style w:type="character" w:customStyle="1" w:styleId="ng-binding">
    <w:name w:val="ng-binding"/>
    <w:basedOn w:val="DefaultParagraphFont"/>
    <w:rsid w:val="009D4A4C"/>
  </w:style>
  <w:style w:type="character" w:customStyle="1" w:styleId="ng-scope">
    <w:name w:val="ng-scope"/>
    <w:basedOn w:val="DefaultParagraphFont"/>
    <w:rsid w:val="009D4A4C"/>
  </w:style>
  <w:style w:type="character" w:customStyle="1" w:styleId="dynamiclink">
    <w:name w:val="dynamiclink"/>
    <w:basedOn w:val="DefaultParagraphFont"/>
    <w:rsid w:val="009D4A4C"/>
  </w:style>
  <w:style w:type="paragraph" w:customStyle="1" w:styleId="smemph">
    <w:name w:val="smemph"/>
    <w:basedOn w:val="Normal"/>
    <w:uiPriority w:val="99"/>
    <w:qFormat/>
    <w:rsid w:val="009D4A4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9D4A4C"/>
  </w:style>
  <w:style w:type="character" w:customStyle="1" w:styleId="aside-footnote-count">
    <w:name w:val="aside-footnote-count"/>
    <w:basedOn w:val="DefaultParagraphFont"/>
    <w:rsid w:val="009D4A4C"/>
  </w:style>
  <w:style w:type="character" w:customStyle="1" w:styleId="FontStyle30">
    <w:name w:val="Font Style30"/>
    <w:uiPriority w:val="99"/>
    <w:rsid w:val="009D4A4C"/>
    <w:rPr>
      <w:rFonts w:ascii="Georgia" w:hAnsi="Georgia" w:cs="Georgia"/>
      <w:sz w:val="18"/>
      <w:szCs w:val="18"/>
    </w:rPr>
  </w:style>
  <w:style w:type="character" w:customStyle="1" w:styleId="messagecontent">
    <w:name w:val="message_content"/>
    <w:rsid w:val="009D4A4C"/>
  </w:style>
  <w:style w:type="paragraph" w:customStyle="1" w:styleId="Hyperlink2">
    <w:name w:val="Hyperlink2"/>
    <w:basedOn w:val="Normal"/>
    <w:uiPriority w:val="99"/>
    <w:qFormat/>
    <w:rsid w:val="009D4A4C"/>
    <w:rPr>
      <w:rFonts w:eastAsia="Calibri"/>
      <w:color w:val="00B0F0"/>
      <w:sz w:val="20"/>
      <w:u w:val="single" w:color="00B0F0"/>
    </w:rPr>
  </w:style>
  <w:style w:type="paragraph" w:customStyle="1" w:styleId="Boldunderline1">
    <w:name w:val="Bold/underline"/>
    <w:basedOn w:val="Normal"/>
    <w:link w:val="BoldunderlineChar5"/>
    <w:autoRedefine/>
    <w:qFormat/>
    <w:rsid w:val="009D4A4C"/>
    <w:rPr>
      <w:rFonts w:ascii="Georgia" w:eastAsia="SimSun" w:hAnsi="Georgia"/>
      <w:b/>
      <w:sz w:val="24"/>
      <w:u w:val="single"/>
      <w:lang w:val="x-none"/>
    </w:rPr>
  </w:style>
  <w:style w:type="character" w:customStyle="1" w:styleId="BoldunderlineChar5">
    <w:name w:val="Bold/underline Char"/>
    <w:link w:val="Boldunderline1"/>
    <w:rsid w:val="009D4A4C"/>
    <w:rPr>
      <w:rFonts w:ascii="Georgia" w:eastAsia="SimSun" w:hAnsi="Georgia" w:cs="Calibri"/>
      <w:b/>
      <w:szCs w:val="22"/>
      <w:u w:val="single"/>
      <w:lang w:val="x-none"/>
    </w:rPr>
  </w:style>
  <w:style w:type="paragraph" w:customStyle="1" w:styleId="Style13">
    <w:name w:val="Style13"/>
    <w:basedOn w:val="Normal"/>
    <w:uiPriority w:val="99"/>
    <w:qFormat/>
    <w:rsid w:val="009D4A4C"/>
    <w:pPr>
      <w:spacing w:line="240" w:lineRule="exact"/>
      <w:ind w:hanging="2016"/>
    </w:pPr>
    <w:rPr>
      <w:rFonts w:eastAsia="Calibri"/>
      <w:sz w:val="20"/>
    </w:rPr>
  </w:style>
  <w:style w:type="character" w:customStyle="1" w:styleId="FontStyle22">
    <w:name w:val="Font Style22"/>
    <w:uiPriority w:val="99"/>
    <w:rsid w:val="009D4A4C"/>
    <w:rPr>
      <w:rFonts w:ascii="Georgia" w:hAnsi="Georgia" w:cs="Georgia"/>
      <w:smallCaps/>
      <w:sz w:val="18"/>
      <w:szCs w:val="18"/>
    </w:rPr>
  </w:style>
  <w:style w:type="paragraph" w:customStyle="1" w:styleId="Style42">
    <w:name w:val="Style42"/>
    <w:basedOn w:val="Normal"/>
    <w:uiPriority w:val="99"/>
    <w:qFormat/>
    <w:rsid w:val="009D4A4C"/>
    <w:pPr>
      <w:spacing w:line="202" w:lineRule="exact"/>
      <w:jc w:val="both"/>
    </w:pPr>
    <w:rPr>
      <w:rFonts w:eastAsia="Calibri"/>
      <w:sz w:val="20"/>
    </w:rPr>
  </w:style>
  <w:style w:type="character" w:customStyle="1" w:styleId="FontStyle72">
    <w:name w:val="Font Style72"/>
    <w:uiPriority w:val="99"/>
    <w:rsid w:val="009D4A4C"/>
    <w:rPr>
      <w:rFonts w:ascii="Times New Roman" w:hAnsi="Times New Roman" w:cs="Times New Roman"/>
      <w:sz w:val="16"/>
      <w:szCs w:val="16"/>
    </w:rPr>
  </w:style>
  <w:style w:type="character" w:customStyle="1" w:styleId="FontStyle73">
    <w:name w:val="Font Style73"/>
    <w:uiPriority w:val="99"/>
    <w:rsid w:val="009D4A4C"/>
    <w:rPr>
      <w:rFonts w:ascii="Times New Roman" w:hAnsi="Times New Roman" w:cs="Times New Roman"/>
      <w:i/>
      <w:iCs/>
      <w:sz w:val="16"/>
      <w:szCs w:val="16"/>
    </w:rPr>
  </w:style>
  <w:style w:type="character" w:customStyle="1" w:styleId="messagebody">
    <w:name w:val="message_body"/>
    <w:rsid w:val="009D4A4C"/>
  </w:style>
  <w:style w:type="paragraph" w:customStyle="1" w:styleId="StyleHeading4Underlinedsmalltextbody11ptUnderline">
    <w:name w:val="Style Heading 4Underlinedsmall textbody + 11 pt Underline"/>
    <w:basedOn w:val="Heading4"/>
    <w:link w:val="StyleHeading4Underlinedsmalltextbody11ptUnderlineChar"/>
    <w:rsid w:val="009D4A4C"/>
    <w:pPr>
      <w:keepNext w:val="0"/>
      <w:keepLines w:val="0"/>
      <w:widowControl w:val="0"/>
    </w:pPr>
    <w:rPr>
      <w:rFonts w:ascii="Bell MT" w:eastAsia="Calibri" w:hAnsi="Bell MT" w:cs="Times New Roman"/>
      <w:b w:val="0"/>
      <w:b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D4A4C"/>
    <w:rPr>
      <w:rFonts w:ascii="Bell MT" w:eastAsia="Calibri" w:hAnsi="Bell MT" w:cs="Times New Roman"/>
      <w:bCs/>
      <w:iCs/>
      <w:sz w:val="26"/>
      <w:szCs w:val="28"/>
      <w:u w:val="single"/>
    </w:rPr>
  </w:style>
  <w:style w:type="character" w:customStyle="1" w:styleId="submission">
    <w:name w:val="submission"/>
    <w:basedOn w:val="DefaultParagraphFont"/>
    <w:rsid w:val="009D4A4C"/>
  </w:style>
  <w:style w:type="character" w:customStyle="1" w:styleId="by-author">
    <w:name w:val="by-author"/>
    <w:basedOn w:val="DefaultParagraphFont"/>
    <w:rsid w:val="009D4A4C"/>
  </w:style>
  <w:style w:type="character" w:customStyle="1" w:styleId="news-source">
    <w:name w:val="news-source"/>
    <w:basedOn w:val="DefaultParagraphFont"/>
    <w:rsid w:val="009D4A4C"/>
  </w:style>
  <w:style w:type="character" w:customStyle="1" w:styleId="hpn">
    <w:name w:val="hpn"/>
    <w:basedOn w:val="DefaultParagraphFont"/>
    <w:rsid w:val="009D4A4C"/>
  </w:style>
  <w:style w:type="character" w:customStyle="1" w:styleId="style81">
    <w:name w:val="style81"/>
    <w:basedOn w:val="DefaultParagraphFont"/>
    <w:rsid w:val="009D4A4C"/>
  </w:style>
  <w:style w:type="paragraph" w:customStyle="1" w:styleId="style32">
    <w:name w:val="style3"/>
    <w:basedOn w:val="Normal"/>
    <w:uiPriority w:val="99"/>
    <w:qFormat/>
    <w:rsid w:val="009D4A4C"/>
    <w:pPr>
      <w:spacing w:before="100" w:beforeAutospacing="1" w:after="100" w:afterAutospacing="1"/>
    </w:pPr>
    <w:rPr>
      <w:rFonts w:ascii="Times" w:hAnsi="Times"/>
      <w:sz w:val="20"/>
      <w:szCs w:val="20"/>
    </w:rPr>
  </w:style>
  <w:style w:type="character" w:customStyle="1" w:styleId="medium-bold1">
    <w:name w:val="medium-bold1"/>
    <w:basedOn w:val="DefaultParagraphFont"/>
    <w:rsid w:val="009D4A4C"/>
  </w:style>
  <w:style w:type="character" w:customStyle="1" w:styleId="last">
    <w:name w:val="last"/>
    <w:basedOn w:val="DefaultParagraphFont"/>
    <w:rsid w:val="009D4A4C"/>
  </w:style>
  <w:style w:type="character" w:customStyle="1" w:styleId="commentscontainer">
    <w:name w:val="comments_container"/>
    <w:basedOn w:val="DefaultParagraphFont"/>
    <w:rsid w:val="009D4A4C"/>
  </w:style>
  <w:style w:type="paragraph" w:customStyle="1" w:styleId="topmeta">
    <w:name w:val="topmeta"/>
    <w:basedOn w:val="Normal"/>
    <w:uiPriority w:val="99"/>
    <w:qFormat/>
    <w:rsid w:val="009D4A4C"/>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9D4A4C"/>
  </w:style>
  <w:style w:type="paragraph" w:customStyle="1" w:styleId="metadata">
    <w:name w:val="metadata"/>
    <w:basedOn w:val="Normal"/>
    <w:uiPriority w:val="99"/>
    <w:qFormat/>
    <w:rsid w:val="009D4A4C"/>
    <w:pPr>
      <w:spacing w:before="100" w:beforeAutospacing="1" w:after="100" w:afterAutospacing="1"/>
    </w:pPr>
    <w:rPr>
      <w:rFonts w:ascii="Times" w:hAnsi="Times"/>
      <w:sz w:val="20"/>
      <w:szCs w:val="20"/>
    </w:rPr>
  </w:style>
  <w:style w:type="character" w:customStyle="1" w:styleId="article-type">
    <w:name w:val="article-type"/>
    <w:basedOn w:val="DefaultParagraphFont"/>
    <w:rsid w:val="009D4A4C"/>
  </w:style>
  <w:style w:type="character" w:customStyle="1" w:styleId="ellipsistext">
    <w:name w:val="ellipsis_text"/>
    <w:basedOn w:val="DefaultParagraphFont"/>
    <w:rsid w:val="009D4A4C"/>
  </w:style>
  <w:style w:type="character" w:customStyle="1" w:styleId="threedotsellipsis">
    <w:name w:val="threedots_ellipsis"/>
    <w:basedOn w:val="DefaultParagraphFont"/>
    <w:rsid w:val="009D4A4C"/>
  </w:style>
  <w:style w:type="character" w:customStyle="1" w:styleId="a-size-extra-large">
    <w:name w:val="a-size-extra-large"/>
    <w:basedOn w:val="DefaultParagraphFont"/>
    <w:rsid w:val="009D4A4C"/>
  </w:style>
  <w:style w:type="character" w:customStyle="1" w:styleId="wl12">
    <w:name w:val="wl12"/>
    <w:basedOn w:val="DefaultParagraphFont"/>
    <w:rsid w:val="009D4A4C"/>
  </w:style>
  <w:style w:type="character" w:customStyle="1" w:styleId="ico-day-143">
    <w:name w:val="ico-day-143"/>
    <w:basedOn w:val="DefaultParagraphFont"/>
    <w:rsid w:val="009D4A4C"/>
  </w:style>
  <w:style w:type="paragraph" w:customStyle="1" w:styleId="blu10">
    <w:name w:val="blu10"/>
    <w:basedOn w:val="Normal"/>
    <w:uiPriority w:val="99"/>
    <w:qFormat/>
    <w:rsid w:val="009D4A4C"/>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9D4A4C"/>
    <w:pPr>
      <w:spacing w:before="100" w:beforeAutospacing="1" w:after="100" w:afterAutospacing="1"/>
    </w:pPr>
    <w:rPr>
      <w:rFonts w:ascii="Times" w:hAnsi="Times"/>
      <w:sz w:val="20"/>
      <w:szCs w:val="20"/>
    </w:rPr>
  </w:style>
  <w:style w:type="paragraph" w:customStyle="1" w:styleId="digi">
    <w:name w:val="digi"/>
    <w:basedOn w:val="Normal"/>
    <w:uiPriority w:val="99"/>
    <w:qFormat/>
    <w:rsid w:val="009D4A4C"/>
    <w:pPr>
      <w:spacing w:before="100" w:beforeAutospacing="1" w:after="100" w:afterAutospacing="1"/>
    </w:pPr>
    <w:rPr>
      <w:rFonts w:ascii="Times" w:hAnsi="Times"/>
      <w:sz w:val="20"/>
      <w:szCs w:val="20"/>
    </w:rPr>
  </w:style>
  <w:style w:type="character" w:customStyle="1" w:styleId="iosicn">
    <w:name w:val="ios_icn"/>
    <w:basedOn w:val="DefaultParagraphFont"/>
    <w:rsid w:val="009D4A4C"/>
  </w:style>
  <w:style w:type="character" w:customStyle="1" w:styleId="androidicn">
    <w:name w:val="android_icn"/>
    <w:basedOn w:val="DefaultParagraphFont"/>
    <w:rsid w:val="009D4A4C"/>
  </w:style>
  <w:style w:type="character" w:customStyle="1" w:styleId="windowsicn">
    <w:name w:val="windows_icn"/>
    <w:basedOn w:val="DefaultParagraphFont"/>
    <w:rsid w:val="009D4A4C"/>
  </w:style>
  <w:style w:type="character" w:customStyle="1" w:styleId="fl">
    <w:name w:val="fl"/>
    <w:basedOn w:val="DefaultParagraphFont"/>
    <w:rsid w:val="009D4A4C"/>
  </w:style>
  <w:style w:type="paragraph" w:customStyle="1" w:styleId="pt5">
    <w:name w:val="pt5"/>
    <w:basedOn w:val="Normal"/>
    <w:uiPriority w:val="99"/>
    <w:qFormat/>
    <w:rsid w:val="009D4A4C"/>
    <w:pPr>
      <w:spacing w:before="100" w:beforeAutospacing="1" w:after="100" w:afterAutospacing="1"/>
    </w:pPr>
    <w:rPr>
      <w:rFonts w:ascii="Times" w:hAnsi="Times"/>
      <w:sz w:val="20"/>
      <w:szCs w:val="20"/>
    </w:rPr>
  </w:style>
  <w:style w:type="character" w:customStyle="1" w:styleId="by">
    <w:name w:val="by"/>
    <w:basedOn w:val="DefaultParagraphFont"/>
    <w:rsid w:val="009D4A4C"/>
  </w:style>
  <w:style w:type="character" w:customStyle="1" w:styleId="tltweet">
    <w:name w:val="tltweet"/>
    <w:basedOn w:val="DefaultParagraphFont"/>
    <w:rsid w:val="009D4A4C"/>
  </w:style>
  <w:style w:type="character" w:customStyle="1" w:styleId="tlfb">
    <w:name w:val="tlfb"/>
    <w:basedOn w:val="DefaultParagraphFont"/>
    <w:rsid w:val="009D4A4C"/>
  </w:style>
  <w:style w:type="character" w:customStyle="1" w:styleId="tlgp">
    <w:name w:val="tlgp"/>
    <w:basedOn w:val="DefaultParagraphFont"/>
    <w:rsid w:val="009D4A4C"/>
  </w:style>
  <w:style w:type="paragraph" w:customStyle="1" w:styleId="pt10">
    <w:name w:val="pt10"/>
    <w:basedOn w:val="Normal"/>
    <w:uiPriority w:val="99"/>
    <w:qFormat/>
    <w:rsid w:val="009D4A4C"/>
    <w:pPr>
      <w:spacing w:before="100" w:beforeAutospacing="1" w:after="100" w:afterAutospacing="1"/>
    </w:pPr>
    <w:rPr>
      <w:rFonts w:ascii="Times" w:hAnsi="Times"/>
      <w:sz w:val="20"/>
      <w:szCs w:val="20"/>
    </w:rPr>
  </w:style>
  <w:style w:type="character" w:customStyle="1" w:styleId="ob-unit">
    <w:name w:val="ob-unit"/>
    <w:basedOn w:val="DefaultParagraphFont"/>
    <w:rsid w:val="009D4A4C"/>
  </w:style>
  <w:style w:type="character" w:customStyle="1" w:styleId="oblogo">
    <w:name w:val="ob_logo"/>
    <w:basedOn w:val="DefaultParagraphFont"/>
    <w:rsid w:val="009D4A4C"/>
  </w:style>
  <w:style w:type="paragraph" w:customStyle="1" w:styleId="pictitle">
    <w:name w:val="pictitle"/>
    <w:basedOn w:val="Normal"/>
    <w:uiPriority w:val="99"/>
    <w:qFormat/>
    <w:rsid w:val="009D4A4C"/>
    <w:pPr>
      <w:spacing w:before="100" w:beforeAutospacing="1" w:after="100" w:afterAutospacing="1"/>
    </w:pPr>
    <w:rPr>
      <w:rFonts w:ascii="Times" w:hAnsi="Times"/>
      <w:sz w:val="20"/>
      <w:szCs w:val="20"/>
    </w:rPr>
  </w:style>
  <w:style w:type="character" w:customStyle="1" w:styleId="satire">
    <w:name w:val="satire"/>
    <w:basedOn w:val="DefaultParagraphFont"/>
    <w:rsid w:val="009D4A4C"/>
  </w:style>
  <w:style w:type="character" w:customStyle="1" w:styleId="cnuserinfo">
    <w:name w:val="cnuserinfo"/>
    <w:basedOn w:val="DefaultParagraphFont"/>
    <w:rsid w:val="009D4A4C"/>
  </w:style>
  <w:style w:type="character" w:customStyle="1" w:styleId="cnitemdate">
    <w:name w:val="cnitemdate"/>
    <w:basedOn w:val="DefaultParagraphFont"/>
    <w:rsid w:val="009D4A4C"/>
  </w:style>
  <w:style w:type="character" w:customStyle="1" w:styleId="siteicn">
    <w:name w:val="site_icn"/>
    <w:basedOn w:val="DefaultParagraphFont"/>
    <w:rsid w:val="009D4A4C"/>
  </w:style>
  <w:style w:type="character" w:customStyle="1" w:styleId="optionfollow">
    <w:name w:val="option_follow"/>
    <w:basedOn w:val="DefaultParagraphFont"/>
    <w:rsid w:val="009D4A4C"/>
  </w:style>
  <w:style w:type="paragraph" w:customStyle="1" w:styleId="byline-date">
    <w:name w:val="byline-date"/>
    <w:basedOn w:val="Normal"/>
    <w:uiPriority w:val="99"/>
    <w:qFormat/>
    <w:rsid w:val="009D4A4C"/>
    <w:pPr>
      <w:spacing w:before="100" w:beforeAutospacing="1" w:after="100" w:afterAutospacing="1"/>
    </w:pPr>
    <w:rPr>
      <w:rFonts w:ascii="Times" w:hAnsi="Times"/>
      <w:sz w:val="20"/>
      <w:szCs w:val="20"/>
    </w:rPr>
  </w:style>
  <w:style w:type="character" w:customStyle="1" w:styleId="collapsetext">
    <w:name w:val="collapsetext"/>
    <w:basedOn w:val="DefaultParagraphFont"/>
    <w:rsid w:val="009D4A4C"/>
  </w:style>
  <w:style w:type="character" w:customStyle="1" w:styleId="showinfo">
    <w:name w:val="showinfo"/>
    <w:basedOn w:val="DefaultParagraphFont"/>
    <w:rsid w:val="009D4A4C"/>
  </w:style>
  <w:style w:type="character" w:customStyle="1" w:styleId="nlmstring-name">
    <w:name w:val="nlm_string-name"/>
    <w:basedOn w:val="DefaultParagraphFont"/>
    <w:rsid w:val="009D4A4C"/>
  </w:style>
  <w:style w:type="paragraph" w:customStyle="1" w:styleId="fulltext0">
    <w:name w:val="fulltext"/>
    <w:basedOn w:val="Normal"/>
    <w:uiPriority w:val="99"/>
    <w:qFormat/>
    <w:rsid w:val="009D4A4C"/>
    <w:pPr>
      <w:spacing w:before="100" w:beforeAutospacing="1" w:after="100" w:afterAutospacing="1"/>
    </w:pPr>
    <w:rPr>
      <w:rFonts w:ascii="Times" w:hAnsi="Times"/>
      <w:sz w:val="20"/>
      <w:szCs w:val="20"/>
    </w:rPr>
  </w:style>
  <w:style w:type="character" w:customStyle="1" w:styleId="gsct1">
    <w:name w:val="gs_ct1"/>
    <w:basedOn w:val="DefaultParagraphFont"/>
    <w:rsid w:val="009D4A4C"/>
  </w:style>
  <w:style w:type="character" w:customStyle="1" w:styleId="article-headermetadata-topic">
    <w:name w:val="article-header__metadata-topic"/>
    <w:basedOn w:val="DefaultParagraphFont"/>
    <w:rsid w:val="009D4A4C"/>
  </w:style>
  <w:style w:type="character" w:customStyle="1" w:styleId="article-headermetadata-date">
    <w:name w:val="article-header__metadata-date"/>
    <w:basedOn w:val="DefaultParagraphFont"/>
    <w:rsid w:val="009D4A4C"/>
  </w:style>
  <w:style w:type="character" w:customStyle="1" w:styleId="article-headermetadata-tags">
    <w:name w:val="article-header__metadata-tags"/>
    <w:basedOn w:val="DefaultParagraphFont"/>
    <w:rsid w:val="009D4A4C"/>
  </w:style>
  <w:style w:type="paragraph" w:customStyle="1" w:styleId="d1-byline">
    <w:name w:val="d1-byline"/>
    <w:basedOn w:val="Normal"/>
    <w:uiPriority w:val="99"/>
    <w:qFormat/>
    <w:rsid w:val="009D4A4C"/>
    <w:pPr>
      <w:spacing w:before="100" w:beforeAutospacing="1" w:after="100" w:afterAutospacing="1"/>
    </w:pPr>
    <w:rPr>
      <w:rFonts w:ascii="Times" w:hAnsi="Times"/>
      <w:sz w:val="20"/>
      <w:szCs w:val="20"/>
    </w:rPr>
  </w:style>
  <w:style w:type="character" w:customStyle="1" w:styleId="d1-byline-item">
    <w:name w:val="d1-byline-item"/>
    <w:basedOn w:val="DefaultParagraphFont"/>
    <w:rsid w:val="009D4A4C"/>
  </w:style>
  <w:style w:type="paragraph" w:customStyle="1" w:styleId="author-datetime">
    <w:name w:val="author-datetime"/>
    <w:basedOn w:val="Normal"/>
    <w:uiPriority w:val="99"/>
    <w:qFormat/>
    <w:rsid w:val="009D4A4C"/>
    <w:pPr>
      <w:spacing w:before="100" w:beforeAutospacing="1" w:after="100" w:afterAutospacing="1"/>
    </w:pPr>
    <w:rPr>
      <w:rFonts w:ascii="Times" w:hAnsi="Times"/>
      <w:sz w:val="20"/>
      <w:szCs w:val="20"/>
    </w:rPr>
  </w:style>
  <w:style w:type="character" w:customStyle="1" w:styleId="teaser">
    <w:name w:val="teaser"/>
    <w:basedOn w:val="DefaultParagraphFont"/>
    <w:rsid w:val="009D4A4C"/>
  </w:style>
  <w:style w:type="character" w:customStyle="1" w:styleId="authorname">
    <w:name w:val="author_name"/>
    <w:basedOn w:val="DefaultParagraphFont"/>
    <w:rsid w:val="009D4A4C"/>
  </w:style>
  <w:style w:type="character" w:customStyle="1" w:styleId="createddate">
    <w:name w:val="created_date"/>
    <w:basedOn w:val="DefaultParagraphFont"/>
    <w:rsid w:val="009D4A4C"/>
  </w:style>
  <w:style w:type="character" w:customStyle="1" w:styleId="listtitle">
    <w:name w:val="listtitle"/>
    <w:basedOn w:val="DefaultParagraphFont"/>
    <w:rsid w:val="009D4A4C"/>
  </w:style>
  <w:style w:type="paragraph" w:customStyle="1" w:styleId="pub-info">
    <w:name w:val="pub-info"/>
    <w:basedOn w:val="Normal"/>
    <w:uiPriority w:val="99"/>
    <w:qFormat/>
    <w:rsid w:val="009D4A4C"/>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9D4A4C"/>
  </w:style>
  <w:style w:type="character" w:customStyle="1" w:styleId="doctype">
    <w:name w:val="doctype"/>
    <w:basedOn w:val="DefaultParagraphFont"/>
    <w:rsid w:val="009D4A4C"/>
  </w:style>
  <w:style w:type="character" w:customStyle="1" w:styleId="timedate">
    <w:name w:val="timedate"/>
    <w:basedOn w:val="DefaultParagraphFont"/>
    <w:rsid w:val="009D4A4C"/>
  </w:style>
  <w:style w:type="character" w:customStyle="1" w:styleId="field-item">
    <w:name w:val="field-item"/>
    <w:basedOn w:val="DefaultParagraphFont"/>
    <w:rsid w:val="009D4A4C"/>
  </w:style>
  <w:style w:type="paragraph" w:customStyle="1" w:styleId="published-date">
    <w:name w:val="published-date"/>
    <w:basedOn w:val="Normal"/>
    <w:uiPriority w:val="99"/>
    <w:qFormat/>
    <w:rsid w:val="009D4A4C"/>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9D4A4C"/>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9D4A4C"/>
    <w:pPr>
      <w:spacing w:before="100" w:beforeAutospacing="1" w:after="100" w:afterAutospacing="1"/>
    </w:pPr>
    <w:rPr>
      <w:rFonts w:ascii="Times" w:hAnsi="Times"/>
      <w:sz w:val="20"/>
      <w:szCs w:val="20"/>
    </w:rPr>
  </w:style>
  <w:style w:type="character" w:customStyle="1" w:styleId="lang-select">
    <w:name w:val="lang-select"/>
    <w:basedOn w:val="DefaultParagraphFont"/>
    <w:rsid w:val="009D4A4C"/>
  </w:style>
  <w:style w:type="character" w:customStyle="1" w:styleId="crauthor">
    <w:name w:val="cr_author"/>
    <w:basedOn w:val="DefaultParagraphFont"/>
    <w:rsid w:val="009D4A4C"/>
  </w:style>
  <w:style w:type="character" w:customStyle="1" w:styleId="span6">
    <w:name w:val="span6"/>
    <w:basedOn w:val="DefaultParagraphFont"/>
    <w:rsid w:val="009D4A4C"/>
  </w:style>
  <w:style w:type="paragraph" w:customStyle="1" w:styleId="default0">
    <w:name w:val="default"/>
    <w:basedOn w:val="Normal"/>
    <w:uiPriority w:val="99"/>
    <w:qFormat/>
    <w:rsid w:val="009D4A4C"/>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9D4A4C"/>
  </w:style>
  <w:style w:type="character" w:customStyle="1" w:styleId="authorinfo">
    <w:name w:val="author_info"/>
    <w:basedOn w:val="DefaultParagraphFont"/>
    <w:rsid w:val="009D4A4C"/>
  </w:style>
  <w:style w:type="paragraph" w:customStyle="1" w:styleId="metadatabyline">
    <w:name w:val="metadata__byline"/>
    <w:basedOn w:val="Normal"/>
    <w:uiPriority w:val="99"/>
    <w:qFormat/>
    <w:rsid w:val="009D4A4C"/>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9D4A4C"/>
  </w:style>
  <w:style w:type="character" w:customStyle="1" w:styleId="div">
    <w:name w:val="div"/>
    <w:basedOn w:val="DefaultParagraphFont"/>
    <w:rsid w:val="009D4A4C"/>
  </w:style>
  <w:style w:type="paragraph" w:customStyle="1" w:styleId="xhead">
    <w:name w:val="xhead"/>
    <w:basedOn w:val="Normal"/>
    <w:uiPriority w:val="99"/>
    <w:qFormat/>
    <w:rsid w:val="009D4A4C"/>
    <w:pPr>
      <w:spacing w:before="100" w:beforeAutospacing="1" w:after="100" w:afterAutospacing="1"/>
    </w:pPr>
    <w:rPr>
      <w:rFonts w:ascii="Times" w:hAnsi="Times"/>
      <w:sz w:val="20"/>
      <w:szCs w:val="20"/>
    </w:rPr>
  </w:style>
  <w:style w:type="paragraph" w:customStyle="1" w:styleId="quiet">
    <w:name w:val="quiet"/>
    <w:basedOn w:val="Normal"/>
    <w:uiPriority w:val="99"/>
    <w:qFormat/>
    <w:rsid w:val="009D4A4C"/>
    <w:pPr>
      <w:spacing w:before="100" w:beforeAutospacing="1" w:after="100" w:afterAutospacing="1"/>
    </w:pPr>
    <w:rPr>
      <w:rFonts w:ascii="Times" w:hAnsi="Times"/>
      <w:sz w:val="20"/>
      <w:szCs w:val="20"/>
    </w:rPr>
  </w:style>
  <w:style w:type="character" w:customStyle="1" w:styleId="newstext">
    <w:name w:val="newstext"/>
    <w:basedOn w:val="DefaultParagraphFont"/>
    <w:rsid w:val="009D4A4C"/>
  </w:style>
  <w:style w:type="paragraph" w:customStyle="1" w:styleId="Style1Para">
    <w:name w:val="Style1 Para"/>
    <w:basedOn w:val="Normal"/>
    <w:uiPriority w:val="1"/>
    <w:qFormat/>
    <w:rsid w:val="009D4A4C"/>
    <w:rPr>
      <w:rFonts w:ascii="Garamond" w:eastAsia="MS Mincho" w:hAnsi="Garamond"/>
      <w:u w:val="single"/>
    </w:rPr>
  </w:style>
  <w:style w:type="paragraph" w:customStyle="1" w:styleId="wp-byline">
    <w:name w:val="wp-byline"/>
    <w:basedOn w:val="Normal"/>
    <w:uiPriority w:val="99"/>
    <w:qFormat/>
    <w:rsid w:val="009D4A4C"/>
    <w:pPr>
      <w:spacing w:before="100" w:beforeAutospacing="1" w:after="100" w:afterAutospacing="1"/>
    </w:pPr>
    <w:rPr>
      <w:rFonts w:ascii="Times" w:hAnsi="Times"/>
      <w:sz w:val="20"/>
      <w:szCs w:val="20"/>
    </w:rPr>
  </w:style>
  <w:style w:type="character" w:customStyle="1" w:styleId="get-the-time">
    <w:name w:val="get-the-time"/>
    <w:basedOn w:val="DefaultParagraphFont"/>
    <w:rsid w:val="009D4A4C"/>
  </w:style>
  <w:style w:type="character" w:customStyle="1" w:styleId="mandelbrotrefrag">
    <w:name w:val="mandelbrot_refrag"/>
    <w:basedOn w:val="DefaultParagraphFont"/>
    <w:rsid w:val="009D4A4C"/>
  </w:style>
  <w:style w:type="character" w:customStyle="1" w:styleId="meta-date">
    <w:name w:val="meta-date"/>
    <w:basedOn w:val="DefaultParagraphFont"/>
    <w:rsid w:val="009D4A4C"/>
  </w:style>
  <w:style w:type="character" w:customStyle="1" w:styleId="single-author">
    <w:name w:val="single-author"/>
    <w:basedOn w:val="DefaultParagraphFont"/>
    <w:rsid w:val="009D4A4C"/>
  </w:style>
  <w:style w:type="character" w:customStyle="1" w:styleId="environment">
    <w:name w:val="environment"/>
    <w:basedOn w:val="DefaultParagraphFont"/>
    <w:rsid w:val="009D4A4C"/>
  </w:style>
  <w:style w:type="character" w:customStyle="1" w:styleId="attachuserpopup">
    <w:name w:val="attach_user_popup"/>
    <w:basedOn w:val="DefaultParagraphFont"/>
    <w:rsid w:val="009D4A4C"/>
  </w:style>
  <w:style w:type="character" w:customStyle="1" w:styleId="contentlinks">
    <w:name w:val="contentlinks"/>
    <w:basedOn w:val="DefaultParagraphFont"/>
    <w:rsid w:val="009D4A4C"/>
  </w:style>
  <w:style w:type="character" w:customStyle="1" w:styleId="series-number">
    <w:name w:val="series-number"/>
    <w:basedOn w:val="DefaultParagraphFont"/>
    <w:rsid w:val="009D4A4C"/>
  </w:style>
  <w:style w:type="paragraph" w:customStyle="1" w:styleId="cnnfirst">
    <w:name w:val="cnn_first"/>
    <w:basedOn w:val="Normal"/>
    <w:uiPriority w:val="99"/>
    <w:qFormat/>
    <w:rsid w:val="009D4A4C"/>
    <w:pPr>
      <w:spacing w:before="100" w:beforeAutospacing="1" w:after="100" w:afterAutospacing="1"/>
    </w:pPr>
    <w:rPr>
      <w:rFonts w:ascii="Times" w:hAnsi="Times"/>
      <w:sz w:val="20"/>
      <w:szCs w:val="20"/>
    </w:rPr>
  </w:style>
  <w:style w:type="character" w:customStyle="1" w:styleId="pullquote">
    <w:name w:val="pullquote"/>
    <w:basedOn w:val="DefaultParagraphFont"/>
    <w:rsid w:val="009D4A4C"/>
  </w:style>
  <w:style w:type="character" w:customStyle="1" w:styleId="addthisseparator">
    <w:name w:val="addthis_separator"/>
    <w:basedOn w:val="DefaultParagraphFont"/>
    <w:rsid w:val="009D4A4C"/>
  </w:style>
  <w:style w:type="character" w:customStyle="1" w:styleId="printhtml">
    <w:name w:val="print_html"/>
    <w:basedOn w:val="DefaultParagraphFont"/>
    <w:rsid w:val="009D4A4C"/>
  </w:style>
  <w:style w:type="character" w:customStyle="1" w:styleId="storytools">
    <w:name w:val="story_tools"/>
    <w:basedOn w:val="DefaultParagraphFont"/>
    <w:rsid w:val="009D4A4C"/>
  </w:style>
  <w:style w:type="character" w:customStyle="1" w:styleId="photo-caption">
    <w:name w:val="photo-caption"/>
    <w:basedOn w:val="DefaultParagraphFont"/>
    <w:rsid w:val="009D4A4C"/>
  </w:style>
  <w:style w:type="character" w:customStyle="1" w:styleId="photo-credit">
    <w:name w:val="photo-credit"/>
    <w:basedOn w:val="DefaultParagraphFont"/>
    <w:rsid w:val="009D4A4C"/>
  </w:style>
  <w:style w:type="paragraph" w:customStyle="1" w:styleId="exlresultavailability">
    <w:name w:val="exlresultavailability"/>
    <w:basedOn w:val="Normal"/>
    <w:uiPriority w:val="99"/>
    <w:qFormat/>
    <w:rsid w:val="009D4A4C"/>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9D4A4C"/>
  </w:style>
  <w:style w:type="character" w:customStyle="1" w:styleId="journaltitle">
    <w:name w:val="journaltitle"/>
    <w:basedOn w:val="DefaultParagraphFont"/>
    <w:rsid w:val="009D4A4C"/>
  </w:style>
  <w:style w:type="character" w:customStyle="1" w:styleId="vol">
    <w:name w:val="vol"/>
    <w:basedOn w:val="DefaultParagraphFont"/>
    <w:rsid w:val="009D4A4C"/>
  </w:style>
  <w:style w:type="character" w:customStyle="1" w:styleId="pagefirst">
    <w:name w:val="pagefirst"/>
    <w:basedOn w:val="DefaultParagraphFont"/>
    <w:rsid w:val="009D4A4C"/>
  </w:style>
  <w:style w:type="character" w:customStyle="1" w:styleId="pagelast">
    <w:name w:val="pagelast"/>
    <w:basedOn w:val="DefaultParagraphFont"/>
    <w:rsid w:val="009D4A4C"/>
  </w:style>
  <w:style w:type="character" w:customStyle="1" w:styleId="citedissue">
    <w:name w:val="citedissue"/>
    <w:basedOn w:val="DefaultParagraphFont"/>
    <w:rsid w:val="009D4A4C"/>
  </w:style>
  <w:style w:type="character" w:customStyle="1" w:styleId="for">
    <w:name w:val="for"/>
    <w:basedOn w:val="DefaultParagraphFont"/>
    <w:rsid w:val="009D4A4C"/>
  </w:style>
  <w:style w:type="character" w:customStyle="1" w:styleId="meta-nav">
    <w:name w:val="meta-nav"/>
    <w:basedOn w:val="DefaultParagraphFont"/>
    <w:rsid w:val="009D4A4C"/>
  </w:style>
  <w:style w:type="character" w:customStyle="1" w:styleId="booktitle0">
    <w:name w:val="booktitle"/>
    <w:basedOn w:val="DefaultParagraphFont"/>
    <w:rsid w:val="009D4A4C"/>
  </w:style>
  <w:style w:type="character" w:customStyle="1" w:styleId="directlinklabel">
    <w:name w:val="directlinklabel"/>
    <w:basedOn w:val="DefaultParagraphFont"/>
    <w:rsid w:val="009D4A4C"/>
  </w:style>
  <w:style w:type="paragraph" w:customStyle="1" w:styleId="sl-art-byline">
    <w:name w:val="sl-art-byline"/>
    <w:basedOn w:val="Normal"/>
    <w:uiPriority w:val="99"/>
    <w:qFormat/>
    <w:rsid w:val="009D4A4C"/>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9D4A4C"/>
  </w:style>
  <w:style w:type="character" w:customStyle="1" w:styleId="sl-art-head-pipe">
    <w:name w:val="sl-art-head-pipe"/>
    <w:basedOn w:val="DefaultParagraphFont"/>
    <w:rsid w:val="009D4A4C"/>
  </w:style>
  <w:style w:type="character" w:customStyle="1" w:styleId="sl-ad-label">
    <w:name w:val="sl-ad-label"/>
    <w:basedOn w:val="DefaultParagraphFont"/>
    <w:rsid w:val="009D4A4C"/>
  </w:style>
  <w:style w:type="paragraph" w:customStyle="1" w:styleId="details">
    <w:name w:val="details"/>
    <w:basedOn w:val="Normal"/>
    <w:uiPriority w:val="99"/>
    <w:qFormat/>
    <w:rsid w:val="009D4A4C"/>
    <w:pPr>
      <w:spacing w:before="100" w:beforeAutospacing="1" w:after="100" w:afterAutospacing="1"/>
    </w:pPr>
    <w:rPr>
      <w:rFonts w:ascii="Times" w:hAnsi="Times"/>
      <w:sz w:val="20"/>
      <w:szCs w:val="20"/>
    </w:rPr>
  </w:style>
  <w:style w:type="character" w:customStyle="1" w:styleId="publish-date">
    <w:name w:val="publish-date"/>
    <w:basedOn w:val="DefaultParagraphFont"/>
    <w:rsid w:val="009D4A4C"/>
  </w:style>
  <w:style w:type="character" w:customStyle="1" w:styleId="dropcap1">
    <w:name w:val="dropcap1"/>
    <w:basedOn w:val="DefaultParagraphFont"/>
    <w:rsid w:val="009D4A4C"/>
  </w:style>
  <w:style w:type="character" w:customStyle="1" w:styleId="subhead10">
    <w:name w:val="subhead1"/>
    <w:basedOn w:val="DefaultParagraphFont"/>
    <w:rsid w:val="009D4A4C"/>
  </w:style>
  <w:style w:type="character" w:customStyle="1" w:styleId="postmetaheadercommentcount">
    <w:name w:val="postmetaheadercommentcount"/>
    <w:basedOn w:val="DefaultParagraphFont"/>
    <w:rsid w:val="009D4A4C"/>
  </w:style>
  <w:style w:type="character" w:customStyle="1" w:styleId="HTMLAddressChar1">
    <w:name w:val="HTML Address Char1"/>
    <w:basedOn w:val="DefaultParagraphFont"/>
    <w:uiPriority w:val="99"/>
    <w:semiHidden/>
    <w:rsid w:val="009D4A4C"/>
    <w:rPr>
      <w:rFonts w:ascii="Arial" w:eastAsiaTheme="minorHAnsi" w:hAnsi="Arial" w:cs="Arial"/>
      <w:i/>
      <w:iCs/>
      <w:sz w:val="22"/>
      <w:szCs w:val="22"/>
    </w:rPr>
  </w:style>
  <w:style w:type="paragraph" w:customStyle="1" w:styleId="Pa16">
    <w:name w:val="Pa16"/>
    <w:basedOn w:val="Default"/>
    <w:next w:val="Default"/>
    <w:uiPriority w:val="99"/>
    <w:qFormat/>
    <w:rsid w:val="009D4A4C"/>
    <w:pPr>
      <w:widowControl w:val="0"/>
      <w:spacing w:after="0" w:line="321" w:lineRule="atLeast"/>
    </w:pPr>
    <w:rPr>
      <w:rFonts w:ascii="Adobe Garamond Pro" w:eastAsiaTheme="minorHAnsi" w:hAnsi="Adobe Garamond Pro" w:cs="Times New Roman"/>
      <w:sz w:val="24"/>
    </w:rPr>
  </w:style>
  <w:style w:type="paragraph" w:customStyle="1" w:styleId="Pa17">
    <w:name w:val="Pa17"/>
    <w:basedOn w:val="Default"/>
    <w:next w:val="Default"/>
    <w:uiPriority w:val="99"/>
    <w:qFormat/>
    <w:rsid w:val="009D4A4C"/>
    <w:pPr>
      <w:widowControl w:val="0"/>
      <w:spacing w:after="0" w:line="241" w:lineRule="atLeast"/>
    </w:pPr>
    <w:rPr>
      <w:rFonts w:ascii="Adobe Garamond Pro" w:eastAsiaTheme="minorHAnsi" w:hAnsi="Adobe Garamond Pro" w:cs="Times New Roman"/>
      <w:sz w:val="24"/>
    </w:rPr>
  </w:style>
  <w:style w:type="character" w:customStyle="1" w:styleId="m-1786808031898874298gmail-style13ptbold">
    <w:name w:val="m_-1786808031898874298gmail-style13ptbold"/>
    <w:basedOn w:val="DefaultParagraphFont"/>
    <w:rsid w:val="009D4A4C"/>
  </w:style>
  <w:style w:type="character" w:customStyle="1" w:styleId="u-h">
    <w:name w:val="u-h"/>
    <w:basedOn w:val="DefaultParagraphFont"/>
    <w:rsid w:val="009D4A4C"/>
  </w:style>
  <w:style w:type="character" w:customStyle="1" w:styleId="inline-triangle">
    <w:name w:val="inline-triangle"/>
    <w:basedOn w:val="DefaultParagraphFont"/>
    <w:rsid w:val="009D4A4C"/>
  </w:style>
  <w:style w:type="paragraph" w:customStyle="1" w:styleId="AnalyticsGBN">
    <w:name w:val="AnalyticsGBN"/>
    <w:basedOn w:val="Normal"/>
    <w:link w:val="AnalyticsGBNChar"/>
    <w:autoRedefine/>
    <w:uiPriority w:val="4"/>
    <w:qFormat/>
    <w:rsid w:val="009D4A4C"/>
    <w:pPr>
      <w:keepNext/>
      <w:keepLines/>
      <w:spacing w:before="40"/>
      <w:outlineLvl w:val="3"/>
    </w:pPr>
    <w:rPr>
      <w:rFonts w:asciiTheme="minorHAnsi" w:eastAsiaTheme="majorEastAsia" w:hAnsiTheme="minorHAnsi" w:cstheme="minorHAnsi"/>
      <w:b/>
      <w:iCs/>
      <w:color w:val="7030A0"/>
      <w:sz w:val="26"/>
      <w:szCs w:val="28"/>
    </w:rPr>
  </w:style>
  <w:style w:type="character" w:customStyle="1" w:styleId="AnalyticsGBNChar">
    <w:name w:val="AnalyticsGBN Char"/>
    <w:basedOn w:val="DefaultParagraphFont"/>
    <w:link w:val="AnalyticsGBN"/>
    <w:uiPriority w:val="4"/>
    <w:rsid w:val="009D4A4C"/>
    <w:rPr>
      <w:rFonts w:eastAsiaTheme="majorEastAsia" w:cstheme="minorHAnsi"/>
      <w:b/>
      <w:iCs/>
      <w:color w:val="7030A0"/>
      <w:sz w:val="26"/>
      <w:szCs w:val="28"/>
    </w:rPr>
  </w:style>
  <w:style w:type="character" w:customStyle="1" w:styleId="mejsoffscreen">
    <w:name w:val="mejs__offscreen"/>
    <w:basedOn w:val="DefaultParagraphFont"/>
    <w:rsid w:val="009D4A4C"/>
  </w:style>
  <w:style w:type="paragraph" w:customStyle="1" w:styleId="component-root-0-2-57">
    <w:name w:val="component-root-0-2-57"/>
    <w:basedOn w:val="Normal"/>
    <w:uiPriority w:val="99"/>
    <w:qFormat/>
    <w:rsid w:val="009D4A4C"/>
    <w:pPr>
      <w:spacing w:before="100" w:beforeAutospacing="1" w:after="100" w:afterAutospacing="1"/>
    </w:pPr>
    <w:rPr>
      <w:rFonts w:eastAsia="Times New Roman"/>
      <w:sz w:val="24"/>
    </w:rPr>
  </w:style>
  <w:style w:type="character" w:customStyle="1" w:styleId="video-label-box">
    <w:name w:val="video-label-box"/>
    <w:basedOn w:val="DefaultParagraphFont"/>
    <w:rsid w:val="009D4A4C"/>
  </w:style>
  <w:style w:type="character" w:customStyle="1" w:styleId="font-bold">
    <w:name w:val="font-bold"/>
    <w:basedOn w:val="DefaultParagraphFont"/>
    <w:rsid w:val="009D4A4C"/>
  </w:style>
  <w:style w:type="character" w:customStyle="1" w:styleId="playbutton-flyout">
    <w:name w:val="playbutton-flyout"/>
    <w:basedOn w:val="DefaultParagraphFont"/>
    <w:rsid w:val="009D4A4C"/>
  </w:style>
  <w:style w:type="character" w:customStyle="1" w:styleId="inlinevideo-videolabel">
    <w:name w:val="inlinevideo-videolabel"/>
    <w:basedOn w:val="DefaultParagraphFont"/>
    <w:rsid w:val="009D4A4C"/>
  </w:style>
  <w:style w:type="character" w:customStyle="1" w:styleId="inlinevideo-videoduration">
    <w:name w:val="inlinevideo-videoduration"/>
    <w:basedOn w:val="DefaultParagraphFont"/>
    <w:rsid w:val="009D4A4C"/>
  </w:style>
  <w:style w:type="paragraph" w:customStyle="1" w:styleId="interstitial-link">
    <w:name w:val="interstitial-link"/>
    <w:basedOn w:val="Normal"/>
    <w:uiPriority w:val="99"/>
    <w:qFormat/>
    <w:rsid w:val="009D4A4C"/>
    <w:pPr>
      <w:spacing w:before="100" w:beforeAutospacing="1" w:after="100" w:afterAutospacing="1"/>
    </w:pPr>
    <w:rPr>
      <w:rFonts w:eastAsia="Times New Roman"/>
      <w:sz w:val="24"/>
    </w:rPr>
  </w:style>
  <w:style w:type="paragraph" w:customStyle="1" w:styleId="o-articlebodytext">
    <w:name w:val="o-articlebody__text"/>
    <w:basedOn w:val="Normal"/>
    <w:uiPriority w:val="99"/>
    <w:qFormat/>
    <w:rsid w:val="009D4A4C"/>
    <w:pPr>
      <w:spacing w:before="100" w:beforeAutospacing="1" w:after="100" w:afterAutospacing="1"/>
    </w:pPr>
    <w:rPr>
      <w:rFonts w:eastAsia="Times New Roman"/>
      <w:sz w:val="24"/>
    </w:rPr>
  </w:style>
  <w:style w:type="paragraph" w:customStyle="1" w:styleId="m-headlineteasesubhead">
    <w:name w:val="m-headlinetease__subhead"/>
    <w:basedOn w:val="Normal"/>
    <w:uiPriority w:val="99"/>
    <w:qFormat/>
    <w:rsid w:val="009D4A4C"/>
    <w:pPr>
      <w:spacing w:before="100" w:beforeAutospacing="1" w:after="100" w:afterAutospacing="1"/>
    </w:pPr>
    <w:rPr>
      <w:rFonts w:eastAsia="Times New Roman"/>
      <w:sz w:val="24"/>
    </w:rPr>
  </w:style>
  <w:style w:type="paragraph" w:customStyle="1" w:styleId="a-body2">
    <w:name w:val="a-body2"/>
    <w:basedOn w:val="Normal"/>
    <w:uiPriority w:val="99"/>
    <w:qFormat/>
    <w:rsid w:val="009D4A4C"/>
    <w:pPr>
      <w:spacing w:before="100" w:beforeAutospacing="1" w:after="100" w:afterAutospacing="1"/>
    </w:pPr>
    <w:rPr>
      <w:rFonts w:eastAsia="Times New Roman"/>
      <w:sz w:val="24"/>
    </w:rPr>
  </w:style>
  <w:style w:type="paragraph" w:customStyle="1" w:styleId="td-ad-inline">
    <w:name w:val="td-ad-inline"/>
    <w:basedOn w:val="Normal"/>
    <w:uiPriority w:val="99"/>
    <w:qFormat/>
    <w:rsid w:val="009D4A4C"/>
    <w:pPr>
      <w:spacing w:before="100" w:beforeAutospacing="1" w:after="100" w:afterAutospacing="1"/>
    </w:pPr>
    <w:rPr>
      <w:rFonts w:eastAsia="Times New Roman"/>
      <w:sz w:val="24"/>
    </w:rPr>
  </w:style>
  <w:style w:type="character" w:customStyle="1" w:styleId="uabb-heading-text">
    <w:name w:val="uabb-heading-text"/>
    <w:basedOn w:val="DefaultParagraphFont"/>
    <w:rsid w:val="009D4A4C"/>
  </w:style>
  <w:style w:type="character" w:customStyle="1" w:styleId="ob-grid-header-text">
    <w:name w:val="ob-grid-header-text"/>
    <w:basedOn w:val="DefaultParagraphFont"/>
    <w:rsid w:val="009D4A4C"/>
  </w:style>
  <w:style w:type="character" w:customStyle="1" w:styleId="mghead">
    <w:name w:val="mghead"/>
    <w:basedOn w:val="DefaultParagraphFont"/>
    <w:rsid w:val="009D4A4C"/>
  </w:style>
  <w:style w:type="paragraph" w:customStyle="1" w:styleId="excerpt">
    <w:name w:val="excerpt"/>
    <w:basedOn w:val="Normal"/>
    <w:uiPriority w:val="99"/>
    <w:qFormat/>
    <w:rsid w:val="009D4A4C"/>
    <w:pPr>
      <w:spacing w:before="100" w:beforeAutospacing="1" w:after="100" w:afterAutospacing="1"/>
    </w:pPr>
    <w:rPr>
      <w:rFonts w:eastAsia="Times New Roman"/>
      <w:sz w:val="24"/>
    </w:rPr>
  </w:style>
  <w:style w:type="paragraph" w:customStyle="1" w:styleId="introtxt">
    <w:name w:val="introtxt"/>
    <w:basedOn w:val="Normal"/>
    <w:uiPriority w:val="99"/>
    <w:qFormat/>
    <w:rsid w:val="009D4A4C"/>
    <w:pPr>
      <w:spacing w:before="100" w:beforeAutospacing="1" w:after="100" w:afterAutospacing="1"/>
    </w:pPr>
    <w:rPr>
      <w:rFonts w:eastAsia="Times New Roman"/>
      <w:sz w:val="24"/>
    </w:rPr>
  </w:style>
  <w:style w:type="character" w:customStyle="1" w:styleId="read-morefooter">
    <w:name w:val="read-more__footer"/>
    <w:basedOn w:val="DefaultParagraphFont"/>
    <w:rsid w:val="009D4A4C"/>
  </w:style>
  <w:style w:type="character" w:customStyle="1" w:styleId="read-more-bigsubtitle">
    <w:name w:val="read-more-big__subtitle"/>
    <w:basedOn w:val="DefaultParagraphFont"/>
    <w:rsid w:val="009D4A4C"/>
  </w:style>
  <w:style w:type="character" w:customStyle="1" w:styleId="read-more-bigtitle">
    <w:name w:val="read-more-big__title"/>
    <w:basedOn w:val="DefaultParagraphFont"/>
    <w:rsid w:val="009D4A4C"/>
  </w:style>
  <w:style w:type="character" w:customStyle="1" w:styleId="field">
    <w:name w:val="field"/>
    <w:basedOn w:val="DefaultParagraphFont"/>
    <w:rsid w:val="009D4A4C"/>
  </w:style>
  <w:style w:type="paragraph" w:customStyle="1" w:styleId="v-pstyle0">
    <w:name w:val="v-pstyle0"/>
    <w:basedOn w:val="Normal"/>
    <w:uiPriority w:val="99"/>
    <w:qFormat/>
    <w:rsid w:val="009D4A4C"/>
    <w:pPr>
      <w:spacing w:before="100" w:beforeAutospacing="1" w:after="100" w:afterAutospacing="1"/>
    </w:pPr>
    <w:rPr>
      <w:rFonts w:eastAsia="Times New Roman"/>
      <w:sz w:val="24"/>
    </w:rPr>
  </w:style>
  <w:style w:type="paragraph" w:customStyle="1" w:styleId="v-pstyle1">
    <w:name w:val="v-pstyle1"/>
    <w:basedOn w:val="Normal"/>
    <w:uiPriority w:val="99"/>
    <w:qFormat/>
    <w:rsid w:val="009D4A4C"/>
    <w:pPr>
      <w:spacing w:before="100" w:beforeAutospacing="1" w:after="100" w:afterAutospacing="1"/>
    </w:pPr>
    <w:rPr>
      <w:rFonts w:eastAsia="Times New Roman"/>
      <w:sz w:val="24"/>
    </w:rPr>
  </w:style>
  <w:style w:type="character" w:customStyle="1" w:styleId="v-cstyle0">
    <w:name w:val="v-cstyle0"/>
    <w:basedOn w:val="DefaultParagraphFont"/>
    <w:rsid w:val="009D4A4C"/>
  </w:style>
  <w:style w:type="paragraph" w:customStyle="1" w:styleId="v-pstyle2">
    <w:name w:val="v-pstyle2"/>
    <w:basedOn w:val="Normal"/>
    <w:uiPriority w:val="99"/>
    <w:qFormat/>
    <w:rsid w:val="009D4A4C"/>
    <w:pPr>
      <w:spacing w:before="100" w:beforeAutospacing="1" w:after="100" w:afterAutospacing="1"/>
    </w:pPr>
    <w:rPr>
      <w:rFonts w:eastAsia="Times New Roman"/>
      <w:sz w:val="24"/>
    </w:rPr>
  </w:style>
  <w:style w:type="paragraph" w:customStyle="1" w:styleId="v-pstyle3">
    <w:name w:val="v-pstyle3"/>
    <w:basedOn w:val="Normal"/>
    <w:uiPriority w:val="99"/>
    <w:qFormat/>
    <w:rsid w:val="009D4A4C"/>
    <w:pPr>
      <w:spacing w:before="100" w:beforeAutospacing="1" w:after="100" w:afterAutospacing="1"/>
    </w:pPr>
    <w:rPr>
      <w:rFonts w:eastAsia="Times New Roman"/>
      <w:sz w:val="24"/>
    </w:rPr>
  </w:style>
  <w:style w:type="paragraph" w:customStyle="1" w:styleId="v-pstyle4">
    <w:name w:val="v-pstyle4"/>
    <w:basedOn w:val="Normal"/>
    <w:uiPriority w:val="99"/>
    <w:qFormat/>
    <w:rsid w:val="009D4A4C"/>
    <w:pPr>
      <w:spacing w:before="100" w:beforeAutospacing="1" w:after="100" w:afterAutospacing="1"/>
    </w:pPr>
    <w:rPr>
      <w:rFonts w:eastAsia="Times New Roman"/>
      <w:sz w:val="24"/>
    </w:rPr>
  </w:style>
  <w:style w:type="paragraph" w:customStyle="1" w:styleId="v-pstyle5">
    <w:name w:val="v-pstyle5"/>
    <w:basedOn w:val="Normal"/>
    <w:uiPriority w:val="99"/>
    <w:qFormat/>
    <w:rsid w:val="009D4A4C"/>
    <w:pPr>
      <w:spacing w:before="100" w:beforeAutospacing="1" w:after="100" w:afterAutospacing="1"/>
    </w:pPr>
    <w:rPr>
      <w:rFonts w:eastAsia="Times New Roman"/>
      <w:sz w:val="24"/>
    </w:rPr>
  </w:style>
  <w:style w:type="paragraph" w:customStyle="1" w:styleId="v-pstyle6">
    <w:name w:val="v-pstyle6"/>
    <w:basedOn w:val="Normal"/>
    <w:uiPriority w:val="99"/>
    <w:qFormat/>
    <w:rsid w:val="009D4A4C"/>
    <w:pPr>
      <w:spacing w:before="100" w:beforeAutospacing="1" w:after="100" w:afterAutospacing="1"/>
    </w:pPr>
    <w:rPr>
      <w:rFonts w:eastAsia="Times New Roman"/>
      <w:sz w:val="24"/>
    </w:rPr>
  </w:style>
  <w:style w:type="paragraph" w:customStyle="1" w:styleId="v-pstyle7">
    <w:name w:val="v-pstyle7"/>
    <w:basedOn w:val="Normal"/>
    <w:uiPriority w:val="99"/>
    <w:qFormat/>
    <w:rsid w:val="009D4A4C"/>
    <w:pPr>
      <w:spacing w:before="100" w:beforeAutospacing="1" w:after="100" w:afterAutospacing="1"/>
    </w:pPr>
    <w:rPr>
      <w:rFonts w:eastAsia="Times New Roman"/>
      <w:sz w:val="24"/>
    </w:rPr>
  </w:style>
  <w:style w:type="paragraph" w:customStyle="1" w:styleId="v-pstyle8">
    <w:name w:val="v-pstyle8"/>
    <w:basedOn w:val="Normal"/>
    <w:uiPriority w:val="99"/>
    <w:qFormat/>
    <w:rsid w:val="009D4A4C"/>
    <w:pPr>
      <w:spacing w:before="100" w:beforeAutospacing="1" w:after="100" w:afterAutospacing="1"/>
    </w:pPr>
    <w:rPr>
      <w:rFonts w:eastAsia="Times New Roman"/>
      <w:sz w:val="24"/>
    </w:rPr>
  </w:style>
  <w:style w:type="paragraph" w:customStyle="1" w:styleId="v-pstyle9">
    <w:name w:val="v-pstyle9"/>
    <w:basedOn w:val="Normal"/>
    <w:uiPriority w:val="99"/>
    <w:qFormat/>
    <w:rsid w:val="009D4A4C"/>
    <w:pPr>
      <w:spacing w:before="100" w:beforeAutospacing="1" w:after="100" w:afterAutospacing="1"/>
    </w:pPr>
    <w:rPr>
      <w:rFonts w:eastAsia="Times New Roman"/>
      <w:sz w:val="24"/>
    </w:rPr>
  </w:style>
  <w:style w:type="paragraph" w:customStyle="1" w:styleId="v-pstyle10">
    <w:name w:val="v-pstyle10"/>
    <w:basedOn w:val="Normal"/>
    <w:uiPriority w:val="99"/>
    <w:qFormat/>
    <w:rsid w:val="009D4A4C"/>
    <w:pPr>
      <w:spacing w:before="100" w:beforeAutospacing="1" w:after="100" w:afterAutospacing="1"/>
    </w:pPr>
    <w:rPr>
      <w:rFonts w:eastAsia="Times New Roman"/>
      <w:sz w:val="24"/>
    </w:rPr>
  </w:style>
  <w:style w:type="paragraph" w:customStyle="1" w:styleId="v-pstyle11">
    <w:name w:val="v-pstyle11"/>
    <w:basedOn w:val="Normal"/>
    <w:uiPriority w:val="99"/>
    <w:qFormat/>
    <w:rsid w:val="009D4A4C"/>
    <w:pPr>
      <w:spacing w:before="100" w:beforeAutospacing="1" w:after="100" w:afterAutospacing="1"/>
    </w:pPr>
    <w:rPr>
      <w:rFonts w:eastAsia="Times New Roman"/>
      <w:sz w:val="24"/>
    </w:rPr>
  </w:style>
  <w:style w:type="paragraph" w:customStyle="1" w:styleId="v-pstyle12">
    <w:name w:val="v-pstyle12"/>
    <w:basedOn w:val="Normal"/>
    <w:uiPriority w:val="99"/>
    <w:qFormat/>
    <w:rsid w:val="009D4A4C"/>
    <w:pPr>
      <w:spacing w:before="100" w:beforeAutospacing="1" w:after="100" w:afterAutospacing="1"/>
    </w:pPr>
    <w:rPr>
      <w:rFonts w:eastAsia="Times New Roman"/>
      <w:sz w:val="24"/>
    </w:rPr>
  </w:style>
  <w:style w:type="paragraph" w:customStyle="1" w:styleId="v-pstyle13">
    <w:name w:val="v-pstyle13"/>
    <w:basedOn w:val="Normal"/>
    <w:uiPriority w:val="99"/>
    <w:qFormat/>
    <w:rsid w:val="009D4A4C"/>
    <w:pPr>
      <w:spacing w:before="100" w:beforeAutospacing="1" w:after="100" w:afterAutospacing="1"/>
    </w:pPr>
    <w:rPr>
      <w:rFonts w:eastAsia="Times New Roman"/>
      <w:sz w:val="24"/>
    </w:rPr>
  </w:style>
  <w:style w:type="character" w:customStyle="1" w:styleId="v-source">
    <w:name w:val="v-source"/>
    <w:basedOn w:val="DefaultParagraphFont"/>
    <w:rsid w:val="009D4A4C"/>
  </w:style>
  <w:style w:type="paragraph" w:customStyle="1" w:styleId="more-ontitle">
    <w:name w:val="more-on__title"/>
    <w:basedOn w:val="Normal"/>
    <w:uiPriority w:val="99"/>
    <w:qFormat/>
    <w:rsid w:val="009D4A4C"/>
    <w:pPr>
      <w:spacing w:before="100" w:beforeAutospacing="1" w:after="100" w:afterAutospacing="1"/>
    </w:pPr>
    <w:rPr>
      <w:rFonts w:eastAsia="Times New Roman"/>
      <w:sz w:val="24"/>
    </w:rPr>
  </w:style>
  <w:style w:type="paragraph" w:customStyle="1" w:styleId="more-oncontent">
    <w:name w:val="more-on__content"/>
    <w:basedOn w:val="Normal"/>
    <w:uiPriority w:val="99"/>
    <w:qFormat/>
    <w:rsid w:val="009D4A4C"/>
    <w:pPr>
      <w:spacing w:before="100" w:beforeAutospacing="1" w:after="100" w:afterAutospacing="1"/>
    </w:pPr>
    <w:rPr>
      <w:rFonts w:eastAsia="Times New Roman"/>
      <w:sz w:val="24"/>
    </w:rPr>
  </w:style>
  <w:style w:type="character" w:customStyle="1" w:styleId="screen-reader-text">
    <w:name w:val="screen-reader-text"/>
    <w:basedOn w:val="DefaultParagraphFont"/>
    <w:rsid w:val="009D4A4C"/>
  </w:style>
  <w:style w:type="paragraph" w:customStyle="1" w:styleId="css-38z03z">
    <w:name w:val="css-38z03z"/>
    <w:basedOn w:val="Normal"/>
    <w:uiPriority w:val="99"/>
    <w:qFormat/>
    <w:rsid w:val="009D4A4C"/>
    <w:pPr>
      <w:spacing w:before="100" w:beforeAutospacing="1" w:after="100" w:afterAutospacing="1"/>
    </w:pPr>
    <w:rPr>
      <w:rFonts w:eastAsia="Times New Roman"/>
      <w:sz w:val="24"/>
    </w:rPr>
  </w:style>
  <w:style w:type="paragraph" w:customStyle="1" w:styleId="1hzxw">
    <w:name w:val="_1hzxw"/>
    <w:basedOn w:val="Normal"/>
    <w:uiPriority w:val="99"/>
    <w:qFormat/>
    <w:rsid w:val="009D4A4C"/>
    <w:pPr>
      <w:spacing w:before="100" w:beforeAutospacing="1" w:after="100" w:afterAutospacing="1"/>
    </w:pPr>
    <w:rPr>
      <w:rFonts w:eastAsia="Times New Roman"/>
      <w:sz w:val="24"/>
    </w:rPr>
  </w:style>
  <w:style w:type="character" w:customStyle="1" w:styleId="3kdch">
    <w:name w:val="_3kdch"/>
    <w:basedOn w:val="DefaultParagraphFont"/>
    <w:rsid w:val="009D4A4C"/>
  </w:style>
  <w:style w:type="paragraph" w:customStyle="1" w:styleId="21smz">
    <w:name w:val="_21smz"/>
    <w:basedOn w:val="Normal"/>
    <w:uiPriority w:val="99"/>
    <w:qFormat/>
    <w:rsid w:val="009D4A4C"/>
    <w:pPr>
      <w:spacing w:before="100" w:beforeAutospacing="1" w:after="100" w:afterAutospacing="1"/>
    </w:pPr>
    <w:rPr>
      <w:rFonts w:eastAsia="Times New Roman"/>
      <w:sz w:val="24"/>
    </w:rPr>
  </w:style>
  <w:style w:type="character" w:customStyle="1" w:styleId="3p1sq">
    <w:name w:val="_3p1sq"/>
    <w:basedOn w:val="DefaultParagraphFont"/>
    <w:rsid w:val="009D4A4C"/>
  </w:style>
  <w:style w:type="character" w:customStyle="1" w:styleId="ob-widget-text">
    <w:name w:val="ob-widget-text"/>
    <w:basedOn w:val="DefaultParagraphFont"/>
    <w:rsid w:val="009D4A4C"/>
  </w:style>
  <w:style w:type="character" w:customStyle="1" w:styleId="obwhatistext">
    <w:name w:val="ob_what_is_text"/>
    <w:basedOn w:val="DefaultParagraphFont"/>
    <w:rsid w:val="009D4A4C"/>
  </w:style>
  <w:style w:type="character" w:customStyle="1" w:styleId="font--body1">
    <w:name w:val="font--body1"/>
    <w:basedOn w:val="DefaultParagraphFont"/>
    <w:rsid w:val="009D4A4C"/>
  </w:style>
  <w:style w:type="paragraph" w:customStyle="1" w:styleId="label-large">
    <w:name w:val="label-large"/>
    <w:basedOn w:val="Normal"/>
    <w:uiPriority w:val="99"/>
    <w:qFormat/>
    <w:rsid w:val="009D4A4C"/>
    <w:pPr>
      <w:spacing w:before="100" w:beforeAutospacing="1" w:after="100" w:afterAutospacing="1"/>
    </w:pPr>
    <w:rPr>
      <w:rFonts w:eastAsia="Times New Roman"/>
      <w:sz w:val="24"/>
    </w:rPr>
  </w:style>
  <w:style w:type="character" w:customStyle="1" w:styleId="sr-only">
    <w:name w:val="sr-only"/>
    <w:basedOn w:val="DefaultParagraphFont"/>
    <w:rsid w:val="009D4A4C"/>
  </w:style>
  <w:style w:type="character" w:customStyle="1" w:styleId="article-title">
    <w:name w:val="article-title"/>
    <w:basedOn w:val="DefaultParagraphFont"/>
    <w:rsid w:val="009D4A4C"/>
  </w:style>
  <w:style w:type="character" w:customStyle="1" w:styleId="annotationhighlight">
    <w:name w:val="annotation__highlight"/>
    <w:basedOn w:val="DefaultParagraphFont"/>
    <w:rsid w:val="009D4A4C"/>
  </w:style>
  <w:style w:type="paragraph" w:customStyle="1" w:styleId="paragraph-sc-1tqpf5s-0">
    <w:name w:val="paragraph-sc-1tqpf5s-0"/>
    <w:basedOn w:val="Normal"/>
    <w:uiPriority w:val="99"/>
    <w:qFormat/>
    <w:rsid w:val="009D4A4C"/>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9D4A4C"/>
  </w:style>
  <w:style w:type="character" w:customStyle="1" w:styleId="bylineauthor-sfpzx0-2">
    <w:name w:val="byline__author-sfpzx0-2"/>
    <w:basedOn w:val="DefaultParagraphFont"/>
    <w:rsid w:val="009D4A4C"/>
  </w:style>
  <w:style w:type="paragraph" w:customStyle="1" w:styleId="imagemetadatametadataparagraph-sc-1gn0vty-0">
    <w:name w:val="imagemetadata__metadataparagraph-sc-1gn0vty-0"/>
    <w:basedOn w:val="Normal"/>
    <w:uiPriority w:val="99"/>
    <w:qFormat/>
    <w:rsid w:val="009D4A4C"/>
    <w:pPr>
      <w:spacing w:before="100" w:beforeAutospacing="1" w:after="100" w:afterAutospacing="1"/>
    </w:pPr>
    <w:rPr>
      <w:rFonts w:eastAsia="Times New Roman"/>
      <w:sz w:val="24"/>
    </w:rPr>
  </w:style>
  <w:style w:type="character" w:customStyle="1" w:styleId="linkenhancement">
    <w:name w:val="linkenhancement"/>
    <w:basedOn w:val="DefaultParagraphFont"/>
    <w:rsid w:val="009D4A4C"/>
  </w:style>
  <w:style w:type="character" w:customStyle="1" w:styleId="pagepromocontenticons-text">
    <w:name w:val="pagepromocontenticons-text"/>
    <w:basedOn w:val="DefaultParagraphFont"/>
    <w:rsid w:val="009D4A4C"/>
  </w:style>
  <w:style w:type="paragraph" w:customStyle="1" w:styleId="texttext1fzle">
    <w:name w:val="text__text__1fzle"/>
    <w:basedOn w:val="Normal"/>
    <w:uiPriority w:val="99"/>
    <w:qFormat/>
    <w:rsid w:val="009D4A4C"/>
    <w:pPr>
      <w:spacing w:before="100" w:beforeAutospacing="1" w:after="100" w:afterAutospacing="1"/>
    </w:pPr>
    <w:rPr>
      <w:rFonts w:eastAsia="Times New Roman"/>
      <w:sz w:val="24"/>
    </w:rPr>
  </w:style>
  <w:style w:type="character" w:customStyle="1" w:styleId="texttext1fzle1">
    <w:name w:val="text__text__1fzle1"/>
    <w:basedOn w:val="DefaultParagraphFont"/>
    <w:rsid w:val="009D4A4C"/>
  </w:style>
  <w:style w:type="paragraph" w:customStyle="1" w:styleId="story-textparagraph">
    <w:name w:val="story-text__paragraph"/>
    <w:basedOn w:val="Normal"/>
    <w:uiPriority w:val="99"/>
    <w:qFormat/>
    <w:rsid w:val="009D4A4C"/>
    <w:pPr>
      <w:spacing w:before="100" w:beforeAutospacing="1" w:after="100" w:afterAutospacing="1"/>
    </w:pPr>
    <w:rPr>
      <w:rFonts w:eastAsia="Times New Roman"/>
      <w:sz w:val="24"/>
    </w:rPr>
  </w:style>
  <w:style w:type="character" w:customStyle="1" w:styleId="vjs-control-text">
    <w:name w:val="vjs-control-text"/>
    <w:basedOn w:val="DefaultParagraphFont"/>
    <w:rsid w:val="009D4A4C"/>
  </w:style>
  <w:style w:type="paragraph" w:customStyle="1" w:styleId="slate-paragraph">
    <w:name w:val="slate-paragraph"/>
    <w:basedOn w:val="Normal"/>
    <w:uiPriority w:val="99"/>
    <w:qFormat/>
    <w:rsid w:val="009D4A4C"/>
    <w:pPr>
      <w:spacing w:before="100" w:beforeAutospacing="1" w:after="100" w:afterAutospacing="1"/>
    </w:pPr>
    <w:rPr>
      <w:rFonts w:eastAsia="Times New Roman"/>
      <w:sz w:val="24"/>
    </w:rPr>
  </w:style>
  <w:style w:type="character" w:customStyle="1" w:styleId="slate-paragraph--tombstone">
    <w:name w:val="slate-paragraph--tombstone"/>
    <w:basedOn w:val="DefaultParagraphFont"/>
    <w:rsid w:val="009D4A4C"/>
  </w:style>
  <w:style w:type="paragraph" w:customStyle="1" w:styleId="css-at9mc1">
    <w:name w:val="css-at9mc1"/>
    <w:basedOn w:val="Normal"/>
    <w:uiPriority w:val="99"/>
    <w:qFormat/>
    <w:rsid w:val="009D4A4C"/>
    <w:pPr>
      <w:spacing w:before="100" w:beforeAutospacing="1" w:after="100" w:afterAutospacing="1"/>
    </w:pPr>
    <w:rPr>
      <w:rFonts w:eastAsia="Times New Roman"/>
      <w:sz w:val="24"/>
    </w:rPr>
  </w:style>
  <w:style w:type="character" w:customStyle="1" w:styleId="css-jevhma">
    <w:name w:val="css-jevhma"/>
    <w:basedOn w:val="DefaultParagraphFont"/>
    <w:rsid w:val="009D4A4C"/>
  </w:style>
  <w:style w:type="character" w:customStyle="1" w:styleId="css-1u46b97">
    <w:name w:val="css-1u46b97"/>
    <w:basedOn w:val="DefaultParagraphFont"/>
    <w:rsid w:val="009D4A4C"/>
  </w:style>
  <w:style w:type="paragraph" w:customStyle="1" w:styleId="disclosurebox">
    <w:name w:val="disclosure_box"/>
    <w:basedOn w:val="Normal"/>
    <w:uiPriority w:val="99"/>
    <w:qFormat/>
    <w:rsid w:val="009D4A4C"/>
    <w:pPr>
      <w:spacing w:before="100" w:beforeAutospacing="1" w:after="100" w:afterAutospacing="1"/>
    </w:pPr>
    <w:rPr>
      <w:rFonts w:eastAsia="Times New Roman"/>
      <w:sz w:val="24"/>
    </w:rPr>
  </w:style>
  <w:style w:type="character" w:customStyle="1" w:styleId="also-readtext--label">
    <w:name w:val="also-read__text--label"/>
    <w:basedOn w:val="DefaultParagraphFont"/>
    <w:rsid w:val="009D4A4C"/>
  </w:style>
  <w:style w:type="character" w:customStyle="1" w:styleId="video-durationduration">
    <w:name w:val="video-duration__duration"/>
    <w:basedOn w:val="DefaultParagraphFont"/>
    <w:rsid w:val="009D4A4C"/>
  </w:style>
  <w:style w:type="character" w:customStyle="1" w:styleId="newsletter-description-line">
    <w:name w:val="newsletter-description-line"/>
    <w:basedOn w:val="DefaultParagraphFont"/>
    <w:rsid w:val="009D4A4C"/>
  </w:style>
  <w:style w:type="character" w:customStyle="1" w:styleId="visuallyhiddenvisuallyhidden1tnpc">
    <w:name w:val="visuallyhidden_visuallyhidden__1tnpc"/>
    <w:basedOn w:val="DefaultParagraphFont"/>
    <w:rsid w:val="009D4A4C"/>
  </w:style>
  <w:style w:type="character" w:customStyle="1" w:styleId="podcastnameroot3c1g1">
    <w:name w:val="podcastname_root__3c1g1"/>
    <w:basedOn w:val="DefaultParagraphFont"/>
    <w:rsid w:val="009D4A4C"/>
  </w:style>
  <w:style w:type="character" w:customStyle="1" w:styleId="episodetitleroots3ire">
    <w:name w:val="episodetitle_root__s3ire"/>
    <w:basedOn w:val="DefaultParagraphFont"/>
    <w:rsid w:val="009D4A4C"/>
  </w:style>
  <w:style w:type="character" w:customStyle="1" w:styleId="episodedescriptionroot2ylim">
    <w:name w:val="episodedescription_root__2ylim"/>
    <w:basedOn w:val="DefaultParagraphFont"/>
    <w:rsid w:val="009D4A4C"/>
  </w:style>
  <w:style w:type="paragraph" w:customStyle="1" w:styleId="menuitem">
    <w:name w:val="menu__item"/>
    <w:basedOn w:val="Normal"/>
    <w:uiPriority w:val="99"/>
    <w:qFormat/>
    <w:rsid w:val="009D4A4C"/>
    <w:pPr>
      <w:spacing w:before="100" w:beforeAutospacing="1" w:after="100" w:afterAutospacing="1"/>
    </w:pPr>
    <w:rPr>
      <w:rFonts w:eastAsia="Times New Roman"/>
      <w:sz w:val="24"/>
    </w:rPr>
  </w:style>
  <w:style w:type="paragraph" w:customStyle="1" w:styleId="site-footersocial-section-title">
    <w:name w:val="site-footer__social-section-title"/>
    <w:basedOn w:val="Normal"/>
    <w:uiPriority w:val="99"/>
    <w:qFormat/>
    <w:rsid w:val="009D4A4C"/>
    <w:pPr>
      <w:spacing w:before="100" w:beforeAutospacing="1" w:after="100" w:afterAutospacing="1"/>
    </w:pPr>
    <w:rPr>
      <w:rFonts w:eastAsia="Times New Roman"/>
      <w:sz w:val="24"/>
    </w:rPr>
  </w:style>
  <w:style w:type="paragraph" w:customStyle="1" w:styleId="ekqk">
    <w:name w:val="ekqk"/>
    <w:basedOn w:val="Normal"/>
    <w:uiPriority w:val="99"/>
    <w:qFormat/>
    <w:rsid w:val="009D4A4C"/>
    <w:pPr>
      <w:spacing w:before="100" w:beforeAutospacing="1" w:after="100" w:afterAutospacing="1"/>
    </w:pPr>
    <w:rPr>
      <w:rFonts w:eastAsia="Times New Roman"/>
      <w:sz w:val="24"/>
    </w:rPr>
  </w:style>
  <w:style w:type="character" w:customStyle="1" w:styleId="ncwc">
    <w:name w:val="ncwc"/>
    <w:basedOn w:val="DefaultParagraphFont"/>
    <w:rsid w:val="009D4A4C"/>
  </w:style>
  <w:style w:type="character" w:customStyle="1" w:styleId="ynuj">
    <w:name w:val="ynuj"/>
    <w:basedOn w:val="DefaultParagraphFont"/>
    <w:rsid w:val="009D4A4C"/>
  </w:style>
  <w:style w:type="character" w:customStyle="1" w:styleId="embedcaption">
    <w:name w:val="embed__caption"/>
    <w:basedOn w:val="DefaultParagraphFont"/>
    <w:rsid w:val="009D4A4C"/>
  </w:style>
  <w:style w:type="character" w:customStyle="1" w:styleId="embedcredit">
    <w:name w:val="embed__credit"/>
    <w:basedOn w:val="DefaultParagraphFont"/>
    <w:rsid w:val="009D4A4C"/>
  </w:style>
  <w:style w:type="character" w:customStyle="1" w:styleId="link">
    <w:name w:val="link"/>
    <w:basedOn w:val="DefaultParagraphFont"/>
    <w:rsid w:val="009D4A4C"/>
  </w:style>
  <w:style w:type="paragraph" w:customStyle="1" w:styleId="ssrcss-1q0x1qg-paragraph">
    <w:name w:val="ssrcss-1q0x1qg-paragraph"/>
    <w:basedOn w:val="Normal"/>
    <w:uiPriority w:val="99"/>
    <w:qFormat/>
    <w:rsid w:val="009D4A4C"/>
    <w:pPr>
      <w:spacing w:before="100" w:beforeAutospacing="1" w:after="100" w:afterAutospacing="1"/>
    </w:pPr>
    <w:rPr>
      <w:rFonts w:eastAsia="Times New Roman"/>
      <w:sz w:val="24"/>
    </w:rPr>
  </w:style>
  <w:style w:type="character" w:customStyle="1" w:styleId="ar23-block-title2">
    <w:name w:val="ar23-block-title2"/>
    <w:basedOn w:val="DefaultParagraphFont"/>
    <w:rsid w:val="009D4A4C"/>
  </w:style>
  <w:style w:type="paragraph" w:customStyle="1" w:styleId="ar23-li-arrow">
    <w:name w:val="ar23-li-arrow"/>
    <w:basedOn w:val="Normal"/>
    <w:uiPriority w:val="99"/>
    <w:qFormat/>
    <w:rsid w:val="009D4A4C"/>
    <w:pPr>
      <w:spacing w:before="100" w:beforeAutospacing="1" w:after="100" w:afterAutospacing="1"/>
    </w:pPr>
    <w:rPr>
      <w:rFonts w:eastAsia="Times New Roman"/>
      <w:sz w:val="24"/>
    </w:rPr>
  </w:style>
  <w:style w:type="character" w:customStyle="1" w:styleId="onomasticon">
    <w:name w:val="onomasticon"/>
    <w:basedOn w:val="DefaultParagraphFont"/>
    <w:rsid w:val="009D4A4C"/>
  </w:style>
  <w:style w:type="paragraph" w:customStyle="1" w:styleId="body-1">
    <w:name w:val="body-1"/>
    <w:basedOn w:val="Normal"/>
    <w:uiPriority w:val="99"/>
    <w:qFormat/>
    <w:rsid w:val="009D4A4C"/>
    <w:pPr>
      <w:spacing w:before="100" w:beforeAutospacing="1" w:after="100" w:afterAutospacing="1"/>
    </w:pPr>
    <w:rPr>
      <w:rFonts w:eastAsia="Times New Roman"/>
      <w:sz w:val="24"/>
    </w:rPr>
  </w:style>
  <w:style w:type="character" w:customStyle="1" w:styleId="cardtxt">
    <w:name w:val="card_txt"/>
    <w:basedOn w:val="DefaultParagraphFont"/>
    <w:rsid w:val="009D4A4C"/>
  </w:style>
  <w:style w:type="character" w:customStyle="1" w:styleId="cardarticletitle">
    <w:name w:val="card_article_title"/>
    <w:basedOn w:val="DefaultParagraphFont"/>
    <w:rsid w:val="009D4A4C"/>
  </w:style>
  <w:style w:type="character" w:customStyle="1" w:styleId="person-popover">
    <w:name w:val="person-popover"/>
    <w:basedOn w:val="DefaultParagraphFont"/>
    <w:rsid w:val="009D4A4C"/>
  </w:style>
  <w:style w:type="paragraph" w:customStyle="1" w:styleId="related-contentheadline">
    <w:name w:val="related-content__headline"/>
    <w:basedOn w:val="Normal"/>
    <w:uiPriority w:val="99"/>
    <w:qFormat/>
    <w:rsid w:val="009D4A4C"/>
    <w:pPr>
      <w:spacing w:before="100" w:beforeAutospacing="1" w:after="100" w:afterAutospacing="1"/>
    </w:pPr>
    <w:rPr>
      <w:rFonts w:eastAsia="Times New Roman"/>
      <w:sz w:val="24"/>
    </w:rPr>
  </w:style>
  <w:style w:type="character" w:customStyle="1" w:styleId="related-contentheadline-text">
    <w:name w:val="related-content__headline-text"/>
    <w:basedOn w:val="DefaultParagraphFont"/>
    <w:rsid w:val="009D4A4C"/>
  </w:style>
  <w:style w:type="character" w:customStyle="1" w:styleId="video-resourceduration">
    <w:name w:val="video-resource__duration"/>
    <w:basedOn w:val="DefaultParagraphFont"/>
    <w:rsid w:val="009D4A4C"/>
  </w:style>
  <w:style w:type="character" w:customStyle="1" w:styleId="video-resourcesource">
    <w:name w:val="video-resource__source"/>
    <w:basedOn w:val="DefaultParagraphFont"/>
    <w:rsid w:val="009D4A4C"/>
  </w:style>
  <w:style w:type="character" w:customStyle="1" w:styleId="articlecaption">
    <w:name w:val="article__caption"/>
    <w:basedOn w:val="DefaultParagraphFont"/>
    <w:rsid w:val="009D4A4C"/>
  </w:style>
  <w:style w:type="character" w:customStyle="1" w:styleId="sc-ewhhu">
    <w:name w:val="sc-ewhhu"/>
    <w:basedOn w:val="DefaultParagraphFont"/>
    <w:rsid w:val="009D4A4C"/>
  </w:style>
  <w:style w:type="character" w:customStyle="1" w:styleId="jw-time-update">
    <w:name w:val="jw-time-update"/>
    <w:basedOn w:val="DefaultParagraphFont"/>
    <w:rsid w:val="009D4A4C"/>
  </w:style>
  <w:style w:type="character" w:customStyle="1" w:styleId="jw-volume-update">
    <w:name w:val="jw-volume-update"/>
    <w:basedOn w:val="DefaultParagraphFont"/>
    <w:rsid w:val="009D4A4C"/>
  </w:style>
  <w:style w:type="character" w:customStyle="1" w:styleId="m-card--metadata-slot">
    <w:name w:val="m-card--metadata-slot"/>
    <w:basedOn w:val="DefaultParagraphFont"/>
    <w:rsid w:val="009D4A4C"/>
  </w:style>
  <w:style w:type="character" w:customStyle="1" w:styleId="m-card--metadata-text">
    <w:name w:val="m-card--metadata-text"/>
    <w:basedOn w:val="DefaultParagraphFont"/>
    <w:rsid w:val="009D4A4C"/>
  </w:style>
  <w:style w:type="paragraph" w:customStyle="1" w:styleId="category">
    <w:name w:val="category"/>
    <w:basedOn w:val="Normal"/>
    <w:uiPriority w:val="99"/>
    <w:qFormat/>
    <w:rsid w:val="009D4A4C"/>
    <w:pPr>
      <w:spacing w:before="100" w:beforeAutospacing="1" w:after="100" w:afterAutospacing="1"/>
    </w:pPr>
    <w:rPr>
      <w:rFonts w:eastAsia="Times New Roman"/>
      <w:sz w:val="24"/>
    </w:rPr>
  </w:style>
  <w:style w:type="paragraph" w:customStyle="1" w:styleId="media-itemtitle">
    <w:name w:val="media-item__title"/>
    <w:basedOn w:val="Normal"/>
    <w:uiPriority w:val="99"/>
    <w:qFormat/>
    <w:rsid w:val="009D4A4C"/>
    <w:pPr>
      <w:spacing w:before="100" w:beforeAutospacing="1" w:after="100" w:afterAutospacing="1"/>
    </w:pPr>
    <w:rPr>
      <w:rFonts w:eastAsia="Times New Roman"/>
      <w:sz w:val="24"/>
    </w:rPr>
  </w:style>
  <w:style w:type="character" w:customStyle="1" w:styleId="headline--prepend">
    <w:name w:val="headline--prepend"/>
    <w:basedOn w:val="DefaultParagraphFont"/>
    <w:rsid w:val="009D4A4C"/>
  </w:style>
  <w:style w:type="character" w:customStyle="1" w:styleId="ob-reel-source-text">
    <w:name w:val="ob-reel-source-text"/>
    <w:basedOn w:val="DefaultParagraphFont"/>
    <w:rsid w:val="009D4A4C"/>
  </w:style>
  <w:style w:type="character" w:customStyle="1" w:styleId="ob-reel-more-text">
    <w:name w:val="ob-reel-more-text"/>
    <w:basedOn w:val="DefaultParagraphFont"/>
    <w:rsid w:val="009D4A4C"/>
  </w:style>
  <w:style w:type="paragraph" w:customStyle="1" w:styleId="Undertag">
    <w:name w:val="Undertag"/>
    <w:link w:val="UndertagChar"/>
    <w:uiPriority w:val="5"/>
    <w:qFormat/>
    <w:rsid w:val="009D4A4C"/>
    <w:pPr>
      <w:spacing w:after="160" w:line="259" w:lineRule="auto"/>
    </w:pPr>
    <w:rPr>
      <w:rFonts w:ascii="Calibri" w:eastAsiaTheme="majorEastAsia" w:hAnsi="Calibri" w:cstheme="majorBidi"/>
      <w:i/>
      <w:iCs/>
      <w:color w:val="984806" w:themeColor="accent6" w:themeShade="80"/>
      <w:sz w:val="26"/>
      <w:szCs w:val="22"/>
    </w:rPr>
  </w:style>
  <w:style w:type="character" w:customStyle="1" w:styleId="UndertagChar">
    <w:name w:val="Undertag Char"/>
    <w:basedOn w:val="DefaultParagraphFont"/>
    <w:link w:val="Undertag"/>
    <w:uiPriority w:val="5"/>
    <w:rsid w:val="009D4A4C"/>
    <w:rPr>
      <w:rFonts w:ascii="Calibri" w:eastAsiaTheme="majorEastAsia" w:hAnsi="Calibri" w:cstheme="majorBidi"/>
      <w:i/>
      <w:iCs/>
      <w:color w:val="984806" w:themeColor="accent6" w:themeShade="80"/>
      <w:sz w:val="26"/>
      <w:szCs w:val="22"/>
    </w:rPr>
  </w:style>
  <w:style w:type="paragraph" w:customStyle="1" w:styleId="msolistparagraphcxspfirst">
    <w:name w:val="msolistparagraphcxspfirs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CITEChar">
    <w:name w:val="CITE Char"/>
    <w:link w:val="CITE"/>
    <w:uiPriority w:val="99"/>
    <w:locked/>
    <w:rsid w:val="009D4A4C"/>
    <w:rPr>
      <w:rFonts w:ascii="Calibri" w:eastAsiaTheme="minorHAnsi" w:hAnsi="Calibri" w:cs="Calibri"/>
      <w:b/>
      <w:i/>
      <w:sz w:val="21"/>
      <w:szCs w:val="22"/>
    </w:rPr>
  </w:style>
  <w:style w:type="character" w:customStyle="1" w:styleId="PageHeaderLine2Char">
    <w:name w:val="PageHeaderLine2 Char"/>
    <w:link w:val="PageHeaderLine2"/>
    <w:uiPriority w:val="99"/>
    <w:locked/>
    <w:rsid w:val="009D4A4C"/>
    <w:rPr>
      <w:rFonts w:eastAsia="Calibri" w:cs="Calibri"/>
      <w:b/>
      <w:sz w:val="22"/>
      <w:szCs w:val="22"/>
    </w:rPr>
  </w:style>
  <w:style w:type="character" w:customStyle="1" w:styleId="CardStyleChar">
    <w:name w:val="Card Style Char"/>
    <w:link w:val="CardStyle"/>
    <w:uiPriority w:val="99"/>
    <w:locked/>
    <w:rsid w:val="009D4A4C"/>
    <w:rPr>
      <w:rFonts w:ascii="Calibri" w:eastAsia="Times New Roman" w:hAnsi="Calibri" w:cs="Calibri"/>
      <w:sz w:val="20"/>
      <w:szCs w:val="22"/>
    </w:rPr>
  </w:style>
  <w:style w:type="character" w:customStyle="1" w:styleId="TaglineChar">
    <w:name w:val="Tagline Char"/>
    <w:link w:val="Tagline0"/>
    <w:uiPriority w:val="99"/>
    <w:locked/>
    <w:rsid w:val="009D4A4C"/>
    <w:rPr>
      <w:rFonts w:ascii="Calibri" w:eastAsiaTheme="minorHAnsi" w:hAnsi="Calibri" w:cs="Calibri"/>
      <w:b/>
      <w:sz w:val="26"/>
      <w:szCs w:val="22"/>
    </w:rPr>
  </w:style>
  <w:style w:type="character" w:customStyle="1" w:styleId="Style5Char">
    <w:name w:val="Style5 Char"/>
    <w:link w:val="Style5"/>
    <w:uiPriority w:val="99"/>
    <w:locked/>
    <w:rsid w:val="009D4A4C"/>
    <w:rPr>
      <w:rFonts w:ascii="Calibri" w:eastAsia="Times New Roman" w:hAnsi="Calibri" w:cs="Calibri"/>
      <w:szCs w:val="22"/>
    </w:rPr>
  </w:style>
  <w:style w:type="character" w:customStyle="1" w:styleId="Style10Char">
    <w:name w:val="Style10 Char"/>
    <w:link w:val="Style100"/>
    <w:uiPriority w:val="99"/>
    <w:locked/>
    <w:rsid w:val="009D4A4C"/>
    <w:rPr>
      <w:rFonts w:ascii="Calibri" w:eastAsia="Times New Roman" w:hAnsi="Calibri" w:cs="Calibri"/>
      <w:szCs w:val="22"/>
    </w:rPr>
  </w:style>
  <w:style w:type="character" w:customStyle="1" w:styleId="authorcredsChar">
    <w:name w:val="authorcreds Char"/>
    <w:basedOn w:val="DefaultParagraphFont"/>
    <w:link w:val="authorcreds"/>
    <w:uiPriority w:val="4"/>
    <w:locked/>
    <w:rsid w:val="009D4A4C"/>
    <w:rPr>
      <w:rFonts w:ascii="Calibri" w:hAnsi="Calibri" w:cstheme="minorHAnsi"/>
      <w:sz w:val="16"/>
    </w:rPr>
  </w:style>
  <w:style w:type="paragraph" w:customStyle="1" w:styleId="authorcreds">
    <w:name w:val="authorcreds"/>
    <w:basedOn w:val="Normal"/>
    <w:link w:val="authorcredsChar"/>
    <w:autoRedefine/>
    <w:uiPriority w:val="4"/>
    <w:qFormat/>
    <w:rsid w:val="009D4A4C"/>
    <w:pPr>
      <w:spacing w:line="256" w:lineRule="auto"/>
    </w:pPr>
    <w:rPr>
      <w:rFonts w:cstheme="minorHAnsi"/>
      <w:sz w:val="16"/>
    </w:rPr>
  </w:style>
  <w:style w:type="character" w:customStyle="1" w:styleId="BasicChar">
    <w:name w:val="Basic Char"/>
    <w:basedOn w:val="DefaultParagraphFont"/>
    <w:link w:val="Basic"/>
    <w:uiPriority w:val="4"/>
    <w:locked/>
    <w:rsid w:val="009D4A4C"/>
    <w:rPr>
      <w:rFonts w:ascii="Calibri" w:eastAsiaTheme="majorEastAsia" w:hAnsi="Calibri" w:cstheme="majorBidi"/>
      <w:iCs/>
    </w:rPr>
  </w:style>
  <w:style w:type="paragraph" w:customStyle="1" w:styleId="Basic">
    <w:name w:val="Basic"/>
    <w:link w:val="BasicChar"/>
    <w:autoRedefine/>
    <w:uiPriority w:val="4"/>
    <w:qFormat/>
    <w:rsid w:val="009D4A4C"/>
    <w:pPr>
      <w:spacing w:after="160" w:line="256" w:lineRule="auto"/>
    </w:pPr>
    <w:rPr>
      <w:rFonts w:ascii="Calibri" w:eastAsiaTheme="majorEastAsia" w:hAnsi="Calibri" w:cstheme="majorBidi"/>
      <w:iCs/>
    </w:rPr>
  </w:style>
  <w:style w:type="character" w:customStyle="1" w:styleId="TagnotesChar">
    <w:name w:val="Tag notes Char"/>
    <w:basedOn w:val="DefaultParagraphFont"/>
    <w:link w:val="Tagnotes"/>
    <w:uiPriority w:val="4"/>
    <w:locked/>
    <w:rsid w:val="009D4A4C"/>
    <w:rPr>
      <w:rFonts w:ascii="Calibri" w:eastAsiaTheme="majorEastAsia" w:hAnsi="Calibri" w:cstheme="majorBidi"/>
      <w:b/>
      <w:color w:val="1F497D" w:themeColor="text2"/>
    </w:rPr>
  </w:style>
  <w:style w:type="paragraph" w:customStyle="1" w:styleId="Tagnotes">
    <w:name w:val="Tag notes"/>
    <w:link w:val="TagnotesChar"/>
    <w:uiPriority w:val="4"/>
    <w:qFormat/>
    <w:rsid w:val="009D4A4C"/>
    <w:pPr>
      <w:spacing w:after="160" w:line="256" w:lineRule="auto"/>
    </w:pPr>
    <w:rPr>
      <w:rFonts w:ascii="Calibri" w:eastAsiaTheme="majorEastAsia" w:hAnsi="Calibri" w:cstheme="majorBidi"/>
      <w:b/>
      <w:color w:val="1F497D" w:themeColor="text2"/>
    </w:rPr>
  </w:style>
  <w:style w:type="paragraph" w:customStyle="1" w:styleId="cardnotes">
    <w:name w:val="card notes"/>
    <w:uiPriority w:val="4"/>
    <w:qFormat/>
    <w:rsid w:val="009D4A4C"/>
    <w:pPr>
      <w:spacing w:after="160" w:line="256" w:lineRule="auto"/>
    </w:pPr>
    <w:rPr>
      <w:rFonts w:ascii="Calibri" w:eastAsiaTheme="majorEastAsia" w:hAnsi="Calibri" w:cstheme="majorBidi"/>
      <w:b/>
      <w:iCs/>
      <w:color w:val="E36C0A" w:themeColor="accent6" w:themeShade="BF"/>
      <w:sz w:val="22"/>
      <w:szCs w:val="22"/>
      <w14:ligatures w14:val="standardContextual"/>
    </w:rPr>
  </w:style>
  <w:style w:type="paragraph" w:customStyle="1" w:styleId="Cardnotes0">
    <w:name w:val="Card notes"/>
    <w:uiPriority w:val="4"/>
    <w:qFormat/>
    <w:rsid w:val="009D4A4C"/>
    <w:pPr>
      <w:spacing w:after="160" w:line="256" w:lineRule="auto"/>
    </w:pPr>
    <w:rPr>
      <w:rFonts w:ascii="Calibri" w:eastAsiaTheme="minorHAnsi" w:hAnsi="Calibri" w:cs="Calibri"/>
      <w:b/>
      <w:color w:val="E36C0A" w:themeColor="accent6" w:themeShade="BF"/>
      <w:sz w:val="22"/>
      <w:szCs w:val="22"/>
      <w14:ligatures w14:val="standardContextual"/>
    </w:rPr>
  </w:style>
  <w:style w:type="paragraph" w:customStyle="1" w:styleId="text-justify">
    <w:name w:val="text-justify"/>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titletext">
    <w:name w:val="titletex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mainarticleheaderlead--xl">
    <w:name w:val="mainarticleheader__lead--xl"/>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9D4A4C"/>
    <w:rPr>
      <w:rFonts w:ascii="Calibri" w:eastAsia="Cambria" w:hAnsi="Calibri" w:cs="Cambria"/>
      <w:spacing w:val="-3"/>
      <w:szCs w:val="20"/>
    </w:rPr>
  </w:style>
  <w:style w:type="paragraph" w:customStyle="1" w:styleId="StyleCardworksLinespacingsingle">
    <w:name w:val="Style Card works + Line spacing:  single"/>
    <w:basedOn w:val="Normal"/>
    <w:link w:val="StyleCardworksLinespacingsingleChar"/>
    <w:qFormat/>
    <w:rsid w:val="009D4A4C"/>
    <w:pPr>
      <w:suppressAutoHyphens/>
      <w:spacing w:line="256" w:lineRule="auto"/>
    </w:pPr>
    <w:rPr>
      <w:rFonts w:eastAsia="Cambria" w:cs="Cambria"/>
      <w:spacing w:val="-3"/>
      <w:sz w:val="24"/>
      <w:szCs w:val="20"/>
    </w:rPr>
  </w:style>
  <w:style w:type="character" w:customStyle="1" w:styleId="BoldUnderlineChar2Char">
    <w:name w:val="BoldUnderline Char2 Char"/>
    <w:link w:val="BoldUnderlineChar20"/>
    <w:locked/>
    <w:rsid w:val="009D4A4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D4A4C"/>
    <w:rPr>
      <w:rFonts w:ascii="Times New Roman" w:eastAsia="Times New Roman" w:hAnsi="Times New Roman" w:cs="Times New Roman"/>
      <w:b/>
      <w:sz w:val="20"/>
      <w:u w:val="single"/>
    </w:rPr>
  </w:style>
  <w:style w:type="character" w:customStyle="1" w:styleId="BriefTitleWorksChar">
    <w:name w:val="Brief Title Works Char"/>
    <w:basedOn w:val="DefaultParagraphFont"/>
    <w:link w:val="BriefTitleWorks"/>
    <w:locked/>
    <w:rsid w:val="009D4A4C"/>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9D4A4C"/>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Arial"/>
      <w:kern w:val="32"/>
      <w:sz w:val="24"/>
      <w:u w:val="single"/>
    </w:rPr>
  </w:style>
  <w:style w:type="paragraph" w:customStyle="1" w:styleId="conintrotext">
    <w:name w:val="conintrotex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more">
    <w:name w:val="mor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assert">
    <w:name w:val="asser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center">
    <w:name w:val="center"/>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StyleStyle4ArialNarrow9ptBoldChar">
    <w:name w:val="Style Style4 + Arial Narrow 9 pt Bold Char"/>
    <w:link w:val="StyleStyle4ArialNarrow9ptBold"/>
    <w:locked/>
    <w:rsid w:val="009D4A4C"/>
    <w:rPr>
      <w:rFonts w:ascii="Calibri" w:eastAsia="Times New Roman" w:hAnsi="Calibri" w:cs="Calibri"/>
      <w:b/>
      <w:bCs/>
      <w:u w:val="single"/>
    </w:rPr>
  </w:style>
  <w:style w:type="paragraph" w:customStyle="1" w:styleId="StyleStyle4ArialNarrow9ptBold">
    <w:name w:val="Style Style4 + Arial Narrow 9 pt Bold"/>
    <w:basedOn w:val="Normal"/>
    <w:link w:val="StyleStyle4ArialNarrow9ptBoldChar"/>
    <w:qFormat/>
    <w:rsid w:val="009D4A4C"/>
    <w:pPr>
      <w:spacing w:line="256" w:lineRule="auto"/>
    </w:pPr>
    <w:rPr>
      <w:rFonts w:eastAsia="Times New Roman"/>
      <w:b/>
      <w:bCs/>
      <w:sz w:val="24"/>
      <w:u w:val="single"/>
    </w:rPr>
  </w:style>
  <w:style w:type="character" w:customStyle="1" w:styleId="FifthChar">
    <w:name w:val="Fifth Char"/>
    <w:link w:val="Fifth"/>
    <w:uiPriority w:val="99"/>
    <w:locked/>
    <w:rsid w:val="009D4A4C"/>
    <w:rPr>
      <w:rFonts w:ascii="Calibri" w:eastAsia="Times New Roman" w:hAnsi="Calibri" w:cs="Calibri"/>
      <w:lang w:val="x-none" w:eastAsia="x-none"/>
    </w:rPr>
  </w:style>
  <w:style w:type="paragraph" w:customStyle="1" w:styleId="Fifth">
    <w:name w:val="Fifth"/>
    <w:basedOn w:val="Normal"/>
    <w:link w:val="FifthChar"/>
    <w:uiPriority w:val="99"/>
    <w:qFormat/>
    <w:rsid w:val="009D4A4C"/>
    <w:pPr>
      <w:spacing w:line="256" w:lineRule="auto"/>
    </w:pPr>
    <w:rPr>
      <w:rFonts w:eastAsia="Times New Roman"/>
      <w:sz w:val="24"/>
      <w:lang w:val="x-none" w:eastAsia="x-none"/>
    </w:rPr>
  </w:style>
  <w:style w:type="character" w:customStyle="1" w:styleId="ThirdChar">
    <w:name w:val="Third Char"/>
    <w:link w:val="Third"/>
    <w:locked/>
    <w:rsid w:val="009D4A4C"/>
    <w:rPr>
      <w:rFonts w:ascii="Calibri" w:eastAsia="Times New Roman" w:hAnsi="Calibri" w:cs="Calibri"/>
      <w:b/>
      <w:u w:val="single"/>
      <w:lang w:val="x-none" w:eastAsia="x-none"/>
    </w:rPr>
  </w:style>
  <w:style w:type="paragraph" w:customStyle="1" w:styleId="Third">
    <w:name w:val="Third"/>
    <w:basedOn w:val="Normal"/>
    <w:link w:val="ThirdChar"/>
    <w:qFormat/>
    <w:rsid w:val="009D4A4C"/>
    <w:pPr>
      <w:spacing w:line="256" w:lineRule="auto"/>
    </w:pPr>
    <w:rPr>
      <w:rFonts w:eastAsia="Times New Roman"/>
      <w:b/>
      <w:sz w:val="24"/>
      <w:u w:val="single"/>
      <w:lang w:val="x-none" w:eastAsia="x-none"/>
    </w:rPr>
  </w:style>
  <w:style w:type="paragraph" w:customStyle="1" w:styleId="SynergyTag">
    <w:name w:val="SynergyTag"/>
    <w:basedOn w:val="Normal"/>
    <w:uiPriority w:val="99"/>
    <w:qFormat/>
    <w:rsid w:val="009D4A4C"/>
    <w:pPr>
      <w:spacing w:line="256" w:lineRule="auto"/>
    </w:pPr>
    <w:rPr>
      <w:b/>
      <w14:ligatures w14:val="standardContextual"/>
    </w:rPr>
  </w:style>
  <w:style w:type="paragraph" w:customStyle="1" w:styleId="CiteSmallText">
    <w:name w:val="Cite Small Text"/>
    <w:basedOn w:val="Normal"/>
    <w:uiPriority w:val="99"/>
    <w:qFormat/>
    <w:rsid w:val="009D4A4C"/>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9D4A4C"/>
    <w:rPr>
      <w:rFonts w:ascii="Calibri" w:hAnsi="Calibri" w:cs="Calibri"/>
      <w:lang w:val="x-none"/>
    </w:rPr>
  </w:style>
  <w:style w:type="paragraph" w:customStyle="1" w:styleId="Cards1CharChar">
    <w:name w:val="Cards1 Char Char"/>
    <w:basedOn w:val="Normal"/>
    <w:link w:val="Cards1CharCharChar"/>
    <w:qFormat/>
    <w:rsid w:val="009D4A4C"/>
    <w:pPr>
      <w:autoSpaceDE w:val="0"/>
      <w:autoSpaceDN w:val="0"/>
      <w:adjustRightInd w:val="0"/>
      <w:spacing w:line="256" w:lineRule="auto"/>
      <w:ind w:left="432" w:right="432"/>
      <w:jc w:val="both"/>
    </w:pPr>
    <w:rPr>
      <w:sz w:val="24"/>
      <w:lang w:val="x-none"/>
    </w:rPr>
  </w:style>
  <w:style w:type="character" w:customStyle="1" w:styleId="SwagChar">
    <w:name w:val="Swag Char"/>
    <w:link w:val="Swag"/>
    <w:locked/>
    <w:rsid w:val="009D4A4C"/>
    <w:rPr>
      <w:rFonts w:ascii="Calibri" w:hAnsi="Calibri" w:cs="Calibri"/>
      <w:color w:val="0000FF"/>
      <w:sz w:val="12"/>
      <w:u w:val="single"/>
    </w:rPr>
  </w:style>
  <w:style w:type="paragraph" w:customStyle="1" w:styleId="Swag">
    <w:name w:val="Swag"/>
    <w:basedOn w:val="Normal"/>
    <w:link w:val="SwagChar"/>
    <w:qFormat/>
    <w:rsid w:val="009D4A4C"/>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9D4A4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D4A4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D4A4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D4A4C"/>
    <w:pPr>
      <w:spacing w:after="200" w:line="276" w:lineRule="auto"/>
    </w:pPr>
    <w:rPr>
      <w:rFonts w:ascii="Calibri" w:eastAsia="Times New Roman" w:hAnsi="Calibri" w:cs="Times New Roman"/>
      <w:b/>
      <w:bCs/>
      <w:u w:val="single"/>
    </w:rPr>
  </w:style>
  <w:style w:type="paragraph" w:customStyle="1" w:styleId="abstract">
    <w:name w:val="abstrac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StyleStyleUnderlineTimesNewRoman11ptChar">
    <w:name w:val="Style Style Underline + Times New Roman + 11 pt Char"/>
    <w:link w:val="StyleStyleUnderlineTimesNewRoman11pt"/>
    <w:locked/>
    <w:rsid w:val="009D4A4C"/>
    <w:rPr>
      <w:rFonts w:ascii="Calibri" w:eastAsia="Times New Roman" w:hAnsi="Calibri" w:cs="Calibri"/>
      <w:u w:val="single"/>
    </w:rPr>
  </w:style>
  <w:style w:type="paragraph" w:customStyle="1" w:styleId="StyleStyleUnderlineTimesNewRoman11pt">
    <w:name w:val="Style Style Underline + Times New Roman + 11 pt"/>
    <w:basedOn w:val="Normal"/>
    <w:link w:val="StyleStyleUnderlineTimesNewRoman11ptChar"/>
    <w:qFormat/>
    <w:rsid w:val="009D4A4C"/>
    <w:pPr>
      <w:spacing w:line="256" w:lineRule="auto"/>
    </w:pPr>
    <w:rPr>
      <w:rFonts w:eastAsia="Times New Roman"/>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9D4A4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D4A4C"/>
    <w:pPr>
      <w:spacing w:line="256" w:lineRule="auto"/>
    </w:pPr>
    <w:rPr>
      <w:rFonts w:eastAsia="Times New Roman"/>
      <w:sz w:val="24"/>
      <w:u w:val="single"/>
    </w:rPr>
  </w:style>
  <w:style w:type="character" w:customStyle="1" w:styleId="Citation1Char">
    <w:name w:val="Citation1 Char"/>
    <w:link w:val="Citation10"/>
    <w:locked/>
    <w:rsid w:val="009D4A4C"/>
    <w:rPr>
      <w:rFonts w:ascii="Georgia" w:hAnsi="Georgia"/>
      <w:b/>
      <w:u w:val="single"/>
    </w:rPr>
  </w:style>
  <w:style w:type="paragraph" w:customStyle="1" w:styleId="Citation10">
    <w:name w:val="Citation1"/>
    <w:basedOn w:val="Normal"/>
    <w:link w:val="Citation1Char"/>
    <w:qFormat/>
    <w:rsid w:val="009D4A4C"/>
    <w:pPr>
      <w:spacing w:line="256" w:lineRule="auto"/>
    </w:pPr>
    <w:rPr>
      <w:rFonts w:ascii="Georgia" w:hAnsi="Georgia"/>
      <w:b/>
      <w:sz w:val="24"/>
      <w:u w:val="single"/>
    </w:rPr>
  </w:style>
  <w:style w:type="character" w:customStyle="1" w:styleId="BoldandUnderlineCharCharCharCharCharChar">
    <w:name w:val="Bold and Underline Char Char Char Char Char Char"/>
    <w:link w:val="BoldandUnderlineCharCharCharCharChar"/>
    <w:locked/>
    <w:rsid w:val="009D4A4C"/>
    <w:rPr>
      <w:rFonts w:ascii="Calibri" w:eastAsia="Times New Roman" w:hAnsi="Calibri" w:cs="Calibri"/>
      <w:b/>
      <w:u w:val="single"/>
    </w:rPr>
  </w:style>
  <w:style w:type="paragraph" w:customStyle="1" w:styleId="BoldandUnderlineCharCharCharCharChar">
    <w:name w:val="Bold and Underline Char Char Char Char Char"/>
    <w:basedOn w:val="Normal"/>
    <w:link w:val="BoldandUnderlineCharCharCharCharCharChar"/>
    <w:qFormat/>
    <w:rsid w:val="009D4A4C"/>
    <w:pPr>
      <w:spacing w:line="256" w:lineRule="auto"/>
    </w:pPr>
    <w:rPr>
      <w:rFonts w:eastAsia="Times New Roman"/>
      <w:b/>
      <w:sz w:val="24"/>
      <w:u w:val="single"/>
    </w:rPr>
  </w:style>
  <w:style w:type="paragraph" w:customStyle="1" w:styleId="StyleLeft021">
    <w:name w:val="Style Left:  0.2&quot;1"/>
    <w:basedOn w:val="Normal"/>
    <w:uiPriority w:val="99"/>
    <w:qFormat/>
    <w:rsid w:val="009D4A4C"/>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9D4A4C"/>
    <w:rPr>
      <w:rFonts w:ascii="Calibri" w:eastAsia="Times New Roman" w:hAnsi="Calibri" w:cs="Calibri"/>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D4A4C"/>
    <w:pPr>
      <w:pBdr>
        <w:top w:val="single" w:sz="4" w:space="0" w:color="auto"/>
        <w:left w:val="single" w:sz="4" w:space="0" w:color="auto"/>
        <w:bottom w:val="single" w:sz="4" w:space="0" w:color="auto"/>
        <w:right w:val="single" w:sz="4" w:space="0" w:color="auto"/>
      </w:pBdr>
      <w:spacing w:line="256" w:lineRule="auto"/>
    </w:pPr>
    <w:rPr>
      <w:rFonts w:eastAsia="Times New Roman"/>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D4A4C"/>
    <w:rPr>
      <w:rFonts w:ascii="Calibri" w:eastAsia="Times New Roman" w:hAnsi="Calibri" w:cs="Calibri"/>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D4A4C"/>
    <w:pPr>
      <w:pBdr>
        <w:top w:val="single" w:sz="4" w:space="0" w:color="auto"/>
        <w:left w:val="single" w:sz="4" w:space="0" w:color="auto"/>
        <w:bottom w:val="single" w:sz="4" w:space="0" w:color="auto"/>
        <w:right w:val="single" w:sz="4" w:space="0" w:color="auto"/>
      </w:pBdr>
      <w:spacing w:line="256" w:lineRule="auto"/>
    </w:pPr>
    <w:rPr>
      <w:rFonts w:eastAsia="Times New Roman"/>
      <w:sz w:val="24"/>
      <w:u w:val="single"/>
      <w:bdr w:val="single" w:sz="4" w:space="0" w:color="auto" w:frame="1"/>
    </w:rPr>
  </w:style>
  <w:style w:type="paragraph" w:customStyle="1" w:styleId="BlockTitle20">
    <w:name w:val="Block Title #2"/>
    <w:basedOn w:val="Normal"/>
    <w:uiPriority w:val="99"/>
    <w:qFormat/>
    <w:rsid w:val="009D4A4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9D4A4C"/>
    <w:pPr>
      <w:spacing w:line="256" w:lineRule="auto"/>
    </w:pPr>
    <w:rPr>
      <w:b/>
      <w14:ligatures w14:val="standardContextual"/>
    </w:rPr>
  </w:style>
  <w:style w:type="paragraph" w:customStyle="1" w:styleId="CM27">
    <w:name w:val="CM27"/>
    <w:basedOn w:val="Normal"/>
    <w:next w:val="Normal"/>
    <w:uiPriority w:val="99"/>
    <w:qFormat/>
    <w:rsid w:val="009D4A4C"/>
    <w:pPr>
      <w:autoSpaceDE w:val="0"/>
      <w:autoSpaceDN w:val="0"/>
      <w:adjustRightInd w:val="0"/>
      <w:spacing w:line="256" w:lineRule="auto"/>
    </w:pPr>
    <w:rPr>
      <w:rFonts w:ascii="Helvetica Neue LT" w:eastAsia="SimSun" w:hAnsi="Helvetica Neue LT"/>
      <w:lang w:eastAsia="zh-CN"/>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9D4A4C"/>
    <w:pPr>
      <w:widowControl w:val="0"/>
      <w:jc w:val="both"/>
      <w:outlineLvl w:val="1"/>
    </w:pPr>
    <w:rPr>
      <w:rFonts w:ascii="Times New Roman" w:eastAsia="Times New Roman" w:hAnsi="Times New Roman" w:cs="Times New Roman"/>
      <w:b/>
      <w14:ligatures w14:val="standardContextual"/>
    </w:rPr>
  </w:style>
  <w:style w:type="paragraph" w:customStyle="1" w:styleId="svarticle">
    <w:name w:val="svarticl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UnderlineSChar">
    <w:name w:val="Underline S Char"/>
    <w:link w:val="UnderlineS"/>
    <w:locked/>
    <w:rsid w:val="009D4A4C"/>
    <w:rPr>
      <w:rFonts w:ascii="Calibri" w:eastAsia="Calibri" w:hAnsi="Calibri" w:cs="Calibri"/>
      <w:u w:val="single"/>
      <w:lang w:val="x-none" w:eastAsia="zh-CN"/>
    </w:rPr>
  </w:style>
  <w:style w:type="paragraph" w:customStyle="1" w:styleId="UnderlineS">
    <w:name w:val="Underline S"/>
    <w:basedOn w:val="Normal"/>
    <w:link w:val="UnderlineSChar"/>
    <w:qFormat/>
    <w:rsid w:val="009D4A4C"/>
    <w:pPr>
      <w:spacing w:after="200" w:line="256" w:lineRule="auto"/>
    </w:pPr>
    <w:rPr>
      <w:rFonts w:eastAsia="Calibri"/>
      <w:sz w:val="24"/>
      <w:u w:val="single"/>
      <w:lang w:val="x-none" w:eastAsia="zh-CN"/>
    </w:rPr>
  </w:style>
  <w:style w:type="paragraph" w:customStyle="1" w:styleId="story-body-text">
    <w:name w:val="story-body-tex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BriefTitle2">
    <w:name w:val="Brief Title 2"/>
    <w:basedOn w:val="Heading1"/>
    <w:uiPriority w:val="99"/>
    <w:qFormat/>
    <w:rsid w:val="009D4A4C"/>
    <w:pPr>
      <w:keepNext w:val="0"/>
      <w:keepLines w:val="0"/>
      <w:pageBreakBefore w:val="0"/>
      <w:pBdr>
        <w:top w:val="none" w:sz="0" w:space="0" w:color="auto"/>
        <w:left w:val="none" w:sz="0" w:space="0" w:color="auto"/>
        <w:bottom w:val="none" w:sz="0" w:space="0" w:color="auto"/>
        <w:right w:val="none" w:sz="0" w:space="0" w:color="auto"/>
      </w:pBdr>
      <w:spacing w:after="160" w:line="256" w:lineRule="auto"/>
      <w:outlineLvl w:val="9"/>
    </w:pPr>
    <w:rPr>
      <w:rFonts w:eastAsia="Times New Roman" w:cs="Times New Roman"/>
      <w:sz w:val="24"/>
      <w:szCs w:val="24"/>
      <w:u w:val="single"/>
      <w14:ligatures w14:val="standardContextual"/>
    </w:rPr>
  </w:style>
  <w:style w:type="paragraph" w:customStyle="1" w:styleId="emactive">
    <w:name w:val="emactiv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emready">
    <w:name w:val="emready"/>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CardHighlightChar">
    <w:name w:val="Card Highlight Char"/>
    <w:link w:val="CardHighlight"/>
    <w:locked/>
    <w:rsid w:val="009D4A4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D4A4C"/>
    <w:pPr>
      <w:shd w:val="clear" w:color="auto" w:fill="66FFFF"/>
      <w:spacing w:line="256" w:lineRule="auto"/>
    </w:pPr>
    <w:rPr>
      <w:rFonts w:eastAsia="Calibri"/>
      <w:sz w:val="24"/>
      <w:u w:val="single"/>
    </w:rPr>
  </w:style>
  <w:style w:type="character" w:customStyle="1" w:styleId="BlockHeaderHiddenChar">
    <w:name w:val="Block Header Hidden Char"/>
    <w:link w:val="BlockHeaderHidden"/>
    <w:locked/>
    <w:rsid w:val="009D4A4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D4A4C"/>
    <w:pPr>
      <w:pageBreakBefore/>
    </w:pPr>
    <w:rPr>
      <w:rFonts w:ascii="Georgia" w:eastAsia="Times New Roman" w:hAnsi="Georgia" w:cs="Times New Roman"/>
      <w:b/>
      <w:bCs/>
      <w:sz w:val="32"/>
      <w:szCs w:val="26"/>
      <w:u w:val="single"/>
    </w:rPr>
  </w:style>
  <w:style w:type="paragraph" w:customStyle="1" w:styleId="nromal">
    <w:name w:val="nromal"/>
    <w:basedOn w:val="Normal"/>
    <w:uiPriority w:val="99"/>
    <w:qFormat/>
    <w:rsid w:val="009D4A4C"/>
    <w:pPr>
      <w:keepNext/>
      <w:keepLines/>
      <w:spacing w:before="200" w:line="256" w:lineRule="auto"/>
      <w:outlineLvl w:val="3"/>
    </w:pPr>
    <w:rPr>
      <w:rFonts w:eastAsia="Times New Roman" w:cs="Cambria"/>
      <w:b/>
      <w:iCs/>
      <w14:ligatures w14:val="standardContextual"/>
    </w:rPr>
  </w:style>
  <w:style w:type="paragraph" w:customStyle="1" w:styleId="natural">
    <w:name w:val="natural"/>
    <w:basedOn w:val="Normal"/>
    <w:uiPriority w:val="99"/>
    <w:qFormat/>
    <w:rsid w:val="009D4A4C"/>
    <w:pPr>
      <w:keepNext/>
      <w:keepLines/>
      <w:spacing w:before="200" w:line="256" w:lineRule="auto"/>
      <w:outlineLvl w:val="3"/>
    </w:pPr>
    <w:rPr>
      <w:rFonts w:eastAsia="Times New Roman"/>
      <w:b/>
      <w:iCs/>
      <w14:ligatures w14:val="standardContextual"/>
    </w:rPr>
  </w:style>
  <w:style w:type="paragraph" w:customStyle="1" w:styleId="nroaml">
    <w:name w:val="nroaml"/>
    <w:basedOn w:val="Normal"/>
    <w:uiPriority w:val="99"/>
    <w:qFormat/>
    <w:rsid w:val="009D4A4C"/>
    <w:pPr>
      <w:keepNext/>
      <w:keepLines/>
      <w:spacing w:before="200" w:line="256" w:lineRule="auto"/>
      <w:outlineLvl w:val="3"/>
    </w:pPr>
    <w:rPr>
      <w:rFonts w:eastAsia="Times New Roman"/>
      <w:b/>
      <w:iCs/>
      <w14:ligatures w14:val="standardContextual"/>
    </w:rPr>
  </w:style>
  <w:style w:type="paragraph" w:customStyle="1" w:styleId="noraml">
    <w:name w:val="noraml"/>
    <w:basedOn w:val="Normal"/>
    <w:uiPriority w:val="99"/>
    <w:qFormat/>
    <w:rsid w:val="009D4A4C"/>
    <w:pPr>
      <w:keepNext/>
      <w:keepLines/>
      <w:spacing w:before="200" w:line="256" w:lineRule="auto"/>
      <w:outlineLvl w:val="3"/>
    </w:pPr>
    <w:rPr>
      <w:rFonts w:eastAsia="Times New Roman"/>
      <w:b/>
      <w:iCs/>
      <w:sz w:val="24"/>
      <w14:ligatures w14:val="standardContextual"/>
    </w:rPr>
  </w:style>
  <w:style w:type="character" w:customStyle="1" w:styleId="SmallSizeParagraphChar">
    <w:name w:val="Small Size Paragraph Char"/>
    <w:link w:val="SmallSizeParagraph"/>
    <w:locked/>
    <w:rsid w:val="009D4A4C"/>
    <w:rPr>
      <w:rFonts w:ascii="Calibri" w:eastAsia="Calibri" w:hAnsi="Calibri" w:cs="Calibri"/>
      <w:sz w:val="16"/>
      <w:szCs w:val="16"/>
    </w:rPr>
  </w:style>
  <w:style w:type="paragraph" w:customStyle="1" w:styleId="SmallSizeParagraph">
    <w:name w:val="Small Size Paragraph"/>
    <w:basedOn w:val="Normal"/>
    <w:link w:val="SmallSizeParagraphChar"/>
    <w:qFormat/>
    <w:rsid w:val="009D4A4C"/>
    <w:pPr>
      <w:spacing w:line="256" w:lineRule="auto"/>
    </w:pPr>
    <w:rPr>
      <w:rFonts w:eastAsia="Calibri"/>
      <w:sz w:val="16"/>
      <w:szCs w:val="16"/>
    </w:rPr>
  </w:style>
  <w:style w:type="character" w:customStyle="1" w:styleId="DebatenoramlChar">
    <w:name w:val="Debatenoraml Char"/>
    <w:link w:val="Debatenoraml"/>
    <w:locked/>
    <w:rsid w:val="009D4A4C"/>
    <w:rPr>
      <w:rFonts w:ascii="Times New Roman" w:hAnsi="Times New Roman" w:cs="Times New Roman"/>
    </w:rPr>
  </w:style>
  <w:style w:type="paragraph" w:customStyle="1" w:styleId="Debatenoraml">
    <w:name w:val="Debatenoraml"/>
    <w:basedOn w:val="NoSpacing"/>
    <w:link w:val="DebatenoramlChar"/>
    <w:qFormat/>
    <w:rsid w:val="009D4A4C"/>
    <w:rPr>
      <w:rFonts w:ascii="Times New Roman" w:eastAsiaTheme="minorEastAsia" w:hAnsi="Times New Roman" w:cs="Times New Roman"/>
      <w:sz w:val="24"/>
      <w:szCs w:val="24"/>
    </w:rPr>
  </w:style>
  <w:style w:type="character" w:customStyle="1" w:styleId="QualsChar">
    <w:name w:val="Quals Char"/>
    <w:link w:val="Quals"/>
    <w:locked/>
    <w:rsid w:val="009D4A4C"/>
    <w:rPr>
      <w:rFonts w:ascii="Calibri" w:eastAsia="Calibri" w:hAnsi="Calibri" w:cs="Calibri"/>
      <w:sz w:val="18"/>
    </w:rPr>
  </w:style>
  <w:style w:type="paragraph" w:customStyle="1" w:styleId="Quals">
    <w:name w:val="Quals"/>
    <w:basedOn w:val="Normal"/>
    <w:link w:val="QualsChar"/>
    <w:qFormat/>
    <w:rsid w:val="009D4A4C"/>
    <w:pPr>
      <w:spacing w:line="256" w:lineRule="auto"/>
    </w:pPr>
    <w:rPr>
      <w:rFonts w:eastAsia="Calibri"/>
      <w:sz w:val="18"/>
    </w:rPr>
  </w:style>
  <w:style w:type="paragraph" w:customStyle="1" w:styleId="BodyA">
    <w:name w:val="Body A"/>
    <w:uiPriority w:val="99"/>
    <w:qFormat/>
    <w:rsid w:val="009D4A4C"/>
    <w:rPr>
      <w:rFonts w:ascii="Helvetica" w:eastAsia="ヒラギノ角ゴ Pro W3" w:hAnsi="Helvetica" w:cs="Times New Roman"/>
      <w:color w:val="000000"/>
      <w:szCs w:val="20"/>
      <w14:ligatures w14:val="standardContextual"/>
    </w:rPr>
  </w:style>
  <w:style w:type="character" w:customStyle="1" w:styleId="StarredChar">
    <w:name w:val="Starred Char"/>
    <w:link w:val="Starred"/>
    <w:locked/>
    <w:rsid w:val="009D4A4C"/>
    <w:rPr>
      <w:rFonts w:ascii="Calibri" w:eastAsia="Times New Roman" w:hAnsi="Calibri" w:cs="Calibri"/>
      <w:b/>
      <w:caps/>
      <w:szCs w:val="28"/>
      <w:u w:val="single"/>
    </w:rPr>
  </w:style>
  <w:style w:type="paragraph" w:customStyle="1" w:styleId="Starred">
    <w:name w:val="Starred"/>
    <w:basedOn w:val="Normal"/>
    <w:link w:val="StarredChar"/>
    <w:qFormat/>
    <w:rsid w:val="009D4A4C"/>
    <w:pPr>
      <w:keepNext/>
      <w:keepLines/>
      <w:pageBreakBefore/>
      <w:spacing w:before="240" w:after="60" w:line="256" w:lineRule="auto"/>
      <w:jc w:val="center"/>
      <w:outlineLvl w:val="0"/>
    </w:pPr>
    <w:rPr>
      <w:rFonts w:eastAsia="Times New Roman"/>
      <w:b/>
      <w:caps/>
      <w:sz w:val="24"/>
      <w:szCs w:val="28"/>
      <w:u w:val="single"/>
    </w:rPr>
  </w:style>
  <w:style w:type="character" w:customStyle="1" w:styleId="NewHeading2Char">
    <w:name w:val="NewHeading2 Char"/>
    <w:link w:val="NewHeading2"/>
    <w:locked/>
    <w:rsid w:val="009D4A4C"/>
    <w:rPr>
      <w:rFonts w:ascii="Calibri" w:eastAsia="Times New Roman" w:hAnsi="Calibri" w:cs="Calibri"/>
      <w:b/>
      <w:szCs w:val="28"/>
      <w:u w:val="single"/>
    </w:rPr>
  </w:style>
  <w:style w:type="paragraph" w:customStyle="1" w:styleId="NewHeading2">
    <w:name w:val="NewHeading2"/>
    <w:basedOn w:val="Normal"/>
    <w:link w:val="NewHeading2Char"/>
    <w:qFormat/>
    <w:rsid w:val="009D4A4C"/>
    <w:pPr>
      <w:spacing w:before="240" w:after="60" w:line="256" w:lineRule="auto"/>
    </w:pPr>
    <w:rPr>
      <w:rFonts w:eastAsia="Times New Roman"/>
      <w:b/>
      <w:sz w:val="24"/>
      <w:szCs w:val="28"/>
      <w:u w:val="single"/>
    </w:rPr>
  </w:style>
  <w:style w:type="paragraph" w:customStyle="1" w:styleId="CM32">
    <w:name w:val="CM3+2"/>
    <w:basedOn w:val="Normal"/>
    <w:next w:val="Normal"/>
    <w:uiPriority w:val="99"/>
    <w:qFormat/>
    <w:rsid w:val="009D4A4C"/>
    <w:pPr>
      <w:autoSpaceDE w:val="0"/>
      <w:autoSpaceDN w:val="0"/>
      <w:adjustRightInd w:val="0"/>
      <w:spacing w:line="240" w:lineRule="atLeast"/>
    </w:pPr>
    <w:rPr>
      <w:rFonts w:eastAsia="Calibri"/>
      <w:sz w:val="24"/>
      <w14:ligatures w14:val="standardContextual"/>
    </w:rPr>
  </w:style>
  <w:style w:type="character" w:customStyle="1" w:styleId="StyleCardStyleBlackUnderlineChar">
    <w:name w:val="Style Card Style + Black Underline Char"/>
    <w:link w:val="StyleCardStyleBlackUnderline"/>
    <w:locked/>
    <w:rsid w:val="009D4A4C"/>
    <w:rPr>
      <w:rFonts w:ascii="Calibri" w:eastAsia="Times New Roman" w:hAnsi="Calibri" w:cs="Calibri"/>
      <w:color w:val="000000"/>
      <w:u w:val="single"/>
    </w:rPr>
  </w:style>
  <w:style w:type="paragraph" w:customStyle="1" w:styleId="StyleCardStyleBlackUnderline">
    <w:name w:val="Style Card Style + Black Underline"/>
    <w:basedOn w:val="Normal"/>
    <w:link w:val="StyleCardStyleBlackUnderlineChar"/>
    <w:qFormat/>
    <w:rsid w:val="009D4A4C"/>
    <w:pPr>
      <w:spacing w:line="256" w:lineRule="auto"/>
    </w:pPr>
    <w:rPr>
      <w:rFonts w:eastAsia="Times New Roman"/>
      <w:color w:val="000000"/>
      <w:sz w:val="24"/>
      <w:u w:val="single"/>
    </w:rPr>
  </w:style>
  <w:style w:type="paragraph" w:customStyle="1" w:styleId="StyleHeading2LatinArialMT13pt">
    <w:name w:val="Style Heading 2 + (Latin) ArialMT 13 pt"/>
    <w:basedOn w:val="Heading2"/>
    <w:next w:val="Heading2"/>
    <w:uiPriority w:val="99"/>
    <w:qFormat/>
    <w:rsid w:val="009D4A4C"/>
    <w:pPr>
      <w:keepLines w:val="0"/>
      <w:pageBreakBefore w:val="0"/>
      <w:spacing w:line="256" w:lineRule="auto"/>
      <w:jc w:val="left"/>
    </w:pPr>
    <w:rPr>
      <w:rFonts w:eastAsia="SimSun" w:cs="Arial"/>
      <w:b w:val="0"/>
      <w:bCs w:val="0"/>
      <w:iCs/>
      <w:caps/>
      <w:sz w:val="24"/>
      <w:szCs w:val="28"/>
      <w:lang w:eastAsia="zh-CN"/>
      <w14:ligatures w14:val="standardContextual"/>
    </w:rPr>
  </w:style>
  <w:style w:type="paragraph" w:customStyle="1" w:styleId="NotUnderlined">
    <w:name w:val="Not Underlined"/>
    <w:basedOn w:val="Normal"/>
    <w:uiPriority w:val="99"/>
    <w:qFormat/>
    <w:rsid w:val="009D4A4C"/>
    <w:pPr>
      <w:spacing w:line="256" w:lineRule="auto"/>
    </w:pPr>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9D4A4C"/>
    <w:rPr>
      <w:rFonts w:ascii="Calibri" w:eastAsia="SimSun" w:hAnsi="Calibri" w:cs="Calibri"/>
      <w:lang w:eastAsia="zh-CN"/>
    </w:rPr>
  </w:style>
  <w:style w:type="paragraph" w:customStyle="1" w:styleId="StylecardThickunderline">
    <w:name w:val="Style card + Thick underline"/>
    <w:basedOn w:val="Normal"/>
    <w:link w:val="StylecardThickunderlineChar"/>
    <w:qFormat/>
    <w:rsid w:val="009D4A4C"/>
    <w:pPr>
      <w:spacing w:line="256" w:lineRule="auto"/>
      <w:ind w:left="288" w:right="288"/>
    </w:pPr>
    <w:rPr>
      <w:rFonts w:eastAsia="SimSun"/>
      <w:sz w:val="24"/>
      <w:lang w:eastAsia="zh-CN"/>
    </w:rPr>
  </w:style>
  <w:style w:type="character" w:customStyle="1" w:styleId="StylecardBoldThickunderlineChar">
    <w:name w:val="Style card + Bold Thick underline Char"/>
    <w:link w:val="StylecardBoldThickunderline"/>
    <w:locked/>
    <w:rsid w:val="009D4A4C"/>
    <w:rPr>
      <w:rFonts w:ascii="Calibri" w:eastAsia="SimSun" w:hAnsi="Calibri" w:cs="Calibri"/>
      <w:b/>
      <w:bCs/>
      <w:lang w:eastAsia="zh-CN"/>
    </w:rPr>
  </w:style>
  <w:style w:type="paragraph" w:customStyle="1" w:styleId="StylecardBoldThickunderline">
    <w:name w:val="Style card + Bold Thick underline"/>
    <w:basedOn w:val="Normal"/>
    <w:link w:val="StylecardBoldThickunderlineChar"/>
    <w:qFormat/>
    <w:rsid w:val="009D4A4C"/>
    <w:pPr>
      <w:spacing w:line="256" w:lineRule="auto"/>
      <w:ind w:left="288" w:right="288"/>
    </w:pPr>
    <w:rPr>
      <w:rFonts w:eastAsia="SimSun"/>
      <w:b/>
      <w:bCs/>
      <w:sz w:val="24"/>
      <w:lang w:eastAsia="zh-CN"/>
    </w:rPr>
  </w:style>
  <w:style w:type="paragraph" w:customStyle="1" w:styleId="font-null">
    <w:name w:val="font-null"/>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rteindent1">
    <w:name w:val="rteindent1"/>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introduction">
    <w:name w:val="introduction"/>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translatedivgrey-image">
    <w:name w:val="translatedivgrey-imag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translatedivblue-image">
    <w:name w:val="translatedivblue-imag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class">
    <w:name w:val="class"/>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MTDisplayEquationChar">
    <w:name w:val="MTDisplayEquation Char"/>
    <w:link w:val="MTDisplayEquation"/>
    <w:locked/>
    <w:rsid w:val="009D4A4C"/>
    <w:rPr>
      <w:rFonts w:ascii="Calibri" w:eastAsia="Times New Roman" w:hAnsi="Calibri" w:cs="Calibri"/>
      <w:bCs/>
      <w:lang w:bidi="he-IL"/>
    </w:rPr>
  </w:style>
  <w:style w:type="paragraph" w:customStyle="1" w:styleId="MTDisplayEquation">
    <w:name w:val="MTDisplayEquation"/>
    <w:basedOn w:val="Normal"/>
    <w:next w:val="Normal"/>
    <w:link w:val="MTDisplayEquationChar"/>
    <w:qFormat/>
    <w:rsid w:val="009D4A4C"/>
    <w:pPr>
      <w:tabs>
        <w:tab w:val="center" w:pos="5120"/>
        <w:tab w:val="right" w:pos="10220"/>
      </w:tabs>
      <w:spacing w:line="256" w:lineRule="auto"/>
    </w:pPr>
    <w:rPr>
      <w:rFonts w:eastAsia="Times New Roman"/>
      <w:bCs/>
      <w:sz w:val="24"/>
      <w:lang w:bidi="he-IL"/>
    </w:rPr>
  </w:style>
  <w:style w:type="paragraph" w:customStyle="1" w:styleId="DebateFile">
    <w:name w:val="Debate File"/>
    <w:basedOn w:val="Normal"/>
    <w:uiPriority w:val="99"/>
    <w:qFormat/>
    <w:rsid w:val="009D4A4C"/>
    <w:pPr>
      <w:spacing w:line="256" w:lineRule="auto"/>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infuse">
    <w:name w:val="infus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fontreg">
    <w:name w:val="font_reg"/>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CITEF3">
    <w:name w:val="CITE F3"/>
    <w:uiPriority w:val="99"/>
    <w:qFormat/>
    <w:rsid w:val="009D4A4C"/>
    <w:rPr>
      <w:rFonts w:ascii="Georgia" w:eastAsia="SimSun" w:hAnsi="Georgia" w:cs="Times New Roman"/>
      <w:b/>
      <w:lang w:eastAsia="zh-CN"/>
      <w14:ligatures w14:val="standardContextual"/>
    </w:rPr>
  </w:style>
  <w:style w:type="character" w:customStyle="1" w:styleId="StyleBoldUnderlineTimesNewRomanChar">
    <w:name w:val="Style Bold Underline + Times New Roman Char"/>
    <w:link w:val="StyleBoldUnderlineTimesNewRoman"/>
    <w:locked/>
    <w:rsid w:val="009D4A4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D4A4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D4A4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D4A4C"/>
    <w:pPr>
      <w:spacing w:after="200"/>
    </w:pPr>
    <w:rPr>
      <w:rFonts w:ascii="Calibri" w:eastAsia="Calibri" w:hAnsi="Calibri" w:cs="Times New Roman"/>
      <w:sz w:val="20"/>
      <w:szCs w:val="20"/>
      <w:u w:val="single"/>
    </w:rPr>
  </w:style>
  <w:style w:type="paragraph" w:customStyle="1" w:styleId="bodytextfp">
    <w:name w:val="bodytextfp"/>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firstletter">
    <w:name w:val="firstletter"/>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H1numbered">
    <w:name w:val="H1 numbered"/>
    <w:basedOn w:val="Normal"/>
    <w:uiPriority w:val="99"/>
    <w:qFormat/>
    <w:rsid w:val="009D4A4C"/>
    <w:pPr>
      <w:pageBreakBefore/>
      <w:widowControl w:val="0"/>
      <w:numPr>
        <w:numId w:val="5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9D4A4C"/>
    <w:pPr>
      <w:widowControl w:val="0"/>
      <w:numPr>
        <w:ilvl w:val="1"/>
        <w:numId w:val="53"/>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14:ligatures w14:val="standardContextual"/>
    </w:rPr>
  </w:style>
  <w:style w:type="paragraph" w:customStyle="1" w:styleId="in">
    <w:name w:val="in"/>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imagecontain">
    <w:name w:val="imagecontain"/>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CM62">
    <w:name w:val="CM62"/>
    <w:basedOn w:val="Normal"/>
    <w:next w:val="Normal"/>
    <w:uiPriority w:val="99"/>
    <w:qFormat/>
    <w:rsid w:val="009D4A4C"/>
    <w:pPr>
      <w:widowControl w:val="0"/>
      <w:autoSpaceDE w:val="0"/>
      <w:autoSpaceDN w:val="0"/>
      <w:adjustRightInd w:val="0"/>
      <w:spacing w:after="248" w:line="256" w:lineRule="auto"/>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9D4A4C"/>
    <w:pPr>
      <w:widowControl w:val="0"/>
      <w:autoSpaceDE w:val="0"/>
      <w:autoSpaceDN w:val="0"/>
      <w:adjustRightInd w:val="0"/>
      <w:spacing w:after="323" w:line="256" w:lineRule="auto"/>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9D4A4C"/>
    <w:pPr>
      <w:widowControl w:val="0"/>
      <w:spacing w:after="63" w:line="240" w:lineRule="auto"/>
    </w:pPr>
    <w:rPr>
      <w:rFonts w:ascii="Arial" w:eastAsia="Times New Roman" w:hAnsi="Arial" w:cs="Times New Roman"/>
      <w:sz w:val="24"/>
      <w14:ligatures w14:val="standardContextual"/>
    </w:rPr>
  </w:style>
  <w:style w:type="paragraph" w:customStyle="1" w:styleId="CM35">
    <w:name w:val="CM35"/>
    <w:basedOn w:val="Default"/>
    <w:next w:val="Default"/>
    <w:uiPriority w:val="99"/>
    <w:qFormat/>
    <w:rsid w:val="009D4A4C"/>
    <w:pPr>
      <w:widowControl w:val="0"/>
      <w:spacing w:after="0" w:line="228" w:lineRule="atLeast"/>
    </w:pPr>
    <w:rPr>
      <w:rFonts w:ascii="Showcard Gothic" w:eastAsia="Times New Roman" w:hAnsi="Showcard Gothic" w:cs="Times New Roman"/>
      <w:sz w:val="24"/>
      <w14:ligatures w14:val="standardContextual"/>
    </w:rPr>
  </w:style>
  <w:style w:type="paragraph" w:customStyle="1" w:styleId="CM60">
    <w:name w:val="CM60"/>
    <w:basedOn w:val="Default"/>
    <w:next w:val="Default"/>
    <w:uiPriority w:val="99"/>
    <w:qFormat/>
    <w:rsid w:val="009D4A4C"/>
    <w:pPr>
      <w:widowControl w:val="0"/>
      <w:spacing w:after="0" w:line="228" w:lineRule="atLeast"/>
    </w:pPr>
    <w:rPr>
      <w:rFonts w:ascii="Showcard Gothic" w:eastAsia="Times New Roman" w:hAnsi="Showcard Gothic" w:cs="Times New Roman"/>
      <w:sz w:val="24"/>
      <w14:ligatures w14:val="standardContextual"/>
    </w:rPr>
  </w:style>
  <w:style w:type="character" w:customStyle="1" w:styleId="StylecardCharCharChar11ptChar">
    <w:name w:val="Style card Char Char Char + 11 pt Char"/>
    <w:link w:val="StylecardCharCharChar11pt"/>
    <w:locked/>
    <w:rsid w:val="009D4A4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D4A4C"/>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D4A4C"/>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9D4A4C"/>
    <w:pPr>
      <w:widowControl/>
      <w:autoSpaceDE w:val="0"/>
      <w:autoSpaceDN w:val="0"/>
      <w:adjustRightInd w:val="0"/>
      <w:spacing w:after="160" w:line="256" w:lineRule="auto"/>
      <w:jc w:val="both"/>
    </w:pPr>
    <w:rPr>
      <w:rFonts w:ascii="Georgia" w:hAnsi="Georgia"/>
      <w:sz w:val="24"/>
      <w:lang w:val="x-none" w:eastAsia="x-none"/>
    </w:rPr>
  </w:style>
  <w:style w:type="character" w:customStyle="1" w:styleId="StyleCards11ptUnderlineChar">
    <w:name w:val="Style Cards + 11 pt Underline Char"/>
    <w:link w:val="StyleCards11ptUnderline"/>
    <w:locked/>
    <w:rsid w:val="009D4A4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9D4A4C"/>
    <w:pPr>
      <w:widowControl/>
      <w:autoSpaceDE w:val="0"/>
      <w:autoSpaceDN w:val="0"/>
      <w:adjustRightInd w:val="0"/>
      <w:spacing w:after="160" w:line="256" w:lineRule="auto"/>
      <w:jc w:val="both"/>
    </w:pPr>
    <w:rPr>
      <w:rFonts w:ascii="Georgia" w:hAnsi="Georgia"/>
      <w:sz w:val="24"/>
      <w:szCs w:val="20"/>
      <w:u w:val="single"/>
      <w:lang w:val="x-none" w:eastAsia="x-none"/>
    </w:rPr>
  </w:style>
  <w:style w:type="character" w:customStyle="1" w:styleId="StyleCards11ptBoldUnderlineChar">
    <w:name w:val="Style Cards + 11 pt Bold Underline Char"/>
    <w:link w:val="StyleCards11ptBoldUnderline"/>
    <w:locked/>
    <w:rsid w:val="009D4A4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9D4A4C"/>
    <w:pPr>
      <w:widowControl/>
      <w:autoSpaceDE w:val="0"/>
      <w:autoSpaceDN w:val="0"/>
      <w:adjustRightInd w:val="0"/>
      <w:spacing w:after="160" w:line="256" w:lineRule="auto"/>
      <w:jc w:val="both"/>
    </w:pPr>
    <w:rPr>
      <w:rFonts w:ascii="Georgia" w:hAnsi="Georgia"/>
      <w:b/>
      <w:bCs/>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D4A4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9D4A4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6" w:lineRule="auto"/>
      <w:jc w:val="both"/>
    </w:pPr>
    <w:rPr>
      <w:rFonts w:ascii="Georgia" w:hAnsi="Georgia"/>
      <w:b/>
      <w:bCs/>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D4A4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9D4A4C"/>
    <w:pPr>
      <w:spacing w:after="160" w:line="256"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9D4A4C"/>
    <w:rPr>
      <w:rFonts w:ascii="Times New Roman" w:eastAsia="Times New Roman" w:hAnsi="Times New Roman" w:cs="Times New Roman"/>
      <w:sz w:val="20"/>
      <w:szCs w:val="20"/>
    </w:rPr>
  </w:style>
  <w:style w:type="paragraph" w:customStyle="1" w:styleId="NormalFont">
    <w:name w:val="Normal Font"/>
    <w:link w:val="NormalFontChar"/>
    <w:qFormat/>
    <w:rsid w:val="009D4A4C"/>
    <w:rPr>
      <w:rFonts w:ascii="Times New Roman" w:eastAsia="Times New Roman" w:hAnsi="Times New Roman" w:cs="Times New Roman"/>
      <w:sz w:val="20"/>
      <w:szCs w:val="20"/>
    </w:rPr>
  </w:style>
  <w:style w:type="paragraph" w:customStyle="1" w:styleId="StyleSmall11pt">
    <w:name w:val="Style Small + 11 pt"/>
    <w:uiPriority w:val="99"/>
    <w:qFormat/>
    <w:rsid w:val="009D4A4C"/>
    <w:pPr>
      <w:spacing w:after="200"/>
    </w:pPr>
    <w:rPr>
      <w:rFonts w:ascii="Times" w:eastAsia="Times New Roman" w:hAnsi="Times" w:cs="Times New Roman"/>
      <w:sz w:val="20"/>
      <w:szCs w:val="22"/>
      <w14:ligatures w14:val="standardContextual"/>
    </w:rPr>
  </w:style>
  <w:style w:type="character" w:customStyle="1" w:styleId="StyleNormalFont11ptUnderlineChar">
    <w:name w:val="Style Normal Font + 11 pt Underline Char"/>
    <w:link w:val="StyleNormalFont11ptUnderline"/>
    <w:locked/>
    <w:rsid w:val="009D4A4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D4A4C"/>
    <w:rPr>
      <w:u w:val="single"/>
      <w:lang w:val="x-none" w:eastAsia="x-none"/>
    </w:rPr>
  </w:style>
  <w:style w:type="character" w:customStyle="1" w:styleId="StyleNormalFont11ptBoldUnderlineChar">
    <w:name w:val="Style Normal Font + 11 pt Bold Underline Char"/>
    <w:link w:val="StyleNormalFont11ptBoldUnderline"/>
    <w:locked/>
    <w:rsid w:val="009D4A4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D4A4C"/>
    <w:rPr>
      <w:b/>
      <w:bCs/>
      <w:u w:val="single"/>
      <w:lang w:val="x-none" w:eastAsia="x-none"/>
    </w:rPr>
  </w:style>
  <w:style w:type="paragraph" w:customStyle="1" w:styleId="formatvorlage2">
    <w:name w:val="formatvorlage2"/>
    <w:basedOn w:val="Normal"/>
    <w:uiPriority w:val="99"/>
    <w:qFormat/>
    <w:rsid w:val="009D4A4C"/>
    <w:pPr>
      <w:spacing w:before="100" w:beforeAutospacing="1" w:after="100" w:afterAutospacing="1" w:line="256" w:lineRule="auto"/>
    </w:pPr>
    <w:rPr>
      <w:rFonts w:eastAsia="Calibri"/>
      <w:sz w:val="24"/>
      <w14:ligatures w14:val="standardContextual"/>
    </w:rPr>
  </w:style>
  <w:style w:type="character" w:customStyle="1" w:styleId="StyleTitle11ptNotBoldChar">
    <w:name w:val="Style Title + 11 pt Not Bold Char"/>
    <w:link w:val="StyleTitle11ptNotBold"/>
    <w:locked/>
    <w:rsid w:val="009D4A4C"/>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9D4A4C"/>
    <w:pPr>
      <w:spacing w:after="160" w:line="256" w:lineRule="auto"/>
      <w:contextualSpacing w:val="0"/>
      <w:jc w:val="center"/>
    </w:pPr>
    <w:rPr>
      <w:rFonts w:ascii="Georgia" w:eastAsia="Times New Roman" w:hAnsi="Georgia" w:cs="Calibri"/>
      <w:b/>
      <w:spacing w:val="0"/>
      <w:kern w:val="0"/>
      <w:sz w:val="24"/>
      <w:szCs w:val="24"/>
      <w:u w:val="single"/>
      <w:lang w:val="x-none" w:eastAsia="x-none"/>
    </w:rPr>
  </w:style>
  <w:style w:type="character" w:customStyle="1" w:styleId="StyleTitle11ptNotBoldNounderlineChar">
    <w:name w:val="Style Title + 11 pt Not Bold No underline Char"/>
    <w:link w:val="StyleTitle11ptNotBoldNounderline"/>
    <w:locked/>
    <w:rsid w:val="009D4A4C"/>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9D4A4C"/>
    <w:pPr>
      <w:spacing w:after="160" w:line="256" w:lineRule="auto"/>
      <w:contextualSpacing w:val="0"/>
      <w:jc w:val="center"/>
    </w:pPr>
    <w:rPr>
      <w:rFonts w:ascii="Georgia" w:eastAsia="Times New Roman" w:hAnsi="Georgia" w:cs="Calibri"/>
      <w:spacing w:val="0"/>
      <w:kern w:val="0"/>
      <w:sz w:val="24"/>
      <w:szCs w:val="24"/>
      <w:u w:val="single"/>
      <w:lang w:val="x-none" w:eastAsia="x-none"/>
    </w:rPr>
  </w:style>
  <w:style w:type="paragraph" w:customStyle="1" w:styleId="deck">
    <w:name w:val="deck"/>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question">
    <w:name w:val="question"/>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NoteLevel22">
    <w:name w:val="Note Level 22"/>
    <w:basedOn w:val="Normal"/>
    <w:next w:val="Normal"/>
    <w:uiPriority w:val="99"/>
    <w:qFormat/>
    <w:rsid w:val="009D4A4C"/>
    <w:pPr>
      <w:keepNext/>
      <w:spacing w:line="256" w:lineRule="auto"/>
      <w:ind w:left="288" w:right="288"/>
    </w:pPr>
    <w:rPr>
      <w:rFonts w:eastAsia="MS Gothic"/>
      <w:szCs w:val="20"/>
      <w14:ligatures w14:val="standardContextual"/>
    </w:rPr>
  </w:style>
  <w:style w:type="paragraph" w:customStyle="1" w:styleId="canvas-atom">
    <w:name w:val="canvas-atom"/>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graf">
    <w:name w:val="graf"/>
    <w:basedOn w:val="Normal"/>
    <w:uiPriority w:val="99"/>
    <w:qFormat/>
    <w:rsid w:val="009D4A4C"/>
    <w:pPr>
      <w:spacing w:before="100" w:beforeAutospacing="1" w:after="100" w:afterAutospacing="1" w:line="256" w:lineRule="auto"/>
    </w:pPr>
    <w:rPr>
      <w14:ligatures w14:val="standardContextual"/>
    </w:rPr>
  </w:style>
  <w:style w:type="paragraph" w:customStyle="1" w:styleId="column">
    <w:name w:val="column"/>
    <w:basedOn w:val="Normal"/>
    <w:uiPriority w:val="99"/>
    <w:qFormat/>
    <w:rsid w:val="009D4A4C"/>
    <w:pPr>
      <w:spacing w:before="100" w:beforeAutospacing="1" w:after="100" w:afterAutospacing="1" w:line="256" w:lineRule="auto"/>
    </w:pPr>
    <w:rPr>
      <w14:ligatures w14:val="standardContextual"/>
    </w:rPr>
  </w:style>
  <w:style w:type="paragraph" w:customStyle="1" w:styleId="recirc-container">
    <w:name w:val="recirc-container"/>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see-also">
    <w:name w:val="see-also"/>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NoteLevel23">
    <w:name w:val="Note Level 23"/>
    <w:basedOn w:val="Normal"/>
    <w:next w:val="Normal"/>
    <w:uiPriority w:val="99"/>
    <w:qFormat/>
    <w:rsid w:val="009D4A4C"/>
    <w:pPr>
      <w:keepNext/>
      <w:spacing w:line="256" w:lineRule="auto"/>
      <w:ind w:left="288" w:right="288"/>
    </w:pPr>
    <w:rPr>
      <w:rFonts w:eastAsia="MS Gothic"/>
      <w:szCs w:val="20"/>
      <w14:ligatures w14:val="standardContextual"/>
    </w:rPr>
  </w:style>
  <w:style w:type="paragraph" w:customStyle="1" w:styleId="NoteLevel24">
    <w:name w:val="Note Level 24"/>
    <w:basedOn w:val="Normal"/>
    <w:next w:val="Normal"/>
    <w:uiPriority w:val="99"/>
    <w:qFormat/>
    <w:rsid w:val="009D4A4C"/>
    <w:pPr>
      <w:keepNext/>
      <w:spacing w:line="256" w:lineRule="auto"/>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9D4A4C"/>
    <w:pPr>
      <w:keepNext/>
      <w:spacing w:line="256" w:lineRule="auto"/>
      <w:ind w:left="288" w:right="288"/>
    </w:pPr>
    <w:rPr>
      <w:rFonts w:eastAsia="MS Gothic"/>
      <w:szCs w:val="20"/>
      <w14:ligatures w14:val="standardContextual"/>
    </w:rPr>
  </w:style>
  <w:style w:type="paragraph" w:customStyle="1" w:styleId="hword2">
    <w:name w:val="hword2"/>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sense">
    <w:name w:val="sens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m5562427531322223799gmail-msolistparagraph">
    <w:name w:val="m_5562427531322223799gmail-msolistparagraph"/>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BreakTag">
    <w:name w:val="Break Tag"/>
    <w:basedOn w:val="Normal"/>
    <w:autoRedefine/>
    <w:uiPriority w:val="4"/>
    <w:qFormat/>
    <w:rsid w:val="009D4A4C"/>
    <w:pPr>
      <w:spacing w:before="240" w:line="256" w:lineRule="auto"/>
    </w:pPr>
    <w:rPr>
      <w:b/>
      <w:sz w:val="26"/>
      <w14:ligatures w14:val="standardContextual"/>
    </w:rPr>
  </w:style>
  <w:style w:type="character" w:customStyle="1" w:styleId="BreakBlockChar">
    <w:name w:val="Break Block Char"/>
    <w:basedOn w:val="DefaultParagraphFont"/>
    <w:link w:val="BreakBlock"/>
    <w:locked/>
    <w:rsid w:val="009D4A4C"/>
    <w:rPr>
      <w:rFonts w:ascii="Arial Bold" w:hAnsi="Arial Bold" w:cs="Calibri"/>
      <w:b/>
      <w:caps/>
      <w:sz w:val="32"/>
      <w:u w:val="single"/>
    </w:rPr>
  </w:style>
  <w:style w:type="paragraph" w:customStyle="1" w:styleId="BreakBlock">
    <w:name w:val="Break Block"/>
    <w:basedOn w:val="Normal"/>
    <w:link w:val="BreakBlockChar"/>
    <w:autoRedefine/>
    <w:qFormat/>
    <w:rsid w:val="009D4A4C"/>
    <w:pPr>
      <w:spacing w:before="240" w:line="256" w:lineRule="auto"/>
      <w:jc w:val="center"/>
    </w:pPr>
    <w:rPr>
      <w:rFonts w:ascii="Arial Bold" w:hAnsi="Arial Bold"/>
      <w:b/>
      <w:caps/>
      <w:sz w:val="32"/>
      <w:u w:val="single"/>
    </w:rPr>
  </w:style>
  <w:style w:type="character" w:customStyle="1" w:styleId="FlashTagChar">
    <w:name w:val="FlashTag Char"/>
    <w:basedOn w:val="DefaultParagraphFont"/>
    <w:link w:val="FlashTag"/>
    <w:uiPriority w:val="4"/>
    <w:locked/>
    <w:rsid w:val="009D4A4C"/>
    <w:rPr>
      <w:rFonts w:asciiTheme="majorHAnsi" w:hAnsiTheme="majorHAnsi" w:cs="Calibri"/>
      <w:b/>
      <w:sz w:val="28"/>
    </w:rPr>
  </w:style>
  <w:style w:type="paragraph" w:customStyle="1" w:styleId="FlashTag">
    <w:name w:val="FlashTag"/>
    <w:basedOn w:val="Normal"/>
    <w:link w:val="FlashTagChar"/>
    <w:autoRedefine/>
    <w:uiPriority w:val="4"/>
    <w:qFormat/>
    <w:rsid w:val="009D4A4C"/>
    <w:pPr>
      <w:spacing w:line="256" w:lineRule="auto"/>
    </w:pPr>
    <w:rPr>
      <w:rFonts w:asciiTheme="majorHAnsi" w:hAnsiTheme="majorHAnsi"/>
      <w:b/>
      <w:sz w:val="28"/>
    </w:rPr>
  </w:style>
  <w:style w:type="paragraph" w:customStyle="1" w:styleId="Warrant">
    <w:name w:val="Warrant"/>
    <w:autoRedefine/>
    <w:uiPriority w:val="4"/>
    <w:qFormat/>
    <w:rsid w:val="009D4A4C"/>
    <w:pPr>
      <w:spacing w:after="160" w:line="256" w:lineRule="auto"/>
      <w:ind w:left="720"/>
    </w:pPr>
    <w:rPr>
      <w:rFonts w:ascii="Calibri" w:eastAsiaTheme="minorHAnsi" w:hAnsi="Calibri" w:cs="Arial"/>
      <w:sz w:val="22"/>
      <w:szCs w:val="22"/>
      <w14:ligatures w14:val="standardContextual"/>
    </w:rPr>
  </w:style>
  <w:style w:type="paragraph" w:customStyle="1" w:styleId="speakable">
    <w:name w:val="speakabl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g-body">
    <w:name w:val="g-body"/>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g-pstyle0">
    <w:name w:val="g-pstyle0"/>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g-pstyle1">
    <w:name w:val="g-pstyle1"/>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g-asset-hed">
    <w:name w:val="g-asset-hed"/>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js-tweet-text">
    <w:name w:val="js-tweet-text"/>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style41">
    <w:name w:val="style4"/>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speech">
    <w:name w:val="speech"/>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optext">
    <w:name w:val="optext"/>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useless">
    <w:name w:val="useless"/>
    <w:basedOn w:val="Normal"/>
    <w:uiPriority w:val="99"/>
    <w:qFormat/>
    <w:rsid w:val="009D4A4C"/>
    <w:pPr>
      <w:spacing w:line="256" w:lineRule="auto"/>
    </w:pPr>
    <w:rPr>
      <w:rFonts w:eastAsia="Times New Roman"/>
      <w:sz w:val="12"/>
      <w14:ligatures w14:val="standardContextual"/>
    </w:rPr>
  </w:style>
  <w:style w:type="character" w:customStyle="1" w:styleId="ALLCAPSChar">
    <w:name w:val="ALL CAPS Char"/>
    <w:basedOn w:val="DefaultParagraphFont"/>
    <w:link w:val="ALLCAPS"/>
    <w:locked/>
    <w:rsid w:val="009D4A4C"/>
    <w:rPr>
      <w:rFonts w:ascii="Calibri" w:eastAsia="Times New Roman" w:hAnsi="Calibri" w:cs="Calibri"/>
      <w:b/>
      <w:caps/>
    </w:rPr>
  </w:style>
  <w:style w:type="paragraph" w:customStyle="1" w:styleId="ALLCAPS">
    <w:name w:val="ALL CAPS"/>
    <w:basedOn w:val="Normal"/>
    <w:link w:val="ALLCAPSChar"/>
    <w:qFormat/>
    <w:rsid w:val="009D4A4C"/>
    <w:pPr>
      <w:spacing w:line="256" w:lineRule="auto"/>
    </w:pPr>
    <w:rPr>
      <w:rFonts w:eastAsia="Times New Roman"/>
      <w:b/>
      <w:caps/>
      <w:sz w:val="24"/>
    </w:rPr>
  </w:style>
  <w:style w:type="character" w:customStyle="1" w:styleId="TagCharCharCharCharCharCharCharChar">
    <w:name w:val="Tag Char Char Char Char Char Char Char Char"/>
    <w:basedOn w:val="DefaultParagraphFont"/>
    <w:link w:val="TagCharCharCharCharCharCharChar0"/>
    <w:locked/>
    <w:rsid w:val="009D4A4C"/>
    <w:rPr>
      <w:rFonts w:ascii="Calibri" w:eastAsia="Times New Roman" w:hAnsi="Calibri" w:cs="Calibri"/>
      <w:b/>
    </w:rPr>
  </w:style>
  <w:style w:type="paragraph" w:customStyle="1" w:styleId="TagCharCharCharCharCharCharChar0">
    <w:name w:val="Tag Char Char Char Char Char Char Char"/>
    <w:basedOn w:val="Normal"/>
    <w:link w:val="TagCharCharCharCharCharCharCharChar"/>
    <w:qFormat/>
    <w:rsid w:val="009D4A4C"/>
    <w:pPr>
      <w:spacing w:line="256" w:lineRule="auto"/>
    </w:pPr>
    <w:rPr>
      <w:rFonts w:eastAsia="Times New Roman"/>
      <w:b/>
      <w:sz w:val="24"/>
    </w:rPr>
  </w:style>
  <w:style w:type="character" w:customStyle="1" w:styleId="SpacerChar">
    <w:name w:val="Spacer Char"/>
    <w:basedOn w:val="DefaultParagraphFont"/>
    <w:link w:val="Spacer"/>
    <w:uiPriority w:val="4"/>
    <w:locked/>
    <w:rsid w:val="009D4A4C"/>
    <w:rPr>
      <w:rFonts w:ascii="Calibri" w:eastAsiaTheme="majorEastAsia" w:hAnsi="Calibri" w:cstheme="majorBidi"/>
      <w:b/>
      <w:szCs w:val="32"/>
    </w:rPr>
  </w:style>
  <w:style w:type="paragraph" w:customStyle="1" w:styleId="Spacer">
    <w:name w:val="Spacer"/>
    <w:basedOn w:val="Heading1"/>
    <w:link w:val="SpacerChar"/>
    <w:autoRedefine/>
    <w:uiPriority w:val="4"/>
    <w:qFormat/>
    <w:rsid w:val="009D4A4C"/>
    <w:pPr>
      <w:pBdr>
        <w:top w:val="none" w:sz="0" w:space="0" w:color="auto"/>
        <w:left w:val="none" w:sz="0" w:space="0" w:color="auto"/>
        <w:bottom w:val="none" w:sz="0" w:space="0" w:color="auto"/>
        <w:right w:val="none" w:sz="0" w:space="0" w:color="auto"/>
      </w:pBdr>
      <w:spacing w:line="256" w:lineRule="auto"/>
    </w:pPr>
    <w:rPr>
      <w:sz w:val="24"/>
    </w:rPr>
  </w:style>
  <w:style w:type="character" w:customStyle="1" w:styleId="DateTimeChar">
    <w:name w:val="DateTime Char"/>
    <w:basedOn w:val="DefaultParagraphFont"/>
    <w:link w:val="DateTime0"/>
    <w:uiPriority w:val="4"/>
    <w:locked/>
    <w:rsid w:val="009D4A4C"/>
    <w:rPr>
      <w:rFonts w:ascii="Calibri" w:hAnsi="Calibri" w:cs="Calibri"/>
    </w:rPr>
  </w:style>
  <w:style w:type="paragraph" w:customStyle="1" w:styleId="DateTime0">
    <w:name w:val="DateTime"/>
    <w:basedOn w:val="Normal"/>
    <w:link w:val="DateTimeChar"/>
    <w:autoRedefine/>
    <w:uiPriority w:val="4"/>
    <w:qFormat/>
    <w:rsid w:val="009D4A4C"/>
    <w:pPr>
      <w:spacing w:line="256" w:lineRule="auto"/>
    </w:pPr>
    <w:rPr>
      <w:sz w:val="24"/>
    </w:rPr>
  </w:style>
  <w:style w:type="character" w:customStyle="1" w:styleId="LectureChar">
    <w:name w:val="Lecture Char"/>
    <w:basedOn w:val="DateTimeChar"/>
    <w:link w:val="Lecture"/>
    <w:uiPriority w:val="4"/>
    <w:locked/>
    <w:rsid w:val="009D4A4C"/>
    <w:rPr>
      <w:rFonts w:ascii="Arial" w:hAnsi="Arial" w:cs="Arial"/>
      <w:spacing w:val="-10"/>
    </w:rPr>
  </w:style>
  <w:style w:type="paragraph" w:customStyle="1" w:styleId="Lecture">
    <w:name w:val="Lecture"/>
    <w:next w:val="BodyText"/>
    <w:link w:val="LectureChar"/>
    <w:autoRedefine/>
    <w:uiPriority w:val="4"/>
    <w:qFormat/>
    <w:rsid w:val="009D4A4C"/>
    <w:pPr>
      <w:spacing w:line="256" w:lineRule="auto"/>
      <w:outlineLvl w:val="5"/>
    </w:pPr>
    <w:rPr>
      <w:rFonts w:ascii="Arial" w:hAnsi="Arial" w:cs="Arial"/>
      <w:spacing w:val="-10"/>
    </w:rPr>
  </w:style>
  <w:style w:type="character" w:customStyle="1" w:styleId="analyticsChar0">
    <w:name w:val="analytics Char"/>
    <w:basedOn w:val="DefaultParagraphFont"/>
    <w:link w:val="analytics"/>
    <w:uiPriority w:val="4"/>
    <w:locked/>
    <w:rsid w:val="009D4A4C"/>
    <w:rPr>
      <w:rFonts w:ascii="Calibri" w:hAnsi="Calibri" w:cs="Calibri"/>
      <w:b/>
      <w:color w:val="C00000"/>
      <w:sz w:val="26"/>
    </w:rPr>
  </w:style>
  <w:style w:type="paragraph" w:customStyle="1" w:styleId="analytics">
    <w:name w:val="analytics"/>
    <w:basedOn w:val="Normal"/>
    <w:link w:val="analyticsChar0"/>
    <w:uiPriority w:val="4"/>
    <w:qFormat/>
    <w:rsid w:val="009D4A4C"/>
    <w:pPr>
      <w:spacing w:line="256" w:lineRule="auto"/>
    </w:pPr>
    <w:rPr>
      <w:b/>
      <w:color w:val="C00000"/>
      <w:sz w:val="26"/>
    </w:rPr>
  </w:style>
  <w:style w:type="paragraph" w:customStyle="1" w:styleId="HeaderCharCharCharCharCharCharCharCha">
    <w:name w:val="Header Char Char Char Char Char Char Char Cha"/>
    <w:aliases w:val="Char Char Char Cha"/>
    <w:basedOn w:val="Normal"/>
    <w:uiPriority w:val="99"/>
    <w:qFormat/>
    <w:rsid w:val="009D4A4C"/>
    <w:pPr>
      <w:spacing w:before="100" w:beforeAutospacing="1" w:after="100" w:afterAutospacing="1" w:line="256" w:lineRule="auto"/>
    </w:pPr>
    <w:rPr>
      <w:rFonts w:eastAsia="Times New Roman"/>
      <w14:ligatures w14:val="standardContextual"/>
    </w:rPr>
  </w:style>
  <w:style w:type="paragraph" w:customStyle="1" w:styleId="CardsFont12ptCharChar1Char">
    <w:name w:val="Cards + Font: 12 pt Char Char1 Char"/>
    <w:aliases w:val="Thick Underline Char Char Char,Cards + Font: 12 pt Char Char Char Char Char Char"/>
    <w:basedOn w:val="Normal"/>
    <w:uiPriority w:val="99"/>
    <w:qFormat/>
    <w:rsid w:val="009D4A4C"/>
    <w:pPr>
      <w:spacing w:line="256" w:lineRule="auto"/>
    </w:pPr>
    <w:rPr>
      <w14:ligatures w14:val="standardContextual"/>
    </w:rPr>
  </w:style>
  <w:style w:type="paragraph" w:customStyle="1" w:styleId="wallacepara">
    <w:name w:val="wallacepara"/>
    <w:basedOn w:val="Normal"/>
    <w:next w:val="CM45"/>
    <w:uiPriority w:val="99"/>
    <w:qFormat/>
    <w:rsid w:val="009D4A4C"/>
    <w:pPr>
      <w:spacing w:line="256" w:lineRule="auto"/>
    </w:pPr>
    <w:rPr>
      <w14:ligatures w14:val="standardContextual"/>
    </w:rPr>
  </w:style>
  <w:style w:type="paragraph" w:customStyle="1" w:styleId="BodyText5">
    <w:name w:val="Body Text5"/>
    <w:basedOn w:val="Normal"/>
    <w:next w:val="wallacepara"/>
    <w:uiPriority w:val="99"/>
    <w:qFormat/>
    <w:rsid w:val="009D4A4C"/>
    <w:pPr>
      <w:spacing w:line="256" w:lineRule="auto"/>
    </w:pPr>
    <w:rPr>
      <w14:ligatures w14:val="standardContextual"/>
    </w:rPr>
  </w:style>
  <w:style w:type="paragraph" w:customStyle="1" w:styleId="audiolink">
    <w:name w:val="audiolink"/>
    <w:basedOn w:val="Normal"/>
    <w:next w:val="F4-NormalText"/>
    <w:uiPriority w:val="99"/>
    <w:qFormat/>
    <w:rsid w:val="009D4A4C"/>
    <w:pPr>
      <w:spacing w:line="256" w:lineRule="auto"/>
    </w:pPr>
    <w:rPr>
      <w14:ligatures w14:val="standardContextual"/>
    </w:rPr>
  </w:style>
  <w:style w:type="paragraph" w:customStyle="1" w:styleId="about">
    <w:name w:val="about"/>
    <w:basedOn w:val="Normal"/>
    <w:next w:val="audiolink"/>
    <w:uiPriority w:val="99"/>
    <w:qFormat/>
    <w:rsid w:val="009D4A4C"/>
    <w:pPr>
      <w:spacing w:line="256" w:lineRule="auto"/>
    </w:pPr>
    <w:rPr>
      <w14:ligatures w14:val="standardContextual"/>
    </w:rPr>
  </w:style>
  <w:style w:type="paragraph" w:customStyle="1" w:styleId="nav1">
    <w:name w:val="nav1"/>
    <w:basedOn w:val="Normal"/>
    <w:next w:val="TagLine"/>
    <w:uiPriority w:val="99"/>
    <w:qFormat/>
    <w:rsid w:val="009D4A4C"/>
    <w:pPr>
      <w:spacing w:line="256" w:lineRule="auto"/>
    </w:pPr>
    <w:rPr>
      <w14:ligatures w14:val="standardContextual"/>
    </w:rPr>
  </w:style>
  <w:style w:type="paragraph" w:customStyle="1" w:styleId="t6">
    <w:name w:val="t6"/>
    <w:basedOn w:val="Normal"/>
    <w:next w:val="nav1"/>
    <w:uiPriority w:val="99"/>
    <w:qFormat/>
    <w:rsid w:val="009D4A4C"/>
    <w:pPr>
      <w:spacing w:line="256" w:lineRule="auto"/>
    </w:pPr>
    <w:rPr>
      <w14:ligatures w14:val="standardContextual"/>
    </w:rPr>
  </w:style>
  <w:style w:type="paragraph" w:customStyle="1" w:styleId="nav2">
    <w:name w:val="nav2"/>
    <w:basedOn w:val="Normal"/>
    <w:uiPriority w:val="99"/>
    <w:qFormat/>
    <w:rsid w:val="009D4A4C"/>
    <w:pPr>
      <w:spacing w:line="256" w:lineRule="auto"/>
    </w:pPr>
    <w:rPr>
      <w14:ligatures w14:val="standardContextual"/>
    </w:rPr>
  </w:style>
  <w:style w:type="paragraph" w:customStyle="1" w:styleId="thumbnail">
    <w:name w:val="thumbnail"/>
    <w:basedOn w:val="Normal"/>
    <w:next w:val="nav2"/>
    <w:uiPriority w:val="99"/>
    <w:qFormat/>
    <w:rsid w:val="009D4A4C"/>
    <w:pPr>
      <w:spacing w:line="256" w:lineRule="auto"/>
    </w:pPr>
    <w:rPr>
      <w14:ligatures w14:val="standardContextual"/>
    </w:rPr>
  </w:style>
  <w:style w:type="paragraph" w:customStyle="1" w:styleId="stand-first-alone">
    <w:name w:val="stand-first-alone"/>
    <w:basedOn w:val="Normal"/>
    <w:next w:val="Pa0"/>
    <w:uiPriority w:val="99"/>
    <w:qFormat/>
    <w:rsid w:val="009D4A4C"/>
    <w:pPr>
      <w:spacing w:line="256" w:lineRule="auto"/>
    </w:pPr>
    <w:rPr>
      <w14:ligatures w14:val="standardContextual"/>
    </w:rPr>
  </w:style>
  <w:style w:type="paragraph" w:customStyle="1" w:styleId="CM45">
    <w:name w:val="CM45"/>
    <w:basedOn w:val="Normal"/>
    <w:uiPriority w:val="99"/>
    <w:qFormat/>
    <w:rsid w:val="009D4A4C"/>
    <w:pPr>
      <w:spacing w:line="256" w:lineRule="auto"/>
    </w:pPr>
    <w:rPr>
      <w14:ligatures w14:val="standardContextual"/>
    </w:rPr>
  </w:style>
  <w:style w:type="paragraph" w:customStyle="1" w:styleId="CM46">
    <w:name w:val="CM46"/>
    <w:basedOn w:val="Normal"/>
    <w:uiPriority w:val="99"/>
    <w:qFormat/>
    <w:rsid w:val="009D4A4C"/>
    <w:pPr>
      <w:spacing w:line="256" w:lineRule="auto"/>
    </w:pPr>
    <w:rPr>
      <w14:ligatures w14:val="standardContextual"/>
    </w:rPr>
  </w:style>
  <w:style w:type="paragraph" w:customStyle="1" w:styleId="morelink">
    <w:name w:val="morelink"/>
    <w:basedOn w:val="Normal"/>
    <w:next w:val="CM46"/>
    <w:uiPriority w:val="99"/>
    <w:qFormat/>
    <w:rsid w:val="009D4A4C"/>
    <w:pPr>
      <w:spacing w:line="256" w:lineRule="auto"/>
    </w:pPr>
    <w:rPr>
      <w14:ligatures w14:val="standardContextual"/>
    </w:rPr>
  </w:style>
  <w:style w:type="paragraph" w:customStyle="1" w:styleId="titlestyle1">
    <w:name w:val="titlestyle1"/>
    <w:basedOn w:val="Normal"/>
    <w:next w:val="FullText"/>
    <w:uiPriority w:val="99"/>
    <w:qFormat/>
    <w:rsid w:val="009D4A4C"/>
    <w:pPr>
      <w:spacing w:line="256" w:lineRule="auto"/>
    </w:pPr>
    <w:rPr>
      <w14:ligatures w14:val="standardContextual"/>
    </w:rPr>
  </w:style>
  <w:style w:type="paragraph" w:customStyle="1" w:styleId="Heading18">
    <w:name w:val="Heading #18"/>
    <w:basedOn w:val="Normal"/>
    <w:uiPriority w:val="99"/>
    <w:qFormat/>
    <w:rsid w:val="009D4A4C"/>
    <w:pPr>
      <w:spacing w:line="256" w:lineRule="auto"/>
    </w:pPr>
    <w:rPr>
      <w14:ligatures w14:val="standardContextual"/>
    </w:rPr>
  </w:style>
  <w:style w:type="paragraph" w:customStyle="1" w:styleId="Bodytext310">
    <w:name w:val="Body text (31)"/>
    <w:basedOn w:val="Normal"/>
    <w:uiPriority w:val="99"/>
    <w:qFormat/>
    <w:rsid w:val="009D4A4C"/>
    <w:pPr>
      <w:spacing w:line="256" w:lineRule="auto"/>
    </w:pPr>
    <w:rPr>
      <w14:ligatures w14:val="standardContextual"/>
    </w:rPr>
  </w:style>
  <w:style w:type="paragraph" w:customStyle="1" w:styleId="Heading22">
    <w:name w:val="Heading #22"/>
    <w:basedOn w:val="Normal"/>
    <w:uiPriority w:val="99"/>
    <w:qFormat/>
    <w:rsid w:val="009D4A4C"/>
    <w:pPr>
      <w:spacing w:line="256" w:lineRule="auto"/>
    </w:pPr>
    <w:rPr>
      <w14:ligatures w14:val="standardContextual"/>
    </w:rPr>
  </w:style>
  <w:style w:type="paragraph" w:customStyle="1" w:styleId="Bodytext131">
    <w:name w:val="Body text (131)"/>
    <w:basedOn w:val="Normal"/>
    <w:uiPriority w:val="99"/>
    <w:qFormat/>
    <w:rsid w:val="009D4A4C"/>
    <w:pPr>
      <w:spacing w:line="256" w:lineRule="auto"/>
    </w:pPr>
    <w:rPr>
      <w14:ligatures w14:val="standardContextual"/>
    </w:rPr>
  </w:style>
  <w:style w:type="paragraph" w:customStyle="1" w:styleId="Bodytext140">
    <w:name w:val="Body text (140)"/>
    <w:basedOn w:val="Normal"/>
    <w:uiPriority w:val="99"/>
    <w:qFormat/>
    <w:rsid w:val="009D4A4C"/>
    <w:pPr>
      <w:spacing w:line="256" w:lineRule="auto"/>
    </w:pPr>
    <w:rPr>
      <w14:ligatures w14:val="standardContextual"/>
    </w:rPr>
  </w:style>
  <w:style w:type="paragraph" w:customStyle="1" w:styleId="Bodytext141">
    <w:name w:val="Body text (141)"/>
    <w:basedOn w:val="Normal"/>
    <w:uiPriority w:val="99"/>
    <w:qFormat/>
    <w:rsid w:val="009D4A4C"/>
    <w:pPr>
      <w:spacing w:line="256" w:lineRule="auto"/>
    </w:pPr>
    <w:rPr>
      <w14:ligatures w14:val="standardContextual"/>
    </w:rPr>
  </w:style>
  <w:style w:type="paragraph" w:customStyle="1" w:styleId="Tableofcontents20">
    <w:name w:val="Table of contents (20)"/>
    <w:basedOn w:val="Normal"/>
    <w:uiPriority w:val="99"/>
    <w:qFormat/>
    <w:rsid w:val="009D4A4C"/>
    <w:pPr>
      <w:spacing w:line="256" w:lineRule="auto"/>
    </w:pPr>
    <w:rPr>
      <w14:ligatures w14:val="standardContextual"/>
    </w:rPr>
  </w:style>
  <w:style w:type="paragraph" w:customStyle="1" w:styleId="Tableofcontents21">
    <w:name w:val="Table of contents (21)"/>
    <w:basedOn w:val="Normal"/>
    <w:uiPriority w:val="99"/>
    <w:qFormat/>
    <w:rsid w:val="009D4A4C"/>
    <w:pPr>
      <w:spacing w:line="256" w:lineRule="auto"/>
    </w:pPr>
    <w:rPr>
      <w14:ligatures w14:val="standardContextual"/>
    </w:rPr>
  </w:style>
  <w:style w:type="paragraph" w:customStyle="1" w:styleId="Tableofcontents22">
    <w:name w:val="Table of contents (22)"/>
    <w:basedOn w:val="Normal"/>
    <w:uiPriority w:val="99"/>
    <w:qFormat/>
    <w:rsid w:val="009D4A4C"/>
    <w:pPr>
      <w:spacing w:line="256" w:lineRule="auto"/>
    </w:pPr>
    <w:rPr>
      <w14:ligatures w14:val="standardContextual"/>
    </w:rPr>
  </w:style>
  <w:style w:type="paragraph" w:customStyle="1" w:styleId="Bodytext142">
    <w:name w:val="Body text (142)"/>
    <w:basedOn w:val="Normal"/>
    <w:uiPriority w:val="99"/>
    <w:qFormat/>
    <w:rsid w:val="009D4A4C"/>
    <w:pPr>
      <w:spacing w:line="256" w:lineRule="auto"/>
    </w:pPr>
    <w:rPr>
      <w14:ligatures w14:val="standardContextual"/>
    </w:rPr>
  </w:style>
  <w:style w:type="paragraph" w:customStyle="1" w:styleId="Bodytext143">
    <w:name w:val="Body text (143)"/>
    <w:basedOn w:val="Normal"/>
    <w:uiPriority w:val="99"/>
    <w:qFormat/>
    <w:rsid w:val="009D4A4C"/>
    <w:pPr>
      <w:spacing w:line="256" w:lineRule="auto"/>
    </w:pPr>
    <w:rPr>
      <w14:ligatures w14:val="standardContextual"/>
    </w:rPr>
  </w:style>
  <w:style w:type="paragraph" w:customStyle="1" w:styleId="Bodytext144">
    <w:name w:val="Body text (144)"/>
    <w:basedOn w:val="Normal"/>
    <w:uiPriority w:val="99"/>
    <w:qFormat/>
    <w:rsid w:val="009D4A4C"/>
    <w:pPr>
      <w:spacing w:line="256" w:lineRule="auto"/>
    </w:pPr>
    <w:rPr>
      <w14:ligatures w14:val="standardContextual"/>
    </w:rPr>
  </w:style>
  <w:style w:type="paragraph" w:customStyle="1" w:styleId="Bodytext145">
    <w:name w:val="Body text (145)"/>
    <w:basedOn w:val="Normal"/>
    <w:uiPriority w:val="99"/>
    <w:qFormat/>
    <w:rsid w:val="009D4A4C"/>
    <w:pPr>
      <w:spacing w:line="256" w:lineRule="auto"/>
    </w:pPr>
    <w:rPr>
      <w14:ligatures w14:val="standardContextual"/>
    </w:rPr>
  </w:style>
  <w:style w:type="paragraph" w:customStyle="1" w:styleId="Bodytext146">
    <w:name w:val="Body text (146)"/>
    <w:basedOn w:val="Normal"/>
    <w:uiPriority w:val="99"/>
    <w:qFormat/>
    <w:rsid w:val="009D4A4C"/>
    <w:pPr>
      <w:spacing w:line="256" w:lineRule="auto"/>
    </w:pPr>
    <w:rPr>
      <w14:ligatures w14:val="standardContextual"/>
    </w:rPr>
  </w:style>
  <w:style w:type="paragraph" w:customStyle="1" w:styleId="Heading230">
    <w:name w:val="Heading #23"/>
    <w:basedOn w:val="Normal"/>
    <w:uiPriority w:val="99"/>
    <w:qFormat/>
    <w:rsid w:val="009D4A4C"/>
    <w:pPr>
      <w:spacing w:line="256" w:lineRule="auto"/>
    </w:pPr>
    <w:rPr>
      <w14:ligatures w14:val="standardContextual"/>
    </w:rPr>
  </w:style>
  <w:style w:type="paragraph" w:customStyle="1" w:styleId="Picturecaption36">
    <w:name w:val="Picture caption (36)"/>
    <w:basedOn w:val="Normal"/>
    <w:uiPriority w:val="99"/>
    <w:qFormat/>
    <w:rsid w:val="009D4A4C"/>
    <w:pPr>
      <w:spacing w:line="256" w:lineRule="auto"/>
    </w:pPr>
    <w:rPr>
      <w14:ligatures w14:val="standardContextual"/>
    </w:rPr>
  </w:style>
  <w:style w:type="paragraph" w:customStyle="1" w:styleId="Picturecaption42">
    <w:name w:val="Picture caption (42)"/>
    <w:basedOn w:val="Normal"/>
    <w:uiPriority w:val="99"/>
    <w:qFormat/>
    <w:rsid w:val="009D4A4C"/>
    <w:pPr>
      <w:spacing w:line="256" w:lineRule="auto"/>
    </w:pPr>
    <w:rPr>
      <w14:ligatures w14:val="standardContextual"/>
    </w:rPr>
  </w:style>
  <w:style w:type="paragraph" w:customStyle="1" w:styleId="Bodytext154">
    <w:name w:val="Body text (154)"/>
    <w:basedOn w:val="Normal"/>
    <w:uiPriority w:val="99"/>
    <w:qFormat/>
    <w:rsid w:val="009D4A4C"/>
    <w:pPr>
      <w:spacing w:line="256" w:lineRule="auto"/>
    </w:pPr>
    <w:rPr>
      <w14:ligatures w14:val="standardContextual"/>
    </w:rPr>
  </w:style>
  <w:style w:type="paragraph" w:customStyle="1" w:styleId="Bodytext155">
    <w:name w:val="Body text (155)"/>
    <w:basedOn w:val="Normal"/>
    <w:uiPriority w:val="99"/>
    <w:qFormat/>
    <w:rsid w:val="009D4A4C"/>
    <w:pPr>
      <w:spacing w:line="256" w:lineRule="auto"/>
    </w:pPr>
    <w:rPr>
      <w14:ligatures w14:val="standardContextual"/>
    </w:rPr>
  </w:style>
  <w:style w:type="paragraph" w:customStyle="1" w:styleId="Bodytext156">
    <w:name w:val="Body text (156)"/>
    <w:basedOn w:val="Normal"/>
    <w:uiPriority w:val="99"/>
    <w:qFormat/>
    <w:rsid w:val="009D4A4C"/>
    <w:pPr>
      <w:spacing w:line="256" w:lineRule="auto"/>
    </w:pPr>
    <w:rPr>
      <w14:ligatures w14:val="standardContextual"/>
    </w:rPr>
  </w:style>
  <w:style w:type="paragraph" w:customStyle="1" w:styleId="Bodytext60">
    <w:name w:val="Body text (60)"/>
    <w:basedOn w:val="Normal"/>
    <w:uiPriority w:val="99"/>
    <w:qFormat/>
    <w:rsid w:val="009D4A4C"/>
    <w:pPr>
      <w:spacing w:line="256" w:lineRule="auto"/>
    </w:pPr>
    <w:rPr>
      <w14:ligatures w14:val="standardContextual"/>
    </w:rPr>
  </w:style>
  <w:style w:type="paragraph" w:customStyle="1" w:styleId="Bodytext158">
    <w:name w:val="Body text (158)"/>
    <w:basedOn w:val="Normal"/>
    <w:uiPriority w:val="99"/>
    <w:qFormat/>
    <w:rsid w:val="009D4A4C"/>
    <w:pPr>
      <w:spacing w:line="256" w:lineRule="auto"/>
    </w:pPr>
    <w:rPr>
      <w14:ligatures w14:val="standardContextual"/>
    </w:rPr>
  </w:style>
  <w:style w:type="paragraph" w:customStyle="1" w:styleId="Bodytext159">
    <w:name w:val="Body text (159)"/>
    <w:basedOn w:val="Normal"/>
    <w:uiPriority w:val="99"/>
    <w:qFormat/>
    <w:rsid w:val="009D4A4C"/>
    <w:pPr>
      <w:spacing w:line="256" w:lineRule="auto"/>
    </w:pPr>
    <w:rPr>
      <w14:ligatures w14:val="standardContextual"/>
    </w:rPr>
  </w:style>
  <w:style w:type="paragraph" w:customStyle="1" w:styleId="Bodytext160">
    <w:name w:val="Body text (160)"/>
    <w:basedOn w:val="Normal"/>
    <w:uiPriority w:val="99"/>
    <w:qFormat/>
    <w:rsid w:val="009D4A4C"/>
    <w:pPr>
      <w:spacing w:line="256" w:lineRule="auto"/>
    </w:pPr>
    <w:rPr>
      <w14:ligatures w14:val="standardContextual"/>
    </w:rPr>
  </w:style>
  <w:style w:type="paragraph" w:customStyle="1" w:styleId="Picturecaption4">
    <w:name w:val="Picture caption (4)"/>
    <w:basedOn w:val="Normal"/>
    <w:uiPriority w:val="99"/>
    <w:qFormat/>
    <w:rsid w:val="009D4A4C"/>
    <w:pPr>
      <w:spacing w:line="256" w:lineRule="auto"/>
    </w:pPr>
    <w:rPr>
      <w14:ligatures w14:val="standardContextual"/>
    </w:rPr>
  </w:style>
  <w:style w:type="paragraph" w:customStyle="1" w:styleId="Heading10">
    <w:name w:val="Heading #10"/>
    <w:basedOn w:val="Normal"/>
    <w:uiPriority w:val="99"/>
    <w:qFormat/>
    <w:rsid w:val="009D4A4C"/>
    <w:pPr>
      <w:spacing w:line="256" w:lineRule="auto"/>
    </w:pPr>
    <w:rPr>
      <w14:ligatures w14:val="standardContextual"/>
    </w:rPr>
  </w:style>
  <w:style w:type="paragraph" w:customStyle="1" w:styleId="Picturecaption3">
    <w:name w:val="Picture caption (3)"/>
    <w:basedOn w:val="Normal"/>
    <w:uiPriority w:val="99"/>
    <w:qFormat/>
    <w:rsid w:val="009D4A4C"/>
    <w:pPr>
      <w:spacing w:line="256" w:lineRule="auto"/>
    </w:pPr>
    <w:rPr>
      <w14:ligatures w14:val="standardContextual"/>
    </w:rPr>
  </w:style>
  <w:style w:type="paragraph" w:customStyle="1" w:styleId="Heading13">
    <w:name w:val="Heading #13"/>
    <w:basedOn w:val="Normal"/>
    <w:uiPriority w:val="99"/>
    <w:qFormat/>
    <w:rsid w:val="009D4A4C"/>
    <w:pPr>
      <w:spacing w:line="256" w:lineRule="auto"/>
    </w:pPr>
    <w:rPr>
      <w14:ligatures w14:val="standardContextual"/>
    </w:rPr>
  </w:style>
  <w:style w:type="paragraph" w:customStyle="1" w:styleId="Heading92">
    <w:name w:val="Heading #9 (2)"/>
    <w:basedOn w:val="Normal"/>
    <w:uiPriority w:val="99"/>
    <w:qFormat/>
    <w:rsid w:val="009D4A4C"/>
    <w:pPr>
      <w:spacing w:line="256" w:lineRule="auto"/>
    </w:pPr>
    <w:rPr>
      <w14:ligatures w14:val="standardContextual"/>
    </w:rPr>
  </w:style>
  <w:style w:type="paragraph" w:customStyle="1" w:styleId="Heading15">
    <w:name w:val="Heading #15"/>
    <w:basedOn w:val="Normal"/>
    <w:uiPriority w:val="99"/>
    <w:qFormat/>
    <w:rsid w:val="009D4A4C"/>
    <w:pPr>
      <w:spacing w:line="256" w:lineRule="auto"/>
    </w:pPr>
    <w:rPr>
      <w14:ligatures w14:val="standardContextual"/>
    </w:rPr>
  </w:style>
  <w:style w:type="paragraph" w:customStyle="1" w:styleId="Bodytext38">
    <w:name w:val="Body text (38)"/>
    <w:basedOn w:val="Normal"/>
    <w:uiPriority w:val="99"/>
    <w:qFormat/>
    <w:rsid w:val="009D4A4C"/>
    <w:pPr>
      <w:spacing w:line="256" w:lineRule="auto"/>
    </w:pPr>
    <w:rPr>
      <w14:ligatures w14:val="standardContextual"/>
    </w:rPr>
  </w:style>
  <w:style w:type="paragraph" w:customStyle="1" w:styleId="Heading17">
    <w:name w:val="Heading #17"/>
    <w:basedOn w:val="Normal"/>
    <w:uiPriority w:val="99"/>
    <w:qFormat/>
    <w:rsid w:val="009D4A4C"/>
    <w:pPr>
      <w:spacing w:line="256" w:lineRule="auto"/>
    </w:pPr>
    <w:rPr>
      <w14:ligatures w14:val="standardContextual"/>
    </w:rPr>
  </w:style>
  <w:style w:type="paragraph" w:customStyle="1" w:styleId="Bodytext97">
    <w:name w:val="Body text (97)"/>
    <w:basedOn w:val="Normal"/>
    <w:uiPriority w:val="99"/>
    <w:qFormat/>
    <w:rsid w:val="009D4A4C"/>
    <w:pPr>
      <w:spacing w:line="256" w:lineRule="auto"/>
    </w:pPr>
    <w:rPr>
      <w14:ligatures w14:val="standardContextual"/>
    </w:rPr>
  </w:style>
  <w:style w:type="paragraph" w:customStyle="1" w:styleId="Bodytext42">
    <w:name w:val="Body text (42)"/>
    <w:basedOn w:val="Normal"/>
    <w:uiPriority w:val="99"/>
    <w:qFormat/>
    <w:rsid w:val="009D4A4C"/>
    <w:pPr>
      <w:spacing w:line="256" w:lineRule="auto"/>
    </w:pPr>
    <w:rPr>
      <w14:ligatures w14:val="standardContextual"/>
    </w:rPr>
  </w:style>
  <w:style w:type="paragraph" w:customStyle="1" w:styleId="Picturecaption9">
    <w:name w:val="Picture caption (9)"/>
    <w:basedOn w:val="Normal"/>
    <w:uiPriority w:val="99"/>
    <w:qFormat/>
    <w:rsid w:val="009D4A4C"/>
    <w:pPr>
      <w:spacing w:line="256" w:lineRule="auto"/>
    </w:pPr>
    <w:rPr>
      <w14:ligatures w14:val="standardContextual"/>
    </w:rPr>
  </w:style>
  <w:style w:type="paragraph" w:customStyle="1" w:styleId="Bodytext96">
    <w:name w:val="Body text (96)"/>
    <w:basedOn w:val="Normal"/>
    <w:uiPriority w:val="99"/>
    <w:qFormat/>
    <w:rsid w:val="009D4A4C"/>
    <w:pPr>
      <w:spacing w:line="256" w:lineRule="auto"/>
    </w:pPr>
    <w:rPr>
      <w14:ligatures w14:val="standardContextual"/>
    </w:rPr>
  </w:style>
  <w:style w:type="paragraph" w:customStyle="1" w:styleId="Heading142">
    <w:name w:val="Heading #14 (2)"/>
    <w:basedOn w:val="Normal"/>
    <w:uiPriority w:val="99"/>
    <w:qFormat/>
    <w:rsid w:val="009D4A4C"/>
    <w:pPr>
      <w:spacing w:line="256" w:lineRule="auto"/>
    </w:pPr>
    <w:rPr>
      <w14:ligatures w14:val="standardContextual"/>
    </w:rPr>
  </w:style>
  <w:style w:type="paragraph" w:customStyle="1" w:styleId="Picturecaption31">
    <w:name w:val="Picture caption (31)"/>
    <w:basedOn w:val="Normal"/>
    <w:uiPriority w:val="99"/>
    <w:qFormat/>
    <w:rsid w:val="009D4A4C"/>
    <w:pPr>
      <w:spacing w:line="256" w:lineRule="auto"/>
    </w:pPr>
    <w:rPr>
      <w14:ligatures w14:val="standardContextual"/>
    </w:rPr>
  </w:style>
  <w:style w:type="paragraph" w:customStyle="1" w:styleId="Picturecaption27">
    <w:name w:val="Picture caption (27)"/>
    <w:basedOn w:val="Normal"/>
    <w:uiPriority w:val="99"/>
    <w:qFormat/>
    <w:rsid w:val="009D4A4C"/>
    <w:pPr>
      <w:spacing w:line="256" w:lineRule="auto"/>
    </w:pPr>
    <w:rPr>
      <w14:ligatures w14:val="standardContextual"/>
    </w:rPr>
  </w:style>
  <w:style w:type="paragraph" w:customStyle="1" w:styleId="Bodytext43">
    <w:name w:val="Body text (43)"/>
    <w:basedOn w:val="Normal"/>
    <w:uiPriority w:val="99"/>
    <w:qFormat/>
    <w:rsid w:val="009D4A4C"/>
    <w:pPr>
      <w:spacing w:line="256" w:lineRule="auto"/>
    </w:pPr>
    <w:rPr>
      <w14:ligatures w14:val="standardContextual"/>
    </w:rPr>
  </w:style>
  <w:style w:type="paragraph" w:customStyle="1" w:styleId="Bodytext109">
    <w:name w:val="Body text (109)"/>
    <w:basedOn w:val="Normal"/>
    <w:uiPriority w:val="99"/>
    <w:qFormat/>
    <w:rsid w:val="009D4A4C"/>
    <w:pPr>
      <w:spacing w:line="256" w:lineRule="auto"/>
    </w:pPr>
    <w:rPr>
      <w14:ligatures w14:val="standardContextual"/>
    </w:rPr>
  </w:style>
  <w:style w:type="paragraph" w:customStyle="1" w:styleId="Bodytext110">
    <w:name w:val="Body text (110)"/>
    <w:basedOn w:val="Normal"/>
    <w:uiPriority w:val="99"/>
    <w:qFormat/>
    <w:rsid w:val="009D4A4C"/>
    <w:pPr>
      <w:spacing w:line="256" w:lineRule="auto"/>
    </w:pPr>
    <w:rPr>
      <w14:ligatures w14:val="standardContextual"/>
    </w:rPr>
  </w:style>
  <w:style w:type="paragraph" w:customStyle="1" w:styleId="Bodytext111">
    <w:name w:val="Body text (111)"/>
    <w:basedOn w:val="Normal"/>
    <w:uiPriority w:val="99"/>
    <w:qFormat/>
    <w:rsid w:val="009D4A4C"/>
    <w:pPr>
      <w:spacing w:line="256" w:lineRule="auto"/>
    </w:pPr>
    <w:rPr>
      <w14:ligatures w14:val="standardContextual"/>
    </w:rPr>
  </w:style>
  <w:style w:type="paragraph" w:customStyle="1" w:styleId="Tablecaption7">
    <w:name w:val="Table caption (7)"/>
    <w:basedOn w:val="Normal"/>
    <w:uiPriority w:val="99"/>
    <w:qFormat/>
    <w:rsid w:val="009D4A4C"/>
    <w:pPr>
      <w:spacing w:line="256" w:lineRule="auto"/>
    </w:pPr>
    <w:rPr>
      <w14:ligatures w14:val="standardContextual"/>
    </w:rPr>
  </w:style>
  <w:style w:type="paragraph" w:customStyle="1" w:styleId="Bodytext112">
    <w:name w:val="Body text (112)"/>
    <w:basedOn w:val="Normal"/>
    <w:uiPriority w:val="99"/>
    <w:qFormat/>
    <w:rsid w:val="009D4A4C"/>
    <w:pPr>
      <w:spacing w:line="256" w:lineRule="auto"/>
    </w:pPr>
    <w:rPr>
      <w14:ligatures w14:val="standardContextual"/>
    </w:rPr>
  </w:style>
  <w:style w:type="paragraph" w:customStyle="1" w:styleId="Bodytext113">
    <w:name w:val="Body text (113)"/>
    <w:basedOn w:val="Normal"/>
    <w:uiPriority w:val="99"/>
    <w:qFormat/>
    <w:rsid w:val="009D4A4C"/>
    <w:pPr>
      <w:spacing w:line="256" w:lineRule="auto"/>
    </w:pPr>
    <w:rPr>
      <w14:ligatures w14:val="standardContextual"/>
    </w:rPr>
  </w:style>
  <w:style w:type="paragraph" w:customStyle="1" w:styleId="Tableofcontents10">
    <w:name w:val="Table of contents (10)"/>
    <w:basedOn w:val="Normal"/>
    <w:uiPriority w:val="99"/>
    <w:qFormat/>
    <w:rsid w:val="009D4A4C"/>
    <w:pPr>
      <w:spacing w:line="256" w:lineRule="auto"/>
    </w:pPr>
    <w:rPr>
      <w14:ligatures w14:val="standardContextual"/>
    </w:rPr>
  </w:style>
  <w:style w:type="paragraph" w:customStyle="1" w:styleId="Tableofcontents12">
    <w:name w:val="Table of contents (12)"/>
    <w:basedOn w:val="Normal"/>
    <w:uiPriority w:val="99"/>
    <w:qFormat/>
    <w:rsid w:val="009D4A4C"/>
    <w:pPr>
      <w:spacing w:line="256" w:lineRule="auto"/>
    </w:pPr>
    <w:rPr>
      <w14:ligatures w14:val="standardContextual"/>
    </w:rPr>
  </w:style>
  <w:style w:type="paragraph" w:customStyle="1" w:styleId="Tableofcontents14">
    <w:name w:val="Table of contents (14)"/>
    <w:basedOn w:val="Normal"/>
    <w:uiPriority w:val="99"/>
    <w:qFormat/>
    <w:rsid w:val="009D4A4C"/>
    <w:pPr>
      <w:spacing w:line="256" w:lineRule="auto"/>
    </w:pPr>
    <w:rPr>
      <w14:ligatures w14:val="standardContextual"/>
    </w:rPr>
  </w:style>
  <w:style w:type="paragraph" w:customStyle="1" w:styleId="Heading162">
    <w:name w:val="Heading #16 (2)"/>
    <w:basedOn w:val="Normal"/>
    <w:uiPriority w:val="99"/>
    <w:qFormat/>
    <w:rsid w:val="009D4A4C"/>
    <w:pPr>
      <w:spacing w:line="256" w:lineRule="auto"/>
    </w:pPr>
    <w:rPr>
      <w14:ligatures w14:val="standardContextual"/>
    </w:rPr>
  </w:style>
  <w:style w:type="paragraph" w:customStyle="1" w:styleId="txgreen">
    <w:name w:val="txgreen"/>
    <w:basedOn w:val="Normal"/>
    <w:uiPriority w:val="99"/>
    <w:qFormat/>
    <w:rsid w:val="009D4A4C"/>
    <w:pPr>
      <w:spacing w:line="256" w:lineRule="auto"/>
    </w:pPr>
    <w:rPr>
      <w14:ligatures w14:val="standardContextual"/>
    </w:rPr>
  </w:style>
  <w:style w:type="paragraph" w:customStyle="1" w:styleId="rtecenter">
    <w:name w:val="rtecenter"/>
    <w:basedOn w:val="Normal"/>
    <w:uiPriority w:val="99"/>
    <w:qFormat/>
    <w:rsid w:val="009D4A4C"/>
    <w:pPr>
      <w:spacing w:line="256" w:lineRule="auto"/>
    </w:pPr>
    <w:rPr>
      <w14:ligatures w14:val="standardContextual"/>
    </w:rPr>
  </w:style>
  <w:style w:type="paragraph" w:customStyle="1" w:styleId="cardunderline0">
    <w:name w:val="card underline"/>
    <w:basedOn w:val="Normal"/>
    <w:next w:val="GAUnderline"/>
    <w:uiPriority w:val="99"/>
    <w:qFormat/>
    <w:rsid w:val="009D4A4C"/>
    <w:pPr>
      <w:spacing w:line="256" w:lineRule="auto"/>
    </w:pPr>
    <w:rPr>
      <w14:ligatures w14:val="standardContextual"/>
    </w:rPr>
  </w:style>
  <w:style w:type="paragraph" w:customStyle="1" w:styleId="bodyintro">
    <w:name w:val="bodyintro"/>
    <w:basedOn w:val="Normal"/>
    <w:uiPriority w:val="99"/>
    <w:qFormat/>
    <w:rsid w:val="009D4A4C"/>
    <w:pPr>
      <w:spacing w:line="256" w:lineRule="auto"/>
    </w:pPr>
    <w:rPr>
      <w14:ligatures w14:val="standardContextual"/>
    </w:rPr>
  </w:style>
  <w:style w:type="paragraph" w:customStyle="1" w:styleId="UnderlinedEv">
    <w:name w:val="Underlined Ev"/>
    <w:basedOn w:val="Normal"/>
    <w:next w:val="Normal"/>
    <w:link w:val="UnderlinedEvChar"/>
    <w:qFormat/>
    <w:rsid w:val="009D4A4C"/>
    <w:pPr>
      <w:spacing w:line="256" w:lineRule="auto"/>
    </w:pPr>
    <w:rPr>
      <w:rFonts w:ascii="Verdana" w:hAnsi="Verdana"/>
      <w:sz w:val="16"/>
      <w:u w:val="thick"/>
    </w:rPr>
  </w:style>
  <w:style w:type="paragraph" w:customStyle="1" w:styleId="txttitle">
    <w:name w:val="txttitle"/>
    <w:basedOn w:val="Normal"/>
    <w:uiPriority w:val="99"/>
    <w:qFormat/>
    <w:rsid w:val="009D4A4C"/>
    <w:pPr>
      <w:spacing w:before="100" w:beforeAutospacing="1" w:after="100" w:afterAutospacing="1" w:line="256" w:lineRule="auto"/>
    </w:pPr>
    <w:rPr>
      <w:sz w:val="24"/>
      <w14:ligatures w14:val="standardContextual"/>
    </w:rPr>
  </w:style>
  <w:style w:type="paragraph" w:customStyle="1" w:styleId="DebateBlocking">
    <w:name w:val="DebateBlocking"/>
    <w:basedOn w:val="Normal"/>
    <w:next w:val="Nothing"/>
    <w:uiPriority w:val="99"/>
    <w:qFormat/>
    <w:rsid w:val="009D4A4C"/>
    <w:pPr>
      <w:spacing w:line="256" w:lineRule="auto"/>
    </w:pPr>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9D4A4C"/>
    <w:pPr>
      <w:spacing w:line="256" w:lineRule="auto"/>
    </w:pPr>
    <w:rPr>
      <w14:ligatures w14:val="standardContextual"/>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bylinejb">
    <w:name w:val="bylinejb"/>
    <w:basedOn w:val="Normal"/>
    <w:uiPriority w:val="99"/>
    <w:qFormat/>
    <w:rsid w:val="009D4A4C"/>
    <w:pPr>
      <w:spacing w:before="100" w:beforeAutospacing="1" w:after="100" w:afterAutospacing="1" w:line="256" w:lineRule="auto"/>
    </w:pPr>
    <w:rPr>
      <w:rFonts w:ascii="Times" w:hAnsi="Times"/>
      <w:szCs w:val="20"/>
      <w14:ligatures w14:val="standardContextual"/>
    </w:rPr>
  </w:style>
  <w:style w:type="paragraph" w:customStyle="1" w:styleId="bylineaffiliation">
    <w:name w:val="bylineaffiliation"/>
    <w:basedOn w:val="Normal"/>
    <w:uiPriority w:val="99"/>
    <w:qFormat/>
    <w:rsid w:val="009D4A4C"/>
    <w:pPr>
      <w:spacing w:before="100" w:beforeAutospacing="1" w:after="100" w:afterAutospacing="1" w:line="256" w:lineRule="auto"/>
    </w:pPr>
    <w:rPr>
      <w:rFonts w:ascii="Times" w:hAnsi="Times"/>
      <w:szCs w:val="20"/>
      <w14:ligatures w14:val="standardContextual"/>
    </w:rPr>
  </w:style>
  <w:style w:type="character" w:customStyle="1" w:styleId="HeaderInitialChar">
    <w:name w:val="Header Initial Char"/>
    <w:link w:val="HeaderInitial"/>
    <w:locked/>
    <w:rsid w:val="009D4A4C"/>
    <w:rPr>
      <w:rFonts w:ascii="Calibri" w:eastAsia="Times New Roman" w:hAnsi="Calibri" w:cs="Calibri"/>
      <w:b/>
      <w:caps/>
      <w:sz w:val="40"/>
      <w:szCs w:val="40"/>
    </w:rPr>
  </w:style>
  <w:style w:type="paragraph" w:customStyle="1" w:styleId="HeaderInitial">
    <w:name w:val="Header Initial"/>
    <w:basedOn w:val="Normal"/>
    <w:link w:val="HeaderInitialChar"/>
    <w:qFormat/>
    <w:rsid w:val="009D4A4C"/>
    <w:pPr>
      <w:pBdr>
        <w:bottom w:val="single" w:sz="12" w:space="1" w:color="auto"/>
      </w:pBdr>
      <w:spacing w:line="256" w:lineRule="auto"/>
      <w:jc w:val="center"/>
      <w:outlineLvl w:val="0"/>
    </w:pPr>
    <w:rPr>
      <w:rFonts w:eastAsia="Times New Roman"/>
      <w:b/>
      <w:caps/>
      <w:sz w:val="40"/>
      <w:szCs w:val="40"/>
    </w:rPr>
  </w:style>
  <w:style w:type="paragraph" w:customStyle="1" w:styleId="StyleCardtagNoSpacing1NoSpacing11NoSpacing2DebateTextRea">
    <w:name w:val="Style CardtagNo Spacing1No Spacing11No Spacing2Debate TextRea..."/>
    <w:basedOn w:val="Normal"/>
    <w:uiPriority w:val="99"/>
    <w:qFormat/>
    <w:rsid w:val="009D4A4C"/>
    <w:pPr>
      <w:spacing w:line="256" w:lineRule="auto"/>
    </w:pPr>
    <w:rPr>
      <w:rFonts w:asciiTheme="minorHAnsi" w:hAnsiTheme="minorHAnsi"/>
      <w:bCs/>
      <w:sz w:val="16"/>
      <w14:ligatures w14:val="standardContextual"/>
    </w:rPr>
  </w:style>
  <w:style w:type="paragraph" w:customStyle="1" w:styleId="TagNew">
    <w:name w:val="Tag New"/>
    <w:uiPriority w:val="99"/>
    <w:qFormat/>
    <w:rsid w:val="009D4A4C"/>
    <w:rPr>
      <w:rFonts w:ascii="Times New Roman" w:hAnsi="Times New Roman" w:cs="Times New Roman"/>
      <w:b/>
      <w:szCs w:val="20"/>
      <w14:ligatures w14:val="standardContextual"/>
    </w:rPr>
  </w:style>
  <w:style w:type="paragraph" w:customStyle="1" w:styleId="TagNew0">
    <w:name w:val="Tag_New"/>
    <w:uiPriority w:val="99"/>
    <w:qFormat/>
    <w:rsid w:val="009D4A4C"/>
    <w:rPr>
      <w:rFonts w:ascii="Times New Roman" w:eastAsia="Malgun Gothic" w:hAnsi="Times New Roman" w:cs="Times New Roman"/>
      <w:b/>
      <w:bCs/>
      <w:szCs w:val="26"/>
      <w14:ligatures w14:val="standardContextual"/>
    </w:rPr>
  </w:style>
  <w:style w:type="paragraph" w:customStyle="1" w:styleId="TagNew1">
    <w:name w:val="Tag+New"/>
    <w:uiPriority w:val="99"/>
    <w:qFormat/>
    <w:rsid w:val="009D4A4C"/>
    <w:rPr>
      <w:rFonts w:ascii="Times New Roman" w:eastAsia="Calibri" w:hAnsi="Times New Roman" w:cs="Times New Roman"/>
      <w:b/>
      <w:szCs w:val="22"/>
      <w14:ligatures w14:val="standardContextual"/>
    </w:rPr>
  </w:style>
  <w:style w:type="paragraph" w:customStyle="1" w:styleId="cnnstorypgraphtxt">
    <w:name w:val="cnn_storypgraphtx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9D4A4C"/>
    <w:pPr>
      <w:keepLines/>
      <w:shd w:val="clear" w:color="auto" w:fill="FFFFFF"/>
      <w:tabs>
        <w:tab w:val="left" w:pos="3870"/>
      </w:tabs>
      <w:snapToGrid w:val="0"/>
      <w:spacing w:before="60" w:line="170" w:lineRule="exact"/>
      <w:ind w:left="504" w:hanging="288"/>
    </w:pPr>
    <w:rPr>
      <w:rFonts w:eastAsia="Times New Roman"/>
      <w:sz w:val="16"/>
      <w:szCs w:val="20"/>
      <w14:ligatures w14:val="standardContextual"/>
    </w:rPr>
  </w:style>
  <w:style w:type="paragraph" w:customStyle="1" w:styleId="underlined1">
    <w:name w:val="underlined1"/>
    <w:next w:val="Normal"/>
    <w:autoRedefine/>
    <w:uiPriority w:val="99"/>
    <w:qFormat/>
    <w:rsid w:val="009D4A4C"/>
    <w:pPr>
      <w:contextualSpacing/>
    </w:pPr>
    <w:rPr>
      <w:rFonts w:ascii="Times New Roman" w:eastAsia="Malgun Gothic" w:hAnsi="Times New Roman" w:cs="Times New Roman"/>
      <w:sz w:val="21"/>
      <w:u w:val="single"/>
      <w14:ligatures w14:val="standardContextual"/>
    </w:rPr>
  </w:style>
  <w:style w:type="character" w:customStyle="1" w:styleId="SourceBoldedChar">
    <w:name w:val="Source Bolded Char"/>
    <w:link w:val="SourceBolded"/>
    <w:locked/>
    <w:rsid w:val="009D4A4C"/>
    <w:rPr>
      <w:rFonts w:ascii="Calibri" w:eastAsia="Times New Roman" w:hAnsi="Calibri" w:cs="Calibri"/>
      <w:b/>
      <w:lang w:val="x-none" w:eastAsia="x-none"/>
    </w:rPr>
  </w:style>
  <w:style w:type="paragraph" w:customStyle="1" w:styleId="SourceBolded">
    <w:name w:val="Source Bolded"/>
    <w:basedOn w:val="Normaltext1"/>
    <w:next w:val="Normaltext1"/>
    <w:link w:val="SourceBoldedChar"/>
    <w:autoRedefine/>
    <w:qFormat/>
    <w:rsid w:val="009D4A4C"/>
    <w:pPr>
      <w:spacing w:line="256" w:lineRule="auto"/>
    </w:pPr>
    <w:rPr>
      <w:rFonts w:eastAsia="Times New Roman"/>
      <w:b/>
      <w:sz w:val="24"/>
      <w:lang w:val="x-none" w:eastAsia="x-none"/>
    </w:rPr>
  </w:style>
  <w:style w:type="character" w:customStyle="1" w:styleId="CardDownSizeChar">
    <w:name w:val="CardDownSize Char"/>
    <w:link w:val="CardDownSize"/>
    <w:locked/>
    <w:rsid w:val="009D4A4C"/>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9D4A4C"/>
    <w:pPr>
      <w:spacing w:line="256" w:lineRule="auto"/>
    </w:pPr>
    <w:rPr>
      <w:rFonts w:eastAsia="Calibri"/>
      <w:sz w:val="16"/>
      <w:szCs w:val="20"/>
      <w:lang w:val="x-none" w:eastAsia="x-none"/>
    </w:rPr>
  </w:style>
  <w:style w:type="paragraph" w:customStyle="1" w:styleId="Non-NavPanelTag">
    <w:name w:val="Non-Nav Panel Tag"/>
    <w:basedOn w:val="Normal"/>
    <w:uiPriority w:val="99"/>
    <w:qFormat/>
    <w:rsid w:val="009D4A4C"/>
    <w:pPr>
      <w:spacing w:line="256" w:lineRule="auto"/>
    </w:pPr>
    <w:rPr>
      <w:b/>
      <w:sz w:val="26"/>
      <w14:ligatures w14:val="standardContextual"/>
    </w:rPr>
  </w:style>
  <w:style w:type="paragraph" w:customStyle="1" w:styleId="Aa">
    <w:name w:val="A"/>
    <w:basedOn w:val="Default"/>
    <w:next w:val="Default"/>
    <w:uiPriority w:val="99"/>
    <w:qFormat/>
    <w:rsid w:val="009D4A4C"/>
    <w:pPr>
      <w:spacing w:after="0" w:line="240" w:lineRule="auto"/>
    </w:pPr>
    <w:rPr>
      <w:rFonts w:ascii="Times New Roman" w:eastAsia="Times New Roman" w:hAnsi="Times New Roman" w:cs="Times New Roman"/>
      <w:sz w:val="24"/>
      <w:lang w:bidi="en-US"/>
      <w14:ligatures w14:val="standardContextual"/>
    </w:rPr>
  </w:style>
  <w:style w:type="paragraph" w:customStyle="1" w:styleId="Repeatblockheading0">
    <w:name w:val="Repeat block heading"/>
    <w:basedOn w:val="Normal"/>
    <w:uiPriority w:val="99"/>
    <w:qFormat/>
    <w:rsid w:val="009D4A4C"/>
    <w:pPr>
      <w:pBdr>
        <w:bottom w:val="single" w:sz="12" w:space="1" w:color="auto"/>
      </w:pBdr>
      <w:spacing w:line="256" w:lineRule="auto"/>
      <w:jc w:val="center"/>
      <w:outlineLvl w:val="1"/>
    </w:pPr>
    <w:rPr>
      <w:rFonts w:ascii="Estrangelo Edessa" w:eastAsia="Times New Roman" w:hAnsi="Estrangelo Edessa"/>
      <w:b/>
      <w:sz w:val="48"/>
      <w:szCs w:val="48"/>
      <w14:ligatures w14:val="standardContextual"/>
    </w:rPr>
  </w:style>
  <w:style w:type="paragraph" w:customStyle="1" w:styleId="TashmaHeader2">
    <w:name w:val="Tashma_Header2"/>
    <w:basedOn w:val="Heading2"/>
    <w:uiPriority w:val="99"/>
    <w:qFormat/>
    <w:rsid w:val="009D4A4C"/>
    <w:pPr>
      <w:spacing w:after="160" w:line="256" w:lineRule="auto"/>
    </w:pPr>
    <w:rPr>
      <w:rFonts w:eastAsia="SimSun" w:cstheme="minorBidi"/>
      <w:sz w:val="28"/>
      <w14:ligatures w14:val="standardContextual"/>
    </w:rPr>
  </w:style>
  <w:style w:type="paragraph" w:customStyle="1" w:styleId="TashmaHeading1">
    <w:name w:val="Tashma_Heading1"/>
    <w:basedOn w:val="Heading1"/>
    <w:uiPriority w:val="99"/>
    <w:qFormat/>
    <w:rsid w:val="009D4A4C"/>
    <w:pPr>
      <w:spacing w:after="160" w:line="256" w:lineRule="auto"/>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D4A4C"/>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9D4A4C"/>
    <w:pPr>
      <w:spacing w:line="256" w:lineRule="auto"/>
      <w:ind w:left="1440" w:right="1440"/>
    </w:pPr>
    <w:rPr>
      <w:sz w:val="24"/>
    </w:rPr>
  </w:style>
  <w:style w:type="paragraph" w:customStyle="1" w:styleId="pagpag1">
    <w:name w:val="pagpag1"/>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pagpag2">
    <w:name w:val="pagpag2"/>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BodyText311">
    <w:name w:val="Body Text 31"/>
    <w:basedOn w:val="Normal"/>
    <w:next w:val="BodyText3"/>
    <w:uiPriority w:val="99"/>
    <w:qFormat/>
    <w:rsid w:val="009D4A4C"/>
    <w:pPr>
      <w:spacing w:after="120" w:line="256" w:lineRule="auto"/>
    </w:pPr>
    <w:rPr>
      <w:bCs/>
      <w:color w:val="000000"/>
      <w14:ligatures w14:val="standardContextual"/>
    </w:rPr>
  </w:style>
  <w:style w:type="paragraph" w:customStyle="1" w:styleId="BodyTextIndent1">
    <w:name w:val="Body Text Indent1"/>
    <w:basedOn w:val="Normal"/>
    <w:next w:val="BodyTextIndent"/>
    <w:uiPriority w:val="99"/>
    <w:qFormat/>
    <w:rsid w:val="009D4A4C"/>
    <w:pPr>
      <w:spacing w:after="120" w:line="256" w:lineRule="auto"/>
      <w:ind w:left="360"/>
    </w:pPr>
    <w:rPr>
      <w:sz w:val="16"/>
      <w14:ligatures w14:val="standardContextual"/>
    </w:rPr>
  </w:style>
  <w:style w:type="paragraph" w:customStyle="1" w:styleId="BodyTextIndent31">
    <w:name w:val="Body Text Indent 31"/>
    <w:basedOn w:val="Normal"/>
    <w:next w:val="BodyTextIndent3"/>
    <w:uiPriority w:val="99"/>
    <w:semiHidden/>
    <w:qFormat/>
    <w:rsid w:val="009D4A4C"/>
    <w:pPr>
      <w:spacing w:after="120" w:line="256" w:lineRule="auto"/>
      <w:ind w:left="360"/>
    </w:pPr>
    <w:rPr>
      <w:sz w:val="14"/>
      <w14:ligatures w14:val="standardContextual"/>
    </w:rPr>
  </w:style>
  <w:style w:type="paragraph" w:customStyle="1" w:styleId="BodyTextIndent21">
    <w:name w:val="Body Text Indent 21"/>
    <w:basedOn w:val="Normal"/>
    <w:next w:val="BodyTextIndent2"/>
    <w:uiPriority w:val="99"/>
    <w:qFormat/>
    <w:rsid w:val="009D4A4C"/>
    <w:pPr>
      <w:spacing w:after="120" w:line="480" w:lineRule="auto"/>
      <w:ind w:left="360"/>
    </w:pPr>
    <w:rPr>
      <w:sz w:val="16"/>
      <w14:ligatures w14:val="standardContextual"/>
    </w:rPr>
  </w:style>
  <w:style w:type="paragraph" w:customStyle="1" w:styleId="z-BottomofForm1">
    <w:name w:val="z-Bottom of Form1"/>
    <w:basedOn w:val="Normal"/>
    <w:next w:val="Normal"/>
    <w:uiPriority w:val="99"/>
    <w:qFormat/>
    <w:rsid w:val="009D4A4C"/>
    <w:pPr>
      <w:pBdr>
        <w:top w:val="single" w:sz="6" w:space="1" w:color="auto"/>
      </w:pBdr>
      <w:spacing w:line="256" w:lineRule="auto"/>
      <w:jc w:val="center"/>
    </w:pPr>
    <w:rPr>
      <w:rFonts w:eastAsia="Times New Roman"/>
      <w:vanish/>
      <w:sz w:val="16"/>
      <w:szCs w:val="16"/>
      <w14:ligatures w14:val="standardContextual"/>
    </w:rPr>
  </w:style>
  <w:style w:type="paragraph" w:customStyle="1" w:styleId="arcticletext">
    <w:name w:val="arcticle_text"/>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cptchblock">
    <w:name w:val="cptch_block"/>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publisheddate">
    <w:name w:val="published_dat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headline-title">
    <w:name w:val="headline-title"/>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customStyle="1" w:styleId="StyleHotRouteLatinGaramond10ptChar">
    <w:name w:val="Style Hot Route + (Latin) Garamond 10 pt Char"/>
    <w:basedOn w:val="DefaultParagraphFont"/>
    <w:link w:val="StyleHotRouteLatinGaramond10pt"/>
    <w:locked/>
    <w:rsid w:val="009D4A4C"/>
    <w:rPr>
      <w:rFonts w:ascii="Garamond" w:eastAsia="Cambria" w:hAnsi="Garamond" w:cs="Calibri"/>
      <w:sz w:val="20"/>
    </w:rPr>
  </w:style>
  <w:style w:type="paragraph" w:customStyle="1" w:styleId="StyleHotRouteLatinGaramond10pt">
    <w:name w:val="Style Hot Route + (Latin) Garamond 10 pt"/>
    <w:basedOn w:val="HotRoute"/>
    <w:link w:val="StyleHotRouteLatinGaramond10ptChar"/>
    <w:qFormat/>
    <w:rsid w:val="009D4A4C"/>
    <w:pPr>
      <w:spacing w:line="256" w:lineRule="auto"/>
      <w:ind w:left="0"/>
    </w:pPr>
    <w:rPr>
      <w:rFonts w:ascii="Garamond" w:eastAsia="Cambria" w:hAnsi="Garamond"/>
    </w:rPr>
  </w:style>
  <w:style w:type="character" w:customStyle="1" w:styleId="StyleHotRouteLatinGaramond10ptUnderlineChar">
    <w:name w:val="Style Hot Route + (Latin) Garamond 10 pt Underline Char"/>
    <w:basedOn w:val="DefaultParagraphFont"/>
    <w:link w:val="StyleHotRouteLatinGaramond10ptUnderline"/>
    <w:locked/>
    <w:rsid w:val="009D4A4C"/>
    <w:rPr>
      <w:rFonts w:ascii="Garamond" w:eastAsia="Cambria" w:hAnsi="Garamond" w:cs="Calibri"/>
      <w:sz w:val="20"/>
      <w:u w:val="single"/>
    </w:rPr>
  </w:style>
  <w:style w:type="paragraph" w:customStyle="1" w:styleId="StyleHotRouteLatinGaramond10ptUnderline">
    <w:name w:val="Style Hot Route + (Latin) Garamond 10 pt Underline"/>
    <w:basedOn w:val="HotRoute"/>
    <w:link w:val="StyleHotRouteLatinGaramond10ptUnderlineChar"/>
    <w:qFormat/>
    <w:rsid w:val="009D4A4C"/>
    <w:pPr>
      <w:spacing w:line="256" w:lineRule="auto"/>
      <w:ind w:left="0"/>
    </w:pPr>
    <w:rPr>
      <w:rFonts w:ascii="Garamond" w:eastAsia="Cambria" w:hAnsi="Garamond"/>
      <w:u w:val="single"/>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9D4A4C"/>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9D4A4C"/>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9D4A4C"/>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9D4A4C"/>
    <w:rPr>
      <w:rFonts w:ascii="Times New Roman" w:eastAsia="Times New Roman" w:hAnsi="Times New Roman" w:cs="Times New Roman"/>
      <w:b/>
      <w:u w:val="thick"/>
    </w:rPr>
  </w:style>
  <w:style w:type="paragraph" w:customStyle="1" w:styleId="Pol">
    <w:name w:val="Pol"/>
    <w:basedOn w:val="Heading2"/>
    <w:uiPriority w:val="99"/>
    <w:qFormat/>
    <w:rsid w:val="009D4A4C"/>
    <w:pPr>
      <w:spacing w:line="256" w:lineRule="auto"/>
    </w:pPr>
    <w:rPr>
      <w14:ligatures w14:val="standardContextual"/>
    </w:rPr>
  </w:style>
  <w:style w:type="paragraph" w:customStyle="1" w:styleId="Pa23">
    <w:name w:val="Pa23"/>
    <w:basedOn w:val="Default"/>
    <w:next w:val="Default"/>
    <w:uiPriority w:val="99"/>
    <w:qFormat/>
    <w:rsid w:val="009D4A4C"/>
    <w:pPr>
      <w:widowControl w:val="0"/>
      <w:spacing w:after="0" w:line="241" w:lineRule="atLeast"/>
    </w:pPr>
    <w:rPr>
      <w:rFonts w:ascii="Adobe Garamond Pro" w:eastAsiaTheme="minorEastAsia" w:hAnsi="Adobe Garamond Pro" w:cs="Times New Roman"/>
      <w:sz w:val="20"/>
      <w14:ligatures w14:val="standardContextual"/>
    </w:rPr>
  </w:style>
  <w:style w:type="paragraph" w:customStyle="1" w:styleId="Pa18">
    <w:name w:val="Pa18"/>
    <w:basedOn w:val="Default"/>
    <w:next w:val="Default"/>
    <w:uiPriority w:val="99"/>
    <w:qFormat/>
    <w:rsid w:val="009D4A4C"/>
    <w:pPr>
      <w:widowControl w:val="0"/>
      <w:spacing w:after="0" w:line="241" w:lineRule="atLeast"/>
    </w:pPr>
    <w:rPr>
      <w:rFonts w:ascii="Gill Sans" w:eastAsiaTheme="minorEastAsia" w:hAnsi="Gill Sans" w:cs="Times New Roman"/>
      <w:sz w:val="20"/>
      <w14:ligatures w14:val="standardContextual"/>
    </w:rPr>
  </w:style>
  <w:style w:type="paragraph" w:customStyle="1" w:styleId="Pa36">
    <w:name w:val="Pa36"/>
    <w:basedOn w:val="Default"/>
    <w:next w:val="Default"/>
    <w:uiPriority w:val="99"/>
    <w:qFormat/>
    <w:rsid w:val="009D4A4C"/>
    <w:pPr>
      <w:widowControl w:val="0"/>
      <w:spacing w:after="0" w:line="241" w:lineRule="atLeast"/>
    </w:pPr>
    <w:rPr>
      <w:rFonts w:ascii="Gill Sans" w:eastAsiaTheme="minorEastAsia" w:hAnsi="Gill Sans" w:cs="Times New Roman"/>
      <w:sz w:val="20"/>
      <w14:ligatures w14:val="standardContextual"/>
    </w:rPr>
  </w:style>
  <w:style w:type="paragraph" w:customStyle="1" w:styleId="pagpag3">
    <w:name w:val="pagpag3"/>
    <w:basedOn w:val="Normal"/>
    <w:uiPriority w:val="99"/>
    <w:qFormat/>
    <w:rsid w:val="009D4A4C"/>
    <w:pPr>
      <w:spacing w:before="100" w:beforeAutospacing="1" w:after="100" w:afterAutospacing="1" w:line="256" w:lineRule="auto"/>
    </w:pPr>
    <w:rPr>
      <w:rFonts w:ascii="Times" w:hAnsi="Times"/>
      <w:szCs w:val="20"/>
      <w14:ligatures w14:val="standardContextual"/>
    </w:rPr>
  </w:style>
  <w:style w:type="paragraph" w:customStyle="1" w:styleId="postmetadata">
    <w:name w:val="postmetadata"/>
    <w:basedOn w:val="Normal"/>
    <w:uiPriority w:val="99"/>
    <w:qFormat/>
    <w:rsid w:val="009D4A4C"/>
    <w:pPr>
      <w:spacing w:before="100" w:beforeAutospacing="1" w:after="100" w:afterAutospacing="1" w:line="256" w:lineRule="auto"/>
    </w:pPr>
    <w:rPr>
      <w:rFonts w:ascii="Times" w:hAnsi="Times"/>
      <w:szCs w:val="20"/>
      <w14:ligatures w14:val="standardContextual"/>
    </w:rPr>
  </w:style>
  <w:style w:type="paragraph" w:customStyle="1" w:styleId="ReadCharCh1">
    <w:name w:val="Read Char Ch1"/>
    <w:basedOn w:val="Normal"/>
    <w:next w:val="Normal"/>
    <w:uiPriority w:val="3"/>
    <w:qFormat/>
    <w:rsid w:val="009D4A4C"/>
    <w:pPr>
      <w:keepNext/>
      <w:keepLines/>
      <w:pageBreakBefore/>
      <w:spacing w:before="200" w:line="256" w:lineRule="auto"/>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9D4A4C"/>
    <w:pPr>
      <w:spacing w:line="256" w:lineRule="auto"/>
    </w:pPr>
    <w:rPr>
      <w:rFonts w:ascii="Lucida Grande" w:eastAsia="Cambria" w:hAnsi="Lucida Grande"/>
      <w14:ligatures w14:val="standardContextual"/>
    </w:rPr>
  </w:style>
  <w:style w:type="paragraph" w:customStyle="1" w:styleId="wp-media-credit">
    <w:name w:val="wp-media-credit"/>
    <w:basedOn w:val="Normal"/>
    <w:uiPriority w:val="99"/>
    <w:qFormat/>
    <w:rsid w:val="009D4A4C"/>
    <w:pPr>
      <w:spacing w:before="100" w:beforeAutospacing="1" w:after="100" w:afterAutospacing="1" w:line="256" w:lineRule="auto"/>
    </w:pPr>
    <w:rPr>
      <w14:ligatures w14:val="standardContextual"/>
    </w:rPr>
  </w:style>
  <w:style w:type="paragraph" w:customStyle="1" w:styleId="Pa22">
    <w:name w:val="Pa2+2"/>
    <w:basedOn w:val="Default"/>
    <w:next w:val="Default"/>
    <w:uiPriority w:val="99"/>
    <w:qFormat/>
    <w:rsid w:val="009D4A4C"/>
    <w:pPr>
      <w:spacing w:after="0" w:line="201" w:lineRule="atLeast"/>
    </w:pPr>
    <w:rPr>
      <w:rFonts w:ascii="Helvetica LT Std" w:eastAsiaTheme="minorHAnsi" w:hAnsi="Helvetica LT Std" w:cstheme="minorBidi"/>
      <w:sz w:val="20"/>
      <w14:ligatures w14:val="standardContextual"/>
    </w:rPr>
  </w:style>
  <w:style w:type="paragraph" w:customStyle="1" w:styleId="Pa172">
    <w:name w:val="Pa17+2"/>
    <w:basedOn w:val="Default"/>
    <w:next w:val="Default"/>
    <w:uiPriority w:val="99"/>
    <w:qFormat/>
    <w:rsid w:val="009D4A4C"/>
    <w:pPr>
      <w:spacing w:after="0" w:line="201" w:lineRule="atLeast"/>
    </w:pPr>
    <w:rPr>
      <w:rFonts w:ascii="Helvetica LT Std" w:eastAsiaTheme="minorHAnsi" w:hAnsi="Helvetica LT Std" w:cstheme="minorBidi"/>
      <w:sz w:val="20"/>
      <w14:ligatures w14:val="standardContextual"/>
    </w:rPr>
  </w:style>
  <w:style w:type="paragraph" w:customStyle="1" w:styleId="width100">
    <w:name w:val="width100"/>
    <w:basedOn w:val="Normal"/>
    <w:uiPriority w:val="99"/>
    <w:qFormat/>
    <w:rsid w:val="009D4A4C"/>
    <w:pPr>
      <w:spacing w:before="100" w:beforeAutospacing="1" w:after="100" w:afterAutospacing="1" w:line="256" w:lineRule="auto"/>
    </w:pPr>
    <w:rPr>
      <w14:ligatures w14:val="standardContextual"/>
    </w:rPr>
  </w:style>
  <w:style w:type="paragraph" w:customStyle="1" w:styleId="introshadow">
    <w:name w:val="intro_shadow"/>
    <w:basedOn w:val="Normal"/>
    <w:uiPriority w:val="99"/>
    <w:qFormat/>
    <w:rsid w:val="009D4A4C"/>
    <w:pPr>
      <w:spacing w:before="100" w:beforeAutospacing="1" w:after="100" w:afterAutospacing="1" w:line="256" w:lineRule="auto"/>
    </w:pPr>
    <w:rPr>
      <w14:ligatures w14:val="standardContextual"/>
    </w:rPr>
  </w:style>
  <w:style w:type="paragraph" w:customStyle="1" w:styleId="articleintro">
    <w:name w:val="articleintro"/>
    <w:basedOn w:val="Normal"/>
    <w:uiPriority w:val="99"/>
    <w:qFormat/>
    <w:rsid w:val="009D4A4C"/>
    <w:pPr>
      <w:spacing w:before="100" w:beforeAutospacing="1" w:after="100" w:afterAutospacing="1" w:line="256" w:lineRule="auto"/>
    </w:pPr>
    <w:rPr>
      <w14:ligatures w14:val="standardContextual"/>
    </w:rPr>
  </w:style>
  <w:style w:type="paragraph" w:customStyle="1" w:styleId="Caption40">
    <w:name w:val="Caption4"/>
    <w:basedOn w:val="Normal"/>
    <w:uiPriority w:val="99"/>
    <w:qFormat/>
    <w:rsid w:val="009D4A4C"/>
    <w:pPr>
      <w:spacing w:before="100" w:beforeAutospacing="1" w:after="100" w:afterAutospacing="1" w:line="256" w:lineRule="auto"/>
    </w:pPr>
    <w:rPr>
      <w14:ligatures w14:val="standardContextual"/>
    </w:rPr>
  </w:style>
  <w:style w:type="paragraph" w:customStyle="1" w:styleId="publishedon">
    <w:name w:val="published_on"/>
    <w:basedOn w:val="Normal"/>
    <w:uiPriority w:val="99"/>
    <w:qFormat/>
    <w:rsid w:val="009D4A4C"/>
    <w:pPr>
      <w:spacing w:before="100" w:beforeAutospacing="1" w:after="100" w:afterAutospacing="1" w:line="256" w:lineRule="auto"/>
    </w:pPr>
    <w:rPr>
      <w14:ligatures w14:val="standardContextual"/>
    </w:rPr>
  </w:style>
  <w:style w:type="character" w:customStyle="1" w:styleId="CiteEmphasisChar">
    <w:name w:val="Cite/Emphasis Char"/>
    <w:basedOn w:val="DefaultParagraphFont"/>
    <w:link w:val="CiteEmphasis"/>
    <w:locked/>
    <w:rsid w:val="009D4A4C"/>
    <w:rPr>
      <w:rFonts w:ascii="Calibri" w:hAnsi="Calibri" w:cs="Calibri"/>
      <w:b/>
      <w:color w:val="000000"/>
      <w:u w:val="single"/>
    </w:rPr>
  </w:style>
  <w:style w:type="paragraph" w:customStyle="1" w:styleId="CiteEmphasis">
    <w:name w:val="Cite/Emphasis"/>
    <w:basedOn w:val="Normal"/>
    <w:link w:val="CiteEmphasisChar"/>
    <w:qFormat/>
    <w:rsid w:val="009D4A4C"/>
    <w:pPr>
      <w:spacing w:line="256" w:lineRule="auto"/>
    </w:pPr>
    <w:rPr>
      <w:b/>
      <w:color w:val="000000"/>
      <w:sz w:val="24"/>
      <w:u w:val="single"/>
    </w:rPr>
  </w:style>
  <w:style w:type="character" w:customStyle="1" w:styleId="Styleunread8ptChar">
    <w:name w:val="Style unread + 8 pt Char"/>
    <w:basedOn w:val="DefaultParagraphFont"/>
    <w:link w:val="Styleunread8pt"/>
    <w:locked/>
    <w:rsid w:val="009D4A4C"/>
    <w:rPr>
      <w:rFonts w:ascii="Calibri" w:hAnsi="Calibri" w:cs="Calibri"/>
      <w:color w:val="000000"/>
      <w:sz w:val="16"/>
    </w:rPr>
  </w:style>
  <w:style w:type="paragraph" w:customStyle="1" w:styleId="Styleunread8pt">
    <w:name w:val="Style unread + 8 pt"/>
    <w:basedOn w:val="Normal"/>
    <w:link w:val="Styleunread8ptChar"/>
    <w:qFormat/>
    <w:rsid w:val="009D4A4C"/>
    <w:pPr>
      <w:spacing w:line="256" w:lineRule="auto"/>
    </w:pPr>
    <w:rPr>
      <w:color w:val="000000"/>
      <w:sz w:val="16"/>
    </w:rPr>
  </w:style>
  <w:style w:type="paragraph" w:customStyle="1" w:styleId="ekprop-p">
    <w:name w:val="ekprop-p"/>
    <w:basedOn w:val="Normal"/>
    <w:uiPriority w:val="99"/>
    <w:qFormat/>
    <w:rsid w:val="009D4A4C"/>
    <w:pPr>
      <w:spacing w:before="100" w:beforeAutospacing="1" w:after="100" w:afterAutospacing="1" w:line="256" w:lineRule="auto"/>
    </w:pPr>
    <w:rPr>
      <w:color w:val="58585B"/>
      <w:sz w:val="16"/>
      <w:szCs w:val="16"/>
      <w14:ligatures w14:val="standardContextual"/>
    </w:rPr>
  </w:style>
  <w:style w:type="character" w:customStyle="1" w:styleId="ShrinkCharCharChar">
    <w:name w:val="Shrink Char Char Char"/>
    <w:basedOn w:val="DefaultParagraphFont"/>
    <w:link w:val="ShrinkCharChar"/>
    <w:locked/>
    <w:rsid w:val="009D4A4C"/>
    <w:rPr>
      <w:rFonts w:ascii="Times New Roman" w:eastAsia="Times New Roman" w:hAnsi="Times New Roman" w:cs="Times New Roman"/>
      <w:color w:val="000000"/>
      <w:sz w:val="12"/>
    </w:rPr>
  </w:style>
  <w:style w:type="paragraph" w:customStyle="1" w:styleId="ShrinkCharChar">
    <w:name w:val="Shrink Char Char"/>
    <w:link w:val="ShrinkCharCharChar"/>
    <w:qFormat/>
    <w:rsid w:val="009D4A4C"/>
    <w:pPr>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9D4A4C"/>
    <w:rPr>
      <w:rFonts w:ascii="Calibri" w:hAnsi="Calibri" w:cs="Calibri"/>
      <w:color w:val="000000"/>
      <w:sz w:val="16"/>
    </w:rPr>
  </w:style>
  <w:style w:type="paragraph" w:customStyle="1" w:styleId="SmalltextChar0">
    <w:name w:val="Smalltext Char"/>
    <w:basedOn w:val="Normal"/>
    <w:link w:val="SmalltextCharChar"/>
    <w:qFormat/>
    <w:rsid w:val="009D4A4C"/>
    <w:pPr>
      <w:spacing w:line="256" w:lineRule="auto"/>
    </w:pPr>
    <w:rPr>
      <w:color w:val="000000"/>
      <w:sz w:val="16"/>
    </w:rPr>
  </w:style>
  <w:style w:type="paragraph" w:customStyle="1" w:styleId="CardFormatCharCharCharCharCharChar">
    <w:name w:val="Card Format Char Char Char Char Char Char"/>
    <w:basedOn w:val="Normal"/>
    <w:uiPriority w:val="99"/>
    <w:qFormat/>
    <w:rsid w:val="009D4A4C"/>
    <w:pPr>
      <w:widowControl w:val="0"/>
      <w:autoSpaceDE w:val="0"/>
      <w:autoSpaceDN w:val="0"/>
      <w:adjustRightInd w:val="0"/>
      <w:spacing w:line="256" w:lineRule="auto"/>
    </w:pPr>
    <w:rPr>
      <w:rFonts w:eastAsia="Times New Roman"/>
      <w:color w:val="000000"/>
      <w:sz w:val="18"/>
      <w:szCs w:val="18"/>
      <w14:ligatures w14:val="standardContextual"/>
    </w:rPr>
  </w:style>
  <w:style w:type="paragraph" w:customStyle="1" w:styleId="calibre8">
    <w:name w:val="calibre8"/>
    <w:basedOn w:val="Normal"/>
    <w:uiPriority w:val="99"/>
    <w:qFormat/>
    <w:rsid w:val="009D4A4C"/>
    <w:pPr>
      <w:spacing w:before="30" w:after="30" w:line="256" w:lineRule="auto"/>
      <w:jc w:val="both"/>
    </w:pPr>
    <w:rPr>
      <w:rFonts w:eastAsia="Times New Roman"/>
      <w:sz w:val="17"/>
      <w:szCs w:val="17"/>
      <w14:ligatures w14:val="standardContextual"/>
    </w:rPr>
  </w:style>
  <w:style w:type="paragraph" w:customStyle="1" w:styleId="column-name">
    <w:name w:val="column-name"/>
    <w:basedOn w:val="Normal"/>
    <w:uiPriority w:val="99"/>
    <w:qFormat/>
    <w:rsid w:val="009D4A4C"/>
    <w:pPr>
      <w:spacing w:before="100" w:beforeAutospacing="1" w:after="100" w:afterAutospacing="1" w:line="256" w:lineRule="auto"/>
    </w:pPr>
    <w:rPr>
      <w:rFonts w:ascii="Times" w:hAnsi="Times"/>
      <w:szCs w:val="20"/>
      <w14:ligatures w14:val="standardContextual"/>
    </w:rPr>
  </w:style>
  <w:style w:type="paragraph" w:customStyle="1" w:styleId="Style17">
    <w:name w:val="Style17"/>
    <w:basedOn w:val="Normal"/>
    <w:uiPriority w:val="99"/>
    <w:qFormat/>
    <w:rsid w:val="009D4A4C"/>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0">
    <w:name w:val="Style32"/>
    <w:basedOn w:val="Normal"/>
    <w:uiPriority w:val="99"/>
    <w:qFormat/>
    <w:rsid w:val="009D4A4C"/>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paragraph" w:customStyle="1" w:styleId="standardeinzug">
    <w:name w:val="standardeinzug"/>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paywall">
    <w:name w:val="paywall"/>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paragraph" w:customStyle="1" w:styleId="Emphasis0">
    <w:name w:val="!!_Emphasis"/>
    <w:basedOn w:val="Normal"/>
    <w:uiPriority w:val="8"/>
    <w:qFormat/>
    <w:rsid w:val="009D4A4C"/>
    <w:pPr>
      <w:pBdr>
        <w:top w:val="single" w:sz="4" w:space="0" w:color="auto"/>
        <w:left w:val="single" w:sz="4" w:space="0" w:color="auto"/>
        <w:bottom w:val="single" w:sz="4" w:space="0" w:color="auto"/>
        <w:right w:val="single" w:sz="4" w:space="0" w:color="auto"/>
      </w:pBdr>
      <w:spacing w:line="252" w:lineRule="auto"/>
      <w:ind w:left="720"/>
    </w:pPr>
    <w:rPr>
      <w:b/>
      <w:iCs/>
      <w:u w:val="single"/>
      <w14:ligatures w14:val="standardContextual"/>
    </w:rPr>
  </w:style>
  <w:style w:type="paragraph" w:customStyle="1" w:styleId="aufzhlungnormal">
    <w:name w:val="aufzhlungnormal"/>
    <w:basedOn w:val="Normal"/>
    <w:uiPriority w:val="99"/>
    <w:qFormat/>
    <w:rsid w:val="009D4A4C"/>
    <w:pPr>
      <w:spacing w:before="100" w:beforeAutospacing="1" w:after="100" w:afterAutospacing="1" w:line="256" w:lineRule="auto"/>
    </w:pPr>
    <w:rPr>
      <w:rFonts w:eastAsia="Times New Roman"/>
      <w:sz w:val="24"/>
      <w14:ligatures w14:val="standardContextual"/>
    </w:rPr>
  </w:style>
  <w:style w:type="character" w:styleId="SubtleReference">
    <w:name w:val="Subtle Reference"/>
    <w:basedOn w:val="DefaultParagraphFont"/>
    <w:uiPriority w:val="31"/>
    <w:qFormat/>
    <w:rsid w:val="009D4A4C"/>
    <w:rPr>
      <w:smallCaps/>
      <w:color w:val="5A5A5A" w:themeColor="text1" w:themeTint="A5"/>
    </w:rPr>
  </w:style>
  <w:style w:type="character" w:customStyle="1" w:styleId="IntenseQuoteChar1">
    <w:name w:val="Intense Quote Char1"/>
    <w:basedOn w:val="DefaultParagraphFont"/>
    <w:uiPriority w:val="30"/>
    <w:rsid w:val="009D4A4C"/>
    <w:rPr>
      <w:rFonts w:ascii="Times New Roman" w:hAnsi="Times New Roman" w:cs="Times New Roman"/>
      <w:i/>
      <w:iCs/>
      <w:color w:val="4F81BD" w:themeColor="accent1"/>
    </w:rPr>
  </w:style>
  <w:style w:type="paragraph" w:customStyle="1" w:styleId="analyticsnora">
    <w:name w:val="analytics [nora]"/>
    <w:basedOn w:val="Normal"/>
    <w:link w:val="analyticsnoraChar"/>
    <w:uiPriority w:val="4"/>
    <w:qFormat/>
    <w:rsid w:val="009D4A4C"/>
    <w:pPr>
      <w:spacing w:line="256" w:lineRule="auto"/>
    </w:pPr>
  </w:style>
  <w:style w:type="character" w:customStyle="1" w:styleId="analyticsnoraChar">
    <w:name w:val="analytics [nora] Char"/>
    <w:basedOn w:val="DefaultParagraphFont"/>
    <w:link w:val="analyticsnora"/>
    <w:uiPriority w:val="4"/>
    <w:locked/>
    <w:rsid w:val="009D4A4C"/>
    <w:rPr>
      <w:rFonts w:ascii="Calibri" w:eastAsiaTheme="minorHAnsi" w:hAnsi="Calibri" w:cs="Calibri"/>
      <w:sz w:val="22"/>
      <w:szCs w:val="22"/>
    </w:rPr>
  </w:style>
  <w:style w:type="paragraph" w:customStyle="1" w:styleId="JordanAnalytics">
    <w:name w:val="Jordan Analytics"/>
    <w:basedOn w:val="Normal"/>
    <w:link w:val="JordanAnalyticsChar"/>
    <w:rsid w:val="009D4A4C"/>
    <w:pPr>
      <w:spacing w:line="256" w:lineRule="auto"/>
    </w:pPr>
  </w:style>
  <w:style w:type="character" w:customStyle="1" w:styleId="JordanAnalyticsChar">
    <w:name w:val="Jordan Analytics Char"/>
    <w:basedOn w:val="DefaultParagraphFont"/>
    <w:link w:val="JordanAnalytics"/>
    <w:locked/>
    <w:rsid w:val="009D4A4C"/>
    <w:rPr>
      <w:rFonts w:ascii="Calibri" w:eastAsiaTheme="minorHAnsi" w:hAnsi="Calibri" w:cs="Calibri"/>
      <w:sz w:val="22"/>
      <w:szCs w:val="22"/>
    </w:rPr>
  </w:style>
  <w:style w:type="paragraph" w:customStyle="1" w:styleId="analyticreal">
    <w:name w:val="analytic real"/>
    <w:basedOn w:val="Normal"/>
    <w:link w:val="analyticrealChar"/>
    <w:qFormat/>
    <w:rsid w:val="009D4A4C"/>
    <w:pPr>
      <w:spacing w:line="256" w:lineRule="auto"/>
    </w:pPr>
  </w:style>
  <w:style w:type="character" w:customStyle="1" w:styleId="analyticrealChar">
    <w:name w:val="analytic real Char"/>
    <w:basedOn w:val="DefaultParagraphFont"/>
    <w:link w:val="analyticreal"/>
    <w:locked/>
    <w:rsid w:val="009D4A4C"/>
    <w:rPr>
      <w:rFonts w:ascii="Calibri" w:eastAsiaTheme="minorHAnsi" w:hAnsi="Calibri" w:cs="Calibri"/>
      <w:sz w:val="22"/>
      <w:szCs w:val="22"/>
    </w:rPr>
  </w:style>
  <w:style w:type="character" w:customStyle="1" w:styleId="Bodytext75pt">
    <w:name w:val="Body text + 7.5 pt"/>
    <w:basedOn w:val="DefaultParagraphFont"/>
    <w:rsid w:val="009D4A4C"/>
    <w:rPr>
      <w:rFonts w:ascii="Times New Roman" w:hAnsi="Times New Roman" w:cs="Times New Roman" w:hint="default"/>
      <w:b/>
      <w:bCs/>
      <w:strike w:val="0"/>
      <w:dstrike w:val="0"/>
      <w:color w:val="000000"/>
      <w:spacing w:val="0"/>
      <w:w w:val="100"/>
      <w:sz w:val="15"/>
      <w:szCs w:val="15"/>
      <w:u w:val="none"/>
      <w:effect w:val="none"/>
      <w:lang w:val="en-US"/>
    </w:rPr>
  </w:style>
  <w:style w:type="character" w:customStyle="1" w:styleId="CardsNotUnderlined">
    <w:name w:val="Cards Not Underlined"/>
    <w:qFormat/>
    <w:rsid w:val="009D4A4C"/>
    <w:rPr>
      <w:rFonts w:ascii="Times New Roman" w:hAnsi="Times New Roman" w:cs="Times New Roman" w:hint="default"/>
      <w:sz w:val="16"/>
      <w:szCs w:val="16"/>
    </w:rPr>
  </w:style>
  <w:style w:type="character" w:customStyle="1" w:styleId="footnote-reference">
    <w:name w:val="footnote-reference"/>
    <w:basedOn w:val="DefaultParagraphFont"/>
    <w:rsid w:val="009D4A4C"/>
  </w:style>
  <w:style w:type="character" w:customStyle="1" w:styleId="dropcaps2">
    <w:name w:val="dropcaps2"/>
    <w:basedOn w:val="DefaultParagraphFont"/>
    <w:rsid w:val="009D4A4C"/>
  </w:style>
  <w:style w:type="character" w:customStyle="1" w:styleId="definition">
    <w:name w:val="definition"/>
    <w:basedOn w:val="DefaultParagraphFont"/>
    <w:rsid w:val="009D4A4C"/>
  </w:style>
  <w:style w:type="character" w:customStyle="1" w:styleId="m3991702864409859551gmail-apple-converted-space">
    <w:name w:val="m_3991702864409859551gmail-apple-converted-space"/>
    <w:basedOn w:val="DefaultParagraphFont"/>
    <w:rsid w:val="009D4A4C"/>
  </w:style>
  <w:style w:type="character" w:customStyle="1" w:styleId="locality">
    <w:name w:val="locality"/>
    <w:basedOn w:val="DefaultParagraphFont"/>
    <w:rsid w:val="009D4A4C"/>
  </w:style>
  <w:style w:type="character" w:customStyle="1" w:styleId="wpsdcp-drop-cap-default">
    <w:name w:val="wpsdcp-drop-cap-default"/>
    <w:basedOn w:val="DefaultParagraphFont"/>
    <w:rsid w:val="009D4A4C"/>
  </w:style>
  <w:style w:type="character" w:customStyle="1" w:styleId="tl8wme">
    <w:name w:val="tl8wme"/>
    <w:basedOn w:val="DefaultParagraphFont"/>
    <w:rsid w:val="009D4A4C"/>
  </w:style>
  <w:style w:type="character" w:customStyle="1" w:styleId="ref-overlay">
    <w:name w:val="ref-overlay"/>
    <w:basedOn w:val="DefaultParagraphFont"/>
    <w:rsid w:val="009D4A4C"/>
  </w:style>
  <w:style w:type="character" w:customStyle="1" w:styleId="pub-link">
    <w:name w:val="pub-link"/>
    <w:basedOn w:val="DefaultParagraphFont"/>
    <w:rsid w:val="009D4A4C"/>
  </w:style>
  <w:style w:type="character" w:customStyle="1" w:styleId="m4054867874504235940gmail-style13ptbold">
    <w:name w:val="m_4054867874504235940gmail-style13ptbold"/>
    <w:basedOn w:val="DefaultParagraphFont"/>
    <w:rsid w:val="009D4A4C"/>
  </w:style>
  <w:style w:type="character" w:customStyle="1" w:styleId="UnderlinestyleChar20">
    <w:name w:val="Underline style Char2"/>
    <w:rsid w:val="009D4A4C"/>
    <w:rPr>
      <w:sz w:val="22"/>
      <w:szCs w:val="24"/>
      <w:u w:val="single"/>
      <w:lang w:val="en-US" w:eastAsia="en-US" w:bidi="ar-SA"/>
    </w:rPr>
  </w:style>
  <w:style w:type="character" w:customStyle="1" w:styleId="FontStyle49">
    <w:name w:val="Font Style49"/>
    <w:uiPriority w:val="99"/>
    <w:rsid w:val="009D4A4C"/>
    <w:rPr>
      <w:rFonts w:ascii="Cambria" w:hAnsi="Cambria" w:cs="Cambria" w:hint="default"/>
      <w:sz w:val="20"/>
      <w:szCs w:val="20"/>
    </w:rPr>
  </w:style>
  <w:style w:type="character" w:customStyle="1" w:styleId="FontStyle50">
    <w:name w:val="Font Style50"/>
    <w:uiPriority w:val="99"/>
    <w:rsid w:val="009D4A4C"/>
    <w:rPr>
      <w:rFonts w:ascii="Cambria" w:hAnsi="Cambria" w:cs="Cambria" w:hint="default"/>
      <w:b/>
      <w:bCs/>
      <w:sz w:val="20"/>
      <w:szCs w:val="20"/>
    </w:rPr>
  </w:style>
  <w:style w:type="character" w:customStyle="1" w:styleId="kn">
    <w:name w:val="kn"/>
    <w:basedOn w:val="DefaultParagraphFont"/>
    <w:rsid w:val="009D4A4C"/>
  </w:style>
  <w:style w:type="character" w:customStyle="1" w:styleId="UnderlineCharChar4">
    <w:name w:val="Underline Char Char4"/>
    <w:rsid w:val="009D4A4C"/>
    <w:rPr>
      <w:szCs w:val="24"/>
      <w:u w:val="single"/>
      <w:lang w:val="en-US" w:eastAsia="en-US" w:bidi="ar-SA"/>
    </w:rPr>
  </w:style>
  <w:style w:type="character" w:customStyle="1" w:styleId="BoldUnderlineCharChar3">
    <w:name w:val="BoldUnderline Char Char3"/>
    <w:rsid w:val="009D4A4C"/>
    <w:rPr>
      <w:b/>
      <w:bCs w:val="0"/>
      <w:szCs w:val="24"/>
      <w:u w:val="single"/>
      <w:lang w:val="en-US" w:eastAsia="en-US" w:bidi="ar-SA"/>
    </w:rPr>
  </w:style>
  <w:style w:type="character" w:customStyle="1" w:styleId="UnderlineCharChar3">
    <w:name w:val="Underline Char Char3"/>
    <w:rsid w:val="009D4A4C"/>
    <w:rPr>
      <w:szCs w:val="24"/>
      <w:u w:val="single"/>
      <w:lang w:val="en-US" w:eastAsia="en-US" w:bidi="ar-SA"/>
    </w:rPr>
  </w:style>
  <w:style w:type="character" w:customStyle="1" w:styleId="BoldUnderlineCharChar2">
    <w:name w:val="BoldUnderline Char Char2"/>
    <w:rsid w:val="009D4A4C"/>
    <w:rPr>
      <w:b/>
      <w:bCs w:val="0"/>
      <w:szCs w:val="24"/>
      <w:u w:val="single"/>
      <w:lang w:val="en-US" w:eastAsia="en-US" w:bidi="ar-SA"/>
    </w:rPr>
  </w:style>
  <w:style w:type="character" w:customStyle="1" w:styleId="SmallTextChar1">
    <w:name w:val="Small Text Char"/>
    <w:aliases w:val="Very Small Text Char"/>
    <w:basedOn w:val="CardTextChar1"/>
    <w:rsid w:val="009D4A4C"/>
    <w:rPr>
      <w:rFonts w:ascii="Georgia" w:eastAsia="Times New Roman" w:hAnsi="Georgia"/>
      <w:szCs w:val="24"/>
    </w:rPr>
  </w:style>
  <w:style w:type="character" w:customStyle="1" w:styleId="current-selection">
    <w:name w:val="current-selection"/>
    <w:basedOn w:val="DefaultParagraphFont"/>
    <w:rsid w:val="009D4A4C"/>
  </w:style>
  <w:style w:type="character" w:customStyle="1" w:styleId="ac">
    <w:name w:val="_"/>
    <w:basedOn w:val="DefaultParagraphFont"/>
    <w:rsid w:val="009D4A4C"/>
  </w:style>
  <w:style w:type="character" w:customStyle="1" w:styleId="twelptblackblack1">
    <w:name w:val="twelptblackblack1"/>
    <w:basedOn w:val="DefaultParagraphFont"/>
    <w:rsid w:val="009D4A4C"/>
    <w:rPr>
      <w:rFonts w:ascii="Verdana" w:hAnsi="Verdana" w:hint="default"/>
      <w:color w:val="000000"/>
      <w:sz w:val="16"/>
      <w:szCs w:val="16"/>
    </w:rPr>
  </w:style>
  <w:style w:type="character" w:customStyle="1" w:styleId="TagCharCharCharChar0">
    <w:name w:val="Tag Char Char Char Char"/>
    <w:basedOn w:val="DefaultParagraphFont"/>
    <w:rsid w:val="009D4A4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D4A4C"/>
    <w:rPr>
      <w:rFonts w:ascii="Arial" w:hAnsi="Arial" w:cs="Arial" w:hint="default"/>
      <w:bCs/>
      <w:szCs w:val="26"/>
      <w:u w:val="single"/>
      <w:lang w:val="en-US" w:eastAsia="en-US" w:bidi="ar-SA"/>
    </w:rPr>
  </w:style>
  <w:style w:type="character" w:customStyle="1" w:styleId="comment-body">
    <w:name w:val="comment-body"/>
    <w:rsid w:val="009D4A4C"/>
  </w:style>
  <w:style w:type="character" w:customStyle="1" w:styleId="reality">
    <w:name w:val="reality"/>
    <w:rsid w:val="009D4A4C"/>
  </w:style>
  <w:style w:type="character" w:customStyle="1" w:styleId="StyleBoldandUnderlineCharChar29pt">
    <w:name w:val="Style Bold and Underline Char Char2 + 9 pt"/>
    <w:rsid w:val="009D4A4C"/>
    <w:rPr>
      <w:rFonts w:ascii="Times New Roman" w:hAnsi="Times New Roman" w:cs="Times New Roman" w:hint="default"/>
      <w:b/>
      <w:bCs/>
      <w:noProof w:val="0"/>
      <w:sz w:val="20"/>
      <w:u w:val="single"/>
    </w:rPr>
  </w:style>
  <w:style w:type="character" w:customStyle="1" w:styleId="StyleUnderlineCharChar19pt">
    <w:name w:val="Style Underline Char Char1 + 9 pt"/>
    <w:rsid w:val="009D4A4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D4A4C"/>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9D4A4C"/>
    <w:rPr>
      <w:rFonts w:ascii="Times New Roman" w:eastAsia="Times New Roman" w:hAnsi="Times New Roman" w:cs="Calibri" w:hint="default"/>
      <w:sz w:val="20"/>
      <w:szCs w:val="24"/>
      <w:u w:val="single"/>
      <w:lang w:val="en-US" w:eastAsia="en-US" w:bidi="ar-SA"/>
    </w:rPr>
  </w:style>
  <w:style w:type="character" w:customStyle="1" w:styleId="Citation-AuthorDateChar">
    <w:name w:val="Citation - Author/Date Char"/>
    <w:rsid w:val="009D4A4C"/>
    <w:rPr>
      <w:rFonts w:ascii="Calibri" w:eastAsia="Times New Roman" w:hAnsi="Calibri" w:cs="Calibri" w:hint="default"/>
      <w:b/>
      <w:bCs w:val="0"/>
      <w:smallCaps/>
      <w:kern w:val="0"/>
      <w:sz w:val="24"/>
      <w:u w:val="single"/>
    </w:rPr>
  </w:style>
  <w:style w:type="character" w:customStyle="1" w:styleId="BoxedChar">
    <w:name w:val="Boxed Char"/>
    <w:rsid w:val="009D4A4C"/>
    <w:rPr>
      <w:rFonts w:ascii="Calibri" w:eastAsia="Times New Roman" w:hAnsi="Calibri" w:cs="Calibri" w:hint="default"/>
      <w:kern w:val="32"/>
      <w:szCs w:val="20"/>
      <w:u w:val="single"/>
      <w:bdr w:val="single" w:sz="6" w:space="0" w:color="auto" w:frame="1"/>
    </w:rPr>
  </w:style>
  <w:style w:type="character" w:customStyle="1" w:styleId="Styleunderline11ptBoldBorderSinglesolidlineAuto">
    <w:name w:val="Style underline + 11 pt Bold Border: : (Single solid line Auto ..."/>
    <w:rsid w:val="009D4A4C"/>
    <w:rPr>
      <w:b/>
      <w:bCs/>
      <w:sz w:val="20"/>
      <w:u w:val="single"/>
      <w:bdr w:val="single" w:sz="4" w:space="0" w:color="auto" w:frame="1"/>
    </w:rPr>
  </w:style>
  <w:style w:type="character" w:customStyle="1" w:styleId="article-record-publication-volume-issue">
    <w:name w:val="article-record-publication-volume-issue"/>
    <w:rsid w:val="009D4A4C"/>
  </w:style>
  <w:style w:type="character" w:customStyle="1" w:styleId="DebateUnderlineBoldCharChar">
    <w:name w:val="Debate Underline Bold Char Char"/>
    <w:rsid w:val="009D4A4C"/>
    <w:rPr>
      <w:rFonts w:ascii="Calibri" w:eastAsia="Times New Roman" w:hAnsi="Calibri" w:cs="Calibri" w:hint="default"/>
      <w:b/>
      <w:bCs w:val="0"/>
      <w:kern w:val="0"/>
      <w:u w:val="thick"/>
    </w:rPr>
  </w:style>
  <w:style w:type="character" w:customStyle="1" w:styleId="resultbodyblack">
    <w:name w:val="resultbodyblack"/>
    <w:rsid w:val="009D4A4C"/>
    <w:rPr>
      <w:rFonts w:ascii="Times New Roman" w:hAnsi="Times New Roman" w:cs="Times New Roman" w:hint="default"/>
    </w:rPr>
  </w:style>
  <w:style w:type="character" w:customStyle="1" w:styleId="quotechar0">
    <w:name w:val="quotechar"/>
    <w:rsid w:val="009D4A4C"/>
  </w:style>
  <w:style w:type="character" w:customStyle="1" w:styleId="3TagCite">
    <w:name w:val="3 Tag/Cite"/>
    <w:rsid w:val="009D4A4C"/>
    <w:rPr>
      <w:rFonts w:ascii="Times New Roman" w:hAnsi="Times New Roman" w:cs="Times New Roman" w:hint="default"/>
      <w:b/>
      <w:bCs w:val="0"/>
    </w:rPr>
  </w:style>
  <w:style w:type="character" w:customStyle="1" w:styleId="4Qualifications">
    <w:name w:val="4 Qualifications"/>
    <w:rsid w:val="009D4A4C"/>
    <w:rPr>
      <w:rFonts w:ascii="Times New Roman" w:hAnsi="Times New Roman" w:cs="Times New Roman" w:hint="default"/>
      <w:sz w:val="19"/>
    </w:rPr>
  </w:style>
  <w:style w:type="character" w:customStyle="1" w:styleId="6Underlined">
    <w:name w:val="6 Underlined"/>
    <w:rsid w:val="009D4A4C"/>
    <w:rPr>
      <w:rFonts w:ascii="Times New Roman" w:hAnsi="Times New Roman" w:cs="Times New Roman" w:hint="default"/>
      <w:b/>
      <w:bCs w:val="0"/>
      <w:sz w:val="21"/>
      <w:u w:val="single"/>
    </w:rPr>
  </w:style>
  <w:style w:type="character" w:customStyle="1" w:styleId="nohighlighting">
    <w:name w:val="no highlighting"/>
    <w:rsid w:val="009D4A4C"/>
    <w:rPr>
      <w:rFonts w:ascii="Times New Roman" w:hAnsi="Times New Roman" w:cs="Times New Roman" w:hint="default"/>
      <w:color w:val="auto"/>
      <w:sz w:val="20"/>
      <w:u w:val="thick"/>
      <w:bdr w:val="none" w:sz="0" w:space="0" w:color="auto" w:frame="1"/>
    </w:rPr>
  </w:style>
  <w:style w:type="character" w:customStyle="1" w:styleId="CharChar61">
    <w:name w:val="Char Char61"/>
    <w:rsid w:val="009D4A4C"/>
    <w:rPr>
      <w:rFonts w:ascii="Arial" w:hAnsi="Arial" w:cs="Arial" w:hint="default"/>
      <w:bCs/>
      <w:sz w:val="16"/>
      <w:szCs w:val="26"/>
      <w:lang w:val="en-US" w:eastAsia="en-US" w:bidi="ar-SA"/>
    </w:rPr>
  </w:style>
  <w:style w:type="character" w:customStyle="1" w:styleId="styledate0">
    <w:name w:val="styledate"/>
    <w:rsid w:val="009D4A4C"/>
  </w:style>
  <w:style w:type="character" w:customStyle="1" w:styleId="BoldandUnderlineChar1">
    <w:name w:val="Bold and Underline Char1"/>
    <w:rsid w:val="009D4A4C"/>
    <w:rPr>
      <w:b/>
      <w:bCs w:val="0"/>
      <w:szCs w:val="24"/>
      <w:u w:val="single"/>
      <w:lang w:val="en-US" w:eastAsia="en-US" w:bidi="ar-SA"/>
    </w:rPr>
  </w:style>
  <w:style w:type="character" w:customStyle="1" w:styleId="BoldandUnderlineChar1Char2">
    <w:name w:val="Bold and Underline Char1 Char2"/>
    <w:rsid w:val="009D4A4C"/>
    <w:rPr>
      <w:b/>
      <w:bCs w:val="0"/>
      <w:szCs w:val="24"/>
      <w:u w:val="single"/>
      <w:lang w:val="en-US" w:eastAsia="en-US" w:bidi="ar-SA"/>
    </w:rPr>
  </w:style>
  <w:style w:type="character" w:customStyle="1" w:styleId="BoldandUnderlineCharChar1">
    <w:name w:val="Bold and Underline Char Char1"/>
    <w:rsid w:val="009D4A4C"/>
    <w:rPr>
      <w:b/>
      <w:bCs w:val="0"/>
      <w:szCs w:val="24"/>
      <w:u w:val="single"/>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9D4A4C"/>
    <w:rPr>
      <w:rFonts w:ascii="Arial" w:hAnsi="Arial" w:cs="Arial" w:hint="default"/>
      <w:b/>
      <w:bCs/>
      <w:iCs/>
      <w:szCs w:val="28"/>
      <w:lang w:val="en-US" w:eastAsia="en-US" w:bidi="ar-SA"/>
    </w:rPr>
  </w:style>
  <w:style w:type="character" w:customStyle="1" w:styleId="authoraffil">
    <w:name w:val="authoraffil"/>
    <w:rsid w:val="009D4A4C"/>
  </w:style>
  <w:style w:type="character" w:customStyle="1" w:styleId="CharChar8">
    <w:name w:val="Char Char8"/>
    <w:rsid w:val="009D4A4C"/>
    <w:rPr>
      <w:rFonts w:ascii="Georgia" w:eastAsia="Times New Roman" w:hAnsi="Georgia" w:hint="default"/>
      <w:b/>
      <w:bCs/>
      <w:sz w:val="30"/>
      <w:szCs w:val="28"/>
      <w:u w:val="single"/>
    </w:rPr>
  </w:style>
  <w:style w:type="character" w:customStyle="1" w:styleId="TagsCharCharCharChar">
    <w:name w:val="Tags Char Char Char Char"/>
    <w:rsid w:val="009D4A4C"/>
    <w:rPr>
      <w:rFonts w:ascii="Times New Roman" w:eastAsia="Times New Roman" w:hAnsi="Times New Roman" w:cs="Times New Roman" w:hint="default"/>
      <w:b/>
      <w:bCs w:val="0"/>
      <w:kern w:val="0"/>
      <w:sz w:val="24"/>
      <w:szCs w:val="24"/>
    </w:rPr>
  </w:style>
  <w:style w:type="character" w:customStyle="1" w:styleId="StyleArial6ptBold">
    <w:name w:val="Style Arial 6 pt Bold"/>
    <w:rsid w:val="009D4A4C"/>
    <w:rPr>
      <w:rFonts w:ascii="Arial" w:hAnsi="Arial" w:cs="Arial" w:hint="default"/>
      <w:bCs/>
      <w:sz w:val="12"/>
    </w:rPr>
  </w:style>
  <w:style w:type="character" w:customStyle="1" w:styleId="Heading2Char5">
    <w:name w:val="Heading 2 Char5"/>
    <w:aliases w:val="Heading 2 Char Char1 Char1 Char1,Char Char Char Char1 Char2,Char Char2 Char1"/>
    <w:uiPriority w:val="99"/>
    <w:rsid w:val="009D4A4C"/>
    <w:rPr>
      <w:rFonts w:ascii="Garamond" w:hAnsi="Garamond" w:cs="Arial" w:hint="default"/>
      <w:b/>
      <w:bCs/>
      <w:iCs/>
      <w:sz w:val="24"/>
      <w:szCs w:val="28"/>
      <w:lang w:val="en-US" w:eastAsia="en-US" w:bidi="ar-SA"/>
    </w:rPr>
  </w:style>
  <w:style w:type="character" w:customStyle="1" w:styleId="boldcitationChar">
    <w:name w:val="bold citation Char"/>
    <w:rsid w:val="009D4A4C"/>
    <w:rPr>
      <w:rFonts w:ascii="Arial" w:hAnsi="Arial" w:cs="Arial" w:hint="default"/>
      <w:b/>
      <w:bCs w:val="0"/>
      <w:sz w:val="28"/>
      <w:szCs w:val="24"/>
      <w:u w:val="thick"/>
      <w:lang w:val="en-US" w:eastAsia="en-US" w:bidi="ar-SA"/>
    </w:rPr>
  </w:style>
  <w:style w:type="character" w:customStyle="1" w:styleId="underlinetextchar0">
    <w:name w:val="underlinetextchar"/>
    <w:rsid w:val="009D4A4C"/>
  </w:style>
  <w:style w:type="character" w:customStyle="1" w:styleId="boldciteChar1">
    <w:name w:val="bold cite Char1"/>
    <w:rsid w:val="009D4A4C"/>
    <w:rPr>
      <w:b/>
      <w:bCs w:val="0"/>
      <w:sz w:val="28"/>
      <w:u w:val="thick" w:color="000000"/>
    </w:rPr>
  </w:style>
  <w:style w:type="character" w:customStyle="1" w:styleId="tagCharCharChar1">
    <w:name w:val="tag Char Char Char1"/>
    <w:rsid w:val="009D4A4C"/>
    <w:rPr>
      <w:b/>
      <w:bCs w:val="0"/>
      <w:sz w:val="24"/>
      <w:lang w:val="en-US" w:eastAsia="en-US" w:bidi="ar-SA"/>
    </w:rPr>
  </w:style>
  <w:style w:type="character" w:customStyle="1" w:styleId="FontStyle19">
    <w:name w:val="Font Style19"/>
    <w:basedOn w:val="DefaultParagraphFont"/>
    <w:uiPriority w:val="99"/>
    <w:rsid w:val="009D4A4C"/>
    <w:rPr>
      <w:rFonts w:ascii="Times New Roman" w:hAnsi="Times New Roman" w:cs="Times New Roman" w:hint="default"/>
      <w:sz w:val="18"/>
      <w:szCs w:val="18"/>
    </w:rPr>
  </w:style>
  <w:style w:type="character" w:customStyle="1" w:styleId="UL-None">
    <w:name w:val="UL-None"/>
    <w:basedOn w:val="DefaultParagraphFont"/>
    <w:rsid w:val="009D4A4C"/>
    <w:rPr>
      <w:strike w:val="0"/>
      <w:dstrike w:val="0"/>
      <w:u w:val="none"/>
      <w:effect w:val="none"/>
    </w:rPr>
  </w:style>
  <w:style w:type="character" w:customStyle="1" w:styleId="FontStyle57">
    <w:name w:val="Font Style57"/>
    <w:rsid w:val="009D4A4C"/>
    <w:rPr>
      <w:rFonts w:ascii="Georgia" w:hAnsi="Georgia" w:cs="Georgia" w:hint="default"/>
      <w:b/>
      <w:bCs/>
      <w:sz w:val="14"/>
      <w:szCs w:val="14"/>
    </w:rPr>
  </w:style>
  <w:style w:type="character" w:customStyle="1" w:styleId="FontStyle89">
    <w:name w:val="Font Style89"/>
    <w:rsid w:val="009D4A4C"/>
    <w:rPr>
      <w:rFonts w:ascii="Times New Roman" w:hAnsi="Times New Roman" w:cs="Times New Roman" w:hint="default"/>
      <w:b/>
      <w:bCs/>
      <w:smallCaps/>
      <w:spacing w:val="40"/>
      <w:sz w:val="16"/>
      <w:szCs w:val="16"/>
    </w:rPr>
  </w:style>
  <w:style w:type="character" w:customStyle="1" w:styleId="citationref">
    <w:name w:val="citationref"/>
    <w:basedOn w:val="DefaultParagraphFont"/>
    <w:rsid w:val="009D4A4C"/>
  </w:style>
  <w:style w:type="character" w:customStyle="1" w:styleId="c-timestamplabel">
    <w:name w:val="c-timestamp__label"/>
    <w:basedOn w:val="DefaultParagraphFont"/>
    <w:rsid w:val="009D4A4C"/>
  </w:style>
  <w:style w:type="character" w:customStyle="1" w:styleId="UnderlineStyleChar7">
    <w:name w:val="Underline Style Char7"/>
    <w:rsid w:val="009D4A4C"/>
    <w:rPr>
      <w:rFonts w:ascii="Garamond" w:hAnsi="Garamond" w:hint="default"/>
      <w:sz w:val="22"/>
      <w:szCs w:val="24"/>
      <w:u w:val="single"/>
      <w:lang w:val="en-US" w:eastAsia="en-US" w:bidi="ar-SA"/>
    </w:rPr>
  </w:style>
  <w:style w:type="character" w:customStyle="1" w:styleId="StyleDebateUnderline10pt">
    <w:name w:val="Style Debate Underline + 10 pt"/>
    <w:rsid w:val="009D4A4C"/>
    <w:rPr>
      <w:rFonts w:ascii="Times New Roman" w:hAnsi="Times New Roman" w:cs="Times New Roman" w:hint="default"/>
      <w:sz w:val="20"/>
      <w:szCs w:val="20"/>
      <w:u w:val="single"/>
    </w:rPr>
  </w:style>
  <w:style w:type="character" w:customStyle="1" w:styleId="Heading3CharCharCharChar">
    <w:name w:val="Heading 3 Char Char Char Char"/>
    <w:rsid w:val="009D4A4C"/>
    <w:rPr>
      <w:rFonts w:ascii="Arial" w:hAnsi="Arial" w:cs="Arial" w:hint="default"/>
      <w:bCs/>
      <w:szCs w:val="26"/>
      <w:u w:val="single"/>
      <w:lang w:val="en-US" w:eastAsia="en-US" w:bidi="ar-SA"/>
    </w:rPr>
  </w:style>
  <w:style w:type="character" w:customStyle="1" w:styleId="Heading2CharChar2">
    <w:name w:val="Heading 2 Char Char2"/>
    <w:rsid w:val="009D4A4C"/>
    <w:rPr>
      <w:rFonts w:ascii="Arial" w:hAnsi="Arial" w:cs="Arial" w:hint="default"/>
      <w:b/>
      <w:bCs/>
      <w:iCs/>
      <w:sz w:val="22"/>
      <w:szCs w:val="28"/>
      <w:lang w:val="en-US" w:eastAsia="en-US" w:bidi="ar-SA"/>
    </w:rPr>
  </w:style>
  <w:style w:type="character" w:customStyle="1" w:styleId="-newsgate-macro-cci-bullet-">
    <w:name w:val="-newsgate-macro-cci-bullet-"/>
    <w:basedOn w:val="DefaultParagraphFont"/>
    <w:rsid w:val="009D4A4C"/>
  </w:style>
  <w:style w:type="character" w:customStyle="1" w:styleId="BriefTitleChar">
    <w:name w:val="Brief Title Char"/>
    <w:basedOn w:val="DefaultParagraphFont"/>
    <w:rsid w:val="009D4A4C"/>
    <w:rPr>
      <w:b/>
      <w:bCs w:val="0"/>
      <w:sz w:val="24"/>
      <w:szCs w:val="24"/>
      <w:u w:val="single"/>
      <w:lang w:val="en-US" w:eastAsia="en-US" w:bidi="ar-SA"/>
    </w:rPr>
  </w:style>
  <w:style w:type="character" w:customStyle="1" w:styleId="BriefTitle2Char">
    <w:name w:val="Brief Title 2 Char"/>
    <w:basedOn w:val="BriefTitleChar"/>
    <w:rsid w:val="009D4A4C"/>
    <w:rPr>
      <w:b/>
      <w:bCs w:val="0"/>
      <w:sz w:val="24"/>
      <w:szCs w:val="24"/>
      <w:u w:val="single"/>
      <w:lang w:val="en-US" w:eastAsia="en-US" w:bidi="ar-SA"/>
    </w:rPr>
  </w:style>
  <w:style w:type="character" w:customStyle="1" w:styleId="metaorigin">
    <w:name w:val="meta_origin"/>
    <w:rsid w:val="009D4A4C"/>
  </w:style>
  <w:style w:type="character" w:customStyle="1" w:styleId="eminfo">
    <w:name w:val="eminfo"/>
    <w:rsid w:val="009D4A4C"/>
  </w:style>
  <w:style w:type="character" w:customStyle="1" w:styleId="emhighlight">
    <w:name w:val="emhighlight"/>
    <w:rsid w:val="009D4A4C"/>
  </w:style>
  <w:style w:type="character" w:customStyle="1" w:styleId="source-org">
    <w:name w:val="source-org"/>
    <w:rsid w:val="009D4A4C"/>
  </w:style>
  <w:style w:type="character" w:customStyle="1" w:styleId="StyleStyleunderlineBold11pt">
    <w:name w:val="Style Style underline + Bold + 11 pt"/>
    <w:rsid w:val="009D4A4C"/>
    <w:rPr>
      <w:bCs/>
      <w:sz w:val="20"/>
      <w:u w:val="single"/>
    </w:rPr>
  </w:style>
  <w:style w:type="character" w:customStyle="1" w:styleId="StyleunderlineAsianTimesNewRomanBold">
    <w:name w:val="Style underline + (Asian) Times New Roman Bold"/>
    <w:rsid w:val="009D4A4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D4A4C"/>
    <w:rPr>
      <w:b/>
      <w:bCs/>
      <w:sz w:val="20"/>
      <w:u w:val="single"/>
      <w:bdr w:val="single" w:sz="4" w:space="0" w:color="auto" w:frame="1"/>
    </w:rPr>
  </w:style>
  <w:style w:type="character" w:customStyle="1" w:styleId="NormalCard">
    <w:name w:val="Normal Card"/>
    <w:uiPriority w:val="1"/>
    <w:qFormat/>
    <w:rsid w:val="009D4A4C"/>
    <w:rPr>
      <w:rFonts w:ascii="Times New Roman" w:hAnsi="Times New Roman" w:cs="Times New Roman" w:hint="default"/>
      <w:sz w:val="24"/>
    </w:rPr>
  </w:style>
  <w:style w:type="character" w:customStyle="1" w:styleId="timebox">
    <w:name w:val="timebox"/>
    <w:rsid w:val="009D4A4C"/>
  </w:style>
  <w:style w:type="character" w:customStyle="1" w:styleId="Heading2Subtext">
    <w:name w:val="Heading 2 Subtext"/>
    <w:rsid w:val="009D4A4C"/>
    <w:rPr>
      <w:rFonts w:ascii="Times New Roman" w:hAnsi="Times New Roman" w:cs="Times New Roman" w:hint="default"/>
      <w:sz w:val="16"/>
    </w:rPr>
  </w:style>
  <w:style w:type="character" w:customStyle="1" w:styleId="FontStyle477">
    <w:name w:val="Font Style477"/>
    <w:basedOn w:val="DefaultParagraphFont"/>
    <w:uiPriority w:val="99"/>
    <w:rsid w:val="009D4A4C"/>
    <w:rPr>
      <w:rFonts w:ascii="Times New Roman" w:hAnsi="Times New Roman" w:cs="Times New Roman" w:hint="default"/>
      <w:sz w:val="18"/>
      <w:szCs w:val="18"/>
    </w:rPr>
  </w:style>
  <w:style w:type="character" w:customStyle="1" w:styleId="FontStyle505">
    <w:name w:val="Font Style505"/>
    <w:basedOn w:val="DefaultParagraphFont"/>
    <w:uiPriority w:val="99"/>
    <w:rsid w:val="009D4A4C"/>
    <w:rPr>
      <w:rFonts w:ascii="Times New Roman" w:hAnsi="Times New Roman" w:cs="Times New Roman" w:hint="default"/>
      <w:sz w:val="18"/>
      <w:szCs w:val="18"/>
    </w:rPr>
  </w:style>
  <w:style w:type="character" w:customStyle="1" w:styleId="FontStyle514">
    <w:name w:val="Font Style514"/>
    <w:basedOn w:val="DefaultParagraphFont"/>
    <w:uiPriority w:val="99"/>
    <w:rsid w:val="009D4A4C"/>
    <w:rPr>
      <w:rFonts w:ascii="Times New Roman" w:hAnsi="Times New Roman" w:cs="Times New Roman" w:hint="default"/>
      <w:sz w:val="14"/>
      <w:szCs w:val="14"/>
    </w:rPr>
  </w:style>
  <w:style w:type="character" w:customStyle="1" w:styleId="FontStyle500">
    <w:name w:val="Font Style500"/>
    <w:basedOn w:val="DefaultParagraphFont"/>
    <w:uiPriority w:val="99"/>
    <w:rsid w:val="009D4A4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D4A4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D4A4C"/>
    <w:rPr>
      <w:rFonts w:ascii="Times New Roman" w:hAnsi="Times New Roman" w:cs="Times New Roman" w:hint="default"/>
      <w:b/>
      <w:bCs/>
      <w:sz w:val="22"/>
      <w:szCs w:val="22"/>
    </w:rPr>
  </w:style>
  <w:style w:type="character" w:customStyle="1" w:styleId="s4">
    <w:name w:val="s4"/>
    <w:rsid w:val="009D4A4C"/>
  </w:style>
  <w:style w:type="character" w:customStyle="1" w:styleId="s5">
    <w:name w:val="s5"/>
    <w:rsid w:val="009D4A4C"/>
  </w:style>
  <w:style w:type="character" w:customStyle="1" w:styleId="rightsnotice">
    <w:name w:val="rightsnotice"/>
    <w:rsid w:val="009D4A4C"/>
  </w:style>
  <w:style w:type="character" w:customStyle="1" w:styleId="current-article">
    <w:name w:val="current-article"/>
    <w:rsid w:val="009D4A4C"/>
  </w:style>
  <w:style w:type="character" w:customStyle="1" w:styleId="related-current-indicator">
    <w:name w:val="related-current-indicator"/>
    <w:rsid w:val="009D4A4C"/>
  </w:style>
  <w:style w:type="character" w:customStyle="1" w:styleId="bylclear">
    <w:name w:val="bylclear"/>
    <w:rsid w:val="009D4A4C"/>
  </w:style>
  <w:style w:type="character" w:customStyle="1" w:styleId="essaytext">
    <w:name w:val="essaytext"/>
    <w:rsid w:val="009D4A4C"/>
  </w:style>
  <w:style w:type="character" w:customStyle="1" w:styleId="username">
    <w:name w:val="username"/>
    <w:rsid w:val="009D4A4C"/>
  </w:style>
  <w:style w:type="character" w:customStyle="1" w:styleId="toplinks">
    <w:name w:val="toplinks"/>
    <w:rsid w:val="009D4A4C"/>
  </w:style>
  <w:style w:type="character" w:customStyle="1" w:styleId="titles">
    <w:name w:val="titles"/>
    <w:rsid w:val="009D4A4C"/>
  </w:style>
  <w:style w:type="character" w:customStyle="1" w:styleId="contentauthor">
    <w:name w:val="contentauthor"/>
    <w:rsid w:val="009D4A4C"/>
  </w:style>
  <w:style w:type="character" w:customStyle="1" w:styleId="subarticleheader">
    <w:name w:val="subarticleheader"/>
    <w:rsid w:val="009D4A4C"/>
  </w:style>
  <w:style w:type="character" w:customStyle="1" w:styleId="copy">
    <w:name w:val="copy"/>
    <w:rsid w:val="009D4A4C"/>
  </w:style>
  <w:style w:type="character" w:customStyle="1" w:styleId="topheadline">
    <w:name w:val="topheadline"/>
    <w:rsid w:val="009D4A4C"/>
  </w:style>
  <w:style w:type="character" w:customStyle="1" w:styleId="Stylereduce27pt">
    <w:name w:val="Style reduce2 + 7 pt"/>
    <w:rsid w:val="009D4A4C"/>
    <w:rPr>
      <w:rFonts w:ascii="Times New Roman" w:hAnsi="Times New Roman" w:cs="Arial" w:hint="default"/>
      <w:color w:val="000000"/>
      <w:sz w:val="14"/>
      <w:szCs w:val="22"/>
    </w:rPr>
  </w:style>
  <w:style w:type="character" w:customStyle="1" w:styleId="srtitle">
    <w:name w:val="srtitle"/>
    <w:rsid w:val="009D4A4C"/>
  </w:style>
  <w:style w:type="character" w:customStyle="1" w:styleId="st1">
    <w:name w:val="st1"/>
    <w:rsid w:val="009D4A4C"/>
  </w:style>
  <w:style w:type="character" w:customStyle="1" w:styleId="StyleStyleGaramond">
    <w:name w:val="Style Style Garamond +"/>
    <w:rsid w:val="009D4A4C"/>
    <w:rPr>
      <w:rFonts w:ascii="Garamond" w:hAnsi="Garamond" w:cs="Times New Roman" w:hint="default"/>
      <w:sz w:val="20"/>
    </w:rPr>
  </w:style>
  <w:style w:type="character" w:customStyle="1" w:styleId="boldunderline2">
    <w:name w:val="boldunderline"/>
    <w:rsid w:val="009D4A4C"/>
  </w:style>
  <w:style w:type="character" w:customStyle="1" w:styleId="Date11">
    <w:name w:val="Date11"/>
    <w:rsid w:val="009D4A4C"/>
  </w:style>
  <w:style w:type="character" w:customStyle="1" w:styleId="artbody1">
    <w:name w:val="art_body1"/>
    <w:rsid w:val="009D4A4C"/>
    <w:rPr>
      <w:rFonts w:ascii="Arial" w:hAnsi="Arial" w:cs="Arial" w:hint="default"/>
    </w:rPr>
  </w:style>
  <w:style w:type="character" w:customStyle="1" w:styleId="Boxout0">
    <w:name w:val="Boxout"/>
    <w:uiPriority w:val="1"/>
    <w:qFormat/>
    <w:rsid w:val="009D4A4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D4A4C"/>
  </w:style>
  <w:style w:type="character" w:customStyle="1" w:styleId="preloadwrap">
    <w:name w:val="preloadwrap"/>
    <w:rsid w:val="009D4A4C"/>
  </w:style>
  <w:style w:type="character" w:customStyle="1" w:styleId="creditwrap">
    <w:name w:val="creditwrap"/>
    <w:rsid w:val="009D4A4C"/>
  </w:style>
  <w:style w:type="character" w:customStyle="1" w:styleId="DefaultChar1">
    <w:name w:val="Default Char1"/>
    <w:rsid w:val="009D4A4C"/>
    <w:rPr>
      <w:noProof w:val="0"/>
      <w:color w:val="000000"/>
      <w:lang w:val="en-US" w:eastAsia="en-US" w:bidi="ar-SA"/>
    </w:rPr>
  </w:style>
  <w:style w:type="character" w:customStyle="1" w:styleId="pmterms31">
    <w:name w:val="pmterms31"/>
    <w:rsid w:val="009D4A4C"/>
    <w:rPr>
      <w:b/>
      <w:bCs/>
      <w:i w:val="0"/>
      <w:iCs w:val="0"/>
      <w:color w:val="000000"/>
    </w:rPr>
  </w:style>
  <w:style w:type="character" w:customStyle="1" w:styleId="copyrightdescription">
    <w:name w:val="copyrightdescription"/>
    <w:rsid w:val="009D4A4C"/>
  </w:style>
  <w:style w:type="character" w:customStyle="1" w:styleId="ft01">
    <w:name w:val="ft01"/>
    <w:rsid w:val="009D4A4C"/>
    <w:rPr>
      <w:rFonts w:ascii="Times" w:hAnsi="Times" w:cs="Times" w:hint="default"/>
      <w:color w:val="000000"/>
      <w:sz w:val="14"/>
      <w:szCs w:val="14"/>
    </w:rPr>
  </w:style>
  <w:style w:type="character" w:customStyle="1" w:styleId="ft11">
    <w:name w:val="ft11"/>
    <w:rsid w:val="009D4A4C"/>
    <w:rPr>
      <w:rFonts w:ascii="Times" w:hAnsi="Times" w:cs="Times" w:hint="default"/>
      <w:color w:val="000000"/>
      <w:sz w:val="17"/>
      <w:szCs w:val="17"/>
    </w:rPr>
  </w:style>
  <w:style w:type="character" w:customStyle="1" w:styleId="ft21">
    <w:name w:val="ft21"/>
    <w:rsid w:val="009D4A4C"/>
    <w:rPr>
      <w:rFonts w:ascii="Times" w:hAnsi="Times" w:cs="Times" w:hint="default"/>
      <w:color w:val="000000"/>
      <w:sz w:val="15"/>
      <w:szCs w:val="15"/>
    </w:rPr>
  </w:style>
  <w:style w:type="character" w:customStyle="1" w:styleId="ft31">
    <w:name w:val="ft31"/>
    <w:rsid w:val="009D4A4C"/>
    <w:rPr>
      <w:rFonts w:ascii="Times" w:hAnsi="Times" w:cs="Times" w:hint="default"/>
      <w:color w:val="000000"/>
      <w:sz w:val="15"/>
      <w:szCs w:val="15"/>
    </w:rPr>
  </w:style>
  <w:style w:type="character" w:customStyle="1" w:styleId="caps2">
    <w:name w:val="caps2"/>
    <w:rsid w:val="009D4A4C"/>
  </w:style>
  <w:style w:type="character" w:customStyle="1" w:styleId="ccs">
    <w:name w:val="c cs"/>
    <w:rsid w:val="009D4A4C"/>
  </w:style>
  <w:style w:type="character" w:customStyle="1" w:styleId="dropshadow">
    <w:name w:val="dropshadow"/>
    <w:rsid w:val="009D4A4C"/>
  </w:style>
  <w:style w:type="character" w:customStyle="1" w:styleId="d05ws">
    <w:name w:val="d05ws"/>
    <w:rsid w:val="009D4A4C"/>
  </w:style>
  <w:style w:type="character" w:customStyle="1" w:styleId="rzibod">
    <w:name w:val="rzibod"/>
    <w:rsid w:val="009D4A4C"/>
  </w:style>
  <w:style w:type="character" w:customStyle="1" w:styleId="headertext">
    <w:name w:val="headertext"/>
    <w:rsid w:val="009D4A4C"/>
  </w:style>
  <w:style w:type="character" w:customStyle="1" w:styleId="endnote-reference">
    <w:name w:val="endnote-reference"/>
    <w:rsid w:val="009D4A4C"/>
  </w:style>
  <w:style w:type="character" w:customStyle="1" w:styleId="officialsname">
    <w:name w:val="official_s_name"/>
    <w:rsid w:val="009D4A4C"/>
  </w:style>
  <w:style w:type="character" w:customStyle="1" w:styleId="audience">
    <w:name w:val="audience"/>
    <w:rsid w:val="009D4A4C"/>
  </w:style>
  <w:style w:type="character" w:customStyle="1" w:styleId="normalchar0">
    <w:name w:val="normal__char"/>
    <w:rsid w:val="009D4A4C"/>
  </w:style>
  <w:style w:type="character" w:customStyle="1" w:styleId="hyperlink002cheading0020100200028block0020title0029char">
    <w:name w:val="hyperlink_002cheading_00201_0020_0028block_0020title_0029__char"/>
    <w:rsid w:val="009D4A4C"/>
  </w:style>
  <w:style w:type="character" w:customStyle="1" w:styleId="underline002cstyle0020bold0020underlinechar">
    <w:name w:val="underline_002cstyle_0020bold_0020underline__char"/>
    <w:rsid w:val="009D4A4C"/>
  </w:style>
  <w:style w:type="character" w:customStyle="1" w:styleId="copyboldblack">
    <w:name w:val="copyboldblack"/>
    <w:rsid w:val="009D4A4C"/>
  </w:style>
  <w:style w:type="character" w:customStyle="1" w:styleId="copybold">
    <w:name w:val="copybold"/>
    <w:rsid w:val="009D4A4C"/>
  </w:style>
  <w:style w:type="character" w:customStyle="1" w:styleId="author-date0">
    <w:name w:val="author-date"/>
    <w:rsid w:val="009D4A4C"/>
  </w:style>
  <w:style w:type="character" w:customStyle="1" w:styleId="articlebegin">
    <w:name w:val="articlebegin"/>
    <w:rsid w:val="009D4A4C"/>
  </w:style>
  <w:style w:type="character" w:customStyle="1" w:styleId="mediaoverlay">
    <w:name w:val="mediaoverlay"/>
    <w:rsid w:val="009D4A4C"/>
  </w:style>
  <w:style w:type="character" w:customStyle="1" w:styleId="blogcaption">
    <w:name w:val="blog_caption"/>
    <w:rsid w:val="009D4A4C"/>
  </w:style>
  <w:style w:type="character" w:customStyle="1" w:styleId="commnet-abuzz">
    <w:name w:val="commnet-abuzz"/>
    <w:rsid w:val="009D4A4C"/>
  </w:style>
  <w:style w:type="character" w:customStyle="1" w:styleId="stbuttontext">
    <w:name w:val="stbuttontext"/>
    <w:rsid w:val="009D4A4C"/>
  </w:style>
  <w:style w:type="character" w:customStyle="1" w:styleId="grey">
    <w:name w:val="grey"/>
    <w:rsid w:val="009D4A4C"/>
  </w:style>
  <w:style w:type="character" w:customStyle="1" w:styleId="bdx">
    <w:name w:val="bdx"/>
    <w:rsid w:val="009D4A4C"/>
  </w:style>
  <w:style w:type="character" w:customStyle="1" w:styleId="bdl">
    <w:name w:val="bdl"/>
    <w:rsid w:val="009D4A4C"/>
  </w:style>
  <w:style w:type="character" w:customStyle="1" w:styleId="breadcrumbitemcurrent">
    <w:name w:val="breadcrumbitemcurrent"/>
    <w:rsid w:val="009D4A4C"/>
  </w:style>
  <w:style w:type="character" w:customStyle="1" w:styleId="bbl">
    <w:name w:val="bbl"/>
    <w:rsid w:val="009D4A4C"/>
  </w:style>
  <w:style w:type="character" w:customStyle="1" w:styleId="itxtnewhookspan">
    <w:name w:val="itxtnewhookspan"/>
    <w:rsid w:val="009D4A4C"/>
  </w:style>
  <w:style w:type="character" w:customStyle="1" w:styleId="gstxthlt">
    <w:name w:val="gstxt_hlt"/>
    <w:rsid w:val="009D4A4C"/>
  </w:style>
  <w:style w:type="character" w:customStyle="1" w:styleId="StyleBoldRed">
    <w:name w:val="Style Bold Red"/>
    <w:rsid w:val="009D4A4C"/>
    <w:rPr>
      <w:b/>
      <w:bCs/>
      <w:color w:val="auto"/>
    </w:rPr>
  </w:style>
  <w:style w:type="character" w:customStyle="1" w:styleId="StyleTimesNewRoman8pt">
    <w:name w:val="Style Times New Roman 8 pt"/>
    <w:rsid w:val="009D4A4C"/>
    <w:rPr>
      <w:rFonts w:ascii="Georgia" w:hAnsi="Georgia" w:hint="default"/>
      <w:sz w:val="16"/>
    </w:rPr>
  </w:style>
  <w:style w:type="character" w:customStyle="1" w:styleId="goldbldtext">
    <w:name w:val="goldbldtext"/>
    <w:rsid w:val="009D4A4C"/>
  </w:style>
  <w:style w:type="character" w:customStyle="1" w:styleId="cardshighlight0">
    <w:name w:val="cardshighlight"/>
    <w:rsid w:val="009D4A4C"/>
  </w:style>
  <w:style w:type="character" w:customStyle="1" w:styleId="cardsfont12pt1">
    <w:name w:val="cardsfont12pt"/>
    <w:rsid w:val="009D4A4C"/>
  </w:style>
  <w:style w:type="character" w:customStyle="1" w:styleId="kicker">
    <w:name w:val="kicker"/>
    <w:rsid w:val="009D4A4C"/>
  </w:style>
  <w:style w:type="character" w:customStyle="1" w:styleId="backcontent">
    <w:name w:val="backcontent"/>
    <w:rsid w:val="009D4A4C"/>
  </w:style>
  <w:style w:type="character" w:customStyle="1" w:styleId="daystmp">
    <w:name w:val="daystmp"/>
    <w:rsid w:val="009D4A4C"/>
  </w:style>
  <w:style w:type="character" w:customStyle="1" w:styleId="cardsfont12ptchar">
    <w:name w:val="cardsfont12ptchar"/>
    <w:rsid w:val="009D4A4C"/>
  </w:style>
  <w:style w:type="character" w:customStyle="1" w:styleId="gal">
    <w:name w:val="gal"/>
    <w:rsid w:val="009D4A4C"/>
  </w:style>
  <w:style w:type="character" w:customStyle="1" w:styleId="imagedateline">
    <w:name w:val="image_dateline"/>
    <w:rsid w:val="009D4A4C"/>
  </w:style>
  <w:style w:type="character" w:customStyle="1" w:styleId="authordatecharchar">
    <w:name w:val="authordatecharchar"/>
    <w:rsid w:val="009D4A4C"/>
  </w:style>
  <w:style w:type="character" w:customStyle="1" w:styleId="style1char0">
    <w:name w:val="style1char"/>
    <w:rsid w:val="009D4A4C"/>
  </w:style>
  <w:style w:type="character" w:customStyle="1" w:styleId="tagcharchar0">
    <w:name w:val="tagcharchar"/>
    <w:rsid w:val="009D4A4C"/>
  </w:style>
  <w:style w:type="character" w:customStyle="1" w:styleId="underlinedcharchar2">
    <w:name w:val="underlinedcharchar"/>
    <w:rsid w:val="009D4A4C"/>
  </w:style>
  <w:style w:type="character" w:customStyle="1" w:styleId="cardCharCharChar1">
    <w:name w:val="card Char Char Char1"/>
    <w:rsid w:val="009D4A4C"/>
    <w:rPr>
      <w:lang w:val="en-US" w:eastAsia="en-US" w:bidi="ar-SA"/>
    </w:rPr>
  </w:style>
  <w:style w:type="character" w:customStyle="1" w:styleId="authors1">
    <w:name w:val="authors1"/>
    <w:rsid w:val="009D4A4C"/>
    <w:rPr>
      <w:rFonts w:ascii="Verdana" w:hAnsi="Verdana" w:hint="default"/>
      <w:b/>
      <w:bCs/>
      <w:color w:val="006699"/>
      <w:sz w:val="20"/>
      <w:szCs w:val="20"/>
    </w:rPr>
  </w:style>
  <w:style w:type="character" w:customStyle="1" w:styleId="headlinesectionlarge">
    <w:name w:val="headline_section_large"/>
    <w:rsid w:val="009D4A4C"/>
  </w:style>
  <w:style w:type="character" w:customStyle="1" w:styleId="Styleunderline11ptBlack">
    <w:name w:val="Style underline + 11 pt Black"/>
    <w:rsid w:val="009D4A4C"/>
    <w:rPr>
      <w:color w:val="000000"/>
      <w:sz w:val="20"/>
      <w:u w:val="single"/>
    </w:rPr>
  </w:style>
  <w:style w:type="character" w:customStyle="1" w:styleId="Styleunderline11ptBoldBlack">
    <w:name w:val="Style underline + 11 pt Bold Black"/>
    <w:rsid w:val="009D4A4C"/>
    <w:rPr>
      <w:b/>
      <w:bCs/>
      <w:color w:val="000000"/>
      <w:sz w:val="20"/>
      <w:u w:val="single"/>
    </w:rPr>
  </w:style>
  <w:style w:type="character" w:customStyle="1" w:styleId="Style11ptBoldBlackUnderlineBorderSinglesolidline">
    <w:name w:val="Style 11 pt Bold Black Underline Border: : (Single solid line ..."/>
    <w:rsid w:val="009D4A4C"/>
    <w:rPr>
      <w:b/>
      <w:bCs/>
      <w:color w:val="000000"/>
      <w:sz w:val="20"/>
      <w:u w:val="single"/>
      <w:bdr w:val="single" w:sz="4" w:space="0" w:color="auto" w:frame="1"/>
    </w:rPr>
  </w:style>
  <w:style w:type="character" w:customStyle="1" w:styleId="StyleLatinMeridien-Italic11ptItalicUnderline">
    <w:name w:val="Style (Latin) Meridien-Italic 11 pt Italic Underline"/>
    <w:rsid w:val="009D4A4C"/>
    <w:rPr>
      <w:rFonts w:ascii="Meridien-Italic" w:hAnsi="Meridien-Italic" w:hint="default"/>
      <w:i/>
      <w:iCs/>
      <w:sz w:val="20"/>
      <w:u w:val="single"/>
    </w:rPr>
  </w:style>
  <w:style w:type="character" w:customStyle="1" w:styleId="underlinestylechar0">
    <w:name w:val="underlinestylechar"/>
    <w:rsid w:val="009D4A4C"/>
  </w:style>
  <w:style w:type="character" w:customStyle="1" w:styleId="labeltext">
    <w:name w:val="labeltext"/>
    <w:rsid w:val="009D4A4C"/>
  </w:style>
  <w:style w:type="character" w:customStyle="1" w:styleId="viewlink">
    <w:name w:val="viewlink"/>
    <w:rsid w:val="009D4A4C"/>
  </w:style>
  <w:style w:type="character" w:customStyle="1" w:styleId="inlinkchart">
    <w:name w:val="inlink_chart"/>
    <w:rsid w:val="009D4A4C"/>
  </w:style>
  <w:style w:type="character" w:customStyle="1" w:styleId="fbsharecountwrapper">
    <w:name w:val="fb_share_count_wrapper"/>
    <w:rsid w:val="009D4A4C"/>
  </w:style>
  <w:style w:type="character" w:customStyle="1" w:styleId="hw">
    <w:name w:val="hw"/>
    <w:rsid w:val="009D4A4C"/>
  </w:style>
  <w:style w:type="character" w:customStyle="1" w:styleId="linktotop">
    <w:name w:val="linktotop"/>
    <w:rsid w:val="009D4A4C"/>
  </w:style>
  <w:style w:type="character" w:customStyle="1" w:styleId="descriptionstyle1block">
    <w:name w:val="description style1 block"/>
    <w:rsid w:val="009D4A4C"/>
  </w:style>
  <w:style w:type="character" w:customStyle="1" w:styleId="gutter-right-1">
    <w:name w:val="gutter-right-1"/>
    <w:basedOn w:val="DefaultParagraphFont"/>
    <w:rsid w:val="009D4A4C"/>
  </w:style>
  <w:style w:type="character" w:customStyle="1" w:styleId="posa">
    <w:name w:val="pos(a)"/>
    <w:basedOn w:val="DefaultParagraphFont"/>
    <w:rsid w:val="009D4A4C"/>
  </w:style>
  <w:style w:type="character" w:customStyle="1" w:styleId="u-hiddeninnarrowenv">
    <w:name w:val="u-hiddeninnarrowenv"/>
    <w:basedOn w:val="DefaultParagraphFont"/>
    <w:rsid w:val="009D4A4C"/>
  </w:style>
  <w:style w:type="character" w:customStyle="1" w:styleId="tweetaction-stat">
    <w:name w:val="tweetaction-stat"/>
    <w:basedOn w:val="DefaultParagraphFont"/>
    <w:rsid w:val="009D4A4C"/>
  </w:style>
  <w:style w:type="character" w:customStyle="1" w:styleId="related">
    <w:name w:val="related"/>
    <w:basedOn w:val="DefaultParagraphFont"/>
    <w:rsid w:val="009D4A4C"/>
  </w:style>
  <w:style w:type="character" w:customStyle="1" w:styleId="related-content">
    <w:name w:val="related-content"/>
    <w:basedOn w:val="DefaultParagraphFont"/>
    <w:rsid w:val="009D4A4C"/>
  </w:style>
  <w:style w:type="character" w:customStyle="1" w:styleId="name-of-author">
    <w:name w:val="name-of-author"/>
    <w:basedOn w:val="DefaultParagraphFont"/>
    <w:rsid w:val="009D4A4C"/>
  </w:style>
  <w:style w:type="character" w:customStyle="1" w:styleId="first-name">
    <w:name w:val="first-name"/>
    <w:basedOn w:val="DefaultParagraphFont"/>
    <w:rsid w:val="009D4A4C"/>
  </w:style>
  <w:style w:type="character" w:customStyle="1" w:styleId="last-name">
    <w:name w:val="last-name"/>
    <w:basedOn w:val="DefaultParagraphFont"/>
    <w:rsid w:val="009D4A4C"/>
  </w:style>
  <w:style w:type="character" w:customStyle="1" w:styleId="caption10">
    <w:name w:val="caption1"/>
    <w:basedOn w:val="DefaultParagraphFont"/>
    <w:rsid w:val="009D4A4C"/>
  </w:style>
  <w:style w:type="character" w:customStyle="1" w:styleId="recirc-text">
    <w:name w:val="&quot;recirc-text”"/>
    <w:basedOn w:val="DefaultParagraphFont"/>
    <w:rsid w:val="009D4A4C"/>
  </w:style>
  <w:style w:type="character" w:customStyle="1" w:styleId="video-icon">
    <w:name w:val="video-icon"/>
    <w:basedOn w:val="DefaultParagraphFont"/>
    <w:rsid w:val="009D4A4C"/>
  </w:style>
  <w:style w:type="character" w:customStyle="1" w:styleId="powa-shot-play-btn-text">
    <w:name w:val="powa-shot-play-btn-text"/>
    <w:basedOn w:val="DefaultParagraphFont"/>
    <w:rsid w:val="009D4A4C"/>
  </w:style>
  <w:style w:type="character" w:customStyle="1" w:styleId="powa-shot-click">
    <w:name w:val="powa-shot-click"/>
    <w:basedOn w:val="DefaultParagraphFont"/>
    <w:rsid w:val="009D4A4C"/>
  </w:style>
  <w:style w:type="character" w:customStyle="1" w:styleId="wpv-blurb">
    <w:name w:val="wpv-blurb"/>
    <w:basedOn w:val="DefaultParagraphFont"/>
    <w:rsid w:val="009D4A4C"/>
  </w:style>
  <w:style w:type="character" w:customStyle="1" w:styleId="pb-caption">
    <w:name w:val="pb-caption"/>
    <w:basedOn w:val="DefaultParagraphFont"/>
    <w:rsid w:val="009D4A4C"/>
  </w:style>
  <w:style w:type="character" w:customStyle="1" w:styleId="m-2745674872889869693gmail-style13ptbold">
    <w:name w:val="m_-2745674872889869693gmail-style13ptbold"/>
    <w:basedOn w:val="DefaultParagraphFont"/>
    <w:rsid w:val="009D4A4C"/>
  </w:style>
  <w:style w:type="character" w:customStyle="1" w:styleId="m-2745674872889869693gmail-styleunderline">
    <w:name w:val="m_-2745674872889869693gmail-styleunderline"/>
    <w:basedOn w:val="DefaultParagraphFont"/>
    <w:rsid w:val="009D4A4C"/>
  </w:style>
  <w:style w:type="character" w:customStyle="1" w:styleId="m-8082899869479211226gmail-styleunderline">
    <w:name w:val="m_-8082899869479211226gmail-styleunderline"/>
    <w:basedOn w:val="DefaultParagraphFont"/>
    <w:rsid w:val="009D4A4C"/>
  </w:style>
  <w:style w:type="character" w:customStyle="1" w:styleId="HeaderChar3">
    <w:name w:val="Header Char3"/>
    <w:basedOn w:val="DefaultParagraphFont"/>
    <w:uiPriority w:val="99"/>
    <w:semiHidden/>
    <w:rsid w:val="009D4A4C"/>
    <w:rPr>
      <w:rFonts w:ascii="Georgia" w:hAnsi="Georgia" w:hint="default"/>
    </w:rPr>
  </w:style>
  <w:style w:type="character" w:customStyle="1" w:styleId="m4385445901877740177gmail-styleunderline">
    <w:name w:val="m_4385445901877740177gmail-styleunderline"/>
    <w:basedOn w:val="DefaultParagraphFont"/>
    <w:rsid w:val="009D4A4C"/>
  </w:style>
  <w:style w:type="character" w:customStyle="1" w:styleId="m-4768620939706884080gmail-style13ptbold">
    <w:name w:val="m_-4768620939706884080gmail-style13ptbold"/>
    <w:basedOn w:val="DefaultParagraphFont"/>
    <w:rsid w:val="009D4A4C"/>
  </w:style>
  <w:style w:type="character" w:customStyle="1" w:styleId="m-4007627453485596929gmail-style13ptbold">
    <w:name w:val="m_-4007627453485596929gmail-style13ptbold"/>
    <w:basedOn w:val="DefaultParagraphFont"/>
    <w:rsid w:val="009D4A4C"/>
  </w:style>
  <w:style w:type="character" w:customStyle="1" w:styleId="dttext">
    <w:name w:val="dttext"/>
    <w:basedOn w:val="DefaultParagraphFont"/>
    <w:rsid w:val="009D4A4C"/>
  </w:style>
  <w:style w:type="character" w:customStyle="1" w:styleId="style13ptbold0">
    <w:name w:val="style13ptbold"/>
    <w:basedOn w:val="DefaultParagraphFont"/>
    <w:rsid w:val="009D4A4C"/>
  </w:style>
  <w:style w:type="character" w:customStyle="1" w:styleId="m4841727538114946087gmail-styleunderline">
    <w:name w:val="m_4841727538114946087gmail-styleunderline"/>
    <w:basedOn w:val="DefaultParagraphFont"/>
    <w:rsid w:val="009D4A4C"/>
  </w:style>
  <w:style w:type="character" w:customStyle="1" w:styleId="Mention11">
    <w:name w:val="Mention11"/>
    <w:basedOn w:val="DefaultParagraphFont"/>
    <w:uiPriority w:val="99"/>
    <w:semiHidden/>
    <w:rsid w:val="009D4A4C"/>
    <w:rPr>
      <w:color w:val="2B579A"/>
      <w:shd w:val="clear" w:color="auto" w:fill="E6E6E6"/>
    </w:rPr>
  </w:style>
  <w:style w:type="character" w:customStyle="1" w:styleId="m6370699461968006786gmail-styleunderline">
    <w:name w:val="m_6370699461968006786gmail-styleunderline"/>
    <w:basedOn w:val="DefaultParagraphFont"/>
    <w:rsid w:val="009D4A4C"/>
  </w:style>
  <w:style w:type="character" w:customStyle="1" w:styleId="Mention2">
    <w:name w:val="Mention2"/>
    <w:basedOn w:val="DefaultParagraphFont"/>
    <w:uiPriority w:val="99"/>
    <w:semiHidden/>
    <w:rsid w:val="009D4A4C"/>
    <w:rPr>
      <w:color w:val="2B579A"/>
      <w:shd w:val="clear" w:color="auto" w:fill="E6E6E6"/>
    </w:rPr>
  </w:style>
  <w:style w:type="character" w:customStyle="1" w:styleId="m-8793234324905335251gmail-style13ptbold">
    <w:name w:val="m_-8793234324905335251gmail-style13ptbold"/>
    <w:basedOn w:val="DefaultParagraphFont"/>
    <w:rsid w:val="009D4A4C"/>
  </w:style>
  <w:style w:type="character" w:customStyle="1" w:styleId="m3965771245576658108gmail-styleunderline">
    <w:name w:val="m_3965771245576658108gmail-styleunderline"/>
    <w:basedOn w:val="DefaultParagraphFont"/>
    <w:rsid w:val="009D4A4C"/>
  </w:style>
  <w:style w:type="character" w:customStyle="1" w:styleId="FontStyle220">
    <w:name w:val="Font Style220"/>
    <w:basedOn w:val="DefaultParagraphFont"/>
    <w:uiPriority w:val="99"/>
    <w:rsid w:val="009D4A4C"/>
    <w:rPr>
      <w:rFonts w:ascii="Candara" w:hAnsi="Candara" w:cs="Candara" w:hint="default"/>
      <w:i/>
      <w:iCs/>
      <w:sz w:val="18"/>
      <w:szCs w:val="18"/>
    </w:rPr>
  </w:style>
  <w:style w:type="character" w:customStyle="1" w:styleId="FontStyle290">
    <w:name w:val="Font Style290"/>
    <w:basedOn w:val="DefaultParagraphFont"/>
    <w:uiPriority w:val="99"/>
    <w:rsid w:val="009D4A4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D4A4C"/>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9D4A4C"/>
  </w:style>
  <w:style w:type="character" w:customStyle="1" w:styleId="overlay">
    <w:name w:val="overlay"/>
    <w:basedOn w:val="DefaultParagraphFont"/>
    <w:rsid w:val="009D4A4C"/>
  </w:style>
  <w:style w:type="character" w:customStyle="1" w:styleId="adtext">
    <w:name w:val="adtext"/>
    <w:basedOn w:val="DefaultParagraphFont"/>
    <w:rsid w:val="009D4A4C"/>
  </w:style>
  <w:style w:type="character" w:customStyle="1" w:styleId="UL-Bold">
    <w:name w:val="UL-Bold"/>
    <w:basedOn w:val="DefaultParagraphFont"/>
    <w:rsid w:val="009D4A4C"/>
    <w:rPr>
      <w:u w:val="thick"/>
    </w:rPr>
  </w:style>
  <w:style w:type="character" w:customStyle="1" w:styleId="qu730rj69h">
    <w:name w:val="qu730rj69h"/>
    <w:basedOn w:val="DefaultParagraphFont"/>
    <w:rsid w:val="009D4A4C"/>
  </w:style>
  <w:style w:type="character" w:customStyle="1" w:styleId="lmy74qr12z">
    <w:name w:val="lmy74qr12z"/>
    <w:basedOn w:val="DefaultParagraphFont"/>
    <w:rsid w:val="009D4A4C"/>
  </w:style>
  <w:style w:type="character" w:customStyle="1" w:styleId="icr880">
    <w:name w:val="icr880"/>
    <w:basedOn w:val="DefaultParagraphFont"/>
    <w:rsid w:val="009D4A4C"/>
  </w:style>
  <w:style w:type="character" w:customStyle="1" w:styleId="hx23q54">
    <w:name w:val="hx23q54"/>
    <w:basedOn w:val="DefaultParagraphFont"/>
    <w:rsid w:val="009D4A4C"/>
  </w:style>
  <w:style w:type="character" w:customStyle="1" w:styleId="m-5348258726587825636gmail-style13ptbold">
    <w:name w:val="m_-5348258726587825636gmail-style13ptbold"/>
    <w:basedOn w:val="DefaultParagraphFont"/>
    <w:rsid w:val="009D4A4C"/>
  </w:style>
  <w:style w:type="character" w:customStyle="1" w:styleId="m-5348258726587825636gmail-styleunderline">
    <w:name w:val="m_-5348258726587825636gmail-styleunderline"/>
    <w:basedOn w:val="DefaultParagraphFont"/>
    <w:rsid w:val="009D4A4C"/>
  </w:style>
  <w:style w:type="character" w:customStyle="1" w:styleId="DDIUnderline">
    <w:name w:val="DDI Underline"/>
    <w:qFormat/>
    <w:rsid w:val="009D4A4C"/>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9D4A4C"/>
  </w:style>
  <w:style w:type="character" w:customStyle="1" w:styleId="m489902567989944824gmail-styleunderline">
    <w:name w:val="m_489902567989944824gmail-styleunderline"/>
    <w:basedOn w:val="DefaultParagraphFont"/>
    <w:rsid w:val="009D4A4C"/>
  </w:style>
  <w:style w:type="character" w:customStyle="1" w:styleId="Mention3">
    <w:name w:val="Mention3"/>
    <w:basedOn w:val="DefaultParagraphFont"/>
    <w:uiPriority w:val="99"/>
    <w:semiHidden/>
    <w:rsid w:val="009D4A4C"/>
    <w:rPr>
      <w:color w:val="2B579A"/>
      <w:shd w:val="clear" w:color="auto" w:fill="E6E6E6"/>
    </w:rPr>
  </w:style>
  <w:style w:type="character" w:customStyle="1" w:styleId="m-5251091010484660064gmail-style13ptbold">
    <w:name w:val="m_-5251091010484660064gmail-style13ptbold"/>
    <w:basedOn w:val="DefaultParagraphFont"/>
    <w:rsid w:val="009D4A4C"/>
  </w:style>
  <w:style w:type="character" w:customStyle="1" w:styleId="m-5251091010484660064gmail-styleunderline">
    <w:name w:val="m_-5251091010484660064gmail-styleunderline"/>
    <w:basedOn w:val="DefaultParagraphFont"/>
    <w:rsid w:val="009D4A4C"/>
  </w:style>
  <w:style w:type="character" w:customStyle="1" w:styleId="tablecaption">
    <w:name w:val="tablecaption"/>
    <w:basedOn w:val="DefaultParagraphFont"/>
    <w:rsid w:val="009D4A4C"/>
  </w:style>
  <w:style w:type="character" w:customStyle="1" w:styleId="StyleLatinHelvetica105ptBlack">
    <w:name w:val="Style (Latin) Helvetica 10.5 pt Black"/>
    <w:basedOn w:val="DefaultParagraphFont"/>
    <w:rsid w:val="009D4A4C"/>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9D4A4C"/>
  </w:style>
  <w:style w:type="character" w:customStyle="1" w:styleId="m-413333960618644972gmail-styleunderline">
    <w:name w:val="m_-413333960618644972gmail-styleunderline"/>
    <w:basedOn w:val="DefaultParagraphFont"/>
    <w:rsid w:val="009D4A4C"/>
  </w:style>
  <w:style w:type="character" w:customStyle="1" w:styleId="m8314098763611656848gmail-stylestylebold12pt">
    <w:name w:val="m_8314098763611656848gmail-stylestylebold12pt"/>
    <w:basedOn w:val="DefaultParagraphFont"/>
    <w:rsid w:val="009D4A4C"/>
  </w:style>
  <w:style w:type="character" w:customStyle="1" w:styleId="m8314098763611656848gmail-styleboldunderline">
    <w:name w:val="m_8314098763611656848gmail-styleboldunderline"/>
    <w:basedOn w:val="DefaultParagraphFont"/>
    <w:rsid w:val="009D4A4C"/>
  </w:style>
  <w:style w:type="character" w:customStyle="1" w:styleId="m3262662096238345512gmail-style13ptbold">
    <w:name w:val="m_3262662096238345512gmail-style13ptbold"/>
    <w:basedOn w:val="DefaultParagraphFont"/>
    <w:rsid w:val="009D4A4C"/>
  </w:style>
  <w:style w:type="character" w:customStyle="1" w:styleId="m-6886276173800023131gmail-style13ptbold">
    <w:name w:val="m_-6886276173800023131gmail-style13ptbold"/>
    <w:basedOn w:val="DefaultParagraphFont"/>
    <w:rsid w:val="009D4A4C"/>
  </w:style>
  <w:style w:type="character" w:customStyle="1" w:styleId="m-6886276173800023131gmail-styleunderline">
    <w:name w:val="m_-6886276173800023131gmail-styleunderline"/>
    <w:basedOn w:val="DefaultParagraphFont"/>
    <w:rsid w:val="009D4A4C"/>
  </w:style>
  <w:style w:type="character" w:customStyle="1" w:styleId="m4385445901877740177gmail-style13ptbold">
    <w:name w:val="m_4385445901877740177gmail-style13ptbold"/>
    <w:basedOn w:val="DefaultParagraphFont"/>
    <w:rsid w:val="009D4A4C"/>
  </w:style>
  <w:style w:type="character" w:customStyle="1" w:styleId="m-7954869243461233974gmail-styleunderline">
    <w:name w:val="m_-7954869243461233974gmail-styleunderline"/>
    <w:basedOn w:val="DefaultParagraphFont"/>
    <w:rsid w:val="009D4A4C"/>
  </w:style>
  <w:style w:type="character" w:customStyle="1" w:styleId="m5577519854659992616gmail-styleunderline">
    <w:name w:val="m_5577519854659992616gmail-styleunderline"/>
    <w:basedOn w:val="DefaultParagraphFont"/>
    <w:rsid w:val="009D4A4C"/>
  </w:style>
  <w:style w:type="character" w:customStyle="1" w:styleId="Underline21">
    <w:name w:val="Underline 2"/>
    <w:basedOn w:val="DefaultParagraphFont"/>
    <w:uiPriority w:val="1"/>
    <w:qFormat/>
    <w:rsid w:val="009D4A4C"/>
    <w:rPr>
      <w:b/>
      <w:bCs w:val="0"/>
      <w:u w:val="single"/>
    </w:rPr>
  </w:style>
  <w:style w:type="character" w:customStyle="1" w:styleId="oneclick-link">
    <w:name w:val="oneclick-link"/>
    <w:basedOn w:val="DefaultParagraphFont"/>
    <w:rsid w:val="009D4A4C"/>
  </w:style>
  <w:style w:type="character" w:customStyle="1" w:styleId="Bodytext6">
    <w:name w:val="Body text_"/>
    <w:basedOn w:val="DefaultParagraphFont"/>
    <w:locked/>
    <w:rsid w:val="009D4A4C"/>
    <w:rPr>
      <w:shd w:val="clear" w:color="auto" w:fill="FFFFFF"/>
    </w:rPr>
  </w:style>
  <w:style w:type="character" w:customStyle="1" w:styleId="Heading180">
    <w:name w:val="Heading #18_"/>
    <w:basedOn w:val="DefaultParagraphFont"/>
    <w:locked/>
    <w:rsid w:val="009D4A4C"/>
  </w:style>
  <w:style w:type="character" w:customStyle="1" w:styleId="Bodytext312">
    <w:name w:val="Body text (31)_"/>
    <w:basedOn w:val="DefaultParagraphFont"/>
    <w:locked/>
    <w:rsid w:val="009D4A4C"/>
  </w:style>
  <w:style w:type="character" w:customStyle="1" w:styleId="Heading220">
    <w:name w:val="Heading #22_"/>
    <w:basedOn w:val="DefaultParagraphFont"/>
    <w:locked/>
    <w:rsid w:val="009D4A4C"/>
  </w:style>
  <w:style w:type="character" w:customStyle="1" w:styleId="Bodytext1310">
    <w:name w:val="Body text (131)_"/>
    <w:basedOn w:val="DefaultParagraphFont"/>
    <w:locked/>
    <w:rsid w:val="009D4A4C"/>
  </w:style>
  <w:style w:type="character" w:customStyle="1" w:styleId="Bodytext1400">
    <w:name w:val="Body text (140)_"/>
    <w:basedOn w:val="DefaultParagraphFont"/>
    <w:locked/>
    <w:rsid w:val="009D4A4C"/>
  </w:style>
  <w:style w:type="character" w:customStyle="1" w:styleId="Bodytext1410">
    <w:name w:val="Body text (141)_"/>
    <w:basedOn w:val="DefaultParagraphFont"/>
    <w:locked/>
    <w:rsid w:val="009D4A4C"/>
  </w:style>
  <w:style w:type="character" w:customStyle="1" w:styleId="Tableofcontents200">
    <w:name w:val="Table of contents (20)_"/>
    <w:basedOn w:val="DefaultParagraphFont"/>
    <w:locked/>
    <w:rsid w:val="009D4A4C"/>
  </w:style>
  <w:style w:type="character" w:customStyle="1" w:styleId="Tableofcontents210">
    <w:name w:val="Table of contents (21)_"/>
    <w:basedOn w:val="DefaultParagraphFont"/>
    <w:locked/>
    <w:rsid w:val="009D4A4C"/>
  </w:style>
  <w:style w:type="character" w:customStyle="1" w:styleId="Tableofcontents220">
    <w:name w:val="Table of contents (22)_"/>
    <w:basedOn w:val="DefaultParagraphFont"/>
    <w:locked/>
    <w:rsid w:val="009D4A4C"/>
  </w:style>
  <w:style w:type="character" w:customStyle="1" w:styleId="Bodytext1420">
    <w:name w:val="Body text (142)_"/>
    <w:basedOn w:val="DefaultParagraphFont"/>
    <w:locked/>
    <w:rsid w:val="009D4A4C"/>
  </w:style>
  <w:style w:type="character" w:customStyle="1" w:styleId="Bodytext1430">
    <w:name w:val="Body text (143)_"/>
    <w:basedOn w:val="DefaultParagraphFont"/>
    <w:locked/>
    <w:rsid w:val="009D4A4C"/>
  </w:style>
  <w:style w:type="character" w:customStyle="1" w:styleId="Bodytext144Exact">
    <w:name w:val="Body text (144) Exact"/>
    <w:basedOn w:val="DefaultParagraphFont"/>
    <w:locked/>
    <w:rsid w:val="009D4A4C"/>
  </w:style>
  <w:style w:type="character" w:customStyle="1" w:styleId="Bodytext145Exact">
    <w:name w:val="Body text (145) Exact"/>
    <w:basedOn w:val="DefaultParagraphFont"/>
    <w:locked/>
    <w:rsid w:val="009D4A4C"/>
  </w:style>
  <w:style w:type="character" w:customStyle="1" w:styleId="Bodytext1460">
    <w:name w:val="Body text (146)_"/>
    <w:basedOn w:val="DefaultParagraphFont"/>
    <w:locked/>
    <w:rsid w:val="009D4A4C"/>
  </w:style>
  <w:style w:type="character" w:customStyle="1" w:styleId="Heading231">
    <w:name w:val="Heading #23_"/>
    <w:basedOn w:val="DefaultParagraphFont"/>
    <w:locked/>
    <w:rsid w:val="009D4A4C"/>
  </w:style>
  <w:style w:type="character" w:customStyle="1" w:styleId="Picturecaption360">
    <w:name w:val="Picture caption (36)_"/>
    <w:basedOn w:val="DefaultParagraphFont"/>
    <w:locked/>
    <w:rsid w:val="009D4A4C"/>
  </w:style>
  <w:style w:type="character" w:customStyle="1" w:styleId="Picturecaption420">
    <w:name w:val="Picture caption (42)_"/>
    <w:basedOn w:val="DefaultParagraphFont"/>
    <w:locked/>
    <w:rsid w:val="009D4A4C"/>
  </w:style>
  <w:style w:type="character" w:customStyle="1" w:styleId="Bodytext1540">
    <w:name w:val="Body text (154)_"/>
    <w:basedOn w:val="DefaultParagraphFont"/>
    <w:locked/>
    <w:rsid w:val="009D4A4C"/>
  </w:style>
  <w:style w:type="character" w:customStyle="1" w:styleId="Bodytext1550">
    <w:name w:val="Body text (155)_"/>
    <w:basedOn w:val="DefaultParagraphFont"/>
    <w:locked/>
    <w:rsid w:val="009D4A4C"/>
  </w:style>
  <w:style w:type="character" w:customStyle="1" w:styleId="Bodytext1560">
    <w:name w:val="Body text (156)_"/>
    <w:basedOn w:val="DefaultParagraphFont"/>
    <w:locked/>
    <w:rsid w:val="009D4A4C"/>
  </w:style>
  <w:style w:type="character" w:customStyle="1" w:styleId="Bodytext600">
    <w:name w:val="Body text (60)_"/>
    <w:basedOn w:val="DefaultParagraphFont"/>
    <w:locked/>
    <w:rsid w:val="009D4A4C"/>
  </w:style>
  <w:style w:type="character" w:customStyle="1" w:styleId="Bodytext1580">
    <w:name w:val="Body text (158)_"/>
    <w:basedOn w:val="DefaultParagraphFont"/>
    <w:locked/>
    <w:rsid w:val="009D4A4C"/>
  </w:style>
  <w:style w:type="character" w:customStyle="1" w:styleId="Bodytext1590">
    <w:name w:val="Body text (159)_"/>
    <w:basedOn w:val="DefaultParagraphFont"/>
    <w:locked/>
    <w:rsid w:val="009D4A4C"/>
  </w:style>
  <w:style w:type="character" w:customStyle="1" w:styleId="Bodytext1600">
    <w:name w:val="Body text (160)_"/>
    <w:basedOn w:val="DefaultParagraphFont"/>
    <w:locked/>
    <w:rsid w:val="009D4A4C"/>
  </w:style>
  <w:style w:type="character" w:customStyle="1" w:styleId="Picturecaption40">
    <w:name w:val="Picture caption (4)_"/>
    <w:basedOn w:val="DefaultParagraphFont"/>
    <w:locked/>
    <w:rsid w:val="009D4A4C"/>
  </w:style>
  <w:style w:type="character" w:customStyle="1" w:styleId="Heading100">
    <w:name w:val="Heading #10_"/>
    <w:basedOn w:val="DefaultParagraphFont"/>
    <w:locked/>
    <w:rsid w:val="009D4A4C"/>
  </w:style>
  <w:style w:type="character" w:customStyle="1" w:styleId="Picturecaption30">
    <w:name w:val="Picture caption (3)_"/>
    <w:basedOn w:val="DefaultParagraphFont"/>
    <w:locked/>
    <w:rsid w:val="009D4A4C"/>
  </w:style>
  <w:style w:type="character" w:customStyle="1" w:styleId="Heading130">
    <w:name w:val="Heading #13_"/>
    <w:basedOn w:val="DefaultParagraphFont"/>
    <w:locked/>
    <w:rsid w:val="009D4A4C"/>
  </w:style>
  <w:style w:type="character" w:customStyle="1" w:styleId="Heading920">
    <w:name w:val="Heading #9 (2)_"/>
    <w:basedOn w:val="DefaultParagraphFont"/>
    <w:locked/>
    <w:rsid w:val="009D4A4C"/>
  </w:style>
  <w:style w:type="character" w:customStyle="1" w:styleId="Heading150">
    <w:name w:val="Heading #15_"/>
    <w:basedOn w:val="DefaultParagraphFont"/>
    <w:locked/>
    <w:rsid w:val="009D4A4C"/>
  </w:style>
  <w:style w:type="character" w:customStyle="1" w:styleId="Bodytext380">
    <w:name w:val="Body text (38)_"/>
    <w:basedOn w:val="DefaultParagraphFont"/>
    <w:locked/>
    <w:rsid w:val="009D4A4C"/>
  </w:style>
  <w:style w:type="character" w:customStyle="1" w:styleId="Heading170">
    <w:name w:val="Heading #17_"/>
    <w:basedOn w:val="DefaultParagraphFont"/>
    <w:locked/>
    <w:rsid w:val="009D4A4C"/>
  </w:style>
  <w:style w:type="character" w:customStyle="1" w:styleId="Bodytext97Exact">
    <w:name w:val="Body text (97) Exact"/>
    <w:basedOn w:val="DefaultParagraphFont"/>
    <w:locked/>
    <w:rsid w:val="009D4A4C"/>
  </w:style>
  <w:style w:type="character" w:customStyle="1" w:styleId="Bodytext420">
    <w:name w:val="Body text (42)_"/>
    <w:basedOn w:val="DefaultParagraphFont"/>
    <w:locked/>
    <w:rsid w:val="009D4A4C"/>
  </w:style>
  <w:style w:type="character" w:customStyle="1" w:styleId="Picturecaption90">
    <w:name w:val="Picture caption (9)_"/>
    <w:basedOn w:val="DefaultParagraphFont"/>
    <w:locked/>
    <w:rsid w:val="009D4A4C"/>
  </w:style>
  <w:style w:type="character" w:customStyle="1" w:styleId="Bodytext96Exact">
    <w:name w:val="Body text (96) Exact"/>
    <w:basedOn w:val="DefaultParagraphFont"/>
    <w:locked/>
    <w:rsid w:val="009D4A4C"/>
  </w:style>
  <w:style w:type="character" w:customStyle="1" w:styleId="Heading1420">
    <w:name w:val="Heading #14 (2)_"/>
    <w:basedOn w:val="DefaultParagraphFont"/>
    <w:locked/>
    <w:rsid w:val="009D4A4C"/>
  </w:style>
  <w:style w:type="character" w:customStyle="1" w:styleId="Picturecaption310">
    <w:name w:val="Picture caption (31)_"/>
    <w:basedOn w:val="DefaultParagraphFont"/>
    <w:locked/>
    <w:rsid w:val="009D4A4C"/>
  </w:style>
  <w:style w:type="character" w:customStyle="1" w:styleId="Picturecaption270">
    <w:name w:val="Picture caption (27)_"/>
    <w:basedOn w:val="DefaultParagraphFont"/>
    <w:locked/>
    <w:rsid w:val="009D4A4C"/>
  </w:style>
  <w:style w:type="character" w:customStyle="1" w:styleId="Bodytext43Exact">
    <w:name w:val="Body text (43) Exact"/>
    <w:basedOn w:val="DefaultParagraphFont"/>
    <w:locked/>
    <w:rsid w:val="009D4A4C"/>
  </w:style>
  <w:style w:type="character" w:customStyle="1" w:styleId="Bodytext1090">
    <w:name w:val="Body text (109)_"/>
    <w:basedOn w:val="DefaultParagraphFont"/>
    <w:locked/>
    <w:rsid w:val="009D4A4C"/>
  </w:style>
  <w:style w:type="character" w:customStyle="1" w:styleId="Bodytext1100">
    <w:name w:val="Body text (110)_"/>
    <w:basedOn w:val="DefaultParagraphFont"/>
    <w:locked/>
    <w:rsid w:val="009D4A4C"/>
  </w:style>
  <w:style w:type="character" w:customStyle="1" w:styleId="Bodytext1110">
    <w:name w:val="Body text (111)_"/>
    <w:basedOn w:val="DefaultParagraphFont"/>
    <w:locked/>
    <w:rsid w:val="009D4A4C"/>
  </w:style>
  <w:style w:type="character" w:customStyle="1" w:styleId="Tablecaption70">
    <w:name w:val="Table caption (7)_"/>
    <w:basedOn w:val="DefaultParagraphFont"/>
    <w:locked/>
    <w:rsid w:val="009D4A4C"/>
  </w:style>
  <w:style w:type="character" w:customStyle="1" w:styleId="Bodytext1120">
    <w:name w:val="Body text (112)_"/>
    <w:basedOn w:val="DefaultParagraphFont"/>
    <w:locked/>
    <w:rsid w:val="009D4A4C"/>
  </w:style>
  <w:style w:type="character" w:customStyle="1" w:styleId="Bodytext1130">
    <w:name w:val="Body text (113)_"/>
    <w:basedOn w:val="DefaultParagraphFont"/>
    <w:locked/>
    <w:rsid w:val="009D4A4C"/>
  </w:style>
  <w:style w:type="character" w:customStyle="1" w:styleId="Tableofcontents100">
    <w:name w:val="Table of contents (10)_"/>
    <w:basedOn w:val="DefaultParagraphFont"/>
    <w:locked/>
    <w:rsid w:val="009D4A4C"/>
  </w:style>
  <w:style w:type="character" w:customStyle="1" w:styleId="Tableofcontents120">
    <w:name w:val="Table of contents (12)_"/>
    <w:basedOn w:val="DefaultParagraphFont"/>
    <w:locked/>
    <w:rsid w:val="009D4A4C"/>
  </w:style>
  <w:style w:type="character" w:customStyle="1" w:styleId="Tableofcontents140">
    <w:name w:val="Table of contents (14)_"/>
    <w:basedOn w:val="DefaultParagraphFont"/>
    <w:locked/>
    <w:rsid w:val="009D4A4C"/>
  </w:style>
  <w:style w:type="character" w:customStyle="1" w:styleId="Heading1620">
    <w:name w:val="Heading #16 (2)_"/>
    <w:basedOn w:val="DefaultParagraphFont"/>
    <w:locked/>
    <w:rsid w:val="009D4A4C"/>
  </w:style>
  <w:style w:type="character" w:customStyle="1" w:styleId="StyleLatinGaramond9ptUnderline">
    <w:name w:val="Style (Latin) Garamond 9 pt Underline"/>
    <w:rsid w:val="009D4A4C"/>
  </w:style>
  <w:style w:type="character" w:customStyle="1" w:styleId="cite00">
    <w:name w:val="cite0"/>
    <w:rsid w:val="009D4A4C"/>
  </w:style>
  <w:style w:type="character" w:customStyle="1" w:styleId="nukeled">
    <w:name w:val="nukeled"/>
    <w:rsid w:val="009D4A4C"/>
  </w:style>
  <w:style w:type="character" w:customStyle="1" w:styleId="contextlyrelated">
    <w:name w:val="contextly_related"/>
    <w:rsid w:val="009D4A4C"/>
  </w:style>
  <w:style w:type="character" w:customStyle="1" w:styleId="adtext0">
    <w:name w:val="ad_text"/>
    <w:rsid w:val="009D4A4C"/>
  </w:style>
  <w:style w:type="character" w:customStyle="1" w:styleId="linkrow">
    <w:name w:val="link_row"/>
    <w:rsid w:val="009D4A4C"/>
  </w:style>
  <w:style w:type="character" w:customStyle="1" w:styleId="revision-date">
    <w:name w:val="revision-date"/>
    <w:rsid w:val="009D4A4C"/>
  </w:style>
  <w:style w:type="character" w:customStyle="1" w:styleId="facebook-share">
    <w:name w:val="facebook-share"/>
    <w:rsid w:val="009D4A4C"/>
  </w:style>
  <w:style w:type="character" w:customStyle="1" w:styleId="facebook-share-label">
    <w:name w:val="facebook-share-label"/>
    <w:rsid w:val="009D4A4C"/>
  </w:style>
  <w:style w:type="character" w:customStyle="1" w:styleId="A24">
    <w:name w:val="A24"/>
    <w:uiPriority w:val="99"/>
    <w:rsid w:val="009D4A4C"/>
  </w:style>
  <w:style w:type="character" w:customStyle="1" w:styleId="A25">
    <w:name w:val="A25"/>
    <w:uiPriority w:val="99"/>
    <w:rsid w:val="009D4A4C"/>
  </w:style>
  <w:style w:type="character" w:customStyle="1" w:styleId="Headerorfooter">
    <w:name w:val="Header or footer_"/>
    <w:basedOn w:val="DefaultParagraphFont"/>
    <w:rsid w:val="009D4A4C"/>
  </w:style>
  <w:style w:type="character" w:customStyle="1" w:styleId="Bodytext23">
    <w:name w:val="Body text (2)_"/>
    <w:basedOn w:val="DefaultParagraphFont"/>
    <w:rsid w:val="009D4A4C"/>
  </w:style>
  <w:style w:type="character" w:customStyle="1" w:styleId="Bodytext24">
    <w:name w:val="Body text (2)"/>
    <w:basedOn w:val="Bodytext30"/>
    <w:rsid w:val="009D4A4C"/>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9D4A4C"/>
  </w:style>
  <w:style w:type="character" w:customStyle="1" w:styleId="Bodytext31Exact">
    <w:name w:val="Body text (31) Exact"/>
    <w:basedOn w:val="DefaultParagraphFont"/>
    <w:rsid w:val="009D4A4C"/>
  </w:style>
  <w:style w:type="character" w:customStyle="1" w:styleId="Bodytext100">
    <w:name w:val="Body text (10)_"/>
    <w:basedOn w:val="DefaultParagraphFont"/>
    <w:rsid w:val="009D4A4C"/>
    <w:rPr>
      <w:shd w:val="clear" w:color="auto" w:fill="FFFFFF"/>
    </w:rPr>
  </w:style>
  <w:style w:type="character" w:customStyle="1" w:styleId="Bodytext46">
    <w:name w:val="Body text (46)_"/>
    <w:basedOn w:val="DefaultParagraphFont"/>
    <w:rsid w:val="009D4A4C"/>
  </w:style>
  <w:style w:type="character" w:customStyle="1" w:styleId="Bodytext51">
    <w:name w:val="Body text (51)_"/>
    <w:basedOn w:val="DefaultParagraphFont"/>
    <w:rsid w:val="009D4A4C"/>
  </w:style>
  <w:style w:type="character" w:customStyle="1" w:styleId="Bodytext34">
    <w:name w:val="Body text (34)_"/>
    <w:basedOn w:val="DefaultParagraphFont"/>
    <w:rsid w:val="009D4A4C"/>
  </w:style>
  <w:style w:type="character" w:customStyle="1" w:styleId="Bodytext82">
    <w:name w:val="Body text (82)_"/>
    <w:basedOn w:val="DefaultParagraphFont"/>
    <w:rsid w:val="009D4A4C"/>
  </w:style>
  <w:style w:type="character" w:customStyle="1" w:styleId="Tableofcontents13">
    <w:name w:val="Table of contents (13)_"/>
    <w:basedOn w:val="DefaultParagraphFont"/>
    <w:rsid w:val="009D4A4C"/>
  </w:style>
  <w:style w:type="character" w:customStyle="1" w:styleId="Bodytext114">
    <w:name w:val="Body text (114)_"/>
    <w:basedOn w:val="DefaultParagraphFont"/>
    <w:rsid w:val="009D4A4C"/>
  </w:style>
  <w:style w:type="character" w:customStyle="1" w:styleId="Bodytext115">
    <w:name w:val="Body text (115)_"/>
    <w:basedOn w:val="DefaultParagraphFont"/>
    <w:rsid w:val="009D4A4C"/>
  </w:style>
  <w:style w:type="character" w:customStyle="1" w:styleId="Bodytext1150">
    <w:name w:val="Body text (115)"/>
    <w:basedOn w:val="Picturecaption2Spacing0ptExact"/>
    <w:rsid w:val="009D4A4C"/>
    <w:rPr>
      <w:rFonts w:ascii="Arial" w:eastAsia="Arial" w:hAnsi="Arial" w:cs="Arial"/>
      <w:b w:val="0"/>
      <w:bCs w:val="0"/>
      <w:color w:val="000000"/>
      <w:spacing w:val="-9"/>
      <w:w w:val="100"/>
      <w:position w:val="0"/>
      <w:sz w:val="15"/>
      <w:szCs w:val="15"/>
      <w:shd w:val="clear" w:color="auto" w:fill="FFFFFF"/>
      <w:lang w:val="en-US"/>
    </w:rPr>
  </w:style>
  <w:style w:type="character" w:customStyle="1" w:styleId="Bodytext820">
    <w:name w:val="Body text (82)"/>
    <w:rsid w:val="009D4A4C"/>
  </w:style>
  <w:style w:type="character" w:customStyle="1" w:styleId="Bodytext101">
    <w:name w:val="Body text (10)"/>
    <w:basedOn w:val="PicturecaptionSpacing0ptExact"/>
    <w:rsid w:val="009D4A4C"/>
    <w:rPr>
      <w:rFonts w:eastAsia="Arial" w:cs="Arial"/>
      <w:color w:val="000000"/>
      <w:spacing w:val="4"/>
      <w:w w:val="100"/>
      <w:position w:val="0"/>
      <w:sz w:val="18"/>
      <w:szCs w:val="18"/>
      <w:shd w:val="clear" w:color="auto" w:fill="FFFFFF"/>
      <w:lang w:val="en-US"/>
    </w:rPr>
  </w:style>
  <w:style w:type="character" w:customStyle="1" w:styleId="Bodytext82Spacing0ptExact">
    <w:name w:val="Body text (82) + Spacing 0 pt Exact"/>
    <w:basedOn w:val="Bodytext820"/>
    <w:rsid w:val="009D4A4C"/>
  </w:style>
  <w:style w:type="character" w:customStyle="1" w:styleId="Bodytext131Exact">
    <w:name w:val="Body text (131) Exact"/>
    <w:basedOn w:val="DefaultParagraphFont"/>
    <w:rsid w:val="009D4A4C"/>
  </w:style>
  <w:style w:type="character" w:customStyle="1" w:styleId="Bodytext114Exact">
    <w:name w:val="Body text (114) Exact"/>
    <w:basedOn w:val="Bodytext131Exact"/>
    <w:rsid w:val="009D4A4C"/>
  </w:style>
  <w:style w:type="character" w:customStyle="1" w:styleId="Bodytext340">
    <w:name w:val="Body text (34)"/>
    <w:basedOn w:val="BodyText4"/>
    <w:rsid w:val="009D4A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D4A4C"/>
  </w:style>
  <w:style w:type="character" w:customStyle="1" w:styleId="Bodytext510">
    <w:name w:val="Body text (51)"/>
    <w:basedOn w:val="Bodytext115"/>
    <w:rsid w:val="009D4A4C"/>
  </w:style>
  <w:style w:type="character" w:customStyle="1" w:styleId="Bodytext1140">
    <w:name w:val="Body text (114)"/>
    <w:basedOn w:val="Bodytext131Exact"/>
    <w:rsid w:val="009D4A4C"/>
  </w:style>
  <w:style w:type="character" w:customStyle="1" w:styleId="Tableofcontents130">
    <w:name w:val="Table of contents (13)"/>
    <w:basedOn w:val="Bodytext82Spacing0ptExact"/>
    <w:rsid w:val="009D4A4C"/>
  </w:style>
  <w:style w:type="character" w:customStyle="1" w:styleId="Bodytext460">
    <w:name w:val="Body text (46)"/>
    <w:basedOn w:val="Bodytext114"/>
    <w:rsid w:val="009D4A4C"/>
  </w:style>
  <w:style w:type="character" w:customStyle="1" w:styleId="Bodytext46NotBold">
    <w:name w:val="Body text (46) + Not Bold"/>
    <w:basedOn w:val="Bodytext114"/>
    <w:rsid w:val="009D4A4C"/>
  </w:style>
  <w:style w:type="character" w:customStyle="1" w:styleId="Bodytext46SegoeUI">
    <w:name w:val="Body text (46) + Segoe UI"/>
    <w:basedOn w:val="Bodytext114"/>
    <w:rsid w:val="009D4A4C"/>
  </w:style>
  <w:style w:type="character" w:customStyle="1" w:styleId="Bodytext115Spacing0ptExact">
    <w:name w:val="Body text (115) + Spacing 0 pt Exact"/>
    <w:basedOn w:val="Picturecaption2Spacing0ptExact"/>
    <w:rsid w:val="009D4A4C"/>
    <w:rPr>
      <w:rFonts w:ascii="Arial" w:eastAsia="Arial" w:hAnsi="Arial" w:cs="Arial"/>
      <w:b w:val="0"/>
      <w:bCs w:val="0"/>
      <w:color w:val="000000"/>
      <w:spacing w:val="-9"/>
      <w:w w:val="100"/>
      <w:position w:val="0"/>
      <w:sz w:val="15"/>
      <w:szCs w:val="15"/>
      <w:shd w:val="clear" w:color="auto" w:fill="FFFFFF"/>
      <w:lang w:val="en-US"/>
    </w:rPr>
  </w:style>
  <w:style w:type="character" w:customStyle="1" w:styleId="Picturecaption42SmallCaps">
    <w:name w:val="Picture caption (42) + Small Caps"/>
    <w:basedOn w:val="DefaultParagraphFont"/>
    <w:rsid w:val="009D4A4C"/>
  </w:style>
  <w:style w:type="character" w:customStyle="1" w:styleId="Bodytext155Exact">
    <w:name w:val="Body text (155) Exact"/>
    <w:basedOn w:val="DefaultParagraphFont"/>
    <w:rsid w:val="009D4A4C"/>
  </w:style>
  <w:style w:type="character" w:customStyle="1" w:styleId="Bodytext157">
    <w:name w:val="Body text (157)_"/>
    <w:basedOn w:val="DefaultParagraphFont"/>
    <w:rsid w:val="009D4A4C"/>
  </w:style>
  <w:style w:type="character" w:customStyle="1" w:styleId="Heading2213pt">
    <w:name w:val="Heading #22 + 13 pt"/>
    <w:basedOn w:val="DefaultParagraphFont"/>
    <w:rsid w:val="009D4A4C"/>
  </w:style>
  <w:style w:type="character" w:customStyle="1" w:styleId="Heading22125pt">
    <w:name w:val="Heading #22 + 12.5 pt"/>
    <w:basedOn w:val="DefaultParagraphFont"/>
    <w:rsid w:val="009D4A4C"/>
  </w:style>
  <w:style w:type="character" w:customStyle="1" w:styleId="Bodytext300">
    <w:name w:val="Body text (30)_"/>
    <w:basedOn w:val="DefaultParagraphFont"/>
    <w:rsid w:val="009D4A4C"/>
  </w:style>
  <w:style w:type="character" w:customStyle="1" w:styleId="Bodytext39">
    <w:name w:val="Body text (39)_"/>
    <w:basedOn w:val="DefaultParagraphFont"/>
    <w:rsid w:val="009D4A4C"/>
  </w:style>
  <w:style w:type="character" w:customStyle="1" w:styleId="Bodytext159Exact">
    <w:name w:val="Body text (159) Exact"/>
    <w:basedOn w:val="DefaultParagraphFont"/>
    <w:rsid w:val="009D4A4C"/>
  </w:style>
  <w:style w:type="character" w:customStyle="1" w:styleId="Bodytext60Spacing0pt">
    <w:name w:val="Body text (60) + Spacing 0 pt"/>
    <w:basedOn w:val="DefaultParagraphFont"/>
    <w:rsid w:val="009D4A4C"/>
  </w:style>
  <w:style w:type="character" w:customStyle="1" w:styleId="Bodytext3Spacing-1pt">
    <w:name w:val="Body text (3) + Spacing -1 pt"/>
    <w:basedOn w:val="Bodytext3Spacing0ptExact"/>
    <w:rsid w:val="009D4A4C"/>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3TimesNewRoman">
    <w:name w:val="Body text (3) + Times New Roman"/>
    <w:aliases w:val="11.5 pt"/>
    <w:basedOn w:val="Bodytext3Spacing0ptExact"/>
    <w:rsid w:val="009D4A4C"/>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2NotBold">
    <w:name w:val="Body text (2) + Not Bold"/>
    <w:basedOn w:val="Bodytext30"/>
    <w:rsid w:val="009D4A4C"/>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DefaultParagraphFont"/>
    <w:rsid w:val="009D4A4C"/>
  </w:style>
  <w:style w:type="character" w:customStyle="1" w:styleId="Heading13Italic">
    <w:name w:val="Heading #13 + Italic"/>
    <w:basedOn w:val="DefaultParagraphFont"/>
    <w:rsid w:val="009D4A4C"/>
  </w:style>
  <w:style w:type="character" w:customStyle="1" w:styleId="Heading92Spacing2pt">
    <w:name w:val="Heading #9 (2) + Spacing 2 pt"/>
    <w:basedOn w:val="DefaultParagraphFont"/>
    <w:rsid w:val="009D4A4C"/>
  </w:style>
  <w:style w:type="character" w:customStyle="1" w:styleId="Bodytext38Spacing0pt">
    <w:name w:val="Body text (38) + Spacing 0 pt"/>
    <w:basedOn w:val="DefaultParagraphFont"/>
    <w:rsid w:val="009D4A4C"/>
  </w:style>
  <w:style w:type="character" w:customStyle="1" w:styleId="Bodytext42Spacing-1pt">
    <w:name w:val="Body text (42) + Spacing -1 pt"/>
    <w:basedOn w:val="DefaultParagraphFont"/>
    <w:rsid w:val="009D4A4C"/>
  </w:style>
  <w:style w:type="character" w:customStyle="1" w:styleId="Bodytext35">
    <w:name w:val="Body text (35)_"/>
    <w:basedOn w:val="DefaultParagraphFont"/>
    <w:rsid w:val="009D4A4C"/>
  </w:style>
  <w:style w:type="character" w:customStyle="1" w:styleId="Picturecaption19">
    <w:name w:val="Picture caption (19)_"/>
    <w:basedOn w:val="DefaultParagraphFont"/>
    <w:rsid w:val="009D4A4C"/>
  </w:style>
  <w:style w:type="character" w:customStyle="1" w:styleId="Picturecaption9Exact">
    <w:name w:val="Picture caption (9) Exact"/>
    <w:basedOn w:val="DefaultParagraphFont"/>
    <w:rsid w:val="009D4A4C"/>
  </w:style>
  <w:style w:type="character" w:customStyle="1" w:styleId="Bodytext87">
    <w:name w:val="Body text (87)_"/>
    <w:basedOn w:val="DefaultParagraphFont"/>
    <w:rsid w:val="009D4A4C"/>
  </w:style>
  <w:style w:type="character" w:customStyle="1" w:styleId="Bodytext61">
    <w:name w:val="Body text (6)_"/>
    <w:basedOn w:val="DefaultParagraphFont"/>
    <w:rsid w:val="009D4A4C"/>
  </w:style>
  <w:style w:type="character" w:customStyle="1" w:styleId="Heading142SmallCaps">
    <w:name w:val="Heading #14 (2) + Small Caps"/>
    <w:basedOn w:val="DefaultParagraphFont"/>
    <w:rsid w:val="009D4A4C"/>
  </w:style>
  <w:style w:type="character" w:customStyle="1" w:styleId="Picturecaption27Spacing0pt">
    <w:name w:val="Picture caption (27) + Spacing 0 pt"/>
    <w:basedOn w:val="DefaultParagraphFont"/>
    <w:rsid w:val="009D4A4C"/>
  </w:style>
  <w:style w:type="character" w:customStyle="1" w:styleId="Bodytext43Spacing0ptExact">
    <w:name w:val="Body text (43) + Spacing 0 pt Exact"/>
    <w:basedOn w:val="DefaultParagraphFont"/>
    <w:rsid w:val="009D4A4C"/>
  </w:style>
  <w:style w:type="character" w:customStyle="1" w:styleId="Bodytext870">
    <w:name w:val="Body text (87)"/>
    <w:basedOn w:val="DefaultParagraphFont"/>
    <w:rsid w:val="009D4A4C"/>
  </w:style>
  <w:style w:type="character" w:customStyle="1" w:styleId="BodytextSegoeUI">
    <w:name w:val="Body text + Segoe UI"/>
    <w:aliases w:val="21.5 pt"/>
    <w:basedOn w:val="DefaultParagraphFont"/>
    <w:rsid w:val="009D4A4C"/>
  </w:style>
  <w:style w:type="character" w:customStyle="1" w:styleId="Bodytext68">
    <w:name w:val="Body text (68)_"/>
    <w:basedOn w:val="DefaultParagraphFont"/>
    <w:rsid w:val="009D4A4C"/>
  </w:style>
  <w:style w:type="character" w:customStyle="1" w:styleId="Bodytext112SmallCaps">
    <w:name w:val="Body text (112) + Small Caps"/>
    <w:basedOn w:val="DefaultParagraphFont"/>
    <w:rsid w:val="009D4A4C"/>
  </w:style>
  <w:style w:type="character" w:customStyle="1" w:styleId="Tableofcontents11">
    <w:name w:val="Table of contents (11)_"/>
    <w:basedOn w:val="DefaultParagraphFont"/>
    <w:rsid w:val="009D4A4C"/>
  </w:style>
  <w:style w:type="character" w:customStyle="1" w:styleId="Tableofcontents15">
    <w:name w:val="Table of contents (15)_"/>
    <w:basedOn w:val="DefaultParagraphFont"/>
    <w:rsid w:val="009D4A4C"/>
  </w:style>
  <w:style w:type="character" w:customStyle="1" w:styleId="Tableofcontents150">
    <w:name w:val="Table of contents (15)"/>
    <w:basedOn w:val="StyleBox12pt"/>
    <w:rsid w:val="009D4A4C"/>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9D4A4C"/>
  </w:style>
  <w:style w:type="character" w:customStyle="1" w:styleId="amp">
    <w:name w:val="amp"/>
    <w:basedOn w:val="DefaultParagraphFont"/>
    <w:rsid w:val="009D4A4C"/>
  </w:style>
  <w:style w:type="character" w:customStyle="1" w:styleId="article-quote-right">
    <w:name w:val="article-quote-right"/>
    <w:basedOn w:val="DefaultParagraphFont"/>
    <w:rsid w:val="009D4A4C"/>
  </w:style>
  <w:style w:type="character" w:customStyle="1" w:styleId="wikicreatelink">
    <w:name w:val="wikicreatelink"/>
    <w:basedOn w:val="DefaultParagraphFont"/>
    <w:rsid w:val="009D4A4C"/>
  </w:style>
  <w:style w:type="character" w:customStyle="1" w:styleId="facebook-share-count">
    <w:name w:val="facebook-share-count"/>
    <w:basedOn w:val="DefaultParagraphFont"/>
    <w:rsid w:val="009D4A4C"/>
  </w:style>
  <w:style w:type="character" w:customStyle="1" w:styleId="smallcaps0">
    <w:name w:val="small_caps"/>
    <w:basedOn w:val="DefaultParagraphFont"/>
    <w:rsid w:val="009D4A4C"/>
  </w:style>
  <w:style w:type="character" w:customStyle="1" w:styleId="cardunderlineChar0">
    <w:name w:val="card underline Char"/>
    <w:locked/>
    <w:rsid w:val="009D4A4C"/>
  </w:style>
  <w:style w:type="character" w:customStyle="1" w:styleId="Bodytext11">
    <w:name w:val="Body text (11)"/>
    <w:rsid w:val="009D4A4C"/>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9D4A4C"/>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9D4A4C"/>
  </w:style>
  <w:style w:type="character" w:customStyle="1" w:styleId="StyleStyleBoldUnderlineUnderlineapple-style-span6ptBoldK">
    <w:name w:val="Style Style Bold UnderlineUnderlineapple-style-span + 6 ptBoldK..."/>
    <w:basedOn w:val="DefaultParagraphFont"/>
    <w:rsid w:val="009D4A4C"/>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9D4A4C"/>
    <w:rPr>
      <w:u w:val="single"/>
      <w:bdr w:val="none" w:sz="0" w:space="0" w:color="auto" w:frame="1"/>
    </w:rPr>
  </w:style>
  <w:style w:type="character" w:customStyle="1" w:styleId="h4">
    <w:name w:val="h4"/>
    <w:rsid w:val="009D4A4C"/>
  </w:style>
  <w:style w:type="character" w:customStyle="1" w:styleId="postheader">
    <w:name w:val="postheader"/>
    <w:basedOn w:val="DefaultParagraphFont"/>
    <w:rsid w:val="009D4A4C"/>
  </w:style>
  <w:style w:type="character" w:customStyle="1" w:styleId="StyleLatinBaskervilleUnderline">
    <w:name w:val="Style (Latin) Baskerville Underline"/>
    <w:rsid w:val="009D4A4C"/>
    <w:rPr>
      <w:rFonts w:ascii="Baskerville" w:hAnsi="Baskerville" w:hint="default"/>
      <w:sz w:val="26"/>
      <w:u w:val="single"/>
    </w:rPr>
  </w:style>
  <w:style w:type="character" w:customStyle="1" w:styleId="HighlightedUnderlineEmphasis">
    <w:name w:val="Highlighted Underline Emphasis"/>
    <w:rsid w:val="009D4A4C"/>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1">
    <w:name w:val="Style Style Bold UnderlineUnderlineIntense Emphasis1apple-style-...1"/>
    <w:basedOn w:val="DefaultParagraphFont"/>
    <w:rsid w:val="009D4A4C"/>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9D4A4C"/>
    <w:rPr>
      <w:b w:val="0"/>
      <w:bCs w:val="0"/>
      <w:sz w:val="22"/>
      <w:u w:val="single"/>
      <w:bdr w:val="none" w:sz="0" w:space="0" w:color="auto" w:frame="1"/>
    </w:rPr>
  </w:style>
  <w:style w:type="character" w:customStyle="1" w:styleId="cit-title">
    <w:name w:val="cit-title"/>
    <w:basedOn w:val="DefaultParagraphFont"/>
    <w:rsid w:val="009D4A4C"/>
  </w:style>
  <w:style w:type="character" w:customStyle="1" w:styleId="z3988">
    <w:name w:val="z3988"/>
    <w:basedOn w:val="DefaultParagraphFont"/>
    <w:rsid w:val="009D4A4C"/>
  </w:style>
  <w:style w:type="character" w:customStyle="1" w:styleId="nowrap">
    <w:name w:val="nowrap"/>
    <w:basedOn w:val="DefaultParagraphFont"/>
    <w:rsid w:val="009D4A4C"/>
  </w:style>
  <w:style w:type="character" w:customStyle="1" w:styleId="freeaccess">
    <w:name w:val="freeaccess"/>
    <w:basedOn w:val="DefaultParagraphFont"/>
    <w:rsid w:val="009D4A4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D4A4C"/>
    <w:rPr>
      <w:rFonts w:ascii="Georgia" w:hAnsi="Georgia" w:cs="Calibri" w:hint="default"/>
    </w:rPr>
  </w:style>
  <w:style w:type="character" w:customStyle="1" w:styleId="apple-tab-span">
    <w:name w:val="apple-tab-span"/>
    <w:basedOn w:val="DefaultParagraphFont"/>
    <w:rsid w:val="009D4A4C"/>
  </w:style>
  <w:style w:type="character" w:customStyle="1" w:styleId="action-menu-toggled-item">
    <w:name w:val="action-menu-toggled-item"/>
    <w:basedOn w:val="DefaultParagraphFont"/>
    <w:rsid w:val="009D4A4C"/>
    <w:rPr>
      <w:rFonts w:ascii="Times New Roman" w:hAnsi="Times New Roman" w:cs="Times New Roman" w:hint="default"/>
    </w:rPr>
  </w:style>
  <w:style w:type="character" w:customStyle="1" w:styleId="1Tag">
    <w:name w:val="1) Tag"/>
    <w:rsid w:val="009D4A4C"/>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9D4A4C"/>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9D4A4C"/>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9D4A4C"/>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9D4A4C"/>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9D4A4C"/>
    <w:rPr>
      <w:rFonts w:ascii="Times New Roman" w:hAnsi="Times New Roman" w:cs="Times New Roman" w:hint="default"/>
      <w:b/>
      <w:bCs/>
      <w:sz w:val="20"/>
      <w:u w:val="single"/>
      <w:bdr w:val="single" w:sz="4" w:space="0" w:color="auto" w:frame="1"/>
    </w:rPr>
  </w:style>
  <w:style w:type="character" w:customStyle="1" w:styleId="moretop">
    <w:name w:val="more_top"/>
    <w:rsid w:val="009D4A4C"/>
  </w:style>
  <w:style w:type="character" w:customStyle="1" w:styleId="formatp">
    <w:name w:val="formatp"/>
    <w:rsid w:val="009D4A4C"/>
  </w:style>
  <w:style w:type="character" w:customStyle="1" w:styleId="yshortcutscs4-ndcor">
    <w:name w:val="yshortcuts cs4-ndcor"/>
    <w:rsid w:val="009D4A4C"/>
  </w:style>
  <w:style w:type="character" w:customStyle="1" w:styleId="price">
    <w:name w:val="price"/>
    <w:rsid w:val="009D4A4C"/>
  </w:style>
  <w:style w:type="character" w:customStyle="1" w:styleId="price-change">
    <w:name w:val="price-change"/>
    <w:rsid w:val="009D4A4C"/>
  </w:style>
  <w:style w:type="character" w:customStyle="1" w:styleId="percent-change">
    <w:name w:val="percent-change"/>
    <w:rsid w:val="009D4A4C"/>
  </w:style>
  <w:style w:type="character" w:customStyle="1" w:styleId="bibfont">
    <w:name w:val="bibfont"/>
    <w:rsid w:val="009D4A4C"/>
    <w:rPr>
      <w:rFonts w:ascii="Times New Roman" w:hAnsi="Times New Roman" w:cs="Times New Roman" w:hint="default"/>
    </w:rPr>
  </w:style>
  <w:style w:type="character" w:customStyle="1" w:styleId="leveluptitle">
    <w:name w:val="leveluptitle"/>
    <w:basedOn w:val="DefaultParagraphFont"/>
    <w:rsid w:val="009D4A4C"/>
  </w:style>
  <w:style w:type="character" w:customStyle="1" w:styleId="Hyperlink3">
    <w:name w:val="Hyperlink.3"/>
    <w:basedOn w:val="DefaultParagraphFont"/>
    <w:rsid w:val="009D4A4C"/>
    <w:rPr>
      <w:sz w:val="18"/>
      <w:szCs w:val="18"/>
    </w:rPr>
  </w:style>
  <w:style w:type="character" w:customStyle="1" w:styleId="Hyperlink40">
    <w:name w:val="Hyperlink.4"/>
    <w:basedOn w:val="DefaultParagraphFont"/>
    <w:rsid w:val="009D4A4C"/>
    <w:rPr>
      <w:sz w:val="18"/>
      <w:szCs w:val="18"/>
    </w:rPr>
  </w:style>
  <w:style w:type="character" w:customStyle="1" w:styleId="ad">
    <w:name w:val="••••"/>
    <w:rsid w:val="009D4A4C"/>
    <w:rPr>
      <w:color w:val="000000"/>
    </w:rPr>
  </w:style>
  <w:style w:type="character" w:customStyle="1" w:styleId="UnderlineBox">
    <w:name w:val="Underline + Box"/>
    <w:uiPriority w:val="1"/>
    <w:qFormat/>
    <w:rsid w:val="009D4A4C"/>
    <w:rPr>
      <w:rFonts w:ascii="Georgia" w:hAnsi="Georgia" w:hint="default"/>
      <w:b w:val="0"/>
      <w:bCs w:val="0"/>
      <w:sz w:val="22"/>
      <w:u w:val="single"/>
      <w:bdr w:val="single" w:sz="4" w:space="0" w:color="auto" w:frame="1"/>
    </w:rPr>
  </w:style>
  <w:style w:type="character" w:customStyle="1" w:styleId="CharacterStyle14">
    <w:name w:val="Character Style 14"/>
    <w:rsid w:val="009D4A4C"/>
    <w:rPr>
      <w:sz w:val="30"/>
      <w:szCs w:val="30"/>
    </w:rPr>
  </w:style>
  <w:style w:type="character" w:customStyle="1" w:styleId="CharacterStyle13">
    <w:name w:val="Character Style 13"/>
    <w:rsid w:val="009D4A4C"/>
    <w:rPr>
      <w:i/>
      <w:iCs/>
      <w:sz w:val="17"/>
      <w:szCs w:val="17"/>
    </w:rPr>
  </w:style>
  <w:style w:type="character" w:customStyle="1" w:styleId="a15">
    <w:name w:val="a1"/>
    <w:rsid w:val="009D4A4C"/>
    <w:rPr>
      <w:color w:val="008000"/>
    </w:rPr>
  </w:style>
  <w:style w:type="character" w:customStyle="1" w:styleId="imgcreditcaption">
    <w:name w:val="imgcreditcaption"/>
    <w:rsid w:val="009D4A4C"/>
  </w:style>
  <w:style w:type="character" w:customStyle="1" w:styleId="hps">
    <w:name w:val="hps"/>
    <w:rsid w:val="009D4A4C"/>
  </w:style>
  <w:style w:type="character" w:customStyle="1" w:styleId="Caption11">
    <w:name w:val="Caption11"/>
    <w:rsid w:val="009D4A4C"/>
  </w:style>
  <w:style w:type="character" w:customStyle="1" w:styleId="StyleCards12ptThickunderlineChar1">
    <w:name w:val="Style Cards + 12 pt Thick underline Char1"/>
    <w:rsid w:val="009D4A4C"/>
    <w:rPr>
      <w:sz w:val="24"/>
      <w:szCs w:val="24"/>
      <w:u w:val="thick"/>
    </w:rPr>
  </w:style>
  <w:style w:type="character" w:customStyle="1" w:styleId="BodyTextIndentChar2">
    <w:name w:val="Body Text Indent Char2"/>
    <w:basedOn w:val="DefaultParagraphFont"/>
    <w:uiPriority w:val="99"/>
    <w:semiHidden/>
    <w:rsid w:val="009D4A4C"/>
    <w:rPr>
      <w:rFonts w:ascii="Georgia" w:hAnsi="Georgia" w:hint="default"/>
      <w:sz w:val="22"/>
      <w:szCs w:val="22"/>
    </w:rPr>
  </w:style>
  <w:style w:type="character" w:customStyle="1" w:styleId="BodyText3Char2">
    <w:name w:val="Body Text 3 Char2"/>
    <w:basedOn w:val="DefaultParagraphFont"/>
    <w:uiPriority w:val="99"/>
    <w:semiHidden/>
    <w:rsid w:val="009D4A4C"/>
    <w:rPr>
      <w:rFonts w:ascii="Georgia" w:hAnsi="Georgia" w:hint="default"/>
      <w:sz w:val="16"/>
      <w:szCs w:val="16"/>
    </w:rPr>
  </w:style>
  <w:style w:type="character" w:customStyle="1" w:styleId="BodyTextIndent2Char2">
    <w:name w:val="Body Text Indent 2 Char2"/>
    <w:basedOn w:val="DefaultParagraphFont"/>
    <w:uiPriority w:val="99"/>
    <w:semiHidden/>
    <w:rsid w:val="009D4A4C"/>
    <w:rPr>
      <w:rFonts w:ascii="Georgia" w:hAnsi="Georgia" w:hint="default"/>
      <w:sz w:val="22"/>
      <w:szCs w:val="22"/>
    </w:rPr>
  </w:style>
  <w:style w:type="character" w:customStyle="1" w:styleId="BodyTextIndent3Char2">
    <w:name w:val="Body Text Indent 3 Char2"/>
    <w:basedOn w:val="DefaultParagraphFont"/>
    <w:uiPriority w:val="99"/>
    <w:semiHidden/>
    <w:rsid w:val="009D4A4C"/>
    <w:rPr>
      <w:rFonts w:ascii="Georgia" w:hAnsi="Georgia" w:hint="default"/>
      <w:sz w:val="16"/>
      <w:szCs w:val="16"/>
    </w:rPr>
  </w:style>
  <w:style w:type="character" w:customStyle="1" w:styleId="z-BottomofFormChar2">
    <w:name w:val="z-Bottom of Form Char2"/>
    <w:basedOn w:val="DefaultParagraphFont"/>
    <w:uiPriority w:val="99"/>
    <w:semiHidden/>
    <w:rsid w:val="009D4A4C"/>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9D4A4C"/>
  </w:style>
  <w:style w:type="character" w:customStyle="1" w:styleId="m5686307894942199640gmail-styleunderline">
    <w:name w:val="m_5686307894942199640gmail-styleunderline"/>
    <w:basedOn w:val="DefaultParagraphFont"/>
    <w:rsid w:val="009D4A4C"/>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D4A4C"/>
    <w:rPr>
      <w:rFonts w:ascii="Times New Roman" w:eastAsia="SimSun" w:hAnsi="Times New Roman" w:cs="Times New Roman" w:hint="default"/>
      <w:sz w:val="24"/>
      <w:szCs w:val="24"/>
      <w:lang w:eastAsia="zh-CN"/>
    </w:rPr>
  </w:style>
  <w:style w:type="character" w:customStyle="1" w:styleId="hvr">
    <w:name w:val="hvr"/>
    <w:basedOn w:val="DefaultParagraphFont"/>
    <w:rsid w:val="009D4A4C"/>
  </w:style>
  <w:style w:type="character" w:customStyle="1" w:styleId="viewstorydateline">
    <w:name w:val="viewstorydateline"/>
    <w:basedOn w:val="DefaultParagraphFont"/>
    <w:rsid w:val="009D4A4C"/>
  </w:style>
  <w:style w:type="character" w:customStyle="1" w:styleId="meta-sep">
    <w:name w:val="meta-sep"/>
    <w:basedOn w:val="DefaultParagraphFont"/>
    <w:rsid w:val="009D4A4C"/>
  </w:style>
  <w:style w:type="character" w:customStyle="1" w:styleId="A19">
    <w:name w:val="A19"/>
    <w:uiPriority w:val="99"/>
    <w:rsid w:val="009D4A4C"/>
    <w:rPr>
      <w:rFonts w:ascii="Georgia" w:hAnsi="Georgia" w:cs="Georgia" w:hint="default"/>
      <w:color w:val="000000"/>
      <w:sz w:val="20"/>
      <w:szCs w:val="20"/>
      <w:u w:val="single"/>
    </w:rPr>
  </w:style>
  <w:style w:type="character" w:customStyle="1" w:styleId="ontext">
    <w:name w:val="ontext"/>
    <w:basedOn w:val="DefaultParagraphFont"/>
    <w:rsid w:val="009D4A4C"/>
  </w:style>
  <w:style w:type="character" w:customStyle="1" w:styleId="archive-title">
    <w:name w:val="archive-title"/>
    <w:basedOn w:val="DefaultParagraphFont"/>
    <w:rsid w:val="009D4A4C"/>
  </w:style>
  <w:style w:type="character" w:customStyle="1" w:styleId="imgleft">
    <w:name w:val="imgleft"/>
    <w:basedOn w:val="DefaultParagraphFont"/>
    <w:rsid w:val="009D4A4C"/>
  </w:style>
  <w:style w:type="character" w:customStyle="1" w:styleId="imgcenter">
    <w:name w:val="imgcenter"/>
    <w:basedOn w:val="DefaultParagraphFont"/>
    <w:rsid w:val="009D4A4C"/>
  </w:style>
  <w:style w:type="character" w:customStyle="1" w:styleId="A42">
    <w:name w:val="A4+2"/>
    <w:uiPriority w:val="99"/>
    <w:rsid w:val="009D4A4C"/>
    <w:rPr>
      <w:rFonts w:ascii="Helvetica LT Std" w:hAnsi="Helvetica LT Std" w:cs="Helvetica LT Std" w:hint="default"/>
      <w:color w:val="000000"/>
      <w:sz w:val="11"/>
      <w:szCs w:val="11"/>
    </w:rPr>
  </w:style>
  <w:style w:type="character" w:customStyle="1" w:styleId="fstitle">
    <w:name w:val="fs_title"/>
    <w:basedOn w:val="DefaultParagraphFont"/>
    <w:rsid w:val="009D4A4C"/>
  </w:style>
  <w:style w:type="character" w:customStyle="1" w:styleId="reportbody1">
    <w:name w:val="reportbody1"/>
    <w:basedOn w:val="DefaultParagraphFont"/>
    <w:rsid w:val="009D4A4C"/>
    <w:rPr>
      <w:rFonts w:ascii="Tahoma" w:hAnsi="Tahoma" w:cs="Tahoma" w:hint="default"/>
      <w:color w:val="000000"/>
      <w:sz w:val="14"/>
      <w:szCs w:val="14"/>
    </w:rPr>
  </w:style>
  <w:style w:type="character" w:customStyle="1" w:styleId="dateday">
    <w:name w:val="date_day"/>
    <w:basedOn w:val="DefaultParagraphFont"/>
    <w:rsid w:val="009D4A4C"/>
  </w:style>
  <w:style w:type="character" w:customStyle="1" w:styleId="datemonth">
    <w:name w:val="date_month"/>
    <w:basedOn w:val="DefaultParagraphFont"/>
    <w:rsid w:val="009D4A4C"/>
  </w:style>
  <w:style w:type="character" w:customStyle="1" w:styleId="dateyear">
    <w:name w:val="date_year"/>
    <w:basedOn w:val="DefaultParagraphFont"/>
    <w:rsid w:val="009D4A4C"/>
  </w:style>
  <w:style w:type="character" w:customStyle="1" w:styleId="Heading3CharCharCharCharCharChar">
    <w:name w:val="Heading 3 Char Char Char Char Char Char"/>
    <w:basedOn w:val="DefaultParagraphFont"/>
    <w:rsid w:val="009D4A4C"/>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D4A4C"/>
    <w:rPr>
      <w:sz w:val="24"/>
      <w:szCs w:val="24"/>
      <w:lang w:val="en-US" w:eastAsia="en-US" w:bidi="ar-SA"/>
    </w:rPr>
  </w:style>
  <w:style w:type="character" w:customStyle="1" w:styleId="insideitro">
    <w:name w:val="insideitro"/>
    <w:basedOn w:val="DefaultParagraphFont"/>
    <w:rsid w:val="009D4A4C"/>
  </w:style>
  <w:style w:type="character" w:customStyle="1" w:styleId="wcfont">
    <w:name w:val="wcfont"/>
    <w:basedOn w:val="DefaultParagraphFont"/>
    <w:rsid w:val="009D4A4C"/>
  </w:style>
  <w:style w:type="character" w:customStyle="1" w:styleId="qftext">
    <w:name w:val="qftext"/>
    <w:basedOn w:val="DefaultParagraphFont"/>
    <w:rsid w:val="009D4A4C"/>
  </w:style>
  <w:style w:type="character" w:customStyle="1" w:styleId="leftidx">
    <w:name w:val="leftidx"/>
    <w:basedOn w:val="DefaultParagraphFont"/>
    <w:rsid w:val="009D4A4C"/>
  </w:style>
  <w:style w:type="character" w:customStyle="1" w:styleId="eventtitle">
    <w:name w:val="eventtitle"/>
    <w:basedOn w:val="DefaultParagraphFont"/>
    <w:rsid w:val="009D4A4C"/>
  </w:style>
  <w:style w:type="character" w:customStyle="1" w:styleId="eventsubtitle">
    <w:name w:val="eventsubtitle"/>
    <w:basedOn w:val="DefaultParagraphFont"/>
    <w:rsid w:val="009D4A4C"/>
  </w:style>
  <w:style w:type="character" w:customStyle="1" w:styleId="eventdate">
    <w:name w:val="eventdate"/>
    <w:basedOn w:val="DefaultParagraphFont"/>
    <w:rsid w:val="009D4A4C"/>
  </w:style>
  <w:style w:type="character" w:customStyle="1" w:styleId="legend">
    <w:name w:val="legend"/>
    <w:basedOn w:val="DefaultParagraphFont"/>
    <w:rsid w:val="009D4A4C"/>
  </w:style>
  <w:style w:type="character" w:customStyle="1" w:styleId="Bold12">
    <w:name w:val="Bold12"/>
    <w:uiPriority w:val="1"/>
    <w:qFormat/>
    <w:rsid w:val="009D4A4C"/>
    <w:rPr>
      <w:rFonts w:ascii="Times New Roman" w:hAnsi="Times New Roman" w:cs="Times New Roman" w:hint="default"/>
      <w:b/>
      <w:bCs w:val="0"/>
      <w:sz w:val="24"/>
    </w:rPr>
  </w:style>
  <w:style w:type="character" w:customStyle="1" w:styleId="NotBold10Final">
    <w:name w:val="NotBold10Final"/>
    <w:uiPriority w:val="1"/>
    <w:qFormat/>
    <w:rsid w:val="009D4A4C"/>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9D4A4C"/>
  </w:style>
  <w:style w:type="character" w:customStyle="1" w:styleId="fu-autorenangabe-fu-beschreibung">
    <w:name w:val="fu-autorenangabe-fu-beschreibung"/>
    <w:rsid w:val="009D4A4C"/>
  </w:style>
  <w:style w:type="character" w:customStyle="1" w:styleId="hparticlefooter">
    <w:name w:val="hparticlefooter"/>
    <w:basedOn w:val="DefaultParagraphFont"/>
    <w:rsid w:val="009D4A4C"/>
  </w:style>
  <w:style w:type="character" w:customStyle="1" w:styleId="profile-data">
    <w:name w:val="profile-data"/>
    <w:basedOn w:val="DefaultParagraphFont"/>
    <w:rsid w:val="009D4A4C"/>
  </w:style>
  <w:style w:type="character" w:customStyle="1" w:styleId="BlockCharCharCharCharChar">
    <w:name w:val="Block Char Char Char Char Char"/>
    <w:aliases w:val="Block Char Char Char Char Char Char Char Char,Block Char Char Char Char Char Char Char1"/>
    <w:basedOn w:val="DefaultParagraphFont"/>
    <w:rsid w:val="009D4A4C"/>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9D4A4C"/>
    <w:rPr>
      <w:rFonts w:ascii="Times New Roman" w:hAnsi="Times New Roman" w:cs="Times New Roman" w:hint="default"/>
      <w:b/>
      <w:bCs/>
      <w:sz w:val="24"/>
      <w:u w:val="single"/>
    </w:rPr>
  </w:style>
  <w:style w:type="character" w:customStyle="1" w:styleId="main">
    <w:name w:val="main"/>
    <w:basedOn w:val="DefaultParagraphFont"/>
    <w:rsid w:val="009D4A4C"/>
  </w:style>
  <w:style w:type="character" w:customStyle="1" w:styleId="textunderlineCharChar">
    <w:name w:val="text underline Char Char"/>
    <w:basedOn w:val="DefaultParagraphFont"/>
    <w:rsid w:val="009D4A4C"/>
    <w:rPr>
      <w:rFonts w:ascii="Garamond" w:hAnsi="Garamond" w:hint="default"/>
      <w:color w:val="000000"/>
      <w:u w:val="single"/>
    </w:rPr>
  </w:style>
  <w:style w:type="character" w:customStyle="1" w:styleId="FullCiteCharChar">
    <w:name w:val="Full Cite Char Char"/>
    <w:basedOn w:val="DefaultParagraphFont"/>
    <w:rsid w:val="009D4A4C"/>
    <w:rPr>
      <w:rFonts w:ascii="Georgia" w:hAnsi="Georgia" w:cs="Calibri" w:hint="default"/>
      <w:color w:val="000000"/>
      <w:sz w:val="20"/>
      <w:szCs w:val="24"/>
    </w:rPr>
  </w:style>
  <w:style w:type="character" w:customStyle="1" w:styleId="submitted-wrapper">
    <w:name w:val="submitted-wrapper"/>
    <w:basedOn w:val="DefaultParagraphFont"/>
    <w:rsid w:val="009D4A4C"/>
  </w:style>
  <w:style w:type="character" w:customStyle="1" w:styleId="the-author">
    <w:name w:val="the-author"/>
    <w:basedOn w:val="DefaultParagraphFont"/>
    <w:rsid w:val="009D4A4C"/>
  </w:style>
  <w:style w:type="character" w:customStyle="1" w:styleId="top-publish">
    <w:name w:val="top-publish"/>
    <w:basedOn w:val="DefaultParagraphFont"/>
    <w:rsid w:val="009D4A4C"/>
  </w:style>
  <w:style w:type="character" w:customStyle="1" w:styleId="byline-italic">
    <w:name w:val="byline-italic"/>
    <w:basedOn w:val="DefaultParagraphFont"/>
    <w:rsid w:val="009D4A4C"/>
  </w:style>
  <w:style w:type="character" w:customStyle="1" w:styleId="gd">
    <w:name w:val="gd"/>
    <w:basedOn w:val="DefaultParagraphFont"/>
    <w:rsid w:val="009D4A4C"/>
  </w:style>
  <w:style w:type="character" w:customStyle="1" w:styleId="g3">
    <w:name w:val="g3"/>
    <w:basedOn w:val="DefaultParagraphFont"/>
    <w:rsid w:val="009D4A4C"/>
  </w:style>
  <w:style w:type="character" w:customStyle="1" w:styleId="hb">
    <w:name w:val="hb"/>
    <w:basedOn w:val="DefaultParagraphFont"/>
    <w:rsid w:val="009D4A4C"/>
  </w:style>
  <w:style w:type="character" w:customStyle="1" w:styleId="g2">
    <w:name w:val="g2"/>
    <w:basedOn w:val="DefaultParagraphFont"/>
    <w:rsid w:val="009D4A4C"/>
  </w:style>
  <w:style w:type="character" w:customStyle="1" w:styleId="nameplatehead">
    <w:name w:val="nameplatehead"/>
    <w:basedOn w:val="DefaultParagraphFont"/>
    <w:rsid w:val="009D4A4C"/>
  </w:style>
  <w:style w:type="character" w:customStyle="1" w:styleId="nameplatelink">
    <w:name w:val="nameplatelink"/>
    <w:basedOn w:val="DefaultParagraphFont"/>
    <w:rsid w:val="009D4A4C"/>
  </w:style>
  <w:style w:type="character" w:customStyle="1" w:styleId="m340327140930436083gmail-styleunderline">
    <w:name w:val="m_340327140930436083gmail-styleunderline"/>
    <w:basedOn w:val="DefaultParagraphFont"/>
    <w:rsid w:val="009D4A4C"/>
  </w:style>
  <w:style w:type="character" w:customStyle="1" w:styleId="djhat-arrow">
    <w:name w:val="djhat-arrow"/>
    <w:basedOn w:val="DefaultParagraphFont"/>
    <w:rsid w:val="009D4A4C"/>
  </w:style>
  <w:style w:type="character" w:customStyle="1" w:styleId="mname">
    <w:name w:val="mname"/>
    <w:basedOn w:val="DefaultParagraphFont"/>
    <w:rsid w:val="009D4A4C"/>
  </w:style>
  <w:style w:type="character" w:customStyle="1" w:styleId="mvalue">
    <w:name w:val="mvalue"/>
    <w:basedOn w:val="DefaultParagraphFont"/>
    <w:rsid w:val="009D4A4C"/>
  </w:style>
  <w:style w:type="character" w:customStyle="1" w:styleId="mchange">
    <w:name w:val="mchange"/>
    <w:basedOn w:val="DefaultParagraphFont"/>
    <w:rsid w:val="009D4A4C"/>
  </w:style>
  <w:style w:type="character" w:customStyle="1" w:styleId="categoryaside">
    <w:name w:val="category__aside"/>
    <w:basedOn w:val="DefaultParagraphFont"/>
    <w:rsid w:val="009D4A4C"/>
  </w:style>
  <w:style w:type="character" w:customStyle="1" w:styleId="article-breadcrumb-wrapper">
    <w:name w:val="article-breadcrumb-wrapper"/>
    <w:basedOn w:val="DefaultParagraphFont"/>
    <w:rsid w:val="009D4A4C"/>
  </w:style>
  <w:style w:type="character" w:customStyle="1" w:styleId="commentscounticon">
    <w:name w:val="comments_count_icon"/>
    <w:basedOn w:val="DefaultParagraphFont"/>
    <w:rsid w:val="009D4A4C"/>
  </w:style>
  <w:style w:type="character" w:customStyle="1" w:styleId="comments-count-word">
    <w:name w:val="comments-count-word"/>
    <w:basedOn w:val="DefaultParagraphFont"/>
    <w:rsid w:val="009D4A4C"/>
  </w:style>
  <w:style w:type="character" w:customStyle="1" w:styleId="company-name-type">
    <w:name w:val="company-name-type"/>
    <w:basedOn w:val="DefaultParagraphFont"/>
    <w:rsid w:val="009D4A4C"/>
  </w:style>
  <w:style w:type="character" w:customStyle="1" w:styleId="nav-prevnext-lbl">
    <w:name w:val="nav-prevnext-lbl"/>
    <w:basedOn w:val="DefaultParagraphFont"/>
    <w:rsid w:val="009D4A4C"/>
  </w:style>
  <w:style w:type="character" w:customStyle="1" w:styleId="nav-prevnext-hed">
    <w:name w:val="nav-prevnext-hed"/>
    <w:basedOn w:val="DefaultParagraphFont"/>
    <w:rsid w:val="009D4A4C"/>
  </w:style>
  <w:style w:type="character" w:customStyle="1" w:styleId="readcomments">
    <w:name w:val="readcomments"/>
    <w:basedOn w:val="DefaultParagraphFont"/>
    <w:rsid w:val="009D4A4C"/>
  </w:style>
  <w:style w:type="character" w:customStyle="1" w:styleId="selected-edition">
    <w:name w:val="selected-edition"/>
    <w:basedOn w:val="DefaultParagraphFont"/>
    <w:rsid w:val="009D4A4C"/>
  </w:style>
  <w:style w:type="character" w:customStyle="1" w:styleId="rotate">
    <w:name w:val="rotate"/>
    <w:basedOn w:val="DefaultParagraphFont"/>
    <w:rsid w:val="009D4A4C"/>
  </w:style>
  <w:style w:type="character" w:customStyle="1" w:styleId="m-8174075135221778500gmail-styleunderline">
    <w:name w:val="m_-8174075135221778500gmail-styleunderline"/>
    <w:basedOn w:val="DefaultParagraphFont"/>
    <w:rsid w:val="009D4A4C"/>
  </w:style>
  <w:style w:type="character" w:customStyle="1" w:styleId="UnresolvedMention31">
    <w:name w:val="Unresolved Mention31"/>
    <w:basedOn w:val="DefaultParagraphFont"/>
    <w:uiPriority w:val="99"/>
    <w:semiHidden/>
    <w:rsid w:val="009D4A4C"/>
    <w:rPr>
      <w:color w:val="808080"/>
      <w:shd w:val="clear" w:color="auto" w:fill="E6E6E6"/>
    </w:rPr>
  </w:style>
  <w:style w:type="character" w:customStyle="1" w:styleId="m-765514100411602794gmail-style13ptbold">
    <w:name w:val="m_-765514100411602794gmail-style13ptbold"/>
    <w:basedOn w:val="DefaultParagraphFont"/>
    <w:rsid w:val="009D4A4C"/>
  </w:style>
  <w:style w:type="character" w:customStyle="1" w:styleId="m-765514100411602794gmail-styleunderline">
    <w:name w:val="m_-765514100411602794gmail-styleunderline"/>
    <w:basedOn w:val="DefaultParagraphFont"/>
    <w:rsid w:val="009D4A4C"/>
  </w:style>
  <w:style w:type="character" w:customStyle="1" w:styleId="FontStyle40">
    <w:name w:val="Font Style40"/>
    <w:basedOn w:val="DefaultParagraphFont"/>
    <w:uiPriority w:val="99"/>
    <w:rsid w:val="009D4A4C"/>
    <w:rPr>
      <w:rFonts w:ascii="Cambria" w:hAnsi="Cambria" w:cs="Cambria" w:hint="default"/>
      <w:i/>
      <w:iCs/>
      <w:sz w:val="22"/>
      <w:szCs w:val="22"/>
    </w:rPr>
  </w:style>
  <w:style w:type="character" w:customStyle="1" w:styleId="FontStyle42">
    <w:name w:val="Font Style42"/>
    <w:basedOn w:val="DefaultParagraphFont"/>
    <w:uiPriority w:val="99"/>
    <w:rsid w:val="009D4A4C"/>
    <w:rPr>
      <w:rFonts w:ascii="Cambria" w:hAnsi="Cambria" w:cs="Cambria" w:hint="default"/>
      <w:sz w:val="22"/>
      <w:szCs w:val="22"/>
    </w:rPr>
  </w:style>
  <w:style w:type="character" w:customStyle="1" w:styleId="CardsFont6ptChar5">
    <w:name w:val="Cards + Font: 6 pt Char5"/>
    <w:basedOn w:val="DefaultParagraphFont"/>
    <w:locked/>
    <w:rsid w:val="009D4A4C"/>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9D4A4C"/>
  </w:style>
  <w:style w:type="character" w:customStyle="1" w:styleId="m-1146133537900874914m-2819420093854639792gmail-styleunderline">
    <w:name w:val="m_-1146133537900874914m_-2819420093854639792gmail-styleunderline"/>
    <w:basedOn w:val="DefaultParagraphFont"/>
    <w:rsid w:val="009D4A4C"/>
  </w:style>
  <w:style w:type="character" w:customStyle="1" w:styleId="a-list-item">
    <w:name w:val="a-list-item"/>
    <w:basedOn w:val="DefaultParagraphFont"/>
    <w:rsid w:val="009D4A4C"/>
  </w:style>
  <w:style w:type="character" w:customStyle="1" w:styleId="table-captionlabel">
    <w:name w:val="table-caption__label"/>
    <w:basedOn w:val="DefaultParagraphFont"/>
    <w:rsid w:val="009D4A4C"/>
  </w:style>
  <w:style w:type="character" w:customStyle="1" w:styleId="ssit">
    <w:name w:val="ss_it"/>
    <w:basedOn w:val="DefaultParagraphFont"/>
    <w:rsid w:val="009D4A4C"/>
  </w:style>
  <w:style w:type="character" w:customStyle="1" w:styleId="sssh">
    <w:name w:val="ss_sh"/>
    <w:basedOn w:val="DefaultParagraphFont"/>
    <w:rsid w:val="009D4A4C"/>
  </w:style>
  <w:style w:type="character" w:customStyle="1" w:styleId="latin24compacttimestamp-2v7xiq">
    <w:name w:val="latin24compacttimestamp-2v7xiq"/>
    <w:basedOn w:val="DefaultParagraphFont"/>
    <w:rsid w:val="009D4A4C"/>
  </w:style>
  <w:style w:type="character" w:customStyle="1" w:styleId="article-classifiergap">
    <w:name w:val="article-classifier__gap"/>
    <w:basedOn w:val="DefaultParagraphFont"/>
    <w:rsid w:val="009D4A4C"/>
  </w:style>
  <w:style w:type="character" w:customStyle="1" w:styleId="y2iqfc">
    <w:name w:val="y2iqfc"/>
    <w:basedOn w:val="DefaultParagraphFont"/>
    <w:rsid w:val="009D4A4C"/>
  </w:style>
  <w:style w:type="character" w:customStyle="1" w:styleId="edited-3sfazf">
    <w:name w:val="edited-3sfazf"/>
    <w:basedOn w:val="DefaultParagraphFont"/>
    <w:rsid w:val="009D4A4C"/>
  </w:style>
  <w:style w:type="character" w:customStyle="1" w:styleId="xn-money">
    <w:name w:val="xn-money"/>
    <w:basedOn w:val="DefaultParagraphFont"/>
    <w:rsid w:val="009D4A4C"/>
  </w:style>
  <w:style w:type="character" w:customStyle="1" w:styleId="word">
    <w:name w:val="word"/>
    <w:basedOn w:val="DefaultParagraphFont"/>
    <w:rsid w:val="009D4A4C"/>
  </w:style>
  <w:style w:type="character" w:customStyle="1" w:styleId="whitespace">
    <w:name w:val="whitespace"/>
    <w:basedOn w:val="DefaultParagraphFont"/>
    <w:rsid w:val="009D4A4C"/>
  </w:style>
  <w:style w:type="character" w:customStyle="1" w:styleId="ssbf">
    <w:name w:val="ss_bf"/>
    <w:basedOn w:val="DefaultParagraphFont"/>
    <w:rsid w:val="009D4A4C"/>
  </w:style>
  <w:style w:type="character" w:customStyle="1" w:styleId="external-linklast-word">
    <w:name w:val="external-link__last-word"/>
    <w:basedOn w:val="DefaultParagraphFont"/>
    <w:rsid w:val="009D4A4C"/>
  </w:style>
  <w:style w:type="character" w:customStyle="1" w:styleId="UnresolvedMention5">
    <w:name w:val="Unresolved Mention5"/>
    <w:basedOn w:val="DefaultParagraphFont"/>
    <w:uiPriority w:val="99"/>
    <w:semiHidden/>
    <w:rsid w:val="009D4A4C"/>
    <w:rPr>
      <w:color w:val="605E5C"/>
      <w:shd w:val="clear" w:color="auto" w:fill="E1DFDD"/>
    </w:rPr>
  </w:style>
  <w:style w:type="character" w:customStyle="1" w:styleId="UnresolvedMention6">
    <w:name w:val="Unresolved Mention6"/>
    <w:basedOn w:val="DefaultParagraphFont"/>
    <w:uiPriority w:val="99"/>
    <w:semiHidden/>
    <w:rsid w:val="009D4A4C"/>
    <w:rPr>
      <w:color w:val="605E5C"/>
      <w:shd w:val="clear" w:color="auto" w:fill="E1DFDD"/>
    </w:rPr>
  </w:style>
  <w:style w:type="character" w:customStyle="1" w:styleId="hubidentifier">
    <w:name w:val="hub_identifier"/>
    <w:basedOn w:val="DefaultParagraphFont"/>
    <w:rsid w:val="009D4A4C"/>
  </w:style>
  <w:style w:type="character" w:customStyle="1" w:styleId="Bodytext301">
    <w:name w:val="Body text (30)"/>
    <w:basedOn w:val="Bodytext3TimesNewRoman"/>
    <w:rsid w:val="009D4A4C"/>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table" w:styleId="MediumGrid1">
    <w:name w:val="Medium Grid 1"/>
    <w:basedOn w:val="TableNormal"/>
    <w:uiPriority w:val="67"/>
    <w:unhideWhenUsed/>
    <w:rsid w:val="009D4A4C"/>
    <w:rPr>
      <w:rFonts w:ascii="Calibri" w:eastAsia="Calibri" w:hAnsi="Calibri" w:cs="Times New Roman"/>
      <w:sz w:val="20"/>
      <w:szCs w:val="20"/>
      <w14:ligatures w14:val="standardContextual"/>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
    <w:name w:val="Table Grid2"/>
    <w:basedOn w:val="TableNormal"/>
    <w:rsid w:val="009D4A4C"/>
    <w:rPr>
      <w:rFonts w:ascii="Times New Roman" w:eastAsia="Times New Roman" w:hAnsi="Times New Roman" w:cs="Times New Roman"/>
      <w:sz w:val="20"/>
      <w:szCs w:val="20"/>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90">
    <w:name w:val="Body text (39)"/>
    <w:basedOn w:val="BodytextExact"/>
    <w:rsid w:val="009D4A4C"/>
  </w:style>
  <w:style w:type="character" w:customStyle="1" w:styleId="Tableofcontents110">
    <w:name w:val="Table of contents (11)"/>
    <w:basedOn w:val="article-quote-right"/>
    <w:rsid w:val="009D4A4C"/>
  </w:style>
  <w:style w:type="character" w:customStyle="1" w:styleId="Bodytext680">
    <w:name w:val="Body text (68)"/>
    <w:basedOn w:val="Heading162SmallCaps"/>
    <w:rsid w:val="009D4A4C"/>
  </w:style>
  <w:style w:type="paragraph" w:customStyle="1" w:styleId="StyleHeading4TagNotBold">
    <w:name w:val="Style Heading 4Tag + Not Bold"/>
    <w:basedOn w:val="Normal"/>
    <w:rsid w:val="009D4A4C"/>
    <w:pPr>
      <w:keepNext/>
      <w:keepLines/>
      <w:spacing w:before="40" w:line="256" w:lineRule="auto"/>
      <w:outlineLvl w:val="3"/>
    </w:pPr>
    <w:rPr>
      <w:rFonts w:eastAsiaTheme="majorEastAsia" w:cstheme="majorBidi"/>
      <w:b/>
      <w:sz w:val="26"/>
      <w14:ligatures w14:val="standardContextual"/>
    </w:rPr>
  </w:style>
  <w:style w:type="paragraph" w:customStyle="1" w:styleId="norma">
    <w:name w:val="norma"/>
    <w:basedOn w:val="Normal"/>
    <w:uiPriority w:val="99"/>
    <w:qFormat/>
    <w:rsid w:val="009D4A4C"/>
    <w:pPr>
      <w:keepNext/>
      <w:keepLines/>
      <w:pageBreakBefore/>
      <w:spacing w:before="40" w:line="256" w:lineRule="auto"/>
      <w:jc w:val="center"/>
      <w:outlineLvl w:val="2"/>
    </w:pPr>
    <w:rPr>
      <w:rFonts w:eastAsia="MS Gothic" w:cs="Arial"/>
      <w:b/>
      <w:sz w:val="24"/>
      <w:u w:val="single"/>
      <w14:ligatures w14:val="standardContextual"/>
    </w:rPr>
  </w:style>
  <w:style w:type="character" w:customStyle="1" w:styleId="Picturecaption190">
    <w:name w:val="Picture caption (19)"/>
    <w:basedOn w:val="Picturecaption27Spacing0pt"/>
    <w:rsid w:val="009D4A4C"/>
  </w:style>
  <w:style w:type="character" w:customStyle="1" w:styleId="Bodytext350">
    <w:name w:val="Body text (35)"/>
    <w:basedOn w:val="Picturecaption190"/>
    <w:rsid w:val="009D4A4C"/>
  </w:style>
  <w:style w:type="character" w:customStyle="1" w:styleId="Headerorfooter0">
    <w:name w:val="Header or footer"/>
    <w:basedOn w:val="Bodytext100"/>
    <w:rsid w:val="009D4A4C"/>
    <w:rPr>
      <w:shd w:val="clear" w:color="auto" w:fill="FFFFFF"/>
    </w:rPr>
  </w:style>
  <w:style w:type="character" w:customStyle="1" w:styleId="Bodytext1570">
    <w:name w:val="Body text (157)"/>
    <w:basedOn w:val="Bodytext39"/>
    <w:rsid w:val="009D4A4C"/>
  </w:style>
  <w:style w:type="paragraph" w:customStyle="1" w:styleId="0-CGanalytics">
    <w:name w:val="0-CGanalytics"/>
    <w:basedOn w:val="Heading4"/>
    <w:link w:val="0-CGanalyticsChar"/>
    <w:uiPriority w:val="4"/>
    <w:qFormat/>
    <w:rsid w:val="009D4A4C"/>
    <w:rPr>
      <w:bCs w:val="0"/>
      <w:color w:val="1353B9"/>
      <w:sz w:val="22"/>
    </w:rPr>
  </w:style>
  <w:style w:type="character" w:customStyle="1" w:styleId="0-CGanalyticsChar">
    <w:name w:val="0-CGanalytics Char"/>
    <w:basedOn w:val="DefaultParagraphFont"/>
    <w:link w:val="0-CGanalytics"/>
    <w:uiPriority w:val="4"/>
    <w:rsid w:val="009D4A4C"/>
    <w:rPr>
      <w:rFonts w:ascii="Calibri" w:eastAsiaTheme="majorEastAsia" w:hAnsi="Calibri" w:cstheme="majorBidi"/>
      <w:b/>
      <w:bCs/>
      <w:iCs/>
      <w:color w:val="1353B9"/>
      <w:sz w:val="22"/>
      <w:szCs w:val="22"/>
    </w:rPr>
  </w:style>
  <w:style w:type="numbering" w:customStyle="1" w:styleId="1ai10">
    <w:name w:val="1ai1"/>
    <w:rsid w:val="00B367EF"/>
  </w:style>
  <w:style w:type="numbering" w:customStyle="1" w:styleId="1ai0">
    <w:name w:val="1ai"/>
    <w:rsid w:val="00B367EF"/>
  </w:style>
  <w:style w:type="paragraph" w:customStyle="1" w:styleId="Heading411">
    <w:name w:val="Heading 411"/>
    <w:basedOn w:val="Heading1"/>
    <w:next w:val="NoSpacing"/>
    <w:link w:val="Hyperlink"/>
    <w:autoRedefine/>
    <w:uiPriority w:val="99"/>
    <w:qFormat/>
    <w:rsid w:val="00B367EF"/>
    <w:pPr>
      <w:keepNext w:val="0"/>
      <w:keepLines w:val="0"/>
      <w:spacing w:line="254" w:lineRule="auto"/>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34567</Words>
  <Characters>212246</Characters>
  <Application>Microsoft Office Word</Application>
  <DocSecurity>0</DocSecurity>
  <Lines>12485</Lines>
  <Paragraphs>12990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233823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 k</cp:lastModifiedBy>
  <cp:revision>8</cp:revision>
  <dcterms:created xsi:type="dcterms:W3CDTF">2025-09-06T16:30:00Z</dcterms:created>
  <dcterms:modified xsi:type="dcterms:W3CDTF">2025-09-06T18:27:00Z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