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49DC" w14:textId="41192760" w:rsidR="00A95652" w:rsidRDefault="00B11881" w:rsidP="00B11881">
      <w:pPr>
        <w:pStyle w:val="Heading1"/>
      </w:pPr>
      <w:r>
        <w:t>Opensource---Kentucky R1</w:t>
      </w:r>
    </w:p>
    <w:p w14:paraId="025D9F2A" w14:textId="77777777" w:rsidR="00B11881" w:rsidRDefault="00B11881" w:rsidP="00B11881">
      <w:pPr>
        <w:pStyle w:val="Heading3"/>
      </w:pPr>
      <w:bookmarkStart w:id="0" w:name="_Hlk50107239"/>
      <w:r>
        <w:t>1NC</w:t>
      </w:r>
    </w:p>
    <w:p w14:paraId="5CAFB7D7" w14:textId="77777777" w:rsidR="00B11881" w:rsidRPr="00D41233" w:rsidRDefault="00B11881" w:rsidP="00B11881">
      <w:pPr>
        <w:pStyle w:val="Heading4"/>
      </w:pPr>
      <w:r w:rsidRPr="00B12F4F">
        <w:rPr>
          <w:rFonts w:cstheme="majorHAnsi"/>
        </w:rPr>
        <w:t xml:space="preserve">A. </w:t>
      </w:r>
      <w:r>
        <w:rPr>
          <w:rFonts w:cstheme="majorHAnsi"/>
        </w:rPr>
        <w:t xml:space="preserve">Interpretation: </w:t>
      </w:r>
      <w:r w:rsidRPr="00DA0357">
        <w:t>The role of the ballot is to determine the efficacy of a topical proposal relative to the status quo or a competing option</w:t>
      </w:r>
    </w:p>
    <w:p w14:paraId="5C2CAC0A" w14:textId="77777777" w:rsidR="00B11881" w:rsidRDefault="00B11881" w:rsidP="00B11881">
      <w:pPr>
        <w:pStyle w:val="Heading4"/>
        <w:rPr>
          <w:rFonts w:cstheme="majorHAnsi"/>
        </w:rPr>
      </w:pPr>
      <w:r>
        <w:rPr>
          <w:rFonts w:cstheme="majorHAnsi"/>
        </w:rPr>
        <w:t>The resolution is a proposition of policy – “United States” and “should” prove</w:t>
      </w:r>
    </w:p>
    <w:p w14:paraId="38D0F2EB" w14:textId="77777777" w:rsidR="00B11881" w:rsidRPr="00B12F4F" w:rsidRDefault="00B11881" w:rsidP="00B11881">
      <w:pPr>
        <w:rPr>
          <w:rStyle w:val="Style13ptBold"/>
          <w:rFonts w:cstheme="majorHAnsi"/>
          <w:b w:val="0"/>
          <w:bCs w:val="0"/>
        </w:rPr>
      </w:pPr>
      <w:r w:rsidRPr="00B12F4F">
        <w:rPr>
          <w:rStyle w:val="Style13ptBold"/>
          <w:rFonts w:cstheme="majorHAnsi"/>
        </w:rPr>
        <w:t xml:space="preserve">Ericson 3 </w:t>
      </w:r>
      <w:r w:rsidRPr="00B12F4F">
        <w:rPr>
          <w:rFonts w:asciiTheme="majorHAnsi" w:hAnsiTheme="majorHAnsi" w:cstheme="majorHAnsi"/>
        </w:rPr>
        <w:t>(Jon M., Dean Emeritus of the College of Liberal Arts – California Polytechnic U., et al., The Debater’s Guide, Third Edition, p. 4)</w:t>
      </w:r>
    </w:p>
    <w:p w14:paraId="430401CE" w14:textId="77777777" w:rsidR="00B11881" w:rsidRPr="00D41233" w:rsidRDefault="00B11881" w:rsidP="00B11881">
      <w:pPr>
        <w:rPr>
          <w:rFonts w:asciiTheme="majorHAnsi" w:hAnsiTheme="majorHAnsi" w:cstheme="majorHAnsi"/>
          <w:sz w:val="16"/>
        </w:rPr>
      </w:pPr>
      <w:r w:rsidRPr="00B12F4F">
        <w:rPr>
          <w:rFonts w:asciiTheme="majorHAnsi" w:hAnsiTheme="majorHAnsi" w:cstheme="majorHAnsi"/>
          <w:sz w:val="16"/>
        </w:rPr>
        <w:t xml:space="preserve">The Proposition of Policy: Urging Future Action In policy propositions, </w:t>
      </w:r>
      <w:r w:rsidRPr="00D41233">
        <w:rPr>
          <w:rStyle w:val="StyleUnderline"/>
          <w:rFonts w:asciiTheme="majorHAnsi" w:hAnsiTheme="majorHAnsi" w:cstheme="majorHAnsi"/>
          <w:highlight w:val="cyan"/>
        </w:rPr>
        <w:t>each topic contains</w:t>
      </w:r>
      <w:r w:rsidRPr="00B12F4F">
        <w:rPr>
          <w:rStyle w:val="StyleUnderline"/>
          <w:rFonts w:asciiTheme="majorHAnsi" w:hAnsiTheme="majorHAnsi" w:cstheme="majorHAnsi"/>
        </w:rPr>
        <w:t xml:space="preserve"> </w:t>
      </w:r>
      <w:r w:rsidRPr="00F91601">
        <w:rPr>
          <w:rStyle w:val="StyleUnderline"/>
          <w:rFonts w:asciiTheme="majorHAnsi" w:hAnsiTheme="majorHAnsi" w:cstheme="majorHAnsi"/>
        </w:rPr>
        <w:t>certain key elements,</w:t>
      </w:r>
      <w:r w:rsidRPr="00F91601">
        <w:rPr>
          <w:rFonts w:asciiTheme="majorHAnsi" w:hAnsiTheme="majorHAnsi" w:cstheme="majorHAnsi"/>
          <w:sz w:val="16"/>
        </w:rPr>
        <w:t xml:space="preserve"> although</w:t>
      </w:r>
      <w:r w:rsidRPr="00B12F4F">
        <w:rPr>
          <w:rFonts w:asciiTheme="majorHAnsi" w:hAnsiTheme="majorHAnsi" w:cstheme="majorHAnsi"/>
          <w:sz w:val="16"/>
        </w:rPr>
        <w:t xml:space="preserve"> they have slightly different functions from comparable elements of value-oriented propositions. 1</w:t>
      </w:r>
      <w:r w:rsidRPr="00B12F4F">
        <w:rPr>
          <w:rStyle w:val="StyleUnderline"/>
          <w:rFonts w:asciiTheme="majorHAnsi" w:hAnsiTheme="majorHAnsi" w:cstheme="majorHAnsi"/>
        </w:rPr>
        <w:t xml:space="preserve">. </w:t>
      </w:r>
      <w:r w:rsidRPr="00D41233">
        <w:rPr>
          <w:rStyle w:val="StyleUnderline"/>
          <w:rFonts w:asciiTheme="majorHAnsi" w:hAnsiTheme="majorHAnsi" w:cstheme="majorHAnsi"/>
          <w:highlight w:val="cyan"/>
        </w:rPr>
        <w:t>An agent doing the acting ---“The United States”</w:t>
      </w:r>
      <w:r w:rsidRPr="00634B3E">
        <w:rPr>
          <w:rStyle w:val="StyleUnderline"/>
          <w:rFonts w:asciiTheme="majorHAnsi" w:hAnsiTheme="majorHAnsi" w:cstheme="majorHAnsi"/>
        </w:rPr>
        <w:t xml:space="preserve"> in “The United States should adopt a policy of free trade.” </w:t>
      </w:r>
      <w:r w:rsidRPr="00634B3E">
        <w:rPr>
          <w:rFonts w:asciiTheme="majorHAnsi" w:hAnsiTheme="majorHAnsi" w:cstheme="majorHAnsi"/>
          <w:sz w:val="16"/>
        </w:rPr>
        <w:t>Like the object of evaluation in a proposition of value</w:t>
      </w:r>
      <w:r w:rsidRPr="00634B3E">
        <w:rPr>
          <w:rStyle w:val="StyleUnderline"/>
          <w:rFonts w:asciiTheme="majorHAnsi" w:hAnsiTheme="majorHAnsi" w:cstheme="majorHAnsi"/>
        </w:rPr>
        <w:t>, the agent is the subject of the sentence</w:t>
      </w:r>
      <w:r w:rsidRPr="00634B3E">
        <w:rPr>
          <w:rFonts w:asciiTheme="majorHAnsi" w:hAnsiTheme="majorHAnsi" w:cstheme="majorHAnsi"/>
          <w:sz w:val="16"/>
        </w:rPr>
        <w:t xml:space="preserve">. 2. </w:t>
      </w:r>
      <w:r w:rsidRPr="00D41233">
        <w:rPr>
          <w:rStyle w:val="StyleUnderline"/>
          <w:rFonts w:asciiTheme="majorHAnsi" w:hAnsiTheme="majorHAnsi" w:cstheme="majorHAnsi"/>
          <w:highlight w:val="cyan"/>
        </w:rPr>
        <w:t>The verb should—</w:t>
      </w:r>
      <w:r w:rsidRPr="00634B3E">
        <w:rPr>
          <w:rStyle w:val="StyleUnderline"/>
          <w:rFonts w:asciiTheme="majorHAnsi" w:hAnsiTheme="majorHAnsi" w:cstheme="majorHAnsi"/>
        </w:rPr>
        <w:t xml:space="preserve">the first part of a verb phrase </w:t>
      </w:r>
      <w:r w:rsidRPr="00D41233">
        <w:rPr>
          <w:rStyle w:val="StyleUnderline"/>
          <w:rFonts w:asciiTheme="majorHAnsi" w:hAnsiTheme="majorHAnsi" w:cstheme="majorHAnsi"/>
          <w:highlight w:val="cyan"/>
        </w:rPr>
        <w:t>that urges action</w:t>
      </w:r>
      <w:r w:rsidRPr="00634B3E">
        <w:rPr>
          <w:rFonts w:asciiTheme="majorHAnsi" w:hAnsiTheme="majorHAnsi" w:cstheme="majorHAnsi"/>
          <w:sz w:val="16"/>
        </w:rPr>
        <w:t xml:space="preserve">. 3. </w:t>
      </w:r>
      <w:r w:rsidRPr="00634B3E">
        <w:rPr>
          <w:rStyle w:val="StyleUnderline"/>
          <w:rFonts w:asciiTheme="majorHAnsi" w:hAnsiTheme="majorHAnsi" w:cstheme="majorHAnsi"/>
        </w:rPr>
        <w:t>An action verb to follow should in the should-verb combinatio</w:t>
      </w:r>
      <w:r w:rsidRPr="00634B3E">
        <w:rPr>
          <w:rFonts w:asciiTheme="majorHAnsi" w:hAnsiTheme="majorHAnsi" w:cstheme="majorHAnsi"/>
          <w:sz w:val="16"/>
        </w:rPr>
        <w:t xml:space="preserve">n. For example, </w:t>
      </w:r>
      <w:r w:rsidRPr="00613212">
        <w:rPr>
          <w:rStyle w:val="StyleUnderline"/>
        </w:rPr>
        <w:t xml:space="preserve">should adopt here means to put a program or policy into action </w:t>
      </w:r>
      <w:r w:rsidRPr="00613212">
        <w:rPr>
          <w:rStyle w:val="StyleUnderline"/>
          <w:highlight w:val="cyan"/>
        </w:rPr>
        <w:t>though governmental means.</w:t>
      </w:r>
      <w:r w:rsidRPr="00634B3E">
        <w:rPr>
          <w:rFonts w:asciiTheme="majorHAnsi" w:hAnsiTheme="majorHAnsi" w:cstheme="majorHAnsi"/>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w:t>
      </w:r>
      <w:r w:rsidRPr="00634B3E">
        <w:rPr>
          <w:rStyle w:val="StyleUnderline"/>
          <w:rFonts w:asciiTheme="majorHAnsi" w:hAnsiTheme="majorHAnsi" w:cstheme="majorHAnsi"/>
        </w:rPr>
        <w:t xml:space="preserve">. </w:t>
      </w:r>
      <w:r w:rsidRPr="00F91601">
        <w:rPr>
          <w:rStyle w:val="StyleUnderline"/>
          <w:rFonts w:asciiTheme="majorHAnsi" w:hAnsiTheme="majorHAnsi" w:cstheme="majorHAnsi"/>
        </w:rPr>
        <w:t xml:space="preserve">The entire </w:t>
      </w:r>
      <w:r w:rsidRPr="00D41233">
        <w:rPr>
          <w:rStyle w:val="StyleUnderline"/>
          <w:rFonts w:asciiTheme="majorHAnsi" w:hAnsiTheme="majorHAnsi" w:cstheme="majorHAnsi"/>
          <w:highlight w:val="cyan"/>
        </w:rPr>
        <w:t>debate is about whether something ought to occur</w:t>
      </w:r>
      <w:r w:rsidRPr="00634B3E">
        <w:rPr>
          <w:rStyle w:val="StyleUnderline"/>
          <w:rFonts w:asciiTheme="majorHAnsi" w:hAnsiTheme="majorHAnsi" w:cstheme="majorHAnsi"/>
        </w:rPr>
        <w:t>.</w:t>
      </w:r>
      <w:r w:rsidRPr="00B12F4F">
        <w:rPr>
          <w:rStyle w:val="StyleUnderline"/>
          <w:rFonts w:asciiTheme="majorHAnsi" w:hAnsiTheme="majorHAnsi" w:cstheme="majorHAnsi"/>
        </w:rPr>
        <w:t xml:space="preserve"> What you agree to do, then, when you accept the affirmative side in such a debate is to offer sufficient and compelling reasons for an audience to perform the future action that you propose.</w:t>
      </w:r>
      <w:r w:rsidRPr="00B12F4F">
        <w:rPr>
          <w:rFonts w:asciiTheme="majorHAnsi" w:hAnsiTheme="majorHAnsi" w:cstheme="majorHAnsi"/>
          <w:sz w:val="16"/>
        </w:rPr>
        <w:t xml:space="preserve"> </w:t>
      </w:r>
    </w:p>
    <w:p w14:paraId="0BC60CE9" w14:textId="77777777" w:rsidR="00B11881" w:rsidRDefault="00B11881" w:rsidP="00B11881"/>
    <w:p w14:paraId="47EA0EA7" w14:textId="77777777" w:rsidR="00B11881" w:rsidRDefault="00B11881" w:rsidP="00B11881">
      <w:pPr>
        <w:pStyle w:val="Heading4"/>
      </w:pPr>
      <w:r>
        <w:t>The USFG is the 3 branches of the national government of the United States</w:t>
      </w:r>
    </w:p>
    <w:p w14:paraId="7940E57F" w14:textId="77777777" w:rsidR="00B11881" w:rsidRDefault="00B11881" w:rsidP="00B11881">
      <w:pPr>
        <w:rPr>
          <w:rStyle w:val="Style13ptBold"/>
          <w:b w:val="0"/>
          <w:bCs w:val="0"/>
        </w:rPr>
      </w:pPr>
      <w:r>
        <w:rPr>
          <w:rStyle w:val="Style13ptBold"/>
        </w:rPr>
        <w:t>Wikipedia 25 [“Federal government of the United States,” https://en.wikipedia.org/wiki/Federal_government_of_the_United_States, accessed 9/6/25]</w:t>
      </w:r>
    </w:p>
    <w:p w14:paraId="49B12841" w14:textId="77777777" w:rsidR="00B11881" w:rsidRPr="001E33A5" w:rsidRDefault="00B11881" w:rsidP="00B11881">
      <w:pPr>
        <w:rPr>
          <w:sz w:val="16"/>
        </w:rPr>
      </w:pPr>
      <w:r w:rsidRPr="001E33A5">
        <w:rPr>
          <w:rStyle w:val="StyleUnderline"/>
          <w:highlight w:val="cyan"/>
        </w:rPr>
        <w:t>The federal government</w:t>
      </w:r>
      <w:r w:rsidRPr="001E33A5">
        <w:rPr>
          <w:rStyle w:val="StyleUnderline"/>
        </w:rPr>
        <w:t xml:space="preserve"> of the United States</w:t>
      </w:r>
      <w:r w:rsidRPr="001E33A5">
        <w:rPr>
          <w:sz w:val="16"/>
        </w:rPr>
        <w:t xml:space="preserve"> (U.S. federal government or U.S. government)[a] </w:t>
      </w:r>
      <w:r w:rsidRPr="001E33A5">
        <w:rPr>
          <w:rStyle w:val="StyleUnderline"/>
          <w:highlight w:val="cyan"/>
        </w:rPr>
        <w:t>is the national government of the United States</w:t>
      </w:r>
      <w:r w:rsidRPr="001E33A5">
        <w:rPr>
          <w:rStyle w:val="StyleUnderline"/>
        </w:rPr>
        <w:t>.[</w:t>
      </w:r>
      <w:r w:rsidRPr="001E33A5">
        <w:rPr>
          <w:sz w:val="16"/>
        </w:rPr>
        <w:t>2]</w:t>
      </w:r>
    </w:p>
    <w:p w14:paraId="2C622DD7" w14:textId="77777777" w:rsidR="00B11881" w:rsidRPr="001E33A5" w:rsidRDefault="00B11881" w:rsidP="00B11881">
      <w:pPr>
        <w:rPr>
          <w:sz w:val="16"/>
        </w:rPr>
      </w:pPr>
      <w:r w:rsidRPr="001E33A5">
        <w:rPr>
          <w:rStyle w:val="StyleUnderline"/>
        </w:rPr>
        <w:t xml:space="preserve">The U.S. federal government is </w:t>
      </w:r>
      <w:r w:rsidRPr="001E33A5">
        <w:rPr>
          <w:rStyle w:val="StyleUnderline"/>
          <w:highlight w:val="cyan"/>
        </w:rPr>
        <w:t>composed of three</w:t>
      </w:r>
      <w:r w:rsidRPr="001E33A5">
        <w:rPr>
          <w:rStyle w:val="StyleUnderline"/>
        </w:rPr>
        <w:t xml:space="preserve"> distinct </w:t>
      </w:r>
      <w:r w:rsidRPr="001E33A5">
        <w:rPr>
          <w:rStyle w:val="StyleUnderline"/>
          <w:highlight w:val="cyan"/>
        </w:rPr>
        <w:t>branches: legislative, executive, and judicial.</w:t>
      </w:r>
      <w:r w:rsidRPr="001E33A5">
        <w:rPr>
          <w:rStyle w:val="StyleUnderline"/>
        </w:rPr>
        <w:t xml:space="preserve"> Powers of these three branches are </w:t>
      </w:r>
      <w:r w:rsidRPr="001E33A5">
        <w:rPr>
          <w:rStyle w:val="StyleUnderline"/>
          <w:highlight w:val="cyan"/>
        </w:rPr>
        <w:t>defined and vested by the U.S. Constitution</w:t>
      </w:r>
      <w:r w:rsidRPr="001E33A5">
        <w:rPr>
          <w:sz w:val="16"/>
        </w:rPr>
        <w:t xml:space="preserve">, which has been in continuous effect since May 4, 1789.[3] </w:t>
      </w:r>
      <w:r w:rsidRPr="001E33A5">
        <w:rPr>
          <w:rStyle w:val="StyleUnderline"/>
        </w:rPr>
        <w:t>The powers and duties of these branches are further defined by Acts of Congress, including the creation of executive departments and courts subordinate to the U.S. Supreme Court.</w:t>
      </w:r>
    </w:p>
    <w:p w14:paraId="4D855DFB" w14:textId="77777777" w:rsidR="00B11881" w:rsidRPr="001E33A5" w:rsidRDefault="00B11881" w:rsidP="00B11881">
      <w:pPr>
        <w:rPr>
          <w:rStyle w:val="Style13ptBold"/>
          <w:b w:val="0"/>
          <w:bCs w:val="0"/>
          <w:sz w:val="16"/>
        </w:rPr>
      </w:pPr>
      <w:r w:rsidRPr="001E33A5">
        <w:rPr>
          <w:sz w:val="16"/>
        </w:rPr>
        <w:t>In the federal division of power, the federal government shares sovereignty with each of the 50 states in their respective territories. U.S. law recognizes Indigenous tribes as possessing sovereign powers, while being subject to federal jurisdiction.</w:t>
      </w:r>
    </w:p>
    <w:p w14:paraId="10734DF6" w14:textId="77777777" w:rsidR="00B11881" w:rsidRPr="001E33A5" w:rsidRDefault="00B11881" w:rsidP="00B11881">
      <w:pPr>
        <w:rPr>
          <w:rStyle w:val="Style13ptBold"/>
          <w:b w:val="0"/>
          <w:bCs w:val="0"/>
        </w:rPr>
      </w:pPr>
    </w:p>
    <w:p w14:paraId="32829FCC" w14:textId="77777777" w:rsidR="00B11881" w:rsidRDefault="00B11881" w:rsidP="00B11881">
      <w:pPr>
        <w:pStyle w:val="Heading4"/>
      </w:pPr>
      <w:r>
        <w:t>Collective Bargaining Rights are the legal framework determining labor-management relations, administered and enforced by the NLRB</w:t>
      </w:r>
    </w:p>
    <w:p w14:paraId="58392F3F" w14:textId="77777777" w:rsidR="00B11881" w:rsidRDefault="00B11881" w:rsidP="00B11881">
      <w:pPr>
        <w:rPr>
          <w:rStyle w:val="Style13ptBold"/>
          <w:b w:val="0"/>
          <w:bCs w:val="0"/>
        </w:rPr>
      </w:pPr>
      <w:r>
        <w:rPr>
          <w:rStyle w:val="Style13ptBold"/>
        </w:rPr>
        <w:t>CRS 13 [Congressional Research Service, “The National Labor Relations Act (NLRA): Union Representation Procedures and Dispute Resolution,” https://www.everycrsreport.com/files/20131211_RL32930_8afe6a7c4b28d164037032bed5fad4c14a6ce67f.pdf, accessed 9/6/25]</w:t>
      </w:r>
    </w:p>
    <w:p w14:paraId="24D6716F" w14:textId="77777777" w:rsidR="00B11881" w:rsidRPr="00DB4758" w:rsidRDefault="00B11881" w:rsidP="00B11881">
      <w:pPr>
        <w:rPr>
          <w:sz w:val="16"/>
        </w:rPr>
      </w:pPr>
      <w:r w:rsidRPr="00DB4758">
        <w:rPr>
          <w:rStyle w:val="StyleUnderline"/>
          <w:highlight w:val="cyan"/>
        </w:rPr>
        <w:t>The</w:t>
      </w:r>
      <w:r w:rsidRPr="00DB4758">
        <w:rPr>
          <w:sz w:val="16"/>
        </w:rPr>
        <w:t xml:space="preserve"> National Labor Relations Act of 1935 </w:t>
      </w:r>
      <w:r w:rsidRPr="00DB4758">
        <w:rPr>
          <w:rStyle w:val="StyleUnderline"/>
        </w:rPr>
        <w:t>(</w:t>
      </w:r>
      <w:r w:rsidRPr="00DB4758">
        <w:rPr>
          <w:rStyle w:val="StyleUnderline"/>
          <w:highlight w:val="cyan"/>
        </w:rPr>
        <w:t>NLRA</w:t>
      </w:r>
      <w:r w:rsidRPr="00DB4758">
        <w:rPr>
          <w:rStyle w:val="StyleUnderline"/>
        </w:rPr>
        <w:t xml:space="preserve">), as amended, </w:t>
      </w:r>
      <w:r w:rsidRPr="00DB4758">
        <w:rPr>
          <w:rStyle w:val="StyleUnderline"/>
          <w:highlight w:val="cyan"/>
        </w:rPr>
        <w:t>gives private sector workers the right to</w:t>
      </w:r>
      <w:r w:rsidRPr="00DB4758">
        <w:rPr>
          <w:sz w:val="16"/>
        </w:rPr>
        <w:t xml:space="preserve"> join or form a labor union and to </w:t>
      </w:r>
      <w:r w:rsidRPr="00DB4758">
        <w:rPr>
          <w:rStyle w:val="StyleUnderline"/>
          <w:highlight w:val="cyan"/>
        </w:rPr>
        <w:t>bargain collectively</w:t>
      </w:r>
      <w:r w:rsidRPr="00DB4758">
        <w:rPr>
          <w:sz w:val="16"/>
        </w:rPr>
        <w:t xml:space="preserve"> over wages, hours, and other conditions of employment.1 The act also requires employers to bargain in good faith with a union chosen by a majority of employees. </w:t>
      </w:r>
      <w:r w:rsidRPr="00DB4758">
        <w:rPr>
          <w:rStyle w:val="StyleUnderline"/>
        </w:rPr>
        <w:t xml:space="preserve">The NLRA is </w:t>
      </w:r>
      <w:r w:rsidRPr="00DB4758">
        <w:rPr>
          <w:rStyle w:val="StyleUnderline"/>
          <w:highlight w:val="cyan"/>
        </w:rPr>
        <w:t>administered and enforced by the</w:t>
      </w:r>
      <w:r w:rsidRPr="00DB4758">
        <w:rPr>
          <w:sz w:val="16"/>
        </w:rPr>
        <w:t xml:space="preserve"> National Labor Relations Board (</w:t>
      </w:r>
      <w:r w:rsidRPr="00DB4758">
        <w:rPr>
          <w:rStyle w:val="StyleUnderline"/>
          <w:highlight w:val="cyan"/>
        </w:rPr>
        <w:t>NLRB</w:t>
      </w:r>
      <w:r w:rsidRPr="00DB4758">
        <w:rPr>
          <w:sz w:val="16"/>
        </w:rPr>
        <w:t>).</w:t>
      </w:r>
    </w:p>
    <w:p w14:paraId="51CA783B" w14:textId="77777777" w:rsidR="00B11881" w:rsidRPr="00DB4758" w:rsidRDefault="00B11881" w:rsidP="00B11881">
      <w:pPr>
        <w:rPr>
          <w:sz w:val="16"/>
        </w:rPr>
      </w:pPr>
      <w:r w:rsidRPr="00DB4758">
        <w:rPr>
          <w:sz w:val="16"/>
        </w:rPr>
        <w:t>This report begins with a brief overview of the NLRA.2 It then describes the basic procedures that employees and employers must follow during a unionizing campaign. The report describes different types of mediation and arbitration that can be used to resolve bargaining disputes. The report describes the jurisdictional standards that an employer must meet before the NLRB will exert jurisdiction over a question of union representation (e.g., for a small business). Finally, the report discusses some potential effects of changing union certification procedures.</w:t>
      </w:r>
    </w:p>
    <w:p w14:paraId="5F733F28" w14:textId="77777777" w:rsidR="00B11881" w:rsidRPr="00DB4758" w:rsidRDefault="00B11881" w:rsidP="00B11881">
      <w:pPr>
        <w:rPr>
          <w:sz w:val="16"/>
        </w:rPr>
      </w:pPr>
      <w:r w:rsidRPr="00DB4758">
        <w:rPr>
          <w:sz w:val="16"/>
        </w:rPr>
        <w:t>The National Labor Relations Act</w:t>
      </w:r>
    </w:p>
    <w:p w14:paraId="634AC58F" w14:textId="77777777" w:rsidR="00B11881" w:rsidRPr="00DB4758" w:rsidRDefault="00B11881" w:rsidP="00B11881">
      <w:pPr>
        <w:rPr>
          <w:sz w:val="16"/>
        </w:rPr>
      </w:pPr>
      <w:r w:rsidRPr="00DB4758">
        <w:rPr>
          <w:rStyle w:val="StyleUnderline"/>
          <w:highlight w:val="cyan"/>
        </w:rPr>
        <w:t>The NLRA</w:t>
      </w:r>
      <w:r w:rsidRPr="00DB4758">
        <w:rPr>
          <w:sz w:val="16"/>
        </w:rPr>
        <w:t xml:space="preserve">, as amended, </w:t>
      </w:r>
      <w:r w:rsidRPr="00DB4758">
        <w:rPr>
          <w:rStyle w:val="StyleUnderline"/>
          <w:highlight w:val="cyan"/>
        </w:rPr>
        <w:t>provides the basic framework governing labor-management relations</w:t>
      </w:r>
      <w:r w:rsidRPr="00DB4758">
        <w:rPr>
          <w:sz w:val="16"/>
        </w:rPr>
        <w:t xml:space="preserve"> in the private sector.3 The act begins by stating that </w:t>
      </w:r>
      <w:r w:rsidRPr="00DB4758">
        <w:rPr>
          <w:rStyle w:val="StyleUnderline"/>
        </w:rPr>
        <w:t xml:space="preserve">the purpose of the law is </w:t>
      </w:r>
      <w:r w:rsidRPr="00DB4758">
        <w:rPr>
          <w:rStyle w:val="StyleUnderline"/>
          <w:highlight w:val="cyan"/>
        </w:rPr>
        <w:t>to improve the bargaining power of workers</w:t>
      </w:r>
      <w:r w:rsidRPr="00DB4758">
        <w:rPr>
          <w:sz w:val="16"/>
        </w:rPr>
        <w:t>:</w:t>
      </w:r>
    </w:p>
    <w:p w14:paraId="4689EB98" w14:textId="77777777" w:rsidR="00B11881" w:rsidRPr="00DB4758" w:rsidRDefault="00B11881" w:rsidP="00B11881">
      <w:pPr>
        <w:rPr>
          <w:sz w:val="16"/>
        </w:rPr>
      </w:pPr>
      <w:r w:rsidRPr="00DB4758">
        <w:rPr>
          <w:sz w:val="16"/>
        </w:rPr>
        <w:t>The inequality of bargaining power between employees ... and employers ... substantially burdens and affects the flow of commerce, and tends to aggravate recurrent business depressions by depressing wage rates and the purchasing power of wage earners ... and by preventing the stabilization of competitive wage rates and working conditions within and between industries....</w:t>
      </w:r>
    </w:p>
    <w:p w14:paraId="34200E98" w14:textId="77777777" w:rsidR="00B11881" w:rsidRPr="00DB4758" w:rsidRDefault="00B11881" w:rsidP="00B11881">
      <w:pPr>
        <w:rPr>
          <w:sz w:val="16"/>
        </w:rPr>
      </w:pPr>
      <w:r w:rsidRPr="00DB4758">
        <w:rPr>
          <w:sz w:val="16"/>
        </w:rPr>
        <w:t>It is hereby declared to be the policy of the United States to eliminate the causes of certain substantial obstructions to the free flow of commerce and to mitigate and eliminate these obstructions when they have occurred by encouraging the practice and procedure of collective bargaining.... 4</w:t>
      </w:r>
    </w:p>
    <w:p w14:paraId="4CDCB808" w14:textId="77777777" w:rsidR="00B11881" w:rsidRPr="00DB4758" w:rsidRDefault="00B11881" w:rsidP="00B11881">
      <w:pPr>
        <w:rPr>
          <w:sz w:val="16"/>
        </w:rPr>
      </w:pPr>
      <w:r w:rsidRPr="00DB4758">
        <w:rPr>
          <w:rStyle w:val="StyleUnderline"/>
        </w:rPr>
        <w:t>The NLRA gives workers the right to join or form a labor union and to bargain collectively over wages, hours, and other conditions of employment.</w:t>
      </w:r>
      <w:r w:rsidRPr="00DB4758">
        <w:rPr>
          <w:sz w:val="16"/>
        </w:rPr>
        <w:t xml:space="preserve"> Under the act, workers also have the right not to join a union. </w:t>
      </w:r>
      <w:r w:rsidRPr="00DB4758">
        <w:rPr>
          <w:rStyle w:val="StyleUnderline"/>
        </w:rPr>
        <w:t>The act requires an employer to bargain in good faith with a union chosen by a majority of employees. To protect the rights of employers and workers, the act defines certain activities as unfair labor practices.</w:t>
      </w:r>
    </w:p>
    <w:p w14:paraId="4A8CEA71" w14:textId="77777777" w:rsidR="00B11881" w:rsidRPr="000C59EF" w:rsidRDefault="00B11881" w:rsidP="00B11881">
      <w:pPr>
        <w:rPr>
          <w:rStyle w:val="Style13ptBold"/>
          <w:b w:val="0"/>
          <w:bCs w:val="0"/>
        </w:rPr>
      </w:pPr>
    </w:p>
    <w:p w14:paraId="1B0ABB3B" w14:textId="77777777" w:rsidR="00B11881" w:rsidRPr="005637AD" w:rsidRDefault="00B11881" w:rsidP="00B11881">
      <w:pPr>
        <w:pStyle w:val="Heading4"/>
      </w:pPr>
      <w:r>
        <w:t xml:space="preserve">B. </w:t>
      </w:r>
      <w:r w:rsidRPr="005637AD">
        <w:t>Violation</w:t>
      </w:r>
      <w:r>
        <w:t>: the affirmative doesn’t instrumentally defend collective bargaining rights</w:t>
      </w:r>
    </w:p>
    <w:p w14:paraId="05BD9988" w14:textId="77777777" w:rsidR="00B11881" w:rsidRPr="005637AD" w:rsidRDefault="00B11881" w:rsidP="00B11881"/>
    <w:p w14:paraId="55B7BABD" w14:textId="77777777" w:rsidR="00B11881" w:rsidRDefault="00B11881" w:rsidP="00B11881">
      <w:pPr>
        <w:pStyle w:val="Heading4"/>
      </w:pPr>
      <w:r>
        <w:t xml:space="preserve">C. Reasons to prefer – </w:t>
      </w:r>
    </w:p>
    <w:p w14:paraId="0483D7AE" w14:textId="77777777" w:rsidR="00B11881" w:rsidRDefault="00B11881" w:rsidP="00B11881">
      <w:pPr>
        <w:pStyle w:val="Heading4"/>
        <w:numPr>
          <w:ilvl w:val="0"/>
          <w:numId w:val="11"/>
        </w:numPr>
        <w:tabs>
          <w:tab w:val="num" w:pos="360"/>
        </w:tabs>
        <w:ind w:left="0" w:firstLine="0"/>
      </w:pPr>
      <w:r>
        <w:t xml:space="preserve">A. Predictable Limits - </w:t>
      </w:r>
      <w:r w:rsidRPr="002F4429">
        <w:t>Unlimited aff choice</w:t>
      </w:r>
      <w:r>
        <w:t xml:space="preserve"> alters balance of prep, </w:t>
      </w:r>
      <w:r w:rsidRPr="00C26E42">
        <w:rPr>
          <w:u w:val="single"/>
        </w:rPr>
        <w:t>structurally</w:t>
      </w:r>
      <w:r>
        <w:t xml:space="preserve"> favoring the aff because they get to choose all the ground for both teams - link ground and CP competion is </w:t>
      </w:r>
      <w:r w:rsidRPr="002F4429">
        <w:rPr>
          <w:u w:val="single"/>
        </w:rPr>
        <w:t>eviscerated</w:t>
      </w:r>
      <w:r>
        <w:t xml:space="preserve"> when the aff gets to choose from limitless starting points.</w:t>
      </w:r>
    </w:p>
    <w:p w14:paraId="50F5DAB8" w14:textId="77777777" w:rsidR="00B11881" w:rsidRDefault="00B11881" w:rsidP="00B11881">
      <w:pPr>
        <w:pStyle w:val="Heading4"/>
        <w:numPr>
          <w:ilvl w:val="0"/>
          <w:numId w:val="11"/>
        </w:numPr>
        <w:tabs>
          <w:tab w:val="num" w:pos="360"/>
        </w:tabs>
        <w:ind w:left="0" w:firstLine="0"/>
      </w:pPr>
      <w:r>
        <w:t xml:space="preserve">B. Clash - debates about scholarship in a vacuum are myopic and breed reactionary generics – they allow the aff to </w:t>
      </w:r>
      <w:r w:rsidRPr="005443EC">
        <w:rPr>
          <w:u w:val="single"/>
        </w:rPr>
        <w:t>cement</w:t>
      </w:r>
      <w:r>
        <w:t xml:space="preserve"> their </w:t>
      </w:r>
      <w:r w:rsidRPr="005443EC">
        <w:rPr>
          <w:u w:val="single"/>
        </w:rPr>
        <w:t>infinite prep</w:t>
      </w:r>
      <w:r>
        <w:t xml:space="preserve"> advantage, because all the aff has to do is find evidence supporting an ideological orientation towards the world – this crushes clash because all of our prepped neg strats are based on </w:t>
      </w:r>
      <w:r w:rsidRPr="005443EC">
        <w:rPr>
          <w:u w:val="single"/>
        </w:rPr>
        <w:t>praxis</w:t>
      </w:r>
      <w:r>
        <w:t xml:space="preserve">, and by not defending a clear actor and mechanism we lose 90% of negative ground, and the aff </w:t>
      </w:r>
      <w:r w:rsidRPr="005443EC">
        <w:rPr>
          <w:u w:val="single"/>
        </w:rPr>
        <w:t>still retains</w:t>
      </w:r>
      <w:r>
        <w:t xml:space="preserve"> traditional competition standards like </w:t>
      </w:r>
      <w:r w:rsidRPr="005443EC">
        <w:rPr>
          <w:u w:val="single"/>
        </w:rPr>
        <w:t>perms</w:t>
      </w:r>
      <w:r>
        <w:t xml:space="preserve"> to make being neg impossible.</w:t>
      </w:r>
    </w:p>
    <w:p w14:paraId="02D49AA4" w14:textId="77777777" w:rsidR="00B11881" w:rsidRPr="00D257F3" w:rsidRDefault="00B11881" w:rsidP="00B11881">
      <w:pPr>
        <w:pStyle w:val="Heading4"/>
        <w:numPr>
          <w:ilvl w:val="0"/>
          <w:numId w:val="11"/>
        </w:numPr>
        <w:tabs>
          <w:tab w:val="num" w:pos="360"/>
        </w:tabs>
        <w:ind w:left="0" w:firstLine="0"/>
      </w:pPr>
      <w:r>
        <w:t>C. Aff Conditionality - affs</w:t>
      </w:r>
      <w:r w:rsidRPr="00D257F3">
        <w:t xml:space="preserve"> that don’t address the resolution make deploying other strategies against them </w:t>
      </w:r>
      <w:r w:rsidRPr="00EA332B">
        <w:rPr>
          <w:u w:val="single"/>
        </w:rPr>
        <w:t>inordinately Aff tilted</w:t>
      </w:r>
      <w:r w:rsidRPr="00D257F3">
        <w:t xml:space="preserve">. </w:t>
      </w:r>
      <w:r>
        <w:t>A</w:t>
      </w:r>
      <w:r w:rsidRPr="00D257F3">
        <w:t>bility to radically recontextualize link arguments, emphasize different prescriptive claims of the 1AC</w:t>
      </w:r>
      <w:r>
        <w:t xml:space="preserve">, contributes nothing to the educational model of policy debate spitting truth claims that the neg is expected to respond to as if there was </w:t>
      </w:r>
      <w:r w:rsidRPr="002F4429">
        <w:rPr>
          <w:u w:val="single"/>
        </w:rPr>
        <w:t xml:space="preserve">debatable </w:t>
      </w:r>
      <w:r>
        <w:t>ground.</w:t>
      </w:r>
    </w:p>
    <w:p w14:paraId="313D383B" w14:textId="77777777" w:rsidR="00B11881" w:rsidRDefault="00B11881" w:rsidP="00B11881"/>
    <w:p w14:paraId="14A30130" w14:textId="77777777" w:rsidR="00B11881" w:rsidRPr="00FE4B30" w:rsidRDefault="00B11881" w:rsidP="00B11881">
      <w:pPr>
        <w:pStyle w:val="Heading4"/>
      </w:pPr>
      <w:r>
        <w:t xml:space="preserve">And, the </w:t>
      </w:r>
      <w:r>
        <w:rPr>
          <w:u w:val="single"/>
        </w:rPr>
        <w:t>role of the ballot</w:t>
      </w:r>
      <w:r>
        <w:t xml:space="preserve"> is to vote for whoever does the better debating over the </w:t>
      </w:r>
      <w:r>
        <w:rPr>
          <w:u w:val="single"/>
        </w:rPr>
        <w:t>resolutional question</w:t>
      </w:r>
      <w:r>
        <w:t xml:space="preserve"> —this </w:t>
      </w:r>
      <w:r>
        <w:rPr>
          <w:u w:val="single"/>
        </w:rPr>
        <w:t>does not limit argumentative styles</w:t>
      </w:r>
      <w:r>
        <w:t xml:space="preserve">, but tying those to </w:t>
      </w:r>
      <w:r>
        <w:rPr>
          <w:u w:val="single"/>
        </w:rPr>
        <w:t>topical advocacy</w:t>
      </w:r>
      <w:r>
        <w:t xml:space="preserve"> ensures </w:t>
      </w:r>
      <w:r>
        <w:rPr>
          <w:u w:val="single"/>
        </w:rPr>
        <w:t>clash</w:t>
      </w:r>
      <w:r>
        <w:t xml:space="preserve"> which is the only vehicle for education debate provides</w:t>
      </w:r>
    </w:p>
    <w:p w14:paraId="4C713912" w14:textId="77777777" w:rsidR="00B11881" w:rsidRPr="005637AD" w:rsidRDefault="00B11881" w:rsidP="00B11881">
      <w:pPr>
        <w:rPr>
          <w:rFonts w:eastAsia="Calibri"/>
        </w:rPr>
      </w:pPr>
      <w:r w:rsidRPr="007A1394">
        <w:rPr>
          <w:rStyle w:val="Style13ptBold"/>
        </w:rPr>
        <w:t>Poscher 16</w:t>
      </w:r>
      <w:r w:rsidRPr="005637AD">
        <w:rPr>
          <w:rFonts w:eastAsia="Calibri"/>
        </w:rPr>
        <w:t xml:space="preserve"> </w:t>
      </w:r>
      <w:r>
        <w:rPr>
          <w:rFonts w:eastAsia="Calibri"/>
        </w:rPr>
        <w:t>[</w:t>
      </w:r>
      <w:r w:rsidRPr="005637AD">
        <w:rPr>
          <w:rFonts w:eastAsia="Calibri"/>
        </w:rPr>
        <w:t xml:space="preserve">Director at the </w:t>
      </w:r>
      <w:r w:rsidRPr="005637AD">
        <w:t>Institute for Staatswissenschaft and Philosophy of Law at the University of Freiburg (Ralf, “Why We Argue About the Law: An Agonistic Account of Legal Disagreement”, Metaphilosophy of Law, Tomasz Gizbert-Studnicki/Adam Dyrda/Pawel Banas (eds.), Hart Publishing)</w:t>
      </w:r>
      <w:r>
        <w:t>]</w:t>
      </w:r>
    </w:p>
    <w:p w14:paraId="2EA74EF1" w14:textId="77777777" w:rsidR="00B11881" w:rsidRPr="005637AD" w:rsidRDefault="00B11881" w:rsidP="00B11881">
      <w:pPr>
        <w:rPr>
          <w:rFonts w:eastAsia="Calibri"/>
          <w:sz w:val="16"/>
        </w:rPr>
      </w:pPr>
      <w:r w:rsidRPr="005637AD">
        <w:rPr>
          <w:rFonts w:eastAsia="Calibri"/>
          <w:sz w:val="16"/>
        </w:rPr>
        <w:t xml:space="preserve">Hegel’s dialectical thinking powerfully exploits </w:t>
      </w:r>
      <w:r w:rsidRPr="005637AD">
        <w:rPr>
          <w:rFonts w:eastAsia="Calibri"/>
          <w:u w:val="single"/>
        </w:rPr>
        <w:t xml:space="preserve">the idea of </w:t>
      </w:r>
      <w:r w:rsidRPr="005637AD">
        <w:rPr>
          <w:rFonts w:eastAsia="Calibri"/>
          <w:iCs/>
          <w:u w:val="single"/>
          <w:bdr w:val="single" w:sz="8" w:space="0" w:color="auto"/>
        </w:rPr>
        <w:t>negation</w:t>
      </w:r>
      <w:r w:rsidRPr="005637AD">
        <w:rPr>
          <w:rFonts w:eastAsia="Calibri"/>
          <w:sz w:val="16"/>
        </w:rPr>
        <w:t xml:space="preserve">. It </w:t>
      </w:r>
      <w:r w:rsidRPr="005637AD">
        <w:rPr>
          <w:rFonts w:eastAsia="Calibri"/>
          <w:u w:val="single"/>
        </w:rPr>
        <w:t>is</w:t>
      </w:r>
      <w:r w:rsidRPr="005637AD">
        <w:rPr>
          <w:rFonts w:eastAsia="Calibri"/>
          <w:sz w:val="16"/>
        </w:rPr>
        <w:t xml:space="preserve"> a </w:t>
      </w:r>
      <w:r w:rsidRPr="005637AD">
        <w:rPr>
          <w:rFonts w:eastAsia="Calibri"/>
          <w:iCs/>
          <w:u w:val="single"/>
          <w:bdr w:val="single" w:sz="8" w:space="0" w:color="auto"/>
        </w:rPr>
        <w:t>central</w:t>
      </w:r>
      <w:r w:rsidRPr="005637AD">
        <w:rPr>
          <w:rFonts w:eastAsia="Calibri"/>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5637AD">
        <w:rPr>
          <w:rFonts w:eastAsia="Calibri"/>
          <w:iCs/>
          <w:u w:val="single"/>
          <w:bdr w:val="single" w:sz="8" w:space="0" w:color="auto"/>
        </w:rPr>
        <w:t>the “labour of the negative”</w:t>
      </w:r>
      <w:r w:rsidRPr="005637AD">
        <w:rPr>
          <w:rFonts w:eastAsia="Calibri"/>
          <w:sz w:val="16"/>
        </w:rPr>
        <w:t xml:space="preserve">103. In a loose reference to this Hegelian notion Gerald Postema </w:t>
      </w:r>
      <w:r w:rsidRPr="005637AD">
        <w:rPr>
          <w:rFonts w:eastAsia="Calibri"/>
          <w:u w:val="single"/>
        </w:rPr>
        <w:t>points to</w:t>
      </w:r>
      <w:r w:rsidRPr="005637AD">
        <w:rPr>
          <w:rFonts w:eastAsia="Calibri"/>
          <w:sz w:val="16"/>
        </w:rPr>
        <w:t xml:space="preserve"> yet another feature of </w:t>
      </w:r>
      <w:r w:rsidRPr="005637AD">
        <w:rPr>
          <w:rFonts w:eastAsia="Calibri"/>
          <w:u w:val="single"/>
        </w:rPr>
        <w:t xml:space="preserve">disagreements as a </w:t>
      </w:r>
      <w:r w:rsidRPr="005637AD">
        <w:rPr>
          <w:rFonts w:eastAsia="Calibri"/>
          <w:iCs/>
          <w:u w:val="single"/>
          <w:bdr w:val="single" w:sz="8" w:space="0" w:color="auto"/>
        </w:rPr>
        <w:t>necessary ingredient</w:t>
      </w:r>
      <w:r w:rsidRPr="005637AD">
        <w:rPr>
          <w:rFonts w:eastAsia="Calibri"/>
          <w:u w:val="single"/>
        </w:rPr>
        <w:t xml:space="preserve"> of the process of practical reasoning. </w:t>
      </w:r>
      <w:r w:rsidRPr="00D41233">
        <w:rPr>
          <w:rFonts w:eastAsia="Calibri"/>
          <w:highlight w:val="cyan"/>
          <w:u w:val="single"/>
        </w:rPr>
        <w:t>Only if</w:t>
      </w:r>
      <w:r w:rsidRPr="005637AD">
        <w:rPr>
          <w:rFonts w:eastAsia="Calibri"/>
          <w:u w:val="single"/>
        </w:rPr>
        <w:t xml:space="preserve"> our </w:t>
      </w:r>
      <w:r w:rsidRPr="00D41233">
        <w:rPr>
          <w:rFonts w:eastAsia="Calibri"/>
          <w:highlight w:val="cyan"/>
          <w:u w:val="single"/>
        </w:rPr>
        <w:t xml:space="preserve">reasoning is </w:t>
      </w:r>
      <w:r w:rsidRPr="00D41233">
        <w:rPr>
          <w:rFonts w:eastAsia="Calibri"/>
          <w:iCs/>
          <w:highlight w:val="cyan"/>
          <w:u w:val="single"/>
          <w:bdr w:val="single" w:sz="8" w:space="0" w:color="auto"/>
        </w:rPr>
        <w:t>exposed to contrary arguments</w:t>
      </w:r>
      <w:r w:rsidRPr="00D41233">
        <w:rPr>
          <w:rFonts w:eastAsia="Calibri"/>
          <w:highlight w:val="cyan"/>
          <w:u w:val="single"/>
        </w:rPr>
        <w:t xml:space="preserve"> can we </w:t>
      </w:r>
      <w:r w:rsidRPr="00D41233">
        <w:rPr>
          <w:rFonts w:eastAsia="Calibri"/>
          <w:iCs/>
          <w:highlight w:val="cyan"/>
          <w:u w:val="single"/>
          <w:bdr w:val="single" w:sz="8" w:space="0" w:color="auto"/>
        </w:rPr>
        <w:t>test its merits</w:t>
      </w:r>
      <w:r w:rsidRPr="00D41233">
        <w:rPr>
          <w:rFonts w:eastAsia="Calibri"/>
          <w:highlight w:val="cyan"/>
          <w:u w:val="single"/>
        </w:rPr>
        <w:t xml:space="preserve">. We must go through </w:t>
      </w:r>
      <w:r w:rsidRPr="00D41233">
        <w:rPr>
          <w:rFonts w:eastAsia="Calibri"/>
          <w:iCs/>
          <w:highlight w:val="cyan"/>
          <w:u w:val="single"/>
          <w:bdr w:val="single" w:sz="8" w:space="0" w:color="auto"/>
        </w:rPr>
        <w:t>the “labor of the negative”</w:t>
      </w:r>
      <w:r w:rsidRPr="005637AD">
        <w:rPr>
          <w:rFonts w:eastAsia="Calibri"/>
          <w:u w:val="single"/>
        </w:rPr>
        <w:t xml:space="preserve"> to have trust in our deliberative processes</w:t>
      </w:r>
      <w:r w:rsidRPr="005637AD">
        <w:rPr>
          <w:rFonts w:eastAsia="Calibri"/>
          <w:sz w:val="16"/>
        </w:rPr>
        <w:t>.104</w:t>
      </w:r>
    </w:p>
    <w:p w14:paraId="638C4080" w14:textId="77777777" w:rsidR="00B11881" w:rsidRPr="005637AD" w:rsidRDefault="00B11881" w:rsidP="00B11881">
      <w:pPr>
        <w:rPr>
          <w:rFonts w:eastAsia="Calibri"/>
          <w:sz w:val="16"/>
        </w:rPr>
      </w:pPr>
      <w:r w:rsidRPr="005637AD">
        <w:rPr>
          <w:rFonts w:eastAsia="Calibri"/>
          <w:sz w:val="16"/>
        </w:rPr>
        <w:t xml:space="preserve">This also holds where we seem to be in agreement. </w:t>
      </w:r>
      <w:r w:rsidRPr="005637AD">
        <w:rPr>
          <w:rFonts w:eastAsia="Calibri"/>
          <w:u w:val="single"/>
        </w:rPr>
        <w:t xml:space="preserve">Agreement without exposure to disagreement can be </w:t>
      </w:r>
      <w:r w:rsidRPr="005637AD">
        <w:rPr>
          <w:rFonts w:eastAsia="Calibri"/>
          <w:iCs/>
          <w:u w:val="single"/>
          <w:bdr w:val="single" w:sz="8" w:space="0" w:color="auto"/>
        </w:rPr>
        <w:t>deceptive</w:t>
      </w:r>
      <w:r w:rsidRPr="005637AD">
        <w:rPr>
          <w:rFonts w:eastAsia="Calibri"/>
          <w:sz w:val="16"/>
        </w:rPr>
        <w:t xml:space="preserve"> in various ways. </w:t>
      </w:r>
      <w:r w:rsidRPr="005637AD">
        <w:rPr>
          <w:rFonts w:eastAsia="Calibri"/>
          <w:u w:val="single"/>
        </w:rPr>
        <w:t>The first phenomenon</w:t>
      </w:r>
      <w:r w:rsidRPr="005637AD">
        <w:rPr>
          <w:rFonts w:eastAsia="Calibri"/>
          <w:sz w:val="16"/>
        </w:rPr>
        <w:t xml:space="preserve"> Postema draws attention to </w:t>
      </w:r>
      <w:r w:rsidRPr="005637AD">
        <w:rPr>
          <w:rFonts w:eastAsia="Calibri"/>
          <w:u w:val="single"/>
        </w:rPr>
        <w:t>is</w:t>
      </w:r>
      <w:r w:rsidRPr="005637AD">
        <w:rPr>
          <w:rFonts w:eastAsia="Calibri"/>
          <w:sz w:val="16"/>
        </w:rPr>
        <w:t xml:space="preserve"> the </w:t>
      </w:r>
      <w:r w:rsidRPr="00D41233">
        <w:rPr>
          <w:rFonts w:eastAsia="Calibri"/>
          <w:iCs/>
          <w:highlight w:val="cyan"/>
          <w:u w:val="single"/>
          <w:bdr w:val="single" w:sz="8" w:space="0" w:color="auto"/>
        </w:rPr>
        <w:t>group polarization</w:t>
      </w:r>
      <w:r w:rsidRPr="005637AD">
        <w:rPr>
          <w:rFonts w:eastAsia="Calibri"/>
          <w:sz w:val="16"/>
        </w:rPr>
        <w:t xml:space="preserve"> effect. When a group of like‐minded people deliberates an issue, informational and reputational cascades produce more extreme views in the process of their deliberations.105 </w:t>
      </w:r>
      <w:r w:rsidRPr="005637AD">
        <w:rPr>
          <w:rFonts w:eastAsia="Calibri"/>
          <w:u w:val="single"/>
        </w:rPr>
        <w:t>The polarization and biases that are well documented for such groups</w:t>
      </w:r>
      <w:r w:rsidRPr="005637AD">
        <w:rPr>
          <w:rFonts w:eastAsia="Calibri"/>
          <w:sz w:val="16"/>
        </w:rPr>
        <w:t xml:space="preserve">106 </w:t>
      </w:r>
      <w:r w:rsidRPr="00D41233">
        <w:rPr>
          <w:rFonts w:eastAsia="Calibri"/>
          <w:highlight w:val="cyan"/>
          <w:u w:val="single"/>
        </w:rPr>
        <w:t xml:space="preserve">can be </w:t>
      </w:r>
      <w:r w:rsidRPr="00D41233">
        <w:rPr>
          <w:rFonts w:eastAsia="Calibri"/>
          <w:iCs/>
          <w:highlight w:val="cyan"/>
          <w:u w:val="single"/>
          <w:bdr w:val="single" w:sz="8" w:space="0" w:color="auto"/>
        </w:rPr>
        <w:t>countered</w:t>
      </w:r>
      <w:r w:rsidRPr="005637AD">
        <w:rPr>
          <w:rFonts w:eastAsia="Calibri"/>
          <w:sz w:val="16"/>
        </w:rPr>
        <w:t xml:space="preserve"> at least in some settings </w:t>
      </w:r>
      <w:r w:rsidRPr="00D41233">
        <w:rPr>
          <w:rFonts w:eastAsia="Calibri"/>
          <w:highlight w:val="cyan"/>
          <w:u w:val="single"/>
        </w:rPr>
        <w:t>by</w:t>
      </w:r>
      <w:r w:rsidRPr="005637AD">
        <w:rPr>
          <w:rFonts w:eastAsia="Calibri"/>
          <w:u w:val="single"/>
        </w:rPr>
        <w:t xml:space="preserve"> the </w:t>
      </w:r>
      <w:r w:rsidRPr="005637AD">
        <w:rPr>
          <w:rFonts w:eastAsia="Calibri"/>
          <w:iCs/>
          <w:u w:val="single"/>
          <w:bdr w:val="single" w:sz="8" w:space="0" w:color="auto"/>
        </w:rPr>
        <w:t>inclusion of dissenting voices</w:t>
      </w:r>
      <w:r w:rsidRPr="005637AD">
        <w:rPr>
          <w:rFonts w:eastAsia="Calibri"/>
          <w:sz w:val="16"/>
        </w:rPr>
        <w:t xml:space="preserve">. In these scenarios, </w:t>
      </w:r>
      <w:r w:rsidRPr="00D41233">
        <w:rPr>
          <w:rFonts w:eastAsia="Calibri"/>
          <w:highlight w:val="cyan"/>
          <w:u w:val="single"/>
        </w:rPr>
        <w:t>disagreement</w:t>
      </w:r>
      <w:r w:rsidRPr="005637AD">
        <w:rPr>
          <w:rFonts w:eastAsia="Calibri"/>
          <w:u w:val="single"/>
        </w:rPr>
        <w:t xml:space="preserve"> can be a cure for dysfunctional deliberative polarization and biases</w:t>
      </w:r>
      <w:r w:rsidRPr="005637AD">
        <w:rPr>
          <w:rFonts w:eastAsia="Calibri"/>
          <w:sz w:val="16"/>
        </w:rPr>
        <w:t xml:space="preserve">.107 </w:t>
      </w:r>
      <w:r w:rsidRPr="005637AD">
        <w:rPr>
          <w:rFonts w:eastAsia="Calibri"/>
          <w:u w:val="single"/>
        </w:rPr>
        <w:t>A second</w:t>
      </w:r>
      <w:r w:rsidRPr="005637AD">
        <w:rPr>
          <w:rFonts w:eastAsia="Calibri"/>
          <w:sz w:val="16"/>
        </w:rPr>
        <w:t xml:space="preserve"> deliberative </w:t>
      </w:r>
      <w:r w:rsidRPr="005637AD">
        <w:rPr>
          <w:rFonts w:eastAsia="Calibri"/>
          <w:u w:val="single"/>
        </w:rPr>
        <w:t>dysfunction</w:t>
      </w:r>
      <w:r w:rsidRPr="005637AD">
        <w:rPr>
          <w:rFonts w:eastAsia="Calibri"/>
          <w:sz w:val="16"/>
        </w:rPr>
        <w:t xml:space="preserve"> mitigated by disagreement </w:t>
      </w:r>
      <w:r w:rsidRPr="005637AD">
        <w:rPr>
          <w:rFonts w:eastAsia="Calibri"/>
          <w:u w:val="single"/>
        </w:rPr>
        <w:t xml:space="preserve">is </w:t>
      </w:r>
      <w:r w:rsidRPr="005637AD">
        <w:rPr>
          <w:rFonts w:eastAsia="Calibri"/>
          <w:iCs/>
          <w:u w:val="single"/>
          <w:bdr w:val="single" w:sz="8" w:space="0" w:color="auto"/>
        </w:rPr>
        <w:t>superficial agreement</w:t>
      </w:r>
      <w:r w:rsidRPr="005637AD">
        <w:rPr>
          <w:rFonts w:eastAsia="Calibri"/>
          <w:sz w:val="16"/>
        </w:rPr>
        <w:t xml:space="preserve">, which can even be manipulatively used in the sense of a “presumptuous ‘We’”108. </w:t>
      </w:r>
      <w:r w:rsidRPr="005637AD">
        <w:rPr>
          <w:rFonts w:eastAsia="Calibri"/>
          <w:u w:val="single"/>
        </w:rPr>
        <w:t>Disagreement can help</w:t>
      </w:r>
      <w:r w:rsidRPr="005637AD">
        <w:rPr>
          <w:rFonts w:eastAsia="Calibri"/>
          <w:sz w:val="16"/>
        </w:rPr>
        <w:t xml:space="preserve"> to police such distortions of deliberative processes </w:t>
      </w:r>
      <w:r w:rsidRPr="005637AD">
        <w:rPr>
          <w:rFonts w:eastAsia="Calibri"/>
          <w:u w:val="single"/>
        </w:rPr>
        <w:t>by challenging superficial agreements</w:t>
      </w:r>
      <w:r w:rsidRPr="005637AD">
        <w:rPr>
          <w:rFonts w:eastAsia="Calibri"/>
          <w:sz w:val="16"/>
        </w:rPr>
        <w:t xml:space="preserve">. Disagreements may thus signal that a deliberative process is not contaminated with dysfunctional agreements stemming from polarization or superficiality. </w:t>
      </w:r>
      <w:r w:rsidRPr="005637AD">
        <w:rPr>
          <w:rFonts w:eastAsia="Calibri"/>
          <w:u w:val="single"/>
        </w:rPr>
        <w:t xml:space="preserve">Protecting our discourse against such contaminations is valuable </w:t>
      </w:r>
      <w:r w:rsidRPr="005637AD">
        <w:rPr>
          <w:rFonts w:eastAsia="Calibri"/>
          <w:iCs/>
          <w:u w:val="single"/>
          <w:bdr w:val="single" w:sz="8" w:space="0" w:color="auto"/>
        </w:rPr>
        <w:t>even if we do not come to terms</w:t>
      </w:r>
      <w:r w:rsidRPr="005637AD">
        <w:rPr>
          <w:rFonts w:eastAsia="Calibri"/>
          <w:u w:val="single"/>
        </w:rPr>
        <w:t xml:space="preserve">. Each of the </w:t>
      </w:r>
      <w:r w:rsidRPr="00D41233">
        <w:rPr>
          <w:rFonts w:eastAsia="Calibri"/>
          <w:highlight w:val="cyan"/>
          <w:u w:val="single"/>
        </w:rPr>
        <w:t>opposing positions</w:t>
      </w:r>
      <w:r w:rsidRPr="005637AD">
        <w:rPr>
          <w:rFonts w:eastAsia="Calibri"/>
          <w:u w:val="single"/>
        </w:rPr>
        <w:t xml:space="preserve"> will </w:t>
      </w:r>
      <w:r w:rsidRPr="00D41233">
        <w:rPr>
          <w:rFonts w:eastAsia="Calibri"/>
          <w:iCs/>
          <w:highlight w:val="cyan"/>
          <w:u w:val="single"/>
          <w:bdr w:val="single" w:sz="8" w:space="0" w:color="auto"/>
        </w:rPr>
        <w:t>profit from</w:t>
      </w:r>
      <w:r w:rsidRPr="005637AD">
        <w:rPr>
          <w:rFonts w:eastAsia="Calibri"/>
          <w:iCs/>
          <w:u w:val="single"/>
          <w:bdr w:val="single" w:sz="8" w:space="0" w:color="auto"/>
        </w:rPr>
        <w:t xml:space="preserve"> the catharsis it received</w:t>
      </w:r>
      <w:r w:rsidRPr="005637AD">
        <w:rPr>
          <w:rFonts w:eastAsia="Calibri"/>
          <w:u w:val="single"/>
        </w:rPr>
        <w:t xml:space="preserve"> “</w:t>
      </w:r>
      <w:r w:rsidRPr="00F91601">
        <w:rPr>
          <w:rFonts w:eastAsia="Calibri"/>
          <w:u w:val="single"/>
        </w:rPr>
        <w:t xml:space="preserve">by </w:t>
      </w:r>
      <w:r w:rsidRPr="00F91601">
        <w:rPr>
          <w:rFonts w:eastAsia="Calibri"/>
          <w:iCs/>
          <w:u w:val="single"/>
          <w:bdr w:val="single" w:sz="8" w:space="0" w:color="auto"/>
        </w:rPr>
        <w:t xml:space="preserve">looking </w:t>
      </w:r>
      <w:r w:rsidRPr="00D41233">
        <w:rPr>
          <w:rFonts w:eastAsia="Calibri"/>
          <w:iCs/>
          <w:highlight w:val="cyan"/>
          <w:u w:val="single"/>
          <w:bdr w:val="single" w:sz="8" w:space="0" w:color="auto"/>
        </w:rPr>
        <w:t xml:space="preserve">the negative </w:t>
      </w:r>
      <w:r w:rsidRPr="00F91601">
        <w:rPr>
          <w:rFonts w:eastAsia="Calibri"/>
          <w:iCs/>
          <w:u w:val="single"/>
          <w:bdr w:val="single" w:sz="8" w:space="0" w:color="auto"/>
        </w:rPr>
        <w:t>in the face</w:t>
      </w:r>
      <w:r w:rsidRPr="00F91601">
        <w:rPr>
          <w:rFonts w:eastAsia="Calibri"/>
          <w:u w:val="single"/>
        </w:rPr>
        <w:t xml:space="preserve"> and </w:t>
      </w:r>
      <w:r w:rsidRPr="00D41233">
        <w:rPr>
          <w:rFonts w:eastAsia="Calibri"/>
          <w:iCs/>
          <w:highlight w:val="cyan"/>
          <w:u w:val="single"/>
          <w:bdr w:val="single" w:sz="8" w:space="0" w:color="auto"/>
        </w:rPr>
        <w:t>tarrying with it</w:t>
      </w:r>
      <w:r w:rsidRPr="005637AD">
        <w:rPr>
          <w:rFonts w:eastAsia="Calibri"/>
          <w:u w:val="single"/>
        </w:rPr>
        <w:t>”.</w:t>
      </w:r>
      <w:r w:rsidRPr="005637AD">
        <w:rPr>
          <w:rFonts w:eastAsia="Calibri"/>
          <w:sz w:val="16"/>
        </w:rPr>
        <w:tab/>
      </w:r>
    </w:p>
    <w:p w14:paraId="16935D3F" w14:textId="77777777" w:rsidR="00B11881" w:rsidRPr="005637AD" w:rsidRDefault="00B11881" w:rsidP="00B11881">
      <w:pPr>
        <w:rPr>
          <w:rFonts w:eastAsia="Calibri"/>
          <w:sz w:val="16"/>
        </w:rPr>
      </w:pPr>
      <w:r w:rsidRPr="005637AD">
        <w:rPr>
          <w:rFonts w:eastAsia="Calibri"/>
          <w:sz w:val="16"/>
        </w:rPr>
        <w:t xml:space="preserve">These advantages of disagreement in collective deliberations are mirrored on the individual level. </w:t>
      </w:r>
      <w:r w:rsidRPr="005637AD">
        <w:rPr>
          <w:rFonts w:eastAsia="Calibri"/>
          <w:u w:val="single"/>
        </w:rPr>
        <w:t xml:space="preserve">Even if the probability of reaching a consensus with our opponents is </w:t>
      </w:r>
      <w:r w:rsidRPr="005637AD">
        <w:rPr>
          <w:rFonts w:eastAsia="Calibri"/>
          <w:iCs/>
          <w:u w:val="single"/>
          <w:bdr w:val="single" w:sz="8" w:space="0" w:color="auto"/>
        </w:rPr>
        <w:t>very low from the beginning</w:t>
      </w:r>
      <w:r w:rsidRPr="005637AD">
        <w:rPr>
          <w:rFonts w:eastAsia="Calibri"/>
          <w:sz w:val="16"/>
        </w:rPr>
        <w:t xml:space="preserve">, as might be the case in deeply entrenched conflicts, </w:t>
      </w:r>
      <w:r w:rsidRPr="00D41233">
        <w:rPr>
          <w:rFonts w:eastAsia="Calibri"/>
          <w:highlight w:val="cyan"/>
          <w:u w:val="single"/>
        </w:rPr>
        <w:t xml:space="preserve">entering into an exchange </w:t>
      </w:r>
      <w:r w:rsidRPr="00F91601">
        <w:rPr>
          <w:rFonts w:eastAsia="Calibri"/>
          <w:u w:val="single"/>
        </w:rPr>
        <w:t xml:space="preserve">of arguments </w:t>
      </w:r>
      <w:r w:rsidRPr="00D41233">
        <w:rPr>
          <w:rFonts w:eastAsia="Calibri"/>
          <w:highlight w:val="cyan"/>
          <w:u w:val="single"/>
        </w:rPr>
        <w:t>can</w:t>
      </w:r>
      <w:r w:rsidRPr="005637AD">
        <w:rPr>
          <w:rFonts w:eastAsia="Calibri"/>
          <w:u w:val="single"/>
        </w:rPr>
        <w:t xml:space="preserve"> still serve to </w:t>
      </w:r>
      <w:r w:rsidRPr="00D41233">
        <w:rPr>
          <w:rFonts w:eastAsia="Calibri"/>
          <w:iCs/>
          <w:highlight w:val="cyan"/>
          <w:u w:val="single"/>
          <w:bdr w:val="single" w:sz="8" w:space="0" w:color="auto"/>
        </w:rPr>
        <w:t>test</w:t>
      </w:r>
      <w:r w:rsidRPr="00D41233">
        <w:rPr>
          <w:rFonts w:eastAsia="Calibri"/>
          <w:highlight w:val="cyan"/>
          <w:u w:val="single"/>
        </w:rPr>
        <w:t xml:space="preserve"> and </w:t>
      </w:r>
      <w:r w:rsidRPr="00D41233">
        <w:rPr>
          <w:rFonts w:eastAsia="Calibri"/>
          <w:iCs/>
          <w:highlight w:val="cyan"/>
          <w:u w:val="single"/>
          <w:bdr w:val="single" w:sz="8" w:space="0" w:color="auto"/>
        </w:rPr>
        <w:t>improve our position</w:t>
      </w:r>
      <w:r w:rsidRPr="005637AD">
        <w:rPr>
          <w:rStyle w:val="StyleUnderline"/>
        </w:rPr>
        <w:t>. We have to do the “labor of the negative” for ourselves.</w:t>
      </w:r>
      <w:r w:rsidRPr="005637AD">
        <w:rPr>
          <w:rFonts w:eastAsia="Calibri"/>
          <w:u w:val="single"/>
        </w:rPr>
        <w:t xml:space="preserve"> Even if we cannot come up with a line of argument that coheres well with everybody else’s beliefs</w:t>
      </w:r>
      <w:r w:rsidRPr="005637AD">
        <w:rPr>
          <w:rFonts w:eastAsia="Calibri"/>
          <w:sz w:val="16"/>
        </w:rPr>
        <w:t xml:space="preserve">, attitudes and dispositions, </w:t>
      </w:r>
      <w:r w:rsidRPr="005637AD">
        <w:rPr>
          <w:rFonts w:eastAsia="Calibri"/>
          <w:u w:val="single"/>
        </w:rPr>
        <w:t xml:space="preserve">we can still come up with a line of argument that achieves this goal </w:t>
      </w:r>
      <w:r w:rsidRPr="005637AD">
        <w:rPr>
          <w:rFonts w:eastAsia="Calibri"/>
          <w:iCs/>
          <w:u w:val="single"/>
          <w:bdr w:val="single" w:sz="8" w:space="0" w:color="auto"/>
        </w:rPr>
        <w:t>for our own personal beliefs</w:t>
      </w:r>
      <w:r w:rsidRPr="005637AD">
        <w:rPr>
          <w:rFonts w:eastAsia="Calibri"/>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5637AD">
        <w:rPr>
          <w:rFonts w:eastAsia="Calibri"/>
          <w:sz w:val="16"/>
        </w:rPr>
        <w:tab/>
      </w:r>
    </w:p>
    <w:p w14:paraId="2E6CFF32" w14:textId="77777777" w:rsidR="00B11881" w:rsidRPr="005637AD" w:rsidRDefault="00B11881" w:rsidP="00B11881">
      <w:pPr>
        <w:rPr>
          <w:rFonts w:eastAsia="Calibri"/>
          <w:sz w:val="16"/>
        </w:rPr>
      </w:pPr>
      <w:r w:rsidRPr="00377CFF">
        <w:rPr>
          <w:rFonts w:eastAsia="Calibri"/>
          <w:u w:val="single"/>
        </w:rPr>
        <w:t>In hard cases we must</w:t>
      </w:r>
      <w:r w:rsidRPr="00377CFF">
        <w:rPr>
          <w:rFonts w:eastAsia="Calibri"/>
          <w:sz w:val="16"/>
        </w:rPr>
        <w:t xml:space="preserve"> – in some way – </w:t>
      </w:r>
      <w:r w:rsidRPr="00377CFF">
        <w:rPr>
          <w:rFonts w:eastAsia="Calibri"/>
          <w:u w:val="single"/>
        </w:rPr>
        <w:t>lay out the argument for ourselves to figure out what we believe to be the right answer</w:t>
      </w:r>
      <w:r w:rsidRPr="005637AD">
        <w:rPr>
          <w:rFonts w:eastAsia="Calibri"/>
          <w:u w:val="single"/>
        </w:rPr>
        <w:t xml:space="preserve">. </w:t>
      </w:r>
      <w:r w:rsidRPr="00D41233">
        <w:rPr>
          <w:rFonts w:eastAsia="Calibri"/>
          <w:highlight w:val="cyan"/>
          <w:u w:val="single"/>
        </w:rPr>
        <w:t>We might not know what we believe</w:t>
      </w:r>
      <w:r w:rsidRPr="005637AD">
        <w:rPr>
          <w:rFonts w:eastAsia="Calibri"/>
          <w:u w:val="single"/>
        </w:rPr>
        <w:t xml:space="preserve"> ourselves</w:t>
      </w:r>
      <w:r w:rsidRPr="005637AD">
        <w:rPr>
          <w:rFonts w:eastAsia="Calibri"/>
          <w:sz w:val="16"/>
        </w:rPr>
        <w:t xml:space="preserve"> in questions of abortion, the death penalty, torture, and stem cell research, </w:t>
      </w:r>
      <w:r w:rsidRPr="00D41233">
        <w:rPr>
          <w:rFonts w:eastAsia="Calibri"/>
          <w:highlight w:val="cyan"/>
          <w:u w:val="single"/>
        </w:rPr>
        <w:t xml:space="preserve">until we have </w:t>
      </w:r>
      <w:r w:rsidRPr="00D41233">
        <w:rPr>
          <w:rFonts w:eastAsia="Calibri"/>
          <w:iCs/>
          <w:highlight w:val="cyan"/>
          <w:u w:val="single"/>
          <w:bdr w:val="single" w:sz="8" w:space="0" w:color="auto"/>
        </w:rPr>
        <w:t xml:space="preserve">developed </w:t>
      </w:r>
      <w:r w:rsidRPr="00F91601">
        <w:rPr>
          <w:rFonts w:eastAsia="Calibri"/>
          <w:iCs/>
          <w:u w:val="single"/>
          <w:bdr w:val="single" w:sz="8" w:space="0" w:color="auto"/>
        </w:rPr>
        <w:t xml:space="preserve">a line of </w:t>
      </w:r>
      <w:r w:rsidRPr="00D41233">
        <w:rPr>
          <w:rFonts w:eastAsia="Calibri"/>
          <w:iCs/>
          <w:highlight w:val="cyan"/>
          <w:u w:val="single"/>
          <w:bdr w:val="single" w:sz="8" w:space="0" w:color="auto"/>
        </w:rPr>
        <w:t>argument</w:t>
      </w:r>
      <w:r w:rsidRPr="00D41233">
        <w:rPr>
          <w:rFonts w:eastAsia="Calibri"/>
          <w:highlight w:val="cyan"/>
          <w:u w:val="single"/>
        </w:rPr>
        <w:t xml:space="preserve"> </w:t>
      </w:r>
      <w:r w:rsidRPr="00F91601">
        <w:rPr>
          <w:rFonts w:eastAsia="Calibri"/>
          <w:u w:val="single"/>
        </w:rPr>
        <w:t>against the background of our subjective beliefs, attitudes and dispositions</w:t>
      </w:r>
      <w:r w:rsidRPr="00F91601">
        <w:rPr>
          <w:rFonts w:eastAsia="Calibri"/>
          <w:sz w:val="16"/>
        </w:rPr>
        <w:t xml:space="preserve">. In these cases </w:t>
      </w:r>
      <w:r w:rsidRPr="00F91601">
        <w:rPr>
          <w:rFonts w:eastAsia="Calibri"/>
          <w:u w:val="single"/>
        </w:rPr>
        <w:t>i</w:t>
      </w:r>
      <w:r w:rsidRPr="005637AD">
        <w:rPr>
          <w:rFonts w:eastAsia="Calibri"/>
          <w:u w:val="single"/>
        </w:rPr>
        <w:t xml:space="preserve">t might be rational </w:t>
      </w:r>
      <w:r w:rsidRPr="00D41233">
        <w:rPr>
          <w:rFonts w:eastAsia="Calibri"/>
          <w:highlight w:val="cyan"/>
          <w:u w:val="single"/>
        </w:rPr>
        <w:t xml:space="preserve">to </w:t>
      </w:r>
      <w:r w:rsidRPr="00D41233">
        <w:rPr>
          <w:rFonts w:eastAsia="Calibri"/>
          <w:iCs/>
          <w:highlight w:val="cyan"/>
          <w:u w:val="single"/>
          <w:bdr w:val="single" w:sz="8" w:space="0" w:color="auto"/>
        </w:rPr>
        <w:t xml:space="preserve">discuss </w:t>
      </w:r>
      <w:r w:rsidRPr="00F91601">
        <w:rPr>
          <w:rFonts w:eastAsia="Calibri"/>
          <w:iCs/>
          <w:u w:val="single"/>
          <w:bdr w:val="single" w:sz="8" w:space="0" w:color="auto"/>
        </w:rPr>
        <w:t>the issue</w:t>
      </w:r>
      <w:r w:rsidRPr="00F91601">
        <w:rPr>
          <w:rFonts w:eastAsia="Calibri"/>
          <w:u w:val="single"/>
        </w:rPr>
        <w:t xml:space="preserve"> </w:t>
      </w:r>
      <w:r w:rsidRPr="00D41233">
        <w:rPr>
          <w:rFonts w:eastAsia="Calibri"/>
          <w:highlight w:val="cyan"/>
          <w:u w:val="single"/>
        </w:rPr>
        <w:t>with someone</w:t>
      </w:r>
      <w:r w:rsidRPr="005637AD">
        <w:rPr>
          <w:rFonts w:eastAsia="Calibri"/>
          <w:u w:val="single"/>
        </w:rPr>
        <w:t xml:space="preserve"> unlikely to share some of our more fundamental convictions or </w:t>
      </w:r>
      <w:r w:rsidRPr="00D41233">
        <w:rPr>
          <w:rFonts w:eastAsia="Calibri"/>
          <w:highlight w:val="cyan"/>
          <w:u w:val="single"/>
        </w:rPr>
        <w:t xml:space="preserve">who </w:t>
      </w:r>
      <w:r w:rsidRPr="00D41233">
        <w:rPr>
          <w:rFonts w:eastAsia="Calibri"/>
          <w:iCs/>
          <w:highlight w:val="cyan"/>
          <w:u w:val="single"/>
          <w:bdr w:val="single" w:sz="8" w:space="0" w:color="auto"/>
        </w:rPr>
        <w:t xml:space="preserve">opposes </w:t>
      </w:r>
      <w:r w:rsidRPr="00EA6D9E">
        <w:rPr>
          <w:rFonts w:eastAsia="Calibri"/>
          <w:iCs/>
          <w:u w:val="single"/>
          <w:bdr w:val="single" w:sz="8" w:space="0" w:color="auto"/>
        </w:rPr>
        <w:t>the view</w:t>
      </w:r>
      <w:r w:rsidRPr="005637AD">
        <w:rPr>
          <w:rFonts w:eastAsia="Calibri"/>
          <w:u w:val="single"/>
        </w:rPr>
        <w:t xml:space="preserve"> towards which we lean. This </w:t>
      </w:r>
      <w:r w:rsidRPr="00D41233">
        <w:rPr>
          <w:rFonts w:eastAsia="Calibri"/>
          <w:highlight w:val="cyan"/>
          <w:u w:val="single"/>
        </w:rPr>
        <w:t>might</w:t>
      </w:r>
      <w:r w:rsidRPr="005637AD">
        <w:rPr>
          <w:rFonts w:eastAsia="Calibri"/>
          <w:u w:val="single"/>
        </w:rPr>
        <w:t xml:space="preserve"> even </w:t>
      </w:r>
      <w:r w:rsidRPr="00D41233">
        <w:rPr>
          <w:rFonts w:eastAsia="Calibri"/>
          <w:highlight w:val="cyan"/>
          <w:u w:val="single"/>
        </w:rPr>
        <w:t xml:space="preserve">be </w:t>
      </w:r>
      <w:r w:rsidRPr="00D41233">
        <w:rPr>
          <w:rFonts w:eastAsia="Calibri"/>
          <w:iCs/>
          <w:highlight w:val="cyan"/>
          <w:u w:val="single"/>
          <w:bdr w:val="single" w:sz="8" w:space="0" w:color="auto"/>
        </w:rPr>
        <w:t>the most helpful way of corroborating</w:t>
      </w:r>
      <w:r w:rsidRPr="005637AD">
        <w:rPr>
          <w:rFonts w:eastAsia="Calibri"/>
          <w:iCs/>
          <w:u w:val="single"/>
          <w:bdr w:val="single" w:sz="8" w:space="0" w:color="auto"/>
        </w:rPr>
        <w:t xml:space="preserve"> a view</w:t>
      </w:r>
      <w:r w:rsidRPr="005637AD">
        <w:rPr>
          <w:rFonts w:eastAsia="Calibri"/>
          <w:u w:val="single"/>
        </w:rPr>
        <w:t xml:space="preserve">, because we know that </w:t>
      </w:r>
      <w:r w:rsidRPr="00D41233">
        <w:rPr>
          <w:rFonts w:eastAsia="Calibri"/>
          <w:highlight w:val="cyan"/>
          <w:u w:val="single"/>
        </w:rPr>
        <w:t>our adversary is</w:t>
      </w:r>
      <w:r w:rsidRPr="005637AD">
        <w:rPr>
          <w:rFonts w:eastAsia="Calibri"/>
          <w:u w:val="single"/>
        </w:rPr>
        <w:t xml:space="preserve"> </w:t>
      </w:r>
      <w:r w:rsidRPr="005637AD">
        <w:rPr>
          <w:rFonts w:eastAsia="Calibri"/>
          <w:iCs/>
          <w:u w:val="single"/>
          <w:bdr w:val="single" w:sz="8" w:space="0" w:color="auto"/>
        </w:rPr>
        <w:t xml:space="preserve">much more </w:t>
      </w:r>
      <w:r w:rsidRPr="00D41233">
        <w:rPr>
          <w:rFonts w:eastAsia="Calibri"/>
          <w:iCs/>
          <w:highlight w:val="cyan"/>
          <w:u w:val="single"/>
          <w:bdr w:val="single" w:sz="8" w:space="0" w:color="auto"/>
        </w:rPr>
        <w:t>motivated</w:t>
      </w:r>
      <w:r w:rsidRPr="00D41233">
        <w:rPr>
          <w:rFonts w:eastAsia="Calibri"/>
          <w:highlight w:val="cyan"/>
          <w:u w:val="single"/>
        </w:rPr>
        <w:t xml:space="preserve"> to find a</w:t>
      </w:r>
      <w:r w:rsidRPr="005637AD">
        <w:rPr>
          <w:rFonts w:eastAsia="Calibri"/>
          <w:u w:val="single"/>
        </w:rPr>
        <w:t xml:space="preserve"> potential </w:t>
      </w:r>
      <w:r w:rsidRPr="00D41233">
        <w:rPr>
          <w:rFonts w:eastAsia="Calibri"/>
          <w:highlight w:val="cyan"/>
          <w:u w:val="single"/>
        </w:rPr>
        <w:t>flaw</w:t>
      </w:r>
      <w:r w:rsidRPr="005637AD">
        <w:rPr>
          <w:rFonts w:eastAsia="Calibri"/>
          <w:u w:val="single"/>
        </w:rPr>
        <w:t xml:space="preserve"> in our argument than someone with whom we know we are in agreement</w:t>
      </w:r>
      <w:r w:rsidRPr="005637AD">
        <w:rPr>
          <w:rFonts w:eastAsia="Calibri"/>
          <w:sz w:val="16"/>
        </w:rPr>
        <w:t>. It might be more helpful to discuss a liberal position with Scalia than with Breyer if we want to make sure that we have not overlooked some counter‐argument to our case.</w:t>
      </w:r>
      <w:r w:rsidRPr="005637AD">
        <w:rPr>
          <w:rFonts w:eastAsia="Calibri"/>
          <w:sz w:val="16"/>
        </w:rPr>
        <w:tab/>
      </w:r>
    </w:p>
    <w:p w14:paraId="2686FBAE" w14:textId="77777777" w:rsidR="00B11881" w:rsidRPr="005637AD" w:rsidRDefault="00B11881" w:rsidP="00B11881">
      <w:pPr>
        <w:rPr>
          <w:rFonts w:eastAsia="Calibri"/>
          <w:sz w:val="16"/>
        </w:rPr>
      </w:pPr>
      <w:r w:rsidRPr="005637AD">
        <w:rPr>
          <w:rFonts w:eastAsia="Calibri"/>
          <w:u w:val="single"/>
        </w:rPr>
        <w:t xml:space="preserve">It would be </w:t>
      </w:r>
      <w:r w:rsidRPr="005637AD">
        <w:rPr>
          <w:rFonts w:eastAsia="Calibri"/>
          <w:iCs/>
          <w:u w:val="single"/>
          <w:bdr w:val="single" w:sz="8" w:space="0" w:color="auto"/>
        </w:rPr>
        <w:t>too narrow</w:t>
      </w:r>
      <w:r w:rsidRPr="005637AD">
        <w:rPr>
          <w:rFonts w:eastAsia="Calibri"/>
          <w:u w:val="single"/>
        </w:rPr>
        <w:t xml:space="preserve"> an understanding of our practice of</w:t>
      </w:r>
      <w:r w:rsidRPr="005637AD">
        <w:rPr>
          <w:rFonts w:eastAsia="Calibri"/>
          <w:sz w:val="16"/>
        </w:rPr>
        <w:t xml:space="preserve"> legal </w:t>
      </w:r>
      <w:r w:rsidRPr="005637AD">
        <w:rPr>
          <w:rFonts w:eastAsia="Calibri"/>
          <w:u w:val="single"/>
        </w:rPr>
        <w:t xml:space="preserve">disagreement and argumentation if we restricted its purpose to </w:t>
      </w:r>
      <w:r w:rsidRPr="005637AD">
        <w:rPr>
          <w:rFonts w:eastAsia="Calibri"/>
          <w:iCs/>
          <w:u w:val="single"/>
          <w:bdr w:val="single" w:sz="8" w:space="0" w:color="auto"/>
        </w:rPr>
        <w:t>persuading an adversary</w:t>
      </w:r>
      <w:r w:rsidRPr="005637AD">
        <w:rPr>
          <w:rFonts w:eastAsia="Calibri"/>
          <w:u w:val="single"/>
        </w:rPr>
        <w:t xml:space="preserve"> in the case at hand and inferred from this narrow understanding the </w:t>
      </w:r>
      <w:r w:rsidRPr="005637AD">
        <w:rPr>
          <w:rFonts w:eastAsia="Calibri"/>
          <w:iCs/>
          <w:u w:val="single"/>
          <w:bdr w:val="single" w:sz="8" w:space="0" w:color="auto"/>
        </w:rPr>
        <w:t>irrationality of argumentation</w:t>
      </w:r>
      <w:r w:rsidRPr="005637AD">
        <w:rPr>
          <w:rFonts w:eastAsia="Calibri"/>
          <w:u w:val="single"/>
        </w:rPr>
        <w:t xml:space="preserve"> in hard cases</w:t>
      </w:r>
      <w:r w:rsidRPr="005637AD">
        <w:rPr>
          <w:rFonts w:eastAsia="Calibri"/>
          <w:sz w:val="16"/>
        </w:rPr>
        <w:t xml:space="preserve">, in which we know beforehand that we will not be able to persuade. Rational argumentation is a much more complex practice in a more complex social framework. </w:t>
      </w:r>
      <w:r w:rsidRPr="005637AD">
        <w:rPr>
          <w:rFonts w:eastAsia="Calibri"/>
          <w:u w:val="single"/>
        </w:rPr>
        <w:t xml:space="preserve">Argumentation with an adversary can have </w:t>
      </w:r>
      <w:r w:rsidRPr="005637AD">
        <w:rPr>
          <w:rFonts w:eastAsia="Calibri"/>
          <w:iCs/>
          <w:u w:val="single"/>
          <w:bdr w:val="single" w:sz="8" w:space="0" w:color="auto"/>
        </w:rPr>
        <w:t>purposes beyond persuading</w:t>
      </w:r>
      <w:r w:rsidRPr="005637AD">
        <w:rPr>
          <w:rFonts w:eastAsia="Calibri"/>
          <w:sz w:val="16"/>
        </w:rPr>
        <w:t xml:space="preserve"> him: </w:t>
      </w:r>
      <w:r w:rsidRPr="005637AD">
        <w:rPr>
          <w:rFonts w:eastAsia="Calibri"/>
          <w:u w:val="single"/>
        </w:rPr>
        <w:t xml:space="preserve">to </w:t>
      </w:r>
      <w:r w:rsidRPr="005637AD">
        <w:rPr>
          <w:rFonts w:eastAsia="Calibri"/>
          <w:iCs/>
          <w:u w:val="single"/>
          <w:bdr w:val="single" w:sz="8" w:space="0" w:color="auto"/>
        </w:rPr>
        <w:t>test one’s own convictions</w:t>
      </w:r>
      <w:r w:rsidRPr="005637AD">
        <w:rPr>
          <w:rFonts w:eastAsia="Calibri"/>
          <w:u w:val="single"/>
        </w:rPr>
        <w:t xml:space="preserve">, to </w:t>
      </w:r>
      <w:r w:rsidRPr="005637AD">
        <w:rPr>
          <w:rFonts w:eastAsia="Calibri"/>
          <w:iCs/>
          <w:u w:val="single"/>
          <w:bdr w:val="single" w:sz="8" w:space="0" w:color="auto"/>
        </w:rPr>
        <w:t>engage our opponent</w:t>
      </w:r>
      <w:r w:rsidRPr="005637AD">
        <w:rPr>
          <w:rFonts w:eastAsia="Calibri"/>
          <w:u w:val="single"/>
        </w:rPr>
        <w:t xml:space="preserve"> in inferential commitments and to </w:t>
      </w:r>
      <w:r w:rsidRPr="005637AD">
        <w:rPr>
          <w:rFonts w:eastAsia="Calibri"/>
          <w:iCs/>
          <w:u w:val="single"/>
          <w:bdr w:val="single" w:sz="8" w:space="0" w:color="auto"/>
        </w:rPr>
        <w:t>persuade third parties</w:t>
      </w:r>
      <w:r w:rsidRPr="005637AD">
        <w:rPr>
          <w:rFonts w:eastAsia="Calibri"/>
          <w:u w:val="single"/>
        </w:rPr>
        <w:t xml:space="preserve"> are only some of these; to </w:t>
      </w:r>
      <w:r w:rsidRPr="005637AD">
        <w:rPr>
          <w:rFonts w:eastAsia="Calibri"/>
          <w:iCs/>
          <w:u w:val="single"/>
          <w:bdr w:val="single" w:sz="8" w:space="0" w:color="auto"/>
        </w:rPr>
        <w:t>rally our troops</w:t>
      </w:r>
      <w:r w:rsidRPr="005637AD">
        <w:rPr>
          <w:rFonts w:eastAsia="Calibri"/>
          <w:u w:val="single"/>
        </w:rPr>
        <w:t xml:space="preserve"> or </w:t>
      </w:r>
      <w:r w:rsidRPr="005637AD">
        <w:rPr>
          <w:rFonts w:eastAsia="Calibri"/>
          <w:iCs/>
          <w:u w:val="single"/>
          <w:bdr w:val="single" w:sz="8" w:space="0" w:color="auto"/>
        </w:rPr>
        <w:t>express our convictions</w:t>
      </w:r>
      <w:r w:rsidRPr="005637AD">
        <w:rPr>
          <w:rFonts w:eastAsia="Calibri"/>
          <w:u w:val="single"/>
        </w:rPr>
        <w:t xml:space="preserve"> might be others</w:t>
      </w:r>
      <w:r w:rsidRPr="005637AD">
        <w:rPr>
          <w:rFonts w:eastAsia="Calibri"/>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5637AD">
        <w:rPr>
          <w:rFonts w:eastAsia="Calibri"/>
          <w:sz w:val="16"/>
        </w:rPr>
        <w:tab/>
      </w:r>
    </w:p>
    <w:p w14:paraId="237205E0" w14:textId="77777777" w:rsidR="00B11881" w:rsidRPr="005637AD" w:rsidRDefault="00B11881" w:rsidP="00B11881">
      <w:pPr>
        <w:rPr>
          <w:rFonts w:eastAsia="Calibri"/>
          <w:sz w:val="16"/>
        </w:rPr>
      </w:pPr>
      <w:r w:rsidRPr="005637AD">
        <w:rPr>
          <w:rFonts w:eastAsia="Calibri"/>
          <w:sz w:val="16"/>
        </w:rPr>
        <w:t>f) The Advantage Over Non‐Argumentative Alternatives</w:t>
      </w:r>
    </w:p>
    <w:p w14:paraId="685816AC" w14:textId="77777777" w:rsidR="00B11881" w:rsidRPr="005637AD" w:rsidRDefault="00B11881" w:rsidP="00B11881">
      <w:pPr>
        <w:rPr>
          <w:rFonts w:eastAsia="Calibri"/>
          <w:sz w:val="16"/>
        </w:rPr>
      </w:pPr>
      <w:r w:rsidRPr="005637AD">
        <w:rPr>
          <w:rFonts w:eastAsia="Calibri"/>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5637AD">
        <w:rPr>
          <w:rFonts w:eastAsia="Calibri"/>
          <w:u w:val="single"/>
        </w:rPr>
        <w:t xml:space="preserve">the rationality of our disagreements is of a </w:t>
      </w:r>
      <w:r w:rsidRPr="00377CFF">
        <w:rPr>
          <w:rFonts w:eastAsia="Calibri"/>
          <w:iCs/>
          <w:u w:val="single"/>
          <w:bdr w:val="single" w:sz="8" w:space="0" w:color="auto"/>
        </w:rPr>
        <w:t>secondary nature</w:t>
      </w:r>
      <w:r w:rsidRPr="00377CFF">
        <w:rPr>
          <w:rFonts w:eastAsia="Calibri"/>
          <w:u w:val="single"/>
        </w:rPr>
        <w:t xml:space="preserve">. The rational </w:t>
      </w:r>
      <w:r w:rsidRPr="00377CFF">
        <w:rPr>
          <w:rFonts w:eastAsia="Calibri"/>
          <w:iCs/>
          <w:u w:val="single"/>
          <w:bdr w:val="single" w:sz="8" w:space="0" w:color="auto"/>
        </w:rPr>
        <w:t>does not lie</w:t>
      </w:r>
      <w:r w:rsidRPr="00377CFF">
        <w:rPr>
          <w:rFonts w:eastAsia="Calibri"/>
          <w:u w:val="single"/>
        </w:rPr>
        <w:t xml:space="preserve"> in the discovery of a </w:t>
      </w:r>
      <w:r w:rsidRPr="00377CFF">
        <w:rPr>
          <w:rFonts w:eastAsia="Calibri"/>
          <w:iCs/>
          <w:u w:val="single"/>
          <w:bdr w:val="single" w:sz="8" w:space="0" w:color="auto"/>
        </w:rPr>
        <w:t>single right answer</w:t>
      </w:r>
      <w:r w:rsidRPr="00377CFF">
        <w:rPr>
          <w:rFonts w:eastAsia="Calibri"/>
          <w:u w:val="single"/>
        </w:rPr>
        <w:t xml:space="preserve"> to the topic of debate</w:t>
      </w:r>
      <w:r w:rsidRPr="00377CFF">
        <w:rPr>
          <w:rFonts w:eastAsia="Calibri"/>
          <w:sz w:val="16"/>
        </w:rPr>
        <w:t xml:space="preserve">, since in hard cases there are no single right answers. Instead, </w:t>
      </w:r>
      <w:r w:rsidRPr="00377CFF">
        <w:rPr>
          <w:rFonts w:eastAsia="Calibri"/>
          <w:u w:val="single"/>
        </w:rPr>
        <w:t xml:space="preserve">our disagreements are instrumental to rationales which lie beyond the topic at hand, </w:t>
      </w:r>
      <w:r w:rsidRPr="00377CFF">
        <w:t>like the exploration of our communalities or of our inferential commitments. Since these reasons are of</w:t>
      </w:r>
      <w:r w:rsidRPr="005637AD">
        <w:t xml:space="preserve"> this secondary nature, they must stand up to alternative ways of settling irreconcilable disagreements</w:t>
      </w:r>
      <w:r w:rsidRPr="005637AD">
        <w:rPr>
          <w:rFonts w:eastAsia="Calibri"/>
          <w:sz w:val="16"/>
        </w:rPr>
        <w:t xml:space="preserve"> that have other secondary reasons in their favor – like swiftness of decision making or using fewer resources. </w:t>
      </w:r>
      <w:r w:rsidRPr="005637AD">
        <w:rPr>
          <w:rFonts w:eastAsia="Calibri"/>
          <w:u w:val="single"/>
        </w:rPr>
        <w:t xml:space="preserve">Why does our legal practice </w:t>
      </w:r>
      <w:r w:rsidRPr="005637AD">
        <w:rPr>
          <w:rFonts w:eastAsia="Calibri"/>
          <w:iCs/>
          <w:u w:val="single"/>
          <w:bdr w:val="single" w:sz="8" w:space="0" w:color="auto"/>
        </w:rPr>
        <w:t>require lengthy arguments</w:t>
      </w:r>
      <w:r w:rsidRPr="005637AD">
        <w:rPr>
          <w:rFonts w:eastAsia="Calibri"/>
          <w:u w:val="single"/>
        </w:rPr>
        <w:t xml:space="preserve"> and </w:t>
      </w:r>
      <w:r w:rsidRPr="005637AD">
        <w:rPr>
          <w:rFonts w:eastAsia="Calibri"/>
          <w:iCs/>
          <w:u w:val="single"/>
          <w:bdr w:val="single" w:sz="8" w:space="0" w:color="auto"/>
        </w:rPr>
        <w:t>discursive efforts</w:t>
      </w:r>
      <w:r w:rsidRPr="005637AD">
        <w:rPr>
          <w:rFonts w:eastAsia="Calibri"/>
          <w:sz w:val="16"/>
        </w:rPr>
        <w:t xml:space="preserve"> even in appellate or supreme court cases of irreconcilable legal disagreements? </w:t>
      </w:r>
      <w:r w:rsidRPr="005637AD">
        <w:rPr>
          <w:rFonts w:eastAsia="Calibri"/>
          <w:u w:val="single"/>
        </w:rPr>
        <w:t>The closure has to come by some non‐argumentative mean</w:t>
      </w:r>
      <w:r w:rsidRPr="005637AD">
        <w:rPr>
          <w:rFonts w:eastAsia="Calibri"/>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t>
      </w:r>
      <w:r w:rsidRPr="005637AD">
        <w:rPr>
          <w:rFonts w:eastAsia="Calibri"/>
          <w:u w:val="single"/>
        </w:rPr>
        <w:t>what was wrong with</w:t>
      </w:r>
      <w:r w:rsidRPr="005637AD">
        <w:rPr>
          <w:rFonts w:eastAsia="Calibri"/>
          <w:sz w:val="16"/>
        </w:rPr>
        <w:t xml:space="preserve"> District Judge Currin of Umatilla County in Oregon, who – in his late days – decided inconclusive traffic violations by publicly </w:t>
      </w:r>
      <w:r w:rsidRPr="005637AD">
        <w:rPr>
          <w:rFonts w:eastAsia="Calibri"/>
          <w:u w:val="single"/>
        </w:rPr>
        <w:t>flipping a coin</w:t>
      </w:r>
      <w:r w:rsidRPr="005637AD">
        <w:rPr>
          <w:rFonts w:eastAsia="Calibri"/>
          <w:sz w:val="16"/>
        </w:rPr>
        <w:t xml:space="preserve">?110 If we are counting heads at the end of our lengthy argumentative proceedings anyway, </w:t>
      </w:r>
      <w:r w:rsidRPr="005637AD">
        <w:rPr>
          <w:rFonts w:eastAsia="Calibri"/>
          <w:u w:val="single"/>
        </w:rPr>
        <w:t xml:space="preserve">why not decide hard cases by </w:t>
      </w:r>
      <w:r w:rsidRPr="005637AD">
        <w:rPr>
          <w:rFonts w:eastAsia="Calibri"/>
          <w:iCs/>
          <w:u w:val="single"/>
          <w:bdr w:val="single" w:sz="8" w:space="0" w:color="auto"/>
        </w:rPr>
        <w:t>gut voting at the outset</w:t>
      </w:r>
      <w:r w:rsidRPr="005637AD">
        <w:rPr>
          <w:rFonts w:eastAsia="Calibri"/>
          <w:u w:val="single"/>
        </w:rPr>
        <w:t xml:space="preserve"> and </w:t>
      </w:r>
      <w:r w:rsidRPr="005637AD">
        <w:rPr>
          <w:rFonts w:eastAsia="Calibri"/>
          <w:iCs/>
          <w:u w:val="single"/>
          <w:bdr w:val="single" w:sz="8" w:space="0" w:color="auto"/>
        </w:rPr>
        <w:t>spare everybody the cost</w:t>
      </w:r>
      <w:r w:rsidRPr="005637AD">
        <w:rPr>
          <w:rFonts w:eastAsia="Calibri"/>
          <w:u w:val="single"/>
        </w:rPr>
        <w:t xml:space="preserve"> of </w:t>
      </w:r>
      <w:r w:rsidRPr="005637AD">
        <w:rPr>
          <w:rFonts w:eastAsia="Calibri"/>
          <w:iCs/>
          <w:u w:val="single"/>
          <w:bdr w:val="single" w:sz="8" w:space="0" w:color="auto"/>
        </w:rPr>
        <w:t>developing elaborate arguments</w:t>
      </w:r>
      <w:r w:rsidRPr="005637AD">
        <w:rPr>
          <w:rFonts w:eastAsia="Calibri"/>
          <w:u w:val="single"/>
        </w:rPr>
        <w:t xml:space="preserve"> on questions, where there is not fact of the matter to be discovered?</w:t>
      </w:r>
    </w:p>
    <w:p w14:paraId="166ABC73" w14:textId="77777777" w:rsidR="00B11881" w:rsidRPr="005637AD" w:rsidRDefault="00B11881" w:rsidP="00B11881">
      <w:pPr>
        <w:rPr>
          <w:rFonts w:eastAsia="Calibri"/>
          <w:sz w:val="16"/>
        </w:rPr>
      </w:pPr>
      <w:r w:rsidRPr="005637AD">
        <w:rPr>
          <w:rFonts w:eastAsia="Calibri"/>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EA6D9E">
        <w:rPr>
          <w:rFonts w:eastAsia="Calibri"/>
          <w:u w:val="single"/>
        </w:rPr>
        <w:t xml:space="preserve">the </w:t>
      </w:r>
      <w:r w:rsidRPr="00D41233">
        <w:rPr>
          <w:rFonts w:eastAsia="Calibri"/>
          <w:highlight w:val="cyan"/>
          <w:u w:val="single"/>
        </w:rPr>
        <w:t>objectives</w:t>
      </w:r>
      <w:r w:rsidRPr="005637AD">
        <w:rPr>
          <w:rFonts w:eastAsia="Calibri"/>
          <w:u w:val="single"/>
        </w:rPr>
        <w:t xml:space="preserve"> listed above </w:t>
      </w:r>
      <w:r w:rsidRPr="00D41233">
        <w:rPr>
          <w:rFonts w:eastAsia="Calibri"/>
          <w:iCs/>
          <w:highlight w:val="cyan"/>
          <w:u w:val="single"/>
          <w:bdr w:val="single" w:sz="8" w:space="0" w:color="auto"/>
        </w:rPr>
        <w:t>could not be achieved by a non‐argumentative procedure</w:t>
      </w:r>
      <w:r w:rsidRPr="005637AD">
        <w:rPr>
          <w:rFonts w:eastAsia="Calibri"/>
          <w:sz w:val="16"/>
        </w:rPr>
        <w:t xml:space="preserve">. Flipping a coin, throwing dice or </w:t>
      </w:r>
      <w:r w:rsidRPr="00F91601">
        <w:rPr>
          <w:rFonts w:eastAsia="Calibri"/>
          <w:iCs/>
          <w:u w:val="single"/>
          <w:bdr w:val="single" w:sz="8" w:space="0" w:color="auto"/>
        </w:rPr>
        <w:t>taking a gut vote</w:t>
      </w:r>
      <w:r w:rsidRPr="00F91601">
        <w:rPr>
          <w:rFonts w:eastAsia="Calibri"/>
          <w:u w:val="single"/>
        </w:rPr>
        <w:t xml:space="preserve"> would not help us to </w:t>
      </w:r>
      <w:r w:rsidRPr="00F91601">
        <w:rPr>
          <w:rFonts w:eastAsia="Calibri"/>
          <w:iCs/>
          <w:u w:val="single"/>
          <w:bdr w:val="single" w:sz="8" w:space="0" w:color="auto"/>
        </w:rPr>
        <w:t>explore our communalities</w:t>
      </w:r>
      <w:r w:rsidRPr="00F91601">
        <w:rPr>
          <w:rFonts w:eastAsia="Calibri"/>
          <w:u w:val="single"/>
        </w:rPr>
        <w:t xml:space="preserve"> or our inferential commitments nor help to </w:t>
      </w:r>
      <w:r w:rsidRPr="00F91601">
        <w:rPr>
          <w:rFonts w:eastAsia="Calibri"/>
          <w:iCs/>
          <w:u w:val="single"/>
          <w:bdr w:val="single" w:sz="8" w:space="0" w:color="auto"/>
        </w:rPr>
        <w:t>scrutinize the positions</w:t>
      </w:r>
      <w:r w:rsidRPr="00F91601">
        <w:rPr>
          <w:rFonts w:eastAsia="Calibri"/>
          <w:u w:val="single"/>
        </w:rPr>
        <w:t xml:space="preserve"> in play</w:t>
      </w:r>
      <w:r w:rsidRPr="00F91601">
        <w:rPr>
          <w:rFonts w:eastAsia="Calibri"/>
          <w:sz w:val="16"/>
        </w:rPr>
        <w:t xml:space="preserve">. A third reason is the overall rational aspiration of the law that Dworkin relates to in his integrity account111. In a justificatory sense112 </w:t>
      </w:r>
      <w:r w:rsidRPr="00F91601">
        <w:rPr>
          <w:rFonts w:eastAsia="Calibri"/>
          <w:u w:val="single"/>
        </w:rPr>
        <w:t>the law aspires to give a coherent account of itself – even if it is not the only right one –</w:t>
      </w:r>
      <w:r w:rsidRPr="005637AD">
        <w:rPr>
          <w:rFonts w:eastAsia="Calibri"/>
          <w:u w:val="single"/>
        </w:rPr>
        <w:t xml:space="preserve"> required by equal respect under conditions of normative disagreement</w:t>
      </w:r>
      <w:r w:rsidRPr="005637AD">
        <w:rPr>
          <w:rFonts w:eastAsia="Calibri"/>
          <w:sz w:val="16"/>
        </w:rPr>
        <w:t xml:space="preserve">.113 </w:t>
      </w:r>
      <w:r w:rsidRPr="005637AD">
        <w:rPr>
          <w:rFonts w:eastAsia="Calibri"/>
          <w:u w:val="single"/>
        </w:rPr>
        <w:t>Combining legal argumentation with the non‐argumentative decision‐ making procedure of counting reasoned opinions serves the coherence aspiration of the law</w:t>
      </w:r>
      <w:r w:rsidRPr="005637AD">
        <w:rPr>
          <w:rFonts w:eastAsia="Calibri"/>
          <w:sz w:val="16"/>
        </w:rPr>
        <w:t xml:space="preserve"> in at least two ways: First, </w:t>
      </w:r>
      <w:r w:rsidRPr="005637AD">
        <w:rPr>
          <w:rFonts w:eastAsia="Calibri"/>
          <w:u w:val="single"/>
        </w:rPr>
        <w:t>the labor of the negative reduces the chances that constructions of the law that have major flaws or inconsistencies built into the arguments supporting them will prevail</w:t>
      </w:r>
      <w:r w:rsidRPr="005637AD">
        <w:rPr>
          <w:rFonts w:eastAsia="Calibri"/>
          <w:sz w:val="16"/>
        </w:rPr>
        <w:t xml:space="preserve">. Second, </w:t>
      </w:r>
      <w:r w:rsidRPr="005637AD">
        <w:rPr>
          <w:rFonts w:eastAsia="Calibri"/>
          <w:u w:val="single"/>
        </w:rPr>
        <w:t xml:space="preserve">since every position </w:t>
      </w:r>
      <w:r w:rsidRPr="005637AD">
        <w:rPr>
          <w:rFonts w:eastAsia="Calibri"/>
          <w:iCs/>
          <w:u w:val="single"/>
          <w:bdr w:val="single" w:sz="8" w:space="0" w:color="auto"/>
        </w:rPr>
        <w:t>must be a reasoned one</w:t>
      </w:r>
      <w:r w:rsidRPr="005637AD">
        <w:rPr>
          <w:rFonts w:eastAsia="Calibri"/>
          <w:u w:val="single"/>
        </w:rPr>
        <w:t xml:space="preserve"> within the given framework of the law, it must be one that </w:t>
      </w:r>
      <w:r w:rsidRPr="005637AD">
        <w:rPr>
          <w:rFonts w:eastAsia="Calibri"/>
          <w:iCs/>
          <w:u w:val="single"/>
          <w:bdr w:val="single" w:sz="8" w:space="0" w:color="auto"/>
        </w:rPr>
        <w:t>somehow fits</w:t>
      </w:r>
      <w:r w:rsidRPr="005637AD">
        <w:rPr>
          <w:rFonts w:eastAsia="Calibri"/>
          <w:u w:val="single"/>
        </w:rPr>
        <w:t xml:space="preserve"> into the </w:t>
      </w:r>
      <w:r w:rsidRPr="005637AD">
        <w:rPr>
          <w:rFonts w:eastAsia="Calibri"/>
          <w:iCs/>
          <w:u w:val="single"/>
          <w:bdr w:val="single" w:sz="8" w:space="0" w:color="auto"/>
        </w:rPr>
        <w:t>overall structure</w:t>
      </w:r>
      <w:r w:rsidRPr="005637AD">
        <w:rPr>
          <w:rFonts w:eastAsia="Calibri"/>
          <w:u w:val="single"/>
        </w:rPr>
        <w:t xml:space="preserve"> of the law along </w:t>
      </w:r>
      <w:r w:rsidRPr="005637AD">
        <w:rPr>
          <w:rFonts w:eastAsia="Calibri"/>
          <w:iCs/>
          <w:u w:val="single"/>
          <w:bdr w:val="single" w:sz="8" w:space="0" w:color="auto"/>
        </w:rPr>
        <w:t>coherent lines</w:t>
      </w:r>
      <w:r w:rsidRPr="005637AD">
        <w:rPr>
          <w:rFonts w:eastAsia="Calibri"/>
          <w:u w:val="single"/>
        </w:rPr>
        <w:t xml:space="preserve">. It thus protects against </w:t>
      </w:r>
      <w:r w:rsidRPr="005637AD">
        <w:rPr>
          <w:rFonts w:eastAsia="Calibri"/>
          <w:iCs/>
          <w:u w:val="single"/>
          <w:bdr w:val="single" w:sz="8" w:space="0" w:color="auto"/>
        </w:rPr>
        <w:t>incoherent “checkerboard” treatments</w:t>
      </w:r>
      <w:r w:rsidRPr="005637AD">
        <w:rPr>
          <w:rFonts w:eastAsia="Calibri"/>
          <w:sz w:val="16"/>
        </w:rPr>
        <w:t xml:space="preserve">114 </w:t>
      </w:r>
      <w:r w:rsidRPr="005637AD">
        <w:rPr>
          <w:rFonts w:eastAsia="Calibri"/>
          <w:u w:val="single"/>
        </w:rPr>
        <w:t xml:space="preserve">of hard cases. It is the </w:t>
      </w:r>
      <w:r w:rsidRPr="005637AD">
        <w:rPr>
          <w:rFonts w:eastAsia="Calibri"/>
          <w:iCs/>
          <w:u w:val="single"/>
          <w:bdr w:val="single" w:sz="8" w:space="0" w:color="auto"/>
        </w:rPr>
        <w:t>combination</w:t>
      </w:r>
      <w:r w:rsidRPr="005637AD">
        <w:rPr>
          <w:rFonts w:eastAsia="Calibri"/>
          <w:u w:val="single"/>
        </w:rPr>
        <w:t xml:space="preserve"> of </w:t>
      </w:r>
      <w:r w:rsidRPr="005637AD">
        <w:rPr>
          <w:rFonts w:eastAsia="Calibri"/>
          <w:iCs/>
          <w:u w:val="single"/>
          <w:bdr w:val="single" w:sz="8" w:space="0" w:color="auto"/>
        </w:rPr>
        <w:t>reasoned disagreement</w:t>
      </w:r>
      <w:r w:rsidRPr="005637AD">
        <w:rPr>
          <w:rFonts w:eastAsia="Calibri"/>
          <w:u w:val="single"/>
        </w:rPr>
        <w:t xml:space="preserve"> and the </w:t>
      </w:r>
      <w:r w:rsidRPr="005637AD">
        <w:rPr>
          <w:rFonts w:eastAsia="Calibri"/>
          <w:iCs/>
          <w:u w:val="single"/>
          <w:bdr w:val="single" w:sz="8" w:space="0" w:color="auto"/>
        </w:rPr>
        <w:t>non‐rational decision‐making mechanism</w:t>
      </w:r>
      <w:r w:rsidRPr="005637AD">
        <w:rPr>
          <w:rFonts w:eastAsia="Calibri"/>
          <w:u w:val="single"/>
        </w:rPr>
        <w:t xml:space="preserve"> of counting reasoned opinions that provides for both in hard cases</w:t>
      </w:r>
      <w:r w:rsidRPr="005637AD">
        <w:rPr>
          <w:rFonts w:eastAsia="Calibri"/>
          <w:sz w:val="16"/>
        </w:rPr>
        <w:t xml:space="preserve">: a decision and one – of multiple possible – coherent constructions of the law. </w:t>
      </w:r>
      <w:r w:rsidRPr="005637AD">
        <w:rPr>
          <w:rFonts w:eastAsia="Calibri"/>
          <w:u w:val="single"/>
        </w:rPr>
        <w:t>Pure non‐rational procedures</w:t>
      </w:r>
      <w:r w:rsidRPr="005637AD">
        <w:rPr>
          <w:rFonts w:eastAsia="Calibri"/>
          <w:sz w:val="16"/>
        </w:rPr>
        <w:t xml:space="preserve"> – like flipping a coin – </w:t>
      </w:r>
      <w:r w:rsidRPr="005637AD">
        <w:rPr>
          <w:rFonts w:eastAsia="Calibri"/>
          <w:u w:val="single"/>
        </w:rPr>
        <w:t xml:space="preserve">would only provide for the decision part. </w:t>
      </w:r>
      <w:r w:rsidRPr="00D41233">
        <w:rPr>
          <w:rFonts w:eastAsia="Calibri"/>
          <w:highlight w:val="cyan"/>
          <w:u w:val="single"/>
        </w:rPr>
        <w:t>Pure argumentative procedures</w:t>
      </w:r>
      <w:r w:rsidRPr="005637AD">
        <w:rPr>
          <w:rFonts w:eastAsia="Calibri"/>
          <w:u w:val="single"/>
        </w:rPr>
        <w:t xml:space="preserve"> – which are </w:t>
      </w:r>
      <w:r w:rsidRPr="00D41233">
        <w:rPr>
          <w:rFonts w:eastAsia="Calibri"/>
          <w:highlight w:val="cyan"/>
          <w:u w:val="single"/>
        </w:rPr>
        <w:t>not geared towards a decision</w:t>
      </w:r>
      <w:r w:rsidRPr="005637AD">
        <w:rPr>
          <w:rFonts w:eastAsia="Calibri"/>
          <w:u w:val="single"/>
        </w:rPr>
        <w:t xml:space="preserve"> procedure – would </w:t>
      </w:r>
      <w:r w:rsidRPr="00D41233">
        <w:rPr>
          <w:rFonts w:eastAsia="Calibri"/>
          <w:iCs/>
          <w:highlight w:val="cyan"/>
          <w:u w:val="single"/>
          <w:bdr w:val="single" w:sz="8" w:space="0" w:color="auto"/>
        </w:rPr>
        <w:t>undercut the incentive structure</w:t>
      </w:r>
      <w:r w:rsidRPr="005637AD">
        <w:rPr>
          <w:rFonts w:eastAsia="Calibri"/>
          <w:u w:val="single"/>
        </w:rPr>
        <w:t xml:space="preserve"> of our agonistic disagreements</w:t>
      </w:r>
      <w:r w:rsidRPr="005637AD">
        <w:rPr>
          <w:rFonts w:eastAsia="Calibri"/>
          <w:sz w:val="16"/>
        </w:rPr>
        <w:t xml:space="preserve">.115 In the face of unresolvable disagreements endless debates would seem an idle enterprise. </w:t>
      </w:r>
      <w:r w:rsidRPr="00D41233">
        <w:rPr>
          <w:rFonts w:eastAsia="Calibri"/>
          <w:highlight w:val="cyan"/>
          <w:u w:val="single"/>
        </w:rPr>
        <w:t>That</w:t>
      </w:r>
      <w:r w:rsidRPr="005637AD">
        <w:rPr>
          <w:rFonts w:eastAsia="Calibri"/>
          <w:u w:val="single"/>
        </w:rPr>
        <w:t xml:space="preserve"> the </w:t>
      </w:r>
      <w:r w:rsidRPr="00D41233">
        <w:rPr>
          <w:rFonts w:eastAsia="Calibri"/>
          <w:highlight w:val="cyan"/>
          <w:u w:val="single"/>
        </w:rPr>
        <w:t xml:space="preserve">debates are </w:t>
      </w:r>
      <w:r w:rsidRPr="00D41233">
        <w:rPr>
          <w:rFonts w:eastAsia="Calibri"/>
          <w:iCs/>
          <w:highlight w:val="cyan"/>
          <w:u w:val="single"/>
          <w:bdr w:val="single" w:sz="8" w:space="0" w:color="auto"/>
        </w:rPr>
        <w:t>about winning</w:t>
      </w:r>
      <w:r w:rsidRPr="00D41233">
        <w:rPr>
          <w:rFonts w:eastAsia="Calibri"/>
          <w:highlight w:val="cyan"/>
          <w:u w:val="single"/>
        </w:rPr>
        <w:t xml:space="preserve"> or </w:t>
      </w:r>
      <w:r w:rsidRPr="00D41233">
        <w:rPr>
          <w:rFonts w:eastAsia="Calibri"/>
          <w:iCs/>
          <w:highlight w:val="cyan"/>
          <w:u w:val="single"/>
          <w:bdr w:val="single" w:sz="8" w:space="0" w:color="auto"/>
        </w:rPr>
        <w:t>losing</w:t>
      </w:r>
      <w:r w:rsidRPr="00D41233">
        <w:rPr>
          <w:rFonts w:eastAsia="Calibri"/>
          <w:highlight w:val="cyan"/>
          <w:u w:val="single"/>
        </w:rPr>
        <w:t xml:space="preserve"> helps</w:t>
      </w:r>
      <w:r w:rsidRPr="005637AD">
        <w:rPr>
          <w:rFonts w:eastAsia="Calibri"/>
          <w:u w:val="single"/>
        </w:rPr>
        <w:t xml:space="preserve"> to </w:t>
      </w:r>
      <w:r w:rsidRPr="00D41233">
        <w:rPr>
          <w:rFonts w:eastAsia="Calibri"/>
          <w:iCs/>
          <w:highlight w:val="cyan"/>
          <w:u w:val="single"/>
          <w:bdr w:val="single" w:sz="8" w:space="0" w:color="auto"/>
        </w:rPr>
        <w:t>keep the participants engaged</w:t>
      </w:r>
      <w:r w:rsidRPr="005637AD">
        <w:rPr>
          <w:rFonts w:eastAsia="Calibri"/>
          <w:u w:val="single"/>
        </w:rPr>
        <w:t xml:space="preserve">. That the decision depends on </w:t>
      </w:r>
      <w:r w:rsidRPr="005637AD">
        <w:rPr>
          <w:rFonts w:eastAsia="Calibri"/>
          <w:iCs/>
          <w:u w:val="single"/>
          <w:bdr w:val="single" w:sz="8" w:space="0" w:color="auto"/>
        </w:rPr>
        <w:t>counting reasoned opinions</w:t>
      </w:r>
      <w:r w:rsidRPr="005637AD">
        <w:rPr>
          <w:rFonts w:eastAsia="Calibri"/>
          <w:u w:val="single"/>
        </w:rPr>
        <w:t xml:space="preserve"> guarantees that the engagement </w:t>
      </w:r>
      <w:r w:rsidRPr="005637AD">
        <w:rPr>
          <w:rFonts w:eastAsia="Calibri"/>
          <w:iCs/>
          <w:u w:val="single"/>
          <w:bdr w:val="single" w:sz="8" w:space="0" w:color="auto"/>
        </w:rPr>
        <w:t>focuses on rational argumentation</w:t>
      </w:r>
      <w:r w:rsidRPr="005637AD">
        <w:rPr>
          <w:rFonts w:eastAsia="Calibri"/>
          <w:sz w:val="16"/>
        </w:rPr>
        <w:t xml:space="preserve">. No plain non‐argumentative procedure would achieve this result. </w:t>
      </w:r>
      <w:r w:rsidRPr="00D41233">
        <w:rPr>
          <w:rFonts w:eastAsia="Calibri"/>
          <w:highlight w:val="cyan"/>
          <w:u w:val="single"/>
        </w:rPr>
        <w:t>If the</w:t>
      </w:r>
      <w:r w:rsidRPr="00F91601">
        <w:rPr>
          <w:rFonts w:eastAsia="Calibri"/>
          <w:u w:val="single"/>
        </w:rPr>
        <w:t xml:space="preserve"> </w:t>
      </w:r>
      <w:r w:rsidRPr="00D41233">
        <w:rPr>
          <w:rFonts w:eastAsia="Calibri"/>
          <w:highlight w:val="cyan"/>
          <w:u w:val="single"/>
        </w:rPr>
        <w:t xml:space="preserve">judges were to </w:t>
      </w:r>
      <w:r w:rsidRPr="00D41233">
        <w:rPr>
          <w:rFonts w:eastAsia="Calibri"/>
          <w:iCs/>
          <w:highlight w:val="cyan"/>
          <w:u w:val="single"/>
          <w:bdr w:val="single" w:sz="8" w:space="0" w:color="auto"/>
        </w:rPr>
        <w:t>flip a coin</w:t>
      </w:r>
      <w:r w:rsidRPr="005637AD">
        <w:rPr>
          <w:rFonts w:eastAsia="Calibri"/>
          <w:sz w:val="16"/>
        </w:rPr>
        <w:t xml:space="preserve"> at the end of the trial in hard cases, </w:t>
      </w:r>
      <w:r w:rsidRPr="00D41233">
        <w:rPr>
          <w:rFonts w:eastAsia="Calibri"/>
          <w:highlight w:val="cyan"/>
          <w:u w:val="single"/>
        </w:rPr>
        <w:t xml:space="preserve">there would be </w:t>
      </w:r>
      <w:r w:rsidRPr="00D41233">
        <w:rPr>
          <w:rFonts w:eastAsia="Calibri"/>
          <w:iCs/>
          <w:highlight w:val="cyan"/>
          <w:u w:val="single"/>
          <w:bdr w:val="single" w:sz="8" w:space="0" w:color="auto"/>
        </w:rPr>
        <w:t>little incentive</w:t>
      </w:r>
      <w:r w:rsidRPr="00D41233">
        <w:rPr>
          <w:rFonts w:eastAsia="Calibri"/>
          <w:highlight w:val="cyan"/>
          <w:u w:val="single"/>
        </w:rPr>
        <w:t xml:space="preserve"> </w:t>
      </w:r>
      <w:r w:rsidRPr="00F91601">
        <w:rPr>
          <w:rFonts w:eastAsia="Calibri"/>
          <w:u w:val="single"/>
        </w:rPr>
        <w:t xml:space="preserve">to engage in an </w:t>
      </w:r>
      <w:r w:rsidRPr="00F91601">
        <w:rPr>
          <w:rFonts w:eastAsia="Calibri"/>
          <w:iCs/>
          <w:u w:val="single"/>
          <w:bdr w:val="single" w:sz="8" w:space="0" w:color="auto"/>
        </w:rPr>
        <w:t>exchange of arguments</w:t>
      </w:r>
      <w:r w:rsidRPr="00F91601">
        <w:rPr>
          <w:rFonts w:eastAsia="Calibri"/>
          <w:u w:val="single"/>
        </w:rPr>
        <w:t>. It is specifically the count of reasoned opinions which provides for rational scrutiny in our legal disagreements</w:t>
      </w:r>
      <w:r w:rsidRPr="00F91601">
        <w:rPr>
          <w:rFonts w:eastAsia="Calibri"/>
          <w:sz w:val="16"/>
        </w:rPr>
        <w:t xml:space="preserve"> and thus contributes to the rationales discussed ab</w:t>
      </w:r>
      <w:r w:rsidRPr="005637AD">
        <w:rPr>
          <w:rFonts w:eastAsia="Calibri"/>
          <w:sz w:val="16"/>
        </w:rPr>
        <w:t>ove.</w:t>
      </w:r>
      <w:r w:rsidRPr="005637AD">
        <w:rPr>
          <w:rFonts w:eastAsia="Calibri"/>
          <w:sz w:val="16"/>
        </w:rPr>
        <w:tab/>
      </w:r>
    </w:p>
    <w:p w14:paraId="17CC33D7" w14:textId="77777777" w:rsidR="00B11881" w:rsidRPr="005637AD" w:rsidRDefault="00B11881" w:rsidP="00B11881">
      <w:pPr>
        <w:rPr>
          <w:rFonts w:eastAsia="Calibri"/>
          <w:sz w:val="16"/>
        </w:rPr>
      </w:pPr>
      <w:r w:rsidRPr="005637AD">
        <w:rPr>
          <w:rFonts w:eastAsia="Calibri"/>
          <w:sz w:val="16"/>
        </w:rPr>
        <w:t>2. THE SEMANTICS OF AGONISTIC DISAGREEMENTS</w:t>
      </w:r>
    </w:p>
    <w:p w14:paraId="0FED6B17" w14:textId="77777777" w:rsidR="00B11881" w:rsidRPr="005637AD" w:rsidRDefault="00B11881" w:rsidP="00B11881">
      <w:pPr>
        <w:rPr>
          <w:rFonts w:eastAsia="Calibri"/>
          <w:sz w:val="16"/>
        </w:rPr>
      </w:pPr>
      <w:r w:rsidRPr="005637AD">
        <w:rPr>
          <w:rFonts w:eastAsia="Calibri"/>
          <w:sz w:val="16"/>
        </w:rPr>
        <w:t xml:space="preserve">The agonistic account does not presuppose a fact of the matter, it is not accompanied by an ontological commitment, and the question of how the fact of the matter could be known to us is not even raised. Thus </w:t>
      </w:r>
      <w:r w:rsidRPr="005637AD">
        <w:rPr>
          <w:rFonts w:eastAsia="Calibri"/>
          <w:u w:val="single"/>
        </w:rPr>
        <w:t>the agonistic account</w:t>
      </w:r>
      <w:r w:rsidRPr="005637AD">
        <w:rPr>
          <w:rFonts w:eastAsia="Calibri"/>
          <w:sz w:val="16"/>
        </w:rPr>
        <w:t xml:space="preserve"> of legal disagreement is not confronted with the metaphysical or epistemological questions that plague one‐right‐answer theories in particular. However, it </w:t>
      </w:r>
      <w:r w:rsidRPr="005637AD">
        <w:rPr>
          <w:rFonts w:eastAsia="Calibri"/>
          <w:u w:val="single"/>
        </w:rPr>
        <w:t>must</w:t>
      </w:r>
      <w:r w:rsidRPr="005637AD">
        <w:rPr>
          <w:rFonts w:eastAsia="Calibri"/>
          <w:sz w:val="16"/>
        </w:rPr>
        <w:t xml:space="preserve"> still </w:t>
      </w:r>
      <w:r w:rsidRPr="005637AD">
        <w:rPr>
          <w:rFonts w:eastAsia="Calibri"/>
          <w:u w:val="single"/>
        </w:rPr>
        <w:t xml:space="preserve">come up with a semantics that explains in what sense we </w:t>
      </w:r>
      <w:r w:rsidRPr="005637AD">
        <w:rPr>
          <w:rFonts w:eastAsia="Calibri"/>
          <w:iCs/>
          <w:u w:val="single"/>
          <w:bdr w:val="single" w:sz="8" w:space="0" w:color="auto"/>
        </w:rPr>
        <w:t>disagree about the same issue</w:t>
      </w:r>
      <w:r w:rsidRPr="005637AD">
        <w:rPr>
          <w:rFonts w:eastAsia="Calibri"/>
          <w:u w:val="single"/>
        </w:rPr>
        <w:t xml:space="preserve"> and are not just </w:t>
      </w:r>
      <w:r w:rsidRPr="005637AD">
        <w:rPr>
          <w:rFonts w:eastAsia="Calibri"/>
          <w:iCs/>
          <w:u w:val="single"/>
          <w:bdr w:val="single" w:sz="8" w:space="0" w:color="auto"/>
        </w:rPr>
        <w:t>talking at cross purposes</w:t>
      </w:r>
      <w:r w:rsidRPr="005637AD">
        <w:rPr>
          <w:rFonts w:eastAsia="Calibri"/>
          <w:sz w:val="16"/>
        </w:rPr>
        <w:t>.</w:t>
      </w:r>
      <w:r w:rsidRPr="005637AD">
        <w:rPr>
          <w:rFonts w:eastAsia="Calibri"/>
          <w:sz w:val="16"/>
        </w:rPr>
        <w:tab/>
      </w:r>
      <w:r w:rsidRPr="005637AD">
        <w:rPr>
          <w:rFonts w:eastAsia="Calibri"/>
          <w:sz w:val="16"/>
        </w:rPr>
        <w:tab/>
      </w:r>
    </w:p>
    <w:p w14:paraId="22321CBC" w14:textId="77777777" w:rsidR="00B11881" w:rsidRPr="005637AD" w:rsidRDefault="00B11881" w:rsidP="00B11881">
      <w:pPr>
        <w:rPr>
          <w:rFonts w:eastAsia="Calibri"/>
          <w:sz w:val="16"/>
        </w:rPr>
      </w:pPr>
      <w:r w:rsidRPr="005637AD">
        <w:rPr>
          <w:rFonts w:eastAsia="Calibri"/>
          <w:sz w:val="16"/>
        </w:rPr>
        <w:t xml:space="preserve">In a series of articles David Plunkett and Tim Sundell have reconstructed legal disagreements in semantic terms as metalinguistic negotiations on the usage of a term that at the center of a hard case like “cruel and unusual punishment” in a death‐penalty case.116 </w:t>
      </w:r>
      <w:r w:rsidRPr="005637AD">
        <w:rPr>
          <w:rFonts w:eastAsia="Calibri"/>
          <w:u w:val="single"/>
        </w:rPr>
        <w:t xml:space="preserve">Even though the different sides in the debate define the term differently, they are </w:t>
      </w:r>
      <w:r w:rsidRPr="005637AD">
        <w:rPr>
          <w:rFonts w:eastAsia="Calibri"/>
          <w:iCs/>
          <w:u w:val="single"/>
          <w:bdr w:val="single" w:sz="8" w:space="0" w:color="auto"/>
        </w:rPr>
        <w:t>not talking past each other</w:t>
      </w:r>
      <w:r w:rsidRPr="005637AD">
        <w:rPr>
          <w:rFonts w:eastAsia="Calibri"/>
          <w:u w:val="single"/>
        </w:rPr>
        <w:t>, since they are engaged in</w:t>
      </w:r>
      <w:r w:rsidRPr="005637AD">
        <w:rPr>
          <w:rFonts w:eastAsia="Calibri"/>
          <w:sz w:val="16"/>
        </w:rPr>
        <w:t xml:space="preserve"> a metalinguistic </w:t>
      </w:r>
      <w:r w:rsidRPr="005637AD">
        <w:rPr>
          <w:rFonts w:eastAsia="Calibri"/>
          <w:u w:val="single"/>
        </w:rPr>
        <w:t>negotiation on</w:t>
      </w:r>
      <w:r w:rsidRPr="005637AD">
        <w:rPr>
          <w:rFonts w:eastAsia="Calibri"/>
          <w:sz w:val="16"/>
        </w:rPr>
        <w:t xml:space="preserve"> the use of </w:t>
      </w:r>
      <w:r w:rsidRPr="005637AD">
        <w:rPr>
          <w:rFonts w:eastAsia="Calibri"/>
          <w:iCs/>
          <w:u w:val="single"/>
          <w:bdr w:val="single" w:sz="8" w:space="0" w:color="auto"/>
        </w:rPr>
        <w:t>the same term</w:t>
      </w:r>
      <w:r w:rsidRPr="005637AD">
        <w:rPr>
          <w:rFonts w:eastAsia="Calibri"/>
          <w:u w:val="single"/>
        </w:rPr>
        <w:t>.</w:t>
      </w:r>
      <w:r w:rsidRPr="005637AD">
        <w:rPr>
          <w:rFonts w:eastAsia="Calibri"/>
          <w:sz w:val="16"/>
        </w:rPr>
        <w:t xml:space="preserve"> The metalinguistic negotiation on the use of </w:t>
      </w:r>
      <w:r w:rsidRPr="005637AD">
        <w:rPr>
          <w:rFonts w:eastAsia="Calibri"/>
          <w:u w:val="single"/>
        </w:rPr>
        <w:t xml:space="preserve">the term serves as a </w:t>
      </w:r>
      <w:r w:rsidRPr="005637AD">
        <w:rPr>
          <w:rFonts w:eastAsia="Calibri"/>
          <w:iCs/>
          <w:u w:val="single"/>
          <w:bdr w:val="single" w:sz="8" w:space="0" w:color="auto"/>
        </w:rPr>
        <w:t>semantic anchor</w:t>
      </w:r>
      <w:r w:rsidRPr="005637AD">
        <w:rPr>
          <w:rFonts w:eastAsia="Calibri"/>
          <w:u w:val="single"/>
        </w:rPr>
        <w:t xml:space="preserve"> for a disagreement on the substantive issues</w:t>
      </w:r>
      <w:r w:rsidRPr="005637AD">
        <w:rPr>
          <w:rFonts w:eastAsia="Calibri"/>
          <w:sz w:val="16"/>
        </w:rPr>
        <w:t xml:space="preserve"> connected with the term because of its functional role in the law. The “cruel and unusual punishment”‐clause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w:t>
      </w:r>
      <w:r w:rsidRPr="005637AD">
        <w:rPr>
          <w:rFonts w:eastAsia="Calibri"/>
          <w:sz w:val="16"/>
        </w:rPr>
        <w:tab/>
      </w:r>
    </w:p>
    <w:p w14:paraId="778527CB" w14:textId="77777777" w:rsidR="00B11881" w:rsidRPr="005637AD" w:rsidRDefault="00B11881" w:rsidP="00B11881">
      <w:pPr>
        <w:rPr>
          <w:rFonts w:eastAsia="Calibri"/>
          <w:sz w:val="14"/>
          <w:szCs w:val="10"/>
        </w:rPr>
      </w:pPr>
      <w:r w:rsidRPr="005637AD">
        <w:rPr>
          <w:rFonts w:eastAsia="Calibri"/>
          <w:sz w:val="14"/>
          <w:szCs w:val="10"/>
        </w:rPr>
        <w:t>A promising route to capture this aspect of legal disagreements might be offered by recent semantic approaches that try to accommodate the externalist challenges of realist semantics,117 which inspire one‐right‐answer theorists like Moore or David Brink. Neo‐ descriptivist and two‐valued semantics provide for the theoretical or interpretive element of realist semantics without having to commit to the ontological positions of traditional externalism. In a sense they offer externalist semantics with no ontological strings attached.</w:t>
      </w:r>
      <w:r w:rsidRPr="005637AD">
        <w:rPr>
          <w:rFonts w:eastAsia="Calibri"/>
          <w:sz w:val="14"/>
          <w:szCs w:val="10"/>
        </w:rPr>
        <w:tab/>
      </w:r>
    </w:p>
    <w:p w14:paraId="4A548C3C" w14:textId="77777777" w:rsidR="00B11881" w:rsidRPr="005637AD" w:rsidRDefault="00B11881" w:rsidP="00B11881">
      <w:pPr>
        <w:rPr>
          <w:rFonts w:eastAsia="Calibri"/>
          <w:sz w:val="14"/>
          <w:szCs w:val="10"/>
        </w:rPr>
      </w:pPr>
      <w:r w:rsidRPr="005637AD">
        <w:rPr>
          <w:rFonts w:eastAsia="Calibri"/>
          <w:sz w:val="14"/>
          <w:szCs w:val="10"/>
        </w:rPr>
        <w:t>The less controversial aspect of the externalist picture of meaning developed in neo‐ descriptivist and two‐valued semantics can be found in the deferential structure that our meaning‐providing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5637AD">
        <w:rPr>
          <w:rFonts w:eastAsia="Calibri"/>
          <w:sz w:val="14"/>
          <w:szCs w:val="10"/>
        </w:rPr>
        <w:tab/>
      </w:r>
    </w:p>
    <w:p w14:paraId="2894AC72" w14:textId="77777777" w:rsidR="00B11881" w:rsidRDefault="00B11881" w:rsidP="00B11881">
      <w:pPr>
        <w:rPr>
          <w:rFonts w:eastAsia="Calibri"/>
          <w:sz w:val="16"/>
        </w:rPr>
      </w:pPr>
      <w:r w:rsidRPr="005637AD">
        <w:rPr>
          <w:rFonts w:eastAsia="Calibri"/>
          <w:sz w:val="16"/>
        </w:rPr>
        <w:t xml:space="preserve">In the case of the law, the meaning‐providing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D41233">
        <w:rPr>
          <w:rFonts w:eastAsia="Calibri"/>
          <w:highlight w:val="cyan"/>
          <w:u w:val="single"/>
        </w:rPr>
        <w:t>The fulcrum</w:t>
      </w:r>
      <w:r w:rsidRPr="005637AD">
        <w:rPr>
          <w:rFonts w:eastAsia="Calibri"/>
          <w:u w:val="single"/>
        </w:rPr>
        <w:t xml:space="preserve"> of disagreement</w:t>
      </w:r>
      <w:r w:rsidRPr="005637AD">
        <w:rPr>
          <w:rFonts w:eastAsia="Calibri"/>
          <w:sz w:val="16"/>
        </w:rPr>
        <w:t xml:space="preserve"> that Dworkin sees in the existence of a single right answer121 </w:t>
      </w:r>
      <w:r w:rsidRPr="005637AD">
        <w:rPr>
          <w:rFonts w:eastAsia="Calibri"/>
          <w:u w:val="single"/>
        </w:rPr>
        <w:t xml:space="preserve">does not </w:t>
      </w:r>
      <w:r w:rsidRPr="00D41233">
        <w:rPr>
          <w:rFonts w:eastAsia="Calibri"/>
          <w:highlight w:val="cyan"/>
          <w:u w:val="single"/>
        </w:rPr>
        <w:t>lie</w:t>
      </w:r>
      <w:r w:rsidRPr="005637AD">
        <w:rPr>
          <w:rFonts w:eastAsia="Calibri"/>
          <w:u w:val="single"/>
        </w:rPr>
        <w:t xml:space="preserve"> in its existence, but </w:t>
      </w:r>
      <w:r w:rsidRPr="00D41233">
        <w:rPr>
          <w:rFonts w:eastAsia="Calibri"/>
          <w:highlight w:val="cyan"/>
          <w:u w:val="single"/>
        </w:rPr>
        <w:t>in</w:t>
      </w:r>
      <w:r w:rsidRPr="005637AD">
        <w:rPr>
          <w:rFonts w:eastAsia="Calibri"/>
          <w:u w:val="single"/>
        </w:rPr>
        <w:t xml:space="preserve"> </w:t>
      </w:r>
      <w:r w:rsidRPr="005637AD">
        <w:rPr>
          <w:rFonts w:eastAsia="Calibri"/>
          <w:iCs/>
          <w:u w:val="single"/>
          <w:bdr w:val="single" w:sz="8" w:space="0" w:color="auto"/>
        </w:rPr>
        <w:t>the communality of the effort</w:t>
      </w:r>
      <w:r w:rsidRPr="005637AD">
        <w:rPr>
          <w:rFonts w:eastAsia="Calibri"/>
          <w:u w:val="single"/>
        </w:rPr>
        <w:t xml:space="preserve"> – if only on the basis of </w:t>
      </w:r>
      <w:r w:rsidRPr="00D41233">
        <w:rPr>
          <w:rFonts w:eastAsia="Calibri"/>
          <w:highlight w:val="cyan"/>
          <w:u w:val="single"/>
        </w:rPr>
        <w:t xml:space="preserve">an </w:t>
      </w:r>
      <w:r w:rsidRPr="00D41233">
        <w:rPr>
          <w:rFonts w:eastAsia="Calibri"/>
          <w:iCs/>
          <w:highlight w:val="cyan"/>
          <w:u w:val="single"/>
          <w:bdr w:val="single" w:sz="8" w:space="0" w:color="auto"/>
        </w:rPr>
        <w:t>overlapping common ground</w:t>
      </w:r>
      <w:r w:rsidRPr="00D41233">
        <w:rPr>
          <w:rFonts w:eastAsia="Calibri"/>
          <w:highlight w:val="cyan"/>
          <w:u w:val="single"/>
        </w:rPr>
        <w:t xml:space="preserve"> of</w:t>
      </w:r>
      <w:r w:rsidRPr="005637AD">
        <w:rPr>
          <w:rFonts w:eastAsia="Calibri"/>
          <w:u w:val="single"/>
        </w:rPr>
        <w:t xml:space="preserve"> legal </w:t>
      </w:r>
      <w:r w:rsidRPr="00D41233">
        <w:rPr>
          <w:rFonts w:eastAsia="Calibri"/>
          <w:iCs/>
          <w:highlight w:val="cyan"/>
          <w:u w:val="single"/>
          <w:bdr w:val="single" w:sz="8" w:space="0" w:color="auto"/>
        </w:rPr>
        <w:t>materials</w:t>
      </w:r>
      <w:r w:rsidRPr="00D41233">
        <w:rPr>
          <w:rFonts w:eastAsia="Calibri"/>
          <w:highlight w:val="cyan"/>
          <w:u w:val="single"/>
        </w:rPr>
        <w:t xml:space="preserve">, </w:t>
      </w:r>
      <w:r w:rsidRPr="00D41233">
        <w:rPr>
          <w:rFonts w:eastAsia="Calibri"/>
          <w:iCs/>
          <w:highlight w:val="cyan"/>
          <w:u w:val="single"/>
          <w:bdr w:val="single" w:sz="8" w:space="0" w:color="auto"/>
        </w:rPr>
        <w:t>accepted practices</w:t>
      </w:r>
      <w:r w:rsidRPr="005637AD">
        <w:rPr>
          <w:rFonts w:eastAsia="Calibri"/>
          <w:u w:val="single"/>
        </w:rPr>
        <w:t xml:space="preserve">, </w:t>
      </w:r>
      <w:r w:rsidRPr="005637AD">
        <w:rPr>
          <w:rFonts w:eastAsia="Calibri"/>
          <w:iCs/>
          <w:u w:val="single"/>
          <w:bdr w:val="single" w:sz="8" w:space="0" w:color="auto"/>
        </w:rPr>
        <w:t>experiences</w:t>
      </w:r>
      <w:r w:rsidRPr="005637AD">
        <w:rPr>
          <w:rFonts w:eastAsia="Calibri"/>
          <w:u w:val="single"/>
        </w:rPr>
        <w:t xml:space="preserve"> and </w:t>
      </w:r>
      <w:r w:rsidRPr="005637AD">
        <w:rPr>
          <w:rFonts w:eastAsia="Calibri"/>
          <w:iCs/>
          <w:u w:val="single"/>
          <w:bdr w:val="single" w:sz="8" w:space="0" w:color="auto"/>
        </w:rPr>
        <w:t>dispositions</w:t>
      </w:r>
      <w:r w:rsidRPr="005637AD">
        <w:rPr>
          <w:rFonts w:eastAsia="Calibri"/>
          <w:u w:val="single"/>
        </w:rPr>
        <w:t xml:space="preserve">. </w:t>
      </w:r>
      <w:r w:rsidRPr="00F91601">
        <w:rPr>
          <w:rFonts w:eastAsia="Calibri"/>
          <w:u w:val="single"/>
        </w:rPr>
        <w:t>As</w:t>
      </w:r>
      <w:r w:rsidRPr="00D41233">
        <w:rPr>
          <w:rFonts w:eastAsia="Calibri"/>
          <w:highlight w:val="cyan"/>
          <w:u w:val="single"/>
        </w:rPr>
        <w:t xml:space="preserve"> two athletes </w:t>
      </w:r>
      <w:r w:rsidRPr="00F91601">
        <w:rPr>
          <w:rFonts w:eastAsia="Calibri"/>
          <w:u w:val="single"/>
        </w:rPr>
        <w:t xml:space="preserve">are </w:t>
      </w:r>
      <w:r w:rsidRPr="00F91601">
        <w:rPr>
          <w:rFonts w:eastAsia="Calibri"/>
          <w:iCs/>
          <w:u w:val="single"/>
          <w:bdr w:val="single" w:sz="8" w:space="0" w:color="auto"/>
        </w:rPr>
        <w:t xml:space="preserve">engaged </w:t>
      </w:r>
      <w:r w:rsidRPr="00D41233">
        <w:rPr>
          <w:rFonts w:eastAsia="Calibri"/>
          <w:iCs/>
          <w:highlight w:val="cyan"/>
          <w:u w:val="single"/>
          <w:bdr w:val="single" w:sz="8" w:space="0" w:color="auto"/>
        </w:rPr>
        <w:t>in the same contest</w:t>
      </w:r>
      <w:r w:rsidRPr="00D41233">
        <w:rPr>
          <w:rFonts w:eastAsia="Calibri"/>
          <w:highlight w:val="cyan"/>
          <w:u w:val="single"/>
        </w:rPr>
        <w:t xml:space="preserve"> </w:t>
      </w:r>
      <w:r w:rsidRPr="00F91601">
        <w:rPr>
          <w:rFonts w:eastAsia="Calibri"/>
          <w:u w:val="single"/>
        </w:rPr>
        <w:t xml:space="preserve">when they </w:t>
      </w:r>
      <w:r w:rsidRPr="00D41233">
        <w:rPr>
          <w:rFonts w:eastAsia="Calibri"/>
          <w:iCs/>
          <w:highlight w:val="cyan"/>
          <w:u w:val="single"/>
          <w:bdr w:val="single" w:sz="8" w:space="0" w:color="auto"/>
        </w:rPr>
        <w:t>follow the same rules</w:t>
      </w:r>
      <w:r w:rsidRPr="005637AD">
        <w:rPr>
          <w:rFonts w:eastAsia="Calibri"/>
          <w:u w:val="single"/>
        </w:rPr>
        <w:t xml:space="preserve">, </w:t>
      </w:r>
      <w:r w:rsidRPr="005637AD">
        <w:rPr>
          <w:rFonts w:eastAsia="Calibri"/>
          <w:iCs/>
          <w:u w:val="single"/>
          <w:bdr w:val="single" w:sz="8" w:space="0" w:color="auto"/>
        </w:rPr>
        <w:t>share the same concept of winning and losing</w:t>
      </w:r>
      <w:r w:rsidRPr="005637AD">
        <w:rPr>
          <w:rFonts w:eastAsia="Calibri"/>
          <w:u w:val="single"/>
        </w:rPr>
        <w:t xml:space="preserve"> and act in the same context, </w:t>
      </w:r>
      <w:r w:rsidRPr="00D41233">
        <w:rPr>
          <w:rFonts w:eastAsia="Calibri"/>
          <w:highlight w:val="cyan"/>
          <w:u w:val="single"/>
        </w:rPr>
        <w:t xml:space="preserve">but </w:t>
      </w:r>
      <w:r w:rsidRPr="005637AD">
        <w:rPr>
          <w:rFonts w:eastAsia="Calibri"/>
          <w:iCs/>
          <w:u w:val="single"/>
          <w:bdr w:val="single" w:sz="8" w:space="0" w:color="auto"/>
        </w:rPr>
        <w:t xml:space="preserve">follow very </w:t>
      </w:r>
      <w:r w:rsidRPr="00D41233">
        <w:rPr>
          <w:rFonts w:eastAsia="Calibri"/>
          <w:iCs/>
          <w:highlight w:val="cyan"/>
          <w:u w:val="single"/>
          <w:bdr w:val="single" w:sz="8" w:space="0" w:color="auto"/>
        </w:rPr>
        <w:t>different styles</w:t>
      </w:r>
      <w:r w:rsidRPr="005637AD">
        <w:rPr>
          <w:rFonts w:eastAsia="Calibri"/>
          <w:sz w:val="16"/>
        </w:rPr>
        <w:t xml:space="preserve"> of e.g. wrestling, boxing, swimming etc. </w:t>
      </w:r>
      <w:r w:rsidRPr="005637AD">
        <w:rPr>
          <w:rFonts w:eastAsia="Calibri"/>
          <w:u w:val="single"/>
        </w:rPr>
        <w:t xml:space="preserve">They are in the same contest, </w:t>
      </w:r>
      <w:r w:rsidRPr="00F91601">
        <w:rPr>
          <w:rFonts w:eastAsia="Calibri"/>
          <w:iCs/>
          <w:u w:val="single"/>
          <w:bdr w:val="single" w:sz="8" w:space="0" w:color="auto"/>
        </w:rPr>
        <w:t>even if there is no single best style</w:t>
      </w:r>
      <w:r w:rsidRPr="00F91601">
        <w:rPr>
          <w:rFonts w:eastAsia="Calibri"/>
        </w:rPr>
        <w:t xml:space="preserve"> </w:t>
      </w:r>
      <w:r w:rsidRPr="00F91601">
        <w:rPr>
          <w:rFonts w:eastAsia="Calibri"/>
          <w:sz w:val="16"/>
        </w:rPr>
        <w:t xml:space="preserve">in which to wrestle, box or swim. </w:t>
      </w:r>
      <w:r w:rsidRPr="00F91601">
        <w:rPr>
          <w:rFonts w:eastAsia="Calibri"/>
          <w:u w:val="single"/>
        </w:rPr>
        <w:t>Each</w:t>
      </w:r>
      <w:r w:rsidRPr="00F91601">
        <w:rPr>
          <w:rFonts w:eastAsia="Calibri"/>
          <w:sz w:val="16"/>
        </w:rPr>
        <w:t xml:space="preserve">, however, </w:t>
      </w:r>
      <w:r w:rsidRPr="00F91601">
        <w:rPr>
          <w:rFonts w:eastAsia="Calibri"/>
          <w:u w:val="single"/>
        </w:rPr>
        <w:t>is engaged in developing</w:t>
      </w:r>
      <w:r w:rsidRPr="005637AD">
        <w:rPr>
          <w:rFonts w:eastAsia="Calibri"/>
          <w:u w:val="single"/>
        </w:rPr>
        <w:t xml:space="preserve"> the best style to win against their opponent, just as two lawyers try to develop the best argument to convince</w:t>
      </w:r>
      <w:r w:rsidRPr="005637AD">
        <w:rPr>
          <w:rFonts w:eastAsia="Calibri"/>
          <w:sz w:val="16"/>
        </w:rPr>
        <w:t xml:space="preserve"> a bench of </w:t>
      </w:r>
      <w:r w:rsidRPr="005637AD">
        <w:rPr>
          <w:rFonts w:eastAsia="Calibri"/>
          <w:u w:val="single"/>
        </w:rPr>
        <w:t>judges</w:t>
      </w:r>
      <w:r w:rsidRPr="005637AD">
        <w:rPr>
          <w:rFonts w:eastAsia="Calibri"/>
          <w:sz w:val="16"/>
        </w:rPr>
        <w:t xml:space="preserve">.122 </w:t>
      </w:r>
      <w:r w:rsidRPr="005637AD">
        <w:rPr>
          <w:rFonts w:eastAsia="Calibri"/>
          <w:u w:val="single"/>
        </w:rPr>
        <w:t xml:space="preserve">Within such a semantic framework even people with radically opposing views about the application of an expression can still </w:t>
      </w:r>
      <w:r w:rsidRPr="005637AD">
        <w:rPr>
          <w:rFonts w:eastAsia="Calibri"/>
          <w:iCs/>
          <w:u w:val="single"/>
          <w:bdr w:val="single" w:sz="8" w:space="0" w:color="auto"/>
        </w:rPr>
        <w:t>share a concept</w:t>
      </w:r>
      <w:r w:rsidRPr="005637AD">
        <w:rPr>
          <w:rFonts w:eastAsia="Calibri"/>
          <w:u w:val="single"/>
        </w:rPr>
        <w:t xml:space="preserve">, in that </w:t>
      </w:r>
      <w:r w:rsidRPr="00D41233">
        <w:rPr>
          <w:rFonts w:eastAsia="Calibri"/>
          <w:highlight w:val="cyan"/>
          <w:u w:val="single"/>
        </w:rPr>
        <w:t xml:space="preserve">they are </w:t>
      </w:r>
      <w:r w:rsidRPr="00D41233">
        <w:rPr>
          <w:rFonts w:eastAsia="Calibri"/>
          <w:iCs/>
          <w:highlight w:val="cyan"/>
          <w:u w:val="single"/>
          <w:bdr w:val="single" w:sz="8" w:space="0" w:color="auto"/>
        </w:rPr>
        <w:t>engaged in the same process</w:t>
      </w:r>
      <w:r w:rsidRPr="005637AD">
        <w:rPr>
          <w:rFonts w:eastAsia="Calibri"/>
          <w:u w:val="single"/>
        </w:rPr>
        <w:t xml:space="preserve"> of theorizing over </w:t>
      </w:r>
      <w:r w:rsidRPr="005637AD">
        <w:rPr>
          <w:rFonts w:eastAsia="Calibri"/>
          <w:iCs/>
          <w:u w:val="single"/>
          <w:bdr w:val="single" w:sz="8" w:space="0" w:color="auto"/>
        </w:rPr>
        <w:t>roughly the same legal materials</w:t>
      </w:r>
      <w:r w:rsidRPr="005637AD">
        <w:rPr>
          <w:rFonts w:eastAsia="Calibri"/>
          <w:u w:val="single"/>
        </w:rPr>
        <w:t xml:space="preserve"> and </w:t>
      </w:r>
      <w:r w:rsidRPr="005637AD">
        <w:rPr>
          <w:rFonts w:eastAsia="Calibri"/>
          <w:iCs/>
          <w:u w:val="single"/>
          <w:bdr w:val="single" w:sz="8" w:space="0" w:color="auto"/>
        </w:rPr>
        <w:t>practices</w:t>
      </w:r>
      <w:r w:rsidRPr="005637AD">
        <w:rPr>
          <w:rFonts w:eastAsia="Calibri"/>
          <w:sz w:val="16"/>
        </w:rPr>
        <w:t xml:space="preserve">. </w:t>
      </w:r>
      <w:r w:rsidRPr="005637AD">
        <w:rPr>
          <w:rFonts w:eastAsia="Calibri"/>
          <w:u w:val="single"/>
        </w:rPr>
        <w:t xml:space="preserve">Semantic frameworks along </w:t>
      </w:r>
      <w:r w:rsidRPr="00D41233">
        <w:rPr>
          <w:rFonts w:eastAsia="Calibri"/>
          <w:highlight w:val="cyan"/>
          <w:u w:val="single"/>
        </w:rPr>
        <w:t>these</w:t>
      </w:r>
      <w:r w:rsidRPr="005637AD">
        <w:rPr>
          <w:rFonts w:eastAsia="Calibri"/>
          <w:u w:val="single"/>
        </w:rPr>
        <w:t xml:space="preserve"> lines </w:t>
      </w:r>
      <w:r w:rsidRPr="00D41233">
        <w:rPr>
          <w:rFonts w:eastAsia="Calibri"/>
          <w:highlight w:val="cyan"/>
          <w:u w:val="single"/>
        </w:rPr>
        <w:t>allow for</w:t>
      </w:r>
      <w:r w:rsidRPr="005637AD">
        <w:rPr>
          <w:rFonts w:eastAsia="Calibri"/>
          <w:u w:val="single"/>
        </w:rPr>
        <w:t xml:space="preserve"> adamant </w:t>
      </w:r>
      <w:r w:rsidRPr="00D41233">
        <w:rPr>
          <w:rFonts w:eastAsia="Calibri"/>
          <w:highlight w:val="cyan"/>
          <w:u w:val="single"/>
        </w:rPr>
        <w:t>disagreements without abandoning</w:t>
      </w:r>
      <w:r w:rsidRPr="005637AD">
        <w:rPr>
          <w:rFonts w:eastAsia="Calibri"/>
          <w:u w:val="single"/>
        </w:rPr>
        <w:t xml:space="preserve"> the idea that people are </w:t>
      </w:r>
      <w:r w:rsidRPr="00D41233">
        <w:rPr>
          <w:rFonts w:eastAsia="Calibri"/>
          <w:iCs/>
          <w:highlight w:val="cyan"/>
          <w:u w:val="single"/>
          <w:bdr w:val="single" w:sz="8" w:space="0" w:color="auto"/>
        </w:rPr>
        <w:t>talking about the same concept</w:t>
      </w:r>
      <w:r w:rsidRPr="005637AD">
        <w:rPr>
          <w:rFonts w:eastAsia="Calibri"/>
          <w:sz w:val="16"/>
        </w:rPr>
        <w:t xml:space="preserve">. </w:t>
      </w:r>
      <w:r w:rsidRPr="005637AD">
        <w:rPr>
          <w:rFonts w:eastAsia="Calibri"/>
          <w:u w:val="single"/>
        </w:rPr>
        <w:t>An agonistic</w:t>
      </w:r>
      <w:r w:rsidRPr="005637AD">
        <w:rPr>
          <w:rFonts w:eastAsia="Calibri"/>
          <w:sz w:val="16"/>
        </w:rPr>
        <w:t xml:space="preserve"> account of legal disagreement can build on such a semantic </w:t>
      </w:r>
      <w:r w:rsidRPr="005637AD">
        <w:rPr>
          <w:rFonts w:eastAsia="Calibri"/>
          <w:u w:val="single"/>
        </w:rPr>
        <w:t>framework</w:t>
      </w:r>
      <w:r w:rsidRPr="005637AD">
        <w:rPr>
          <w:rFonts w:eastAsia="Calibri"/>
          <w:sz w:val="16"/>
        </w:rPr>
        <w:t xml:space="preserve">, which </w:t>
      </w:r>
      <w:r w:rsidRPr="005637AD">
        <w:rPr>
          <w:rFonts w:eastAsia="Calibri"/>
          <w:u w:val="single"/>
        </w:rPr>
        <w:t>can explain in what sense</w:t>
      </w:r>
      <w:r w:rsidRPr="005637AD">
        <w:rPr>
          <w:rFonts w:eastAsia="Calibri"/>
          <w:sz w:val="16"/>
        </w:rPr>
        <w:t xml:space="preserve"> lawyers, judges and </w:t>
      </w:r>
      <w:r w:rsidRPr="005637AD">
        <w:rPr>
          <w:rFonts w:eastAsia="Calibri"/>
          <w:u w:val="single"/>
        </w:rPr>
        <w:t xml:space="preserve">scholars engaged in agonistic disagreements are </w:t>
      </w:r>
      <w:r w:rsidRPr="005637AD">
        <w:rPr>
          <w:rFonts w:eastAsia="Calibri"/>
          <w:iCs/>
          <w:u w:val="single"/>
          <w:bdr w:val="single" w:sz="8" w:space="0" w:color="auto"/>
        </w:rPr>
        <w:t>not talking past each other</w:t>
      </w:r>
      <w:r w:rsidRPr="005637AD">
        <w:rPr>
          <w:rFonts w:eastAsia="Calibri"/>
          <w:u w:val="single"/>
        </w:rPr>
        <w:t>. They are engaged in developing the best interpretation of roughly the same</w:t>
      </w:r>
      <w:r w:rsidRPr="005637AD">
        <w:rPr>
          <w:rFonts w:eastAsia="Calibri"/>
          <w:sz w:val="16"/>
        </w:rPr>
        <w:t xml:space="preserve"> legal </w:t>
      </w:r>
      <w:r w:rsidRPr="005637AD">
        <w:rPr>
          <w:rFonts w:eastAsia="Calibri"/>
          <w:u w:val="single"/>
        </w:rPr>
        <w:t>materials, albeit against the background of diverging beliefs, attitudes and dispositions that lead them to divergent conclusions</w:t>
      </w:r>
      <w:r w:rsidRPr="005637AD">
        <w:rPr>
          <w:rFonts w:eastAsia="Calibri"/>
          <w:sz w:val="16"/>
        </w:rPr>
        <w:t xml:space="preserve"> in hard cases. Despite the divergent conclusions, </w:t>
      </w:r>
      <w:r w:rsidRPr="005637AD">
        <w:rPr>
          <w:rFonts w:eastAsia="Calibri"/>
          <w:u w:val="single"/>
        </w:rPr>
        <w:t xml:space="preserve">semantic unity is provided by the </w:t>
      </w:r>
      <w:r w:rsidRPr="005637AD">
        <w:rPr>
          <w:rFonts w:eastAsia="Calibri"/>
          <w:iCs/>
          <w:u w:val="single"/>
          <w:bdr w:val="single" w:sz="8" w:space="0" w:color="auto"/>
        </w:rPr>
        <w:t>largely overlapping legal materials</w:t>
      </w:r>
      <w:r w:rsidRPr="005637AD">
        <w:rPr>
          <w:rFonts w:eastAsia="Calibri"/>
          <w:u w:val="single"/>
        </w:rPr>
        <w:t xml:space="preserve"> that </w:t>
      </w:r>
      <w:r w:rsidRPr="005637AD">
        <w:rPr>
          <w:rFonts w:eastAsia="Calibri"/>
          <w:iCs/>
          <w:u w:val="single"/>
          <w:bdr w:val="single" w:sz="8" w:space="0" w:color="auto"/>
        </w:rPr>
        <w:t>form the basis</w:t>
      </w:r>
      <w:r w:rsidRPr="005637AD">
        <w:rPr>
          <w:rFonts w:eastAsia="Calibri"/>
          <w:u w:val="single"/>
        </w:rPr>
        <w:t xml:space="preserve"> for their disagreement. </w:t>
      </w:r>
      <w:r w:rsidRPr="00D41233">
        <w:rPr>
          <w:rFonts w:eastAsia="Calibri"/>
          <w:highlight w:val="cyan"/>
          <w:u w:val="single"/>
        </w:rPr>
        <w:t xml:space="preserve">Such a semantic </w:t>
      </w:r>
      <w:r w:rsidRPr="00D41233">
        <w:rPr>
          <w:rFonts w:eastAsia="Calibri"/>
          <w:iCs/>
          <w:highlight w:val="cyan"/>
          <w:u w:val="single"/>
          <w:bdr w:val="single" w:sz="8" w:space="0" w:color="auto"/>
        </w:rPr>
        <w:t>collapses</w:t>
      </w:r>
      <w:r w:rsidRPr="00D41233">
        <w:rPr>
          <w:rFonts w:eastAsia="Calibri"/>
          <w:highlight w:val="cyan"/>
          <w:u w:val="single"/>
        </w:rPr>
        <w:t xml:space="preserve"> only when we </w:t>
      </w:r>
      <w:r w:rsidRPr="00D41233">
        <w:rPr>
          <w:rFonts w:eastAsia="Calibri"/>
          <w:iCs/>
          <w:highlight w:val="cyan"/>
          <w:u w:val="single"/>
          <w:bdr w:val="single" w:sz="8" w:space="0" w:color="auto"/>
        </w:rPr>
        <w:t>lack</w:t>
      </w:r>
      <w:r w:rsidRPr="005637AD">
        <w:rPr>
          <w:rFonts w:eastAsia="Calibri"/>
          <w:iCs/>
          <w:u w:val="single"/>
          <w:bdr w:val="single" w:sz="8" w:space="0" w:color="auto"/>
        </w:rPr>
        <w:t xml:space="preserve"> a </w:t>
      </w:r>
      <w:r w:rsidRPr="00D41233">
        <w:rPr>
          <w:rFonts w:eastAsia="Calibri"/>
          <w:iCs/>
          <w:highlight w:val="cyan"/>
          <w:u w:val="single"/>
          <w:bdr w:val="single" w:sz="8" w:space="0" w:color="auto"/>
        </w:rPr>
        <w:t>sufficient overlap</w:t>
      </w:r>
      <w:r w:rsidRPr="005637AD">
        <w:rPr>
          <w:rFonts w:eastAsia="Calibri"/>
          <w:u w:val="single"/>
        </w:rPr>
        <w:t xml:space="preserve"> in the materials</w:t>
      </w:r>
      <w:r w:rsidRPr="005637AD">
        <w:rPr>
          <w:rFonts w:eastAsia="Calibri"/>
          <w:sz w:val="16"/>
        </w:rPr>
        <w:t>. To use an example of Michael Moore’s: If we wanted to debate whether a certain work of art was “just”, we share neither paradigms nor a tradition of applying the concept of justice to art such as to engage in an intelligible controversy.</w:t>
      </w:r>
      <w:r>
        <w:rPr>
          <w:rFonts w:eastAsia="Calibri"/>
          <w:sz w:val="16"/>
        </w:rPr>
        <w:t>\</w:t>
      </w:r>
    </w:p>
    <w:bookmarkEnd w:id="0"/>
    <w:p w14:paraId="6AA8524D" w14:textId="77777777" w:rsidR="00B11881" w:rsidRDefault="00B11881" w:rsidP="00B11881">
      <w:pPr>
        <w:pStyle w:val="Heading3"/>
      </w:pPr>
      <w:r>
        <w:t>1NC</w:t>
      </w:r>
    </w:p>
    <w:p w14:paraId="566A3959" w14:textId="77777777" w:rsidR="00B11881" w:rsidRDefault="00B11881" w:rsidP="00B11881">
      <w:pPr>
        <w:pStyle w:val="Heading4"/>
      </w:pPr>
      <w:bookmarkStart w:id="1" w:name="_Hlk207171793"/>
      <w:r>
        <w:t xml:space="preserve">The aff relies on the spectral presence of disability to trigger an affective connection to [their method], flattening disability to a state of damage and licensing slow death </w:t>
      </w:r>
    </w:p>
    <w:p w14:paraId="44270251" w14:textId="77777777" w:rsidR="00B11881" w:rsidRDefault="00B11881" w:rsidP="00B11881">
      <w:r w:rsidRPr="0021207F">
        <w:rPr>
          <w:rStyle w:val="Style13ptBold"/>
        </w:rPr>
        <w:t>Erevelles 19</w:t>
      </w:r>
      <w:r w:rsidRPr="0021207F">
        <w:t xml:space="preserve"> (Nirmala Erevelles – Professor in the Social Foundations of Education and Instructional Department of Education Leadership, Policy, and Technology Studies at the University of Alabama</w:t>
      </w:r>
      <w:r>
        <w:t xml:space="preserve">. “’Scenes of Subjection’ in Public Education: Thinking Intersectionally as If Disability Matters” </w:t>
      </w:r>
      <w:r w:rsidRPr="0021207F">
        <w:rPr>
          <w:i/>
          <w:iCs/>
        </w:rPr>
        <w:t>Educational Studies</w:t>
      </w:r>
      <w:r>
        <w:t xml:space="preserve">. </w:t>
      </w:r>
      <w:hyperlink r:id="rId9" w:history="1">
        <w:r>
          <w:rPr>
            <w:rStyle w:val="Hyperlink"/>
          </w:rPr>
          <w:t>https://www.tandfonline.com/doi/full/10.1080/00131946.2019.1687481</w:t>
        </w:r>
      </w:hyperlink>
      <w:r>
        <w:t>) ebb</w:t>
      </w:r>
    </w:p>
    <w:p w14:paraId="2790C85A" w14:textId="77777777" w:rsidR="00B11881" w:rsidRDefault="00B11881" w:rsidP="00B11881"/>
    <w:p w14:paraId="7862DFE3" w14:textId="77777777" w:rsidR="00B11881" w:rsidRPr="009E27B5" w:rsidRDefault="00B11881" w:rsidP="00B11881">
      <w:pPr>
        <w:rPr>
          <w:sz w:val="16"/>
        </w:rPr>
      </w:pPr>
      <w:r w:rsidRPr="009E27B5">
        <w:rPr>
          <w:sz w:val="16"/>
        </w:rPr>
        <w:t xml:space="preserve">The arguments of Hartman and Tuck should give us pause to reflect on this commitment to </w:t>
      </w:r>
      <w:r w:rsidRPr="00E24658">
        <w:rPr>
          <w:sz w:val="16"/>
        </w:rPr>
        <w:t xml:space="preserve">suspend damage in order to not reproduce the very violence we are ironically seeking to terminate. But then, I argue, </w:t>
      </w:r>
      <w:r w:rsidRPr="00E24658">
        <w:rPr>
          <w:u w:val="single"/>
        </w:rPr>
        <w:t>in</w:t>
      </w:r>
      <w:r w:rsidRPr="00E24658">
        <w:rPr>
          <w:sz w:val="16"/>
        </w:rPr>
        <w:t xml:space="preserve"> our </w:t>
      </w:r>
      <w:r w:rsidRPr="00E24658">
        <w:rPr>
          <w:u w:val="single"/>
        </w:rPr>
        <w:t>turning away from damage-centered research</w:t>
      </w:r>
      <w:r w:rsidRPr="00E24658">
        <w:rPr>
          <w:sz w:val="16"/>
        </w:rPr>
        <w:t xml:space="preserve">, </w:t>
      </w:r>
      <w:r w:rsidRPr="00E24658">
        <w:rPr>
          <w:rStyle w:val="Emphasis"/>
        </w:rPr>
        <w:t>from what exactly are we turning away?</w:t>
      </w:r>
      <w:r w:rsidRPr="00E24658">
        <w:rPr>
          <w:sz w:val="16"/>
        </w:rPr>
        <w:t xml:space="preserve"> The</w:t>
      </w:r>
      <w:r w:rsidRPr="009E27B5">
        <w:rPr>
          <w:sz w:val="16"/>
        </w:rPr>
        <w:t xml:space="preserve"> </w:t>
      </w:r>
      <w:r w:rsidRPr="002608A2">
        <w:rPr>
          <w:u w:val="single"/>
        </w:rPr>
        <w:t xml:space="preserve">words that </w:t>
      </w:r>
      <w:r w:rsidRPr="00785344">
        <w:rPr>
          <w:u w:val="single"/>
        </w:rPr>
        <w:t xml:space="preserve">pepper </w:t>
      </w:r>
      <w:r w:rsidRPr="00785344">
        <w:rPr>
          <w:rStyle w:val="Emphasis"/>
        </w:rPr>
        <w:t>the landscape of damage-centered research</w:t>
      </w:r>
      <w:r w:rsidRPr="00785344">
        <w:rPr>
          <w:u w:val="single"/>
        </w:rPr>
        <w:t xml:space="preserve"> – words like “</w:t>
      </w:r>
      <w:r w:rsidRPr="00785344">
        <w:rPr>
          <w:rStyle w:val="Emphasis"/>
        </w:rPr>
        <w:t>deficit</w:t>
      </w:r>
      <w:r w:rsidRPr="00785344">
        <w:rPr>
          <w:u w:val="single"/>
        </w:rPr>
        <w:t>”, “</w:t>
      </w:r>
      <w:r w:rsidRPr="00785344">
        <w:rPr>
          <w:rStyle w:val="Emphasis"/>
        </w:rPr>
        <w:t>underachievement</w:t>
      </w:r>
      <w:r w:rsidRPr="00785344">
        <w:rPr>
          <w:u w:val="single"/>
        </w:rPr>
        <w:t>”, “</w:t>
      </w:r>
      <w:r w:rsidRPr="00785344">
        <w:rPr>
          <w:rStyle w:val="Emphasis"/>
        </w:rPr>
        <w:t>failure</w:t>
      </w:r>
      <w:r w:rsidRPr="00785344">
        <w:rPr>
          <w:u w:val="single"/>
        </w:rPr>
        <w:t>”, “</w:t>
      </w:r>
      <w:r w:rsidRPr="00785344">
        <w:rPr>
          <w:rStyle w:val="Emphasis"/>
        </w:rPr>
        <w:t>brokenness</w:t>
      </w:r>
      <w:r w:rsidRPr="00785344">
        <w:rPr>
          <w:u w:val="single"/>
        </w:rPr>
        <w:t>,” “</w:t>
      </w:r>
      <w:r w:rsidRPr="00785344">
        <w:rPr>
          <w:rStyle w:val="Emphasis"/>
        </w:rPr>
        <w:t>pathology</w:t>
      </w:r>
      <w:r w:rsidRPr="00785344">
        <w:rPr>
          <w:u w:val="single"/>
        </w:rPr>
        <w:t xml:space="preserve">”, are words </w:t>
      </w:r>
      <w:r w:rsidRPr="00785344">
        <w:rPr>
          <w:rStyle w:val="Emphasis"/>
        </w:rPr>
        <w:t>historically associated with disability</w:t>
      </w:r>
      <w:r w:rsidRPr="00785344">
        <w:rPr>
          <w:sz w:val="16"/>
        </w:rPr>
        <w:t xml:space="preserve">. Thus, I argue that </w:t>
      </w:r>
      <w:r w:rsidRPr="00785344">
        <w:rPr>
          <w:u w:val="single"/>
        </w:rPr>
        <w:t>in order to get</w:t>
      </w:r>
      <w:r w:rsidRPr="00785344">
        <w:rPr>
          <w:sz w:val="16"/>
        </w:rPr>
        <w:t xml:space="preserve"> herself </w:t>
      </w:r>
      <w:r w:rsidRPr="00785344">
        <w:rPr>
          <w:u w:val="single"/>
        </w:rPr>
        <w:t>out of the representational quandary</w:t>
      </w:r>
      <w:r w:rsidRPr="00785344">
        <w:rPr>
          <w:sz w:val="16"/>
        </w:rPr>
        <w:t xml:space="preserve"> she described earlier, </w:t>
      </w:r>
      <w:r w:rsidRPr="00785344">
        <w:rPr>
          <w:u w:val="single"/>
        </w:rPr>
        <w:t xml:space="preserve">Hartman unwittingly </w:t>
      </w:r>
      <w:r w:rsidRPr="00785344">
        <w:rPr>
          <w:rStyle w:val="Emphasis"/>
          <w:sz w:val="24"/>
          <w:szCs w:val="24"/>
        </w:rPr>
        <w:t>invokes the spectral presence of disability only to require its immediate radical disavowal</w:t>
      </w:r>
      <w:r w:rsidRPr="00785344">
        <w:rPr>
          <w:sz w:val="16"/>
          <w:szCs w:val="24"/>
        </w:rPr>
        <w:t xml:space="preserve"> </w:t>
      </w:r>
      <w:r w:rsidRPr="00785344">
        <w:rPr>
          <w:sz w:val="16"/>
        </w:rPr>
        <w:t>in her ethical attempts to “</w:t>
      </w:r>
      <w:r w:rsidRPr="008D550C">
        <w:rPr>
          <w:sz w:val="16"/>
        </w:rPr>
        <w:t xml:space="preserve">revisit the scene of subjection without replicating the grammar of violence” (Hartman, 2008, p. 4) that inevitably results in “this routine display of the slave’s ravaged body” (Hartman, 2007; p. 3). </w:t>
      </w:r>
      <w:r w:rsidRPr="008D550C">
        <w:rPr>
          <w:u w:val="single"/>
        </w:rPr>
        <w:t>Similarly, Tuck</w:t>
      </w:r>
      <w:r w:rsidRPr="008D550C">
        <w:rPr>
          <w:sz w:val="16"/>
        </w:rPr>
        <w:t xml:space="preserve"> (2009) in asking for a “moratorium - a turning of our backs on narratives that insist that we are ruined, that we are broken, that we are damaged” (p. 424) </w:t>
      </w:r>
      <w:r w:rsidRPr="008D550C">
        <w:rPr>
          <w:u w:val="single"/>
        </w:rPr>
        <w:t>implicitly suggests</w:t>
      </w:r>
      <w:r w:rsidRPr="008D550C">
        <w:rPr>
          <w:sz w:val="16"/>
        </w:rPr>
        <w:t xml:space="preserve"> </w:t>
      </w:r>
      <w:r w:rsidRPr="008D550C">
        <w:rPr>
          <w:u w:val="single"/>
        </w:rPr>
        <w:t>that we</w:t>
      </w:r>
      <w:r w:rsidRPr="008D550C">
        <w:rPr>
          <w:sz w:val="16"/>
        </w:rPr>
        <w:t xml:space="preserve"> </w:t>
      </w:r>
      <w:r w:rsidRPr="008D550C">
        <w:rPr>
          <w:u w:val="single"/>
        </w:rPr>
        <w:t xml:space="preserve">turn away from </w:t>
      </w:r>
      <w:r w:rsidRPr="008D550C">
        <w:rPr>
          <w:rStyle w:val="Emphasis"/>
        </w:rPr>
        <w:t>the spectral presence of disability</w:t>
      </w:r>
      <w:r w:rsidRPr="008D550C">
        <w:rPr>
          <w:u w:val="single"/>
        </w:rPr>
        <w:t xml:space="preserve"> that has embodied what we have </w:t>
      </w:r>
      <w:r w:rsidRPr="008D550C">
        <w:rPr>
          <w:rStyle w:val="Emphasis"/>
        </w:rPr>
        <w:t>historically viewed as “deviant difference”.</w:t>
      </w:r>
      <w:r w:rsidRPr="008D550C">
        <w:rPr>
          <w:sz w:val="16"/>
        </w:rPr>
        <w:t xml:space="preserve"> In both contexts, </w:t>
      </w:r>
      <w:r w:rsidRPr="008D550C">
        <w:rPr>
          <w:rStyle w:val="Emphasis"/>
          <w:sz w:val="24"/>
          <w:szCs w:val="24"/>
        </w:rPr>
        <w:t>an appeal to ethical representations of racial difference hinges on a repudiation of disability as voyeuristic fetish and/or disability as embodied damage.</w:t>
      </w:r>
      <w:r w:rsidRPr="008D550C">
        <w:rPr>
          <w:sz w:val="16"/>
          <w:szCs w:val="24"/>
        </w:rPr>
        <w:t xml:space="preserve"> </w:t>
      </w:r>
      <w:r w:rsidRPr="008D550C">
        <w:rPr>
          <w:sz w:val="16"/>
        </w:rPr>
        <w:t xml:space="preserve">In each case, I argue </w:t>
      </w:r>
      <w:r w:rsidRPr="008D550C">
        <w:rPr>
          <w:rStyle w:val="Emphasis"/>
          <w:sz w:val="24"/>
          <w:szCs w:val="24"/>
        </w:rPr>
        <w:t>disability is put to work to liberate critical/transformative methodologies from a damage-centered focus at multiple scenes of subjection with scarce recognition of this labor.</w:t>
      </w:r>
      <w:r w:rsidRPr="008D550C">
        <w:rPr>
          <w:sz w:val="16"/>
          <w:szCs w:val="24"/>
        </w:rPr>
        <w:t xml:space="preserve"> </w:t>
      </w:r>
      <w:r w:rsidRPr="008D550C">
        <w:rPr>
          <w:sz w:val="16"/>
        </w:rPr>
        <w:t xml:space="preserve">I use the terms “unwittingly” and “implicitly” in describing this turning away from disability not as a critique of either of these scholars (whose work has transformed my own thinking) but rather to publicly alert us as to how </w:t>
      </w:r>
      <w:r w:rsidRPr="008D550C">
        <w:rPr>
          <w:rStyle w:val="Emphasis"/>
          <w:sz w:val="24"/>
          <w:szCs w:val="24"/>
        </w:rPr>
        <w:t>disability’s ghostly presence foregrounds the naturalization of ableist imperatives in critical/transformative methodologies</w:t>
      </w:r>
      <w:r w:rsidRPr="008D550C">
        <w:rPr>
          <w:sz w:val="16"/>
        </w:rPr>
        <w:t xml:space="preserve">. Here, </w:t>
      </w:r>
      <w:r w:rsidRPr="008D550C">
        <w:rPr>
          <w:rStyle w:val="Emphasis"/>
        </w:rPr>
        <w:t>rather than turning away</w:t>
      </w:r>
      <w:r w:rsidRPr="008D550C">
        <w:rPr>
          <w:u w:val="single"/>
        </w:rPr>
        <w:t xml:space="preserve">, I urge critical scholars to direct their attention to the spectral presence of disability that notifies us “that </w:t>
      </w:r>
      <w:r w:rsidRPr="008D550C">
        <w:rPr>
          <w:rStyle w:val="Emphasis"/>
        </w:rPr>
        <w:t>what’s been concealed is very much alive</w:t>
      </w:r>
      <w:r w:rsidRPr="008D550C">
        <w:rPr>
          <w:u w:val="single"/>
        </w:rPr>
        <w:t xml:space="preserve"> and </w:t>
      </w:r>
      <w:r w:rsidRPr="008D550C">
        <w:rPr>
          <w:rStyle w:val="Emphasis"/>
        </w:rPr>
        <w:t>present</w:t>
      </w:r>
      <w:r w:rsidRPr="008D550C">
        <w:rPr>
          <w:u w:val="single"/>
        </w:rPr>
        <w:t xml:space="preserve">, interfering precisely with those always </w:t>
      </w:r>
      <w:r w:rsidRPr="008D550C">
        <w:rPr>
          <w:rStyle w:val="Emphasis"/>
        </w:rPr>
        <w:t>incomplete forms of containment</w:t>
      </w:r>
      <w:r w:rsidRPr="008D550C">
        <w:rPr>
          <w:u w:val="single"/>
        </w:rPr>
        <w:t xml:space="preserve"> and </w:t>
      </w:r>
      <w:r w:rsidRPr="008D550C">
        <w:rPr>
          <w:rStyle w:val="Emphasis"/>
        </w:rPr>
        <w:t>repression</w:t>
      </w:r>
      <w:r w:rsidRPr="008D550C">
        <w:rPr>
          <w:u w:val="single"/>
        </w:rPr>
        <w:t xml:space="preserve"> ceaselessly directed towards us</w:t>
      </w:r>
      <w:r w:rsidRPr="008D550C">
        <w:rPr>
          <w:sz w:val="16"/>
        </w:rPr>
        <w:t>” (Gordon</w:t>
      </w:r>
      <w:r w:rsidRPr="009E27B5">
        <w:rPr>
          <w:sz w:val="16"/>
        </w:rPr>
        <w:t xml:space="preserve">,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w:t>
      </w:r>
      <w:r w:rsidRPr="00785344">
        <w:rPr>
          <w:sz w:val="16"/>
        </w:rPr>
        <w:t xml:space="preserve">referred (p. xvi) Drawing on Gordon’s definition of haunting, I argue that </w:t>
      </w:r>
      <w:r w:rsidRPr="00785344">
        <w:rPr>
          <w:rStyle w:val="Emphasis"/>
          <w:sz w:val="24"/>
          <w:szCs w:val="24"/>
        </w:rPr>
        <w:t>the spectral presence of disability shows up at every “scene of subjection”</w:t>
      </w:r>
      <w:r w:rsidRPr="00785344">
        <w:rPr>
          <w:sz w:val="16"/>
          <w:szCs w:val="24"/>
        </w:rPr>
        <w:t xml:space="preserve"> </w:t>
      </w:r>
      <w:r w:rsidRPr="00785344">
        <w:rPr>
          <w:sz w:val="16"/>
        </w:rPr>
        <w:t>we witness both inside and outside educational research/contexts</w:t>
      </w:r>
      <w:r w:rsidRPr="009E27B5">
        <w:rPr>
          <w:sz w:val="16"/>
        </w:rPr>
        <w:t xml:space="preserve"> </w:t>
      </w:r>
      <w:r w:rsidRPr="00776201">
        <w:rPr>
          <w:rStyle w:val="Emphasis"/>
          <w:sz w:val="24"/>
          <w:szCs w:val="24"/>
        </w:rPr>
        <w:t>without any sign of leaving</w:t>
      </w:r>
      <w:r w:rsidRPr="009E27B5">
        <w:rPr>
          <w:sz w:val="16"/>
        </w:rPr>
        <w:t xml:space="preserve">. </w:t>
      </w:r>
      <w:r w:rsidRPr="00776201">
        <w:rPr>
          <w:u w:val="single"/>
        </w:rPr>
        <w:t>This is not to say that disability is unreal, confined to the realm of ghostly discourse</w:t>
      </w:r>
      <w:r w:rsidRPr="009E27B5">
        <w:rPr>
          <w:sz w:val="16"/>
        </w:rPr>
        <w:t xml:space="preserve">. Rather, I argue that </w:t>
      </w:r>
      <w:r w:rsidRPr="002608A2">
        <w:rPr>
          <w:rStyle w:val="Emphasis"/>
          <w:sz w:val="24"/>
          <w:szCs w:val="24"/>
          <w:highlight w:val="green"/>
        </w:rPr>
        <w:t>ableist constructions of disability as the embodiment of damage are regularly deployed to compel us to witness the realness of global suffering</w:t>
      </w:r>
      <w:r w:rsidRPr="009E27B5">
        <w:rPr>
          <w:sz w:val="16"/>
        </w:rPr>
        <w:t xml:space="preserve">. </w:t>
      </w:r>
      <w:r w:rsidRPr="00776201">
        <w:rPr>
          <w:u w:val="single"/>
        </w:rPr>
        <w:t>On social and other media, photographic images of women and children with disabilities compete with thousands of other images of suffering</w:t>
      </w:r>
      <w:r w:rsidRPr="009E27B5">
        <w:rPr>
          <w:sz w:val="16"/>
        </w:rPr>
        <w:t xml:space="preserve"> (see for instance, Human Rights Watch, 2018)) vying for the attention of an impatient and fickle </w:t>
      </w:r>
      <w:r w:rsidRPr="008D550C">
        <w:rPr>
          <w:sz w:val="16"/>
          <w:u w:val="single"/>
        </w:rPr>
        <w:t xml:space="preserve">global audience (Kim, 2011). </w:t>
      </w:r>
      <w:r w:rsidRPr="008D550C">
        <w:rPr>
          <w:rStyle w:val="Emphasis"/>
          <w:sz w:val="28"/>
          <w:szCs w:val="28"/>
        </w:rPr>
        <w:t>In these images, disability appears synonymous with an abject vulnerability becoming simultaneously (hyper)visible in its ability to trigger an affective response but (hyper)invisible when social policy is called upon to respond to the real material consequences of actually living with a disability</w:t>
      </w:r>
      <w:r w:rsidRPr="008D550C">
        <w:rPr>
          <w:sz w:val="16"/>
          <w:u w:val="single"/>
        </w:rPr>
        <w:t>. 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Here too</w:t>
      </w:r>
      <w:r w:rsidRPr="008D550C">
        <w:rPr>
          <w:u w:val="single"/>
        </w:rPr>
        <w:t>, just like in the ‘scenes of subjection” witnessed earlier, disability is recognized only when it exists to expose the vulnerability of Others in order to attain justice for the Others themselves. Very rare is the occasion</w:t>
      </w:r>
      <w:r w:rsidRPr="001B4187">
        <w:t xml:space="preserve"> when disability claims our attention to attain justice for itself. Recognizing</w:t>
      </w:r>
      <w:r w:rsidRPr="002608A2">
        <w:rPr>
          <w:sz w:val="16"/>
        </w:rPr>
        <w:t xml:space="preserve">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w:t>
      </w:r>
      <w:r w:rsidRPr="008D550C">
        <w:rPr>
          <w:sz w:val="16"/>
        </w:rPr>
        <w:t xml:space="preserve">perspectives incompatible? </w:t>
      </w:r>
      <w:r w:rsidRPr="008D550C">
        <w:rPr>
          <w:u w:val="single"/>
        </w:rPr>
        <w:t xml:space="preserve">How does looking at disability as representing broader social contexts </w:t>
      </w:r>
      <w:r w:rsidRPr="008D550C">
        <w:rPr>
          <w:rStyle w:val="Emphasis"/>
        </w:rPr>
        <w:t>limit the understanding of everyday lives of disabled people</w:t>
      </w:r>
      <w:r w:rsidRPr="008D550C">
        <w:rPr>
          <w:u w:val="single"/>
        </w:rPr>
        <w:t xml:space="preserve"> vis-a-vis nondisabled people</w:t>
      </w:r>
      <w:r w:rsidRPr="008D550C">
        <w:rPr>
          <w:sz w:val="16"/>
        </w:rPr>
        <w:t xml:space="preserve"> in nonWestern [but also Western] societies? </w:t>
      </w:r>
      <w:r w:rsidRPr="008D550C">
        <w:rPr>
          <w:u w:val="single"/>
        </w:rPr>
        <w:t>Is the disabled body constructed as tragic consequence of injustice specific to the non-Western world</w:t>
      </w:r>
      <w:r w:rsidRPr="008D550C">
        <w:rPr>
          <w:sz w:val="16"/>
        </w:rPr>
        <w:t xml:space="preserve"> and positioned in relation to disability constructed as diversity and culture in the Western world? </w:t>
      </w:r>
      <w:r w:rsidRPr="008D550C">
        <w:rPr>
          <w:rStyle w:val="Emphasis"/>
          <w:sz w:val="24"/>
          <w:szCs w:val="24"/>
        </w:rPr>
        <w:t>When bodies are wounded by violence, at what point does this consequential body of harm become a being entitled to resources and accommodation beyond the grief associated with loss of an able body</w:t>
      </w:r>
      <w:r w:rsidRPr="008D550C">
        <w:rPr>
          <w:sz w:val="16"/>
        </w:rPr>
        <w:t xml:space="preserve">? (pp. 140–141). Kim’s thought-provoking questions reminds us that </w:t>
      </w:r>
      <w:r w:rsidRPr="008D550C">
        <w:rPr>
          <w:rStyle w:val="Emphasis"/>
          <w:sz w:val="24"/>
          <w:szCs w:val="24"/>
        </w:rPr>
        <w:t>refusing damage-centered research inevitably results in refusing disability</w:t>
      </w:r>
      <w:r w:rsidRPr="008D550C">
        <w:rPr>
          <w:sz w:val="16"/>
        </w:rPr>
        <w:t xml:space="preserve">. Moreover, we know that </w:t>
      </w:r>
      <w:r w:rsidRPr="008D550C">
        <w:rPr>
          <w:u w:val="single"/>
        </w:rPr>
        <w:t>refusals</w:t>
      </w:r>
      <w:r w:rsidRPr="008D550C">
        <w:rPr>
          <w:sz w:val="16"/>
        </w:rPr>
        <w:t xml:space="preserve">, by themselves, </w:t>
      </w:r>
      <w:r w:rsidRPr="008D550C">
        <w:rPr>
          <w:u w:val="single"/>
        </w:rPr>
        <w:t xml:space="preserve">are not substantive actions. </w:t>
      </w:r>
      <w:r w:rsidRPr="008D550C">
        <w:rPr>
          <w:rStyle w:val="Emphasis"/>
        </w:rPr>
        <w:t>We need something else</w:t>
      </w:r>
      <w:r w:rsidRPr="008D550C">
        <w:rPr>
          <w:sz w:val="16"/>
        </w:rPr>
        <w:t xml:space="preserve">. </w:t>
      </w:r>
      <w:r w:rsidRPr="008D550C">
        <w:rPr>
          <w:rStyle w:val="Emphasis"/>
        </w:rPr>
        <w:t>Something more</w:t>
      </w:r>
      <w:r w:rsidRPr="008D550C">
        <w:rPr>
          <w:sz w:val="16"/>
        </w:rPr>
        <w:t xml:space="preserve">. Both Hartman and Tuck also recognize this and respond accordingly. </w:t>
      </w:r>
      <w:r w:rsidRPr="008D550C">
        <w:rPr>
          <w:u w:val="single"/>
        </w:rPr>
        <w:t>Hartman’s</w:t>
      </w:r>
      <w:r w:rsidRPr="008D550C">
        <w:rPr>
          <w:sz w:val="16"/>
        </w:rPr>
        <w:t xml:space="preserve"> (2008) </w:t>
      </w:r>
      <w:r w:rsidRPr="008D550C">
        <w:rPr>
          <w:u w:val="single"/>
        </w:rPr>
        <w:t>response is</w:t>
      </w:r>
      <w:r w:rsidRPr="008D550C">
        <w:rPr>
          <w:sz w:val="16"/>
        </w:rPr>
        <w:t xml:space="preserve"> existentialist in her approach while leaving a door open to embrace the possibility of disability. She writes: </w:t>
      </w:r>
      <w:r w:rsidRPr="008D550C">
        <w:rPr>
          <w:u w:val="single"/>
        </w:rPr>
        <w:t xml:space="preserve">How can a narrative of defeat </w:t>
      </w:r>
      <w:r w:rsidRPr="008D550C">
        <w:rPr>
          <w:rStyle w:val="Emphasis"/>
        </w:rPr>
        <w:t>enable a place for the living</w:t>
      </w:r>
      <w:r w:rsidRPr="008D550C">
        <w:rPr>
          <w:u w:val="single"/>
        </w:rPr>
        <w:t xml:space="preserve"> or</w:t>
      </w:r>
      <w:r w:rsidRPr="00063092">
        <w:rPr>
          <w:u w:val="single"/>
        </w:rPr>
        <w:t xml:space="preserve"> </w:t>
      </w:r>
      <w:r w:rsidRPr="00063092">
        <w:rPr>
          <w:rStyle w:val="Emphasis"/>
        </w:rPr>
        <w:t>envision an alternative future</w:t>
      </w:r>
      <w:r w:rsidRPr="00063092">
        <w:rPr>
          <w:sz w:val="16"/>
        </w:rPr>
        <w:t xml:space="preserve">? (p. 14)… [And then she answers] Narrative restraint, </w:t>
      </w:r>
      <w:r w:rsidRPr="00063092">
        <w:rPr>
          <w:u w:val="single"/>
        </w:rPr>
        <w:t>the refusal to fill in the gaps and provide closure</w:t>
      </w:r>
      <w:r w:rsidRPr="00063092">
        <w:rPr>
          <w:sz w:val="16"/>
        </w:rPr>
        <w:t xml:space="preserve">, is a requirement of this method, as </w:t>
      </w:r>
      <w:r w:rsidRPr="00063092">
        <w:rPr>
          <w:u w:val="single"/>
        </w:rPr>
        <w:t>is</w:t>
      </w:r>
      <w:r w:rsidRPr="00063092">
        <w:rPr>
          <w:sz w:val="16"/>
        </w:rPr>
        <w:t xml:space="preserve"> the </w:t>
      </w:r>
      <w:r w:rsidRPr="00063092">
        <w:rPr>
          <w:u w:val="single"/>
        </w:rPr>
        <w:t>imperative to respect black noise</w:t>
      </w:r>
      <w:r w:rsidRPr="00063092">
        <w:rPr>
          <w:sz w:val="16"/>
        </w:rPr>
        <w:t xml:space="preserve"> - </w:t>
      </w:r>
      <w:r w:rsidRPr="00063092">
        <w:rPr>
          <w:u w:val="single"/>
        </w:rPr>
        <w:t xml:space="preserve">the shrieks, the moans, the nonsense, the opacity, which are always in excess of legibility and of the law and which hint at and embody aspirations that </w:t>
      </w:r>
      <w:r w:rsidRPr="008D550C">
        <w:rPr>
          <w:sz w:val="28"/>
          <w:szCs w:val="28"/>
          <w:highlight w:val="green"/>
          <w:u w:val="single"/>
        </w:rPr>
        <w:t xml:space="preserve">are </w:t>
      </w:r>
      <w:r w:rsidRPr="008D550C">
        <w:rPr>
          <w:rStyle w:val="Emphasis"/>
          <w:sz w:val="28"/>
          <w:szCs w:val="28"/>
          <w:highlight w:val="green"/>
        </w:rPr>
        <w:t>wildly utopian</w:t>
      </w:r>
      <w:r w:rsidRPr="008D550C">
        <w:rPr>
          <w:sz w:val="20"/>
          <w:szCs w:val="28"/>
          <w:highlight w:val="green"/>
          <w:u w:val="single"/>
        </w:rPr>
        <w:t xml:space="preserve">, </w:t>
      </w:r>
      <w:r w:rsidRPr="008D550C">
        <w:rPr>
          <w:rStyle w:val="Emphasis"/>
          <w:sz w:val="28"/>
          <w:szCs w:val="28"/>
          <w:highlight w:val="green"/>
        </w:rPr>
        <w:t>derelict to capitalism</w:t>
      </w:r>
      <w:r w:rsidRPr="008D550C">
        <w:rPr>
          <w:sz w:val="20"/>
          <w:szCs w:val="28"/>
          <w:highlight w:val="green"/>
          <w:u w:val="single"/>
        </w:rPr>
        <w:t xml:space="preserve">, </w:t>
      </w:r>
      <w:r w:rsidRPr="008D550C">
        <w:rPr>
          <w:rStyle w:val="Emphasis"/>
          <w:sz w:val="28"/>
          <w:szCs w:val="28"/>
          <w:highlight w:val="green"/>
        </w:rPr>
        <w:t xml:space="preserve">and antithetical to its attendant discourse of </w:t>
      </w:r>
      <w:r w:rsidRPr="008D550C">
        <w:rPr>
          <w:rStyle w:val="Emphasis"/>
          <w:bCs/>
          <w:sz w:val="28"/>
          <w:szCs w:val="28"/>
          <w:highlight w:val="green"/>
        </w:rPr>
        <w:t>Man</w:t>
      </w:r>
      <w:r w:rsidRPr="008D550C">
        <w:rPr>
          <w:b/>
          <w:bCs/>
          <w:sz w:val="20"/>
          <w:szCs w:val="28"/>
          <w:highlight w:val="green"/>
          <w:u w:val="single"/>
        </w:rPr>
        <w:t xml:space="preserve"> (p. 17). </w:t>
      </w:r>
      <w:r w:rsidRPr="008D550C">
        <w:rPr>
          <w:b/>
          <w:bCs/>
          <w:sz w:val="28"/>
          <w:szCs w:val="28"/>
          <w:highlight w:val="green"/>
          <w:u w:val="single"/>
        </w:rPr>
        <w:t>Tuck’s response</w:t>
      </w:r>
      <w:r w:rsidRPr="008D550C">
        <w:rPr>
          <w:b/>
          <w:bCs/>
          <w:sz w:val="20"/>
          <w:szCs w:val="28"/>
          <w:highlight w:val="green"/>
          <w:u w:val="single"/>
        </w:rPr>
        <w:t xml:space="preserve"> (2009) </w:t>
      </w:r>
      <w:r w:rsidRPr="008D550C">
        <w:rPr>
          <w:b/>
          <w:bCs/>
          <w:sz w:val="28"/>
          <w:szCs w:val="28"/>
          <w:highlight w:val="green"/>
          <w:u w:val="single"/>
        </w:rPr>
        <w:t>requires that we make “</w:t>
      </w:r>
      <w:r w:rsidRPr="008D550C">
        <w:rPr>
          <w:rStyle w:val="Emphasis"/>
          <w:bCs/>
          <w:sz w:val="28"/>
          <w:szCs w:val="28"/>
          <w:highlight w:val="green"/>
        </w:rPr>
        <w:t xml:space="preserve">an </w:t>
      </w:r>
      <w:r w:rsidRPr="008D550C">
        <w:rPr>
          <w:rStyle w:val="Emphasis"/>
          <w:sz w:val="28"/>
          <w:szCs w:val="28"/>
          <w:highlight w:val="green"/>
        </w:rPr>
        <w:t>epistemological shift</w:t>
      </w:r>
      <w:r w:rsidRPr="008D550C">
        <w:rPr>
          <w:sz w:val="20"/>
          <w:szCs w:val="28"/>
          <w:highlight w:val="green"/>
          <w:u w:val="single"/>
        </w:rPr>
        <w:t>” (p. 419</w:t>
      </w:r>
      <w:r w:rsidRPr="008D550C">
        <w:rPr>
          <w:b/>
          <w:bCs/>
          <w:sz w:val="20"/>
          <w:szCs w:val="28"/>
          <w:highlight w:val="green"/>
          <w:u w:val="single"/>
        </w:rPr>
        <w:t xml:space="preserve">) </w:t>
      </w:r>
      <w:r w:rsidRPr="008D550C">
        <w:rPr>
          <w:b/>
          <w:bCs/>
          <w:sz w:val="28"/>
          <w:szCs w:val="28"/>
          <w:highlight w:val="green"/>
          <w:u w:val="single"/>
        </w:rPr>
        <w:t>from damage to desire</w:t>
      </w:r>
      <w:r w:rsidRPr="008D550C">
        <w:rPr>
          <w:b/>
          <w:bCs/>
          <w:sz w:val="20"/>
          <w:szCs w:val="28"/>
          <w:highlight w:val="green"/>
          <w:u w:val="single"/>
        </w:rPr>
        <w:t xml:space="preserve"> </w:t>
      </w:r>
      <w:r w:rsidRPr="008D550C">
        <w:rPr>
          <w:b/>
          <w:bCs/>
          <w:sz w:val="28"/>
          <w:szCs w:val="28"/>
          <w:highlight w:val="green"/>
          <w:u w:val="single"/>
        </w:rPr>
        <w:t>and</w:t>
      </w:r>
      <w:r w:rsidRPr="008D550C">
        <w:rPr>
          <w:b/>
          <w:bCs/>
          <w:sz w:val="20"/>
          <w:szCs w:val="28"/>
          <w:highlight w:val="green"/>
          <w:u w:val="single"/>
        </w:rPr>
        <w:t xml:space="preserve"> </w:t>
      </w:r>
      <w:r w:rsidRPr="008D550C">
        <w:rPr>
          <w:b/>
          <w:bCs/>
          <w:sz w:val="28"/>
          <w:szCs w:val="28"/>
          <w:highlight w:val="green"/>
          <w:u w:val="single"/>
        </w:rPr>
        <w:t>by doing so</w:t>
      </w:r>
      <w:r w:rsidRPr="008D550C">
        <w:rPr>
          <w:b/>
          <w:bCs/>
          <w:sz w:val="20"/>
          <w:szCs w:val="28"/>
          <w:highlight w:val="green"/>
          <w:u w:val="single"/>
        </w:rPr>
        <w:t xml:space="preserve"> also </w:t>
      </w:r>
      <w:r w:rsidRPr="008D550C">
        <w:rPr>
          <w:b/>
          <w:bCs/>
          <w:sz w:val="28"/>
          <w:szCs w:val="28"/>
          <w:highlight w:val="green"/>
          <w:u w:val="single"/>
        </w:rPr>
        <w:t>leaves the door open to</w:t>
      </w:r>
      <w:r w:rsidRPr="008D550C">
        <w:rPr>
          <w:sz w:val="28"/>
          <w:szCs w:val="28"/>
          <w:highlight w:val="green"/>
          <w:u w:val="single"/>
        </w:rPr>
        <w:t xml:space="preserve"> </w:t>
      </w:r>
      <w:r w:rsidRPr="008D550C">
        <w:rPr>
          <w:rStyle w:val="Emphasis"/>
          <w:sz w:val="28"/>
          <w:szCs w:val="28"/>
          <w:highlight w:val="green"/>
        </w:rPr>
        <w:t>embrace the possibility of dis</w:t>
      </w:r>
      <w:r w:rsidRPr="008D550C">
        <w:rPr>
          <w:rStyle w:val="Emphasis"/>
          <w:sz w:val="28"/>
          <w:szCs w:val="28"/>
        </w:rPr>
        <w:t>ability</w:t>
      </w:r>
      <w:r w:rsidRPr="008D550C">
        <w:rPr>
          <w:sz w:val="20"/>
          <w:szCs w:val="28"/>
        </w:rPr>
        <w:t xml:space="preserve"> </w:t>
      </w:r>
      <w:r w:rsidRPr="00063092">
        <w:rPr>
          <w:sz w:val="16"/>
        </w:rPr>
        <w:t xml:space="preserve">by proffering this conceptualization of desire: </w:t>
      </w:r>
      <w:r w:rsidRPr="00063092">
        <w:rPr>
          <w:u w:val="single"/>
        </w:rPr>
        <w:t xml:space="preserve">Desire is the song about </w:t>
      </w:r>
      <w:r w:rsidRPr="00063092">
        <w:rPr>
          <w:rStyle w:val="Emphasis"/>
        </w:rPr>
        <w:t>walking through the storm</w:t>
      </w:r>
      <w:r w:rsidRPr="00063092">
        <w:rPr>
          <w:u w:val="single"/>
        </w:rPr>
        <w:t xml:space="preserve">, a song that </w:t>
      </w:r>
      <w:r w:rsidRPr="00063092">
        <w:rPr>
          <w:rStyle w:val="Emphasis"/>
        </w:rPr>
        <w:t>recognizes rather than denies that pain doubtlessly lies ahead</w:t>
      </w:r>
      <w:r w:rsidRPr="00063092">
        <w:rPr>
          <w:sz w:val="16"/>
        </w:rPr>
        <w:t xml:space="preserve"> (p. 419) ….</w:t>
      </w:r>
      <w:r w:rsidRPr="00063092">
        <w:rPr>
          <w:u w:val="single"/>
        </w:rPr>
        <w:t xml:space="preserve">Desire is about longing, </w:t>
      </w:r>
      <w:r w:rsidRPr="00063092">
        <w:rPr>
          <w:rStyle w:val="Emphasis"/>
        </w:rPr>
        <w:t>about a present that is enriched by both the past and the future</w:t>
      </w:r>
      <w:r w:rsidRPr="00063092">
        <w:rPr>
          <w:sz w:val="16"/>
        </w:rPr>
        <w:t xml:space="preserve">. It is integral to our humanness (p. 417). </w:t>
      </w:r>
      <w:r w:rsidRPr="00063092">
        <w:rPr>
          <w:u w:val="single"/>
        </w:rPr>
        <w:t xml:space="preserve">Hartman and Tuck shift from refusal to a recognition of </w:t>
      </w:r>
      <w:r w:rsidRPr="00063092">
        <w:rPr>
          <w:rStyle w:val="Emphasis"/>
        </w:rPr>
        <w:t>the transgressive possibilities contained in non-normative spaces</w:t>
      </w:r>
      <w:r w:rsidRPr="00063092">
        <w:rPr>
          <w:u w:val="single"/>
        </w:rPr>
        <w:t xml:space="preserve"> that are </w:t>
      </w:r>
      <w:r w:rsidRPr="00063092">
        <w:rPr>
          <w:rStyle w:val="Emphasis"/>
        </w:rPr>
        <w:t>usually conceived of as damaging</w:t>
      </w:r>
      <w:r w:rsidRPr="00063092">
        <w:rPr>
          <w:sz w:val="16"/>
        </w:rPr>
        <w:t xml:space="preserve">. </w:t>
      </w:r>
      <w:r w:rsidRPr="00063092">
        <w:rPr>
          <w:u w:val="single"/>
        </w:rPr>
        <w:t xml:space="preserve">Here the shrieks, the moans, the nonsense, and the pain actually </w:t>
      </w:r>
      <w:r w:rsidRPr="00063092">
        <w:rPr>
          <w:rStyle w:val="Emphasis"/>
          <w:sz w:val="28"/>
          <w:szCs w:val="28"/>
        </w:rPr>
        <w:t>refuse the legitimacy that the normative order enforces</w:t>
      </w:r>
      <w:r w:rsidRPr="00063092">
        <w:rPr>
          <w:sz w:val="16"/>
          <w:szCs w:val="28"/>
        </w:rPr>
        <w:t xml:space="preserve"> </w:t>
      </w:r>
      <w:r w:rsidRPr="00063092">
        <w:rPr>
          <w:u w:val="single"/>
        </w:rPr>
        <w:t xml:space="preserve">in the process of </w:t>
      </w:r>
      <w:r w:rsidRPr="00063092">
        <w:rPr>
          <w:rStyle w:val="Emphasis"/>
        </w:rPr>
        <w:t>remembering</w:t>
      </w:r>
      <w:r w:rsidRPr="00063092">
        <w:rPr>
          <w:u w:val="single"/>
        </w:rPr>
        <w:t xml:space="preserve"> and </w:t>
      </w:r>
      <w:r w:rsidRPr="00063092">
        <w:rPr>
          <w:rStyle w:val="Emphasis"/>
        </w:rPr>
        <w:t>forgetting</w:t>
      </w:r>
      <w:r w:rsidRPr="00063092">
        <w:rPr>
          <w:sz w:val="16"/>
        </w:rPr>
        <w:t xml:space="preserve"> </w:t>
      </w:r>
      <w:r w:rsidRPr="00063092">
        <w:rPr>
          <w:u w:val="single"/>
        </w:rPr>
        <w:t xml:space="preserve">and in doing so has the capacity to </w:t>
      </w:r>
      <w:r w:rsidRPr="00063092">
        <w:rPr>
          <w:rStyle w:val="Emphasis"/>
        </w:rPr>
        <w:t>upend the legible historical ledger</w:t>
      </w:r>
      <w:r w:rsidRPr="00063092">
        <w:rPr>
          <w:u w:val="single"/>
        </w:rPr>
        <w:t xml:space="preserve"> as well.</w:t>
      </w:r>
      <w:r w:rsidRPr="00063092">
        <w:rPr>
          <w:sz w:val="16"/>
        </w:rPr>
        <w:t xml:space="preserve"> Here, </w:t>
      </w:r>
      <w:r w:rsidRPr="00063092">
        <w:rPr>
          <w:rStyle w:val="Emphasis"/>
          <w:sz w:val="24"/>
          <w:szCs w:val="24"/>
        </w:rPr>
        <w:t>the utility of disability to disrupt the hegemonic shows its hand in emancipatory research</w:t>
      </w:r>
      <w:r w:rsidRPr="00063092">
        <w:rPr>
          <w:sz w:val="16"/>
        </w:rPr>
        <w:t xml:space="preserve">; clearly an advancement from previous oppressive iterations of disability, </w:t>
      </w:r>
      <w:r w:rsidRPr="00063092">
        <w:rPr>
          <w:u w:val="single"/>
        </w:rPr>
        <w:t>and yet</w:t>
      </w:r>
      <w:r w:rsidRPr="00063092">
        <w:rPr>
          <w:sz w:val="16"/>
        </w:rPr>
        <w:t xml:space="preserve"> </w:t>
      </w:r>
      <w:r w:rsidRPr="00063092">
        <w:rPr>
          <w:u w:val="single"/>
        </w:rPr>
        <w:t xml:space="preserve">I demur that disability </w:t>
      </w:r>
      <w:r w:rsidRPr="00063092">
        <w:rPr>
          <w:rStyle w:val="Emphasis"/>
        </w:rPr>
        <w:t>once again remains a ghostly figure doing work at the obscure edges of our critical consciousness(es).</w:t>
      </w:r>
      <w:r w:rsidRPr="00063092">
        <w:rPr>
          <w:sz w:val="16"/>
        </w:rPr>
        <w:t xml:space="preserve"> Disability studies scholars, David Mitchell and Sharon Snyder (2000) have described this utilization of disability whose sole purpose is to advance the narrative’s plot and yet not engage disability on its own terms as “narrative prosthesis</w:t>
      </w:r>
      <w:r w:rsidRPr="009E27B5">
        <w:rPr>
          <w:sz w:val="16"/>
        </w:rPr>
        <w:t xml:space="preserve">.” </w:t>
      </w:r>
      <w:r w:rsidRPr="009E27B5">
        <w:rPr>
          <w:u w:val="single"/>
        </w:rPr>
        <w:t xml:space="preserve">Here, disability serves as </w:t>
      </w:r>
      <w:r w:rsidRPr="009E27B5">
        <w:rPr>
          <w:rStyle w:val="Emphasis"/>
        </w:rPr>
        <w:t>a prosthetic device to the narrative</w:t>
      </w:r>
      <w:r w:rsidRPr="009E27B5">
        <w:rPr>
          <w:sz w:val="16"/>
        </w:rPr>
        <w:t xml:space="preserve">; providing its dramatic flair. Here, </w:t>
      </w:r>
      <w:r w:rsidRPr="009E27B5">
        <w:rPr>
          <w:u w:val="single"/>
        </w:rPr>
        <w:t>though disability is prominently visible</w:t>
      </w:r>
      <w:r w:rsidRPr="009E27B5">
        <w:rPr>
          <w:sz w:val="16"/>
        </w:rPr>
        <w:t xml:space="preserve"> in the narrative, </w:t>
      </w:r>
      <w:r w:rsidRPr="009E27B5">
        <w:rPr>
          <w:u w:val="single"/>
        </w:rPr>
        <w:t xml:space="preserve">the disability attached to the narrative’s characters is </w:t>
      </w:r>
      <w:r w:rsidRPr="009E27B5">
        <w:rPr>
          <w:rStyle w:val="Emphasis"/>
        </w:rPr>
        <w:t>one-dimensional</w:t>
      </w:r>
      <w:r w:rsidRPr="009E27B5">
        <w:rPr>
          <w:u w:val="single"/>
        </w:rPr>
        <w:t xml:space="preserve"> and serves </w:t>
      </w:r>
      <w:r w:rsidRPr="009E27B5">
        <w:rPr>
          <w:rStyle w:val="Emphasis"/>
        </w:rPr>
        <w:t>only to verify its stereotypical attributes</w:t>
      </w:r>
      <w:r w:rsidRPr="009E27B5">
        <w:rPr>
          <w:sz w:val="16"/>
        </w:rPr>
        <w:t xml:space="preserve">. John Steinbeck’s (1994) Of Mice &amp; Men is one such example. Another is Herman Melville’s (2016) Moby Dick. </w:t>
      </w:r>
      <w:r w:rsidRPr="002608A2">
        <w:rPr>
          <w:rStyle w:val="Emphasis"/>
          <w:sz w:val="24"/>
          <w:szCs w:val="24"/>
          <w:highlight w:val="green"/>
        </w:rPr>
        <w:t>There is little interest in</w:t>
      </w:r>
      <w:r w:rsidRPr="009E27B5">
        <w:rPr>
          <w:rStyle w:val="Emphasis"/>
          <w:sz w:val="24"/>
          <w:szCs w:val="24"/>
        </w:rPr>
        <w:t xml:space="preserve"> these </w:t>
      </w:r>
      <w:r w:rsidRPr="002608A2">
        <w:rPr>
          <w:rStyle w:val="Emphasis"/>
          <w:sz w:val="24"/>
          <w:szCs w:val="24"/>
          <w:highlight w:val="green"/>
        </w:rPr>
        <w:t>narratives about troubling the flatness of disability</w:t>
      </w:r>
      <w:r w:rsidRPr="002608A2">
        <w:rPr>
          <w:rStyle w:val="Emphasis"/>
          <w:sz w:val="24"/>
          <w:szCs w:val="24"/>
        </w:rPr>
        <w:t xml:space="preserve"> representation, </w:t>
      </w:r>
      <w:r w:rsidRPr="002608A2">
        <w:rPr>
          <w:rStyle w:val="Emphasis"/>
          <w:sz w:val="24"/>
          <w:szCs w:val="24"/>
          <w:highlight w:val="green"/>
        </w:rPr>
        <w:t>because disability, rather than showing</w:t>
      </w:r>
      <w:r w:rsidRPr="002608A2">
        <w:rPr>
          <w:rStyle w:val="Emphasis"/>
          <w:sz w:val="24"/>
          <w:szCs w:val="24"/>
        </w:rPr>
        <w:t xml:space="preserve"> any promise or </w:t>
      </w:r>
      <w:r w:rsidRPr="002608A2">
        <w:rPr>
          <w:rStyle w:val="Emphasis"/>
          <w:sz w:val="24"/>
          <w:szCs w:val="24"/>
          <w:highlight w:val="green"/>
        </w:rPr>
        <w:t>possibility</w:t>
      </w:r>
      <w:r w:rsidRPr="002608A2">
        <w:rPr>
          <w:rStyle w:val="Emphasis"/>
          <w:sz w:val="24"/>
          <w:szCs w:val="24"/>
        </w:rPr>
        <w:t xml:space="preserve">, instead </w:t>
      </w:r>
      <w:r w:rsidRPr="002608A2">
        <w:rPr>
          <w:rStyle w:val="Emphasis"/>
          <w:sz w:val="24"/>
          <w:szCs w:val="24"/>
          <w:highlight w:val="green"/>
        </w:rPr>
        <w:t>foreshadows</w:t>
      </w:r>
      <w:r w:rsidRPr="002608A2">
        <w:rPr>
          <w:rStyle w:val="Emphasis"/>
          <w:sz w:val="24"/>
          <w:szCs w:val="24"/>
        </w:rPr>
        <w:t xml:space="preserve"> an ominous impending </w:t>
      </w:r>
      <w:r w:rsidRPr="002608A2">
        <w:rPr>
          <w:rStyle w:val="Emphasis"/>
          <w:sz w:val="24"/>
          <w:szCs w:val="24"/>
          <w:highlight w:val="green"/>
        </w:rPr>
        <w:t>doom</w:t>
      </w:r>
      <w:r w:rsidRPr="002608A2">
        <w:rPr>
          <w:sz w:val="16"/>
        </w:rPr>
        <w:t>. In fact,</w:t>
      </w:r>
      <w:r w:rsidRPr="009E27B5">
        <w:rPr>
          <w:sz w:val="16"/>
        </w:rPr>
        <w:t xml:space="preserve"> there is no attempt to grant disabled characters what Avery Gordon calls “complex personhood” (p. 4). According to Gordon: [Complex personhood refers to how people]…get stuck in the symptoms of their troubles, and also transform themselves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 and as a result they embrace the vulnerability that disability embodies as a political act – one that has much potential to be transformative. My only quibble with Ward, Hartman, and Tuck is that even when they invest the people in their narratives with “complex personhood,” they do so by claiming the disruptive power of disability while not attributing a similar complex personhood to disabled subjectivities. </w:t>
      </w:r>
      <w:r w:rsidRPr="002608A2">
        <w:rPr>
          <w:rStyle w:val="Emphasis"/>
          <w:sz w:val="24"/>
          <w:szCs w:val="24"/>
          <w:highlight w:val="green"/>
        </w:rPr>
        <w:t>As a result, disability continues to provide uncompensated prosthetic labor to critical</w:t>
      </w:r>
      <w:r w:rsidRPr="009E27B5">
        <w:rPr>
          <w:rStyle w:val="Emphasis"/>
          <w:sz w:val="24"/>
          <w:szCs w:val="24"/>
        </w:rPr>
        <w:t xml:space="preserve">/transformative </w:t>
      </w:r>
      <w:r w:rsidRPr="002608A2">
        <w:rPr>
          <w:rStyle w:val="Emphasis"/>
          <w:sz w:val="24"/>
          <w:szCs w:val="24"/>
          <w:highlight w:val="green"/>
        </w:rPr>
        <w:t>methodologies</w:t>
      </w:r>
      <w:r w:rsidRPr="009E27B5">
        <w:rPr>
          <w:sz w:val="16"/>
        </w:rPr>
        <w:t xml:space="preserve">. 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 (Kim, 2016b, p. 140), and is “attached to certain medical and legal categories of identity” (p. 141) from which social movements committed to anti–racist, feminist, queer, and/or class struggle seek to distance themselves. It is in this context then that disability studies scholar Michelle </w:t>
      </w:r>
      <w:r w:rsidRPr="009E27B5">
        <w:rPr>
          <w:u w:val="single"/>
        </w:rPr>
        <w:t>Jarman</w:t>
      </w:r>
      <w:r w:rsidRPr="009E27B5">
        <w:rPr>
          <w:sz w:val="16"/>
        </w:rPr>
        <w:t xml:space="preserve"> (2005) </w:t>
      </w:r>
      <w:r w:rsidRPr="009E27B5">
        <w:rPr>
          <w:u w:val="single"/>
        </w:rPr>
        <w:t xml:space="preserve">calls for </w:t>
      </w:r>
      <w:r w:rsidRPr="002608A2">
        <w:rPr>
          <w:u w:val="single"/>
        </w:rPr>
        <w:t>theorizing disability as “</w:t>
      </w:r>
      <w:r w:rsidRPr="002608A2">
        <w:rPr>
          <w:rStyle w:val="Emphasis"/>
        </w:rPr>
        <w:t>radical vulnerability</w:t>
      </w:r>
      <w:r w:rsidRPr="002608A2">
        <w:rPr>
          <w:u w:val="single"/>
        </w:rPr>
        <w:t>”.</w:t>
      </w:r>
      <w:r w:rsidRPr="002608A2">
        <w:rPr>
          <w:sz w:val="16"/>
        </w:rPr>
        <w:t xml:space="preserve"> Kim (2016b) drawing on Jarman’s work writes: </w:t>
      </w:r>
      <w:r w:rsidRPr="002608A2">
        <w:rPr>
          <w:u w:val="single"/>
        </w:rPr>
        <w:t xml:space="preserve">If we think of disability in terms of radical vulnerability, we insist not only upon a critical reading of the figure presented as </w:t>
      </w:r>
      <w:r w:rsidRPr="002608A2">
        <w:rPr>
          <w:rStyle w:val="Emphasis"/>
        </w:rPr>
        <w:t xml:space="preserve">innately </w:t>
      </w:r>
      <w:r w:rsidRPr="008D550C">
        <w:rPr>
          <w:rStyle w:val="Emphasis"/>
        </w:rPr>
        <w:t>vulnerable</w:t>
      </w:r>
      <w:r w:rsidRPr="008D550C">
        <w:rPr>
          <w:sz w:val="16"/>
        </w:rPr>
        <w:t xml:space="preserve">, </w:t>
      </w:r>
      <w:r w:rsidRPr="008D550C">
        <w:rPr>
          <w:u w:val="single"/>
        </w:rPr>
        <w:t>but</w:t>
      </w:r>
      <w:r w:rsidRPr="008D550C">
        <w:rPr>
          <w:sz w:val="16"/>
        </w:rPr>
        <w:t xml:space="preserve"> more importantly, </w:t>
      </w:r>
      <w:r w:rsidRPr="008D550C">
        <w:rPr>
          <w:u w:val="single"/>
        </w:rPr>
        <w:t xml:space="preserve">upon exposing the </w:t>
      </w:r>
      <w:r w:rsidRPr="008D550C">
        <w:rPr>
          <w:rStyle w:val="Emphasis"/>
        </w:rPr>
        <w:t>concealed fears</w:t>
      </w:r>
      <w:r w:rsidRPr="008D550C">
        <w:rPr>
          <w:u w:val="single"/>
        </w:rPr>
        <w:t xml:space="preserve"> and </w:t>
      </w:r>
      <w:r w:rsidRPr="008D550C">
        <w:rPr>
          <w:rStyle w:val="Emphasis"/>
        </w:rPr>
        <w:t>desires</w:t>
      </w:r>
      <w:r w:rsidRPr="008D550C">
        <w:rPr>
          <w:u w:val="single"/>
        </w:rPr>
        <w:t xml:space="preserve"> mirrored by </w:t>
      </w:r>
      <w:r w:rsidRPr="008D550C">
        <w:rPr>
          <w:rStyle w:val="Emphasis"/>
        </w:rPr>
        <w:t>the discursive drive to exclude</w:t>
      </w:r>
      <w:r w:rsidRPr="008D550C">
        <w:rPr>
          <w:u w:val="single"/>
        </w:rPr>
        <w:t xml:space="preserve">, </w:t>
      </w:r>
      <w:r w:rsidRPr="008D550C">
        <w:rPr>
          <w:rStyle w:val="Emphasis"/>
        </w:rPr>
        <w:t>efface</w:t>
      </w:r>
      <w:r w:rsidRPr="008D550C">
        <w:rPr>
          <w:u w:val="single"/>
        </w:rPr>
        <w:t xml:space="preserve">, or </w:t>
      </w:r>
      <w:r w:rsidRPr="008D550C">
        <w:rPr>
          <w:rStyle w:val="Emphasis"/>
        </w:rPr>
        <w:t>eradicate</w:t>
      </w:r>
      <w:r w:rsidRPr="008D550C">
        <w:rPr>
          <w:sz w:val="16"/>
        </w:rPr>
        <w:t xml:space="preserve">… . </w:t>
      </w:r>
      <w:r w:rsidRPr="008D550C">
        <w:rPr>
          <w:rStyle w:val="Emphasis"/>
          <w:sz w:val="24"/>
          <w:szCs w:val="24"/>
        </w:rPr>
        <w:t>Radical vulnerability is a transgressive point of departure for exposing the divides mapped onto an uneven geography and the privilege hidden beneath the claim of universal vulnerability</w:t>
      </w:r>
      <w:r w:rsidRPr="008D550C">
        <w:rPr>
          <w:sz w:val="16"/>
          <w:szCs w:val="24"/>
        </w:rPr>
        <w:t xml:space="preserve"> </w:t>
      </w:r>
      <w:r w:rsidRPr="008D550C">
        <w:rPr>
          <w:sz w:val="16"/>
        </w:rPr>
        <w:t xml:space="preserve">(p. 145). Jarman and Kim both offer a discursive intervention by thinking of disability in terms of radical vulnerability. However, as I have argued before </w:t>
      </w:r>
      <w:r w:rsidRPr="008D550C">
        <w:rPr>
          <w:rStyle w:val="Emphasis"/>
        </w:rPr>
        <w:t>discursive interventions</w:t>
      </w:r>
      <w:r w:rsidRPr="008D550C">
        <w:rPr>
          <w:sz w:val="16"/>
        </w:rPr>
        <w:t xml:space="preserve"> while conceptually powerful </w:t>
      </w:r>
      <w:r w:rsidRPr="008D550C">
        <w:rPr>
          <w:rStyle w:val="Emphasis"/>
        </w:rPr>
        <w:t>are not effective</w:t>
      </w:r>
      <w:r w:rsidRPr="008D550C">
        <w:rPr>
          <w:u w:val="single"/>
        </w:rPr>
        <w:t xml:space="preserve"> in transforming </w:t>
      </w:r>
      <w:r w:rsidRPr="008D550C">
        <w:rPr>
          <w:rStyle w:val="Emphasis"/>
        </w:rPr>
        <w:t>the real material conditions</w:t>
      </w:r>
      <w:r w:rsidRPr="008D550C">
        <w:rPr>
          <w:u w:val="single"/>
        </w:rPr>
        <w:t xml:space="preserve"> of those who live under </w:t>
      </w:r>
      <w:r w:rsidRPr="008D550C">
        <w:rPr>
          <w:rStyle w:val="Emphasis"/>
        </w:rPr>
        <w:t xml:space="preserve">oppressive social, political, and economic conditions at the intersections of difference. </w:t>
      </w:r>
      <w:r w:rsidRPr="008D550C">
        <w:rPr>
          <w:u w:val="single"/>
        </w:rPr>
        <w:t>Disabled people</w:t>
      </w:r>
      <w:r w:rsidRPr="008D550C">
        <w:rPr>
          <w:sz w:val="16"/>
        </w:rPr>
        <w:t xml:space="preserve">, in global contexts, </w:t>
      </w:r>
      <w:r w:rsidRPr="008D550C">
        <w:rPr>
          <w:rStyle w:val="Emphasis"/>
        </w:rPr>
        <w:t>have to struggle</w:t>
      </w:r>
      <w:r w:rsidRPr="008D550C">
        <w:rPr>
          <w:sz w:val="16"/>
        </w:rPr>
        <w:t xml:space="preserve"> </w:t>
      </w:r>
      <w:r w:rsidRPr="008D550C">
        <w:rPr>
          <w:u w:val="single"/>
        </w:rPr>
        <w:t xml:space="preserve">to gain access to </w:t>
      </w:r>
      <w:r w:rsidRPr="008D550C">
        <w:rPr>
          <w:rStyle w:val="Emphasis"/>
        </w:rPr>
        <w:t>resources, care, and relationships in a world that is organized to keep them out</w:t>
      </w:r>
      <w:r w:rsidRPr="008D550C">
        <w:rPr>
          <w:u w:val="single"/>
        </w:rPr>
        <w:t>.</w:t>
      </w:r>
      <w:r w:rsidRPr="008D550C">
        <w:rPr>
          <w:sz w:val="16"/>
        </w:rPr>
        <w:t xml:space="preserve"> More often than not disabled people are dis-placed from class rooms, schools, and communities and find themselves in segregated institutional settings. </w:t>
      </w:r>
      <w:r w:rsidRPr="008D550C">
        <w:rPr>
          <w:u w:val="single"/>
        </w:rPr>
        <w:t xml:space="preserve">For those disabled people at the oppressive end of racial, class, gender, and sexual identities, these dis-placements prove to both </w:t>
      </w:r>
      <w:r w:rsidRPr="008D550C">
        <w:rPr>
          <w:rStyle w:val="Emphasis"/>
        </w:rPr>
        <w:t>damaging</w:t>
      </w:r>
      <w:r w:rsidRPr="008D550C">
        <w:rPr>
          <w:u w:val="single"/>
        </w:rPr>
        <w:t xml:space="preserve"> and </w:t>
      </w:r>
      <w:r w:rsidRPr="008D550C">
        <w:rPr>
          <w:rStyle w:val="Emphasis"/>
        </w:rPr>
        <w:t>deadly</w:t>
      </w:r>
      <w:r w:rsidRPr="008D550C">
        <w:rPr>
          <w:sz w:val="16"/>
        </w:rPr>
        <w:t xml:space="preserve"> – a discussion I will take up in the</w:t>
      </w:r>
      <w:r w:rsidRPr="009E27B5">
        <w:rPr>
          <w:sz w:val="16"/>
        </w:rPr>
        <w:t xml:space="preserve"> next section.</w:t>
      </w:r>
    </w:p>
    <w:bookmarkEnd w:id="1"/>
    <w:p w14:paraId="0433F457" w14:textId="77777777" w:rsidR="00B11881" w:rsidRDefault="00B11881" w:rsidP="00B11881">
      <w:pPr>
        <w:rPr>
          <w:rStyle w:val="Emphasis"/>
          <w:sz w:val="24"/>
          <w:szCs w:val="24"/>
        </w:rPr>
      </w:pPr>
    </w:p>
    <w:p w14:paraId="58315E3C" w14:textId="77777777" w:rsidR="00B11881" w:rsidRDefault="00B11881" w:rsidP="00B11881">
      <w:pPr>
        <w:pStyle w:val="Heading4"/>
      </w:pPr>
      <w:r>
        <w:t xml:space="preserve">The aff positions disability as merely a state of injury, disavowing the politicality of disabled life </w:t>
      </w:r>
    </w:p>
    <w:p w14:paraId="78F8F936" w14:textId="77777777" w:rsidR="00B11881" w:rsidRDefault="00B11881" w:rsidP="00B11881">
      <w:r w:rsidRPr="004972E0">
        <w:rPr>
          <w:rStyle w:val="Style13ptBold"/>
        </w:rPr>
        <w:t>Kafer 21</w:t>
      </w:r>
      <w:r w:rsidRPr="004972E0">
        <w:t xml:space="preserve"> (Alison Kafer – associate professor of feminist studies at UT-Austin and author of Feminist, Queer, Crip. “After Crip, Crip Afters” South Atlantic Quarterly (2021) 120 (2): 415–434. </w:t>
      </w:r>
      <w:hyperlink r:id="rId10" w:history="1">
        <w:r w:rsidRPr="004972E0">
          <w:rPr>
            <w:rStyle w:val="Hyperlink"/>
          </w:rPr>
          <w:t>https://read.dukeupress.edu/south-atlantic-quarterly/article-abstract/120/2/415/173312/After-Crip-Crip-Afters?redirectedFrom=PDF</w:t>
        </w:r>
      </w:hyperlink>
      <w:r>
        <w:t>) ebb</w:t>
      </w:r>
    </w:p>
    <w:p w14:paraId="027D8F85" w14:textId="77777777" w:rsidR="00B11881" w:rsidRPr="004972E0" w:rsidRDefault="00B11881" w:rsidP="00B11881"/>
    <w:p w14:paraId="25F7A162" w14:textId="77777777" w:rsidR="00B11881" w:rsidRDefault="00B11881" w:rsidP="00B11881">
      <w:pPr>
        <w:rPr>
          <w:rStyle w:val="Emphasis"/>
          <w:sz w:val="24"/>
          <w:szCs w:val="24"/>
        </w:rPr>
      </w:pPr>
      <w:r w:rsidRPr="00B101F9">
        <w:rPr>
          <w:sz w:val="16"/>
        </w:rPr>
        <w:t xml:space="preserve">One way the field has responded to such queries, to the call to reckon with the fact that many become disabled through violence, is to suggest that some ways of becoming disabled are wrong: </w:t>
      </w:r>
      <w:r w:rsidRPr="00A41098">
        <w:rPr>
          <w:rStyle w:val="StyleUnderline"/>
        </w:rPr>
        <w:t xml:space="preserve">“There’s nothing wrong with being disabled but </w:t>
      </w:r>
      <w:r w:rsidRPr="004972E0">
        <w:rPr>
          <w:rStyle w:val="StyleUnderline"/>
        </w:rPr>
        <w:t>there might be something wrong with how people become disabled.”</w:t>
      </w:r>
      <w:r w:rsidRPr="004972E0">
        <w:rPr>
          <w:sz w:val="16"/>
        </w:rPr>
        <w:t xml:space="preserve"> Or, as I read recently, by </w:t>
      </w:r>
      <w:r w:rsidRPr="004972E0">
        <w:rPr>
          <w:rStyle w:val="StyleUnderline"/>
        </w:rPr>
        <w:t>naming some disabilities</w:t>
      </w:r>
      <w:r w:rsidRPr="004972E0">
        <w:rPr>
          <w:sz w:val="16"/>
        </w:rPr>
        <w:t>—namely, those caused by “unethical practices” such as environmental racism and infrastructural neglect—as “</w:t>
      </w:r>
      <w:r w:rsidRPr="00E24658">
        <w:rPr>
          <w:rStyle w:val="Emphasis"/>
          <w:highlight w:val="green"/>
        </w:rPr>
        <w:t>unjust disabilities</w:t>
      </w:r>
      <w:r w:rsidRPr="004972E0">
        <w:rPr>
          <w:sz w:val="16"/>
        </w:rPr>
        <w:t xml:space="preserve">.” 18. </w:t>
      </w:r>
      <w:r w:rsidRPr="004972E0">
        <w:rPr>
          <w:rStyle w:val="Emphasis"/>
        </w:rPr>
        <w:t xml:space="preserve">But do such moves then </w:t>
      </w:r>
      <w:r w:rsidRPr="00E24658">
        <w:rPr>
          <w:rStyle w:val="Emphasis"/>
          <w:highlight w:val="green"/>
        </w:rPr>
        <w:t>position other disabilities as “just”</w:t>
      </w:r>
      <w:r w:rsidRPr="00E24658">
        <w:rPr>
          <w:sz w:val="16"/>
          <w:highlight w:val="green"/>
        </w:rPr>
        <w:t>?</w:t>
      </w:r>
      <w:r w:rsidRPr="004972E0">
        <w:rPr>
          <w:sz w:val="16"/>
        </w:rPr>
        <w:t xml:space="preserve"> And are we</w:t>
      </w:r>
      <w:r w:rsidRPr="004972E0">
        <w:rPr>
          <w:rStyle w:val="Emphasis"/>
        </w:rPr>
        <w:t xml:space="preserve"> then </w:t>
      </w:r>
      <w:r w:rsidRPr="00E24658">
        <w:rPr>
          <w:rStyle w:val="Emphasis"/>
          <w:highlight w:val="green"/>
        </w:rPr>
        <w:t>moving those conditions</w:t>
      </w:r>
      <w:r w:rsidRPr="004972E0">
        <w:rPr>
          <w:rStyle w:val="Emphasis"/>
        </w:rPr>
        <w:t xml:space="preserve">, whatever they are, </w:t>
      </w:r>
      <w:r w:rsidRPr="00E24658">
        <w:rPr>
          <w:rStyle w:val="Emphasis"/>
          <w:highlight w:val="green"/>
        </w:rPr>
        <w:t>beyond</w:t>
      </w:r>
      <w:r w:rsidRPr="004972E0">
        <w:rPr>
          <w:rStyle w:val="Emphasis"/>
        </w:rPr>
        <w:t xml:space="preserve"> the realm of </w:t>
      </w:r>
      <w:r w:rsidRPr="00E24658">
        <w:rPr>
          <w:rStyle w:val="Emphasis"/>
          <w:highlight w:val="green"/>
        </w:rPr>
        <w:t>politics</w:t>
      </w:r>
      <w:r w:rsidRPr="004972E0">
        <w:rPr>
          <w:sz w:val="16"/>
        </w:rPr>
        <w:t>? To what extent do all</w:t>
      </w:r>
      <w:r w:rsidRPr="004972E0">
        <w:rPr>
          <w:rStyle w:val="StyleUnderline"/>
        </w:rPr>
        <w:t xml:space="preserve"> </w:t>
      </w:r>
      <w:r w:rsidRPr="00E24658">
        <w:rPr>
          <w:rStyle w:val="Emphasis"/>
          <w:highlight w:val="green"/>
        </w:rPr>
        <w:t xml:space="preserve">these </w:t>
      </w:r>
      <w:r w:rsidRPr="00E24658">
        <w:rPr>
          <w:rStyle w:val="Emphasis"/>
        </w:rPr>
        <w:t xml:space="preserve">questions and </w:t>
      </w:r>
      <w:r w:rsidRPr="00E24658">
        <w:rPr>
          <w:rStyle w:val="Emphasis"/>
          <w:highlight w:val="green"/>
        </w:rPr>
        <w:t>positionings</w:t>
      </w:r>
      <w:r w:rsidRPr="00E24658">
        <w:rPr>
          <w:rStyle w:val="Emphasis"/>
        </w:rPr>
        <w:t xml:space="preserve"> and namings</w:t>
      </w:r>
      <w:r w:rsidRPr="00E24658">
        <w:rPr>
          <w:rStyle w:val="StyleUnderline"/>
        </w:rPr>
        <w:t xml:space="preserve"> </w:t>
      </w:r>
      <w:r w:rsidRPr="00E24658">
        <w:rPr>
          <w:rStyle w:val="StyleUnderline"/>
          <w:highlight w:val="green"/>
        </w:rPr>
        <w:t xml:space="preserve">continue the ableist </w:t>
      </w:r>
      <w:r w:rsidRPr="00A41098">
        <w:rPr>
          <w:rStyle w:val="StyleUnderline"/>
          <w:highlight w:val="green"/>
        </w:rPr>
        <w:t>move of presuming</w:t>
      </w:r>
      <w:r w:rsidRPr="00A41098">
        <w:rPr>
          <w:rStyle w:val="StyleUnderline"/>
        </w:rPr>
        <w:t xml:space="preserve"> that </w:t>
      </w:r>
      <w:r w:rsidRPr="00A41098">
        <w:rPr>
          <w:rStyle w:val="Emphasis"/>
          <w:sz w:val="24"/>
          <w:szCs w:val="24"/>
          <w:highlight w:val="green"/>
        </w:rPr>
        <w:t xml:space="preserve">disability matters only as it happens, and </w:t>
      </w:r>
      <w:r w:rsidRPr="00A41098">
        <w:rPr>
          <w:rStyle w:val="Emphasis"/>
          <w:sz w:val="24"/>
          <w:szCs w:val="24"/>
        </w:rPr>
        <w:t>whatever comes next—</w:t>
      </w:r>
      <w:r w:rsidRPr="00A41098">
        <w:rPr>
          <w:rStyle w:val="Emphasis"/>
          <w:sz w:val="24"/>
          <w:szCs w:val="24"/>
          <w:highlight w:val="green"/>
        </w:rPr>
        <w:t>living in the aftermath—is irrelevant</w:t>
      </w:r>
      <w:r w:rsidRPr="00B101F9">
        <w:rPr>
          <w:sz w:val="16"/>
        </w:rPr>
        <w:t xml:space="preserve">?12 </w:t>
      </w:r>
      <w:r w:rsidRPr="00A41098">
        <w:rPr>
          <w:rStyle w:val="Emphasis"/>
        </w:rPr>
        <w:t xml:space="preserve">Too often </w:t>
      </w:r>
      <w:r w:rsidRPr="004972E0">
        <w:rPr>
          <w:rStyle w:val="Emphasis"/>
          <w:highlight w:val="green"/>
        </w:rPr>
        <w:t>those sites</w:t>
      </w:r>
      <w:r w:rsidRPr="00A41098">
        <w:rPr>
          <w:rStyle w:val="Emphasis"/>
        </w:rPr>
        <w:t>—</w:t>
      </w:r>
      <w:r w:rsidRPr="004972E0">
        <w:rPr>
          <w:rStyle w:val="Emphasis"/>
          <w:highlight w:val="green"/>
        </w:rPr>
        <w:t>the aftermath</w:t>
      </w:r>
      <w:r w:rsidRPr="00A41098">
        <w:rPr>
          <w:rStyle w:val="Emphasis"/>
        </w:rPr>
        <w:t>—</w:t>
      </w:r>
      <w:r w:rsidRPr="004972E0">
        <w:rPr>
          <w:rStyle w:val="Emphasis"/>
          <w:highlight w:val="green"/>
        </w:rPr>
        <w:t>are also sites of</w:t>
      </w:r>
      <w:r w:rsidRPr="004972E0">
        <w:rPr>
          <w:rStyle w:val="Emphasis"/>
        </w:rPr>
        <w:t xml:space="preserve"> “unethical practices,” of </w:t>
      </w:r>
      <w:r w:rsidRPr="004972E0">
        <w:rPr>
          <w:rStyle w:val="Emphasis"/>
          <w:highlight w:val="green"/>
        </w:rPr>
        <w:t>violence both fast and slow</w:t>
      </w:r>
      <w:r w:rsidRPr="004972E0">
        <w:rPr>
          <w:sz w:val="16"/>
        </w:rPr>
        <w:t xml:space="preserve">. 19. Or </w:t>
      </w:r>
      <w:r w:rsidRPr="004972E0">
        <w:rPr>
          <w:rStyle w:val="Emphasis"/>
          <w:sz w:val="24"/>
          <w:szCs w:val="24"/>
        </w:rPr>
        <w:t>maybe there are wrong ways to become disabled, but we can’t presume to know which are (or aren’t) those ways, which disabilities are (or aren’t) caused by injustice.</w:t>
      </w:r>
      <w:r w:rsidRPr="004972E0">
        <w:rPr>
          <w:sz w:val="16"/>
          <w:szCs w:val="24"/>
        </w:rPr>
        <w:t xml:space="preserve"> </w:t>
      </w:r>
      <w:r w:rsidRPr="004972E0">
        <w:rPr>
          <w:rStyle w:val="Emphasis"/>
          <w:sz w:val="24"/>
          <w:szCs w:val="24"/>
        </w:rPr>
        <w:t>Trauma</w:t>
      </w:r>
      <w:r w:rsidRPr="00A41098">
        <w:rPr>
          <w:rStyle w:val="Emphasis"/>
          <w:sz w:val="24"/>
          <w:szCs w:val="24"/>
        </w:rPr>
        <w:t xml:space="preserve">, </w:t>
      </w:r>
      <w:r w:rsidRPr="004972E0">
        <w:rPr>
          <w:rStyle w:val="Emphasis"/>
          <w:sz w:val="24"/>
          <w:szCs w:val="24"/>
        </w:rPr>
        <w:t>violence</w:t>
      </w:r>
      <w:r w:rsidRPr="00A41098">
        <w:rPr>
          <w:rStyle w:val="Emphasis"/>
          <w:sz w:val="24"/>
          <w:szCs w:val="24"/>
        </w:rPr>
        <w:t xml:space="preserve">, oppression, </w:t>
      </w:r>
      <w:r w:rsidRPr="00A41098">
        <w:rPr>
          <w:rStyle w:val="Emphasis"/>
          <w:sz w:val="24"/>
          <w:szCs w:val="24"/>
          <w:highlight w:val="green"/>
        </w:rPr>
        <w:t>dispossession</w:t>
      </w:r>
      <w:r w:rsidRPr="00A41098">
        <w:rPr>
          <w:rStyle w:val="Emphasis"/>
          <w:sz w:val="24"/>
          <w:szCs w:val="24"/>
        </w:rPr>
        <w:t xml:space="preserve"> all </w:t>
      </w:r>
      <w:r w:rsidRPr="00A41098">
        <w:rPr>
          <w:rStyle w:val="Emphasis"/>
          <w:sz w:val="24"/>
          <w:szCs w:val="24"/>
          <w:highlight w:val="green"/>
        </w:rPr>
        <w:t>leave</w:t>
      </w:r>
      <w:r w:rsidRPr="00A41098">
        <w:rPr>
          <w:rStyle w:val="Emphasis"/>
          <w:sz w:val="24"/>
          <w:szCs w:val="24"/>
        </w:rPr>
        <w:t xml:space="preserve"> long </w:t>
      </w:r>
      <w:r w:rsidRPr="00A41098">
        <w:rPr>
          <w:rStyle w:val="Emphasis"/>
          <w:sz w:val="24"/>
          <w:szCs w:val="24"/>
          <w:highlight w:val="green"/>
        </w:rPr>
        <w:t>trails</w:t>
      </w:r>
      <w:r w:rsidRPr="00A41098">
        <w:rPr>
          <w:rStyle w:val="Emphasis"/>
          <w:sz w:val="24"/>
          <w:szCs w:val="24"/>
        </w:rPr>
        <w:t xml:space="preserve">, and what might appear on the surface to be “mere” heart attacks or depression or premature labor may all have their links to histories and generations </w:t>
      </w:r>
      <w:r w:rsidRPr="00A41098">
        <w:rPr>
          <w:rStyle w:val="Emphasis"/>
          <w:sz w:val="24"/>
          <w:szCs w:val="24"/>
          <w:highlight w:val="green"/>
        </w:rPr>
        <w:t>of unethical practices</w:t>
      </w:r>
      <w:r w:rsidRPr="00B101F9">
        <w:rPr>
          <w:sz w:val="16"/>
        </w:rPr>
        <w:t xml:space="preserve">. </w:t>
      </w:r>
      <w:r w:rsidRPr="00A41098">
        <w:rPr>
          <w:rStyle w:val="StyleUnderline"/>
        </w:rPr>
        <w:t xml:space="preserve">How do we witness and resist the injustices that cause disability without falling back on notions of innocence, notions that then allow us to blame others for their disabilities or to cast those others as beyond the reach of politics? </w:t>
      </w:r>
      <w:r w:rsidRPr="00A41098">
        <w:rPr>
          <w:rStyle w:val="Emphasis"/>
          <w:sz w:val="28"/>
          <w:szCs w:val="28"/>
          <w:highlight w:val="green"/>
        </w:rPr>
        <w:t xml:space="preserve">Can we name injustice without disavowing those in its wake, using them only to tell stories, </w:t>
      </w:r>
      <w:r w:rsidRPr="004972E0">
        <w:rPr>
          <w:rStyle w:val="Emphasis"/>
          <w:sz w:val="28"/>
          <w:szCs w:val="28"/>
        </w:rPr>
        <w:t xml:space="preserve">stories </w:t>
      </w:r>
      <w:r w:rsidRPr="004972E0">
        <w:rPr>
          <w:rStyle w:val="Emphasis"/>
          <w:sz w:val="28"/>
          <w:szCs w:val="28"/>
          <w:highlight w:val="green"/>
        </w:rPr>
        <w:t>that</w:t>
      </w:r>
      <w:r w:rsidRPr="004972E0">
        <w:rPr>
          <w:rStyle w:val="Emphasis"/>
          <w:sz w:val="28"/>
          <w:szCs w:val="28"/>
        </w:rPr>
        <w:t xml:space="preserve"> too often </w:t>
      </w:r>
      <w:r w:rsidRPr="00A41098">
        <w:rPr>
          <w:rStyle w:val="Emphasis"/>
          <w:sz w:val="28"/>
          <w:szCs w:val="28"/>
          <w:highlight w:val="green"/>
        </w:rPr>
        <w:t>leave them behind?</w:t>
      </w:r>
      <w:r w:rsidRPr="00B101F9">
        <w:rPr>
          <w:sz w:val="16"/>
        </w:rPr>
        <w:t xml:space="preserve">14 21. How have we learned to feel differently about different disabilities, about different people with disabilities, based on such notions of innocence or blame? I remember an older white woman in an airport, kind, open, and friendly, chatting warmly with me for quite some time. After she said something about my being injured in action, after I corrected her assumption that I was a vet, she literally turned her body away from me, angry that she had cultivated such good feelings for an undeserving cripple. 22. I attended a disability studies talk on campus yesterday, given by a disabled person, in which the first question was the following: “Can you talk about the psychological effects of realizing that you were going to have to live the rest of your life like this?” Which is worse, the “this” or the “rest of your life”? 23. </w:t>
      </w:r>
      <w:r w:rsidRPr="00A41098">
        <w:rPr>
          <w:rStyle w:val="StyleUnderline"/>
        </w:rPr>
        <w:t xml:space="preserve">I am trying to understand </w:t>
      </w:r>
      <w:r w:rsidRPr="00A41098">
        <w:rPr>
          <w:rStyle w:val="Emphasis"/>
        </w:rPr>
        <w:t>crip time</w:t>
      </w:r>
      <w:r w:rsidRPr="00A41098">
        <w:rPr>
          <w:rStyle w:val="StyleUnderline"/>
        </w:rPr>
        <w:t xml:space="preserve">—like </w:t>
      </w:r>
      <w:r w:rsidRPr="00A41098">
        <w:rPr>
          <w:rStyle w:val="Emphasis"/>
        </w:rPr>
        <w:t>crip kin</w:t>
      </w:r>
      <w:r w:rsidRPr="00A41098">
        <w:rPr>
          <w:rStyle w:val="StyleUnderline"/>
        </w:rPr>
        <w:t xml:space="preserve">, like </w:t>
      </w:r>
      <w:r w:rsidRPr="00A41098">
        <w:rPr>
          <w:rStyle w:val="Emphasis"/>
        </w:rPr>
        <w:t>crip affiliation</w:t>
      </w:r>
      <w:r w:rsidRPr="00A41098">
        <w:rPr>
          <w:rStyle w:val="StyleUnderline"/>
        </w:rPr>
        <w:t>, like all the other terms moving through my brain</w:t>
      </w:r>
      <w:r w:rsidRPr="00B101F9">
        <w:rPr>
          <w:sz w:val="16"/>
        </w:rPr>
        <w:t>—</w:t>
      </w:r>
      <w:r w:rsidRPr="00A41098">
        <w:rPr>
          <w:rStyle w:val="Emphasis"/>
        </w:rPr>
        <w:t>as potential tools for thinking otherwise, as tools for mobilizing against ableism, white supremacy, patriarchy</w:t>
      </w:r>
      <w:r w:rsidRPr="00B101F9">
        <w:rPr>
          <w:sz w:val="16"/>
        </w:rPr>
        <w:t xml:space="preserve">.15 But such moves will require us to insist on </w:t>
      </w:r>
      <w:r w:rsidRPr="00A41098">
        <w:rPr>
          <w:rStyle w:val="StyleUnderline"/>
        </w:rPr>
        <w:t xml:space="preserve">crip time’s multiple temporalities, </w:t>
      </w:r>
      <w:r w:rsidRPr="00A41098">
        <w:rPr>
          <w:rStyle w:val="Emphasis"/>
        </w:rPr>
        <w:t>slowness</w:t>
      </w:r>
      <w:r w:rsidRPr="00A41098">
        <w:rPr>
          <w:rStyle w:val="StyleUnderline"/>
        </w:rPr>
        <w:t xml:space="preserve"> already being rapidly </w:t>
      </w:r>
      <w:r w:rsidRPr="00A41098">
        <w:rPr>
          <w:rStyle w:val="Emphasis"/>
        </w:rPr>
        <w:t>devoured</w:t>
      </w:r>
      <w:r w:rsidRPr="00A41098">
        <w:rPr>
          <w:rStyle w:val="StyleUnderline"/>
        </w:rPr>
        <w:t xml:space="preserve"> by </w:t>
      </w:r>
      <w:r w:rsidRPr="00A41098">
        <w:rPr>
          <w:rStyle w:val="Emphasis"/>
        </w:rPr>
        <w:t>capitalism, whiteness, and the neoliberal university’s attention to “self-care.”</w:t>
      </w:r>
      <w:r w:rsidRPr="00B101F9">
        <w:rPr>
          <w:sz w:val="16"/>
        </w:rPr>
        <w:t xml:space="preserve"> 24. I want to think more about </w:t>
      </w:r>
      <w:r w:rsidRPr="004972E0">
        <w:rPr>
          <w:sz w:val="16"/>
        </w:rPr>
        <w:t xml:space="preserve">tempo, about speed, about moving quickly.16 I see you in my mind’s eye, whipping through city streets in your wheelchair, speeding past so that you’re gone before people’s ableist, racist comments land in your ear. But I’m thinking, too, of slowness. Of how easily crip time has been reduced to, narrowed to, more time—more time as a way of mobilizing disabled people into productivity rather than transforming systems; more time as a way of increasing productivity rather than refusing such values altogether; offering extra time on tests rather than doing away with timed tests; allowing us to work on our own time as long as the same amount of work gets done.17 </w:t>
      </w:r>
      <w:r w:rsidRPr="004972E0">
        <w:rPr>
          <w:rStyle w:val="Emphasis"/>
          <w:sz w:val="28"/>
          <w:szCs w:val="28"/>
        </w:rPr>
        <w:t>Maybe we should think less of what crip time is and more of what crip time does, thinking beyond specific speeds, toward as yet unimagined imaginaries.</w:t>
      </w:r>
      <w:r w:rsidRPr="004972E0">
        <w:rPr>
          <w:sz w:val="16"/>
          <w:szCs w:val="28"/>
        </w:rPr>
        <w:t xml:space="preserve"> </w:t>
      </w:r>
      <w:r w:rsidRPr="004972E0">
        <w:rPr>
          <w:rStyle w:val="StyleUnderline"/>
        </w:rPr>
        <w:t xml:space="preserve">What are the </w:t>
      </w:r>
      <w:r w:rsidRPr="004972E0">
        <w:rPr>
          <w:rStyle w:val="Emphasis"/>
        </w:rPr>
        <w:t>temporalities</w:t>
      </w:r>
      <w:r w:rsidRPr="004972E0">
        <w:rPr>
          <w:rStyle w:val="StyleUnderline"/>
        </w:rPr>
        <w:t xml:space="preserve"> that </w:t>
      </w:r>
      <w:r w:rsidRPr="004972E0">
        <w:rPr>
          <w:rStyle w:val="Emphasis"/>
        </w:rPr>
        <w:t>unfold beyond, away from, askance of productivity, capacity, self-sufficiency, independence, achievement?</w:t>
      </w:r>
      <w:r w:rsidRPr="004972E0">
        <w:rPr>
          <w:rStyle w:val="StyleUnderline"/>
        </w:rPr>
        <w:t xml:space="preserve">18 26. </w:t>
      </w:r>
      <w:r w:rsidRPr="004972E0">
        <w:rPr>
          <w:rStyle w:val="Emphasis"/>
        </w:rPr>
        <w:t>More time.</w:t>
      </w:r>
      <w:r w:rsidRPr="004972E0">
        <w:rPr>
          <w:rStyle w:val="StyleUnderline"/>
        </w:rPr>
        <w:t xml:space="preserve"> More time does nothing for those students sitting in </w:t>
      </w:r>
      <w:r w:rsidRPr="004972E0">
        <w:rPr>
          <w:rStyle w:val="Emphasis"/>
        </w:rPr>
        <w:t>underresourced and oversurveilled schools</w:t>
      </w:r>
      <w:r w:rsidRPr="004972E0">
        <w:rPr>
          <w:rStyle w:val="StyleUnderline"/>
        </w:rPr>
        <w:t xml:space="preserve">, nothing for those </w:t>
      </w:r>
      <w:r w:rsidRPr="004972E0">
        <w:rPr>
          <w:rStyle w:val="Emphasis"/>
        </w:rPr>
        <w:t>warehoused in institutions</w:t>
      </w:r>
      <w:r w:rsidRPr="004972E0">
        <w:rPr>
          <w:rStyle w:val="StyleUnderline"/>
        </w:rPr>
        <w:t xml:space="preserve">. </w:t>
      </w:r>
      <w:r w:rsidRPr="004972E0">
        <w:rPr>
          <w:rStyle w:val="Emphasis"/>
          <w:sz w:val="24"/>
          <w:szCs w:val="24"/>
        </w:rPr>
        <w:t>Who wants more time in toxic environments? Slow time.</w:t>
      </w:r>
      <w:r w:rsidRPr="004972E0">
        <w:rPr>
          <w:rStyle w:val="StyleUnderline"/>
          <w:sz w:val="24"/>
        </w:rPr>
        <w:t xml:space="preserve"> </w:t>
      </w:r>
      <w:r w:rsidRPr="004972E0">
        <w:rPr>
          <w:rStyle w:val="StyleUnderline"/>
        </w:rPr>
        <w:t xml:space="preserve">School days </w:t>
      </w:r>
      <w:r w:rsidRPr="004972E0">
        <w:rPr>
          <w:rStyle w:val="Emphasis"/>
        </w:rPr>
        <w:t>slowed</w:t>
      </w:r>
      <w:r w:rsidRPr="004972E0">
        <w:rPr>
          <w:rStyle w:val="StyleUnderline"/>
        </w:rPr>
        <w:t xml:space="preserve"> by </w:t>
      </w:r>
      <w:r w:rsidRPr="004972E0">
        <w:rPr>
          <w:rStyle w:val="Emphasis"/>
        </w:rPr>
        <w:t>surveillance</w:t>
      </w:r>
      <w:r w:rsidRPr="004972E0">
        <w:rPr>
          <w:rStyle w:val="StyleUnderline"/>
        </w:rPr>
        <w:t xml:space="preserve">, </w:t>
      </w:r>
      <w:r w:rsidRPr="004972E0">
        <w:rPr>
          <w:rStyle w:val="Emphasis"/>
        </w:rPr>
        <w:t>punishment</w:t>
      </w:r>
      <w:r w:rsidRPr="004972E0">
        <w:rPr>
          <w:rStyle w:val="StyleUnderline"/>
        </w:rPr>
        <w:t xml:space="preserve">, </w:t>
      </w:r>
      <w:r w:rsidRPr="004972E0">
        <w:rPr>
          <w:rStyle w:val="Emphasis"/>
        </w:rPr>
        <w:t>administrative</w:t>
      </w:r>
      <w:r w:rsidRPr="004972E0">
        <w:rPr>
          <w:rStyle w:val="StyleUnderline"/>
        </w:rPr>
        <w:t xml:space="preserve"> </w:t>
      </w:r>
      <w:r w:rsidRPr="004972E0">
        <w:rPr>
          <w:rStyle w:val="Emphasis"/>
        </w:rPr>
        <w:t>violence</w:t>
      </w:r>
      <w:r w:rsidRPr="004972E0">
        <w:rPr>
          <w:rStyle w:val="StyleUnderline"/>
        </w:rPr>
        <w:t xml:space="preserve">; school days slowed in all kinds of ways, none of them about supporting students or their families.19 27. More time, slowing time, as punishment. Think, here, of </w:t>
      </w:r>
      <w:r w:rsidRPr="004972E0">
        <w:rPr>
          <w:rStyle w:val="Emphasis"/>
        </w:rPr>
        <w:t>the time of waiting</w:t>
      </w:r>
      <w:r w:rsidRPr="004972E0">
        <w:rPr>
          <w:rStyle w:val="StyleUnderline"/>
        </w:rPr>
        <w:t xml:space="preserve">: for </w:t>
      </w:r>
      <w:r w:rsidRPr="004972E0">
        <w:rPr>
          <w:rStyle w:val="Emphasis"/>
        </w:rPr>
        <w:t>treatment</w:t>
      </w:r>
      <w:r w:rsidRPr="004972E0">
        <w:rPr>
          <w:rStyle w:val="StyleUnderline"/>
        </w:rPr>
        <w:t xml:space="preserve">, for </w:t>
      </w:r>
      <w:r w:rsidRPr="004972E0">
        <w:rPr>
          <w:rStyle w:val="Emphasis"/>
        </w:rPr>
        <w:t>diagnosis</w:t>
      </w:r>
      <w:r w:rsidRPr="004972E0">
        <w:rPr>
          <w:rStyle w:val="StyleUnderline"/>
        </w:rPr>
        <w:t xml:space="preserve">, for </w:t>
      </w:r>
      <w:r w:rsidRPr="004972E0">
        <w:rPr>
          <w:rStyle w:val="Emphasis"/>
        </w:rPr>
        <w:t>recognition</w:t>
      </w:r>
      <w:r w:rsidRPr="004972E0">
        <w:rPr>
          <w:rStyle w:val="StyleUnderline"/>
        </w:rPr>
        <w:t xml:space="preserve">; for the </w:t>
      </w:r>
      <w:r w:rsidRPr="004972E0">
        <w:rPr>
          <w:rStyle w:val="Emphasis"/>
        </w:rPr>
        <w:t>ambulance to arrive</w:t>
      </w:r>
      <w:r w:rsidRPr="004972E0">
        <w:rPr>
          <w:rStyle w:val="StyleUnderline"/>
        </w:rPr>
        <w:t xml:space="preserve">, for the </w:t>
      </w:r>
      <w:r w:rsidRPr="004972E0">
        <w:rPr>
          <w:rStyle w:val="Emphasis"/>
        </w:rPr>
        <w:t>doctor to see you</w:t>
      </w:r>
      <w:r w:rsidRPr="004972E0">
        <w:rPr>
          <w:rStyle w:val="StyleUnderline"/>
        </w:rPr>
        <w:t xml:space="preserve">; for </w:t>
      </w:r>
      <w:r w:rsidRPr="004972E0">
        <w:rPr>
          <w:rStyle w:val="Emphasis"/>
        </w:rPr>
        <w:t>asylum</w:t>
      </w:r>
      <w:r w:rsidRPr="004972E0">
        <w:rPr>
          <w:rStyle w:val="StyleUnderline"/>
        </w:rPr>
        <w:t xml:space="preserve">, for </w:t>
      </w:r>
      <w:r w:rsidRPr="004972E0">
        <w:rPr>
          <w:rStyle w:val="Emphasis"/>
        </w:rPr>
        <w:t>documentation</w:t>
      </w:r>
      <w:r w:rsidRPr="004972E0">
        <w:rPr>
          <w:rStyle w:val="StyleUnderline"/>
        </w:rPr>
        <w:t xml:space="preserve">, for </w:t>
      </w:r>
      <w:r w:rsidRPr="004972E0">
        <w:rPr>
          <w:rStyle w:val="Emphasis"/>
        </w:rPr>
        <w:t>release</w:t>
      </w:r>
      <w:r w:rsidRPr="004972E0">
        <w:rPr>
          <w:rStyle w:val="StyleUnderline"/>
        </w:rPr>
        <w:t>.</w:t>
      </w:r>
      <w:r w:rsidRPr="00FB5FE8">
        <w:rPr>
          <w:rStyle w:val="StyleUnderline"/>
        </w:rPr>
        <w:t xml:space="preserve"> </w:t>
      </w:r>
      <w:r w:rsidRPr="00B101F9">
        <w:rPr>
          <w:rStyle w:val="Emphasis"/>
        </w:rPr>
        <w:t>Only some folks</w:t>
      </w:r>
      <w:r w:rsidRPr="00B101F9">
        <w:rPr>
          <w:rStyle w:val="StyleUnderline"/>
        </w:rPr>
        <w:t>—white folks, well-resourced folks, folks living outside of institutions—</w:t>
      </w:r>
      <w:r w:rsidRPr="00B101F9">
        <w:rPr>
          <w:rStyle w:val="Emphasis"/>
        </w:rPr>
        <w:t>wait with a real expectation that the treatment they want is coming and</w:t>
      </w:r>
      <w:r w:rsidRPr="00F20FE3">
        <w:rPr>
          <w:rStyle w:val="Emphasis"/>
        </w:rPr>
        <w:t xml:space="preserve"> coming soon.</w:t>
      </w:r>
      <w:r w:rsidRPr="00FB5FE8">
        <w:rPr>
          <w:rStyle w:val="StyleUnderline"/>
        </w:rPr>
        <w:t xml:space="preserve">20 28. </w:t>
      </w:r>
      <w:r w:rsidRPr="00B101F9">
        <w:rPr>
          <w:rStyle w:val="StyleUnderline"/>
          <w:highlight w:val="green"/>
        </w:rPr>
        <w:t>For many</w:t>
      </w:r>
      <w:r w:rsidRPr="00FB5FE8">
        <w:rPr>
          <w:rStyle w:val="StyleUnderline"/>
        </w:rPr>
        <w:t xml:space="preserve"> the </w:t>
      </w:r>
      <w:r w:rsidRPr="00B101F9">
        <w:rPr>
          <w:rStyle w:val="Emphasis"/>
          <w:sz w:val="24"/>
          <w:szCs w:val="24"/>
          <w:highlight w:val="green"/>
        </w:rPr>
        <w:t>waiting</w:t>
      </w:r>
      <w:r w:rsidRPr="00B101F9">
        <w:rPr>
          <w:rStyle w:val="StyleUnderline"/>
          <w:sz w:val="24"/>
          <w:highlight w:val="green"/>
        </w:rPr>
        <w:t xml:space="preserve"> is </w:t>
      </w:r>
      <w:r w:rsidRPr="00B101F9">
        <w:rPr>
          <w:rStyle w:val="Emphasis"/>
          <w:sz w:val="24"/>
          <w:szCs w:val="24"/>
          <w:highlight w:val="green"/>
        </w:rPr>
        <w:t>not for treatment but for (additional) injury, for</w:t>
      </w:r>
      <w:r w:rsidRPr="00F20FE3">
        <w:rPr>
          <w:rStyle w:val="Emphasis"/>
          <w:sz w:val="24"/>
          <w:szCs w:val="24"/>
        </w:rPr>
        <w:t xml:space="preserve"> (more) trauma, </w:t>
      </w:r>
      <w:r w:rsidRPr="00B101F9">
        <w:rPr>
          <w:rStyle w:val="Emphasis"/>
          <w:sz w:val="24"/>
          <w:szCs w:val="24"/>
          <w:highlight w:val="green"/>
        </w:rPr>
        <w:t>for (quicker or slower) death</w:t>
      </w:r>
      <w:r w:rsidRPr="00F20FE3">
        <w:rPr>
          <w:rStyle w:val="Emphasis"/>
          <w:sz w:val="24"/>
          <w:szCs w:val="24"/>
        </w:rPr>
        <w:t>—</w:t>
      </w:r>
      <w:r w:rsidRPr="00B101F9">
        <w:rPr>
          <w:rStyle w:val="Emphasis"/>
          <w:sz w:val="24"/>
          <w:szCs w:val="24"/>
        </w:rPr>
        <w:t>waiting</w:t>
      </w:r>
      <w:r w:rsidRPr="00F20FE3">
        <w:rPr>
          <w:rStyle w:val="Emphasis"/>
          <w:sz w:val="24"/>
          <w:szCs w:val="24"/>
        </w:rPr>
        <w:t xml:space="preserve"> </w:t>
      </w:r>
      <w:r w:rsidRPr="00B101F9">
        <w:rPr>
          <w:rStyle w:val="Emphasis"/>
          <w:sz w:val="24"/>
          <w:szCs w:val="24"/>
          <w:highlight w:val="green"/>
        </w:rPr>
        <w:t>for the disability that is coming, unfolding, already under way.</w:t>
      </w:r>
      <w:r w:rsidRPr="00F20FE3">
        <w:rPr>
          <w:rStyle w:val="StyleUnderline"/>
          <w:sz w:val="28"/>
          <w:szCs w:val="28"/>
        </w:rPr>
        <w:t xml:space="preserve"> </w:t>
      </w:r>
      <w:r w:rsidRPr="00FB5FE8">
        <w:rPr>
          <w:rStyle w:val="StyleUnderline"/>
        </w:rPr>
        <w:t xml:space="preserve">Isn’t this, too, a kind of crip </w:t>
      </w:r>
      <w:r w:rsidRPr="00B101F9">
        <w:rPr>
          <w:rStyle w:val="StyleUnderline"/>
        </w:rPr>
        <w:t xml:space="preserve">time? </w:t>
      </w:r>
      <w:r w:rsidRPr="00B101F9">
        <w:rPr>
          <w:rStyle w:val="Emphasis"/>
          <w:sz w:val="24"/>
          <w:szCs w:val="24"/>
        </w:rPr>
        <w:t>The time of waiting to become crippled, the time of slowly wearing down as one waits for even more violence to come?</w:t>
      </w:r>
      <w:r w:rsidRPr="00B101F9">
        <w:rPr>
          <w:rStyle w:val="StyleUnderline"/>
          <w:sz w:val="24"/>
        </w:rPr>
        <w:t xml:space="preserve"> </w:t>
      </w:r>
      <w:r w:rsidRPr="00B101F9">
        <w:rPr>
          <w:rStyle w:val="Emphasis"/>
        </w:rPr>
        <w:t>“Temporarily able-bodied” not as defiant refusal of the myth of ability</w:t>
      </w:r>
      <w:r w:rsidRPr="00F20FE3">
        <w:rPr>
          <w:rStyle w:val="Emphasis"/>
        </w:rPr>
        <w:t xml:space="preserve"> but as threat, as looming reminder, as the weight of everyday life</w:t>
      </w:r>
      <w:r w:rsidRPr="00B101F9">
        <w:rPr>
          <w:rStyle w:val="Emphasis"/>
        </w:rPr>
        <w:t>.</w:t>
      </w:r>
      <w:r w:rsidRPr="00B101F9">
        <w:rPr>
          <w:rStyle w:val="StyleUnderline"/>
        </w:rPr>
        <w:t xml:space="preserve"> </w:t>
      </w:r>
      <w:r w:rsidRPr="00B101F9">
        <w:rPr>
          <w:rStyle w:val="Emphasis"/>
          <w:sz w:val="24"/>
          <w:szCs w:val="24"/>
        </w:rPr>
        <w:t xml:space="preserve">For whom is “living with” seen as more tragic than “dying of”? For whom do we make “living with” punishment?22 How long does it take to disavow? </w:t>
      </w:r>
      <w:r w:rsidRPr="00B101F9">
        <w:rPr>
          <w:sz w:val="16"/>
        </w:rPr>
        <w:t xml:space="preserve">30. </w:t>
      </w:r>
      <w:r w:rsidRPr="00B101F9">
        <w:rPr>
          <w:rStyle w:val="StyleUnderline"/>
        </w:rPr>
        <w:t xml:space="preserve">Count, account for, all the ways </w:t>
      </w:r>
      <w:r w:rsidRPr="00E24658">
        <w:rPr>
          <w:rStyle w:val="Emphasis"/>
        </w:rPr>
        <w:t>disability</w:t>
      </w:r>
      <w:r w:rsidRPr="00E24658">
        <w:rPr>
          <w:rStyle w:val="StyleUnderline"/>
        </w:rPr>
        <w:t xml:space="preserve"> is </w:t>
      </w:r>
      <w:r w:rsidRPr="00E24658">
        <w:rPr>
          <w:rStyle w:val="Emphasis"/>
        </w:rPr>
        <w:t>mobilized to justify the death and disablement of others</w:t>
      </w:r>
      <w:r w:rsidRPr="00E24658">
        <w:rPr>
          <w:rStyle w:val="StyleUnderline"/>
        </w:rPr>
        <w:t xml:space="preserve">: victims of distant crimes joining parole board hearings to insist that </w:t>
      </w:r>
      <w:r w:rsidRPr="00E24658">
        <w:rPr>
          <w:rStyle w:val="Emphasis"/>
        </w:rPr>
        <w:t>release never comes</w:t>
      </w:r>
      <w:r w:rsidRPr="00E24658">
        <w:rPr>
          <w:rStyle w:val="StyleUnderline"/>
        </w:rPr>
        <w:t xml:space="preserve">, politicians referencing </w:t>
      </w:r>
      <w:r w:rsidRPr="00E24658">
        <w:rPr>
          <w:rStyle w:val="Emphasis"/>
        </w:rPr>
        <w:t>wartime</w:t>
      </w:r>
      <w:r w:rsidRPr="00F20FE3">
        <w:rPr>
          <w:rStyle w:val="Emphasis"/>
        </w:rPr>
        <w:t xml:space="preserve"> </w:t>
      </w:r>
      <w:r w:rsidRPr="00B101F9">
        <w:rPr>
          <w:rStyle w:val="Emphasis"/>
        </w:rPr>
        <w:t>casualties</w:t>
      </w:r>
      <w:r w:rsidRPr="00B101F9">
        <w:rPr>
          <w:rStyle w:val="StyleUnderline"/>
        </w:rPr>
        <w:t xml:space="preserve"> as rationale for </w:t>
      </w:r>
      <w:r w:rsidRPr="00B101F9">
        <w:rPr>
          <w:rStyle w:val="Emphasis"/>
        </w:rPr>
        <w:t>continued attack on civilians</w:t>
      </w:r>
      <w:r w:rsidRPr="00B101F9">
        <w:rPr>
          <w:rStyle w:val="StyleUnderline"/>
        </w:rPr>
        <w:t xml:space="preserve"> no longer </w:t>
      </w:r>
      <w:r w:rsidRPr="00B101F9">
        <w:rPr>
          <w:rStyle w:val="Emphasis"/>
        </w:rPr>
        <w:t>innocent</w:t>
      </w:r>
      <w:r w:rsidRPr="00B101F9">
        <w:rPr>
          <w:rStyle w:val="StyleUnderline"/>
        </w:rPr>
        <w:t xml:space="preserve"> but mere </w:t>
      </w:r>
      <w:r w:rsidRPr="00B101F9">
        <w:rPr>
          <w:rStyle w:val="Emphasis"/>
        </w:rPr>
        <w:t>collateral damage</w:t>
      </w:r>
      <w:r w:rsidRPr="00B101F9">
        <w:rPr>
          <w:sz w:val="16"/>
        </w:rPr>
        <w:t xml:space="preserve">. These calls for justice on behalf of the disabled have nothing to do with disability justice. There is no anti-ableist politics at work here. Quite the contrary: </w:t>
      </w:r>
      <w:r w:rsidRPr="00B101F9">
        <w:rPr>
          <w:rStyle w:val="Emphasis"/>
          <w:sz w:val="24"/>
          <w:szCs w:val="24"/>
        </w:rPr>
        <w:t>mobilize ableist fears of living like “this” for “the rest of your life” to justify doing harm to others.</w:t>
      </w:r>
      <w:r w:rsidRPr="00B101F9">
        <w:rPr>
          <w:sz w:val="16"/>
          <w:szCs w:val="24"/>
        </w:rPr>
        <w:t xml:space="preserve"> </w:t>
      </w:r>
      <w:r w:rsidRPr="00B101F9">
        <w:rPr>
          <w:rStyle w:val="Emphasis"/>
        </w:rPr>
        <w:t>Then turn around, away, from</w:t>
      </w:r>
      <w:r w:rsidRPr="0009140C">
        <w:rPr>
          <w:rStyle w:val="Emphasis"/>
        </w:rPr>
        <w:t xml:space="preserve"> the disability left in your wake. There is no after here</w:t>
      </w:r>
      <w:r w:rsidRPr="00B101F9">
        <w:rPr>
          <w:sz w:val="16"/>
        </w:rPr>
        <w:t xml:space="preserve">. 31. I am writing these lines, thinking these thoughts, feeling these pulls in a country in which innocence is posed against punishment. If injury befalls the innocent, then someone must be punished; if someone is being punished, they must not be innocent. </w:t>
      </w:r>
      <w:r w:rsidRPr="00B101F9">
        <w:rPr>
          <w:rStyle w:val="StyleUnderline"/>
        </w:rPr>
        <w:t xml:space="preserve">What does it mean, then, to insist on the innocence of the disabled? To require </w:t>
      </w:r>
      <w:r w:rsidRPr="00B101F9">
        <w:rPr>
          <w:rStyle w:val="Emphasis"/>
        </w:rPr>
        <w:t>blamelessness as a condition of care?</w:t>
      </w:r>
      <w:r w:rsidRPr="00B101F9">
        <w:rPr>
          <w:sz w:val="16"/>
        </w:rPr>
        <w:t xml:space="preserve"> I am wondering, in other words, that if claims to innocence are what come after crip, then how closely does punishment follow? And for whom?23 32. Is it possible to treat the coexistence of crips as in cripples with Crips as in gang members with something other than distancing and disavowal? How does my thinking about crip community shift if I stop thinking of these histories as fully separate (disability activists reclaimed the word over here, while gang members used the term over there, two discrete groups working simultaneously in isolation) and instead recognize those histories as mutually informative? Might both terms gesture to the result of debilitation? To the identities, communities, cohorts, relations made possible (made impossible) during, after, and through debilitation?24 Or, how has insisting on separations between these terms been about preserving innocence for some by pushing violence on others, seeing Crips only as cripplers, never as crippled? Or, more, seeing crips only as crippled, never as cripplers?25 33. </w:t>
      </w:r>
      <w:r w:rsidRPr="00091B0F">
        <w:rPr>
          <w:sz w:val="16"/>
        </w:rPr>
        <w:t>How long does it take to disavow? 34. I was initially pulled into thinking about crip afters because I was trying to think my way out of aftermath, to think beyond the post in post-traumatic stress disorder.</w:t>
      </w:r>
      <w:r w:rsidRPr="00091B0F">
        <w:rPr>
          <w:rStyle w:val="Emphasis"/>
        </w:rPr>
        <w:t xml:space="preserve"> Which traumas are erased in assuming that everyone has lived pretrauma life, that distress comes to find you only after?</w:t>
      </w:r>
      <w:r w:rsidRPr="00091B0F">
        <w:rPr>
          <w:sz w:val="16"/>
        </w:rPr>
        <w:t xml:space="preserve"> </w:t>
      </w:r>
      <w:r w:rsidRPr="00091B0F">
        <w:rPr>
          <w:rStyle w:val="StyleUnderline"/>
        </w:rPr>
        <w:t>Or in the assumption that one can move</w:t>
      </w:r>
      <w:r w:rsidRPr="0009140C">
        <w:rPr>
          <w:rStyle w:val="StyleUnderline"/>
        </w:rPr>
        <w:t xml:space="preserve"> up and away from trauma, leaving it </w:t>
      </w:r>
      <w:r w:rsidRPr="0009140C">
        <w:rPr>
          <w:rStyle w:val="Emphasis"/>
        </w:rPr>
        <w:t>behind in time and space</w:t>
      </w:r>
      <w:r w:rsidRPr="0009140C">
        <w:rPr>
          <w:rStyle w:val="StyleUnderline"/>
        </w:rPr>
        <w:t xml:space="preserve">, safely nestled in the post? Where is the </w:t>
      </w:r>
      <w:r w:rsidRPr="0009140C">
        <w:rPr>
          <w:rStyle w:val="Emphasis"/>
        </w:rPr>
        <w:t>present in post-traumatic stress disorder</w:t>
      </w:r>
      <w:r w:rsidRPr="0009140C">
        <w:rPr>
          <w:rStyle w:val="StyleUnderline"/>
        </w:rPr>
        <w:t>?</w:t>
      </w:r>
      <w:r w:rsidRPr="00B101F9">
        <w:rPr>
          <w:sz w:val="16"/>
        </w:rPr>
        <w:t xml:space="preserve"> 35. </w:t>
      </w:r>
      <w:r w:rsidRPr="0009140C">
        <w:rPr>
          <w:rStyle w:val="StyleUnderline"/>
        </w:rPr>
        <w:t xml:space="preserve">What is </w:t>
      </w:r>
      <w:r w:rsidRPr="0009140C">
        <w:rPr>
          <w:rStyle w:val="Emphasis"/>
        </w:rPr>
        <w:t>the crip time of remembering? Or the temporality of preparing to remember?</w:t>
      </w:r>
      <w:r w:rsidRPr="0009140C">
        <w:rPr>
          <w:rStyle w:val="StyleUnderline"/>
        </w:rPr>
        <w:t xml:space="preserve"> How does one take steps now to get ready for the future moment when one will delve into the past? </w:t>
      </w:r>
      <w:r w:rsidRPr="00B101F9">
        <w:rPr>
          <w:rStyle w:val="Emphasis"/>
          <w:highlight w:val="green"/>
        </w:rPr>
        <w:t>Recovery</w:t>
      </w:r>
      <w:r w:rsidRPr="0009140C">
        <w:rPr>
          <w:rStyle w:val="Emphasis"/>
        </w:rPr>
        <w:t xml:space="preserve"> time </w:t>
      </w:r>
      <w:r w:rsidRPr="00B101F9">
        <w:rPr>
          <w:rStyle w:val="Emphasis"/>
          <w:highlight w:val="green"/>
        </w:rPr>
        <w:t xml:space="preserve">is ongoing, </w:t>
      </w:r>
      <w:r w:rsidRPr="00B101F9">
        <w:rPr>
          <w:rStyle w:val="Emphasis"/>
          <w:sz w:val="24"/>
          <w:szCs w:val="24"/>
          <w:highlight w:val="green"/>
        </w:rPr>
        <w:t xml:space="preserve">the work </w:t>
      </w:r>
      <w:r w:rsidRPr="0009140C">
        <w:rPr>
          <w:rStyle w:val="Emphasis"/>
          <w:sz w:val="24"/>
          <w:szCs w:val="24"/>
          <w:highlight w:val="green"/>
        </w:rPr>
        <w:t>is never done</w:t>
      </w:r>
      <w:r w:rsidRPr="00B101F9">
        <w:rPr>
          <w:sz w:val="16"/>
          <w:szCs w:val="24"/>
          <w:highlight w:val="green"/>
        </w:rPr>
        <w:t>.</w:t>
      </w:r>
      <w:r w:rsidRPr="00B101F9">
        <w:rPr>
          <w:sz w:val="16"/>
        </w:rPr>
        <w:t xml:space="preserve">26 36. </w:t>
      </w:r>
      <w:r w:rsidRPr="004972E0">
        <w:rPr>
          <w:rStyle w:val="Emphasis"/>
          <w:highlight w:val="green"/>
        </w:rPr>
        <w:t>Aftermath</w:t>
      </w:r>
      <w:r w:rsidRPr="00B101F9">
        <w:rPr>
          <w:rStyle w:val="Emphasis"/>
        </w:rPr>
        <w:t xml:space="preserve"> as what </w:t>
      </w:r>
      <w:r w:rsidRPr="004972E0">
        <w:rPr>
          <w:rStyle w:val="Emphasis"/>
          <w:highlight w:val="green"/>
        </w:rPr>
        <w:t>happens once</w:t>
      </w:r>
      <w:r w:rsidRPr="00B101F9">
        <w:rPr>
          <w:rStyle w:val="Emphasis"/>
        </w:rPr>
        <w:t xml:space="preserve"> the </w:t>
      </w:r>
      <w:r w:rsidRPr="004972E0">
        <w:rPr>
          <w:rStyle w:val="Emphasis"/>
          <w:highlight w:val="green"/>
        </w:rPr>
        <w:t>crisis ends,</w:t>
      </w:r>
      <w:r w:rsidRPr="0009140C">
        <w:rPr>
          <w:rStyle w:val="Emphasis"/>
        </w:rPr>
        <w:t xml:space="preserve"> after the epidemic passes</w:t>
      </w:r>
      <w:r w:rsidRPr="00B101F9">
        <w:rPr>
          <w:sz w:val="16"/>
        </w:rPr>
        <w:t xml:space="preserve">. </w:t>
      </w:r>
      <w:r w:rsidRPr="004972E0">
        <w:rPr>
          <w:rStyle w:val="Emphasis"/>
          <w:highlight w:val="green"/>
        </w:rPr>
        <w:t>But</w:t>
      </w:r>
      <w:r w:rsidRPr="0009140C">
        <w:rPr>
          <w:rStyle w:val="Emphasis"/>
        </w:rPr>
        <w:t xml:space="preserve"> </w:t>
      </w:r>
      <w:r w:rsidRPr="00B101F9">
        <w:rPr>
          <w:rStyle w:val="Emphasis"/>
        </w:rPr>
        <w:t>each of these—crisis, epidemic, aftermath, temporalities all—mobilize (only) particular kinds of responses</w:t>
      </w:r>
      <w:r w:rsidRPr="00B101F9">
        <w:rPr>
          <w:sz w:val="16"/>
        </w:rPr>
        <w:t xml:space="preserve">. 37. </w:t>
      </w:r>
      <w:r w:rsidRPr="00B101F9">
        <w:rPr>
          <w:rStyle w:val="Emphasis"/>
          <w:sz w:val="28"/>
          <w:szCs w:val="28"/>
          <w:highlight w:val="green"/>
        </w:rPr>
        <w:t>What comes after trauma?</w:t>
      </w:r>
      <w:r w:rsidRPr="00B101F9">
        <w:rPr>
          <w:sz w:val="16"/>
        </w:rPr>
        <w:t xml:space="preserve"> </w:t>
      </w:r>
      <w:r w:rsidRPr="0009140C">
        <w:rPr>
          <w:rStyle w:val="StyleUnderline"/>
        </w:rPr>
        <w:t xml:space="preserve">Can crip? Or does crip as radicalized </w:t>
      </w:r>
      <w:r w:rsidRPr="00B101F9">
        <w:rPr>
          <w:rStyle w:val="StyleUnderline"/>
        </w:rPr>
        <w:t>stance, as community affiliation, feel less available, less useful, less hopeful to those disabled through violence? Closer</w:t>
      </w:r>
      <w:r w:rsidRPr="0009140C">
        <w:rPr>
          <w:rStyle w:val="StyleUnderline"/>
        </w:rPr>
        <w:t xml:space="preserve">: </w:t>
      </w:r>
      <w:r w:rsidRPr="00B101F9">
        <w:rPr>
          <w:rStyle w:val="Emphasis"/>
        </w:rPr>
        <w:t>My own disabilities are the result of violence</w:t>
      </w:r>
      <w:r w:rsidRPr="0009140C">
        <w:rPr>
          <w:rStyle w:val="StyleUnderline"/>
        </w:rPr>
        <w:t>—</w:t>
      </w:r>
      <w:r w:rsidRPr="00B101F9">
        <w:rPr>
          <w:rStyle w:val="Emphasis"/>
          <w:sz w:val="24"/>
          <w:szCs w:val="24"/>
        </w:rPr>
        <w:t>how am I to balance crip with an awareness that I became disabled alongside others who didn’t survive, or others for whom a disability identity has felt neither resistant nor empowering?</w:t>
      </w:r>
      <w:r w:rsidRPr="00B101F9">
        <w:rPr>
          <w:sz w:val="16"/>
          <w:szCs w:val="24"/>
        </w:rPr>
        <w:t xml:space="preserve"> </w:t>
      </w:r>
      <w:r w:rsidRPr="00B101F9">
        <w:rPr>
          <w:sz w:val="16"/>
        </w:rPr>
        <w:t xml:space="preserve">38. </w:t>
      </w:r>
      <w:r w:rsidRPr="004972E0">
        <w:t>Is my telling you this a claim to innocence?</w:t>
      </w:r>
      <w:r w:rsidRPr="00B101F9">
        <w:rPr>
          <w:sz w:val="16"/>
        </w:rPr>
        <w:t xml:space="preserve"> </w:t>
      </w:r>
      <w:r w:rsidRPr="00B101F9">
        <w:rPr>
          <w:rStyle w:val="Emphasis"/>
          <w:highlight w:val="green"/>
        </w:rPr>
        <w:t>I am yearning for ways to</w:t>
      </w:r>
      <w:r w:rsidRPr="0009140C">
        <w:rPr>
          <w:rStyle w:val="Emphasis"/>
        </w:rPr>
        <w:t xml:space="preserve"> theorize, name, </w:t>
      </w:r>
      <w:r w:rsidRPr="00B101F9">
        <w:rPr>
          <w:rStyle w:val="Emphasis"/>
          <w:highlight w:val="green"/>
        </w:rPr>
        <w:t>witness disability as extraordinary</w:t>
      </w:r>
      <w:r w:rsidRPr="0009140C">
        <w:rPr>
          <w:rStyle w:val="Emphasis"/>
        </w:rPr>
        <w:t xml:space="preserve">, as anomaly, </w:t>
      </w:r>
      <w:r w:rsidRPr="00B101F9">
        <w:rPr>
          <w:rStyle w:val="Emphasis"/>
          <w:highlight w:val="green"/>
        </w:rPr>
        <w:t xml:space="preserve">as catastrophe, while </w:t>
      </w:r>
      <w:r w:rsidRPr="00B101F9">
        <w:rPr>
          <w:rStyle w:val="Emphasis"/>
        </w:rPr>
        <w:t>recognizing</w:t>
      </w:r>
      <w:r w:rsidRPr="0009140C">
        <w:rPr>
          <w:rStyle w:val="Emphasis"/>
        </w:rPr>
        <w:t xml:space="preserve"> and </w:t>
      </w:r>
      <w:r w:rsidRPr="00B101F9">
        <w:rPr>
          <w:rStyle w:val="Emphasis"/>
          <w:highlight w:val="green"/>
        </w:rPr>
        <w:t>remembering disability</w:t>
      </w:r>
      <w:r w:rsidRPr="0009140C">
        <w:rPr>
          <w:rStyle w:val="Emphasis"/>
        </w:rPr>
        <w:t xml:space="preserve"> as endemic, </w:t>
      </w:r>
      <w:r w:rsidRPr="00B101F9">
        <w:rPr>
          <w:rStyle w:val="Emphasis"/>
          <w:highlight w:val="green"/>
        </w:rPr>
        <w:t>as daily</w:t>
      </w:r>
      <w:r w:rsidRPr="0009140C">
        <w:rPr>
          <w:rStyle w:val="Emphasis"/>
        </w:rPr>
        <w:t xml:space="preserve">, as </w:t>
      </w:r>
      <w:r w:rsidRPr="00B101F9">
        <w:rPr>
          <w:rStyle w:val="Emphasis"/>
          <w:highlight w:val="green"/>
        </w:rPr>
        <w:t>part</w:t>
      </w:r>
      <w:r w:rsidRPr="0009140C">
        <w:rPr>
          <w:rStyle w:val="Emphasis"/>
        </w:rPr>
        <w:t xml:space="preserve"> and parcel </w:t>
      </w:r>
      <w:r w:rsidRPr="00B101F9">
        <w:rPr>
          <w:rStyle w:val="Emphasis"/>
          <w:highlight w:val="green"/>
        </w:rPr>
        <w:t>of living under capitalist white supremacy</w:t>
      </w:r>
      <w:r w:rsidRPr="00B101F9">
        <w:rPr>
          <w:sz w:val="16"/>
          <w:highlight w:val="green"/>
        </w:rPr>
        <w:t>.</w:t>
      </w:r>
      <w:r w:rsidRPr="00B101F9">
        <w:rPr>
          <w:sz w:val="16"/>
        </w:rPr>
        <w:t xml:space="preserve"> For ways to notice </w:t>
      </w:r>
      <w:r w:rsidRPr="004972E0">
        <w:rPr>
          <w:sz w:val="16"/>
        </w:rPr>
        <w:t xml:space="preserve">that all of these, some of these, none of these are true for different communities and peoples and populations. </w:t>
      </w:r>
      <w:r w:rsidRPr="004972E0">
        <w:rPr>
          <w:rStyle w:val="Emphasis"/>
        </w:rPr>
        <w:t>I am searching for ways to name disability caused by trauma, trauma caused by disability, disability caused by disability and trauma by trauma,</w:t>
      </w:r>
      <w:r w:rsidRPr="0009140C">
        <w:rPr>
          <w:rStyle w:val="Emphasis"/>
        </w:rPr>
        <w:t xml:space="preserve"> </w:t>
      </w:r>
      <w:r w:rsidRPr="004972E0">
        <w:rPr>
          <w:rStyle w:val="Emphasis"/>
          <w:highlight w:val="green"/>
        </w:rPr>
        <w:t xml:space="preserve">without flattening </w:t>
      </w:r>
      <w:r w:rsidRPr="00B101F9">
        <w:rPr>
          <w:rStyle w:val="Emphasis"/>
          <w:highlight w:val="green"/>
        </w:rPr>
        <w:t>out different scales of</w:t>
      </w:r>
      <w:r w:rsidRPr="0009140C">
        <w:rPr>
          <w:rStyle w:val="Emphasis"/>
        </w:rPr>
        <w:t xml:space="preserve"> violence or </w:t>
      </w:r>
      <w:r w:rsidRPr="00B101F9">
        <w:rPr>
          <w:rStyle w:val="Emphasis"/>
          <w:highlight w:val="green"/>
        </w:rPr>
        <w:t>dispossession</w:t>
      </w:r>
      <w:r w:rsidRPr="0009140C">
        <w:rPr>
          <w:rStyle w:val="Emphasis"/>
        </w:rPr>
        <w:t xml:space="preserve"> or alienation</w:t>
      </w:r>
      <w:r w:rsidRPr="00B101F9">
        <w:rPr>
          <w:sz w:val="16"/>
        </w:rPr>
        <w:t xml:space="preserve">. </w:t>
      </w:r>
      <w:r w:rsidRPr="00B101F9">
        <w:rPr>
          <w:rStyle w:val="StyleUnderline"/>
        </w:rPr>
        <w:t xml:space="preserve">And </w:t>
      </w:r>
      <w:r w:rsidRPr="00B101F9">
        <w:rPr>
          <w:rStyle w:val="StyleUnderline"/>
          <w:highlight w:val="green"/>
        </w:rPr>
        <w:t>I want</w:t>
      </w:r>
      <w:r w:rsidRPr="00B101F9">
        <w:rPr>
          <w:rStyle w:val="StyleUnderline"/>
        </w:rPr>
        <w:t xml:space="preserve"> all of these </w:t>
      </w:r>
      <w:r w:rsidRPr="00B101F9">
        <w:rPr>
          <w:rStyle w:val="StyleUnderline"/>
          <w:highlight w:val="green"/>
        </w:rPr>
        <w:t>to</w:t>
      </w:r>
      <w:r w:rsidRPr="00B101F9">
        <w:rPr>
          <w:rStyle w:val="StyleUnderline"/>
        </w:rPr>
        <w:t xml:space="preserve"> </w:t>
      </w:r>
      <w:r w:rsidRPr="00B101F9">
        <w:rPr>
          <w:rStyle w:val="Emphasis"/>
          <w:highlight w:val="green"/>
        </w:rPr>
        <w:t>coexist</w:t>
      </w:r>
      <w:r w:rsidRPr="00B101F9">
        <w:rPr>
          <w:rStyle w:val="StyleUnderline"/>
        </w:rPr>
        <w:t xml:space="preserve">—not </w:t>
      </w:r>
      <w:r w:rsidRPr="00B101F9">
        <w:rPr>
          <w:rStyle w:val="Emphasis"/>
        </w:rPr>
        <w:t xml:space="preserve">smoothly, not easily, </w:t>
      </w:r>
      <w:r w:rsidRPr="00B101F9">
        <w:rPr>
          <w:rStyle w:val="Emphasis"/>
          <w:highlight w:val="green"/>
        </w:rPr>
        <w:t>not without friction</w:t>
      </w:r>
      <w:r w:rsidRPr="00B101F9">
        <w:rPr>
          <w:rStyle w:val="Emphasis"/>
        </w:rPr>
        <w:t xml:space="preserve"> or contention</w:t>
      </w:r>
      <w:r w:rsidRPr="00B101F9">
        <w:rPr>
          <w:rStyle w:val="StyleUnderline"/>
        </w:rPr>
        <w:t>—</w:t>
      </w:r>
      <w:r w:rsidRPr="00B101F9">
        <w:rPr>
          <w:rStyle w:val="StyleUnderline"/>
          <w:highlight w:val="green"/>
        </w:rPr>
        <w:t xml:space="preserve">with </w:t>
      </w:r>
      <w:r w:rsidRPr="004972E0">
        <w:rPr>
          <w:rStyle w:val="Emphasis"/>
        </w:rPr>
        <w:t>the possibility</w:t>
      </w:r>
      <w:r w:rsidRPr="00B101F9">
        <w:rPr>
          <w:rStyle w:val="Emphasis"/>
        </w:rPr>
        <w:t xml:space="preserve">, the </w:t>
      </w:r>
      <w:r w:rsidRPr="004972E0">
        <w:rPr>
          <w:rStyle w:val="Emphasis"/>
          <w:highlight w:val="green"/>
        </w:rPr>
        <w:t>hope</w:t>
      </w:r>
      <w:r w:rsidRPr="00B101F9">
        <w:rPr>
          <w:rStyle w:val="Emphasis"/>
        </w:rPr>
        <w:t xml:space="preserve">, of and </w:t>
      </w:r>
      <w:r w:rsidRPr="00B101F9">
        <w:rPr>
          <w:rStyle w:val="Emphasis"/>
          <w:highlight w:val="green"/>
        </w:rPr>
        <w:t>for crip futures</w:t>
      </w:r>
      <w:r w:rsidRPr="00B101F9">
        <w:rPr>
          <w:rStyle w:val="StyleUnderline"/>
        </w:rPr>
        <w:t xml:space="preserve">. 40. I’ve been asked to speak about crip ritual, about the theoretical and political possibilities of imagining crip practice, crip markers, crip ceremony. Not too long after I became disabled I met another young crip; she, too, had become disabled in her early twenties. </w:t>
      </w:r>
      <w:r w:rsidRPr="00B101F9">
        <w:rPr>
          <w:rStyle w:val="Emphasis"/>
        </w:rPr>
        <w:t>She marked the day each year with a party, a ritual marking her transition into a different world, a celebration of survival and shape-shifting</w:t>
      </w:r>
      <w:r w:rsidRPr="00B101F9">
        <w:rPr>
          <w:rStyle w:val="StyleUnderline"/>
        </w:rPr>
        <w:t>. I have yet to figure out a ritual that makes sense for all three of us, the me here now, the me from back then, the you who died. 41. There are more than three in this scenario</w:t>
      </w:r>
      <w:r w:rsidRPr="00B101F9">
        <w:rPr>
          <w:sz w:val="16"/>
        </w:rPr>
        <w:t xml:space="preserve">. 42. </w:t>
      </w:r>
      <w:r w:rsidRPr="00B101F9">
        <w:rPr>
          <w:rStyle w:val="Emphasis"/>
        </w:rPr>
        <w:t>What is the temporality of survivor guilt? Where does it fit in crip time? Is survivor guilt the only relation imaginable?</w:t>
      </w:r>
      <w:r w:rsidRPr="0009140C">
        <w:rPr>
          <w:rStyle w:val="StyleUnderline"/>
        </w:rPr>
        <w:t xml:space="preserve">27 What are the bounds around survivor in these questions? 43. Remember: </w:t>
      </w:r>
      <w:r w:rsidRPr="0009140C">
        <w:rPr>
          <w:rStyle w:val="Emphasis"/>
          <w:sz w:val="24"/>
          <w:szCs w:val="24"/>
          <w:highlight w:val="green"/>
        </w:rPr>
        <w:t>what came before violence is often other violence. And what</w:t>
      </w:r>
      <w:r w:rsidRPr="0009140C">
        <w:rPr>
          <w:rStyle w:val="Emphasis"/>
          <w:sz w:val="24"/>
          <w:szCs w:val="24"/>
        </w:rPr>
        <w:t xml:space="preserve"> </w:t>
      </w:r>
      <w:r w:rsidRPr="0009140C">
        <w:rPr>
          <w:rStyle w:val="Emphasis"/>
          <w:sz w:val="24"/>
          <w:szCs w:val="24"/>
          <w:highlight w:val="green"/>
        </w:rPr>
        <w:t xml:space="preserve">comes before disability is often other disabilities. </w:t>
      </w:r>
      <w:r w:rsidRPr="004972E0">
        <w:rPr>
          <w:rStyle w:val="Emphasis"/>
          <w:sz w:val="24"/>
          <w:szCs w:val="24"/>
        </w:rPr>
        <w:t>Release the assumption—one borne of ableism, white innocence, a denial of violence across generations—that the time before crip is one without disability.</w:t>
      </w:r>
    </w:p>
    <w:p w14:paraId="27F6EBB2" w14:textId="77777777" w:rsidR="00B11881" w:rsidRPr="00481757" w:rsidRDefault="00B11881" w:rsidP="00B11881">
      <w:pPr>
        <w:pStyle w:val="Heading4"/>
      </w:pPr>
      <w:r>
        <w:t>This reproduces a standard of the proper revolutionary in the public sphere, defined against the disabled subject in the private – depoliticizes and licenses forms of sacrificial violence</w:t>
      </w:r>
    </w:p>
    <w:p w14:paraId="46BCD3E5" w14:textId="77777777" w:rsidR="00B11881" w:rsidRDefault="00B11881" w:rsidP="00B11881">
      <w:r w:rsidRPr="00481757">
        <w:rPr>
          <w:rStyle w:val="Style13ptBold"/>
        </w:rPr>
        <w:t>Hedva 2020</w:t>
      </w:r>
      <w:r w:rsidRPr="00481757">
        <w:t xml:space="preserve"> (Johanna Hedva – Non-binary Korean-American writer, artist, musician, and astrologer. “Sick Woman Theory” (2020) </w:t>
      </w:r>
      <w:hyperlink r:id="rId11" w:history="1">
        <w:r w:rsidRPr="00481757">
          <w:rPr>
            <w:rStyle w:val="Hyperlink"/>
          </w:rPr>
          <w:t>http://johannahedva.com/SickWomanTheory_Hedva_2020.pdf</w:t>
        </w:r>
      </w:hyperlink>
      <w:r>
        <w:t>) ebb</w:t>
      </w:r>
    </w:p>
    <w:p w14:paraId="5519D5ED" w14:textId="77777777" w:rsidR="00B11881" w:rsidRDefault="00B11881" w:rsidP="00B11881"/>
    <w:p w14:paraId="5B30C7DA" w14:textId="77777777" w:rsidR="00B11881" w:rsidRPr="00481757" w:rsidRDefault="00B11881" w:rsidP="00B11881">
      <w:r w:rsidRPr="00481757">
        <w:t xml:space="preserve">*modified for ableist language </w:t>
      </w:r>
    </w:p>
    <w:p w14:paraId="796FDF77" w14:textId="77777777" w:rsidR="00B11881" w:rsidRDefault="00B11881" w:rsidP="00B11881">
      <w:pPr>
        <w:rPr>
          <w:sz w:val="16"/>
        </w:rPr>
      </w:pPr>
      <w:r w:rsidRPr="00481757">
        <w:rPr>
          <w:sz w:val="16"/>
        </w:rPr>
        <w:t xml:space="preserve">I started to think about </w:t>
      </w:r>
      <w:r w:rsidRPr="00481757">
        <w:rPr>
          <w:rStyle w:val="Emphasis"/>
          <w:sz w:val="24"/>
          <w:szCs w:val="24"/>
          <w:highlight w:val="green"/>
        </w:rPr>
        <w:t>what modes of protest are afforded to sick people</w:t>
      </w:r>
      <w:r w:rsidRPr="00481757">
        <w:rPr>
          <w:sz w:val="16"/>
          <w:szCs w:val="24"/>
        </w:rPr>
        <w:t xml:space="preserve"> </w:t>
      </w:r>
      <w:r w:rsidRPr="00481757">
        <w:rPr>
          <w:sz w:val="16"/>
        </w:rPr>
        <w:t xml:space="preserve">– it seemed to me that </w:t>
      </w:r>
      <w:r w:rsidRPr="00481757">
        <w:rPr>
          <w:rStyle w:val="StyleUnderline"/>
          <w:highlight w:val="green"/>
        </w:rPr>
        <w:t>many</w:t>
      </w:r>
      <w:r w:rsidRPr="00481757">
        <w:rPr>
          <w:rStyle w:val="StyleUnderline"/>
        </w:rPr>
        <w:t xml:space="preserve"> for whom Black Lives Matter is especially in service, </w:t>
      </w:r>
      <w:r w:rsidRPr="00481757">
        <w:rPr>
          <w:rStyle w:val="Emphasis"/>
          <w:highlight w:val="green"/>
        </w:rPr>
        <w:t xml:space="preserve">might not be </w:t>
      </w:r>
      <w:r w:rsidRPr="00481757">
        <w:rPr>
          <w:rStyle w:val="StyleUnderline"/>
          <w:highlight w:val="green"/>
        </w:rPr>
        <w:t xml:space="preserve">able to be present for </w:t>
      </w:r>
      <w:r w:rsidRPr="00481757">
        <w:rPr>
          <w:rStyle w:val="StyleUnderline"/>
        </w:rPr>
        <w:t xml:space="preserve">the </w:t>
      </w:r>
      <w:r w:rsidRPr="00481757">
        <w:rPr>
          <w:rStyle w:val="StyleUnderline"/>
          <w:highlight w:val="green"/>
        </w:rPr>
        <w:t>marches</w:t>
      </w:r>
      <w:r w:rsidRPr="00481757">
        <w:rPr>
          <w:sz w:val="16"/>
          <w:highlight w:val="green"/>
        </w:rPr>
        <w:t xml:space="preserve"> </w:t>
      </w:r>
      <w:r w:rsidRPr="00481757">
        <w:rPr>
          <w:rStyle w:val="StyleUnderline"/>
          <w:highlight w:val="green"/>
        </w:rPr>
        <w:t xml:space="preserve">because they were </w:t>
      </w:r>
      <w:r w:rsidRPr="00481757">
        <w:rPr>
          <w:rStyle w:val="Emphasis"/>
          <w:highlight w:val="green"/>
        </w:rPr>
        <w:t>imprisoned by a job</w:t>
      </w:r>
      <w:r w:rsidRPr="00481757">
        <w:rPr>
          <w:rStyle w:val="StyleUnderline"/>
        </w:rPr>
        <w:t xml:space="preserve">, the threat of being fired from their job if they marched, </w:t>
      </w:r>
      <w:r w:rsidRPr="00481757">
        <w:rPr>
          <w:rStyle w:val="StyleUnderline"/>
          <w:highlight w:val="green"/>
        </w:rPr>
        <w:t>or</w:t>
      </w:r>
      <w:r w:rsidRPr="00481757">
        <w:rPr>
          <w:rStyle w:val="StyleUnderline"/>
        </w:rPr>
        <w:t xml:space="preserve"> literal incarceration</w:t>
      </w:r>
      <w:r w:rsidRPr="00481757">
        <w:rPr>
          <w:sz w:val="16"/>
        </w:rPr>
        <w:t xml:space="preserve">, </w:t>
      </w:r>
      <w:r w:rsidRPr="00481757">
        <w:rPr>
          <w:rStyle w:val="StyleUnderline"/>
        </w:rPr>
        <w:t xml:space="preserve">and of course </w:t>
      </w:r>
      <w:r w:rsidRPr="00481757">
        <w:rPr>
          <w:rStyle w:val="StyleUnderline"/>
          <w:highlight w:val="green"/>
        </w:rPr>
        <w:t xml:space="preserve">the </w:t>
      </w:r>
      <w:r w:rsidRPr="00481757">
        <w:rPr>
          <w:rStyle w:val="Emphasis"/>
          <w:highlight w:val="green"/>
        </w:rPr>
        <w:t>threat of</w:t>
      </w:r>
      <w:r w:rsidRPr="00481757">
        <w:rPr>
          <w:rStyle w:val="Emphasis"/>
        </w:rPr>
        <w:t xml:space="preserve"> violence</w:t>
      </w:r>
      <w:r w:rsidRPr="00481757">
        <w:rPr>
          <w:rStyle w:val="StyleUnderline"/>
        </w:rPr>
        <w:t xml:space="preserve"> and </w:t>
      </w:r>
      <w:r w:rsidRPr="00481757">
        <w:rPr>
          <w:rStyle w:val="Emphasis"/>
          <w:highlight w:val="green"/>
        </w:rPr>
        <w:t>police brutality</w:t>
      </w:r>
      <w:r w:rsidRPr="00481757">
        <w:rPr>
          <w:rStyle w:val="StyleUnderline"/>
        </w:rPr>
        <w:t xml:space="preserve"> – </w:t>
      </w:r>
      <w:r w:rsidRPr="00481757">
        <w:rPr>
          <w:rStyle w:val="StyleUnderline"/>
          <w:highlight w:val="green"/>
        </w:rPr>
        <w:t xml:space="preserve">but also </w:t>
      </w:r>
      <w:r w:rsidRPr="00481757">
        <w:rPr>
          <w:rStyle w:val="Emphasis"/>
          <w:highlight w:val="green"/>
        </w:rPr>
        <w:t>because of illness or disability</w:t>
      </w:r>
      <w:r w:rsidRPr="00481757">
        <w:rPr>
          <w:rStyle w:val="StyleUnderline"/>
          <w:highlight w:val="green"/>
        </w:rPr>
        <w:t xml:space="preserve">, or </w:t>
      </w:r>
      <w:r w:rsidRPr="00481757">
        <w:rPr>
          <w:rStyle w:val="Emphasis"/>
          <w:highlight w:val="green"/>
        </w:rPr>
        <w:t>because they were caring for someone</w:t>
      </w:r>
      <w:r w:rsidRPr="00481757">
        <w:rPr>
          <w:rStyle w:val="Emphasis"/>
        </w:rPr>
        <w:t xml:space="preserve"> with an illness or disability</w:t>
      </w:r>
      <w:r w:rsidRPr="00481757">
        <w:rPr>
          <w:sz w:val="16"/>
        </w:rPr>
        <w:t xml:space="preserve">. I thought of all the other invisible bodies, with their fists up, tucked away and out of sight. If we take Hannah Arendt’s definition of the political – which is still one of the most dominant in mainstream discourse – as being any action that is performed in public, we must contend with the implications of what that excludes. </w:t>
      </w:r>
      <w:r w:rsidRPr="00481757">
        <w:rPr>
          <w:rStyle w:val="Emphasis"/>
          <w:sz w:val="24"/>
          <w:szCs w:val="24"/>
          <w:highlight w:val="green"/>
        </w:rPr>
        <w:t>If being present in public is what is required to be political, then whole swathes of the population can be deemed a-political – simply because they are not physically able to get their bodies into the street</w:t>
      </w:r>
      <w:r w:rsidRPr="00481757">
        <w:rPr>
          <w:sz w:val="16"/>
        </w:rPr>
        <w:t xml:space="preserve">. In my graduate program, Arendt was a kind of god, and so I was trained to think that her definition of the political was radically liberating. Of course, I can see that it was, in its own way, in its time (the late 1950s): in one fell swoop she got rid of the need for infrastructures of law, the democratic process of voting, the reliance on individuals who’ve accumulated the power to affect policy – she got rid of the need for policy at all. All of these had been required for an action to be considered political and visible as such. No, Arendt said, just get your body into the street, and bam: political. There are two failures here, though. </w:t>
      </w:r>
      <w:r w:rsidRPr="00481757">
        <w:rPr>
          <w:rStyle w:val="StyleUnderline"/>
          <w:highlight w:val="green"/>
        </w:rPr>
        <w:t>The</w:t>
      </w:r>
      <w:r w:rsidRPr="00481757">
        <w:rPr>
          <w:sz w:val="16"/>
        </w:rPr>
        <w:t xml:space="preserve"> first is her </w:t>
      </w:r>
      <w:r w:rsidRPr="00481757">
        <w:rPr>
          <w:rStyle w:val="StyleUnderline"/>
          <w:highlight w:val="green"/>
        </w:rPr>
        <w:t>reliance on a “</w:t>
      </w:r>
      <w:r w:rsidRPr="00481757">
        <w:rPr>
          <w:rStyle w:val="Emphasis"/>
          <w:highlight w:val="green"/>
        </w:rPr>
        <w:t>public</w:t>
      </w:r>
      <w:r w:rsidRPr="00481757">
        <w:rPr>
          <w:rStyle w:val="StyleUnderline"/>
          <w:highlight w:val="green"/>
        </w:rPr>
        <w:t>”</w:t>
      </w:r>
      <w:r w:rsidRPr="00481757">
        <w:rPr>
          <w:sz w:val="16"/>
        </w:rPr>
        <w:t xml:space="preserve"> – which </w:t>
      </w:r>
      <w:r w:rsidRPr="00481757">
        <w:rPr>
          <w:rStyle w:val="Emphasis"/>
          <w:highlight w:val="green"/>
        </w:rPr>
        <w:t>requires a private</w:t>
      </w:r>
      <w:r w:rsidRPr="00481757">
        <w:rPr>
          <w:sz w:val="16"/>
          <w:highlight w:val="green"/>
        </w:rPr>
        <w:t xml:space="preserve">, </w:t>
      </w:r>
      <w:r w:rsidRPr="00481757">
        <w:rPr>
          <w:rStyle w:val="StyleUnderline"/>
          <w:highlight w:val="green"/>
        </w:rPr>
        <w:t xml:space="preserve">a binary between </w:t>
      </w:r>
      <w:r w:rsidRPr="00481757">
        <w:rPr>
          <w:rStyle w:val="Emphasis"/>
          <w:highlight w:val="green"/>
        </w:rPr>
        <w:t>visible and invisible space</w:t>
      </w:r>
      <w:r w:rsidRPr="00481757">
        <w:rPr>
          <w:sz w:val="16"/>
        </w:rPr>
        <w:t xml:space="preserve">. This meant that </w:t>
      </w:r>
      <w:r w:rsidRPr="00481757">
        <w:rPr>
          <w:rStyle w:val="Emphasis"/>
          <w:sz w:val="24"/>
          <w:szCs w:val="24"/>
          <w:highlight w:val="green"/>
        </w:rPr>
        <w:t>whatever takes place in private is not political</w:t>
      </w:r>
      <w:r w:rsidRPr="00481757">
        <w:rPr>
          <w:sz w:val="16"/>
        </w:rPr>
        <w:t xml:space="preserve">. </w:t>
      </w:r>
      <w:r w:rsidRPr="00481757">
        <w:rPr>
          <w:rStyle w:val="StyleUnderline"/>
        </w:rPr>
        <w:t>So, you can beat your wife in private and it doesn’t matter, for instance. You can send private emails containing racial slurs, but since they weren’t “meant for the public,” you are somehow not racist</w:t>
      </w:r>
      <w:r w:rsidRPr="00481757">
        <w:rPr>
          <w:sz w:val="16"/>
        </w:rPr>
        <w:t xml:space="preserve">. </w:t>
      </w:r>
      <w:r w:rsidRPr="00481757">
        <w:rPr>
          <w:rStyle w:val="StyleUnderline"/>
          <w:highlight w:val="green"/>
        </w:rPr>
        <w:t>Arendt</w:t>
      </w:r>
      <w:r w:rsidRPr="00481757">
        <w:rPr>
          <w:rStyle w:val="StyleUnderline"/>
        </w:rPr>
        <w:t xml:space="preserve"> was worried that if everything can be considered political, then nothing will be, which is why she </w:t>
      </w:r>
      <w:r w:rsidRPr="00481757">
        <w:rPr>
          <w:rStyle w:val="Emphasis"/>
          <w:highlight w:val="green"/>
        </w:rPr>
        <w:t>divided</w:t>
      </w:r>
      <w:r w:rsidRPr="00481757">
        <w:rPr>
          <w:rStyle w:val="StyleUnderline"/>
        </w:rPr>
        <w:t xml:space="preserve"> the </w:t>
      </w:r>
      <w:r w:rsidRPr="00481757">
        <w:rPr>
          <w:rStyle w:val="StyleUnderline"/>
          <w:highlight w:val="green"/>
        </w:rPr>
        <w:t>space into</w:t>
      </w:r>
      <w:r w:rsidRPr="00481757">
        <w:rPr>
          <w:rStyle w:val="StyleUnderline"/>
        </w:rPr>
        <w:t xml:space="preserve"> one that is </w:t>
      </w:r>
      <w:r w:rsidRPr="00481757">
        <w:rPr>
          <w:rStyle w:val="Emphasis"/>
          <w:highlight w:val="green"/>
        </w:rPr>
        <w:t>political</w:t>
      </w:r>
      <w:r w:rsidRPr="00481757">
        <w:rPr>
          <w:rStyle w:val="StyleUnderline"/>
          <w:highlight w:val="green"/>
        </w:rPr>
        <w:t xml:space="preserve"> and</w:t>
      </w:r>
      <w:r w:rsidRPr="00481757">
        <w:rPr>
          <w:rStyle w:val="StyleUnderline"/>
        </w:rPr>
        <w:t xml:space="preserve"> one that is </w:t>
      </w:r>
      <w:r w:rsidRPr="00481757">
        <w:rPr>
          <w:rStyle w:val="Emphasis"/>
          <w:highlight w:val="green"/>
        </w:rPr>
        <w:t>not</w:t>
      </w:r>
      <w:r w:rsidRPr="00481757">
        <w:rPr>
          <w:rStyle w:val="StyleUnderline"/>
        </w:rPr>
        <w:t>.</w:t>
      </w:r>
      <w:r w:rsidRPr="00481757">
        <w:rPr>
          <w:sz w:val="16"/>
        </w:rPr>
        <w:t xml:space="preserve"> </w:t>
      </w:r>
      <w:r w:rsidRPr="00481757">
        <w:rPr>
          <w:rStyle w:val="StyleUnderline"/>
        </w:rPr>
        <w:t xml:space="preserve">But for the sake of </w:t>
      </w:r>
      <w:r w:rsidRPr="00481757">
        <w:rPr>
          <w:rStyle w:val="StyleUnderline"/>
          <w:highlight w:val="green"/>
        </w:rPr>
        <w:t>this</w:t>
      </w:r>
      <w:r w:rsidRPr="00481757">
        <w:rPr>
          <w:rStyle w:val="StyleUnderline"/>
        </w:rPr>
        <w:t xml:space="preserve"> [concern]</w:t>
      </w:r>
      <w:r w:rsidRPr="00481757">
        <w:rPr>
          <w:sz w:val="16"/>
        </w:rPr>
        <w:t xml:space="preserve"> </w:t>
      </w:r>
      <w:r w:rsidRPr="00481757">
        <w:rPr>
          <w:strike/>
          <w:sz w:val="16"/>
        </w:rPr>
        <w:t>anxiety</w:t>
      </w:r>
      <w:r w:rsidRPr="00481757">
        <w:rPr>
          <w:sz w:val="16"/>
        </w:rPr>
        <w:t xml:space="preserve">, </w:t>
      </w:r>
      <w:r w:rsidRPr="00481757">
        <w:rPr>
          <w:rStyle w:val="StyleUnderline"/>
        </w:rPr>
        <w:t xml:space="preserve">she </w:t>
      </w:r>
      <w:r w:rsidRPr="00481757">
        <w:rPr>
          <w:rStyle w:val="StyleUnderline"/>
          <w:highlight w:val="green"/>
        </w:rPr>
        <w:t xml:space="preserve">chose to </w:t>
      </w:r>
      <w:r w:rsidRPr="00481757">
        <w:rPr>
          <w:rStyle w:val="Emphasis"/>
          <w:highlight w:val="green"/>
        </w:rPr>
        <w:t>sacrifice</w:t>
      </w:r>
      <w:r w:rsidRPr="00481757">
        <w:rPr>
          <w:rStyle w:val="Emphasis"/>
        </w:rPr>
        <w:t xml:space="preserve"> whole </w:t>
      </w:r>
      <w:r w:rsidRPr="00481757">
        <w:rPr>
          <w:rStyle w:val="Emphasis"/>
          <w:highlight w:val="green"/>
        </w:rPr>
        <w:t>groups of people</w:t>
      </w:r>
      <w:r w:rsidRPr="00481757">
        <w:rPr>
          <w:rStyle w:val="StyleUnderline"/>
        </w:rPr>
        <w:t xml:space="preserve">, to continue </w:t>
      </w:r>
      <w:r w:rsidRPr="00481757">
        <w:rPr>
          <w:rStyle w:val="StyleUnderline"/>
          <w:highlight w:val="green"/>
        </w:rPr>
        <w:t xml:space="preserve">to </w:t>
      </w:r>
      <w:r w:rsidRPr="00481757">
        <w:rPr>
          <w:rStyle w:val="Emphasis"/>
          <w:highlight w:val="green"/>
        </w:rPr>
        <w:t>banish them to</w:t>
      </w:r>
      <w:r w:rsidRPr="00481757">
        <w:rPr>
          <w:rStyle w:val="Emphasis"/>
        </w:rPr>
        <w:t xml:space="preserve"> invisibility and </w:t>
      </w:r>
      <w:r w:rsidRPr="00481757">
        <w:rPr>
          <w:rStyle w:val="Emphasis"/>
          <w:highlight w:val="green"/>
        </w:rPr>
        <w:t>political irrelevance</w:t>
      </w:r>
      <w:r w:rsidRPr="00481757">
        <w:rPr>
          <w:sz w:val="16"/>
        </w:rPr>
        <w:t xml:space="preserve">. She chose to keep them out of the public sphere. I’m not the first to take Arendt to task for this. The failure of Arendt’s political was immediately exposed in the civil rights activism and feminism of the 1960s and 70s. “The personal is political” can also be read as saying “the private is political.” Because of course, everything you do in private is political: who you have sex with, how long your showers are, if you have access to clean water for a shower at all, and so on. There is another problem too. As Judith Butler put it in her 2015 lecture, “Vulnerability and Resistance,” </w:t>
      </w:r>
      <w:r w:rsidRPr="00481757">
        <w:rPr>
          <w:rStyle w:val="StyleUnderline"/>
          <w:highlight w:val="green"/>
        </w:rPr>
        <w:t xml:space="preserve">Arendt failed to account for </w:t>
      </w:r>
      <w:r w:rsidRPr="00481757">
        <w:rPr>
          <w:rStyle w:val="Emphasis"/>
          <w:highlight w:val="green"/>
        </w:rPr>
        <w:t>who is allowed in to the public space</w:t>
      </w:r>
      <w:r w:rsidRPr="00481757">
        <w:rPr>
          <w:rStyle w:val="StyleUnderline"/>
          <w:highlight w:val="green"/>
        </w:rPr>
        <w:t xml:space="preserve">, of </w:t>
      </w:r>
      <w:r w:rsidRPr="00481757">
        <w:rPr>
          <w:rStyle w:val="Emphasis"/>
        </w:rPr>
        <w:t>who’s in charge of the public</w:t>
      </w:r>
      <w:r w:rsidRPr="00481757">
        <w:rPr>
          <w:sz w:val="16"/>
        </w:rPr>
        <w:t xml:space="preserve">. Or, more specifically, </w:t>
      </w:r>
      <w:r w:rsidRPr="00481757">
        <w:rPr>
          <w:rStyle w:val="Emphasis"/>
          <w:sz w:val="24"/>
          <w:szCs w:val="24"/>
          <w:highlight w:val="green"/>
        </w:rPr>
        <w:t>who’s in charge of who gets in</w:t>
      </w:r>
      <w:r w:rsidRPr="00481757">
        <w:rPr>
          <w:sz w:val="16"/>
        </w:rPr>
        <w:t xml:space="preserve">. Butler says that </w:t>
      </w:r>
      <w:r w:rsidRPr="00481757">
        <w:rPr>
          <w:rStyle w:val="Emphasis"/>
          <w:highlight w:val="green"/>
        </w:rPr>
        <w:t>there is always one thing true about a</w:t>
      </w:r>
      <w:r w:rsidRPr="00481757">
        <w:rPr>
          <w:rStyle w:val="Emphasis"/>
        </w:rPr>
        <w:t xml:space="preserve"> public </w:t>
      </w:r>
      <w:r w:rsidRPr="00481757">
        <w:rPr>
          <w:rStyle w:val="Emphasis"/>
          <w:highlight w:val="green"/>
        </w:rPr>
        <w:t>demonstration: the police are</w:t>
      </w:r>
      <w:r w:rsidRPr="00481757">
        <w:rPr>
          <w:rStyle w:val="Emphasis"/>
        </w:rPr>
        <w:t xml:space="preserve"> already </w:t>
      </w:r>
      <w:r w:rsidRPr="00481757">
        <w:rPr>
          <w:rStyle w:val="Emphasis"/>
          <w:highlight w:val="green"/>
        </w:rPr>
        <w:t>there</w:t>
      </w:r>
      <w:r w:rsidRPr="00481757">
        <w:rPr>
          <w:rStyle w:val="Emphasis"/>
        </w:rPr>
        <w:t>, or they are coming</w:t>
      </w:r>
      <w:r w:rsidRPr="00481757">
        <w:rPr>
          <w:sz w:val="16"/>
        </w:rPr>
        <w:t xml:space="preserve">. This resonates with frightening force when considering the context of Black Lives Matter. </w:t>
      </w:r>
      <w:r w:rsidRPr="00481757">
        <w:rPr>
          <w:rStyle w:val="StyleUnderline"/>
          <w:highlight w:val="green"/>
        </w:rPr>
        <w:t xml:space="preserve">The </w:t>
      </w:r>
      <w:r w:rsidRPr="00481757">
        <w:rPr>
          <w:rStyle w:val="Emphasis"/>
          <w:highlight w:val="green"/>
        </w:rPr>
        <w:t>inevitability of violence at a demonstration</w:t>
      </w:r>
      <w:r w:rsidRPr="00481757">
        <w:rPr>
          <w:sz w:val="16"/>
        </w:rPr>
        <w:t xml:space="preserve"> – </w:t>
      </w:r>
      <w:r w:rsidRPr="00481757">
        <w:rPr>
          <w:rStyle w:val="StyleUnderline"/>
        </w:rPr>
        <w:t xml:space="preserve">especially a demonstration that emerged to insist upon the importance of bodies who’ve been violently un-cared for – </w:t>
      </w:r>
      <w:r w:rsidRPr="00481757">
        <w:rPr>
          <w:rStyle w:val="StyleUnderline"/>
          <w:highlight w:val="green"/>
        </w:rPr>
        <w:t>ensures that</w:t>
      </w:r>
      <w:r w:rsidRPr="00481757">
        <w:rPr>
          <w:rStyle w:val="StyleUnderline"/>
        </w:rPr>
        <w:t xml:space="preserve"> a certain amount of </w:t>
      </w:r>
      <w:r w:rsidRPr="00481757">
        <w:rPr>
          <w:rStyle w:val="StyleUnderline"/>
          <w:highlight w:val="green"/>
        </w:rPr>
        <w:t xml:space="preserve">people </w:t>
      </w:r>
      <w:r w:rsidRPr="00481757">
        <w:rPr>
          <w:rStyle w:val="Emphasis"/>
        </w:rPr>
        <w:t xml:space="preserve">won’t, because they </w:t>
      </w:r>
      <w:r w:rsidRPr="00481757">
        <w:rPr>
          <w:rStyle w:val="Emphasis"/>
          <w:highlight w:val="green"/>
        </w:rPr>
        <w:t>can’t, show up.</w:t>
      </w:r>
      <w:r w:rsidRPr="00481757">
        <w:rPr>
          <w:sz w:val="16"/>
          <w:highlight w:val="green"/>
        </w:rPr>
        <w:t xml:space="preserve"> </w:t>
      </w:r>
      <w:r w:rsidRPr="00481757">
        <w:rPr>
          <w:rStyle w:val="StyleUnderline"/>
          <w:highlight w:val="green"/>
        </w:rPr>
        <w:t>Couple this with</w:t>
      </w:r>
      <w:r w:rsidRPr="00481757">
        <w:rPr>
          <w:rStyle w:val="StyleUnderline"/>
        </w:rPr>
        <w:t xml:space="preserve"> physical and mental illnesses and </w:t>
      </w:r>
      <w:r w:rsidRPr="00481757">
        <w:rPr>
          <w:rStyle w:val="StyleUnderline"/>
          <w:highlight w:val="green"/>
        </w:rPr>
        <w:t>disabilities that keep people</w:t>
      </w:r>
      <w:r w:rsidRPr="00481757">
        <w:rPr>
          <w:rStyle w:val="StyleUnderline"/>
        </w:rPr>
        <w:t xml:space="preserve"> in bed and </w:t>
      </w:r>
      <w:r w:rsidRPr="00481757">
        <w:rPr>
          <w:rStyle w:val="StyleUnderline"/>
          <w:highlight w:val="green"/>
        </w:rPr>
        <w:t>at home</w:t>
      </w:r>
      <w:r w:rsidRPr="00481757">
        <w:rPr>
          <w:rStyle w:val="StyleUnderline"/>
        </w:rPr>
        <w:t xml:space="preserve">, and we must contend with the fact that </w:t>
      </w:r>
      <w:r w:rsidRPr="00481757">
        <w:rPr>
          <w:rStyle w:val="Emphasis"/>
          <w:sz w:val="28"/>
          <w:szCs w:val="28"/>
          <w:highlight w:val="green"/>
        </w:rPr>
        <w:t>many whom these protests are for, are not able to participate in them</w:t>
      </w:r>
      <w:r w:rsidRPr="00481757">
        <w:rPr>
          <w:sz w:val="16"/>
          <w:szCs w:val="28"/>
        </w:rPr>
        <w:t xml:space="preserve"> </w:t>
      </w:r>
      <w:r w:rsidRPr="00481757">
        <w:rPr>
          <w:sz w:val="16"/>
        </w:rPr>
        <w:t>– which means they are not able to be visible as political activists. There was a Tumblr post that came across my dash during these weeks of protest, that said something to the effect of: “shout out to all the disabled people, sick people, people with PTSD, anxiety, etc., who can’t protest in the streets with us tonight. Your voices are heard and valued, and with us.” Heart. Reblog.</w:t>
      </w:r>
    </w:p>
    <w:p w14:paraId="53DCE04D" w14:textId="77777777" w:rsidR="00B11881" w:rsidRDefault="00B11881" w:rsidP="00B11881">
      <w:pPr>
        <w:rPr>
          <w:sz w:val="16"/>
        </w:rPr>
      </w:pPr>
    </w:p>
    <w:p w14:paraId="5B95BE6A" w14:textId="77777777" w:rsidR="00B11881" w:rsidRDefault="00B11881" w:rsidP="00B11881">
      <w:pPr>
        <w:pStyle w:val="Heading4"/>
        <w:rPr>
          <w:rFonts w:eastAsia="Times New Roman"/>
          <w:sz w:val="24"/>
          <w:szCs w:val="24"/>
        </w:rPr>
      </w:pPr>
      <w:r w:rsidRPr="3FBB1AB8">
        <w:rPr>
          <w:rFonts w:eastAsia="Times New Roman"/>
          <w:sz w:val="24"/>
          <w:szCs w:val="24"/>
        </w:rPr>
        <w:t xml:space="preserve">Disavowal of labor and needs as something to be torn from the way in which we think of them is ignorant of the value behind why we labor and how ability of distribution to be an analytic of care work. They put us into a double bind where we are given false choice of labor and recognition or a ostracization of who we are. We must deconstruct the knowledge of disability both invisible and visible being a binary of site and assignment but the ground state of life. </w:t>
      </w:r>
    </w:p>
    <w:p w14:paraId="1AB6DD8C" w14:textId="77777777" w:rsidR="00B11881" w:rsidRPr="00661817" w:rsidRDefault="00B11881" w:rsidP="00B11881"/>
    <w:p w14:paraId="745E130E" w14:textId="77777777" w:rsidR="00B11881" w:rsidRDefault="00B11881" w:rsidP="00B11881">
      <w:pPr>
        <w:shd w:val="clear" w:color="auto" w:fill="FFFFFF"/>
        <w:spacing w:after="0" w:line="240" w:lineRule="auto"/>
        <w:textAlignment w:val="top"/>
        <w:rPr>
          <w:rFonts w:asciiTheme="minorHAnsi" w:eastAsia="Times New Roman" w:hAnsiTheme="minorHAnsi" w:cstheme="minorHAnsi"/>
          <w:color w:val="4A4A4A"/>
          <w:sz w:val="18"/>
          <w:szCs w:val="18"/>
        </w:rPr>
      </w:pPr>
    </w:p>
    <w:p w14:paraId="580E0010" w14:textId="77777777" w:rsidR="00B11881" w:rsidRPr="00684E0E" w:rsidRDefault="00B11881" w:rsidP="00B11881">
      <w:pPr>
        <w:shd w:val="clear" w:color="auto" w:fill="FFFFFF"/>
        <w:spacing w:after="0" w:line="240" w:lineRule="auto"/>
        <w:textAlignment w:val="top"/>
        <w:rPr>
          <w:rFonts w:asciiTheme="minorHAnsi" w:eastAsia="Times New Roman" w:hAnsiTheme="minorHAnsi" w:cstheme="minorHAnsi"/>
          <w:sz w:val="20"/>
          <w:szCs w:val="20"/>
        </w:rPr>
      </w:pPr>
      <w:r w:rsidRPr="00672F8C">
        <w:rPr>
          <w:rFonts w:asciiTheme="minorHAnsi" w:eastAsia="Times New Roman" w:hAnsiTheme="minorHAnsi" w:cstheme="minorHAnsi"/>
          <w:b/>
          <w:bCs/>
          <w:sz w:val="24"/>
          <w:szCs w:val="24"/>
        </w:rPr>
        <w:t>Zavitsanos</w:t>
      </w:r>
      <w:r>
        <w:rPr>
          <w:rFonts w:asciiTheme="minorHAnsi" w:eastAsia="Times New Roman" w:hAnsiTheme="minorHAnsi" w:cstheme="minorHAnsi"/>
          <w:sz w:val="20"/>
          <w:szCs w:val="20"/>
        </w:rPr>
        <w:t xml:space="preserve"> 1 – 9 – </w:t>
      </w:r>
      <w:r w:rsidRPr="00672F8C">
        <w:rPr>
          <w:rFonts w:asciiTheme="minorHAnsi" w:eastAsia="Times New Roman" w:hAnsiTheme="minorHAnsi" w:cstheme="minorHAnsi"/>
          <w:b/>
          <w:bCs/>
          <w:sz w:val="24"/>
          <w:szCs w:val="24"/>
        </w:rPr>
        <w:t>19</w:t>
      </w:r>
      <w:r w:rsidRPr="00672F8C">
        <w:rPr>
          <w:rFonts w:asciiTheme="minorHAnsi" w:eastAsia="Times New Roman" w:hAnsiTheme="minorHAnsi" w:cstheme="minorHAnsi"/>
          <w:sz w:val="24"/>
          <w:szCs w:val="24"/>
        </w:rPr>
        <w:t xml:space="preserve"> </w:t>
      </w:r>
      <w:r w:rsidRPr="00672F8C">
        <w:rPr>
          <w:rFonts w:asciiTheme="minorHAnsi" w:eastAsia="Times New Roman" w:hAnsiTheme="minorHAnsi" w:cstheme="minorHAnsi"/>
        </w:rPr>
        <w:t xml:space="preserve">( </w:t>
      </w:r>
      <w:r w:rsidRPr="00684E0E">
        <w:rPr>
          <w:rFonts w:asciiTheme="minorHAnsi" w:eastAsia="Times New Roman" w:hAnsiTheme="minorHAnsi" w:cstheme="minorHAnsi"/>
          <w:sz w:val="18"/>
          <w:szCs w:val="18"/>
        </w:rPr>
        <w:t xml:space="preserve">Constantina Zavitsanos working mother specializing in art that centers around the binary with disability and the labor care dichotomy that is predicated within capitalism and peoples perceivability with through visibility)”Giving it Away” Art Papers </w:t>
      </w:r>
      <w:hyperlink r:id="rId12" w:history="1">
        <w:r w:rsidRPr="00684E0E">
          <w:rPr>
            <w:rStyle w:val="Hyperlink"/>
            <w:rFonts w:asciiTheme="minorHAnsi" w:eastAsia="Times New Roman" w:hAnsiTheme="minorHAnsi" w:cstheme="minorHAnsi"/>
            <w:sz w:val="18"/>
            <w:szCs w:val="18"/>
          </w:rPr>
          <w:t>https://www.artpapers.org/giving-it-away(KAG)</w:t>
        </w:r>
      </w:hyperlink>
      <w:r w:rsidRPr="00684E0E">
        <w:rPr>
          <w:rFonts w:asciiTheme="minorHAnsi" w:eastAsia="Times New Roman" w:hAnsiTheme="minorHAnsi" w:cstheme="minorHAnsi"/>
          <w:sz w:val="18"/>
          <w:szCs w:val="18"/>
        </w:rPr>
        <w:t xml:space="preserve"> </w:t>
      </w:r>
    </w:p>
    <w:p w14:paraId="2C2548F2" w14:textId="77777777" w:rsidR="00B11881" w:rsidRPr="007D1087" w:rsidRDefault="00B11881" w:rsidP="00B11881">
      <w:pPr>
        <w:shd w:val="clear" w:color="auto" w:fill="FFFFFF"/>
        <w:spacing w:after="0" w:line="240" w:lineRule="auto"/>
        <w:textAlignment w:val="top"/>
        <w:rPr>
          <w:rFonts w:asciiTheme="minorHAnsi" w:eastAsia="Times New Roman" w:hAnsiTheme="minorHAnsi" w:cstheme="minorHAnsi"/>
          <w:sz w:val="18"/>
          <w:szCs w:val="18"/>
        </w:rPr>
      </w:pPr>
    </w:p>
    <w:p w14:paraId="2D6C2B4E" w14:textId="77777777" w:rsidR="00B11881" w:rsidRPr="007D1087" w:rsidRDefault="00B11881" w:rsidP="00B11881">
      <w:pPr>
        <w:shd w:val="clear" w:color="auto" w:fill="FFFFFF"/>
        <w:spacing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CONSTANTINA ZAVITSANOS: I think one of the things art does best is to deal with and in the impossible. And capitalism is always late to catch up to this work. </w:t>
      </w:r>
      <w:r w:rsidRPr="007D1087">
        <w:rPr>
          <w:rFonts w:asciiTheme="minorHAnsi" w:eastAsia="Times New Roman" w:hAnsiTheme="minorHAnsi" w:cstheme="minorHAnsi"/>
          <w:b/>
          <w:bCs/>
          <w:sz w:val="24"/>
          <w:szCs w:val="24"/>
          <w:highlight w:val="green"/>
          <w:u w:val="single"/>
        </w:rPr>
        <w:t>Dependency and labor are often conceived in opposition to one another</w:t>
      </w:r>
      <w:r w:rsidRPr="007D1087">
        <w:rPr>
          <w:rFonts w:asciiTheme="minorHAnsi" w:eastAsia="Times New Roman" w:hAnsiTheme="minorHAnsi" w:cstheme="minorHAnsi"/>
          <w:sz w:val="18"/>
          <w:szCs w:val="18"/>
        </w:rPr>
        <w:t xml:space="preserve">, but of course are more a slurry or shifting set. Okay, first, of course </w:t>
      </w:r>
      <w:r w:rsidRPr="007D1087">
        <w:rPr>
          <w:rFonts w:asciiTheme="minorHAnsi" w:eastAsia="Times New Roman" w:hAnsiTheme="minorHAnsi" w:cstheme="minorHAnsi"/>
          <w:b/>
          <w:bCs/>
          <w:sz w:val="24"/>
          <w:szCs w:val="24"/>
          <w:highlight w:val="green"/>
          <w:u w:val="single"/>
        </w:rPr>
        <w:t>disabled people</w:t>
      </w:r>
      <w:r w:rsidRPr="007D1087">
        <w:rPr>
          <w:rFonts w:asciiTheme="minorHAnsi" w:eastAsia="Times New Roman" w:hAnsiTheme="minorHAnsi" w:cstheme="minorHAnsi"/>
          <w:sz w:val="18"/>
          <w:szCs w:val="18"/>
        </w:rPr>
        <w:t xml:space="preserve"> can and do</w:t>
      </w:r>
      <w:r w:rsidRPr="007D1087">
        <w:rPr>
          <w:rFonts w:asciiTheme="minorHAnsi" w:eastAsia="Times New Roman" w:hAnsiTheme="minorHAnsi" w:cstheme="minorHAnsi"/>
          <w:b/>
          <w:bCs/>
          <w:sz w:val="24"/>
          <w:szCs w:val="24"/>
          <w:highlight w:val="green"/>
          <w:u w:val="single"/>
        </w:rPr>
        <w:t xml:space="preserve"> work</w:t>
      </w:r>
      <w:r w:rsidRPr="007D1087">
        <w:rPr>
          <w:rFonts w:asciiTheme="minorHAnsi" w:eastAsia="Times New Roman" w:hAnsiTheme="minorHAnsi" w:cstheme="minorHAnsi"/>
          <w:sz w:val="18"/>
          <w:szCs w:val="18"/>
        </w:rPr>
        <w:t xml:space="preserve">—both in the classically recognized sense and also because, you know, </w:t>
      </w:r>
      <w:r w:rsidRPr="007D1087">
        <w:rPr>
          <w:rFonts w:asciiTheme="minorHAnsi" w:eastAsia="Times New Roman" w:hAnsiTheme="minorHAnsi" w:cstheme="minorHAnsi"/>
          <w:b/>
          <w:bCs/>
          <w:sz w:val="24"/>
          <w:szCs w:val="24"/>
          <w:highlight w:val="green"/>
          <w:u w:val="single"/>
        </w:rPr>
        <w:t>it’s hard work to be disabled,</w:t>
      </w:r>
      <w:r w:rsidRPr="007D1087">
        <w:rPr>
          <w:rFonts w:asciiTheme="minorHAnsi" w:eastAsia="Times New Roman" w:hAnsiTheme="minorHAnsi" w:cstheme="minorHAnsi"/>
          <w:sz w:val="18"/>
          <w:szCs w:val="18"/>
        </w:rPr>
        <w:t xml:space="preserve"> even if you’ve been barred from work, or are behind bars and working, or laid up in bed not working, which is to say resisting work, working resistance, or maybe some would say exercising the right not to work. Like we could easily say need-and-care or desire-and-in/value in place of dependency-and-labor. Marta Russell and Ravi Malhotra might get at this through their writing on disability and capitalism.</w:t>
      </w:r>
      <w:r w:rsidRPr="007D1087">
        <w:rPr>
          <w:rFonts w:asciiTheme="minorHAnsi" w:eastAsia="Times New Roman" w:hAnsiTheme="minorHAnsi" w:cstheme="minorHAnsi"/>
          <w:sz w:val="12"/>
          <w:szCs w:val="12"/>
          <w:vertAlign w:val="superscript"/>
        </w:rPr>
        <w:t>2</w:t>
      </w:r>
    </w:p>
    <w:p w14:paraId="29C61C70"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 </w:t>
      </w:r>
      <w:r w:rsidRPr="007D1087">
        <w:rPr>
          <w:rFonts w:asciiTheme="minorHAnsi" w:eastAsia="Times New Roman" w:hAnsiTheme="minorHAnsi" w:cstheme="minorHAnsi"/>
          <w:b/>
          <w:bCs/>
          <w:sz w:val="24"/>
          <w:szCs w:val="24"/>
          <w:highlight w:val="green"/>
          <w:u w:val="single"/>
        </w:rPr>
        <w:t>Disability and labor aren’t separate entities,</w:t>
      </w:r>
      <w:r w:rsidRPr="007D1087">
        <w:rPr>
          <w:rFonts w:asciiTheme="minorHAnsi" w:eastAsia="Times New Roman" w:hAnsiTheme="minorHAnsi" w:cstheme="minorHAnsi"/>
          <w:sz w:val="18"/>
          <w:szCs w:val="18"/>
        </w:rPr>
        <w:t xml:space="preserve"> which makes me think, okay, why are we being told they are? </w:t>
      </w:r>
      <w:r w:rsidRPr="007D1087">
        <w:rPr>
          <w:rFonts w:asciiTheme="minorHAnsi" w:eastAsia="Times New Roman" w:hAnsiTheme="minorHAnsi" w:cstheme="minorHAnsi"/>
          <w:b/>
          <w:bCs/>
          <w:sz w:val="24"/>
          <w:szCs w:val="24"/>
          <w:highlight w:val="green"/>
          <w:u w:val="single"/>
        </w:rPr>
        <w:t>Why are we accepting these posits as positions?</w:t>
      </w:r>
      <w:r w:rsidRPr="007D1087">
        <w:rPr>
          <w:rFonts w:asciiTheme="minorHAnsi" w:eastAsia="Times New Roman" w:hAnsiTheme="minorHAnsi" w:cstheme="minorHAnsi"/>
          <w:sz w:val="18"/>
          <w:szCs w:val="18"/>
        </w:rPr>
        <w:t xml:space="preserve"> Like, what is separating this obviously already-enmeshed mess into these neat categories as antagonistic subjects? What is the seam of work?</w:t>
      </w:r>
    </w:p>
    <w:p w14:paraId="303DCB02"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w:t>
      </w:r>
    </w:p>
    <w:p w14:paraId="4DA1C8CB"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b/>
          <w:bCs/>
          <w:sz w:val="24"/>
          <w:szCs w:val="24"/>
          <w:highlight w:val="green"/>
          <w:u w:val="single"/>
        </w:rPr>
      </w:pPr>
      <w:r w:rsidRPr="007D1087">
        <w:rPr>
          <w:rFonts w:asciiTheme="minorHAnsi" w:eastAsia="Times New Roman" w:hAnsiTheme="minorHAnsi" w:cstheme="minorHAnsi"/>
          <w:sz w:val="18"/>
          <w:szCs w:val="18"/>
        </w:rPr>
        <w:t xml:space="preserve">CZ: This is a </w:t>
      </w:r>
      <w:r w:rsidRPr="007D1087">
        <w:rPr>
          <w:rFonts w:asciiTheme="minorHAnsi" w:eastAsia="Times New Roman" w:hAnsiTheme="minorHAnsi" w:cstheme="minorHAnsi"/>
          <w:b/>
          <w:bCs/>
          <w:sz w:val="24"/>
          <w:szCs w:val="24"/>
          <w:highlight w:val="green"/>
          <w:u w:val="single"/>
        </w:rPr>
        <w:t>question for Marxism as well</w:t>
      </w:r>
      <w:r w:rsidRPr="007D1087">
        <w:rPr>
          <w:rFonts w:asciiTheme="minorHAnsi" w:eastAsia="Times New Roman" w:hAnsiTheme="minorHAnsi" w:cstheme="minorHAnsi"/>
          <w:sz w:val="18"/>
          <w:szCs w:val="18"/>
        </w:rPr>
        <w:t xml:space="preserve">. </w:t>
      </w:r>
      <w:r w:rsidRPr="007D1087">
        <w:rPr>
          <w:rFonts w:asciiTheme="minorHAnsi" w:eastAsia="Times New Roman" w:hAnsiTheme="minorHAnsi" w:cstheme="minorHAnsi"/>
          <w:b/>
          <w:bCs/>
          <w:sz w:val="24"/>
          <w:szCs w:val="24"/>
          <w:highlight w:val="green"/>
          <w:u w:val="single"/>
        </w:rPr>
        <w:t>We are told how capital depends on labor, how the dependency of the boss or landlord is parasitic on labor, a powerful host</w:t>
      </w:r>
      <w:r w:rsidRPr="007D1087">
        <w:rPr>
          <w:rFonts w:asciiTheme="minorHAnsi" w:eastAsia="Times New Roman" w:hAnsiTheme="minorHAnsi" w:cstheme="minorHAnsi"/>
          <w:sz w:val="18"/>
          <w:szCs w:val="18"/>
        </w:rPr>
        <w:t xml:space="preserve">. But the obvious problem here is that </w:t>
      </w:r>
      <w:r w:rsidRPr="007D1087">
        <w:rPr>
          <w:rFonts w:asciiTheme="minorHAnsi" w:eastAsia="Times New Roman" w:hAnsiTheme="minorHAnsi" w:cstheme="minorHAnsi"/>
          <w:b/>
          <w:bCs/>
          <w:sz w:val="24"/>
          <w:szCs w:val="24"/>
          <w:highlight w:val="green"/>
          <w:u w:val="single"/>
        </w:rPr>
        <w:t>dependency is not what’s wrong with the boss</w:t>
      </w:r>
      <w:r w:rsidRPr="007D1087">
        <w:rPr>
          <w:rFonts w:asciiTheme="minorHAnsi" w:eastAsia="Times New Roman" w:hAnsiTheme="minorHAnsi" w:cstheme="minorHAnsi"/>
          <w:sz w:val="18"/>
          <w:szCs w:val="18"/>
        </w:rPr>
        <w:t xml:space="preserve">. We’re all dependent. The reason that the </w:t>
      </w:r>
      <w:r w:rsidRPr="007D1087">
        <w:rPr>
          <w:rFonts w:asciiTheme="minorHAnsi" w:eastAsia="Times New Roman" w:hAnsiTheme="minorHAnsi" w:cstheme="minorHAnsi"/>
          <w:b/>
          <w:bCs/>
          <w:sz w:val="24"/>
          <w:szCs w:val="24"/>
          <w:highlight w:val="green"/>
          <w:u w:val="single"/>
        </w:rPr>
        <w:t>boss is bad is the opposite: the disavowal of that common dependency, and the cost at which that disavowal is extracted.</w:t>
      </w:r>
    </w:p>
    <w:p w14:paraId="52A0EF02"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One problem is the </w:t>
      </w:r>
      <w:r w:rsidRPr="007D1087">
        <w:rPr>
          <w:rFonts w:asciiTheme="minorHAnsi" w:eastAsia="Times New Roman" w:hAnsiTheme="minorHAnsi" w:cstheme="minorHAnsi"/>
          <w:b/>
          <w:bCs/>
          <w:sz w:val="24"/>
          <w:szCs w:val="24"/>
          <w:highlight w:val="green"/>
          <w:u w:val="single"/>
        </w:rPr>
        <w:t>construction of need as lack, when need is better understood as wealth,</w:t>
      </w:r>
      <w:r w:rsidRPr="007D1087">
        <w:rPr>
          <w:rFonts w:asciiTheme="minorHAnsi" w:eastAsia="Times New Roman" w:hAnsiTheme="minorHAnsi" w:cstheme="minorHAnsi"/>
          <w:sz w:val="18"/>
          <w:szCs w:val="18"/>
        </w:rPr>
        <w:t xml:space="preserve"> and simultaneously the construction of </w:t>
      </w:r>
      <w:r w:rsidRPr="007D1087">
        <w:rPr>
          <w:rFonts w:asciiTheme="minorHAnsi" w:eastAsia="Times New Roman" w:hAnsiTheme="minorHAnsi" w:cstheme="minorHAnsi"/>
          <w:b/>
          <w:bCs/>
          <w:sz w:val="24"/>
          <w:szCs w:val="24"/>
          <w:highlight w:val="green"/>
          <w:u w:val="single"/>
        </w:rPr>
        <w:t>care as labor which has to find its recognition in exchange of some kind.</w:t>
      </w:r>
      <w:r w:rsidRPr="007D1087">
        <w:rPr>
          <w:rFonts w:asciiTheme="minorHAnsi" w:eastAsia="Times New Roman" w:hAnsiTheme="minorHAnsi" w:cstheme="minorHAnsi"/>
          <w:sz w:val="18"/>
          <w:szCs w:val="18"/>
        </w:rPr>
        <w:t xml:space="preserve"> I’m interested less in reciprocal give and take, than in something like </w:t>
      </w:r>
      <w:r w:rsidRPr="007D1087">
        <w:rPr>
          <w:rFonts w:asciiTheme="minorHAnsi" w:eastAsia="Times New Roman" w:hAnsiTheme="minorHAnsi" w:cstheme="minorHAnsi"/>
          <w:b/>
          <w:bCs/>
          <w:sz w:val="24"/>
          <w:szCs w:val="24"/>
          <w:highlight w:val="green"/>
          <w:u w:val="single"/>
        </w:rPr>
        <w:t>a give-and-give, or take-and-take</w:t>
      </w:r>
      <w:r w:rsidRPr="007D1087">
        <w:rPr>
          <w:rFonts w:asciiTheme="minorHAnsi" w:eastAsia="Times New Roman" w:hAnsiTheme="minorHAnsi" w:cstheme="minorHAnsi"/>
          <w:sz w:val="18"/>
          <w:szCs w:val="18"/>
        </w:rPr>
        <w:t xml:space="preserve">. What I mean is conveyed by the </w:t>
      </w:r>
      <w:r w:rsidRPr="007D1087">
        <w:rPr>
          <w:rFonts w:asciiTheme="minorHAnsi" w:eastAsia="Times New Roman" w:hAnsiTheme="minorHAnsi" w:cstheme="minorHAnsi"/>
          <w:b/>
          <w:bCs/>
          <w:sz w:val="24"/>
          <w:szCs w:val="24"/>
          <w:highlight w:val="green"/>
          <w:u w:val="single"/>
        </w:rPr>
        <w:t>sexual senses of those terms, the way that to</w:t>
      </w:r>
      <w:r w:rsidRPr="007D1087">
        <w:rPr>
          <w:rFonts w:asciiTheme="minorHAnsi" w:eastAsia="Times New Roman" w:hAnsiTheme="minorHAnsi" w:cstheme="minorHAnsi"/>
          <w:b/>
          <w:bCs/>
          <w:i/>
          <w:iCs/>
          <w:sz w:val="18"/>
          <w:szCs w:val="18"/>
        </w:rPr>
        <w:t> take it</w:t>
      </w:r>
      <w:r w:rsidRPr="007D1087">
        <w:rPr>
          <w:rFonts w:asciiTheme="minorHAnsi" w:eastAsia="Times New Roman" w:hAnsiTheme="minorHAnsi" w:cstheme="minorHAnsi"/>
          <w:b/>
          <w:bCs/>
          <w:sz w:val="24"/>
          <w:szCs w:val="24"/>
          <w:highlight w:val="green"/>
          <w:u w:val="single"/>
        </w:rPr>
        <w:t> or to </w:t>
      </w:r>
      <w:r w:rsidRPr="007D1087">
        <w:rPr>
          <w:rFonts w:asciiTheme="minorHAnsi" w:eastAsia="Times New Roman" w:hAnsiTheme="minorHAnsi" w:cstheme="minorHAnsi"/>
          <w:b/>
          <w:bCs/>
          <w:i/>
          <w:iCs/>
          <w:sz w:val="18"/>
          <w:szCs w:val="18"/>
        </w:rPr>
        <w:t>give it</w:t>
      </w:r>
      <w:r w:rsidRPr="007D1087">
        <w:rPr>
          <w:rFonts w:asciiTheme="minorHAnsi" w:eastAsia="Times New Roman" w:hAnsiTheme="minorHAnsi" w:cstheme="minorHAnsi"/>
          <w:b/>
          <w:bCs/>
          <w:sz w:val="24"/>
          <w:szCs w:val="24"/>
          <w:highlight w:val="green"/>
          <w:u w:val="single"/>
        </w:rPr>
        <w:t> share meanings</w:t>
      </w:r>
      <w:r w:rsidRPr="007D1087">
        <w:rPr>
          <w:rFonts w:asciiTheme="minorHAnsi" w:eastAsia="Times New Roman" w:hAnsiTheme="minorHAnsi" w:cstheme="minorHAnsi"/>
          <w:sz w:val="18"/>
          <w:szCs w:val="18"/>
        </w:rPr>
        <w:t xml:space="preserve">. The moment you enter a process of exchange, you’re inevitably surrounded by its excess or remainder, which always clouds or enriches it. This is especially true of “care work.” </w:t>
      </w:r>
      <w:r w:rsidRPr="007D1087">
        <w:rPr>
          <w:rFonts w:asciiTheme="minorHAnsi" w:eastAsia="Times New Roman" w:hAnsiTheme="minorHAnsi" w:cstheme="minorHAnsi"/>
          <w:b/>
          <w:bCs/>
          <w:sz w:val="24"/>
          <w:szCs w:val="24"/>
          <w:highlight w:val="green"/>
          <w:u w:val="single"/>
        </w:rPr>
        <w:t>Until we start to see life as labor we will never really see work.</w:t>
      </w:r>
      <w:r w:rsidRPr="007D1087">
        <w:rPr>
          <w:rFonts w:asciiTheme="minorHAnsi" w:eastAsia="Times New Roman" w:hAnsiTheme="minorHAnsi" w:cstheme="minorHAnsi"/>
          <w:sz w:val="18"/>
          <w:szCs w:val="18"/>
        </w:rPr>
        <w:t xml:space="preserve"> We’ll stay like Wages for Housework, insisting, “We work!”—I’d like to include them in a crip understanding of life and labor, but I don’t think they are necessarily thinking with disability per se, so I’m just trying to help them out, because dependency and need are ground states for the question of reproduction in and beyond birthing and working.</w:t>
      </w:r>
    </w:p>
    <w:p w14:paraId="02FE02B6"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b/>
          <w:bCs/>
          <w:sz w:val="24"/>
          <w:szCs w:val="24"/>
          <w:highlight w:val="green"/>
          <w:u w:val="single"/>
        </w:rPr>
        <w:t>Work is for</w:t>
      </w:r>
      <w:r w:rsidRPr="007D1087">
        <w:rPr>
          <w:rFonts w:asciiTheme="minorHAnsi" w:eastAsia="Times New Roman" w:hAnsiTheme="minorHAnsi" w:cstheme="minorHAnsi"/>
          <w:sz w:val="18"/>
          <w:szCs w:val="18"/>
        </w:rPr>
        <w:t xml:space="preserve"> one thing only, and that’s </w:t>
      </w:r>
      <w:r w:rsidRPr="007D1087">
        <w:rPr>
          <w:rFonts w:asciiTheme="minorHAnsi" w:eastAsia="Times New Roman" w:hAnsiTheme="minorHAnsi" w:cstheme="minorHAnsi"/>
          <w:b/>
          <w:bCs/>
          <w:sz w:val="24"/>
          <w:szCs w:val="24"/>
          <w:highlight w:val="green"/>
          <w:u w:val="single"/>
        </w:rPr>
        <w:t>to provide for the needs or conditions of life, to </w:t>
      </w:r>
      <w:r w:rsidRPr="007D1087">
        <w:rPr>
          <w:rFonts w:asciiTheme="minorHAnsi" w:eastAsia="Times New Roman" w:hAnsiTheme="minorHAnsi" w:cstheme="minorHAnsi"/>
          <w:b/>
          <w:bCs/>
          <w:i/>
          <w:iCs/>
          <w:sz w:val="18"/>
          <w:szCs w:val="18"/>
        </w:rPr>
        <w:t>condition</w:t>
      </w:r>
      <w:r w:rsidRPr="007D1087">
        <w:rPr>
          <w:rFonts w:asciiTheme="minorHAnsi" w:eastAsia="Times New Roman" w:hAnsiTheme="minorHAnsi" w:cstheme="minorHAnsi"/>
          <w:b/>
          <w:bCs/>
          <w:sz w:val="24"/>
          <w:szCs w:val="24"/>
          <w:highlight w:val="green"/>
          <w:u w:val="single"/>
        </w:rPr>
        <w:t> life</w:t>
      </w:r>
      <w:r w:rsidRPr="007D1087">
        <w:rPr>
          <w:rFonts w:asciiTheme="minorHAnsi" w:eastAsia="Times New Roman" w:hAnsiTheme="minorHAnsi" w:cstheme="minorHAnsi"/>
          <w:sz w:val="18"/>
          <w:szCs w:val="18"/>
        </w:rPr>
        <w:t>.</w:t>
      </w:r>
      <w:r w:rsidRPr="007D1087">
        <w:rPr>
          <w:rFonts w:asciiTheme="minorHAnsi" w:eastAsia="Times New Roman" w:hAnsiTheme="minorHAnsi" w:cstheme="minorHAnsi"/>
          <w:b/>
          <w:bCs/>
          <w:sz w:val="24"/>
          <w:szCs w:val="24"/>
          <w:highlight w:val="green"/>
          <w:u w:val="single"/>
        </w:rPr>
        <w:t xml:space="preserve"> All work is care work</w:t>
      </w:r>
      <w:r w:rsidRPr="007D1087">
        <w:rPr>
          <w:rFonts w:asciiTheme="minorHAnsi" w:eastAsia="Times New Roman" w:hAnsiTheme="minorHAnsi" w:cstheme="minorHAnsi"/>
          <w:sz w:val="18"/>
          <w:szCs w:val="18"/>
        </w:rPr>
        <w:t>. Until we see all life-and-death as invaluable, which is to say until we work with and beyond the notion of the production of value by labor, and into the reproduction or transduction of invalue in the nonopposition of life and death, we won’t really recognize labor—precisely because we will have failed to recognize the dependency we share. This is debt.</w:t>
      </w:r>
    </w:p>
    <w:p w14:paraId="65BAB191"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And yes, nee</w:t>
      </w:r>
      <w:r w:rsidRPr="007D1087">
        <w:rPr>
          <w:rFonts w:asciiTheme="minorHAnsi" w:eastAsia="Times New Roman" w:hAnsiTheme="minorHAnsi" w:cstheme="minorHAnsi"/>
          <w:b/>
          <w:bCs/>
          <w:sz w:val="24"/>
          <w:szCs w:val="24"/>
          <w:highlight w:val="green"/>
          <w:u w:val="single"/>
        </w:rPr>
        <w:t xml:space="preserve">d is a form of wealth. </w:t>
      </w:r>
      <w:r w:rsidRPr="007D1087">
        <w:rPr>
          <w:rFonts w:asciiTheme="minorHAnsi" w:eastAsia="Times New Roman" w:hAnsiTheme="minorHAnsi" w:cstheme="minorHAnsi"/>
          <w:sz w:val="18"/>
          <w:szCs w:val="18"/>
        </w:rPr>
        <w:t xml:space="preserve">We are surplus, we are common, we are extra. </w:t>
      </w:r>
      <w:r w:rsidRPr="007D1087">
        <w:rPr>
          <w:rFonts w:asciiTheme="minorHAnsi" w:eastAsia="Times New Roman" w:hAnsiTheme="minorHAnsi" w:cstheme="minorHAnsi"/>
          <w:b/>
          <w:bCs/>
          <w:sz w:val="24"/>
          <w:szCs w:val="24"/>
          <w:highlight w:val="green"/>
          <w:u w:val="single"/>
        </w:rPr>
        <w:t xml:space="preserve">We are a site of accumulation that is </w:t>
      </w:r>
      <w:r w:rsidRPr="0015632F">
        <w:rPr>
          <w:rFonts w:asciiTheme="minorHAnsi" w:eastAsia="Times New Roman" w:hAnsiTheme="minorHAnsi" w:cstheme="minorHAnsi"/>
          <w:b/>
          <w:bCs/>
          <w:sz w:val="40"/>
          <w:szCs w:val="40"/>
          <w:highlight w:val="green"/>
          <w:u w:val="single"/>
        </w:rPr>
        <w:t>marked as disposable</w:t>
      </w:r>
      <w:r w:rsidRPr="007D1087">
        <w:rPr>
          <w:rFonts w:asciiTheme="minorHAnsi" w:eastAsia="Times New Roman" w:hAnsiTheme="minorHAnsi" w:cstheme="minorHAnsi"/>
          <w:b/>
          <w:bCs/>
          <w:sz w:val="24"/>
          <w:szCs w:val="24"/>
          <w:highlight w:val="green"/>
          <w:u w:val="single"/>
        </w:rPr>
        <w:t>. But rather than figuring us as extra</w:t>
      </w:r>
      <w:r w:rsidRPr="007D1087">
        <w:rPr>
          <w:rFonts w:asciiTheme="minorHAnsi" w:eastAsia="Times New Roman" w:hAnsiTheme="minorHAnsi" w:cstheme="minorHAnsi"/>
          <w:sz w:val="18"/>
          <w:szCs w:val="18"/>
        </w:rPr>
        <w:t>,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w:t>
      </w:r>
    </w:p>
    <w:p w14:paraId="463B0362"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I like what you’re saying about “giving it away.” Is this a motto for you as someone who works on debt? What does “giving it away” mean to you in terms of disability? Because earlier in our conversation you were, like, “I don’t want to define it, I want to give it away.” </w:t>
      </w:r>
    </w:p>
    <w:p w14:paraId="60FDB32C"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CZ: I </w:t>
      </w:r>
      <w:r w:rsidRPr="007D1087">
        <w:rPr>
          <w:rFonts w:asciiTheme="minorHAnsi" w:eastAsia="Times New Roman" w:hAnsiTheme="minorHAnsi" w:cstheme="minorHAnsi"/>
          <w:b/>
          <w:bCs/>
          <w:sz w:val="24"/>
          <w:szCs w:val="24"/>
          <w:highlight w:val="green"/>
          <w:u w:val="single"/>
        </w:rPr>
        <w:t>have a broad indefinition of disabilit</w:t>
      </w:r>
      <w:r w:rsidRPr="007D1087">
        <w:rPr>
          <w:rFonts w:asciiTheme="minorHAnsi" w:eastAsia="Times New Roman" w:hAnsiTheme="minorHAnsi" w:cstheme="minorHAnsi"/>
          <w:sz w:val="18"/>
          <w:szCs w:val="18"/>
        </w:rPr>
        <w:t xml:space="preserve">y—I </w:t>
      </w:r>
      <w:r w:rsidRPr="007D1087">
        <w:rPr>
          <w:rFonts w:asciiTheme="minorHAnsi" w:eastAsia="Times New Roman" w:hAnsiTheme="minorHAnsi" w:cstheme="minorHAnsi"/>
          <w:b/>
          <w:bCs/>
          <w:sz w:val="24"/>
          <w:szCs w:val="24"/>
          <w:highlight w:val="green"/>
          <w:u w:val="single"/>
        </w:rPr>
        <w:t>haven’t defined it.</w:t>
      </w:r>
      <w:r w:rsidRPr="007D1087">
        <w:rPr>
          <w:rFonts w:asciiTheme="minorHAnsi" w:eastAsia="Times New Roman" w:hAnsiTheme="minorHAnsi" w:cstheme="minorHAnsi"/>
          <w:sz w:val="18"/>
          <w:szCs w:val="18"/>
        </w:rPr>
        <w:t xml:space="preserve"> I want to </w:t>
      </w:r>
      <w:r w:rsidRPr="007D1087">
        <w:rPr>
          <w:rFonts w:asciiTheme="minorHAnsi" w:eastAsia="Times New Roman" w:hAnsiTheme="minorHAnsi" w:cstheme="minorHAnsi"/>
          <w:b/>
          <w:bCs/>
          <w:sz w:val="24"/>
          <w:szCs w:val="24"/>
          <w:highlight w:val="green"/>
          <w:u w:val="single"/>
        </w:rPr>
        <w:t>keep it indefinite and put it at the level of life. Disability is seen as akin to death, even deemed “a fate worse than death.”</w:t>
      </w:r>
      <w:r w:rsidRPr="007D1087">
        <w:rPr>
          <w:rFonts w:asciiTheme="minorHAnsi" w:eastAsia="Times New Roman" w:hAnsiTheme="minorHAnsi" w:cstheme="minorHAnsi"/>
          <w:sz w:val="18"/>
          <w:szCs w:val="18"/>
        </w:rPr>
        <w:t xml:space="preserve"> Whereas it’s quite obviously </w:t>
      </w:r>
      <w:r w:rsidRPr="007D1087">
        <w:rPr>
          <w:rFonts w:asciiTheme="minorHAnsi" w:eastAsia="Times New Roman" w:hAnsiTheme="minorHAnsi" w:cstheme="minorHAnsi"/>
          <w:b/>
          <w:bCs/>
          <w:sz w:val="24"/>
          <w:szCs w:val="24"/>
        </w:rPr>
        <w:t>the ground state of life</w:t>
      </w:r>
      <w:r w:rsidRPr="007D1087">
        <w:rPr>
          <w:rFonts w:asciiTheme="minorHAnsi" w:eastAsia="Times New Roman" w:hAnsiTheme="minorHAnsi" w:cstheme="minorHAnsi"/>
          <w:sz w:val="18"/>
          <w:szCs w:val="18"/>
        </w:rPr>
        <w:t xml:space="preserve">. Or, to put it more precisely, </w:t>
      </w:r>
      <w:r w:rsidRPr="007D1087">
        <w:rPr>
          <w:rFonts w:asciiTheme="minorHAnsi" w:eastAsia="Times New Roman" w:hAnsiTheme="minorHAnsi" w:cstheme="minorHAnsi"/>
          <w:b/>
          <w:bCs/>
          <w:sz w:val="24"/>
          <w:szCs w:val="24"/>
          <w:highlight w:val="green"/>
          <w:u w:val="single"/>
        </w:rPr>
        <w:t>disability is one site of the nonopposition of life and death</w:t>
      </w:r>
      <w:r w:rsidRPr="007D1087">
        <w:rPr>
          <w:rFonts w:asciiTheme="minorHAnsi" w:eastAsia="Times New Roman" w:hAnsiTheme="minorHAnsi" w:cstheme="minorHAnsi"/>
          <w:sz w:val="18"/>
          <w:szCs w:val="18"/>
        </w:rPr>
        <w:t>. I’m grateful to J. Kameron Carter for using that phrase in a conversation with my partner, Amalle—we have been thinking about it since.</w:t>
      </w:r>
    </w:p>
    <w:p w14:paraId="7FCF8063"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Do audiences recognize the role that disability plays in your work? Or rather, when do they? Where do you think disability exists in your work?</w:t>
      </w:r>
    </w:p>
    <w:p w14:paraId="567D5B43"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CZ: Disability runs through all my work. I usually say dependency because it gathers notions of </w:t>
      </w:r>
      <w:r w:rsidRPr="007D1087">
        <w:rPr>
          <w:rFonts w:asciiTheme="minorHAnsi" w:eastAsia="Times New Roman" w:hAnsiTheme="minorHAnsi" w:cstheme="minorHAnsi"/>
          <w:b/>
          <w:bCs/>
          <w:sz w:val="24"/>
          <w:szCs w:val="24"/>
          <w:highlight w:val="green"/>
          <w:u w:val="single"/>
        </w:rPr>
        <w:t xml:space="preserve">debt and disability, which are </w:t>
      </w:r>
      <w:r w:rsidRPr="0015632F">
        <w:rPr>
          <w:rFonts w:asciiTheme="minorHAnsi" w:eastAsia="Times New Roman" w:hAnsiTheme="minorHAnsi" w:cstheme="minorHAnsi"/>
          <w:b/>
          <w:bCs/>
          <w:sz w:val="32"/>
          <w:szCs w:val="32"/>
          <w:highlight w:val="green"/>
          <w:u w:val="single"/>
        </w:rPr>
        <w:t>also questions of labor and distribution.</w:t>
      </w:r>
      <w:r w:rsidRPr="0015632F">
        <w:rPr>
          <w:rFonts w:asciiTheme="minorHAnsi" w:eastAsia="Times New Roman" w:hAnsiTheme="minorHAnsi" w:cstheme="minorHAnsi"/>
        </w:rPr>
        <w:t xml:space="preserve"> I</w:t>
      </w:r>
      <w:r w:rsidRPr="007D1087">
        <w:rPr>
          <w:rFonts w:asciiTheme="minorHAnsi" w:eastAsia="Times New Roman" w:hAnsiTheme="minorHAnsi" w:cstheme="minorHAnsi"/>
          <w:sz w:val="18"/>
          <w:szCs w:val="18"/>
        </w:rPr>
        <w:t xml:space="preserve"> think my works are often read through labor </w:t>
      </w:r>
      <w:r w:rsidRPr="007D1087">
        <w:rPr>
          <w:rFonts w:asciiTheme="minorHAnsi" w:eastAsia="Times New Roman" w:hAnsiTheme="minorHAnsi" w:cstheme="minorHAnsi"/>
          <w:i/>
          <w:iCs/>
          <w:sz w:val="18"/>
          <w:szCs w:val="18"/>
        </w:rPr>
        <w:t>or</w:t>
      </w:r>
      <w:r w:rsidRPr="007D1087">
        <w:rPr>
          <w:rFonts w:asciiTheme="minorHAnsi" w:eastAsia="Times New Roman" w:hAnsiTheme="minorHAnsi" w:cstheme="minorHAnsi"/>
          <w:sz w:val="18"/>
          <w:szCs w:val="18"/>
        </w:rPr>
        <w:t> through disability, rarely both. But my work isn’t organized by representations of labor </w:t>
      </w:r>
      <w:r w:rsidRPr="007D1087">
        <w:rPr>
          <w:rFonts w:asciiTheme="minorHAnsi" w:eastAsia="Times New Roman" w:hAnsiTheme="minorHAnsi" w:cstheme="minorHAnsi"/>
          <w:i/>
          <w:iCs/>
          <w:sz w:val="18"/>
          <w:szCs w:val="18"/>
        </w:rPr>
        <w:t>or</w:t>
      </w:r>
      <w:r w:rsidRPr="007D1087">
        <w:rPr>
          <w:rFonts w:asciiTheme="minorHAnsi" w:eastAsia="Times New Roman" w:hAnsiTheme="minorHAnsi" w:cstheme="minorHAnsi"/>
          <w:sz w:val="18"/>
          <w:szCs w:val="18"/>
        </w:rPr>
        <w:t xml:space="preserve"> disability. A </w:t>
      </w:r>
      <w:r w:rsidRPr="007D1087">
        <w:rPr>
          <w:rFonts w:asciiTheme="minorHAnsi" w:eastAsia="Times New Roman" w:hAnsiTheme="minorHAnsi" w:cstheme="minorHAnsi"/>
          <w:b/>
          <w:bCs/>
          <w:sz w:val="24"/>
          <w:szCs w:val="24"/>
          <w:highlight w:val="green"/>
          <w:u w:val="single"/>
        </w:rPr>
        <w:t>stack of debt has everything to do with disability because it’s about dependency</w:t>
      </w:r>
      <w:r w:rsidRPr="007D1087">
        <w:rPr>
          <w:rFonts w:asciiTheme="minorHAnsi" w:eastAsia="Times New Roman" w:hAnsiTheme="minorHAnsi" w:cstheme="minorHAnsi"/>
          <w:sz w:val="18"/>
          <w:szCs w:val="18"/>
        </w:rPr>
        <w:t>. A bed is all bound up with labor because sleep, in whatever sense—restorative, recreative—reproduces the working body. I do some of my best work asleep. And my access bars piece [</w:t>
      </w:r>
      <w:r w:rsidRPr="007D1087">
        <w:rPr>
          <w:rFonts w:asciiTheme="minorHAnsi" w:eastAsia="Times New Roman" w:hAnsiTheme="minorHAnsi" w:cstheme="minorHAnsi"/>
          <w:i/>
          <w:iCs/>
          <w:sz w:val="18"/>
          <w:szCs w:val="18"/>
        </w:rPr>
        <w:t>Specific Objects (stack)</w:t>
      </w:r>
      <w:r w:rsidRPr="007D1087">
        <w:rPr>
          <w:rFonts w:asciiTheme="minorHAnsi" w:eastAsia="Times New Roman" w:hAnsiTheme="minorHAnsi" w:cstheme="minorHAnsi"/>
          <w:sz w:val="18"/>
          <w:szCs w:val="18"/>
        </w:rPr>
        <w:t xml:space="preserve">, 2016] points to distribution—the </w:t>
      </w:r>
      <w:r w:rsidRPr="007D1087">
        <w:rPr>
          <w:rFonts w:asciiTheme="minorHAnsi" w:eastAsia="Times New Roman" w:hAnsiTheme="minorHAnsi" w:cstheme="minorHAnsi"/>
          <w:b/>
          <w:bCs/>
          <w:sz w:val="24"/>
          <w:szCs w:val="24"/>
          <w:highlight w:val="green"/>
          <w:u w:val="single"/>
        </w:rPr>
        <w:t>standardized spacing of the bars on the wall draws on the history of access codes derived from disabled veterans’ body metrics and applied to disabled people at large under what’s deemed “universal design.”</w:t>
      </w:r>
      <w:r w:rsidRPr="007D1087">
        <w:rPr>
          <w:rFonts w:asciiTheme="minorHAnsi" w:eastAsia="Times New Roman" w:hAnsiTheme="minorHAnsi" w:cstheme="minorHAnsi"/>
          <w:sz w:val="18"/>
          <w:szCs w:val="18"/>
        </w:rPr>
        <w:t xml:space="preserve"> It’s also a readymade, which directly invokes questions of labor.</w:t>
      </w:r>
    </w:p>
    <w:p w14:paraId="2222F893"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RS: </w:t>
      </w:r>
      <w:r w:rsidRPr="007D1087">
        <w:rPr>
          <w:rFonts w:asciiTheme="minorHAnsi" w:eastAsia="Times New Roman" w:hAnsiTheme="minorHAnsi" w:cstheme="minorHAnsi"/>
          <w:i/>
          <w:iCs/>
          <w:sz w:val="18"/>
          <w:szCs w:val="18"/>
        </w:rPr>
        <w:t>The pressure to define disability in particular ways can’t be untethered from the violence of capitalism—there’s often a sense that we need to draw a circle around who counts and who doesn’t in order to make rights-based claims in ways that are legible within that system. </w:t>
      </w:r>
    </w:p>
    <w:p w14:paraId="32A6F413"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Like how, in the academic system, only certain things count as learning disabilities, and those somehow matter in a way that other disabilities don’t, even though the whole environment—infrastructural, social, economic—impacts one’s ability to learn.</w:t>
      </w:r>
    </w:p>
    <w:p w14:paraId="49EE3A1E" w14:textId="77777777" w:rsidR="00B11881" w:rsidRPr="007D1087" w:rsidRDefault="00B11881" w:rsidP="00B11881">
      <w:pPr>
        <w:shd w:val="clear" w:color="auto" w:fill="FFFFFF"/>
        <w:spacing w:before="270" w:after="100" w:line="240" w:lineRule="auto"/>
        <w:textAlignment w:val="top"/>
        <w:rPr>
          <w:rFonts w:asciiTheme="minorHAnsi" w:eastAsia="Times New Roman" w:hAnsiTheme="minorHAnsi" w:cstheme="minorHAnsi"/>
          <w:b/>
          <w:bCs/>
          <w:sz w:val="24"/>
          <w:szCs w:val="24"/>
          <w:highlight w:val="green"/>
          <w:u w:val="single"/>
        </w:rPr>
      </w:pPr>
      <w:r w:rsidRPr="007D1087">
        <w:rPr>
          <w:rFonts w:asciiTheme="minorHAnsi" w:eastAsia="Times New Roman" w:hAnsiTheme="minorHAnsi" w:cstheme="minorHAnsi"/>
          <w:sz w:val="18"/>
          <w:szCs w:val="18"/>
        </w:rPr>
        <w:t xml:space="preserve">CZ: I mean, yeah, disability has a privileged relationship to form, deformity, and deforming. It has this </w:t>
      </w:r>
      <w:r w:rsidRPr="007D1087">
        <w:rPr>
          <w:rFonts w:asciiTheme="minorHAnsi" w:eastAsia="Times New Roman" w:hAnsiTheme="minorHAnsi" w:cstheme="minorHAnsi"/>
          <w:b/>
          <w:bCs/>
          <w:sz w:val="24"/>
          <w:szCs w:val="24"/>
          <w:highlight w:val="green"/>
          <w:u w:val="single"/>
        </w:rPr>
        <w:t>cool </w:t>
      </w:r>
      <w:r w:rsidRPr="007D1087">
        <w:rPr>
          <w:rFonts w:asciiTheme="minorHAnsi" w:eastAsia="Times New Roman" w:hAnsiTheme="minorHAnsi" w:cstheme="minorHAnsi"/>
          <w:b/>
          <w:bCs/>
          <w:i/>
          <w:iCs/>
          <w:sz w:val="18"/>
          <w:szCs w:val="18"/>
        </w:rPr>
        <w:t>incapacity</w:t>
      </w:r>
      <w:r w:rsidRPr="007D1087">
        <w:rPr>
          <w:rFonts w:asciiTheme="minorHAnsi" w:eastAsia="Times New Roman" w:hAnsiTheme="minorHAnsi" w:cstheme="minorHAnsi"/>
          <w:b/>
          <w:bCs/>
          <w:sz w:val="24"/>
          <w:szCs w:val="24"/>
          <w:highlight w:val="green"/>
          <w:u w:val="single"/>
        </w:rPr>
        <w:t> to deform the very categories of disabled and nondisabled, as well as all the subcategories imposed on disability itself—physical, cognitive, sensory, et cetera—which can’t be disentangled in our bodymind.</w:t>
      </w:r>
    </w:p>
    <w:p w14:paraId="53387A19" w14:textId="77777777" w:rsidR="00B11881" w:rsidRPr="007D1087" w:rsidRDefault="00B11881" w:rsidP="00B11881">
      <w:pPr>
        <w:shd w:val="clear" w:color="auto" w:fill="FFFFFF"/>
        <w:spacing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RS: </w:t>
      </w:r>
      <w:r w:rsidRPr="007D1087">
        <w:rPr>
          <w:rFonts w:asciiTheme="minorHAnsi" w:eastAsia="Times New Roman" w:hAnsiTheme="minorHAnsi" w:cstheme="minorHAnsi"/>
          <w:i/>
          <w:iCs/>
          <w:sz w:val="18"/>
          <w:szCs w:val="18"/>
        </w:rPr>
        <w:t>We were also struck by this passage from “The Guild of the Brave Poor Things”:</w:t>
      </w:r>
    </w:p>
    <w:p w14:paraId="38B0EBD2" w14:textId="77777777" w:rsidR="00B11881" w:rsidRPr="007D1087" w:rsidRDefault="00B11881" w:rsidP="00B11881">
      <w:pPr>
        <w:shd w:val="clear" w:color="auto" w:fill="FFFFFF"/>
        <w:spacing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b/>
          <w:bCs/>
          <w:i/>
          <w:iCs/>
          <w:highlight w:val="green"/>
          <w:u w:val="single"/>
        </w:rPr>
        <w:t>The question of visibility for the nonconforming body is at stakes a double blind</w:t>
      </w:r>
      <w:r w:rsidRPr="007D1087">
        <w:rPr>
          <w:rFonts w:asciiTheme="minorHAnsi" w:eastAsia="Times New Roman" w:hAnsiTheme="minorHAnsi" w:cstheme="minorHAnsi"/>
          <w:i/>
          <w:iCs/>
          <w:sz w:val="18"/>
          <w:szCs w:val="18"/>
          <w:highlight w:val="green"/>
          <w:u w:val="single"/>
        </w:rPr>
        <w:t>.</w:t>
      </w:r>
      <w:r w:rsidRPr="007D1087">
        <w:rPr>
          <w:rFonts w:asciiTheme="minorHAnsi" w:eastAsia="Times New Roman" w:hAnsiTheme="minorHAnsi" w:cstheme="minorHAnsi"/>
          <w:i/>
          <w:iCs/>
          <w:sz w:val="18"/>
          <w:szCs w:val="18"/>
        </w:rPr>
        <w:t xml:space="preserve"> We all know what’s at stake in the question of ‘visibility’—</w:t>
      </w:r>
      <w:r w:rsidRPr="007D1087">
        <w:rPr>
          <w:rFonts w:asciiTheme="minorHAnsi" w:eastAsia="Times New Roman" w:hAnsiTheme="minorHAnsi" w:cstheme="minorHAnsi"/>
          <w:b/>
          <w:bCs/>
          <w:i/>
          <w:iCs/>
          <w:highlight w:val="green"/>
          <w:u w:val="single"/>
        </w:rPr>
        <w:t>how representation can make us targets in offering, or imposing, recognition</w:t>
      </w:r>
      <w:r w:rsidRPr="007D1087">
        <w:rPr>
          <w:rFonts w:asciiTheme="minorHAnsi" w:eastAsia="Times New Roman" w:hAnsiTheme="minorHAnsi" w:cstheme="minorHAnsi"/>
          <w:i/>
          <w:iCs/>
          <w:sz w:val="18"/>
          <w:szCs w:val="18"/>
          <w:highlight w:val="green"/>
          <w:u w:val="single"/>
        </w:rPr>
        <w:t>.</w:t>
      </w:r>
      <w:r w:rsidRPr="007D1087">
        <w:rPr>
          <w:rFonts w:asciiTheme="minorHAnsi" w:eastAsia="Times New Roman" w:hAnsiTheme="minorHAnsi" w:cstheme="minorHAnsi"/>
          <w:i/>
          <w:iCs/>
          <w:sz w:val="18"/>
          <w:szCs w:val="18"/>
        </w:rPr>
        <w:t xml:space="preserve"> For many of us this is a life and death situation—a bond entered as a double bind, and all bound up with one another. For many of us, it is a life or death situation—a gamble we ante with a blind. And so we ask, how can we live? And we think one response to this call (among so many) is the love below—the stakes of which are double blind.</w:t>
      </w:r>
      <w:r w:rsidRPr="007D1087">
        <w:rPr>
          <w:rFonts w:asciiTheme="minorHAnsi" w:eastAsia="Times New Roman" w:hAnsiTheme="minorHAnsi" w:cstheme="minorHAnsi"/>
          <w:i/>
          <w:iCs/>
          <w:sz w:val="12"/>
          <w:szCs w:val="12"/>
          <w:vertAlign w:val="superscript"/>
        </w:rPr>
        <w:t>3</w:t>
      </w:r>
    </w:p>
    <w:p w14:paraId="7653AFDA"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i/>
          <w:iCs/>
          <w:sz w:val="18"/>
          <w:szCs w:val="18"/>
        </w:rPr>
        <w:t>Given this issue’s theme (“Disability and the Politics of Visibility”), we were wondering if you could elaborate on this “double blind” of visibility and the ways your work makes present subject positions, experiences, knowledges that are often absent from mainstream public discourse and how these praxes differ from the forms of representation whose dangers you register above. Are there words other than visibility that you use to describe these practices?</w:t>
      </w:r>
    </w:p>
    <w:p w14:paraId="038E32DD"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CZ: The </w:t>
      </w:r>
      <w:r w:rsidRPr="007D1087">
        <w:rPr>
          <w:rFonts w:asciiTheme="minorHAnsi" w:eastAsia="Times New Roman" w:hAnsiTheme="minorHAnsi" w:cstheme="minorHAnsi"/>
          <w:b/>
          <w:bCs/>
          <w:sz w:val="24"/>
          <w:szCs w:val="24"/>
          <w:highlight w:val="green"/>
          <w:u w:val="single"/>
        </w:rPr>
        <w:t>notion of visibility is tethered to knowledge</w:t>
      </w:r>
      <w:r w:rsidRPr="007D1087">
        <w:rPr>
          <w:rFonts w:asciiTheme="minorHAnsi" w:eastAsia="Times New Roman" w:hAnsiTheme="minorHAnsi" w:cstheme="minorHAnsi"/>
          <w:sz w:val="18"/>
          <w:szCs w:val="18"/>
        </w:rPr>
        <w:t>. I’m into seeing in the sense more of feeling than of representation. In that essay, we were thinking about gambling and probability, thresholds and doors—that is, access in the sense of traversing a threshold, but also access in the sense of knowledge of what is on the other side. For example, the three doors on the game show </w:t>
      </w:r>
      <w:r w:rsidRPr="007D1087">
        <w:rPr>
          <w:rFonts w:asciiTheme="minorHAnsi" w:eastAsia="Times New Roman" w:hAnsiTheme="minorHAnsi" w:cstheme="minorHAnsi"/>
          <w:i/>
          <w:iCs/>
          <w:sz w:val="18"/>
          <w:szCs w:val="18"/>
        </w:rPr>
        <w:t>Let’s Make a Deal</w:t>
      </w:r>
      <w:r w:rsidRPr="007D1087">
        <w:rPr>
          <w:rFonts w:asciiTheme="minorHAnsi" w:eastAsia="Times New Roman" w:hAnsiTheme="minorHAnsi" w:cstheme="minorHAnsi"/>
          <w:sz w:val="18"/>
          <w:szCs w:val="18"/>
        </w:rPr>
        <w:t>, where the threshold represents a question of probability and a question of knowledge that is suspended. When people talk about going in blind, or other variants on that, it’s a slur conflating blindness with the position of a compromised observer. We’re into the slur—it slides toward something that interests us—but we reject the ableist insult.</w:t>
      </w:r>
    </w:p>
    <w:p w14:paraId="0141F4B9"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In poker, the blind is a forced bet that rotates from one player to the next. The blind goes first and others must choose to call (match), raise, or fold. The blind puts in the minimum bet for everyone, the entry price of that hand. They’re the only player who can’t decline to play, because they initiate the game. They can win or lose that hand, but they have to play at least one round, because their money goes in the pot, no matter what.</w:t>
      </w:r>
    </w:p>
    <w:p w14:paraId="5A5605AB"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b/>
          <w:bCs/>
          <w:sz w:val="24"/>
          <w:szCs w:val="24"/>
          <w:highlight w:val="green"/>
          <w:u w:val="single"/>
        </w:rPr>
        <w:t>A double </w:t>
      </w:r>
      <w:r w:rsidRPr="007D1087">
        <w:rPr>
          <w:rFonts w:asciiTheme="minorHAnsi" w:eastAsia="Times New Roman" w:hAnsiTheme="minorHAnsi" w:cstheme="minorHAnsi"/>
          <w:b/>
          <w:bCs/>
          <w:i/>
          <w:iCs/>
          <w:sz w:val="18"/>
          <w:szCs w:val="18"/>
        </w:rPr>
        <w:t>bind</w:t>
      </w:r>
      <w:r w:rsidRPr="007D1087">
        <w:rPr>
          <w:rFonts w:asciiTheme="minorHAnsi" w:eastAsia="Times New Roman" w:hAnsiTheme="minorHAnsi" w:cstheme="minorHAnsi"/>
          <w:b/>
          <w:bCs/>
          <w:sz w:val="24"/>
          <w:szCs w:val="24"/>
          <w:highlight w:val="green"/>
          <w:u w:val="single"/>
        </w:rPr>
        <w:t> is an apparent but false choice, a lose-lose</w:t>
      </w:r>
      <w:r w:rsidRPr="007D1087">
        <w:rPr>
          <w:rFonts w:asciiTheme="minorHAnsi" w:eastAsia="Times New Roman" w:hAnsiTheme="minorHAnsi" w:cstheme="minorHAnsi"/>
          <w:sz w:val="18"/>
          <w:szCs w:val="18"/>
        </w:rPr>
        <w:t>. Two determinants, two ways of losing, are held in a state of indeterminacy. It’s double because it looks like “or,” but it’s actually “and.” It’s not life or death, it’s life </w:t>
      </w:r>
      <w:r w:rsidRPr="007D1087">
        <w:rPr>
          <w:rFonts w:asciiTheme="minorHAnsi" w:eastAsia="Times New Roman" w:hAnsiTheme="minorHAnsi" w:cstheme="minorHAnsi"/>
          <w:i/>
          <w:iCs/>
          <w:sz w:val="18"/>
          <w:szCs w:val="18"/>
        </w:rPr>
        <w:t>and </w:t>
      </w:r>
      <w:r w:rsidRPr="007D1087">
        <w:rPr>
          <w:rFonts w:asciiTheme="minorHAnsi" w:eastAsia="Times New Roman" w:hAnsiTheme="minorHAnsi" w:cstheme="minorHAnsi"/>
          <w:sz w:val="18"/>
          <w:szCs w:val="18"/>
        </w:rPr>
        <w:t>death. Ride </w:t>
      </w:r>
      <w:r w:rsidRPr="007D1087">
        <w:rPr>
          <w:rFonts w:asciiTheme="minorHAnsi" w:eastAsia="Times New Roman" w:hAnsiTheme="minorHAnsi" w:cstheme="minorHAnsi"/>
          <w:i/>
          <w:iCs/>
          <w:sz w:val="18"/>
          <w:szCs w:val="18"/>
        </w:rPr>
        <w:t>and </w:t>
      </w:r>
      <w:r w:rsidRPr="007D1087">
        <w:rPr>
          <w:rFonts w:asciiTheme="minorHAnsi" w:eastAsia="Times New Roman" w:hAnsiTheme="minorHAnsi" w:cstheme="minorHAnsi"/>
          <w:sz w:val="18"/>
          <w:szCs w:val="18"/>
        </w:rPr>
        <w:t>die.</w:t>
      </w:r>
    </w:p>
    <w:p w14:paraId="31244E42"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We were thinking about what it is to superimpose these two states, the “and” of the double bind and the “or” of the blind. Imagine it as an eclipse—one body moving in front of and occluding another—such that playing (the blind) is superimposed over being bound (the double bind). That’s what we meant by “double blind.”</w:t>
      </w:r>
    </w:p>
    <w:p w14:paraId="58DB16D0"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The double blind describes the stakes of dependency, or love. Something you are bound to do that you still play at anyway. The stakes are so low—like, the lowest; they’re common, basal, banal, deep. It’s the hardest easy thing, the falling in and through of love.</w:t>
      </w:r>
    </w:p>
    <w:p w14:paraId="6807056C" w14:textId="77777777" w:rsidR="00B11881" w:rsidRPr="007D1087" w:rsidRDefault="00B11881" w:rsidP="00B11881">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For </w:t>
      </w:r>
      <w:r w:rsidRPr="007D1087">
        <w:rPr>
          <w:rFonts w:asciiTheme="minorHAnsi" w:eastAsia="Times New Roman" w:hAnsiTheme="minorHAnsi" w:cstheme="minorHAnsi"/>
          <w:b/>
          <w:bCs/>
          <w:sz w:val="24"/>
          <w:szCs w:val="24"/>
          <w:highlight w:val="green"/>
          <w:u w:val="single"/>
        </w:rPr>
        <w:t>disability, some things will need to be held in superposition precisely because there are two or more co-extant states here</w:t>
      </w:r>
      <w:r w:rsidRPr="007D1087">
        <w:rPr>
          <w:rFonts w:asciiTheme="minorHAnsi" w:eastAsia="Times New Roman" w:hAnsiTheme="minorHAnsi" w:cstheme="minorHAnsi"/>
          <w:sz w:val="18"/>
          <w:szCs w:val="18"/>
        </w:rPr>
        <w:t xml:space="preserve">; it’s a </w:t>
      </w:r>
      <w:r w:rsidRPr="007D1087">
        <w:rPr>
          <w:rFonts w:asciiTheme="minorHAnsi" w:eastAsia="Times New Roman" w:hAnsiTheme="minorHAnsi" w:cstheme="minorHAnsi"/>
          <w:b/>
          <w:bCs/>
          <w:sz w:val="24"/>
          <w:szCs w:val="24"/>
          <w:highlight w:val="green"/>
          <w:u w:val="single"/>
        </w:rPr>
        <w:t>both/and, not an either/or—a no-state dissolution</w:t>
      </w:r>
      <w:r w:rsidRPr="007D1087">
        <w:rPr>
          <w:rFonts w:asciiTheme="minorHAnsi" w:eastAsia="Times New Roman" w:hAnsiTheme="minorHAnsi" w:cstheme="minorHAnsi"/>
          <w:sz w:val="18"/>
          <w:szCs w:val="18"/>
        </w:rPr>
        <w:t>. This is what I mean by deforming:</w:t>
      </w:r>
      <w:r w:rsidRPr="007D1087">
        <w:rPr>
          <w:rFonts w:asciiTheme="minorHAnsi" w:eastAsia="Times New Roman" w:hAnsiTheme="minorHAnsi" w:cstheme="minorHAnsi"/>
          <w:b/>
          <w:bCs/>
          <w:sz w:val="24"/>
          <w:szCs w:val="24"/>
          <w:highlight w:val="green"/>
          <w:u w:val="single"/>
        </w:rPr>
        <w:t xml:space="preserve"> dissolving boundaries and still being bound, bonding in this way that nonlocality conditions, the informality of animateriality and anamaterial presence</w:t>
      </w:r>
      <w:r w:rsidRPr="007D1087">
        <w:rPr>
          <w:rFonts w:asciiTheme="minorHAnsi" w:eastAsia="Times New Roman" w:hAnsiTheme="minorHAnsi" w:cstheme="minorHAnsi"/>
          <w:sz w:val="18"/>
          <w:szCs w:val="18"/>
        </w:rPr>
        <w:t>. My bodymindsoul is already touching yours despite the juridical notion of consent and in the actual haptics of “feeling with” that the word </w:t>
      </w:r>
      <w:r w:rsidRPr="007D1087">
        <w:rPr>
          <w:rFonts w:asciiTheme="minorHAnsi" w:eastAsia="Times New Roman" w:hAnsiTheme="minorHAnsi" w:cstheme="minorHAnsi"/>
          <w:i/>
          <w:iCs/>
          <w:sz w:val="18"/>
          <w:szCs w:val="18"/>
        </w:rPr>
        <w:t>consent</w:t>
      </w:r>
      <w:r w:rsidRPr="007D1087">
        <w:rPr>
          <w:rFonts w:asciiTheme="minorHAnsi" w:eastAsia="Times New Roman" w:hAnsiTheme="minorHAnsi" w:cstheme="minorHAnsi"/>
          <w:sz w:val="18"/>
          <w:szCs w:val="18"/>
        </w:rPr>
        <w:t> is meant to attend to, which is to say care for.</w:t>
      </w:r>
    </w:p>
    <w:p w14:paraId="7067F498" w14:textId="77777777" w:rsidR="00B11881" w:rsidRPr="007D1087" w:rsidRDefault="00B11881" w:rsidP="00B11881">
      <w:pPr>
        <w:shd w:val="clear" w:color="auto" w:fill="FFFFFF"/>
        <w:spacing w:before="270" w:after="10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Okay, so, hmm, superposition, interference, hapticality, contiguous and noncontiguous touch, telephonics, tectonics, plating—as in </w:t>
      </w:r>
      <w:r w:rsidRPr="007D1087">
        <w:rPr>
          <w:rFonts w:asciiTheme="minorHAnsi" w:eastAsia="Times New Roman" w:hAnsiTheme="minorHAnsi" w:cstheme="minorHAnsi"/>
          <w:b/>
          <w:bCs/>
          <w:sz w:val="24"/>
          <w:szCs w:val="24"/>
          <w:highlight w:val="green"/>
          <w:u w:val="single"/>
        </w:rPr>
        <w:t>serving dinner, service, digestive discursion, inertial force, immobility, movement, dark fluid, blackness, fatness, flow, thickness, scale, frame, slip, feel, I don’t know, maybe just love—these are some other words I’d like to put on beyond visibility.</w:t>
      </w:r>
    </w:p>
    <w:p w14:paraId="5F1F6ECB" w14:textId="77777777" w:rsidR="00B11881" w:rsidRPr="00E87465" w:rsidRDefault="00B11881" w:rsidP="00B11881"/>
    <w:p w14:paraId="53EA3A16" w14:textId="77777777" w:rsidR="00B11881" w:rsidRDefault="00B11881" w:rsidP="00B11881">
      <w:pPr>
        <w:pStyle w:val="Heading3"/>
      </w:pPr>
      <w:r>
        <w:t>1NC</w:t>
      </w:r>
    </w:p>
    <w:p w14:paraId="5BC33DC0" w14:textId="77777777" w:rsidR="00B11881" w:rsidRPr="0052299A" w:rsidRDefault="00B11881" w:rsidP="00B11881">
      <w:pPr>
        <w:keepNext/>
        <w:keepLines/>
        <w:spacing w:before="40" w:after="0" w:line="256" w:lineRule="auto"/>
        <w:outlineLvl w:val="3"/>
        <w:rPr>
          <w:rFonts w:eastAsia="Times New Roman"/>
          <w:b/>
          <w:bCs/>
          <w:sz w:val="26"/>
          <w:szCs w:val="24"/>
        </w:rPr>
      </w:pPr>
      <w:bookmarkStart w:id="2" w:name="_Hlk208067324"/>
      <w:r w:rsidRPr="0052299A">
        <w:rPr>
          <w:rFonts w:eastAsia="Times New Roman"/>
          <w:b/>
          <w:bCs/>
          <w:sz w:val="26"/>
          <w:szCs w:val="24"/>
        </w:rPr>
        <w:t>The aff’s anti-institutional politics re-entrenches the power of capital by leaving intact broader structures of global political economy---it creates catharsis that prevents action against climate change and crises of neoliberalism</w:t>
      </w:r>
    </w:p>
    <w:p w14:paraId="6C24CDD5" w14:textId="77777777" w:rsidR="00B11881" w:rsidRPr="0052299A" w:rsidRDefault="00B11881" w:rsidP="00B11881">
      <w:pPr>
        <w:spacing w:line="256" w:lineRule="auto"/>
        <w:rPr>
          <w:rFonts w:eastAsia="Times New Roman"/>
          <w:b/>
          <w:bCs/>
          <w:sz w:val="26"/>
          <w:szCs w:val="24"/>
        </w:rPr>
      </w:pPr>
      <w:r w:rsidRPr="0052299A">
        <w:rPr>
          <w:rFonts w:eastAsia="Times New Roman"/>
          <w:b/>
          <w:bCs/>
          <w:sz w:val="26"/>
          <w:szCs w:val="24"/>
        </w:rPr>
        <w:t>Parenti &amp; Emanuele 15</w:t>
      </w:r>
    </w:p>
    <w:p w14:paraId="5AF95179" w14:textId="77777777" w:rsidR="00B11881" w:rsidRPr="0052299A" w:rsidRDefault="00B11881" w:rsidP="00B11881">
      <w:pPr>
        <w:spacing w:line="256" w:lineRule="auto"/>
        <w:rPr>
          <w:rFonts w:eastAsia="Times New Roman"/>
          <w:szCs w:val="24"/>
        </w:rPr>
      </w:pPr>
      <w:r w:rsidRPr="0052299A">
        <w:rPr>
          <w:rFonts w:eastAsia="Times New Roman"/>
          <w:szCs w:val="24"/>
        </w:rPr>
        <w:t>(Christian Parenti,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May 17, 2015, http://ouleft.sp-mesolite.tilted.net/?p=1980)</w:t>
      </w:r>
    </w:p>
    <w:p w14:paraId="29B77AC8" w14:textId="77777777" w:rsidR="00B11881" w:rsidRPr="0052299A" w:rsidRDefault="00B11881" w:rsidP="00B11881">
      <w:pPr>
        <w:spacing w:line="256" w:lineRule="auto"/>
        <w:rPr>
          <w:rFonts w:eastAsia="Times New Roman"/>
          <w:sz w:val="10"/>
          <w:szCs w:val="24"/>
        </w:rPr>
      </w:pPr>
      <w:r w:rsidRPr="0052299A">
        <w:rPr>
          <w:rFonts w:eastAsia="Times New Roman"/>
          <w:sz w:val="10"/>
          <w:szCs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w:t>
      </w:r>
      <w:r w:rsidRPr="001A5D2D">
        <w:rPr>
          <w:rFonts w:eastAsia="Times New Roman"/>
          <w:sz w:val="12"/>
          <w:szCs w:val="12"/>
        </w:rPr>
        <w:t>¶</w:t>
      </w:r>
      <w:r w:rsidRPr="0052299A">
        <w:rPr>
          <w:rFonts w:eastAsia="Times New Roman"/>
          <w:sz w:val="10"/>
          <w:szCs w:val="12"/>
        </w:rPr>
        <w:t xml:space="preserve"> Just to be clear, I think it is absolutely heroic and noble what activists have done. My critique is not of peoples’ actions, or of people; it’s of a lack of sophistication, and I hold myself partly accountable, as part of the US left, for our deficiencies.</w:t>
      </w:r>
      <w:r w:rsidRPr="0052299A">
        <w:rPr>
          <w:rFonts w:eastAsia="Times New Roman"/>
          <w:sz w:val="10"/>
          <w:szCs w:val="24"/>
        </w:rPr>
        <w:t xml:space="preserve"> </w:t>
      </w:r>
      <w:r w:rsidRPr="0052299A">
        <w:rPr>
          <w:rFonts w:eastAsia="Times New Roman"/>
          <w:szCs w:val="24"/>
          <w:u w:val="single"/>
        </w:rPr>
        <w:t>With Hurricane Sandy, the Occupy folks did some amazing stuff. Yet, at a certain level, their actions became charity</w:t>
      </w:r>
      <w:r w:rsidRPr="0052299A">
        <w:rPr>
          <w:rFonts w:eastAsia="Times New Roman"/>
          <w:sz w:val="10"/>
          <w:szCs w:val="24"/>
        </w:rPr>
        <w:t xml:space="preserve">. People were talking about how many meals they distributed. That’s charity. </w:t>
      </w:r>
      <w:r w:rsidRPr="0052299A">
        <w:rPr>
          <w:rFonts w:eastAsia="Times New Roman"/>
          <w:szCs w:val="24"/>
          <w:u w:val="single"/>
        </w:rPr>
        <w:t>That is</w:t>
      </w:r>
      <w:r w:rsidRPr="0052299A">
        <w:rPr>
          <w:rFonts w:eastAsia="Times New Roman"/>
          <w:sz w:val="10"/>
          <w:szCs w:val="24"/>
        </w:rPr>
        <w:t xml:space="preserve">, in many ways, </w:t>
      </w:r>
      <w:r w:rsidRPr="0052299A">
        <w:rPr>
          <w:rFonts w:eastAsia="Times New Roman"/>
          <w:szCs w:val="24"/>
          <w:u w:val="single"/>
        </w:rPr>
        <w:t>a neoliberal solution</w:t>
      </w:r>
      <w:r w:rsidRPr="0052299A">
        <w:rPr>
          <w:rFonts w:eastAsia="Times New Roman"/>
          <w:sz w:val="10"/>
          <w:szCs w:val="24"/>
        </w:rPr>
        <w:t xml:space="preserve">. That’s exactly what </w:t>
      </w:r>
      <w:r w:rsidRPr="00D3216F">
        <w:rPr>
          <w:rFonts w:eastAsia="Times New Roman"/>
          <w:szCs w:val="24"/>
          <w:highlight w:val="cyan"/>
          <w:u w:val="single"/>
        </w:rPr>
        <w:t>the capitalist system</w:t>
      </w:r>
      <w:r w:rsidRPr="0052299A">
        <w:rPr>
          <w:rFonts w:eastAsia="Times New Roman"/>
          <w:szCs w:val="24"/>
          <w:u w:val="single"/>
        </w:rPr>
        <w:t xml:space="preserve"> in the US </w:t>
      </w:r>
      <w:r w:rsidRPr="00D3216F">
        <w:rPr>
          <w:rFonts w:eastAsia="Times New Roman"/>
          <w:szCs w:val="24"/>
          <w:highlight w:val="cyan"/>
          <w:u w:val="single"/>
        </w:rPr>
        <w:t>would like</w:t>
      </w:r>
      <w:r w:rsidRPr="0052299A">
        <w:rPr>
          <w:rFonts w:eastAsia="Times New Roman"/>
          <w:sz w:val="10"/>
          <w:szCs w:val="24"/>
        </w:rPr>
        <w:t xml:space="preserve">: </w:t>
      </w:r>
      <w:r w:rsidRPr="0052299A">
        <w:rPr>
          <w:rFonts w:eastAsia="Times New Roman"/>
          <w:szCs w:val="24"/>
          <w:u w:val="single"/>
        </w:rPr>
        <w:t xml:space="preserve">US </w:t>
      </w:r>
      <w:r w:rsidRPr="00D3216F">
        <w:rPr>
          <w:rFonts w:eastAsia="Times New Roman"/>
          <w:szCs w:val="24"/>
          <w:highlight w:val="cyan"/>
          <w:u w:val="single"/>
        </w:rPr>
        <w:t>citizens not demanding their government redistribute wealth</w:t>
      </w:r>
      <w:r w:rsidRPr="0052299A">
        <w:rPr>
          <w:rFonts w:eastAsia="Times New Roman"/>
          <w:szCs w:val="24"/>
          <w:u w:val="single"/>
        </w:rPr>
        <w:t xml:space="preserve"> from the 1% to the 99%</w:t>
      </w:r>
      <w:r w:rsidRPr="0052299A">
        <w:rPr>
          <w:rFonts w:eastAsia="Times New Roman"/>
          <w:sz w:val="10"/>
          <w:szCs w:val="24"/>
        </w:rPr>
        <w:t xml:space="preserve">. </w:t>
      </w:r>
      <w:r w:rsidRPr="0052299A">
        <w:rPr>
          <w:rFonts w:eastAsia="Times New Roman"/>
          <w:b/>
          <w:iCs/>
          <w:szCs w:val="24"/>
          <w:u w:val="single"/>
        </w:rPr>
        <w:t xml:space="preserve">The </w:t>
      </w:r>
      <w:r w:rsidRPr="00D3216F">
        <w:rPr>
          <w:rFonts w:eastAsia="Times New Roman"/>
          <w:b/>
          <w:iCs/>
          <w:szCs w:val="24"/>
          <w:highlight w:val="cyan"/>
          <w:u w:val="single"/>
        </w:rPr>
        <w:t>capitalists love to see people turn to each other</w:t>
      </w:r>
      <w:r w:rsidRPr="0052299A">
        <w:rPr>
          <w:rFonts w:eastAsia="Times New Roman"/>
          <w:b/>
          <w:iCs/>
          <w:szCs w:val="24"/>
          <w:u w:val="single"/>
        </w:rPr>
        <w:t xml:space="preserve"> for money and aid</w:t>
      </w:r>
      <w:r w:rsidRPr="0052299A">
        <w:rPr>
          <w:rFonts w:eastAsia="Times New Roman"/>
          <w:sz w:val="10"/>
          <w:szCs w:val="24"/>
        </w:rPr>
        <w:t>. Unwittingly, that’s what the anarcho-liberal left fell into.</w:t>
      </w:r>
      <w:r w:rsidRPr="001A5D2D">
        <w:rPr>
          <w:rFonts w:eastAsia="Times New Roman"/>
          <w:sz w:val="12"/>
          <w:szCs w:val="24"/>
        </w:rPr>
        <w:t>¶</w:t>
      </w:r>
      <w:r w:rsidRPr="0052299A">
        <w:rPr>
          <w:rFonts w:eastAsia="Times New Roman"/>
          <w:sz w:val="10"/>
          <w:szCs w:val="24"/>
        </w:rPr>
        <w:t xml:space="preserve"> </w:t>
      </w:r>
      <w:r w:rsidRPr="00D3216F">
        <w:rPr>
          <w:rFonts w:eastAsia="Times New Roman"/>
          <w:szCs w:val="24"/>
          <w:highlight w:val="cyan"/>
          <w:u w:val="single"/>
        </w:rPr>
        <w:t>This is</w:t>
      </w:r>
      <w:r w:rsidRPr="0052299A">
        <w:rPr>
          <w:rFonts w:eastAsia="Times New Roman"/>
          <w:szCs w:val="24"/>
          <w:u w:val="single"/>
        </w:rPr>
        <w:t xml:space="preserve"> partly </w:t>
      </w:r>
      <w:r w:rsidRPr="00D3216F">
        <w:rPr>
          <w:rFonts w:eastAsia="Times New Roman"/>
          <w:szCs w:val="24"/>
          <w:highlight w:val="cyan"/>
          <w:u w:val="single"/>
        </w:rPr>
        <w:t>due</w:t>
      </w:r>
      <w:r w:rsidRPr="0052299A">
        <w:rPr>
          <w:rFonts w:eastAsia="Times New Roman"/>
          <w:szCs w:val="24"/>
          <w:u w:val="single"/>
        </w:rPr>
        <w:t xml:space="preserve"> a very American style </w:t>
      </w:r>
      <w:r w:rsidRPr="00D3216F">
        <w:rPr>
          <w:rFonts w:eastAsia="Times New Roman"/>
          <w:szCs w:val="24"/>
          <w:highlight w:val="cyan"/>
          <w:u w:val="single"/>
        </w:rPr>
        <w:t xml:space="preserve">of </w:t>
      </w:r>
      <w:r w:rsidRPr="00D3216F">
        <w:rPr>
          <w:rFonts w:eastAsia="Times New Roman"/>
          <w:b/>
          <w:iCs/>
          <w:szCs w:val="24"/>
          <w:highlight w:val="cyan"/>
          <w:u w:val="single"/>
        </w:rPr>
        <w:t>anti-state rhetoric</w:t>
      </w:r>
      <w:r w:rsidRPr="0052299A">
        <w:rPr>
          <w:rFonts w:eastAsia="Times New Roman"/>
          <w:sz w:val="10"/>
          <w:szCs w:val="24"/>
        </w:rPr>
        <w:t xml:space="preserve"> that transcends left and right. </w:t>
      </w:r>
      <w:r w:rsidRPr="00D3216F">
        <w:rPr>
          <w:rFonts w:eastAsia="Times New Roman"/>
          <w:szCs w:val="24"/>
          <w:highlight w:val="cyan"/>
          <w:u w:val="single"/>
        </w:rPr>
        <w:t>The state is not just prisons or the military</w:t>
      </w:r>
      <w:r w:rsidRPr="0052299A">
        <w:rPr>
          <w:rFonts w:eastAsia="Times New Roman"/>
          <w:sz w:val="10"/>
          <w:szCs w:val="24"/>
        </w:rPr>
        <w:t xml:space="preserve">. </w:t>
      </w:r>
      <w:r w:rsidRPr="0052299A">
        <w:rPr>
          <w:rFonts w:eastAsia="Times New Roman"/>
          <w:sz w:val="10"/>
          <w:szCs w:val="12"/>
        </w:rPr>
        <w:t>It’s also Head Start, quality public education, the library, clean water, the EPA, the City University of New York system – a superb, affordable set of schools that turns out top-notch, working-class students with the lowest debt burdens in the country. There’s a reason the right is attacking these institutions</w:t>
      </w:r>
      <w:r w:rsidRPr="0052299A">
        <w:rPr>
          <w:rFonts w:eastAsia="Times New Roman"/>
          <w:sz w:val="10"/>
          <w:szCs w:val="24"/>
        </w:rPr>
        <w:t xml:space="preserve">. </w:t>
      </w:r>
      <w:r w:rsidRPr="0052299A">
        <w:rPr>
          <w:rFonts w:eastAsia="Times New Roman"/>
          <w:szCs w:val="24"/>
          <w:u w:val="single"/>
        </w:rPr>
        <w:t xml:space="preserve">Why does </w:t>
      </w:r>
      <w:r w:rsidRPr="00D3216F">
        <w:rPr>
          <w:rFonts w:eastAsia="Times New Roman"/>
          <w:szCs w:val="24"/>
          <w:highlight w:val="cyan"/>
          <w:u w:val="single"/>
        </w:rPr>
        <w:t>the right hate the EPA and public education</w:t>
      </w:r>
      <w:r w:rsidRPr="0052299A">
        <w:rPr>
          <w:rFonts w:eastAsia="Times New Roman"/>
          <w:sz w:val="10"/>
          <w:szCs w:val="24"/>
        </w:rPr>
        <w:t xml:space="preserve">? </w:t>
      </w:r>
      <w:r w:rsidRPr="00D3216F">
        <w:rPr>
          <w:rFonts w:eastAsia="Times New Roman"/>
          <w:szCs w:val="24"/>
          <w:highlight w:val="cyan"/>
          <w:u w:val="single"/>
        </w:rPr>
        <w:t>Because they don’t want to</w:t>
      </w:r>
      <w:r w:rsidRPr="0052299A">
        <w:rPr>
          <w:rFonts w:eastAsia="Times New Roman"/>
          <w:szCs w:val="24"/>
          <w:u w:val="single"/>
        </w:rPr>
        <w:t xml:space="preserve"> pay to </w:t>
      </w:r>
      <w:r w:rsidRPr="00D3216F">
        <w:rPr>
          <w:rFonts w:eastAsia="Times New Roman"/>
          <w:szCs w:val="24"/>
          <w:highlight w:val="cyan"/>
          <w:u w:val="single"/>
        </w:rPr>
        <w:t>educate the working class</w:t>
      </w:r>
      <w:r w:rsidRPr="0052299A">
        <w:rPr>
          <w:rFonts w:eastAsia="Times New Roman"/>
          <w:szCs w:val="24"/>
          <w:u w:val="single"/>
        </w:rPr>
        <w:t xml:space="preserve">, </w:t>
      </w:r>
      <w:r w:rsidRPr="00D3216F">
        <w:rPr>
          <w:rFonts w:eastAsia="Times New Roman"/>
          <w:szCs w:val="24"/>
          <w:highlight w:val="cyan"/>
          <w:u w:val="single"/>
        </w:rPr>
        <w:t>and</w:t>
      </w:r>
      <w:r w:rsidRPr="0052299A">
        <w:rPr>
          <w:rFonts w:eastAsia="Times New Roman"/>
          <w:szCs w:val="24"/>
          <w:u w:val="single"/>
        </w:rPr>
        <w:t xml:space="preserve"> they don’t want the working class educated. They don’t want to pay to </w:t>
      </w:r>
      <w:r w:rsidRPr="00D3216F">
        <w:rPr>
          <w:rFonts w:eastAsia="Times New Roman"/>
          <w:szCs w:val="24"/>
          <w:highlight w:val="cyan"/>
          <w:u w:val="single"/>
        </w:rPr>
        <w:t>clean up industry</w:t>
      </w:r>
      <w:r w:rsidRPr="0052299A">
        <w:rPr>
          <w:rFonts w:eastAsia="Times New Roman"/>
          <w:sz w:val="10"/>
          <w:szCs w:val="24"/>
        </w:rPr>
        <w:t xml:space="preserve">, and that’s what the EPA forces them to do. </w:t>
      </w:r>
      <w:r w:rsidRPr="00D3216F">
        <w:rPr>
          <w:rFonts w:eastAsia="Times New Roman"/>
          <w:b/>
          <w:iCs/>
          <w:szCs w:val="24"/>
          <w:highlight w:val="cyan"/>
          <w:u w:val="single"/>
        </w:rPr>
        <w:t>When the left embraces anarcho-liberal notions of</w:t>
      </w:r>
      <w:r w:rsidRPr="0052299A">
        <w:rPr>
          <w:rFonts w:eastAsia="Times New Roman"/>
          <w:b/>
          <w:iCs/>
          <w:szCs w:val="24"/>
          <w:u w:val="single"/>
        </w:rPr>
        <w:t xml:space="preserve"> self-help and fantasies of </w:t>
      </w:r>
      <w:r w:rsidRPr="00D3216F">
        <w:rPr>
          <w:rFonts w:eastAsia="Times New Roman"/>
          <w:b/>
          <w:iCs/>
          <w:szCs w:val="24"/>
          <w:highlight w:val="cyan"/>
          <w:u w:val="single"/>
        </w:rPr>
        <w:t>being outside</w:t>
      </w:r>
      <w:r w:rsidRPr="0052299A">
        <w:rPr>
          <w:rFonts w:eastAsia="Times New Roman"/>
          <w:b/>
          <w:iCs/>
          <w:szCs w:val="24"/>
          <w:u w:val="single"/>
        </w:rPr>
        <w:t xml:space="preserve"> of both </w:t>
      </w:r>
      <w:r w:rsidRPr="00D3216F">
        <w:rPr>
          <w:rFonts w:eastAsia="Times New Roman"/>
          <w:b/>
          <w:iCs/>
          <w:szCs w:val="24"/>
          <w:highlight w:val="cyan"/>
          <w:u w:val="single"/>
        </w:rPr>
        <w:t>government</w:t>
      </w:r>
      <w:r w:rsidRPr="0052299A">
        <w:rPr>
          <w:rFonts w:eastAsia="Times New Roman"/>
          <w:b/>
          <w:iCs/>
          <w:szCs w:val="24"/>
          <w:u w:val="single"/>
        </w:rPr>
        <w:t xml:space="preserve"> and the market, </w:t>
      </w:r>
      <w:r w:rsidRPr="00D3216F">
        <w:rPr>
          <w:rFonts w:eastAsia="Times New Roman"/>
          <w:b/>
          <w:iCs/>
          <w:szCs w:val="24"/>
          <w:highlight w:val="cyan"/>
          <w:u w:val="single"/>
        </w:rPr>
        <w:t>it cuts itself off from important democratic resources</w:t>
      </w:r>
      <w:r w:rsidRPr="0052299A">
        <w:rPr>
          <w:rFonts w:eastAsia="Times New Roman"/>
          <w:b/>
          <w:iCs/>
          <w:szCs w:val="24"/>
          <w:u w:val="single"/>
        </w:rPr>
        <w:t>.</w:t>
      </w:r>
      <w:r w:rsidRPr="0052299A">
        <w:rPr>
          <w:rFonts w:eastAsia="Times New Roman"/>
          <w:sz w:val="10"/>
          <w:szCs w:val="24"/>
        </w:rPr>
        <w:t xml:space="preserve"> </w:t>
      </w:r>
      <w:r w:rsidRPr="00D3216F">
        <w:rPr>
          <w:rFonts w:eastAsia="Times New Roman"/>
          <w:szCs w:val="24"/>
          <w:highlight w:val="cyan"/>
          <w:u w:val="single"/>
        </w:rPr>
        <w:t>The state should be</w:t>
      </w:r>
      <w:r w:rsidRPr="0052299A">
        <w:rPr>
          <w:rFonts w:eastAsia="Times New Roman"/>
          <w:szCs w:val="24"/>
          <w:u w:val="single"/>
        </w:rPr>
        <w:t xml:space="preserve"> seen as </w:t>
      </w:r>
      <w:r w:rsidRPr="00D3216F">
        <w:rPr>
          <w:rFonts w:eastAsia="Times New Roman"/>
          <w:szCs w:val="24"/>
          <w:highlight w:val="cyan"/>
          <w:u w:val="single"/>
        </w:rPr>
        <w:t>an arena of class struggle</w:t>
      </w:r>
      <w:r w:rsidRPr="0052299A">
        <w:rPr>
          <w:rFonts w:eastAsia="Times New Roman"/>
          <w:sz w:val="10"/>
          <w:szCs w:val="24"/>
        </w:rPr>
        <w:t>.</w:t>
      </w:r>
      <w:r w:rsidRPr="001A5D2D">
        <w:rPr>
          <w:rFonts w:eastAsia="Times New Roman"/>
          <w:sz w:val="12"/>
          <w:szCs w:val="24"/>
        </w:rPr>
        <w:t>¶</w:t>
      </w:r>
      <w:r w:rsidRPr="0052299A">
        <w:rPr>
          <w:rFonts w:eastAsia="Times New Roman"/>
          <w:sz w:val="10"/>
          <w:szCs w:val="24"/>
        </w:rPr>
        <w:t xml:space="preserve"> </w:t>
      </w:r>
      <w:r w:rsidRPr="00D3216F">
        <w:rPr>
          <w:rFonts w:eastAsia="Times New Roman"/>
          <w:szCs w:val="24"/>
          <w:highlight w:val="cyan"/>
          <w:u w:val="single"/>
        </w:rPr>
        <w:t>When the left turns its back on</w:t>
      </w:r>
      <w:r w:rsidRPr="0052299A">
        <w:rPr>
          <w:rFonts w:eastAsia="Times New Roman"/>
          <w:szCs w:val="24"/>
          <w:u w:val="single"/>
        </w:rPr>
        <w:t xml:space="preserve"> the </w:t>
      </w:r>
      <w:r w:rsidRPr="00D3216F">
        <w:rPr>
          <w:rFonts w:eastAsia="Times New Roman"/>
          <w:szCs w:val="24"/>
          <w:highlight w:val="cyan"/>
          <w:u w:val="single"/>
        </w:rPr>
        <w:t>social democratic features</w:t>
      </w:r>
      <w:r w:rsidRPr="0052299A">
        <w:rPr>
          <w:rFonts w:eastAsia="Times New Roman"/>
          <w:szCs w:val="24"/>
          <w:u w:val="single"/>
        </w:rPr>
        <w:t xml:space="preserve"> of government</w:t>
      </w:r>
      <w:r w:rsidRPr="0052299A">
        <w:rPr>
          <w:rFonts w:eastAsia="Times New Roman"/>
          <w:sz w:val="10"/>
          <w:szCs w:val="24"/>
        </w:rPr>
        <w:t xml:space="preserve">, </w:t>
      </w:r>
      <w:r w:rsidRPr="0052299A">
        <w:rPr>
          <w:rFonts w:eastAsia="Times New Roman"/>
          <w:sz w:val="10"/>
          <w:szCs w:val="12"/>
        </w:rPr>
        <w:t>stops making demands of the state, and fails to reshape government by using the government for progressive ends,</w:t>
      </w:r>
      <w:r w:rsidRPr="0052299A">
        <w:rPr>
          <w:rFonts w:eastAsia="Times New Roman"/>
          <w:sz w:val="10"/>
          <w:szCs w:val="24"/>
        </w:rPr>
        <w:t xml:space="preserve"> </w:t>
      </w:r>
      <w:r w:rsidRPr="00D3216F">
        <w:rPr>
          <w:rFonts w:eastAsia="Times New Roman"/>
          <w:szCs w:val="24"/>
          <w:highlight w:val="cyan"/>
          <w:u w:val="single"/>
        </w:rPr>
        <w:t>it risks playing</w:t>
      </w:r>
      <w:r w:rsidRPr="0052299A">
        <w:rPr>
          <w:rFonts w:eastAsia="Times New Roman"/>
          <w:szCs w:val="24"/>
          <w:u w:val="single"/>
        </w:rPr>
        <w:t xml:space="preserve"> into </w:t>
      </w:r>
      <w:r w:rsidRPr="00D3216F">
        <w:rPr>
          <w:rFonts w:eastAsia="Times New Roman"/>
          <w:szCs w:val="24"/>
          <w:highlight w:val="cyan"/>
          <w:u w:val="single"/>
        </w:rPr>
        <w:t>the hand</w:t>
      </w:r>
      <w:r w:rsidRPr="0052299A">
        <w:rPr>
          <w:rFonts w:eastAsia="Times New Roman"/>
          <w:szCs w:val="24"/>
          <w:u w:val="single"/>
        </w:rPr>
        <w:t xml:space="preserve">s </w:t>
      </w:r>
      <w:r w:rsidRPr="00D3216F">
        <w:rPr>
          <w:rFonts w:eastAsia="Times New Roman"/>
          <w:szCs w:val="24"/>
          <w:highlight w:val="cyan"/>
          <w:u w:val="single"/>
        </w:rPr>
        <w:t>of the right</w:t>
      </w:r>
      <w:r w:rsidRPr="0052299A">
        <w:rPr>
          <w:rFonts w:eastAsia="Times New Roman"/>
          <w:sz w:val="10"/>
          <w:szCs w:val="24"/>
        </w:rPr>
        <w:t xml:space="preserve">. </w:t>
      </w:r>
      <w:r w:rsidRPr="0052299A">
        <w:rPr>
          <w:rFonts w:eastAsia="Times New Roman"/>
          <w:szCs w:val="24"/>
          <w:u w:val="single"/>
        </w:rPr>
        <w:t xml:space="preserve">The central message of the American right is that government is bad and must be limited. </w:t>
      </w:r>
      <w:r w:rsidRPr="0052299A">
        <w:rPr>
          <w:rFonts w:eastAsia="Times New Roman"/>
          <w:b/>
          <w:iCs/>
          <w:szCs w:val="24"/>
          <w:u w:val="single"/>
        </w:rPr>
        <w:t>This message is used to justify austerity</w:t>
      </w:r>
      <w:r w:rsidRPr="0052299A">
        <w:rPr>
          <w:rFonts w:eastAsia="Times New Roman"/>
          <w:sz w:val="10"/>
          <w:szCs w:val="24"/>
        </w:rPr>
        <w:t>.</w:t>
      </w:r>
      <w:r w:rsidRPr="0052299A">
        <w:rPr>
          <w:rFonts w:eastAsia="Times New Roman"/>
          <w:sz w:val="10"/>
          <w:szCs w:val="12"/>
        </w:rPr>
        <w:t xml:space="preserve"> However, in most cases, neoliberal austerity does not actually involve a reduction of government. Typically, restructuring in the name of austerity is really just a transformation of government, not a reduction of it.</w:t>
      </w:r>
      <w:r w:rsidRPr="001A5D2D">
        <w:rPr>
          <w:rFonts w:eastAsia="Times New Roman"/>
          <w:sz w:val="12"/>
          <w:szCs w:val="12"/>
        </w:rPr>
        <w:t>¶</w:t>
      </w:r>
      <w:r w:rsidRPr="0052299A">
        <w:rPr>
          <w:rFonts w:eastAsia="Times New Roman"/>
          <w:sz w:val="10"/>
          <w:szCs w:val="12"/>
        </w:rPr>
        <w:t xml:space="preserve"> Over the last 35 years, the state has been profoundly transformed, but it has not been reduced. The size of the government in the economy has not gone down.</w:t>
      </w:r>
      <w:r w:rsidRPr="0052299A">
        <w:rPr>
          <w:rFonts w:eastAsia="Times New Roman"/>
          <w:sz w:val="10"/>
          <w:szCs w:val="24"/>
        </w:rPr>
        <w:t xml:space="preserve"> </w:t>
      </w:r>
      <w:r w:rsidRPr="0052299A">
        <w:rPr>
          <w:rFonts w:eastAsia="Times New Roman"/>
          <w:szCs w:val="24"/>
          <w:u w:val="single"/>
        </w:rPr>
        <w:t>The state has become less redistributive, more punitive</w:t>
      </w:r>
      <w:r w:rsidRPr="0052299A">
        <w:rPr>
          <w:rFonts w:eastAsia="Times New Roman"/>
          <w:sz w:val="10"/>
          <w:szCs w:val="24"/>
        </w:rPr>
        <w:t xml:space="preserve">. </w:t>
      </w:r>
      <w:r w:rsidRPr="0052299A">
        <w:rPr>
          <w:rFonts w:eastAsia="Times New Roman"/>
          <w:sz w:val="10"/>
          <w:szCs w:val="12"/>
        </w:rPr>
        <w:t>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r w:rsidRPr="001A5D2D">
        <w:rPr>
          <w:rFonts w:eastAsia="Times New Roman"/>
          <w:sz w:val="12"/>
          <w:szCs w:val="12"/>
        </w:rPr>
        <w:t>¶</w:t>
      </w:r>
      <w:r w:rsidRPr="0052299A">
        <w:rPr>
          <w:rFonts w:eastAsia="Times New Roman"/>
          <w:sz w:val="10"/>
          <w:szCs w:val="24"/>
        </w:rPr>
        <w:t xml:space="preserve"> </w:t>
      </w:r>
      <w:r w:rsidRPr="0052299A">
        <w:rPr>
          <w:rFonts w:eastAsia="Times New Roman"/>
          <w:szCs w:val="24"/>
          <w:u w:val="single"/>
        </w:rPr>
        <w:t>We need to defend the progressive work of government</w:t>
      </w:r>
      <w:r w:rsidRPr="0052299A">
        <w:rPr>
          <w:rFonts w:eastAsia="Times New Roman"/>
          <w:sz w:val="10"/>
          <w:szCs w:val="24"/>
        </w:rPr>
        <w:t xml:space="preserve">, </w:t>
      </w:r>
      <w:r w:rsidRPr="0052299A">
        <w:rPr>
          <w:rFonts w:eastAsia="Times New Roman"/>
          <w:sz w:val="10"/>
          <w:szCs w:val="12"/>
        </w:rPr>
        <w:t>which, for me, means immediately defending public education. To be clear, I do not mean merely vote or ask nicely, I mean</w:t>
      </w:r>
      <w:r w:rsidRPr="0052299A">
        <w:rPr>
          <w:rFonts w:eastAsia="Times New Roman"/>
          <w:sz w:val="10"/>
          <w:szCs w:val="24"/>
        </w:rPr>
        <w:t xml:space="preserve"> </w:t>
      </w:r>
      <w:r w:rsidRPr="00D3216F">
        <w:rPr>
          <w:rFonts w:eastAsia="Times New Roman"/>
          <w:szCs w:val="24"/>
          <w:highlight w:val="cyan"/>
          <w:u w:val="single"/>
        </w:rPr>
        <w:t>movements should attack government</w:t>
      </w:r>
      <w:r w:rsidRPr="0052299A">
        <w:rPr>
          <w:rFonts w:eastAsia="Times New Roman"/>
          <w:szCs w:val="24"/>
          <w:u w:val="single"/>
        </w:rPr>
        <w:t xml:space="preserve"> and government officials</w:t>
      </w:r>
      <w:r w:rsidRPr="0052299A">
        <w:rPr>
          <w:rFonts w:eastAsia="Times New Roman"/>
          <w:sz w:val="10"/>
          <w:szCs w:val="24"/>
        </w:rPr>
        <w:t xml:space="preserve">, target them with protests, </w:t>
      </w:r>
      <w:r w:rsidRPr="0052299A">
        <w:rPr>
          <w:rFonts w:eastAsia="Times New Roman"/>
          <w:szCs w:val="24"/>
          <w:u w:val="single"/>
        </w:rPr>
        <w:t xml:space="preserve">make their lives impossible </w:t>
      </w:r>
      <w:r w:rsidRPr="00D3216F">
        <w:rPr>
          <w:rFonts w:eastAsia="Times New Roman"/>
          <w:szCs w:val="24"/>
          <w:highlight w:val="cyan"/>
          <w:u w:val="single"/>
        </w:rPr>
        <w:t>until they comply</w:t>
      </w:r>
      <w:r w:rsidRPr="0052299A">
        <w:rPr>
          <w:rFonts w:eastAsia="Times New Roman"/>
          <w:sz w:val="10"/>
          <w:szCs w:val="24"/>
        </w:rPr>
        <w:t xml:space="preserve">. </w:t>
      </w:r>
      <w:r w:rsidRPr="0052299A">
        <w:rPr>
          <w:rFonts w:eastAsia="Times New Roman"/>
          <w:sz w:val="10"/>
          <w:szCs w:val="12"/>
        </w:rPr>
        <w:t>This was done very well with the FCC. And my hat goes off to the activists who saved the internet for us.</w:t>
      </w:r>
      <w:r w:rsidRPr="0052299A">
        <w:rPr>
          <w:rFonts w:eastAsia="Times New Roman"/>
          <w:sz w:val="10"/>
          <w:szCs w:val="24"/>
        </w:rPr>
        <w:t xml:space="preserve"> </w:t>
      </w:r>
      <w:r w:rsidRPr="0052299A">
        <w:rPr>
          <w:rFonts w:eastAsia="Times New Roman"/>
          <w:szCs w:val="24"/>
          <w:u w:val="single"/>
        </w:rPr>
        <w:t>The left should be thinking about</w:t>
      </w:r>
      <w:r w:rsidRPr="0052299A">
        <w:rPr>
          <w:rFonts w:eastAsia="Times New Roman"/>
          <w:sz w:val="10"/>
          <w:szCs w:val="24"/>
        </w:rPr>
        <w:t xml:space="preserve"> the </w:t>
      </w:r>
      <w:r w:rsidRPr="0052299A">
        <w:rPr>
          <w:rFonts w:eastAsia="Times New Roman"/>
          <w:szCs w:val="24"/>
          <w:u w:val="single"/>
        </w:rPr>
        <w:t>ways</w:t>
      </w:r>
      <w:r w:rsidRPr="0052299A">
        <w:rPr>
          <w:rFonts w:eastAsia="Times New Roman"/>
          <w:sz w:val="10"/>
          <w:szCs w:val="24"/>
        </w:rPr>
        <w:t xml:space="preserve"> in which </w:t>
      </w:r>
      <w:r w:rsidRPr="0052299A">
        <w:rPr>
          <w:rFonts w:eastAsia="Times New Roman"/>
          <w:szCs w:val="24"/>
          <w:u w:val="single"/>
        </w:rPr>
        <w:t>it can leverage government</w:t>
      </w:r>
      <w:r w:rsidRPr="0052299A">
        <w:rPr>
          <w:rFonts w:eastAsia="Times New Roman"/>
          <w:sz w:val="10"/>
          <w:szCs w:val="24"/>
        </w:rPr>
        <w:t>.</w:t>
      </w:r>
      <w:r w:rsidRPr="001A5D2D">
        <w:rPr>
          <w:rFonts w:eastAsia="Times New Roman"/>
          <w:sz w:val="12"/>
          <w:szCs w:val="24"/>
        </w:rPr>
        <w:t>¶</w:t>
      </w:r>
      <w:r w:rsidRPr="0052299A">
        <w:rPr>
          <w:rFonts w:eastAsia="Times New Roman"/>
          <w:sz w:val="10"/>
          <w:szCs w:val="24"/>
        </w:rPr>
        <w:t xml:space="preserve"> </w:t>
      </w:r>
      <w:r w:rsidRPr="0052299A">
        <w:rPr>
          <w:rFonts w:eastAsia="Times New Roman"/>
          <w:szCs w:val="24"/>
          <w:u w:val="single"/>
        </w:rPr>
        <w:t>The utility of government was very apparent in Vermont during the aftermath of Hurricane Irene. The rains from that storm destroyed or damaged over a hundred bridges, many miles of road and rail, and swept away houses.</w:t>
      </w:r>
      <w:r w:rsidRPr="0052299A">
        <w:rPr>
          <w:rFonts w:eastAsia="Times New Roman"/>
          <w:sz w:val="10"/>
          <w:szCs w:val="24"/>
        </w:rPr>
        <w:t xml:space="preserve"> Thirteen towns were totally stranded. There was a lot of incredible mutual aid; people just started clearing debris and helping each other out. But within all this, town government was a crucial connective tissue.</w:t>
      </w:r>
      <w:r w:rsidRPr="001A5D2D">
        <w:rPr>
          <w:rFonts w:eastAsia="Times New Roman"/>
          <w:sz w:val="12"/>
          <w:szCs w:val="24"/>
        </w:rPr>
        <w:t>¶</w:t>
      </w:r>
      <w:r w:rsidRPr="0052299A">
        <w:rPr>
          <w:rFonts w:eastAsia="Times New Roman"/>
          <w:sz w:val="10"/>
          <w:szCs w:val="24"/>
        </w:rPr>
        <w:t xml:space="preserv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52299A">
        <w:rPr>
          <w:rFonts w:eastAsia="Times New Roman"/>
          <w:szCs w:val="24"/>
          <w:u w:val="single"/>
        </w:rPr>
        <w:t>Without that federal aid, Vermont would still be in ruins</w:t>
      </w:r>
      <w:r w:rsidRPr="0052299A">
        <w:rPr>
          <w:rFonts w:eastAsia="Times New Roman"/>
          <w:sz w:val="10"/>
          <w:szCs w:val="24"/>
        </w:rPr>
        <w:t xml:space="preserve">. Vermont is not a big enough political entity to shake down General Electric, a huge employer in Vermont. </w:t>
      </w:r>
      <w:r w:rsidRPr="0052299A">
        <w:rPr>
          <w:rFonts w:eastAsia="Times New Roman"/>
          <w:szCs w:val="24"/>
          <w:u w:val="single"/>
        </w:rPr>
        <w:t>The Vermont government can’t pressure GE to pay for the rebuilding of local infrastructure</w:t>
      </w:r>
      <w:r w:rsidRPr="0052299A">
        <w:rPr>
          <w:rFonts w:eastAsia="Times New Roman"/>
          <w:sz w:val="10"/>
          <w:szCs w:val="24"/>
        </w:rPr>
        <w:t>, but the federal government can.</w:t>
      </w:r>
      <w:r w:rsidRPr="001A5D2D">
        <w:rPr>
          <w:rFonts w:eastAsia="Times New Roman"/>
          <w:sz w:val="12"/>
          <w:szCs w:val="24"/>
        </w:rPr>
        <w:t>¶</w:t>
      </w:r>
      <w:r w:rsidRPr="0052299A">
        <w:rPr>
          <w:rFonts w:eastAsia="Times New Roman"/>
          <w:sz w:val="10"/>
          <w:szCs w:val="24"/>
        </w:rPr>
        <w:t xml:space="preserve"> </w:t>
      </w:r>
      <w:r w:rsidRPr="0052299A">
        <w:rPr>
          <w:rFonts w:eastAsia="Times New Roman"/>
          <w:szCs w:val="24"/>
          <w:u w:val="single"/>
        </w:rPr>
        <w:t>Vermont would still be a disaster if it didn’t get a transfer of funds and materials from the federal government.</w:t>
      </w:r>
      <w:r w:rsidRPr="0052299A">
        <w:rPr>
          <w:rFonts w:eastAsia="Times New Roman"/>
          <w:sz w:val="10"/>
          <w:szCs w:val="24"/>
        </w:rPr>
        <w:t xml:space="preserve"> Similarly in New York City, the public sector does not get enough praise for the many things it did well after super storm Sandy. Huge parts of the subway system were flooded, yet it was all up and running within the month.</w:t>
      </w:r>
      <w:r w:rsidRPr="001A5D2D">
        <w:rPr>
          <w:rFonts w:eastAsia="Times New Roman"/>
          <w:sz w:val="12"/>
          <w:szCs w:val="24"/>
        </w:rPr>
        <w:t>¶</w:t>
      </w:r>
      <w:r w:rsidRPr="0052299A">
        <w:rPr>
          <w:rFonts w:eastAsia="Times New Roman"/>
          <w:sz w:val="10"/>
          <w:szCs w:val="24"/>
        </w:rPr>
        <w:t xml:space="preserve">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D3216F">
        <w:rPr>
          <w:rFonts w:eastAsia="Times New Roman"/>
          <w:szCs w:val="24"/>
          <w:highlight w:val="cyan"/>
          <w:u w:val="single"/>
        </w:rPr>
        <w:t>As we enter</w:t>
      </w:r>
      <w:r w:rsidRPr="0052299A">
        <w:rPr>
          <w:rFonts w:eastAsia="Times New Roman"/>
          <w:szCs w:val="24"/>
          <w:u w:val="single"/>
        </w:rPr>
        <w:t xml:space="preserve"> the crisis of </w:t>
      </w:r>
      <w:r w:rsidRPr="00D3216F">
        <w:rPr>
          <w:rFonts w:eastAsia="Times New Roman"/>
          <w:szCs w:val="24"/>
          <w:highlight w:val="cyan"/>
          <w:u w:val="single"/>
        </w:rPr>
        <w:t>climate change, it’s important to be aware of</w:t>
      </w:r>
      <w:r w:rsidRPr="0052299A">
        <w:rPr>
          <w:rFonts w:eastAsia="Times New Roman"/>
          <w:szCs w:val="24"/>
          <w:u w:val="single"/>
        </w:rPr>
        <w:t xml:space="preserve"> the </w:t>
      </w:r>
      <w:r w:rsidRPr="0052299A">
        <w:rPr>
          <w:rFonts w:eastAsia="Times New Roman"/>
          <w:b/>
          <w:iCs/>
          <w:szCs w:val="24"/>
          <w:u w:val="single"/>
        </w:rPr>
        <w:t xml:space="preserve">actually </w:t>
      </w:r>
      <w:r w:rsidRPr="00D3216F">
        <w:rPr>
          <w:rFonts w:eastAsia="Times New Roman"/>
          <w:b/>
          <w:iCs/>
          <w:szCs w:val="24"/>
          <w:highlight w:val="cyan"/>
          <w:u w:val="single"/>
        </w:rPr>
        <w:t>existing legal</w:t>
      </w:r>
      <w:r w:rsidRPr="0052299A">
        <w:rPr>
          <w:rFonts w:eastAsia="Times New Roman"/>
          <w:b/>
          <w:iCs/>
          <w:szCs w:val="24"/>
          <w:u w:val="single"/>
        </w:rPr>
        <w:t xml:space="preserve"> and institutional </w:t>
      </w:r>
      <w:r w:rsidRPr="00D3216F">
        <w:rPr>
          <w:rFonts w:eastAsia="Times New Roman"/>
          <w:b/>
          <w:iCs/>
          <w:szCs w:val="24"/>
          <w:highlight w:val="cyan"/>
          <w:u w:val="single"/>
        </w:rPr>
        <w:t>mechanisms</w:t>
      </w:r>
      <w:r w:rsidRPr="00D3216F">
        <w:rPr>
          <w:rFonts w:eastAsia="Times New Roman"/>
          <w:szCs w:val="24"/>
          <w:highlight w:val="cyan"/>
          <w:u w:val="single"/>
        </w:rPr>
        <w:t xml:space="preserve"> with which we can</w:t>
      </w:r>
      <w:r w:rsidRPr="0052299A">
        <w:rPr>
          <w:rFonts w:eastAsia="Times New Roman"/>
          <w:szCs w:val="24"/>
          <w:u w:val="single"/>
        </w:rPr>
        <w:t xml:space="preserve"> </w:t>
      </w:r>
      <w:r w:rsidRPr="00D3216F">
        <w:rPr>
          <w:rFonts w:eastAsia="Times New Roman"/>
          <w:szCs w:val="24"/>
          <w:highlight w:val="cyan"/>
          <w:u w:val="single"/>
        </w:rPr>
        <w:t>contain</w:t>
      </w:r>
      <w:r w:rsidRPr="0052299A">
        <w:rPr>
          <w:rFonts w:eastAsia="Times New Roman"/>
          <w:szCs w:val="24"/>
          <w:u w:val="single"/>
        </w:rPr>
        <w:t xml:space="preserve"> and control </w:t>
      </w:r>
      <w:r w:rsidRPr="00D3216F">
        <w:rPr>
          <w:rFonts w:eastAsia="Times New Roman"/>
          <w:szCs w:val="24"/>
          <w:highlight w:val="cyan"/>
          <w:u w:val="single"/>
        </w:rPr>
        <w:t>capital</w:t>
      </w:r>
      <w:r w:rsidRPr="0052299A">
        <w:rPr>
          <w:rFonts w:eastAsia="Times New Roman"/>
          <w:sz w:val="10"/>
          <w:szCs w:val="24"/>
        </w:rPr>
        <w:t>.</w:t>
      </w:r>
      <w:r w:rsidRPr="001A5D2D">
        <w:rPr>
          <w:rFonts w:eastAsia="Times New Roman"/>
          <w:sz w:val="12"/>
          <w:szCs w:val="24"/>
        </w:rPr>
        <w:t>¶</w:t>
      </w:r>
      <w:r w:rsidRPr="0052299A">
        <w:rPr>
          <w:rFonts w:eastAsia="Times New Roman"/>
          <w:sz w:val="10"/>
          <w:szCs w:val="24"/>
        </w:rPr>
        <w:t xml:space="preserve"> I often joke with my anarchist and libertarian friends and ask if their mutual-aid collectives can run Chicago’s sanitation system or operate satellites. Of course, on one level, I’m joking, but on another level, I’m being quite serious. I </w:t>
      </w:r>
      <w:r w:rsidRPr="0052299A">
        <w:rPr>
          <w:rFonts w:eastAsia="Times New Roman"/>
          <w:szCs w:val="24"/>
          <w:u w:val="single"/>
        </w:rPr>
        <w:t>don’t think activists on the left properly understand the complexity of modern society. A simple example would be how much sewage is produced in a single day in a country with 330 million people</w:t>
      </w:r>
      <w:r w:rsidRPr="0052299A">
        <w:rPr>
          <w:rFonts w:eastAsia="Times New Roman"/>
          <w:sz w:val="10"/>
          <w:szCs w:val="24"/>
        </w:rPr>
        <w:t>. How do people expect to manage these day-to-day issues? In your opinion, is there a lack of sophistication on the left in terms of what, exactly, the state does and how it functions in our day-to-day lives?</w:t>
      </w:r>
      <w:r w:rsidRPr="001A5D2D">
        <w:rPr>
          <w:rFonts w:eastAsia="Times New Roman"/>
          <w:sz w:val="12"/>
          <w:szCs w:val="24"/>
        </w:rPr>
        <w:t>¶</w:t>
      </w:r>
      <w:r w:rsidRPr="0052299A">
        <w:rPr>
          <w:rFonts w:eastAsia="Times New Roman"/>
          <w:sz w:val="10"/>
          <w:szCs w:val="24"/>
        </w:rPr>
        <w:t xml:space="preserve"> It’s sobering to reflect on just how complex the physical systems of modern society are. And though it is very unpopular to say among most American activists, </w:t>
      </w:r>
      <w:r w:rsidRPr="00D3216F">
        <w:rPr>
          <w:rFonts w:eastAsia="Times New Roman"/>
          <w:szCs w:val="24"/>
          <w:highlight w:val="cyan"/>
          <w:u w:val="single"/>
        </w:rPr>
        <w:t>it is important to think about</w:t>
      </w:r>
      <w:r w:rsidRPr="0052299A">
        <w:rPr>
          <w:rFonts w:eastAsia="Times New Roman"/>
          <w:szCs w:val="24"/>
          <w:u w:val="single"/>
        </w:rPr>
        <w:t xml:space="preserve"> the hierarchies and </w:t>
      </w:r>
      <w:r w:rsidRPr="00D3216F">
        <w:rPr>
          <w:rFonts w:eastAsia="Times New Roman"/>
          <w:szCs w:val="24"/>
          <w:highlight w:val="cyan"/>
          <w:u w:val="single"/>
        </w:rPr>
        <w:t>bureaucracies that are</w:t>
      </w:r>
      <w:r w:rsidRPr="0052299A">
        <w:rPr>
          <w:rFonts w:eastAsia="Times New Roman"/>
          <w:szCs w:val="24"/>
          <w:u w:val="single"/>
        </w:rPr>
        <w:t xml:space="preserve"> necessarily </w:t>
      </w:r>
      <w:r w:rsidRPr="00D3216F">
        <w:rPr>
          <w:rFonts w:eastAsia="Times New Roman"/>
          <w:szCs w:val="24"/>
          <w:highlight w:val="cyan"/>
          <w:u w:val="single"/>
        </w:rPr>
        <w:t>part of</w:t>
      </w:r>
      <w:r w:rsidRPr="0052299A">
        <w:rPr>
          <w:rFonts w:eastAsia="Times New Roman"/>
          <w:szCs w:val="24"/>
          <w:u w:val="single"/>
        </w:rPr>
        <w:t xml:space="preserve"> technologically </w:t>
      </w:r>
      <w:r w:rsidRPr="00D3216F">
        <w:rPr>
          <w:rFonts w:eastAsia="Times New Roman"/>
          <w:szCs w:val="24"/>
          <w:highlight w:val="cyan"/>
          <w:u w:val="single"/>
        </w:rPr>
        <w:t>complex systems</w:t>
      </w:r>
      <w:r w:rsidRPr="0052299A">
        <w:rPr>
          <w:rFonts w:eastAsia="Times New Roman"/>
          <w:sz w:val="10"/>
          <w:szCs w:val="24"/>
        </w:rPr>
        <w:t xml:space="preserve">. A friend of mine is a water engineer in Detroit, and he was talking to me about exactly what you’re mentioning. </w:t>
      </w:r>
      <w:r w:rsidRPr="0052299A">
        <w:rPr>
          <w:rFonts w:eastAsia="Times New Roman"/>
          <w:szCs w:val="24"/>
          <w:u w:val="single"/>
        </w:rPr>
        <w:t>The sewer system in Detroit is mind-bogglingly enormous and also very dilapidated and very expensive. To not have infrastructure publicly maintained, even though the capitalist class might not admit this, would ultimately undermine capital accumulation</w:t>
      </w:r>
      <w:r w:rsidRPr="0052299A">
        <w:rPr>
          <w:rFonts w:eastAsia="Times New Roman"/>
          <w:sz w:val="10"/>
          <w:szCs w:val="24"/>
        </w:rPr>
        <w:t>.</w:t>
      </w:r>
      <w:r w:rsidRPr="001A5D2D">
        <w:rPr>
          <w:rFonts w:eastAsia="Times New Roman"/>
          <w:sz w:val="12"/>
          <w:szCs w:val="24"/>
        </w:rPr>
        <w:t>¶</w:t>
      </w:r>
      <w:r w:rsidRPr="0052299A">
        <w:rPr>
          <w:rFonts w:eastAsia="Times New Roman"/>
          <w:sz w:val="10"/>
          <w:szCs w:val="24"/>
        </w:rPr>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w:t>
      </w:r>
      <w:r w:rsidRPr="00D3216F">
        <w:rPr>
          <w:rFonts w:eastAsia="Times New Roman"/>
          <w:szCs w:val="24"/>
          <w:highlight w:val="cyan"/>
          <w:u w:val="single"/>
        </w:rPr>
        <w:t>students</w:t>
      </w:r>
      <w:r w:rsidRPr="0052299A">
        <w:rPr>
          <w:rFonts w:eastAsia="Times New Roman"/>
          <w:sz w:val="10"/>
          <w:szCs w:val="24"/>
        </w:rPr>
        <w:t xml:space="preserve"> are becoming politicized, and that’s always great news.</w:t>
      </w:r>
      <w:r w:rsidRPr="001A5D2D">
        <w:rPr>
          <w:rFonts w:eastAsia="Times New Roman"/>
          <w:sz w:val="12"/>
          <w:szCs w:val="24"/>
        </w:rPr>
        <w:t>¶</w:t>
      </w:r>
      <w:r w:rsidRPr="0052299A">
        <w:rPr>
          <w:rFonts w:eastAsia="Times New Roman"/>
          <w:sz w:val="10"/>
          <w:szCs w:val="24"/>
        </w:rPr>
        <w:t xml:space="preserve">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w:t>
      </w:r>
      <w:r w:rsidRPr="001A5D2D">
        <w:rPr>
          <w:rFonts w:eastAsia="Times New Roman"/>
          <w:sz w:val="12"/>
          <w:szCs w:val="24"/>
        </w:rPr>
        <w:t>¶</w:t>
      </w:r>
      <w:r w:rsidRPr="0052299A">
        <w:rPr>
          <w:rFonts w:eastAsia="Times New Roman"/>
          <w:sz w:val="10"/>
          <w:szCs w:val="24"/>
        </w:rPr>
        <w:t xml:space="preserve"> Consequently, </w:t>
      </w:r>
      <w:r w:rsidRPr="0052299A">
        <w:rPr>
          <w:rFonts w:eastAsia="Times New Roman"/>
          <w:szCs w:val="24"/>
          <w:u w:val="single"/>
        </w:rPr>
        <w:t xml:space="preserve">they </w:t>
      </w:r>
      <w:r w:rsidRPr="00D3216F">
        <w:rPr>
          <w:rFonts w:eastAsia="Times New Roman"/>
          <w:szCs w:val="24"/>
          <w:highlight w:val="cyan"/>
          <w:u w:val="single"/>
        </w:rPr>
        <w:t>are not making demands of the EPA</w:t>
      </w:r>
      <w:r w:rsidRPr="0052299A">
        <w:rPr>
          <w:rFonts w:eastAsia="Times New Roman"/>
          <w:szCs w:val="24"/>
          <w:u w:val="single"/>
        </w:rPr>
        <w:t>. They are not making demands of their various</w:t>
      </w:r>
      <w:r w:rsidRPr="0052299A">
        <w:rPr>
          <w:rFonts w:eastAsia="Times New Roman"/>
          <w:sz w:val="10"/>
          <w:szCs w:val="24"/>
        </w:rPr>
        <w:t xml:space="preserve"> local, state and federal </w:t>
      </w:r>
      <w:r w:rsidRPr="0052299A">
        <w:rPr>
          <w:rFonts w:eastAsia="Times New Roman"/>
          <w:szCs w:val="24"/>
          <w:u w:val="single"/>
        </w:rPr>
        <w:t>environmental agencies. These entities should be enforcing the laws. They have the power. It’s not because the people in the climate movement are bad people or unintelligent</w:t>
      </w:r>
      <w:r w:rsidRPr="0052299A">
        <w:rPr>
          <w:rFonts w:eastAsia="Times New Roman"/>
          <w:sz w:val="10"/>
          <w:szCs w:val="24"/>
        </w:rPr>
        <w:t xml:space="preserve">. They’re dedicated and extremely smart. </w:t>
      </w:r>
      <w:r w:rsidRPr="00D3216F">
        <w:rPr>
          <w:rFonts w:eastAsia="Times New Roman"/>
          <w:b/>
          <w:iCs/>
          <w:szCs w:val="24"/>
          <w:highlight w:val="cyan"/>
          <w:u w:val="single"/>
        </w:rPr>
        <w:t>It’s because there’s an anti-state ethos</w:t>
      </w:r>
      <w:r w:rsidRPr="0052299A">
        <w:rPr>
          <w:rFonts w:eastAsia="Times New Roman"/>
          <w:szCs w:val="24"/>
          <w:u w:val="single"/>
        </w:rPr>
        <w:t xml:space="preserve"> within the environmental movement </w:t>
      </w:r>
      <w:r w:rsidRPr="00D3216F">
        <w:rPr>
          <w:rFonts w:eastAsia="Times New Roman"/>
          <w:szCs w:val="24"/>
          <w:highlight w:val="cyan"/>
          <w:u w:val="single"/>
        </w:rPr>
        <w:t>and</w:t>
      </w:r>
      <w:r w:rsidRPr="0052299A">
        <w:rPr>
          <w:rFonts w:eastAsia="Times New Roman"/>
          <w:szCs w:val="24"/>
          <w:u w:val="single"/>
        </w:rPr>
        <w:t xml:space="preserve"> a </w:t>
      </w:r>
      <w:r w:rsidRPr="00D3216F">
        <w:rPr>
          <w:rFonts w:eastAsia="Times New Roman"/>
          <w:szCs w:val="24"/>
          <w:highlight w:val="cyan"/>
          <w:u w:val="single"/>
        </w:rPr>
        <w:t>romanticization of the local</w:t>
      </w:r>
      <w:r w:rsidRPr="0052299A">
        <w:rPr>
          <w:rFonts w:eastAsia="Times New Roman"/>
          <w:szCs w:val="24"/>
          <w:u w:val="single"/>
        </w:rPr>
        <w:t>.</w:t>
      </w:r>
      <w:r w:rsidRPr="0052299A">
        <w:rPr>
          <w:rFonts w:eastAsia="Times New Roman"/>
          <w:sz w:val="10"/>
          <w:szCs w:val="24"/>
        </w:rPr>
        <w:t xml:space="preserve"> On a side note, I don’t think </w:t>
      </w:r>
      <w:r w:rsidRPr="0052299A">
        <w:rPr>
          <w:rFonts w:eastAsia="Times New Roman"/>
          <w:szCs w:val="24"/>
          <w:u w:val="single"/>
        </w:rPr>
        <w:t xml:space="preserve">all of </w:t>
      </w:r>
      <w:r w:rsidRPr="00D3216F">
        <w:rPr>
          <w:rFonts w:eastAsia="Times New Roman"/>
          <w:szCs w:val="24"/>
          <w:highlight w:val="cyan"/>
          <w:u w:val="single"/>
        </w:rPr>
        <w:t>this</w:t>
      </w:r>
      <w:r w:rsidRPr="0052299A">
        <w:rPr>
          <w:rFonts w:eastAsia="Times New Roman"/>
          <w:szCs w:val="24"/>
          <w:u w:val="single"/>
        </w:rPr>
        <w:t xml:space="preserve"> stuff about local economies</w:t>
      </w:r>
      <w:r w:rsidRPr="0052299A">
        <w:rPr>
          <w:rFonts w:eastAsia="Times New Roman"/>
          <w:sz w:val="10"/>
          <w:szCs w:val="24"/>
        </w:rPr>
        <w:t xml:space="preserve"> is helpful. Sometimes I think this sort of thinking </w:t>
      </w:r>
      <w:r w:rsidRPr="00D3216F">
        <w:rPr>
          <w:rFonts w:eastAsia="Times New Roman"/>
          <w:szCs w:val="24"/>
          <w:highlight w:val="cyan"/>
          <w:u w:val="single"/>
        </w:rPr>
        <w:t>doesn’t recognize how</w:t>
      </w:r>
      <w:r w:rsidRPr="0052299A">
        <w:rPr>
          <w:rFonts w:eastAsia="Times New Roman"/>
          <w:szCs w:val="24"/>
          <w:u w:val="single"/>
        </w:rPr>
        <w:t xml:space="preserve"> the </w:t>
      </w:r>
      <w:r w:rsidRPr="00D3216F">
        <w:rPr>
          <w:rFonts w:eastAsia="Times New Roman"/>
          <w:szCs w:val="24"/>
          <w:highlight w:val="cyan"/>
          <w:u w:val="single"/>
        </w:rPr>
        <w:t>global political economy works</w:t>
      </w:r>
      <w:r w:rsidRPr="00D3216F">
        <w:rPr>
          <w:rFonts w:eastAsia="Times New Roman"/>
          <w:sz w:val="10"/>
          <w:szCs w:val="24"/>
          <w:highlight w:val="cyan"/>
        </w:rPr>
        <w:t>.</w:t>
      </w:r>
      <w:r w:rsidRPr="0052299A">
        <w:rPr>
          <w:rFonts w:eastAsia="Times New Roman"/>
          <w:sz w:val="10"/>
          <w:szCs w:val="24"/>
        </w:rPr>
        <w:t xml:space="preserve"> The comrades at Jacobin magazine have called this anarcho-liberalism. I think that is a great way to describe </w:t>
      </w:r>
      <w:r w:rsidRPr="0052299A">
        <w:rPr>
          <w:rFonts w:eastAsia="Times New Roman"/>
          <w:szCs w:val="24"/>
          <w:u w:val="single"/>
        </w:rPr>
        <w:t>the dominant ideology of US left</w:t>
      </w:r>
      <w:r w:rsidRPr="0052299A">
        <w:rPr>
          <w:rFonts w:eastAsia="Times New Roman"/>
          <w:sz w:val="10"/>
          <w:szCs w:val="24"/>
        </w:rPr>
        <w:t xml:space="preserve">, which is both anarchist and liberal in its sensibilities. This ideology </w:t>
      </w:r>
      <w:r w:rsidRPr="0052299A">
        <w:rPr>
          <w:rFonts w:eastAsia="Times New Roman"/>
          <w:szCs w:val="24"/>
          <w:u w:val="single"/>
        </w:rPr>
        <w:t xml:space="preserve">is fundamentally about </w:t>
      </w:r>
      <w:r w:rsidRPr="00D3216F">
        <w:rPr>
          <w:rFonts w:eastAsia="Times New Roman"/>
          <w:szCs w:val="24"/>
          <w:highlight w:val="cyan"/>
          <w:u w:val="single"/>
        </w:rPr>
        <w:t>ignoring government</w:t>
      </w:r>
      <w:r w:rsidRPr="0052299A">
        <w:rPr>
          <w:rFonts w:eastAsia="Times New Roman"/>
          <w:sz w:val="10"/>
          <w:szCs w:val="24"/>
        </w:rPr>
        <w:t xml:space="preserve">, and </w:t>
      </w:r>
      <w:r w:rsidRPr="0052299A">
        <w:rPr>
          <w:rFonts w:eastAsia="Times New Roman"/>
          <w:szCs w:val="24"/>
          <w:u w:val="single"/>
        </w:rPr>
        <w:t>instead</w:t>
      </w:r>
      <w:r w:rsidRPr="0052299A">
        <w:rPr>
          <w:rFonts w:eastAsia="Times New Roman"/>
          <w:sz w:val="10"/>
          <w:szCs w:val="24"/>
        </w:rPr>
        <w:t xml:space="preserve">, being </w:t>
      </w:r>
      <w:r w:rsidRPr="0052299A">
        <w:rPr>
          <w:rFonts w:eastAsia="Times New Roman"/>
          <w:szCs w:val="24"/>
          <w:u w:val="single"/>
        </w:rPr>
        <w:t>obsessed with</w:t>
      </w:r>
      <w:r w:rsidRPr="0052299A">
        <w:rPr>
          <w:rFonts w:eastAsia="Times New Roman"/>
          <w:sz w:val="10"/>
          <w:szCs w:val="24"/>
        </w:rPr>
        <w:t xml:space="preserve"> scale, size, and, by extension, </w:t>
      </w:r>
      <w:r w:rsidRPr="0052299A">
        <w:rPr>
          <w:rFonts w:eastAsia="Times New Roman"/>
          <w:szCs w:val="24"/>
          <w:u w:val="single"/>
        </w:rPr>
        <w:t>authenticity</w:t>
      </w:r>
      <w:r w:rsidRPr="0052299A">
        <w:rPr>
          <w:rFonts w:eastAsia="Times New Roman"/>
          <w:sz w:val="10"/>
          <w:szCs w:val="24"/>
        </w:rPr>
        <w:t xml:space="preserve">. </w:t>
      </w:r>
      <w:r w:rsidRPr="0052299A">
        <w:rPr>
          <w:rFonts w:eastAsia="Times New Roman"/>
          <w:szCs w:val="24"/>
          <w:u w:val="single"/>
        </w:rPr>
        <w:t xml:space="preserve">Big things are bad. Small things are good. Planning is bad. Spontaneity is good. It is as insidious as it is ridiculous. But it </w:t>
      </w:r>
      <w:r w:rsidRPr="00D3216F">
        <w:rPr>
          <w:rFonts w:eastAsia="Times New Roman"/>
          <w:szCs w:val="24"/>
          <w:highlight w:val="cyan"/>
          <w:u w:val="single"/>
        </w:rPr>
        <w:t xml:space="preserve">is the </w:t>
      </w:r>
      <w:r w:rsidRPr="00D3216F">
        <w:rPr>
          <w:rFonts w:eastAsia="Times New Roman"/>
          <w:b/>
          <w:iCs/>
          <w:szCs w:val="24"/>
          <w:highlight w:val="cyan"/>
          <w:u w:val="single"/>
        </w:rPr>
        <w:t>dominant worldview</w:t>
      </w:r>
      <w:r w:rsidRPr="00D3216F">
        <w:rPr>
          <w:rFonts w:eastAsia="Times New Roman"/>
          <w:szCs w:val="24"/>
          <w:highlight w:val="cyan"/>
          <w:u w:val="single"/>
        </w:rPr>
        <w:t xml:space="preserve"> among the US left</w:t>
      </w:r>
      <w:r w:rsidRPr="0052299A">
        <w:rPr>
          <w:rFonts w:eastAsia="Times New Roman"/>
          <w:sz w:val="10"/>
          <w:szCs w:val="24"/>
        </w:rPr>
        <w:t>.</w:t>
      </w:r>
      <w:r w:rsidRPr="001A5D2D">
        <w:rPr>
          <w:rFonts w:eastAsia="Times New Roman"/>
          <w:sz w:val="12"/>
          <w:szCs w:val="24"/>
        </w:rPr>
        <w:t>¶</w:t>
      </w:r>
      <w:r w:rsidRPr="0052299A">
        <w:rPr>
          <w:rFonts w:eastAsia="Times New Roman"/>
          <w:sz w:val="10"/>
          <w:szCs w:val="24"/>
        </w:rPr>
        <w:t xml:space="preserve"> Do you really think that this is the best way to approach the industry, through mobilizing state resources?</w:t>
      </w:r>
      <w:r w:rsidRPr="001A5D2D">
        <w:rPr>
          <w:rFonts w:eastAsia="Times New Roman"/>
          <w:sz w:val="12"/>
          <w:szCs w:val="24"/>
        </w:rPr>
        <w:t>¶</w:t>
      </w:r>
      <w:r w:rsidRPr="0052299A">
        <w:rPr>
          <w:rFonts w:eastAsia="Times New Roman"/>
          <w:sz w:val="10"/>
          <w:szCs w:val="24"/>
        </w:rPr>
        <w:t xml:space="preserve"> Look, </w:t>
      </w:r>
      <w:r w:rsidRPr="00D3216F">
        <w:rPr>
          <w:rFonts w:eastAsia="Times New Roman"/>
          <w:szCs w:val="24"/>
          <w:highlight w:val="cyan"/>
          <w:u w:val="single"/>
        </w:rPr>
        <w:t>the fossil fuel industry is the most powerful force the world has ever seen</w:t>
      </w:r>
      <w:r w:rsidRPr="0052299A">
        <w:rPr>
          <w:rFonts w:eastAsia="Times New Roman"/>
          <w:sz w:val="10"/>
          <w:szCs w:val="24"/>
        </w:rPr>
        <w:t xml:space="preserve">. Be honest, </w:t>
      </w:r>
      <w:r w:rsidRPr="00D3216F">
        <w:rPr>
          <w:rFonts w:eastAsia="Times New Roman"/>
          <w:szCs w:val="24"/>
          <w:highlight w:val="cyan"/>
          <w:u w:val="single"/>
        </w:rPr>
        <w:t>what</w:t>
      </w:r>
      <w:r w:rsidRPr="0052299A">
        <w:rPr>
          <w:rFonts w:eastAsia="Times New Roman"/>
          <w:szCs w:val="24"/>
          <w:u w:val="single"/>
        </w:rPr>
        <w:t xml:space="preserve"> institution </w:t>
      </w:r>
      <w:r w:rsidRPr="00D3216F">
        <w:rPr>
          <w:rFonts w:eastAsia="Times New Roman"/>
          <w:szCs w:val="24"/>
          <w:highlight w:val="cyan"/>
          <w:u w:val="single"/>
        </w:rPr>
        <w:t>could</w:t>
      </w:r>
      <w:r w:rsidRPr="0052299A">
        <w:rPr>
          <w:rFonts w:eastAsia="Times New Roman"/>
          <w:szCs w:val="24"/>
          <w:u w:val="single"/>
        </w:rPr>
        <w:t xml:space="preserve"> possibly </w:t>
      </w:r>
      <w:r w:rsidRPr="0052299A">
        <w:rPr>
          <w:rFonts w:eastAsia="Times New Roman"/>
          <w:strike/>
          <w:szCs w:val="24"/>
          <w:u w:val="single"/>
        </w:rPr>
        <w:t>stand up to</w:t>
      </w:r>
      <w:r w:rsidRPr="0052299A">
        <w:rPr>
          <w:rFonts w:eastAsia="Times New Roman"/>
          <w:szCs w:val="24"/>
          <w:u w:val="single"/>
        </w:rPr>
        <w:t xml:space="preserve"> </w:t>
      </w:r>
      <w:r w:rsidRPr="00D3216F">
        <w:rPr>
          <w:rFonts w:eastAsia="Times New Roman"/>
          <w:szCs w:val="24"/>
          <w:highlight w:val="cyan"/>
          <w:u w:val="single"/>
        </w:rPr>
        <w:t>rebuff them? The state</w:t>
      </w:r>
      <w:r w:rsidRPr="0052299A">
        <w:rPr>
          <w:rFonts w:eastAsia="Times New Roman"/>
          <w:sz w:val="10"/>
          <w:szCs w:val="24"/>
        </w:rPr>
        <w:t xml:space="preserve">. That doesn’t mean it will. Right now, government is captured by these corporate entities. But, it has, at least in theory, an obligation to the people. And </w:t>
      </w:r>
      <w:r w:rsidRPr="0052299A">
        <w:rPr>
          <w:rFonts w:eastAsia="Times New Roman"/>
          <w:szCs w:val="24"/>
          <w:u w:val="single"/>
        </w:rPr>
        <w:t>it</w:t>
      </w:r>
      <w:r w:rsidRPr="0052299A">
        <w:rPr>
          <w:rFonts w:eastAsia="Times New Roman"/>
          <w:sz w:val="10"/>
          <w:szCs w:val="24"/>
        </w:rPr>
        <w:t xml:space="preserve"> also </w:t>
      </w:r>
      <w:r w:rsidRPr="0052299A">
        <w:rPr>
          <w:rFonts w:eastAsia="Times New Roman"/>
          <w:szCs w:val="24"/>
          <w:u w:val="single"/>
        </w:rPr>
        <w:t>has the laws that we need to wipe out the fossil fuel industrial complex</w:t>
      </w:r>
      <w:r w:rsidRPr="0052299A">
        <w:rPr>
          <w:rFonts w:eastAsia="Times New Roman"/>
          <w:sz w:val="10"/>
          <w:szCs w:val="24"/>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w:t>
      </w:r>
      <w:r w:rsidRPr="0052299A">
        <w:rPr>
          <w:rFonts w:eastAsia="Times New Roman"/>
          <w:szCs w:val="24"/>
          <w:u w:val="single"/>
        </w:rPr>
        <w:t>Clean Air Act basically says that if science can show that smoke-stack pollution is harmful to human health, it has to be regulated</w:t>
      </w:r>
      <w:r w:rsidRPr="0052299A">
        <w:rPr>
          <w:rFonts w:eastAsia="Times New Roman"/>
          <w:sz w:val="10"/>
          <w:szCs w:val="24"/>
        </w:rPr>
        <w:t>.</w:t>
      </w:r>
      <w:r w:rsidRPr="001A5D2D">
        <w:rPr>
          <w:rFonts w:eastAsia="Times New Roman"/>
          <w:sz w:val="12"/>
          <w:szCs w:val="24"/>
        </w:rPr>
        <w:t>¶</w:t>
      </w:r>
      <w:r w:rsidRPr="0052299A">
        <w:rPr>
          <w:rFonts w:eastAsia="Times New Roman"/>
          <w:sz w:val="10"/>
          <w:szCs w:val="24"/>
        </w:rPr>
        <w:t xml:space="preserve"> </w:t>
      </w:r>
      <w:r w:rsidRPr="0052299A">
        <w:rPr>
          <w:rFonts w:eastAsia="Times New Roman"/>
          <w:szCs w:val="24"/>
          <w:u w:val="single"/>
        </w:rPr>
        <w:t>If there was a movement really pushing the government</w:t>
      </w:r>
      <w:r w:rsidRPr="0052299A">
        <w:rPr>
          <w:rFonts w:eastAsia="Times New Roman"/>
          <w:sz w:val="10"/>
          <w:szCs w:val="24"/>
        </w:rPr>
        <w:t xml:space="preserve">, and making the argument that the only safe level of CO2 emissions is essentially zero … </w:t>
      </w:r>
      <w:r w:rsidRPr="0052299A">
        <w:rPr>
          <w:rFonts w:eastAsia="Times New Roman"/>
          <w:szCs w:val="24"/>
          <w:u w:val="single"/>
        </w:rPr>
        <w:t xml:space="preserve">We have the laws in place. We have the enabling legislation to shut down the fossil fuel </w:t>
      </w:r>
      <w:r w:rsidRPr="00D3216F">
        <w:rPr>
          <w:rFonts w:eastAsia="Times New Roman"/>
          <w:szCs w:val="24"/>
          <w:u w:val="single"/>
        </w:rPr>
        <w:t xml:space="preserve">industry. We should </w:t>
      </w:r>
      <w:r w:rsidRPr="00D3216F">
        <w:rPr>
          <w:rFonts w:eastAsia="Times New Roman"/>
          <w:b/>
          <w:iCs/>
          <w:szCs w:val="24"/>
          <w:u w:val="single"/>
        </w:rPr>
        <w:t>use the government to</w:t>
      </w:r>
      <w:r w:rsidRPr="00D3216F">
        <w:rPr>
          <w:rFonts w:eastAsia="Times New Roman"/>
          <w:szCs w:val="24"/>
          <w:u w:val="single"/>
        </w:rPr>
        <w:t xml:space="preserve"> levy astronomical fines on the</w:t>
      </w:r>
      <w:r w:rsidRPr="0052299A">
        <w:rPr>
          <w:rFonts w:eastAsia="Times New Roman"/>
          <w:szCs w:val="24"/>
          <w:u w:val="single"/>
        </w:rPr>
        <w:t xml:space="preserve"> fossil fuel companies for pollution</w:t>
      </w:r>
      <w:r w:rsidRPr="0052299A">
        <w:rPr>
          <w:rFonts w:eastAsia="Times New Roman"/>
          <w:sz w:val="10"/>
          <w:szCs w:val="24"/>
        </w:rPr>
        <w:t>. And we should impose them at such a level that it would undermine their ability to remain competitive and profitable.</w:t>
      </w:r>
      <w:r w:rsidRPr="001A5D2D">
        <w:rPr>
          <w:rFonts w:eastAsia="Times New Roman"/>
          <w:sz w:val="12"/>
          <w:szCs w:val="24"/>
        </w:rPr>
        <w:t>¶</w:t>
      </w:r>
      <w:r w:rsidRPr="0052299A">
        <w:rPr>
          <w:rFonts w:eastAsia="Times New Roman"/>
          <w:sz w:val="10"/>
          <w:szCs w:val="24"/>
        </w:rPr>
        <w:t xml:space="preserve"> Part Two:</w:t>
      </w:r>
      <w:r w:rsidRPr="001A5D2D">
        <w:rPr>
          <w:rFonts w:eastAsia="Times New Roman"/>
          <w:sz w:val="12"/>
          <w:szCs w:val="24"/>
        </w:rPr>
        <w:t>¶</w:t>
      </w:r>
      <w:r w:rsidRPr="0052299A">
        <w:rPr>
          <w:rFonts w:eastAsia="Times New Roman"/>
          <w:sz w:val="10"/>
          <w:szCs w:val="24"/>
        </w:rPr>
        <w:t xml:space="preserve">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w:t>
      </w:r>
      <w:r w:rsidRPr="001A5D2D">
        <w:rPr>
          <w:rFonts w:eastAsia="Times New Roman"/>
          <w:sz w:val="12"/>
          <w:szCs w:val="24"/>
        </w:rPr>
        <w:t>¶</w:t>
      </w:r>
      <w:r w:rsidRPr="0052299A">
        <w:rPr>
          <w:rFonts w:eastAsia="Times New Roman"/>
          <w:sz w:val="10"/>
          <w:szCs w:val="24"/>
        </w:rPr>
        <w:t xml:space="preserve"> Christian Parenti: Some state phobia comes from the American political mythology of rugged individualism; some comes from the fundamentally Southern, Jeffersonian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r w:rsidRPr="001A5D2D">
        <w:rPr>
          <w:rFonts w:eastAsia="Times New Roman"/>
          <w:sz w:val="12"/>
          <w:szCs w:val="24"/>
        </w:rPr>
        <w:t>¶</w:t>
      </w:r>
      <w:r w:rsidRPr="0052299A">
        <w:rPr>
          <w:rFonts w:eastAsia="Times New Roman"/>
          <w:sz w:val="10"/>
          <w:szCs w:val="24"/>
        </w:rPr>
        <w:t xml:space="preserve">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localistas.</w:t>
      </w:r>
      <w:r w:rsidRPr="001A5D2D">
        <w:rPr>
          <w:rFonts w:eastAsia="Times New Roman"/>
          <w:sz w:val="12"/>
          <w:szCs w:val="24"/>
        </w:rPr>
        <w:t>¶</w:t>
      </w:r>
      <w:r w:rsidRPr="0052299A">
        <w:rPr>
          <w:rFonts w:eastAsia="Times New Roman"/>
          <w:sz w:val="10"/>
          <w:szCs w:val="24"/>
        </w:rPr>
        <w:t xml:space="preserve">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w:t>
      </w:r>
      <w:r w:rsidRPr="001A5D2D">
        <w:rPr>
          <w:rFonts w:eastAsia="Times New Roman"/>
          <w:sz w:val="12"/>
          <w:szCs w:val="24"/>
        </w:rPr>
        <w:t>¶</w:t>
      </w:r>
      <w:r w:rsidRPr="0052299A">
        <w:rPr>
          <w:rFonts w:eastAsia="Times New Roman"/>
          <w:sz w:val="10"/>
          <w:szCs w:val="24"/>
        </w:rPr>
        <w:t xml:space="preserve">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knee-jerk </w:t>
      </w:r>
      <w:r w:rsidRPr="0052299A">
        <w:rPr>
          <w:rFonts w:eastAsia="Times New Roman"/>
          <w:szCs w:val="24"/>
          <w:u w:val="single"/>
        </w:rPr>
        <w:t>anti-statism</w:t>
      </w:r>
      <w:r w:rsidRPr="0052299A">
        <w:rPr>
          <w:rFonts w:eastAsia="Times New Roman"/>
          <w:sz w:val="10"/>
          <w:szCs w:val="24"/>
        </w:rPr>
        <w:t xml:space="preserve">, what the folks at Jacobin call "anarcho-liberalism," </w:t>
      </w:r>
      <w:r w:rsidRPr="0052299A">
        <w:rPr>
          <w:rFonts w:eastAsia="Times New Roman"/>
          <w:szCs w:val="24"/>
          <w:u w:val="single"/>
        </w:rPr>
        <w:t>is</w:t>
      </w:r>
      <w:r w:rsidRPr="0052299A">
        <w:rPr>
          <w:rFonts w:eastAsia="Times New Roman"/>
          <w:sz w:val="10"/>
          <w:szCs w:val="24"/>
        </w:rPr>
        <w:t xml:space="preserve"> also </w:t>
      </w:r>
      <w:r w:rsidRPr="0052299A">
        <w:rPr>
          <w:rFonts w:eastAsia="Times New Roman"/>
          <w:szCs w:val="24"/>
          <w:u w:val="single"/>
        </w:rPr>
        <w:t>rooted in experience. The less social power you have, the more the state is experienced as an invasive, demeaning, oppressive and potentially, very violent bureaucracy</w:t>
      </w:r>
      <w:r w:rsidRPr="0052299A">
        <w:rPr>
          <w:rFonts w:eastAsia="Times New Roman"/>
          <w:sz w:val="10"/>
          <w:szCs w:val="24"/>
        </w:rPr>
        <w:t>. Neoliberalism would not have gotten this far if there wasn’t an element of truth to this critique of its bureaucracy and regulation. It has also used ideas that have old cultural tractions, like freedom.</w:t>
      </w:r>
      <w:r w:rsidRPr="001A5D2D">
        <w:rPr>
          <w:rFonts w:eastAsia="Times New Roman"/>
          <w:sz w:val="12"/>
          <w:szCs w:val="24"/>
        </w:rPr>
        <w:t>¶</w:t>
      </w:r>
      <w:r w:rsidRPr="0052299A">
        <w:rPr>
          <w:rFonts w:eastAsia="Times New Roman"/>
          <w:sz w:val="10"/>
          <w:szCs w:val="24"/>
        </w:rPr>
        <w:t xml:space="preserve"> </w:t>
      </w:r>
      <w:r w:rsidRPr="0052299A">
        <w:rPr>
          <w:rFonts w:eastAsia="Times New Roman"/>
          <w:szCs w:val="24"/>
          <w:u w:val="single"/>
        </w:rPr>
        <w:t xml:space="preserve">Such are the </w:t>
      </w:r>
      <w:r w:rsidRPr="00D3216F">
        <w:rPr>
          <w:rFonts w:eastAsia="Times New Roman"/>
          <w:szCs w:val="24"/>
          <w:highlight w:val="cyan"/>
          <w:u w:val="single"/>
        </w:rPr>
        <w:t>contradictions of the</w:t>
      </w:r>
      <w:r w:rsidRPr="0052299A">
        <w:rPr>
          <w:rFonts w:eastAsia="Times New Roman"/>
          <w:szCs w:val="24"/>
          <w:u w:val="single"/>
        </w:rPr>
        <w:t xml:space="preserve"> modern</w:t>
      </w:r>
      <w:r w:rsidRPr="0052299A">
        <w:rPr>
          <w:rFonts w:eastAsia="Times New Roman"/>
          <w:sz w:val="10"/>
          <w:szCs w:val="24"/>
        </w:rPr>
        <w:t xml:space="preserve"> democratic </w:t>
      </w:r>
      <w:r w:rsidRPr="00D3216F">
        <w:rPr>
          <w:rFonts w:eastAsia="Times New Roman"/>
          <w:szCs w:val="24"/>
          <w:highlight w:val="cyan"/>
          <w:u w:val="single"/>
        </w:rPr>
        <w:t>state</w:t>
      </w:r>
      <w:r w:rsidRPr="0052299A">
        <w:rPr>
          <w:rFonts w:eastAsia="Times New Roman"/>
          <w:sz w:val="10"/>
          <w:szCs w:val="24"/>
        </w:rPr>
        <w:t xml:space="preserve"> in capitalist society. </w:t>
      </w:r>
      <w:r w:rsidRPr="0052299A">
        <w:rPr>
          <w:rFonts w:eastAsia="Times New Roman"/>
          <w:szCs w:val="24"/>
          <w:u w:val="single"/>
        </w:rPr>
        <w:t>Government</w:t>
      </w:r>
      <w:r w:rsidRPr="0052299A">
        <w:rPr>
          <w:rFonts w:eastAsia="Times New Roman"/>
          <w:sz w:val="10"/>
          <w:szCs w:val="24"/>
        </w:rPr>
        <w:t xml:space="preserve"> is rational, supportive, humane, [and </w:t>
      </w:r>
      <w:r w:rsidRPr="0052299A">
        <w:rPr>
          <w:rFonts w:eastAsia="Times New Roman"/>
          <w:szCs w:val="24"/>
          <w:u w:val="single"/>
        </w:rPr>
        <w:t>offers</w:t>
      </w:r>
      <w:r w:rsidRPr="0052299A">
        <w:rPr>
          <w:rFonts w:eastAsia="Times New Roman"/>
          <w:sz w:val="10"/>
          <w:szCs w:val="24"/>
        </w:rPr>
        <w:t xml:space="preserve">] </w:t>
      </w:r>
      <w:r w:rsidRPr="0052299A">
        <w:rPr>
          <w:rFonts w:eastAsia="Times New Roman"/>
          <w:szCs w:val="24"/>
          <w:u w:val="single"/>
        </w:rPr>
        <w:t>redistribution</w:t>
      </w:r>
      <w:r w:rsidRPr="0052299A">
        <w:rPr>
          <w:rFonts w:eastAsia="Times New Roman"/>
          <w:sz w:val="10"/>
          <w:szCs w:val="24"/>
        </w:rPr>
        <w:t xml:space="preserve"> in the form of Social Security, </w:t>
      </w:r>
      <w:r w:rsidRPr="0052299A">
        <w:rPr>
          <w:rFonts w:eastAsia="Times New Roman"/>
          <w:szCs w:val="24"/>
          <w:u w:val="single"/>
        </w:rPr>
        <w:t>high-quality public schools, environmental regulation, the Voting Rights Act and other federal civil rights laws that have helped break hegemonic power of local and regional bigots</w:t>
      </w:r>
      <w:r w:rsidRPr="0052299A">
        <w:rPr>
          <w:rFonts w:eastAsia="Times New Roman"/>
          <w:sz w:val="10"/>
          <w:szCs w:val="24"/>
        </w:rPr>
        <w:t xml:space="preserve">. </w:t>
      </w:r>
      <w:r w:rsidRPr="0052299A">
        <w:rPr>
          <w:rFonts w:eastAsia="Times New Roman"/>
          <w:szCs w:val="24"/>
          <w:u w:val="single"/>
        </w:rPr>
        <w:t>But government is also militarized policing, the bloated prison system, spying on a vast scale</w:t>
      </w:r>
      <w:r w:rsidRPr="0052299A">
        <w:rPr>
          <w:rFonts w:eastAsia="Times New Roman"/>
          <w:sz w:val="10"/>
          <w:szCs w:val="24"/>
        </w:rPr>
        <w:t>; it is child protective services taking children from loving mothers on the basis of bureaucratic traps, corrupt corporate welfare at every level from town 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US?</w:t>
      </w:r>
      <w:r w:rsidRPr="001A5D2D">
        <w:rPr>
          <w:rFonts w:eastAsia="Times New Roman"/>
          <w:sz w:val="12"/>
          <w:szCs w:val="24"/>
        </w:rPr>
        <w:t>¶</w:t>
      </w:r>
      <w:r w:rsidRPr="0052299A">
        <w:rPr>
          <w:rFonts w:eastAsia="Times New Roman"/>
          <w:sz w:val="10"/>
          <w:szCs w:val="24"/>
        </w:rPr>
        <w:t xml:space="preserve">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52299A">
        <w:rPr>
          <w:rFonts w:eastAsia="Times New Roman"/>
          <w:szCs w:val="24"/>
          <w:u w:val="single"/>
        </w:rPr>
        <w:t xml:space="preserve">this drumbeat of anti-government discourse </w:t>
      </w:r>
      <w:r w:rsidRPr="00D3216F">
        <w:rPr>
          <w:rFonts w:eastAsia="Times New Roman"/>
          <w:szCs w:val="24"/>
          <w:highlight w:val="cyan"/>
          <w:u w:val="single"/>
        </w:rPr>
        <w:t>is an old story</w:t>
      </w:r>
      <w:r w:rsidRPr="0052299A">
        <w:rPr>
          <w:rFonts w:eastAsia="Times New Roman"/>
          <w:sz w:val="10"/>
          <w:szCs w:val="24"/>
        </w:rPr>
        <w:t xml:space="preserve"> – but still very important for understanding the anarcho-liberal sensibility. Just tune in to AM radio late on a weekday evening and listen to the anti-government vitriol. It’s sort of wild.</w:t>
      </w:r>
      <w:r w:rsidRPr="001A5D2D">
        <w:rPr>
          <w:rFonts w:eastAsia="Times New Roman"/>
          <w:sz w:val="12"/>
          <w:szCs w:val="24"/>
        </w:rPr>
        <w:t>¶</w:t>
      </w:r>
      <w:r w:rsidRPr="0052299A">
        <w:rPr>
          <w:rFonts w:eastAsia="Times New Roman"/>
          <w:sz w:val="10"/>
          <w:szCs w:val="24"/>
        </w:rPr>
        <w:t xml:space="preserve"> Someone could do an interesting study, Ph.D., in unpacking the cultural history of all this. It is tempting to speculate that deindustrialization, having disempowered and made anxious many huge sections of the working class, opens the way for fantasies of empowerment. </w:t>
      </w:r>
      <w:r w:rsidRPr="0052299A">
        <w:rPr>
          <w:rFonts w:eastAsia="Times New Roman"/>
          <w:szCs w:val="24"/>
          <w:u w:val="single"/>
        </w:rPr>
        <w:t xml:space="preserve">The </w:t>
      </w:r>
      <w:r w:rsidRPr="00D3216F">
        <w:rPr>
          <w:rFonts w:eastAsia="Times New Roman"/>
          <w:szCs w:val="24"/>
          <w:highlight w:val="cyan"/>
          <w:u w:val="single"/>
        </w:rPr>
        <w:t>anti-statist</w:t>
      </w:r>
      <w:r w:rsidRPr="0052299A">
        <w:rPr>
          <w:rFonts w:eastAsia="Times New Roman"/>
          <w:sz w:val="10"/>
          <w:szCs w:val="24"/>
        </w:rPr>
        <w:t xml:space="preserve">, rugged individualist </w:t>
      </w:r>
      <w:r w:rsidRPr="00D3216F">
        <w:rPr>
          <w:rFonts w:eastAsia="Times New Roman"/>
          <w:szCs w:val="24"/>
          <w:highlight w:val="cyan"/>
          <w:u w:val="single"/>
        </w:rPr>
        <w:t>common sense is</w:t>
      </w:r>
      <w:r w:rsidRPr="0052299A">
        <w:rPr>
          <w:rFonts w:eastAsia="Times New Roman"/>
          <w:sz w:val="10"/>
          <w:szCs w:val="24"/>
        </w:rPr>
        <w:t xml:space="preserve"> also always simultaneously </w:t>
      </w:r>
      <w:r w:rsidRPr="00D3216F">
        <w:rPr>
          <w:rFonts w:eastAsia="Times New Roman"/>
          <w:szCs w:val="24"/>
          <w:highlight w:val="cyan"/>
          <w:u w:val="single"/>
        </w:rPr>
        <w:t>a fantasy of empowerment</w:t>
      </w:r>
      <w:r w:rsidRPr="0052299A">
        <w:rPr>
          <w:rFonts w:eastAsia="Times New Roman"/>
          <w:sz w:val="10"/>
          <w:szCs w:val="24"/>
        </w:rPr>
        <w:t xml:space="preserve">.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self worth, responsibility etc. But most importantly, we have to think about how all of this anti-state ideology is being stirred up with investments from elites. </w:t>
      </w:r>
      <w:r w:rsidRPr="00D3216F">
        <w:rPr>
          <w:rFonts w:eastAsia="Times New Roman"/>
          <w:szCs w:val="24"/>
          <w:highlight w:val="cyan"/>
          <w:u w:val="single"/>
        </w:rPr>
        <w:t xml:space="preserve">The neoliberal project is </w:t>
      </w:r>
      <w:r w:rsidRPr="0052299A">
        <w:rPr>
          <w:rFonts w:eastAsia="Times New Roman"/>
          <w:szCs w:val="24"/>
          <w:u w:val="single"/>
        </w:rPr>
        <w:t xml:space="preserve">to transform the state through </w:t>
      </w:r>
      <w:r w:rsidRPr="00D3216F">
        <w:rPr>
          <w:rFonts w:eastAsia="Times New Roman"/>
          <w:szCs w:val="24"/>
          <w:highlight w:val="cyan"/>
          <w:u w:val="single"/>
        </w:rPr>
        <w:t>anti-statist rhetoric</w:t>
      </w:r>
      <w:r w:rsidRPr="0052299A">
        <w:rPr>
          <w:rFonts w:eastAsia="Times New Roman"/>
          <w:szCs w:val="24"/>
          <w:u w:val="single"/>
        </w:rPr>
        <w:t xml:space="preserve"> and narratives. </w:t>
      </w:r>
      <w:r w:rsidRPr="00D3216F">
        <w:rPr>
          <w:rFonts w:eastAsia="Times New Roman"/>
          <w:szCs w:val="24"/>
          <w:highlight w:val="cyan"/>
          <w:u w:val="single"/>
        </w:rPr>
        <w:t>They sell the idea that people need to be liberated</w:t>
      </w:r>
      <w:r w:rsidRPr="0052299A">
        <w:rPr>
          <w:rFonts w:eastAsia="Times New Roman"/>
          <w:szCs w:val="24"/>
          <w:u w:val="single"/>
        </w:rPr>
        <w:t xml:space="preserve"> from the state. But then push policies that imprison people while liberating and pampering capital. It is hard for the left to see itself in this sketch</w:t>
      </w:r>
      <w:r w:rsidRPr="0052299A">
        <w:rPr>
          <w:rFonts w:eastAsia="Times New Roman"/>
          <w:sz w:val="10"/>
          <w:szCs w:val="24"/>
        </w:rPr>
        <w:t xml:space="preserve"> – the angry, beaten-down, middle-aged White guy calling in from his basement or garage. But I think these much-documented corporate efforts to build neoliberal consent permeate the entire culture and infect us all, if even just a little bit.</w:t>
      </w:r>
      <w:r w:rsidRPr="001A5D2D">
        <w:rPr>
          <w:rFonts w:eastAsia="Times New Roman"/>
          <w:sz w:val="12"/>
          <w:szCs w:val="24"/>
        </w:rPr>
        <w:t>¶</w:t>
      </w:r>
      <w:r w:rsidRPr="0052299A">
        <w:rPr>
          <w:rFonts w:eastAsia="Times New Roman"/>
          <w:sz w:val="10"/>
          <w:szCs w:val="24"/>
        </w:rPr>
        <w:t xml:space="preserve"> </w:t>
      </w:r>
      <w:r w:rsidRPr="0052299A">
        <w:rPr>
          <w:rFonts w:eastAsia="Times New Roman"/>
          <w:szCs w:val="24"/>
          <w:u w:val="single"/>
        </w:rPr>
        <w:t xml:space="preserve">This is the intellectually toxic environment in which young activists are approaching the question of the climate emergency. Young activists should be approaching the climate crisis the way the left approached the economic crisis during the Great Depression. </w:t>
      </w:r>
      <w:r w:rsidRPr="00D3216F">
        <w:rPr>
          <w:rFonts w:eastAsia="Times New Roman"/>
          <w:szCs w:val="24"/>
          <w:highlight w:val="cyan"/>
          <w:u w:val="single"/>
        </w:rPr>
        <w:t>We need to</w:t>
      </w:r>
      <w:r w:rsidRPr="0052299A">
        <w:rPr>
          <w:rFonts w:eastAsia="Times New Roman"/>
          <w:sz w:val="10"/>
          <w:szCs w:val="24"/>
        </w:rPr>
        <w:t xml:space="preserve"> drastically </w:t>
      </w:r>
      <w:r w:rsidRPr="00D3216F">
        <w:rPr>
          <w:rFonts w:eastAsia="Times New Roman"/>
          <w:b/>
          <w:iCs/>
          <w:szCs w:val="24"/>
          <w:highlight w:val="cyan"/>
          <w:u w:val="single"/>
        </w:rPr>
        <w:t>restructure the state.</w:t>
      </w:r>
      <w:r w:rsidRPr="0052299A">
        <w:rPr>
          <w:rFonts w:eastAsia="Times New Roman"/>
          <w:b/>
          <w:iCs/>
          <w:szCs w:val="24"/>
          <w:u w:val="single"/>
        </w:rPr>
        <w:t xml:space="preserve"> We need it mobilized</w:t>
      </w:r>
      <w:r w:rsidRPr="0052299A">
        <w:rPr>
          <w:rFonts w:eastAsia="Times New Roman"/>
          <w:sz w:val="10"/>
          <w:szCs w:val="24"/>
        </w:rPr>
        <w:t xml:space="preserve"> and able to transform the economy.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w:t>
      </w:r>
      <w:r w:rsidRPr="0052299A">
        <w:rPr>
          <w:rFonts w:eastAsia="Times New Roman"/>
          <w:szCs w:val="24"/>
          <w:u w:val="single"/>
        </w:rPr>
        <w:t>the New Deal could be a reference point for thinking about the beginning of a green transformation that seeks to euthanize the fossil fuel industry</w:t>
      </w:r>
      <w:r w:rsidRPr="0052299A">
        <w:rPr>
          <w:rFonts w:eastAsia="Times New Roman"/>
          <w:sz w:val="10"/>
          <w:szCs w:val="24"/>
        </w:rPr>
        <w:t>. We have to precipitously reduce greenhouse gas emissions and build a new power sector. That much is very clear.</w:t>
      </w:r>
      <w:r w:rsidRPr="001A5D2D">
        <w:rPr>
          <w:rFonts w:eastAsia="Times New Roman"/>
          <w:sz w:val="12"/>
          <w:szCs w:val="24"/>
        </w:rPr>
        <w:t>¶</w:t>
      </w:r>
      <w:r w:rsidRPr="0052299A">
        <w:rPr>
          <w:rFonts w:eastAsia="Times New Roman"/>
          <w:sz w:val="10"/>
          <w:szCs w:val="24"/>
        </w:rPr>
        <w:t xml:space="preserve">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7EEE0CBD" w14:textId="77777777" w:rsidR="00B11881" w:rsidRPr="0052299A" w:rsidRDefault="00B11881" w:rsidP="00B11881"/>
    <w:p w14:paraId="0D6BB6CF" w14:textId="77777777" w:rsidR="00B11881" w:rsidRPr="0052299A" w:rsidRDefault="00B11881" w:rsidP="00B11881">
      <w:pPr>
        <w:keepNext/>
        <w:keepLines/>
        <w:spacing w:before="40" w:after="0"/>
        <w:outlineLvl w:val="3"/>
        <w:rPr>
          <w:rFonts w:asciiTheme="minorHAnsi" w:eastAsiaTheme="majorEastAsia" w:hAnsiTheme="minorHAnsi" w:cstheme="minorHAnsi"/>
          <w:b/>
          <w:iCs/>
          <w:sz w:val="26"/>
        </w:rPr>
      </w:pPr>
      <w:r w:rsidRPr="0052299A">
        <w:rPr>
          <w:rFonts w:asciiTheme="minorHAnsi" w:eastAsiaTheme="majorEastAsia" w:hAnsiTheme="minorHAnsi" w:cstheme="minorHAnsi"/>
          <w:b/>
          <w:iCs/>
          <w:sz w:val="26"/>
        </w:rPr>
        <w:t>Capitalism controls all the impacts</w:t>
      </w:r>
    </w:p>
    <w:p w14:paraId="7850D852" w14:textId="77777777" w:rsidR="00B11881" w:rsidRPr="0052299A" w:rsidRDefault="00B11881" w:rsidP="00B11881">
      <w:pPr>
        <w:rPr>
          <w:rFonts w:asciiTheme="minorHAnsi" w:hAnsiTheme="minorHAnsi" w:cstheme="minorHAnsi"/>
          <w:sz w:val="26"/>
        </w:rPr>
      </w:pPr>
      <w:r w:rsidRPr="0052299A">
        <w:rPr>
          <w:rFonts w:asciiTheme="minorHAnsi" w:hAnsiTheme="minorHAnsi" w:cstheme="minorHAnsi"/>
          <w:b/>
          <w:bCs/>
          <w:sz w:val="26"/>
        </w:rPr>
        <w:t xml:space="preserve">Foster 19 </w:t>
      </w:r>
      <w:r w:rsidRPr="0052299A">
        <w:rPr>
          <w:rFonts w:asciiTheme="minorHAnsi" w:hAnsiTheme="minorHAnsi" w:cstheme="minorHAnsi"/>
        </w:rPr>
        <w:t xml:space="preserve">[John, Prof of Sociology at the Univ of Oregon, “Capitalism Has Failed – What Next?” Monthly Review, 02/01/19, </w:t>
      </w:r>
      <w:hyperlink r:id="rId13" w:history="1">
        <w:r w:rsidRPr="0052299A">
          <w:rPr>
            <w:rFonts w:asciiTheme="minorHAnsi" w:hAnsiTheme="minorHAnsi" w:cstheme="minorHAnsi"/>
            <w:color w:val="0563C1" w:themeColor="hyperlink"/>
            <w:u w:val="single"/>
          </w:rPr>
          <w:t>https://monthlyreview.org/2019/02/01/capitalism-has-failed-what-next/</w:t>
        </w:r>
      </w:hyperlink>
      <w:r w:rsidRPr="0052299A">
        <w:rPr>
          <w:rFonts w:asciiTheme="minorHAnsi" w:hAnsiTheme="minorHAnsi" w:cstheme="minorHAnsi"/>
        </w:rPr>
        <w:t>, accessed 08/22/21, JCR]</w:t>
      </w:r>
    </w:p>
    <w:p w14:paraId="5087B9AC" w14:textId="77777777" w:rsidR="00B11881" w:rsidRPr="0052299A" w:rsidRDefault="00B11881" w:rsidP="00B11881">
      <w:pPr>
        <w:rPr>
          <w:rFonts w:asciiTheme="minorHAnsi" w:hAnsiTheme="minorHAnsi" w:cstheme="minorHAnsi"/>
          <w:sz w:val="16"/>
        </w:rPr>
      </w:pPr>
      <w:r w:rsidRPr="0052299A">
        <w:rPr>
          <w:rFonts w:asciiTheme="minorHAnsi" w:hAnsiTheme="minorHAnsi" w:cstheme="minorHAnsi"/>
          <w:sz w:val="16"/>
        </w:rPr>
        <w:t xml:space="preserve">Less than two decades into the twenty-first century, it is evident that </w:t>
      </w:r>
      <w:r w:rsidRPr="00D3216F">
        <w:rPr>
          <w:rFonts w:asciiTheme="minorHAnsi" w:hAnsiTheme="minorHAnsi" w:cstheme="minorHAnsi"/>
          <w:highlight w:val="cyan"/>
          <w:u w:val="single"/>
        </w:rPr>
        <w:t>capitalism has failed</w:t>
      </w:r>
      <w:r w:rsidRPr="0052299A">
        <w:rPr>
          <w:rFonts w:asciiTheme="minorHAnsi" w:hAnsiTheme="minorHAnsi" w:cstheme="minorHAnsi"/>
          <w:u w:val="single"/>
        </w:rPr>
        <w:t xml:space="preserve"> as a social system. The world is </w:t>
      </w:r>
      <w:r w:rsidRPr="00D3216F">
        <w:rPr>
          <w:rFonts w:asciiTheme="minorHAnsi" w:hAnsiTheme="minorHAnsi" w:cstheme="minorHAnsi"/>
          <w:highlight w:val="cyan"/>
          <w:u w:val="single"/>
        </w:rPr>
        <w:t>mired in economic stagnation</w:t>
      </w:r>
      <w:r w:rsidRPr="0052299A">
        <w:rPr>
          <w:rFonts w:asciiTheme="minorHAnsi" w:hAnsiTheme="minorHAnsi" w:cstheme="minorHAnsi"/>
          <w:u w:val="single"/>
        </w:rPr>
        <w:t xml:space="preserve">, financialization, and the most </w:t>
      </w:r>
      <w:r w:rsidRPr="00D3216F">
        <w:rPr>
          <w:rFonts w:asciiTheme="minorHAnsi" w:hAnsiTheme="minorHAnsi" w:cstheme="minorHAnsi"/>
          <w:highlight w:val="cyan"/>
          <w:u w:val="single"/>
        </w:rPr>
        <w:t>extreme inequality</w:t>
      </w:r>
      <w:r w:rsidRPr="0052299A">
        <w:rPr>
          <w:rFonts w:asciiTheme="minorHAnsi" w:hAnsiTheme="minorHAnsi" w:cstheme="minorHAnsi"/>
          <w:u w:val="single"/>
        </w:rPr>
        <w:t xml:space="preserve"> in human history, accompanied by </w:t>
      </w:r>
      <w:r w:rsidRPr="00D3216F">
        <w:rPr>
          <w:rFonts w:asciiTheme="minorHAnsi" w:hAnsiTheme="minorHAnsi" w:cstheme="minorHAnsi"/>
          <w:highlight w:val="cyan"/>
          <w:u w:val="single"/>
        </w:rPr>
        <w:t>mass unemployment</w:t>
      </w:r>
      <w:r w:rsidRPr="0052299A">
        <w:rPr>
          <w:rFonts w:asciiTheme="minorHAnsi" w:hAnsiTheme="minorHAnsi" w:cstheme="minorHAnsi"/>
          <w:u w:val="single"/>
        </w:rPr>
        <w:t xml:space="preserve"> and underemployment, precariousness, </w:t>
      </w:r>
      <w:r w:rsidRPr="00D3216F">
        <w:rPr>
          <w:rFonts w:asciiTheme="minorHAnsi" w:hAnsiTheme="minorHAnsi" w:cstheme="minorHAnsi"/>
          <w:highlight w:val="cyan"/>
          <w:u w:val="single"/>
        </w:rPr>
        <w:t>poverty, hunger,</w:t>
      </w:r>
      <w:r w:rsidRPr="0052299A">
        <w:rPr>
          <w:rFonts w:asciiTheme="minorHAnsi" w:hAnsiTheme="minorHAnsi" w:cstheme="minorHAnsi"/>
          <w:u w:val="single"/>
        </w:rPr>
        <w:t xml:space="preserve"> wasted output and lives, </w:t>
      </w:r>
      <w:r w:rsidRPr="00D3216F">
        <w:rPr>
          <w:rFonts w:asciiTheme="minorHAnsi" w:hAnsiTheme="minorHAnsi" w:cstheme="minorHAnsi"/>
          <w:highlight w:val="cyan"/>
          <w:u w:val="single"/>
        </w:rPr>
        <w:t>and</w:t>
      </w:r>
      <w:r w:rsidRPr="0052299A">
        <w:rPr>
          <w:rFonts w:asciiTheme="minorHAnsi" w:hAnsiTheme="minorHAnsi" w:cstheme="minorHAnsi"/>
          <w:sz w:val="16"/>
        </w:rPr>
        <w:t xml:space="preserve"> what at this point can only be called </w:t>
      </w:r>
      <w:r w:rsidRPr="00D3216F">
        <w:rPr>
          <w:rFonts w:asciiTheme="minorHAnsi" w:hAnsiTheme="minorHAnsi" w:cstheme="minorHAnsi"/>
          <w:highlight w:val="cyan"/>
          <w:u w:val="single"/>
        </w:rPr>
        <w:t>a planetary ecological “death spiral.”</w:t>
      </w:r>
      <w:r w:rsidRPr="0052299A">
        <w:rPr>
          <w:rFonts w:asciiTheme="minorHAnsi" w:hAnsiTheme="minorHAnsi" w:cstheme="minorHAnsi"/>
          <w:sz w:val="16"/>
        </w:rPr>
        <w:t xml:space="preserve">1 The digital revolution, the greatest technological advance of our time, has rapidly mutated from a promise of free communication and liberated production into new means of surveillance, control, and displacement of the working population. </w:t>
      </w:r>
      <w:r w:rsidRPr="0052299A">
        <w:rPr>
          <w:rFonts w:asciiTheme="minorHAnsi" w:hAnsiTheme="minorHAnsi" w:cstheme="minorHAnsi"/>
          <w:u w:val="single"/>
        </w:rPr>
        <w:t xml:space="preserve">The institutions of liberal democracy are at the point of collapse, while </w:t>
      </w:r>
      <w:r w:rsidRPr="00D3216F">
        <w:rPr>
          <w:rFonts w:asciiTheme="minorHAnsi" w:hAnsiTheme="minorHAnsi" w:cstheme="minorHAnsi"/>
          <w:highlight w:val="cyan"/>
          <w:u w:val="single"/>
        </w:rPr>
        <w:t>fascism</w:t>
      </w:r>
      <w:r w:rsidRPr="0052299A">
        <w:rPr>
          <w:rFonts w:asciiTheme="minorHAnsi" w:hAnsiTheme="minorHAnsi" w:cstheme="minorHAnsi"/>
          <w:sz w:val="16"/>
        </w:rPr>
        <w:t xml:space="preserve">, the rear guard of the capitalist system, </w:t>
      </w:r>
      <w:r w:rsidRPr="00D3216F">
        <w:rPr>
          <w:rFonts w:asciiTheme="minorHAnsi" w:hAnsiTheme="minorHAnsi" w:cstheme="minorHAnsi"/>
          <w:highlight w:val="cyan"/>
          <w:u w:val="single"/>
        </w:rPr>
        <w:t>is</w:t>
      </w:r>
      <w:r w:rsidRPr="0052299A">
        <w:rPr>
          <w:rFonts w:asciiTheme="minorHAnsi" w:hAnsiTheme="minorHAnsi" w:cstheme="minorHAnsi"/>
          <w:u w:val="single"/>
        </w:rPr>
        <w:t xml:space="preserve"> again </w:t>
      </w:r>
      <w:r w:rsidRPr="00D3216F">
        <w:rPr>
          <w:rFonts w:asciiTheme="minorHAnsi" w:hAnsiTheme="minorHAnsi" w:cstheme="minorHAnsi"/>
          <w:highlight w:val="cyan"/>
          <w:u w:val="single"/>
        </w:rPr>
        <w:t>on the march, along with patriarchy, racism, imperialism, and war.</w:t>
      </w:r>
      <w:r w:rsidRPr="0052299A">
        <w:rPr>
          <w:rFonts w:asciiTheme="minorHAnsi" w:hAnsiTheme="minorHAnsi" w:cstheme="minorHAnsi"/>
          <w:sz w:val="16"/>
        </w:rPr>
        <w:t xml:space="preserve"> 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 with the epochal choice between “the revolutionary reconstitution of society at large and the common ruin of the contending classes.”3 </w:t>
      </w:r>
      <w:r w:rsidRPr="0052299A">
        <w:rPr>
          <w:rFonts w:asciiTheme="minorHAnsi" w:hAnsiTheme="minorHAnsi" w:cstheme="minorHAnsi"/>
          <w:u w:val="single"/>
        </w:rPr>
        <w:t xml:space="preserve">Indications of this failure of capitalism are everywhere. </w:t>
      </w:r>
      <w:r w:rsidRPr="00D3216F">
        <w:rPr>
          <w:rFonts w:asciiTheme="minorHAnsi" w:hAnsiTheme="minorHAnsi" w:cstheme="minorHAnsi"/>
          <w:highlight w:val="cyan"/>
          <w:u w:val="single"/>
        </w:rPr>
        <w:t>Stagnation of investment punctuated by bubbles</w:t>
      </w:r>
      <w:r w:rsidRPr="0052299A">
        <w:rPr>
          <w:rFonts w:asciiTheme="minorHAnsi" w:hAnsiTheme="minorHAnsi" w:cstheme="minorHAnsi"/>
          <w:u w:val="single"/>
        </w:rPr>
        <w:t xml:space="preserve"> of financial expansion, </w:t>
      </w:r>
      <w:r w:rsidRPr="00D3216F">
        <w:rPr>
          <w:rFonts w:asciiTheme="minorHAnsi" w:hAnsiTheme="minorHAnsi" w:cstheme="minorHAnsi"/>
          <w:highlight w:val="cyan"/>
          <w:u w:val="single"/>
        </w:rPr>
        <w:t>which</w:t>
      </w:r>
      <w:r w:rsidRPr="0052299A">
        <w:rPr>
          <w:rFonts w:asciiTheme="minorHAnsi" w:hAnsiTheme="minorHAnsi" w:cstheme="minorHAnsi"/>
          <w:u w:val="single"/>
        </w:rPr>
        <w:t xml:space="preserve"> then </w:t>
      </w:r>
      <w:r w:rsidRPr="00D3216F">
        <w:rPr>
          <w:rFonts w:asciiTheme="minorHAnsi" w:hAnsiTheme="minorHAnsi" w:cstheme="minorHAnsi"/>
          <w:highlight w:val="cyan"/>
          <w:u w:val="single"/>
        </w:rPr>
        <w:t>inevitably burst</w:t>
      </w:r>
      <w:r w:rsidRPr="00D3216F">
        <w:rPr>
          <w:rFonts w:asciiTheme="minorHAnsi" w:hAnsiTheme="minorHAnsi" w:cstheme="minorHAnsi"/>
          <w:sz w:val="16"/>
          <w:highlight w:val="cyan"/>
        </w:rPr>
        <w:t>,</w:t>
      </w:r>
      <w:r w:rsidRPr="0052299A">
        <w:rPr>
          <w:rFonts w:asciiTheme="minorHAnsi" w:hAnsiTheme="minorHAnsi" w:cstheme="minorHAnsi"/>
          <w:sz w:val="16"/>
        </w:rPr>
        <w:t xml:space="preserve"> now characterizes the so-called free market.4 Soaring inequality in income and wealth has its counterpart in the declining material circumstances of a majority of the population. </w:t>
      </w:r>
      <w:r w:rsidRPr="0052299A">
        <w:rPr>
          <w:rFonts w:asciiTheme="minorHAnsi" w:hAnsiTheme="minorHAnsi" w:cstheme="minorHAnsi"/>
          <w:u w:val="single"/>
        </w:rPr>
        <w:t>Real wages for most workers in the United States have barely budged in forty years</w:t>
      </w:r>
      <w:r w:rsidRPr="0052299A">
        <w:rPr>
          <w:rFonts w:asciiTheme="minorHAnsi" w:hAnsiTheme="minorHAnsi" w:cstheme="minorHAnsi"/>
          <w:sz w:val="16"/>
        </w:rPr>
        <w:t xml:space="preserve"> despite steadily rising productivity.5 </w:t>
      </w:r>
      <w:r w:rsidRPr="0052299A">
        <w:rPr>
          <w:rFonts w:asciiTheme="minorHAnsi" w:hAnsiTheme="minorHAnsi" w:cstheme="minorHAnsi"/>
          <w:u w:val="single"/>
        </w:rPr>
        <w:t>Work intensity has increased, while work and safety protections on the job have been systematically jettisoned. Unemployment data has become more and more meaningless</w:t>
      </w:r>
      <w:r w:rsidRPr="0052299A">
        <w:rPr>
          <w:rFonts w:asciiTheme="minorHAnsi" w:hAnsiTheme="minorHAnsi" w:cstheme="minorHAnsi"/>
          <w:sz w:val="16"/>
        </w:rPr>
        <w:t xml:space="preserve"> due to a new institutionalized underemployment in the form of contract labor in the gig economy.6 </w:t>
      </w:r>
      <w:r w:rsidRPr="0052299A">
        <w:rPr>
          <w:rFonts w:asciiTheme="minorHAnsi" w:hAnsiTheme="minorHAnsi" w:cstheme="minorHAnsi"/>
          <w:u w:val="single"/>
        </w:rPr>
        <w:t>Unions have been reduced to mere shadows of their former glory as capitalism has asserted totalitarian control over workplaces.</w:t>
      </w:r>
      <w:r w:rsidRPr="0052299A">
        <w:rPr>
          <w:rFonts w:asciiTheme="minorHAnsi" w:hAnsiTheme="minorHAnsi" w:cstheme="minorHAnsi"/>
          <w:sz w:val="16"/>
        </w:rPr>
        <w:t xml:space="preserve"> With the demise of Soviet-type societies, social democracy in Europe has perished in the new atmosphere of “liberated capitalism.”7 </w:t>
      </w:r>
      <w:r w:rsidRPr="00D3216F">
        <w:rPr>
          <w:rFonts w:asciiTheme="minorHAnsi" w:hAnsiTheme="minorHAnsi" w:cstheme="minorHAnsi"/>
          <w:highlight w:val="cyan"/>
          <w:u w:val="single"/>
        </w:rPr>
        <w:t>The capture of</w:t>
      </w:r>
      <w:r w:rsidRPr="0052299A">
        <w:rPr>
          <w:rFonts w:asciiTheme="minorHAnsi" w:hAnsiTheme="minorHAnsi" w:cstheme="minorHAnsi"/>
          <w:u w:val="single"/>
        </w:rPr>
        <w:t xml:space="preserve"> the </w:t>
      </w:r>
      <w:r w:rsidRPr="00D3216F">
        <w:rPr>
          <w:rFonts w:asciiTheme="minorHAnsi" w:hAnsiTheme="minorHAnsi" w:cstheme="minorHAnsi"/>
          <w:highlight w:val="cyan"/>
          <w:u w:val="single"/>
        </w:rPr>
        <w:t>surplus value</w:t>
      </w:r>
      <w:r w:rsidRPr="0052299A">
        <w:rPr>
          <w:rFonts w:asciiTheme="minorHAnsi" w:hAnsiTheme="minorHAnsi" w:cstheme="minorHAnsi"/>
          <w:u w:val="single"/>
        </w:rPr>
        <w:t xml:space="preserve"> produced by overexploited populations in the poorest regions of the world</w:t>
      </w:r>
      <w:r w:rsidRPr="0052299A">
        <w:rPr>
          <w:rFonts w:asciiTheme="minorHAnsi" w:hAnsiTheme="minorHAnsi" w:cstheme="minorHAnsi"/>
          <w:sz w:val="16"/>
        </w:rPr>
        <w:t xml:space="preserve">, via the global labor arbitrage instituted by multinational corporations, </w:t>
      </w:r>
      <w:r w:rsidRPr="00D3216F">
        <w:rPr>
          <w:rFonts w:asciiTheme="minorHAnsi" w:hAnsiTheme="minorHAnsi" w:cstheme="minorHAnsi"/>
          <w:highlight w:val="cyan"/>
          <w:u w:val="single"/>
        </w:rPr>
        <w:t>is leading to an unprecedented amassing of financial wealth at the center of the world economy</w:t>
      </w:r>
      <w:r w:rsidRPr="0052299A">
        <w:rPr>
          <w:rFonts w:asciiTheme="minorHAnsi" w:hAnsiTheme="minorHAnsi" w:cstheme="minorHAnsi"/>
          <w:u w:val="single"/>
        </w:rPr>
        <w:t xml:space="preserve"> and relative poverty in the periphery.</w:t>
      </w:r>
      <w:r w:rsidRPr="0052299A">
        <w:rPr>
          <w:rFonts w:asciiTheme="minorHAnsi" w:hAnsiTheme="minorHAnsi" w:cstheme="minorHAnsi"/>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w:t>
      </w:r>
      <w:r w:rsidRPr="00D3216F">
        <w:rPr>
          <w:rFonts w:asciiTheme="minorHAnsi" w:hAnsiTheme="minorHAnsi" w:cstheme="minorHAnsi"/>
          <w:highlight w:val="cyan"/>
          <w:u w:val="single"/>
        </w:rPr>
        <w:t>In every region of the world, inequality has increased sharply</w:t>
      </w:r>
      <w:r w:rsidRPr="0052299A">
        <w:rPr>
          <w:rFonts w:asciiTheme="minorHAnsi" w:hAnsiTheme="minorHAnsi" w:cstheme="minorHAnsi"/>
          <w:u w:val="single"/>
        </w:rPr>
        <w:t xml:space="preserve"> in recent decades.</w:t>
      </w:r>
      <w:r w:rsidRPr="0052299A">
        <w:rPr>
          <w:rFonts w:asciiTheme="minorHAnsi" w:hAnsiTheme="minorHAnsi" w:cstheme="minorHAnsi"/>
          <w:sz w:val="16"/>
        </w:rPr>
        <w:t xml:space="preserve">11 </w:t>
      </w:r>
      <w:r w:rsidRPr="0052299A">
        <w:rPr>
          <w:rFonts w:asciiTheme="minorHAnsi" w:hAnsiTheme="minorHAnsi" w:cstheme="minorHAnsi"/>
          <w:u w:val="single"/>
        </w:rPr>
        <w:t>The gap in per capita income and wealth between the richest and poorest nations</w:t>
      </w:r>
      <w:r w:rsidRPr="0052299A">
        <w:rPr>
          <w:rFonts w:asciiTheme="minorHAnsi" w:hAnsiTheme="minorHAnsi" w:cstheme="minorHAnsi"/>
          <w:sz w:val="16"/>
        </w:rPr>
        <w:t xml:space="preserve">, which has been the dominant trend for centuries, </w:t>
      </w:r>
      <w:r w:rsidRPr="0052299A">
        <w:rPr>
          <w:rFonts w:asciiTheme="minorHAnsi" w:hAnsiTheme="minorHAnsi" w:cstheme="minorHAnsi"/>
          <w:u w:val="single"/>
        </w:rPr>
        <w:t>is rapidly widening once again.</w:t>
      </w:r>
      <w:r w:rsidRPr="0052299A">
        <w:rPr>
          <w:rFonts w:asciiTheme="minorHAnsi" w:hAnsiTheme="minorHAnsi" w:cstheme="minorHAnsi"/>
          <w:sz w:val="16"/>
        </w:rPr>
        <w:t xml:space="preserve">12 </w:t>
      </w:r>
      <w:r w:rsidRPr="0052299A">
        <w:rPr>
          <w:rFonts w:asciiTheme="minorHAnsi" w:hAnsiTheme="minorHAnsi" w:cstheme="minorHAnsi"/>
          <w:u w:val="single"/>
        </w:rPr>
        <w:t>More than 60 percent of the world’s employed population</w:t>
      </w:r>
      <w:r w:rsidRPr="0052299A">
        <w:rPr>
          <w:rFonts w:asciiTheme="minorHAnsi" w:hAnsiTheme="minorHAnsi" w:cstheme="minorHAnsi"/>
          <w:sz w:val="16"/>
        </w:rPr>
        <w:t xml:space="preserve">, some two billion people, </w:t>
      </w:r>
      <w:r w:rsidRPr="0052299A">
        <w:rPr>
          <w:rFonts w:asciiTheme="minorHAnsi" w:hAnsiTheme="minorHAnsi" w:cstheme="minorHAnsi"/>
          <w:u w:val="single"/>
        </w:rPr>
        <w:t>now work in the impoverished informal sector</w:t>
      </w:r>
      <w:r w:rsidRPr="0052299A">
        <w:rPr>
          <w:rFonts w:asciiTheme="minorHAnsi" w:hAnsiTheme="minorHAnsi" w:cstheme="minorHAnsi"/>
          <w:sz w:val="16"/>
        </w:rPr>
        <w:t xml:space="preserve">, forming a massive global proletariat. The global reserve army of labor is some 70 percent larger than the active labor army of formally employed workers.13 </w:t>
      </w:r>
      <w:r w:rsidRPr="0052299A">
        <w:rPr>
          <w:rFonts w:asciiTheme="minorHAnsi" w:hAnsiTheme="minorHAnsi" w:cstheme="minorHAnsi"/>
          <w:u w:val="single"/>
        </w:rPr>
        <w:t xml:space="preserve">Adequate </w:t>
      </w:r>
      <w:r w:rsidRPr="00D3216F">
        <w:rPr>
          <w:rFonts w:asciiTheme="minorHAnsi" w:hAnsiTheme="minorHAnsi" w:cstheme="minorHAnsi"/>
          <w:highlight w:val="cyan"/>
          <w:u w:val="single"/>
        </w:rPr>
        <w:t>health care, housing, education, and clean water and air are</w:t>
      </w:r>
      <w:r w:rsidRPr="0052299A">
        <w:rPr>
          <w:rFonts w:asciiTheme="minorHAnsi" w:hAnsiTheme="minorHAnsi" w:cstheme="minorHAnsi"/>
          <w:u w:val="single"/>
        </w:rPr>
        <w:t xml:space="preserve"> increasingly </w:t>
      </w:r>
      <w:r w:rsidRPr="00D3216F">
        <w:rPr>
          <w:rFonts w:asciiTheme="minorHAnsi" w:hAnsiTheme="minorHAnsi" w:cstheme="minorHAnsi"/>
          <w:highlight w:val="cyan"/>
          <w:u w:val="single"/>
        </w:rPr>
        <w:t>out of reach</w:t>
      </w:r>
      <w:r w:rsidRPr="0052299A">
        <w:rPr>
          <w:rFonts w:asciiTheme="minorHAnsi" w:hAnsiTheme="minorHAnsi" w:cstheme="minorHAnsi"/>
          <w:sz w:val="16"/>
        </w:rPr>
        <w:t xml:space="preserve"> for large sections of the population, even in wealthy countries in North America and Europe, while transportation is becoming more difficult in the United States and many other countries due to irrationally high levels of dependency on the automobile and disinvestment in public transportation. Urban structures are more and more characterized by gentrification and segregation,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52299A">
        <w:rPr>
          <w:rFonts w:asciiTheme="minorHAnsi" w:hAnsiTheme="minorHAnsi" w:cstheme="minorHAnsi"/>
          <w:u w:val="single"/>
        </w:rPr>
        <w:t>life expectancy is in decline, with a remarkable resurgence of Victorian illnesses related to poverty and exploitation.</w:t>
      </w:r>
      <w:r w:rsidRPr="0052299A">
        <w:rPr>
          <w:rFonts w:asciiTheme="minorHAnsi" w:hAnsiTheme="minorHAnsi" w:cstheme="minorHAnsi"/>
          <w:sz w:val="16"/>
        </w:rPr>
        <w:t xml:space="preserve"> In Britain, gout, scarlet fever, whooping cough, and even scurvy are now resurgent, along with tuberculosis. With inadequate enforcement of work health and safety regulations, black lung disease has returned with a vengeance in U.S. coal country.16 </w:t>
      </w:r>
      <w:r w:rsidRPr="00D3216F">
        <w:rPr>
          <w:rFonts w:asciiTheme="minorHAnsi" w:hAnsiTheme="minorHAnsi" w:cstheme="minorHAnsi"/>
          <w:highlight w:val="cyan"/>
          <w:u w:val="single"/>
        </w:rPr>
        <w:t>Overuse of antibiotics</w:t>
      </w:r>
      <w:r w:rsidRPr="0052299A">
        <w:rPr>
          <w:rFonts w:asciiTheme="minorHAnsi" w:hAnsiTheme="minorHAnsi" w:cstheme="minorHAnsi"/>
          <w:u w:val="single"/>
        </w:rPr>
        <w:t xml:space="preserve">, particularly by capitalist agribusiness, </w:t>
      </w:r>
      <w:r w:rsidRPr="00D3216F">
        <w:rPr>
          <w:rFonts w:asciiTheme="minorHAnsi" w:hAnsiTheme="minorHAnsi" w:cstheme="minorHAnsi"/>
          <w:highlight w:val="cyan"/>
          <w:u w:val="single"/>
        </w:rPr>
        <w:t>is leading to</w:t>
      </w:r>
      <w:r w:rsidRPr="0052299A">
        <w:rPr>
          <w:rFonts w:asciiTheme="minorHAnsi" w:hAnsiTheme="minorHAnsi" w:cstheme="minorHAnsi"/>
          <w:u w:val="single"/>
        </w:rPr>
        <w:t xml:space="preserve"> an antibiotic-resistance crisis, with the dangerous growth of </w:t>
      </w:r>
      <w:r w:rsidRPr="00D3216F">
        <w:rPr>
          <w:rFonts w:asciiTheme="minorHAnsi" w:hAnsiTheme="minorHAnsi" w:cstheme="minorHAnsi"/>
          <w:highlight w:val="cyan"/>
          <w:u w:val="single"/>
        </w:rPr>
        <w:t>superbugs</w:t>
      </w:r>
      <w:r w:rsidRPr="0052299A">
        <w:rPr>
          <w:rFonts w:asciiTheme="minorHAnsi" w:hAnsiTheme="minorHAnsi" w:cstheme="minorHAnsi"/>
          <w:sz w:val="16"/>
        </w:rPr>
        <w:t xml:space="preserve"> generating increasing numbers of deaths,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 At the instigation of giant corporations, philanthrocapitalist foundations, and neoliberal governments, </w:t>
      </w:r>
      <w:r w:rsidRPr="0052299A">
        <w:rPr>
          <w:rFonts w:asciiTheme="minorHAnsi" w:hAnsiTheme="minorHAnsi" w:cstheme="minorHAnsi"/>
          <w:u w:val="single"/>
        </w:rPr>
        <w:t>public education has been restructured around corporate-designed testing based on the implementation of robotic common-core standards.</w:t>
      </w:r>
      <w:r w:rsidRPr="0052299A">
        <w:rPr>
          <w:rFonts w:asciiTheme="minorHAnsi" w:hAnsiTheme="minorHAnsi" w:cstheme="minorHAnsi"/>
          <w:sz w:val="16"/>
        </w:rPr>
        <w:t xml:space="preserve"> This is generating massive databases on the student population, much of which are now being surreptitiously marketed and sold.19 </w:t>
      </w:r>
      <w:r w:rsidRPr="0052299A">
        <w:rPr>
          <w:rFonts w:asciiTheme="minorHAnsi" w:hAnsiTheme="minorHAnsi" w:cstheme="minorHAnsi"/>
          <w:u w:val="single"/>
        </w:rPr>
        <w:t>The corporatization and privatization of education is feeding the progressive subordination of children’s needs to the cash nexus of the commodity market.</w:t>
      </w:r>
      <w:r w:rsidRPr="0052299A">
        <w:rPr>
          <w:rFonts w:asciiTheme="minorHAnsi" w:hAnsiTheme="minorHAnsi" w:cstheme="minorHAnsi"/>
          <w:sz w:val="16"/>
        </w:rPr>
        <w:t xml:space="preserve"> We are thus seeing a dramatic return of Thomas Gradgrind’s and Mr. M’Choakumchild’s crass utilitarian philosophy dramatized in Charles Dickens’s Hard Times: “Facts are alone wanted in life” and “You are never to fancy.”20 Having been reduced to intellectual dungeons, </w:t>
      </w:r>
      <w:r w:rsidRPr="0052299A">
        <w:rPr>
          <w:rFonts w:asciiTheme="minorHAnsi" w:hAnsiTheme="minorHAnsi" w:cstheme="minorHAnsi"/>
          <w:u w:val="single"/>
        </w:rPr>
        <w:t xml:space="preserve">many of the poorest, most </w:t>
      </w:r>
      <w:r w:rsidRPr="00D3216F">
        <w:rPr>
          <w:rFonts w:asciiTheme="minorHAnsi" w:hAnsiTheme="minorHAnsi" w:cstheme="minorHAnsi"/>
          <w:highlight w:val="cyan"/>
          <w:u w:val="single"/>
        </w:rPr>
        <w:t>racially segregated schools</w:t>
      </w:r>
      <w:r w:rsidRPr="0052299A">
        <w:rPr>
          <w:rFonts w:asciiTheme="minorHAnsi" w:hAnsiTheme="minorHAnsi" w:cstheme="minorHAnsi"/>
          <w:u w:val="single"/>
        </w:rPr>
        <w:t xml:space="preserve"> in the United States </w:t>
      </w:r>
      <w:r w:rsidRPr="00D3216F">
        <w:rPr>
          <w:rFonts w:asciiTheme="minorHAnsi" w:hAnsiTheme="minorHAnsi" w:cstheme="minorHAnsi"/>
          <w:highlight w:val="cyan"/>
          <w:u w:val="single"/>
        </w:rPr>
        <w:t>are</w:t>
      </w:r>
      <w:r w:rsidRPr="0052299A">
        <w:rPr>
          <w:rFonts w:asciiTheme="minorHAnsi" w:hAnsiTheme="minorHAnsi" w:cstheme="minorHAnsi"/>
          <w:u w:val="single"/>
        </w:rPr>
        <w:t xml:space="preserve"> mere </w:t>
      </w:r>
      <w:r w:rsidRPr="00D3216F">
        <w:rPr>
          <w:rFonts w:asciiTheme="minorHAnsi" w:hAnsiTheme="minorHAnsi" w:cstheme="minorHAnsi"/>
          <w:highlight w:val="cyan"/>
          <w:u w:val="single"/>
        </w:rPr>
        <w:t>pipelines for prisons or the military.</w:t>
      </w:r>
      <w:r w:rsidRPr="0052299A">
        <w:rPr>
          <w:rFonts w:asciiTheme="minorHAnsi" w:hAnsiTheme="minorHAnsi" w:cstheme="minorHAnsi"/>
          <w:sz w:val="16"/>
        </w:rPr>
        <w:t xml:space="preserve">21 </w:t>
      </w:r>
      <w:r w:rsidRPr="0052299A">
        <w:rPr>
          <w:rFonts w:asciiTheme="minorHAnsi" w:hAnsiTheme="minorHAnsi" w:cstheme="minorHAnsi"/>
          <w:u w:val="single"/>
        </w:rPr>
        <w:t xml:space="preserve">More than two million people in the United States are behind bars, a higher rate of incarceration than any other country in the world, </w:t>
      </w:r>
      <w:r w:rsidRPr="00D3216F">
        <w:rPr>
          <w:rFonts w:asciiTheme="minorHAnsi" w:hAnsiTheme="minorHAnsi" w:cstheme="minorHAnsi"/>
          <w:highlight w:val="cyan"/>
          <w:u w:val="single"/>
        </w:rPr>
        <w:t>constituting a new Jim Crow</w:t>
      </w:r>
      <w:r w:rsidRPr="0052299A">
        <w:rPr>
          <w:rFonts w:asciiTheme="minorHAnsi" w:hAnsiTheme="minorHAnsi" w:cstheme="minorHAnsi"/>
          <w:u w:val="single"/>
        </w:rPr>
        <w:t>.</w:t>
      </w:r>
      <w:r w:rsidRPr="0052299A">
        <w:rPr>
          <w:rFonts w:asciiTheme="minorHAnsi" w:hAnsiTheme="minorHAnsi" w:cstheme="minorHAnsi"/>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w:t>
      </w:r>
      <w:r w:rsidRPr="0052299A">
        <w:rPr>
          <w:rFonts w:asciiTheme="minorHAnsi" w:hAnsiTheme="minorHAnsi" w:cstheme="minorHAnsi"/>
          <w:u w:val="single"/>
        </w:rPr>
        <w:t>Nearly 50 percent of American adults</w:t>
      </w:r>
      <w:r w:rsidRPr="0052299A">
        <w:rPr>
          <w:rFonts w:asciiTheme="minorHAnsi" w:hAnsiTheme="minorHAnsi" w:cstheme="minorHAnsi"/>
          <w:sz w:val="16"/>
        </w:rPr>
        <w:t xml:space="preserve">, and a much higher percentage among African Americans and Native Americans, </w:t>
      </w:r>
      <w:r w:rsidRPr="0052299A">
        <w:rPr>
          <w:rFonts w:asciiTheme="minorHAnsi" w:hAnsiTheme="minorHAnsi" w:cstheme="minorHAnsi"/>
          <w:u w:val="single"/>
        </w:rPr>
        <w:t xml:space="preserve">have an immediate family member who has spent or is currently spending time behind bars. </w:t>
      </w:r>
      <w:r w:rsidRPr="0052299A">
        <w:rPr>
          <w:rFonts w:asciiTheme="minorHAnsi" w:hAnsiTheme="minorHAnsi" w:cstheme="minorHAnsi"/>
          <w:sz w:val="16"/>
        </w:rPr>
        <w:t xml:space="preserve">Both black men and Native American men in the United States are nearly three times, Hispanic men nearly two times, more likely to die of police shootings than white men.22 </w:t>
      </w:r>
      <w:r w:rsidRPr="00D3216F">
        <w:rPr>
          <w:rFonts w:asciiTheme="minorHAnsi" w:hAnsiTheme="minorHAnsi" w:cstheme="minorHAnsi"/>
          <w:highlight w:val="cyan"/>
          <w:u w:val="single"/>
        </w:rPr>
        <w:t>Racial divides are now widening across the</w:t>
      </w:r>
      <w:r w:rsidRPr="0052299A">
        <w:rPr>
          <w:rFonts w:asciiTheme="minorHAnsi" w:hAnsiTheme="minorHAnsi" w:cstheme="minorHAnsi"/>
          <w:u w:val="single"/>
        </w:rPr>
        <w:t xml:space="preserve"> entire </w:t>
      </w:r>
      <w:r w:rsidRPr="00D3216F">
        <w:rPr>
          <w:rFonts w:asciiTheme="minorHAnsi" w:hAnsiTheme="minorHAnsi" w:cstheme="minorHAnsi"/>
          <w:highlight w:val="cyan"/>
          <w:u w:val="single"/>
        </w:rPr>
        <w:t>planet.</w:t>
      </w:r>
      <w:r w:rsidRPr="00D3216F">
        <w:rPr>
          <w:rFonts w:asciiTheme="minorHAnsi" w:hAnsiTheme="minorHAnsi" w:cstheme="minorHAnsi"/>
          <w:sz w:val="16"/>
          <w:highlight w:val="cyan"/>
        </w:rPr>
        <w:t xml:space="preserve"> </w:t>
      </w:r>
      <w:r w:rsidRPr="00D3216F">
        <w:rPr>
          <w:rFonts w:asciiTheme="minorHAnsi" w:hAnsiTheme="minorHAnsi" w:cstheme="minorHAnsi"/>
          <w:highlight w:val="cyan"/>
          <w:u w:val="single"/>
        </w:rPr>
        <w:t>Violence against women and</w:t>
      </w:r>
      <w:r w:rsidRPr="0052299A">
        <w:rPr>
          <w:rFonts w:asciiTheme="minorHAnsi" w:hAnsiTheme="minorHAnsi" w:cstheme="minorHAnsi"/>
          <w:u w:val="single"/>
        </w:rPr>
        <w:t xml:space="preserve"> the </w:t>
      </w:r>
      <w:r w:rsidRPr="00D3216F">
        <w:rPr>
          <w:rFonts w:asciiTheme="minorHAnsi" w:hAnsiTheme="minorHAnsi" w:cstheme="minorHAnsi"/>
          <w:highlight w:val="cyan"/>
          <w:u w:val="single"/>
        </w:rPr>
        <w:t>expropriation of their</w:t>
      </w:r>
      <w:r w:rsidRPr="0052299A">
        <w:rPr>
          <w:rFonts w:asciiTheme="minorHAnsi" w:hAnsiTheme="minorHAnsi" w:cstheme="minorHAnsi"/>
          <w:u w:val="single"/>
        </w:rPr>
        <w:t xml:space="preserve"> unpaid </w:t>
      </w:r>
      <w:r w:rsidRPr="00D3216F">
        <w:rPr>
          <w:rFonts w:asciiTheme="minorHAnsi" w:hAnsiTheme="minorHAnsi" w:cstheme="minorHAnsi"/>
          <w:highlight w:val="cyan"/>
          <w:u w:val="single"/>
        </w:rPr>
        <w:t>labor</w:t>
      </w:r>
      <w:r w:rsidRPr="0052299A">
        <w:rPr>
          <w:rFonts w:asciiTheme="minorHAnsi" w:hAnsiTheme="minorHAnsi" w:cstheme="minorHAnsi"/>
          <w:u w:val="single"/>
        </w:rPr>
        <w:t xml:space="preserve">, as well as the higher level of exploitation of their paid labor, </w:t>
      </w:r>
      <w:r w:rsidRPr="00D3216F">
        <w:rPr>
          <w:rFonts w:asciiTheme="minorHAnsi" w:hAnsiTheme="minorHAnsi" w:cstheme="minorHAnsi"/>
          <w:highlight w:val="cyan"/>
          <w:u w:val="single"/>
        </w:rPr>
        <w:t>are integral to</w:t>
      </w:r>
      <w:r w:rsidRPr="0052299A">
        <w:rPr>
          <w:rFonts w:asciiTheme="minorHAnsi" w:hAnsiTheme="minorHAnsi" w:cstheme="minorHAnsi"/>
          <w:u w:val="single"/>
        </w:rPr>
        <w:t xml:space="preserve"> the way in which power is organized in </w:t>
      </w:r>
      <w:r w:rsidRPr="00D3216F">
        <w:rPr>
          <w:rFonts w:asciiTheme="minorHAnsi" w:hAnsiTheme="minorHAnsi" w:cstheme="minorHAnsi"/>
          <w:highlight w:val="cyan"/>
          <w:u w:val="single"/>
        </w:rPr>
        <w:t>capitalist society</w:t>
      </w:r>
      <w:r w:rsidRPr="0052299A">
        <w:rPr>
          <w:rFonts w:asciiTheme="minorHAnsi" w:hAnsiTheme="minorHAnsi" w:cstheme="minorHAnsi"/>
          <w:sz w:val="16"/>
        </w:rPr>
        <w:t xml:space="preserve">—and how it seeks to divide rather than unify the population. </w:t>
      </w:r>
      <w:r w:rsidRPr="0052299A">
        <w:rPr>
          <w:rFonts w:asciiTheme="minorHAnsi" w:hAnsiTheme="minorHAnsi" w:cstheme="minorHAnsi"/>
          <w:u w:val="single"/>
        </w:rPr>
        <w:t>More than a third of women worldwide have experienced physical/sexual violence. Women’s bodies</w:t>
      </w:r>
      <w:r w:rsidRPr="0052299A">
        <w:rPr>
          <w:rFonts w:asciiTheme="minorHAnsi" w:hAnsiTheme="minorHAnsi" w:cstheme="minorHAnsi"/>
          <w:sz w:val="16"/>
        </w:rPr>
        <w:t xml:space="preserve">, in particular, </w:t>
      </w:r>
      <w:r w:rsidRPr="0052299A">
        <w:rPr>
          <w:rFonts w:asciiTheme="minorHAnsi" w:hAnsiTheme="minorHAnsi" w:cstheme="minorHAnsi"/>
          <w:u w:val="single"/>
        </w:rPr>
        <w:t>are objectified, reified, and commodified as part of the normal workings of monopoly-capitalist marketing.</w:t>
      </w:r>
      <w:r w:rsidRPr="0052299A">
        <w:rPr>
          <w:rFonts w:asciiTheme="minorHAnsi" w:hAnsiTheme="minorHAnsi" w:cstheme="minorHAnsi"/>
          <w:sz w:val="16"/>
        </w:rPr>
        <w:t>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providers</w:t>
      </w:r>
      <w:r w:rsidRPr="00D3216F">
        <w:rPr>
          <w:rFonts w:asciiTheme="minorHAnsi" w:hAnsiTheme="minorHAnsi" w:cstheme="minorHAnsi"/>
          <w:sz w:val="16"/>
          <w:highlight w:val="cyan"/>
        </w:rPr>
        <w:t xml:space="preserve">. </w:t>
      </w:r>
      <w:r w:rsidRPr="00D3216F">
        <w:rPr>
          <w:rFonts w:asciiTheme="minorHAnsi" w:hAnsiTheme="minorHAnsi" w:cstheme="minorHAnsi"/>
          <w:highlight w:val="cyan"/>
          <w:u w:val="single"/>
        </w:rPr>
        <w:t>Elections are increasingly prey to</w:t>
      </w:r>
      <w:r w:rsidRPr="0052299A">
        <w:rPr>
          <w:rFonts w:asciiTheme="minorHAnsi" w:hAnsiTheme="minorHAnsi" w:cstheme="minorHAnsi"/>
          <w:u w:val="single"/>
        </w:rPr>
        <w:t xml:space="preserve"> unregulated </w:t>
      </w:r>
      <w:r w:rsidRPr="00D3216F">
        <w:rPr>
          <w:rFonts w:asciiTheme="minorHAnsi" w:hAnsiTheme="minorHAnsi" w:cstheme="minorHAnsi"/>
          <w:highlight w:val="cyan"/>
          <w:u w:val="single"/>
        </w:rPr>
        <w:t>“dark money”</w:t>
      </w:r>
      <w:r w:rsidRPr="0052299A">
        <w:rPr>
          <w:rFonts w:asciiTheme="minorHAnsi" w:hAnsiTheme="minorHAnsi" w:cstheme="minorHAnsi"/>
          <w:u w:val="single"/>
        </w:rPr>
        <w:t xml:space="preserve"> emanating </w:t>
      </w:r>
      <w:r w:rsidRPr="00D3216F">
        <w:rPr>
          <w:rFonts w:asciiTheme="minorHAnsi" w:hAnsiTheme="minorHAnsi" w:cstheme="minorHAnsi"/>
          <w:highlight w:val="cyan"/>
          <w:u w:val="single"/>
        </w:rPr>
        <w:t>from the</w:t>
      </w:r>
      <w:r w:rsidRPr="0052299A">
        <w:rPr>
          <w:rFonts w:asciiTheme="minorHAnsi" w:hAnsiTheme="minorHAnsi" w:cstheme="minorHAnsi"/>
          <w:u w:val="single"/>
        </w:rPr>
        <w:t xml:space="preserve"> coffers of corporations and the </w:t>
      </w:r>
      <w:r w:rsidRPr="00D3216F">
        <w:rPr>
          <w:rFonts w:asciiTheme="minorHAnsi" w:hAnsiTheme="minorHAnsi" w:cstheme="minorHAnsi"/>
          <w:highlight w:val="cyan"/>
          <w:u w:val="single"/>
        </w:rPr>
        <w:t>billionaire class.</w:t>
      </w:r>
      <w:r w:rsidRPr="0052299A">
        <w:rPr>
          <w:rFonts w:asciiTheme="minorHAnsi" w:hAnsiTheme="minorHAnsi" w:cstheme="minorHAnsi"/>
          <w:sz w:val="16"/>
        </w:rPr>
        <w:t xml:space="preserve"> Although presenting itself as the world’s leading democracy, the United States, as Paul Baran and Paul Sweezy stated in Monopoly Capital in 1966, “is democratic in form and plutocratic in content.”26 In the Trump administration, following a long-established tradition, 72 percent of those appointed to the cabinet have come from the higher corporate echelons, while others have been drawn from the military.27 </w:t>
      </w:r>
      <w:r w:rsidRPr="00D3216F">
        <w:rPr>
          <w:rFonts w:asciiTheme="minorHAnsi" w:hAnsiTheme="minorHAnsi" w:cstheme="minorHAnsi"/>
          <w:highlight w:val="cyan"/>
          <w:u w:val="single"/>
        </w:rPr>
        <w:t>War</w:t>
      </w:r>
      <w:r w:rsidRPr="0052299A">
        <w:rPr>
          <w:rFonts w:asciiTheme="minorHAnsi" w:hAnsiTheme="minorHAnsi" w:cstheme="minorHAnsi"/>
          <w:u w:val="single"/>
        </w:rPr>
        <w:t xml:space="preserve">, engineered by the United States and other major powers at the apex of the system, </w:t>
      </w:r>
      <w:r w:rsidRPr="00D3216F">
        <w:rPr>
          <w:rFonts w:asciiTheme="minorHAnsi" w:hAnsiTheme="minorHAnsi" w:cstheme="minorHAnsi"/>
          <w:highlight w:val="cyan"/>
          <w:u w:val="single"/>
        </w:rPr>
        <w:t>has become perpetual</w:t>
      </w:r>
      <w:r w:rsidRPr="0052299A">
        <w:rPr>
          <w:rFonts w:asciiTheme="minorHAnsi" w:hAnsiTheme="minorHAnsi" w:cstheme="minorHAnsi"/>
          <w:u w:val="single"/>
        </w:rPr>
        <w:t xml:space="preserve"> in strategic oil regions</w:t>
      </w:r>
      <w:r w:rsidRPr="0052299A">
        <w:rPr>
          <w:rFonts w:asciiTheme="minorHAnsi" w:hAnsiTheme="minorHAnsi" w:cstheme="minorHAnsi"/>
          <w:sz w:val="16"/>
        </w:rPr>
        <w:t xml:space="preserve"> such as the Middle East, </w:t>
      </w:r>
      <w:r w:rsidRPr="00D3216F">
        <w:rPr>
          <w:rFonts w:asciiTheme="minorHAnsi" w:hAnsiTheme="minorHAnsi" w:cstheme="minorHAnsi"/>
          <w:highlight w:val="cyan"/>
          <w:u w:val="single"/>
        </w:rPr>
        <w:t>and threatens to escalate into a global thermonuclear exchange</w:t>
      </w:r>
      <w:r w:rsidRPr="0052299A">
        <w:rPr>
          <w:rFonts w:asciiTheme="minorHAnsi" w:hAnsiTheme="minorHAnsi" w:cstheme="minorHAnsi"/>
          <w:u w:val="single"/>
        </w:rPr>
        <w:t>.</w:t>
      </w:r>
      <w:r w:rsidRPr="0052299A">
        <w:rPr>
          <w:rFonts w:asciiTheme="minorHAnsi" w:hAnsiTheme="minorHAnsi" w:cstheme="minorHAnsi"/>
          <w:sz w:val="16"/>
        </w:rPr>
        <w:t xml:space="preserve"> During the Obama administration, the United States was engaged in wars/bombings in seven different countries—Afghanistan, Iraq, Syria, Libya, Yemen, Somalia, and Pakistan.28 </w:t>
      </w:r>
      <w:r w:rsidRPr="00D3216F">
        <w:rPr>
          <w:rFonts w:asciiTheme="minorHAnsi" w:hAnsiTheme="minorHAnsi" w:cstheme="minorHAnsi"/>
          <w:highlight w:val="cyan"/>
          <w:u w:val="single"/>
        </w:rPr>
        <w:t>Torture and assassinations have been reinstituted</w:t>
      </w:r>
      <w:r w:rsidRPr="0052299A">
        <w:rPr>
          <w:rFonts w:asciiTheme="minorHAnsi" w:hAnsiTheme="minorHAnsi" w:cstheme="minorHAnsi"/>
          <w:sz w:val="16"/>
        </w:rPr>
        <w:t xml:space="preserve"> by Washington </w:t>
      </w:r>
      <w:r w:rsidRPr="0052299A">
        <w:rPr>
          <w:rFonts w:asciiTheme="minorHAnsi" w:hAnsiTheme="minorHAnsi" w:cstheme="minorHAnsi"/>
          <w:u w:val="single"/>
        </w:rPr>
        <w:t xml:space="preserve">as acceptable instruments of war </w:t>
      </w:r>
      <w:r w:rsidRPr="0052299A">
        <w:rPr>
          <w:rFonts w:asciiTheme="minorHAnsi" w:hAnsiTheme="minorHAnsi" w:cstheme="minorHAnsi"/>
          <w:sz w:val="16"/>
        </w:rPr>
        <w:t xml:space="preserve">against those now innumerable individuals, group networks, </w:t>
      </w:r>
      <w:r w:rsidRPr="0052299A">
        <w:rPr>
          <w:rFonts w:asciiTheme="minorHAnsi" w:hAnsiTheme="minorHAnsi" w:cstheme="minorHAnsi"/>
          <w:u w:val="single"/>
        </w:rPr>
        <w:t xml:space="preserve">and whole societies that are branded as terrorist. </w:t>
      </w:r>
      <w:r w:rsidRPr="00D3216F">
        <w:rPr>
          <w:rFonts w:asciiTheme="minorHAnsi" w:hAnsiTheme="minorHAnsi" w:cstheme="minorHAnsi"/>
          <w:highlight w:val="cyan"/>
          <w:u w:val="single"/>
        </w:rPr>
        <w:t>A new Cold War and nuclear arms race is in the making</w:t>
      </w:r>
      <w:r w:rsidRPr="0052299A">
        <w:rPr>
          <w:rFonts w:asciiTheme="minorHAnsi" w:hAnsiTheme="minorHAnsi" w:cstheme="minorHAnsi"/>
          <w:u w:val="single"/>
        </w:rPr>
        <w:t xml:space="preserve"> between the United States and Russia</w:t>
      </w:r>
      <w:r w:rsidRPr="0052299A">
        <w:rPr>
          <w:rFonts w:asciiTheme="minorHAnsi" w:hAnsiTheme="minorHAnsi" w:cstheme="minorHAnsi"/>
          <w:sz w:val="16"/>
        </w:rPr>
        <w:t xml:space="preserve">, while Washington is seeking to place road blocks to the continued rise of China. The Trump administration has created a new space force as a separate branch of the military in an attempt to ensure U.S. dominance in the militarization of space. </w:t>
      </w:r>
      <w:r w:rsidRPr="0052299A">
        <w:rPr>
          <w:rFonts w:asciiTheme="minorHAnsi" w:hAnsiTheme="minorHAnsi" w:cstheme="minorHAnsi"/>
          <w:u w:val="single"/>
        </w:rPr>
        <w:t>Sounding the alarm on the increasing dangers of a nuclear war and of climate destabilization, the</w:t>
      </w:r>
      <w:r w:rsidRPr="0052299A">
        <w:rPr>
          <w:rFonts w:asciiTheme="minorHAnsi" w:hAnsiTheme="minorHAnsi" w:cstheme="minorHAnsi"/>
          <w:sz w:val="16"/>
        </w:rPr>
        <w:t xml:space="preserve"> distinguished </w:t>
      </w:r>
      <w:r w:rsidRPr="0052299A">
        <w:rPr>
          <w:rFonts w:asciiTheme="minorHAnsi" w:hAnsiTheme="minorHAnsi" w:cstheme="minorHAnsi"/>
          <w:u w:val="single"/>
        </w:rPr>
        <w:t>Bulletin of Atomic Scientists moved its doomsday clock</w:t>
      </w:r>
      <w:r w:rsidRPr="0052299A">
        <w:rPr>
          <w:rFonts w:asciiTheme="minorHAnsi" w:hAnsiTheme="minorHAnsi" w:cstheme="minorHAnsi"/>
          <w:sz w:val="16"/>
        </w:rPr>
        <w:t xml:space="preserve"> in 2018 </w:t>
      </w:r>
      <w:r w:rsidRPr="0052299A">
        <w:rPr>
          <w:rFonts w:asciiTheme="minorHAnsi" w:hAnsiTheme="minorHAnsi" w:cstheme="minorHAnsi"/>
          <w:u w:val="single"/>
        </w:rPr>
        <w:t>to two minutes to midnight, the closest since</w:t>
      </w:r>
      <w:r w:rsidRPr="0052299A">
        <w:rPr>
          <w:rFonts w:asciiTheme="minorHAnsi" w:hAnsiTheme="minorHAnsi" w:cstheme="minorHAnsi"/>
          <w:sz w:val="16"/>
        </w:rPr>
        <w:t xml:space="preserve"> 1953, when it marked </w:t>
      </w:r>
      <w:r w:rsidRPr="0052299A">
        <w:rPr>
          <w:rFonts w:asciiTheme="minorHAnsi" w:hAnsiTheme="minorHAnsi" w:cstheme="minorHAnsi"/>
          <w:u w:val="single"/>
        </w:rPr>
        <w:t>the advent of thermonuclear weapons.</w:t>
      </w:r>
      <w:r w:rsidRPr="0052299A">
        <w:rPr>
          <w:rFonts w:asciiTheme="minorHAnsi" w:hAnsiTheme="minorHAnsi" w:cstheme="minorHAnsi"/>
          <w:sz w:val="16"/>
        </w:rPr>
        <w:t xml:space="preserve">29 Increasingly severe economic sanctions are being imposed by the United States on countries like Venezuela and Nicaragua, despite their democratic elections—or because of them. </w:t>
      </w:r>
      <w:r w:rsidRPr="0052299A">
        <w:rPr>
          <w:rFonts w:asciiTheme="minorHAnsi" w:hAnsiTheme="minorHAnsi" w:cstheme="minorHAnsi"/>
          <w:u w:val="single"/>
        </w:rPr>
        <w:t xml:space="preserve">Trade and currency wars are being actively promoted by core states, while </w:t>
      </w:r>
      <w:r w:rsidRPr="00D3216F">
        <w:rPr>
          <w:rFonts w:asciiTheme="minorHAnsi" w:hAnsiTheme="minorHAnsi" w:cstheme="minorHAnsi"/>
          <w:highlight w:val="cyan"/>
          <w:u w:val="single"/>
        </w:rPr>
        <w:t>racist barriers against immigration continue to be erected</w:t>
      </w:r>
      <w:r w:rsidRPr="0052299A">
        <w:rPr>
          <w:rFonts w:asciiTheme="minorHAnsi" w:hAnsiTheme="minorHAnsi" w:cstheme="minorHAnsi"/>
          <w:sz w:val="16"/>
        </w:rPr>
        <w:t xml:space="preserve"> in Europe and the United States as some 60 million refugees and internally displaced peoples flee devastated environments. </w:t>
      </w:r>
      <w:r w:rsidRPr="0052299A">
        <w:rPr>
          <w:rFonts w:asciiTheme="minorHAnsi" w:hAnsiTheme="minorHAnsi" w:cstheme="minorHAnsi"/>
          <w:u w:val="single"/>
        </w:rPr>
        <w:t>Migrant populations worldwide have risen</w:t>
      </w:r>
      <w:r w:rsidRPr="0052299A">
        <w:rPr>
          <w:rFonts w:asciiTheme="minorHAnsi" w:hAnsiTheme="minorHAnsi" w:cstheme="minorHAnsi"/>
          <w:sz w:val="16"/>
        </w:rPr>
        <w:t xml:space="preserve"> to 250 million, with those residing in high-income countries constituting more than 14 percent of the populations of those countries, up from less than 10 percent in 2000. Meanwhile, </w:t>
      </w:r>
      <w:r w:rsidRPr="0052299A">
        <w:rPr>
          <w:rFonts w:asciiTheme="minorHAnsi" w:hAnsiTheme="minorHAnsi" w:cstheme="minorHAnsi"/>
          <w:u w:val="single"/>
        </w:rPr>
        <w:t>ruling circles and wealthy countries seek to wall off islands of power and privilege from the mass of humanity, who are to be left to their fate.</w:t>
      </w:r>
      <w:r w:rsidRPr="0052299A">
        <w:rPr>
          <w:rFonts w:asciiTheme="minorHAnsi" w:hAnsiTheme="minorHAnsi" w:cstheme="minorHAnsi"/>
          <w:sz w:val="16"/>
        </w:rPr>
        <w:t xml:space="preserve">30 More than three-quarters of a billion people, </w:t>
      </w:r>
      <w:r w:rsidRPr="0052299A">
        <w:rPr>
          <w:rFonts w:asciiTheme="minorHAnsi" w:hAnsiTheme="minorHAnsi" w:cstheme="minorHAnsi"/>
          <w:u w:val="single"/>
        </w:rPr>
        <w:t>over 10 percent of the world population, are chronically malnourished.</w:t>
      </w:r>
      <w:r w:rsidRPr="0052299A">
        <w:rPr>
          <w:rFonts w:asciiTheme="minorHAnsi" w:hAnsiTheme="minorHAnsi" w:cstheme="minorHAnsi"/>
          <w:sz w:val="16"/>
        </w:rPr>
        <w:t xml:space="preserve">31 </w:t>
      </w:r>
      <w:r w:rsidRPr="0052299A">
        <w:rPr>
          <w:rFonts w:asciiTheme="minorHAnsi" w:hAnsiTheme="minorHAnsi" w:cstheme="minorHAnsi"/>
          <w:u w:val="single"/>
        </w:rPr>
        <w:t>Food stress in the United States keeps climbing, leading to</w:t>
      </w:r>
      <w:r w:rsidRPr="0052299A">
        <w:rPr>
          <w:rFonts w:asciiTheme="minorHAnsi" w:hAnsiTheme="minorHAnsi" w:cstheme="minorHAnsi"/>
          <w:sz w:val="16"/>
        </w:rPr>
        <w:t xml:space="preserve"> the rapid growth of cheap dollar stores selling </w:t>
      </w:r>
      <w:r w:rsidRPr="0052299A">
        <w:rPr>
          <w:rFonts w:asciiTheme="minorHAnsi" w:hAnsiTheme="minorHAnsi" w:cstheme="minorHAnsi"/>
          <w:u w:val="single"/>
        </w:rPr>
        <w:t>poor quality and toxic food.</w:t>
      </w:r>
      <w:r w:rsidRPr="0052299A">
        <w:rPr>
          <w:rFonts w:asciiTheme="minorHAnsi" w:hAnsiTheme="minorHAnsi" w:cstheme="minorHAnsi"/>
          <w:sz w:val="16"/>
        </w:rPr>
        <w:t xml:space="preserve"> Around </w:t>
      </w:r>
      <w:r w:rsidRPr="0052299A">
        <w:rPr>
          <w:rFonts w:asciiTheme="minorHAnsi" w:hAnsiTheme="minorHAnsi" w:cstheme="minorHAnsi"/>
          <w:u w:val="single"/>
        </w:rPr>
        <w:t>forty million Americans</w:t>
      </w:r>
      <w:r w:rsidRPr="0052299A">
        <w:rPr>
          <w:rFonts w:asciiTheme="minorHAnsi" w:hAnsiTheme="minorHAnsi" w:cstheme="minorHAnsi"/>
          <w:sz w:val="16"/>
        </w:rPr>
        <w:t xml:space="preserve">, representing one out of eight households, including nearly thirteen million children, </w:t>
      </w:r>
      <w:r w:rsidRPr="0052299A">
        <w:rPr>
          <w:rFonts w:asciiTheme="minorHAnsi" w:hAnsiTheme="minorHAnsi" w:cstheme="minorHAnsi"/>
          <w:u w:val="single"/>
        </w:rPr>
        <w:t>are food insecure.</w:t>
      </w:r>
      <w:r w:rsidRPr="0052299A">
        <w:rPr>
          <w:rFonts w:asciiTheme="minorHAnsi" w:hAnsiTheme="minorHAnsi" w:cstheme="minorHAnsi"/>
          <w:sz w:val="16"/>
        </w:rPr>
        <w:t xml:space="preserve">32 </w:t>
      </w:r>
      <w:r w:rsidRPr="0052299A">
        <w:rPr>
          <w:rFonts w:asciiTheme="minorHAnsi" w:hAnsiTheme="minorHAnsi" w:cstheme="minorHAnsi"/>
          <w:u w:val="single"/>
        </w:rPr>
        <w:t>Subsistence farmers are being pushed off their lands by agribusiness</w:t>
      </w:r>
      <w:r w:rsidRPr="0052299A">
        <w:rPr>
          <w:rFonts w:asciiTheme="minorHAnsi" w:hAnsiTheme="minorHAnsi" w:cstheme="minorHAnsi"/>
          <w:sz w:val="16"/>
        </w:rPr>
        <w:t xml:space="preserve">, private capital, and sovereign wealth funds in a global depeasantization process that constitutes the greatest movement of people in history.33 </w:t>
      </w:r>
      <w:r w:rsidRPr="0052299A">
        <w:rPr>
          <w:rFonts w:asciiTheme="minorHAnsi" w:hAnsiTheme="minorHAnsi" w:cstheme="minorHAnsi"/>
          <w:u w:val="single"/>
        </w:rPr>
        <w:t xml:space="preserve">Urban overcrowding and </w:t>
      </w:r>
      <w:r w:rsidRPr="00D3216F">
        <w:rPr>
          <w:rFonts w:asciiTheme="minorHAnsi" w:hAnsiTheme="minorHAnsi" w:cstheme="minorHAnsi"/>
          <w:highlight w:val="cyan"/>
          <w:u w:val="single"/>
        </w:rPr>
        <w:t>poverty across</w:t>
      </w:r>
      <w:r w:rsidRPr="0052299A">
        <w:rPr>
          <w:rFonts w:asciiTheme="minorHAnsi" w:hAnsiTheme="minorHAnsi" w:cstheme="minorHAnsi"/>
          <w:u w:val="single"/>
        </w:rPr>
        <w:t xml:space="preserve"> much of </w:t>
      </w:r>
      <w:r w:rsidRPr="00D3216F">
        <w:rPr>
          <w:rFonts w:asciiTheme="minorHAnsi" w:hAnsiTheme="minorHAnsi" w:cstheme="minorHAnsi"/>
          <w:highlight w:val="cyan"/>
          <w:u w:val="single"/>
        </w:rPr>
        <w:t>the globe is so severe that one can</w:t>
      </w:r>
      <w:r w:rsidRPr="0052299A">
        <w:rPr>
          <w:rFonts w:asciiTheme="minorHAnsi" w:hAnsiTheme="minorHAnsi" w:cstheme="minorHAnsi"/>
          <w:u w:val="single"/>
        </w:rPr>
        <w:t xml:space="preserve"> now reasonably </w:t>
      </w:r>
      <w:r w:rsidRPr="00D3216F">
        <w:rPr>
          <w:rFonts w:asciiTheme="minorHAnsi" w:hAnsiTheme="minorHAnsi" w:cstheme="minorHAnsi"/>
          <w:highlight w:val="cyan"/>
          <w:u w:val="single"/>
        </w:rPr>
        <w:t>refer to a “planet of slums.”</w:t>
      </w:r>
      <w:r w:rsidRPr="0052299A">
        <w:rPr>
          <w:rFonts w:asciiTheme="minorHAnsi" w:hAnsiTheme="minorHAnsi" w:cstheme="minorHAnsi"/>
          <w:sz w:val="16"/>
        </w:rPr>
        <w:t xml:space="preserve">34 Meanwhile, the world housing market is estimated to be worth up to $163 trillion (as compared to the value of gold mined over all recorded history, estimated at $7.5 trillion).35 </w:t>
      </w:r>
      <w:r w:rsidRPr="0052299A">
        <w:rPr>
          <w:rFonts w:asciiTheme="minorHAnsi" w:hAnsiTheme="minorHAnsi" w:cstheme="minorHAnsi"/>
          <w:u w:val="single"/>
        </w:rPr>
        <w:t>The Anthropocene</w:t>
      </w:r>
      <w:r w:rsidRPr="0052299A">
        <w:rPr>
          <w:rFonts w:asciiTheme="minorHAnsi" w:hAnsiTheme="minorHAnsi" w:cstheme="minorHAnsi"/>
          <w:sz w:val="16"/>
        </w:rPr>
        <w:t xml:space="preserve"> epoch, first ushered in by the Great Acceleration of the world economy immediately after the Second World War, </w:t>
      </w:r>
      <w:r w:rsidRPr="0052299A">
        <w:rPr>
          <w:rFonts w:asciiTheme="minorHAnsi" w:hAnsiTheme="minorHAnsi" w:cstheme="minorHAnsi"/>
          <w:u w:val="single"/>
        </w:rPr>
        <w:t xml:space="preserve">has generated enormous rifts in planetary boundaries, extending </w:t>
      </w:r>
      <w:r w:rsidRPr="00D3216F">
        <w:rPr>
          <w:rFonts w:asciiTheme="minorHAnsi" w:hAnsiTheme="minorHAnsi" w:cstheme="minorHAnsi"/>
          <w:highlight w:val="cyan"/>
          <w:u w:val="single"/>
        </w:rPr>
        <w:t>from climate change to ocean acidification</w:t>
      </w:r>
      <w:r w:rsidRPr="0052299A">
        <w:rPr>
          <w:rFonts w:asciiTheme="minorHAnsi" w:hAnsiTheme="minorHAnsi" w:cstheme="minorHAnsi"/>
          <w:u w:val="single"/>
        </w:rPr>
        <w:t xml:space="preserve">, to the sixth extinction, to disruption of the global nitrogen and phosphorus cycles, to the loss of freshwater, to the disappearance of forests, </w:t>
      </w:r>
      <w:r w:rsidRPr="00D3216F">
        <w:rPr>
          <w:rFonts w:asciiTheme="minorHAnsi" w:hAnsiTheme="minorHAnsi" w:cstheme="minorHAnsi"/>
          <w:highlight w:val="cyan"/>
          <w:u w:val="single"/>
        </w:rPr>
        <w:t>to widespread</w:t>
      </w:r>
      <w:r w:rsidRPr="0052299A">
        <w:rPr>
          <w:rFonts w:asciiTheme="minorHAnsi" w:hAnsiTheme="minorHAnsi" w:cstheme="minorHAnsi"/>
          <w:u w:val="single"/>
        </w:rPr>
        <w:t xml:space="preserve"> toxic-chemical and radioactive </w:t>
      </w:r>
      <w:r w:rsidRPr="00D3216F">
        <w:rPr>
          <w:rFonts w:asciiTheme="minorHAnsi" w:hAnsiTheme="minorHAnsi" w:cstheme="minorHAnsi"/>
          <w:highlight w:val="cyan"/>
          <w:u w:val="single"/>
        </w:rPr>
        <w:t>pollution</w:t>
      </w:r>
      <w:r w:rsidRPr="0052299A">
        <w:rPr>
          <w:rFonts w:asciiTheme="minorHAnsi" w:hAnsiTheme="minorHAnsi" w:cstheme="minorHAnsi"/>
          <w:u w:val="single"/>
        </w:rPr>
        <w:t>.</w:t>
      </w:r>
      <w:r w:rsidRPr="0052299A">
        <w:rPr>
          <w:rFonts w:asciiTheme="minorHAnsi" w:hAnsiTheme="minorHAnsi" w:cstheme="minorHAnsi"/>
          <w:sz w:val="16"/>
        </w:rPr>
        <w:t xml:space="preserve">36 It is now estimated that </w:t>
      </w:r>
      <w:r w:rsidRPr="0052299A">
        <w:rPr>
          <w:rFonts w:asciiTheme="minorHAnsi" w:hAnsiTheme="minorHAnsi" w:cstheme="minorHAnsi"/>
          <w:u w:val="single"/>
        </w:rPr>
        <w:t>60 percent of the world’s wildlife vertebrate population</w:t>
      </w:r>
      <w:r w:rsidRPr="0052299A">
        <w:rPr>
          <w:rFonts w:asciiTheme="minorHAnsi" w:hAnsiTheme="minorHAnsi" w:cstheme="minorHAnsi"/>
          <w:sz w:val="16"/>
        </w:rPr>
        <w:t xml:space="preserve"> (including mammals, reptiles, amphibians, birds, and fish) </w:t>
      </w:r>
      <w:r w:rsidRPr="0052299A">
        <w:rPr>
          <w:rFonts w:asciiTheme="minorHAnsi" w:hAnsiTheme="minorHAnsi" w:cstheme="minorHAnsi"/>
          <w:u w:val="single"/>
        </w:rPr>
        <w:t>have been wiped out</w:t>
      </w:r>
      <w:r w:rsidRPr="0052299A">
        <w:rPr>
          <w:rFonts w:asciiTheme="minorHAnsi" w:hAnsiTheme="minorHAnsi" w:cstheme="minorHAnsi"/>
          <w:sz w:val="16"/>
        </w:rPr>
        <w:t xml:space="preserve"> since 1970, </w:t>
      </w:r>
      <w:r w:rsidRPr="0052299A">
        <w:rPr>
          <w:rFonts w:asciiTheme="minorHAnsi" w:hAnsiTheme="minorHAnsi" w:cstheme="minorHAnsi"/>
          <w:u w:val="single"/>
        </w:rPr>
        <w:t>while the worldwide abundance of invertebrates has declined by 45 percent</w:t>
      </w:r>
      <w:r w:rsidRPr="0052299A">
        <w:rPr>
          <w:rFonts w:asciiTheme="minorHAnsi" w:hAnsiTheme="minorHAnsi" w:cstheme="minorHAnsi"/>
          <w:sz w:val="16"/>
        </w:rPr>
        <w:t xml:space="preserve"> in recent decades.37 What climatologist James Hansen calls the </w:t>
      </w:r>
      <w:r w:rsidRPr="0052299A">
        <w:rPr>
          <w:rFonts w:asciiTheme="minorHAnsi" w:hAnsiTheme="minorHAnsi" w:cstheme="minorHAnsi"/>
          <w:u w:val="single"/>
        </w:rPr>
        <w:t>“</w:t>
      </w:r>
      <w:r w:rsidRPr="00D3216F">
        <w:rPr>
          <w:rFonts w:asciiTheme="minorHAnsi" w:hAnsiTheme="minorHAnsi" w:cstheme="minorHAnsi"/>
          <w:highlight w:val="cyan"/>
          <w:u w:val="single"/>
        </w:rPr>
        <w:t>species exterminations” resulting from</w:t>
      </w:r>
      <w:r w:rsidRPr="0052299A">
        <w:rPr>
          <w:rFonts w:asciiTheme="minorHAnsi" w:hAnsiTheme="minorHAnsi" w:cstheme="minorHAnsi"/>
          <w:u w:val="single"/>
        </w:rPr>
        <w:t xml:space="preserve"> accelerating </w:t>
      </w:r>
      <w:r w:rsidRPr="00D3216F">
        <w:rPr>
          <w:rFonts w:asciiTheme="minorHAnsi" w:hAnsiTheme="minorHAnsi" w:cstheme="minorHAnsi"/>
          <w:highlight w:val="cyan"/>
          <w:u w:val="single"/>
        </w:rPr>
        <w:t>climate change</w:t>
      </w:r>
      <w:r w:rsidRPr="0052299A">
        <w:rPr>
          <w:rFonts w:asciiTheme="minorHAnsi" w:hAnsiTheme="minorHAnsi" w:cstheme="minorHAnsi"/>
          <w:u w:val="single"/>
        </w:rPr>
        <w:t xml:space="preserve"> and rapidly shifting climate zones </w:t>
      </w:r>
      <w:r w:rsidRPr="00D3216F">
        <w:rPr>
          <w:rFonts w:asciiTheme="minorHAnsi" w:hAnsiTheme="minorHAnsi" w:cstheme="minorHAnsi"/>
          <w:highlight w:val="cyan"/>
          <w:u w:val="single"/>
        </w:rPr>
        <w:t>are</w:t>
      </w:r>
      <w:r w:rsidRPr="0052299A">
        <w:rPr>
          <w:rFonts w:asciiTheme="minorHAnsi" w:hAnsiTheme="minorHAnsi" w:cstheme="minorHAnsi"/>
          <w:u w:val="single"/>
        </w:rPr>
        <w:t xml:space="preserve"> only </w:t>
      </w:r>
      <w:r w:rsidRPr="00D3216F">
        <w:rPr>
          <w:rFonts w:asciiTheme="minorHAnsi" w:hAnsiTheme="minorHAnsi" w:cstheme="minorHAnsi"/>
          <w:highlight w:val="cyan"/>
          <w:u w:val="single"/>
        </w:rPr>
        <w:t>compounding</w:t>
      </w:r>
      <w:r w:rsidRPr="0052299A">
        <w:rPr>
          <w:rFonts w:asciiTheme="minorHAnsi" w:hAnsiTheme="minorHAnsi" w:cstheme="minorHAnsi"/>
          <w:u w:val="single"/>
        </w:rPr>
        <w:t xml:space="preserve"> this general process of </w:t>
      </w:r>
      <w:r w:rsidRPr="00D3216F">
        <w:rPr>
          <w:rFonts w:asciiTheme="minorHAnsi" w:hAnsiTheme="minorHAnsi" w:cstheme="minorHAnsi"/>
          <w:highlight w:val="cyan"/>
          <w:u w:val="single"/>
        </w:rPr>
        <w:t>biodiversity loss.</w:t>
      </w:r>
      <w:r w:rsidRPr="0052299A">
        <w:rPr>
          <w:rFonts w:asciiTheme="minorHAnsi" w:hAnsiTheme="minorHAnsi" w:cstheme="minorHAnsi"/>
          <w:u w:val="single"/>
        </w:rPr>
        <w:t xml:space="preserve"> Biologists expect that </w:t>
      </w:r>
      <w:r w:rsidRPr="00D3216F">
        <w:rPr>
          <w:rFonts w:asciiTheme="minorHAnsi" w:hAnsiTheme="minorHAnsi" w:cstheme="minorHAnsi"/>
          <w:highlight w:val="cyan"/>
          <w:u w:val="single"/>
        </w:rPr>
        <w:t>half of all species will be facing extinction by the end of the century.</w:t>
      </w:r>
      <w:r w:rsidRPr="0052299A">
        <w:rPr>
          <w:rFonts w:asciiTheme="minorHAnsi" w:hAnsiTheme="minorHAnsi" w:cstheme="minorHAnsi"/>
          <w:sz w:val="16"/>
        </w:rPr>
        <w:t xml:space="preserve">38 </w:t>
      </w:r>
      <w:r w:rsidRPr="0052299A">
        <w:rPr>
          <w:rFonts w:asciiTheme="minorHAnsi" w:hAnsiTheme="minorHAnsi" w:cstheme="minorHAnsi"/>
          <w:u w:val="single"/>
        </w:rPr>
        <w:t xml:space="preserve">If present climate-change trends continue, the “global carbon budget” associated with a 2°C increase in average global temperature will be broken in sixteen years </w:t>
      </w:r>
      <w:r w:rsidRPr="0052299A">
        <w:rPr>
          <w:rFonts w:asciiTheme="minorHAnsi" w:hAnsiTheme="minorHAnsi" w:cstheme="minorHAnsi"/>
          <w:sz w:val="16"/>
        </w:rPr>
        <w:t xml:space="preserve">(while a 1.5°C increase in global average temperature—staying beneath which is the key to long-term stabilization of the climate—will be reached in a decade). Earth System scientists warn that </w:t>
      </w:r>
      <w:r w:rsidRPr="00D3216F">
        <w:rPr>
          <w:rFonts w:asciiTheme="minorHAnsi" w:hAnsiTheme="minorHAnsi" w:cstheme="minorHAnsi"/>
          <w:highlight w:val="cyan"/>
          <w:u w:val="single"/>
        </w:rPr>
        <w:t>the world is</w:t>
      </w:r>
      <w:r w:rsidRPr="0052299A">
        <w:rPr>
          <w:rFonts w:asciiTheme="minorHAnsi" w:hAnsiTheme="minorHAnsi" w:cstheme="minorHAnsi"/>
          <w:u w:val="single"/>
        </w:rPr>
        <w:t xml:space="preserve"> now perilously </w:t>
      </w:r>
      <w:r w:rsidRPr="00D3216F">
        <w:rPr>
          <w:rFonts w:asciiTheme="minorHAnsi" w:hAnsiTheme="minorHAnsi" w:cstheme="minorHAnsi"/>
          <w:highlight w:val="cyan"/>
          <w:u w:val="single"/>
        </w:rPr>
        <w:t>close to a Hothouse</w:t>
      </w:r>
      <w:r w:rsidRPr="0052299A">
        <w:rPr>
          <w:rFonts w:asciiTheme="minorHAnsi" w:hAnsiTheme="minorHAnsi" w:cstheme="minorHAnsi"/>
          <w:u w:val="single"/>
        </w:rPr>
        <w:t xml:space="preserve"> Earth, </w:t>
      </w:r>
      <w:r w:rsidRPr="00D3216F">
        <w:rPr>
          <w:rFonts w:asciiTheme="minorHAnsi" w:hAnsiTheme="minorHAnsi" w:cstheme="minorHAnsi"/>
          <w:highlight w:val="cyan"/>
          <w:u w:val="single"/>
        </w:rPr>
        <w:t>in which</w:t>
      </w:r>
      <w:r w:rsidRPr="0052299A">
        <w:rPr>
          <w:rFonts w:asciiTheme="minorHAnsi" w:hAnsiTheme="minorHAnsi" w:cstheme="minorHAnsi"/>
          <w:u w:val="single"/>
        </w:rPr>
        <w:t xml:space="preserve"> catastrophic </w:t>
      </w:r>
      <w:r w:rsidRPr="00D3216F">
        <w:rPr>
          <w:rFonts w:asciiTheme="minorHAnsi" w:hAnsiTheme="minorHAnsi" w:cstheme="minorHAnsi"/>
          <w:highlight w:val="cyan"/>
          <w:u w:val="single"/>
        </w:rPr>
        <w:t>climate change will be locked in and irreversible.</w:t>
      </w:r>
      <w:r w:rsidRPr="0052299A">
        <w:rPr>
          <w:rFonts w:asciiTheme="minorHAnsi" w:hAnsiTheme="minorHAnsi" w:cstheme="minorHAnsi"/>
          <w:sz w:val="16"/>
        </w:rPr>
        <w:t xml:space="preserve">39 </w:t>
      </w:r>
      <w:r w:rsidRPr="0052299A">
        <w:rPr>
          <w:rFonts w:asciiTheme="minorHAnsi" w:hAnsiTheme="minorHAnsi" w:cstheme="minorHAnsi"/>
          <w:u w:val="single"/>
        </w:rPr>
        <w:t>The ecological, social, and economic costs to humanity of continuing to increase carbon emissions</w:t>
      </w:r>
      <w:r w:rsidRPr="0052299A">
        <w:rPr>
          <w:rFonts w:asciiTheme="minorHAnsi" w:hAnsiTheme="minorHAnsi" w:cstheme="minorHAnsi"/>
          <w:sz w:val="16"/>
        </w:rPr>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52299A">
        <w:rPr>
          <w:rFonts w:asciiTheme="minorHAnsi" w:hAnsiTheme="minorHAnsi" w:cstheme="minorHAnsi"/>
          <w:u w:val="single"/>
        </w:rPr>
        <w:t>are simply incalculable.</w:t>
      </w:r>
      <w:r w:rsidRPr="0052299A">
        <w:rPr>
          <w:rFonts w:asciiTheme="minorHAnsi" w:hAnsiTheme="minorHAnsi" w:cstheme="minorHAnsi"/>
          <w:sz w:val="16"/>
        </w:rPr>
        <w:t xml:space="preserve">40 Nevertheless, </w:t>
      </w:r>
      <w:r w:rsidRPr="0052299A">
        <w:rPr>
          <w:rFonts w:asciiTheme="minorHAnsi" w:hAnsiTheme="minorHAnsi" w:cstheme="minorHAnsi"/>
          <w:u w:val="single"/>
        </w:rPr>
        <w:t>major energy corporations</w:t>
      </w:r>
      <w:r w:rsidRPr="0052299A">
        <w:rPr>
          <w:rFonts w:asciiTheme="minorHAnsi" w:hAnsiTheme="minorHAnsi" w:cstheme="minorHAnsi"/>
          <w:sz w:val="16"/>
        </w:rPr>
        <w:t xml:space="preserve"> continue to lie about climate change, promoting and bankrolling climate denialism—while admitting the truth in their internal documents. These corporations </w:t>
      </w:r>
      <w:r w:rsidRPr="0052299A">
        <w:rPr>
          <w:rFonts w:asciiTheme="minorHAnsi" w:hAnsiTheme="minorHAnsi" w:cstheme="minorHAnsi"/>
          <w:u w:val="single"/>
        </w:rPr>
        <w:t>are working to accelerate the extraction and production of fossil fuels, including the dirtiest, most greenhouse gas-generating varieties,</w:t>
      </w:r>
      <w:r w:rsidRPr="0052299A">
        <w:rPr>
          <w:rFonts w:asciiTheme="minorHAnsi" w:hAnsiTheme="minorHAnsi" w:cstheme="minorHAnsi"/>
          <w:sz w:val="16"/>
        </w:rPr>
        <w:t xml:space="preserve"> reaping enormous profits in the process.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52299A">
        <w:rPr>
          <w:rFonts w:asciiTheme="minorHAnsi" w:hAnsiTheme="minorHAnsi" w:cstheme="minorHAnsi"/>
          <w:u w:val="single"/>
        </w:rPr>
        <w:t xml:space="preserve">Energy </w:t>
      </w:r>
      <w:r w:rsidRPr="00D3216F">
        <w:rPr>
          <w:rFonts w:asciiTheme="minorHAnsi" w:hAnsiTheme="minorHAnsi" w:cstheme="minorHAnsi"/>
          <w:highlight w:val="cyan"/>
          <w:u w:val="single"/>
        </w:rPr>
        <w:t>corporations continue to intervene in climate negotiations to ensure that any agreements</w:t>
      </w:r>
      <w:r w:rsidRPr="0052299A">
        <w:rPr>
          <w:rFonts w:asciiTheme="minorHAnsi" w:hAnsiTheme="minorHAnsi" w:cstheme="minorHAnsi"/>
          <w:u w:val="single"/>
        </w:rPr>
        <w:t xml:space="preserve"> to limit carbon emissions </w:t>
      </w:r>
      <w:r w:rsidRPr="00D3216F">
        <w:rPr>
          <w:rFonts w:asciiTheme="minorHAnsi" w:hAnsiTheme="minorHAnsi" w:cstheme="minorHAnsi"/>
          <w:highlight w:val="cyan"/>
          <w:u w:val="single"/>
        </w:rPr>
        <w:t>are defanged.</w:t>
      </w:r>
      <w:r w:rsidRPr="0052299A">
        <w:rPr>
          <w:rFonts w:asciiTheme="minorHAnsi" w:hAnsiTheme="minorHAnsi" w:cstheme="minorHAnsi"/>
          <w:u w:val="single"/>
        </w:rPr>
        <w:t xml:space="preserve"> Capitalist countries</w:t>
      </w:r>
      <w:r w:rsidRPr="0052299A">
        <w:rPr>
          <w:rFonts w:asciiTheme="minorHAnsi" w:hAnsiTheme="minorHAnsi" w:cstheme="minorHAnsi"/>
          <w:sz w:val="16"/>
        </w:rPr>
        <w:t xml:space="preserve"> across the board </w:t>
      </w:r>
      <w:r w:rsidRPr="0052299A">
        <w:rPr>
          <w:rFonts w:asciiTheme="minorHAnsi" w:hAnsiTheme="minorHAnsi" w:cstheme="minorHAnsi"/>
          <w:u w:val="single"/>
        </w:rPr>
        <w:t xml:space="preserve">are putting the accumulation of wealth for a few above combatting climate destabilization, </w:t>
      </w:r>
      <w:r w:rsidRPr="00D3216F">
        <w:rPr>
          <w:rFonts w:asciiTheme="minorHAnsi" w:hAnsiTheme="minorHAnsi" w:cstheme="minorHAnsi"/>
          <w:highlight w:val="cyan"/>
          <w:u w:val="single"/>
        </w:rPr>
        <w:t xml:space="preserve">threatening the </w:t>
      </w:r>
      <w:r w:rsidRPr="0052299A">
        <w:rPr>
          <w:rFonts w:asciiTheme="minorHAnsi" w:hAnsiTheme="minorHAnsi" w:cstheme="minorHAnsi"/>
          <w:u w:val="single"/>
        </w:rPr>
        <w:t xml:space="preserve">very </w:t>
      </w:r>
      <w:r w:rsidRPr="00D3216F">
        <w:rPr>
          <w:rFonts w:asciiTheme="minorHAnsi" w:hAnsiTheme="minorHAnsi" w:cstheme="minorHAnsi"/>
          <w:highlight w:val="cyan"/>
          <w:u w:val="single"/>
        </w:rPr>
        <w:t>future of humanity.</w:t>
      </w:r>
      <w:r w:rsidRPr="0052299A">
        <w:rPr>
          <w:rFonts w:asciiTheme="minorHAnsi" w:hAnsiTheme="minorHAnsi" w:cstheme="minorHAnsi"/>
          <w:sz w:val="16"/>
        </w:rPr>
        <w:t xml:space="preserve">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w:t>
      </w:r>
      <w:r w:rsidRPr="0052299A">
        <w:rPr>
          <w:rFonts w:asciiTheme="minorHAnsi" w:hAnsiTheme="minorHAnsi" w:cstheme="minorHAnsi"/>
          <w:u w:val="single"/>
        </w:rPr>
        <w:t>the greater part of the social and environmental costs of production outside the market are excluded in this form of valuation and are treated as mere negative “externalities,” unrelated to the capitalist economy itself</w:t>
      </w:r>
      <w:r w:rsidRPr="0052299A">
        <w:rPr>
          <w:rFonts w:asciiTheme="minorHAnsi" w:hAnsiTheme="minorHAnsi" w:cstheme="minorHAnsi"/>
          <w:sz w:val="16"/>
        </w:rPr>
        <w:t xml:space="preserve">—whether in terms of the shortening and degradation of human life or the destruction of the natural environment. As environmental economist K. William Kapp stated, “capitalism must be regarded as an economy of unpaid costs.”42 We have now reached a point in the twenty-first century in which </w:t>
      </w:r>
      <w:r w:rsidRPr="0052299A">
        <w:rPr>
          <w:rFonts w:asciiTheme="minorHAnsi" w:hAnsiTheme="minorHAnsi" w:cstheme="minorHAnsi"/>
          <w:u w:val="single"/>
        </w:rPr>
        <w:t xml:space="preserve">the externalities of this irrational system, such as </w:t>
      </w:r>
      <w:r w:rsidRPr="00D3216F">
        <w:rPr>
          <w:rFonts w:asciiTheme="minorHAnsi" w:hAnsiTheme="minorHAnsi" w:cstheme="minorHAnsi"/>
          <w:highlight w:val="cyan"/>
          <w:u w:val="single"/>
        </w:rPr>
        <w:t xml:space="preserve">the costs of war, </w:t>
      </w:r>
      <w:r w:rsidRPr="0052299A">
        <w:rPr>
          <w:rFonts w:asciiTheme="minorHAnsi" w:hAnsiTheme="minorHAnsi" w:cstheme="minorHAnsi"/>
          <w:u w:val="single"/>
        </w:rPr>
        <w:t xml:space="preserve">the </w:t>
      </w:r>
      <w:r w:rsidRPr="00D3216F">
        <w:rPr>
          <w:rFonts w:asciiTheme="minorHAnsi" w:hAnsiTheme="minorHAnsi" w:cstheme="minorHAnsi"/>
          <w:highlight w:val="cyan"/>
          <w:u w:val="single"/>
        </w:rPr>
        <w:t>depletion of</w:t>
      </w:r>
      <w:r w:rsidRPr="0052299A">
        <w:rPr>
          <w:rFonts w:asciiTheme="minorHAnsi" w:hAnsiTheme="minorHAnsi" w:cstheme="minorHAnsi"/>
          <w:u w:val="single"/>
        </w:rPr>
        <w:t xml:space="preserve"> natural </w:t>
      </w:r>
      <w:r w:rsidRPr="00D3216F">
        <w:rPr>
          <w:rFonts w:asciiTheme="minorHAnsi" w:hAnsiTheme="minorHAnsi" w:cstheme="minorHAnsi"/>
          <w:highlight w:val="cyan"/>
          <w:u w:val="single"/>
        </w:rPr>
        <w:t xml:space="preserve">resources, </w:t>
      </w:r>
      <w:r w:rsidRPr="0052299A">
        <w:rPr>
          <w:rFonts w:asciiTheme="minorHAnsi" w:hAnsiTheme="minorHAnsi" w:cstheme="minorHAnsi"/>
          <w:u w:val="single"/>
        </w:rPr>
        <w:t xml:space="preserve">the </w:t>
      </w:r>
      <w:r w:rsidRPr="00D3216F">
        <w:rPr>
          <w:rFonts w:asciiTheme="minorHAnsi" w:hAnsiTheme="minorHAnsi" w:cstheme="minorHAnsi"/>
          <w:highlight w:val="cyan"/>
          <w:u w:val="single"/>
        </w:rPr>
        <w:t>waste of</w:t>
      </w:r>
      <w:r w:rsidRPr="0052299A">
        <w:rPr>
          <w:rFonts w:asciiTheme="minorHAnsi" w:hAnsiTheme="minorHAnsi" w:cstheme="minorHAnsi"/>
          <w:u w:val="single"/>
        </w:rPr>
        <w:t xml:space="preserve"> human </w:t>
      </w:r>
      <w:r w:rsidRPr="00D3216F">
        <w:rPr>
          <w:rFonts w:asciiTheme="minorHAnsi" w:hAnsiTheme="minorHAnsi" w:cstheme="minorHAnsi"/>
          <w:highlight w:val="cyan"/>
          <w:u w:val="single"/>
        </w:rPr>
        <w:t xml:space="preserve">lives, and </w:t>
      </w:r>
      <w:r w:rsidRPr="0052299A">
        <w:rPr>
          <w:rFonts w:asciiTheme="minorHAnsi" w:hAnsiTheme="minorHAnsi" w:cstheme="minorHAnsi"/>
          <w:u w:val="single"/>
        </w:rPr>
        <w:t xml:space="preserve">the </w:t>
      </w:r>
      <w:r w:rsidRPr="00D3216F">
        <w:rPr>
          <w:rFonts w:asciiTheme="minorHAnsi" w:hAnsiTheme="minorHAnsi" w:cstheme="minorHAnsi"/>
          <w:highlight w:val="cyan"/>
          <w:u w:val="single"/>
        </w:rPr>
        <w:t>disruption of the</w:t>
      </w:r>
      <w:r w:rsidRPr="0052299A">
        <w:rPr>
          <w:rFonts w:asciiTheme="minorHAnsi" w:hAnsiTheme="minorHAnsi" w:cstheme="minorHAnsi"/>
          <w:u w:val="single"/>
        </w:rPr>
        <w:t xml:space="preserve"> planetary </w:t>
      </w:r>
      <w:r w:rsidRPr="00D3216F">
        <w:rPr>
          <w:rFonts w:asciiTheme="minorHAnsi" w:hAnsiTheme="minorHAnsi" w:cstheme="minorHAnsi"/>
          <w:highlight w:val="cyan"/>
          <w:u w:val="single"/>
        </w:rPr>
        <w:t>environment</w:t>
      </w:r>
      <w:r w:rsidRPr="0052299A">
        <w:rPr>
          <w:rFonts w:asciiTheme="minorHAnsi" w:hAnsiTheme="minorHAnsi" w:cstheme="minorHAnsi"/>
          <w:u w:val="single"/>
        </w:rPr>
        <w:t xml:space="preserve">, now </w:t>
      </w:r>
      <w:r w:rsidRPr="00D3216F">
        <w:rPr>
          <w:rFonts w:asciiTheme="minorHAnsi" w:hAnsiTheme="minorHAnsi" w:cstheme="minorHAnsi"/>
          <w:highlight w:val="cyan"/>
          <w:u w:val="single"/>
        </w:rPr>
        <w:t>far exceed any</w:t>
      </w:r>
      <w:r w:rsidRPr="0052299A">
        <w:rPr>
          <w:rFonts w:asciiTheme="minorHAnsi" w:hAnsiTheme="minorHAnsi" w:cstheme="minorHAnsi"/>
          <w:u w:val="single"/>
        </w:rPr>
        <w:t xml:space="preserve"> future economic </w:t>
      </w:r>
      <w:r w:rsidRPr="00D3216F">
        <w:rPr>
          <w:rFonts w:asciiTheme="minorHAnsi" w:hAnsiTheme="minorHAnsi" w:cstheme="minorHAnsi"/>
          <w:highlight w:val="cyan"/>
          <w:u w:val="single"/>
        </w:rPr>
        <w:t>benefits that capitalism offers</w:t>
      </w:r>
      <w:r w:rsidRPr="0052299A">
        <w:rPr>
          <w:rFonts w:asciiTheme="minorHAnsi" w:hAnsiTheme="minorHAnsi" w:cstheme="minorHAnsi"/>
          <w:u w:val="single"/>
        </w:rPr>
        <w:t xml:space="preserve"> to society as a whole.</w:t>
      </w:r>
      <w:r w:rsidRPr="0052299A">
        <w:rPr>
          <w:rFonts w:asciiTheme="minorHAnsi" w:hAnsiTheme="minorHAnsi" w:cstheme="minorHAnsi"/>
          <w:sz w:val="16"/>
        </w:rPr>
        <w:t xml:space="preserve"> The accumulation of capital and the amassing of wealth are increasingly occurring at the expense of an irrevocable rift in the social and environmental conditions governing human life on earth.43</w:t>
      </w:r>
    </w:p>
    <w:p w14:paraId="01EAED4E" w14:textId="77777777" w:rsidR="00B11881" w:rsidRPr="0052299A" w:rsidRDefault="00B11881" w:rsidP="00B11881">
      <w:pPr>
        <w:keepNext/>
        <w:keepLines/>
        <w:spacing w:before="40" w:after="0"/>
        <w:outlineLvl w:val="3"/>
        <w:rPr>
          <w:rFonts w:eastAsia="Times New Roman" w:cs="Times New Roman"/>
          <w:b/>
          <w:iCs/>
          <w:sz w:val="26"/>
        </w:rPr>
      </w:pPr>
      <w:r w:rsidRPr="0052299A">
        <w:rPr>
          <w:rFonts w:eastAsia="Times New Roman" w:cs="Times New Roman"/>
          <w:b/>
          <w:iCs/>
          <w:sz w:val="26"/>
        </w:rPr>
        <w:t xml:space="preserve">The alternative is to affirm the </w:t>
      </w:r>
      <w:r w:rsidRPr="0052299A">
        <w:rPr>
          <w:rFonts w:eastAsia="Times New Roman" w:cs="Times New Roman"/>
          <w:b/>
          <w:iCs/>
          <w:sz w:val="26"/>
          <w:u w:val="single"/>
        </w:rPr>
        <w:t>Party</w:t>
      </w:r>
      <w:r w:rsidRPr="0052299A">
        <w:rPr>
          <w:rFonts w:eastAsia="Times New Roman" w:cs="Times New Roman"/>
          <w:b/>
          <w:iCs/>
          <w:sz w:val="26"/>
        </w:rPr>
        <w:t xml:space="preserve"> – only the Party can provide </w:t>
      </w:r>
      <w:r w:rsidRPr="0052299A">
        <w:rPr>
          <w:rFonts w:eastAsia="Times New Roman" w:cs="Times New Roman"/>
          <w:b/>
          <w:iCs/>
          <w:sz w:val="26"/>
          <w:u w:val="single"/>
        </w:rPr>
        <w:t>effective accountability mechanisms</w:t>
      </w:r>
      <w:r w:rsidRPr="0052299A">
        <w:rPr>
          <w:rFonts w:eastAsia="Times New Roman" w:cs="Times New Roman"/>
          <w:b/>
          <w:iCs/>
          <w:sz w:val="26"/>
        </w:rPr>
        <w:t xml:space="preserve"> to correct unproductive tendencies, educate and </w:t>
      </w:r>
      <w:r w:rsidRPr="0052299A">
        <w:rPr>
          <w:rFonts w:eastAsia="Times New Roman" w:cs="Times New Roman"/>
          <w:b/>
          <w:iCs/>
          <w:sz w:val="26"/>
          <w:u w:val="single"/>
        </w:rPr>
        <w:t>mobilize marginalized communities</w:t>
      </w:r>
      <w:r w:rsidRPr="0052299A">
        <w:rPr>
          <w:rFonts w:eastAsia="Times New Roman" w:cs="Times New Roman"/>
          <w:b/>
          <w:iCs/>
          <w:sz w:val="26"/>
        </w:rPr>
        <w:t>, and connect local struggles to a movement for international liberation</w:t>
      </w:r>
    </w:p>
    <w:p w14:paraId="2C9E7971" w14:textId="77777777" w:rsidR="00B11881" w:rsidRPr="0052299A" w:rsidRDefault="00B11881" w:rsidP="00B11881">
      <w:pPr>
        <w:rPr>
          <w:rFonts w:eastAsia="Calibri"/>
          <w:sz w:val="16"/>
        </w:rPr>
      </w:pPr>
      <w:r w:rsidRPr="0052299A">
        <w:rPr>
          <w:rFonts w:eastAsia="Calibri"/>
          <w:b/>
          <w:bCs/>
          <w:sz w:val="26"/>
        </w:rPr>
        <w:t>Alyson Escalante 18</w:t>
      </w:r>
      <w:r w:rsidRPr="0052299A">
        <w:rPr>
          <w:rFonts w:eastAsia="Calibri"/>
        </w:rPr>
        <w:t>, a Marxist-Leninist, Materialist Feminist and Anti-Imperialist activist. (“PARTY ORGANIZING IN THE 21ST CENTURY” September 21</w:t>
      </w:r>
      <w:r w:rsidRPr="0052299A">
        <w:rPr>
          <w:rFonts w:eastAsia="Calibri"/>
          <w:vertAlign w:val="superscript"/>
        </w:rPr>
        <w:t>st</w:t>
      </w:r>
      <w:r w:rsidRPr="0052299A">
        <w:rPr>
          <w:rFonts w:eastAsia="Calibri"/>
        </w:rPr>
        <w:t xml:space="preserve">, 2018 </w:t>
      </w:r>
      <w:hyperlink r:id="rId14" w:history="1">
        <w:r w:rsidRPr="0052299A">
          <w:rPr>
            <w:rFonts w:eastAsia="Calibri"/>
          </w:rPr>
          <w:t>https://theforgenews.org/2018/09/21/party-organizing-in-the-21st-century/</w:t>
        </w:r>
      </w:hyperlink>
      <w:r w:rsidRPr="0052299A">
        <w:rPr>
          <w:rFonts w:eastAsia="Calibri"/>
        </w:rPr>
        <w:t>)</w:t>
      </w:r>
    </w:p>
    <w:p w14:paraId="56A5AF0E" w14:textId="77777777" w:rsidR="00B11881" w:rsidRPr="0052299A" w:rsidRDefault="00B11881" w:rsidP="00B11881">
      <w:pPr>
        <w:rPr>
          <w:rFonts w:eastAsia="Calibri"/>
          <w:sz w:val="16"/>
        </w:rPr>
      </w:pPr>
      <w:r w:rsidRPr="0052299A">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D3216F">
        <w:rPr>
          <w:rFonts w:eastAsia="Calibri"/>
          <w:highlight w:val="cyan"/>
          <w:u w:val="single"/>
        </w:rPr>
        <w:t xml:space="preserve">base building and dual power </w:t>
      </w:r>
      <w:r w:rsidRPr="0052299A">
        <w:rPr>
          <w:rFonts w:eastAsia="Calibri"/>
          <w:u w:val="single"/>
        </w:rPr>
        <w:t xml:space="preserve">strategy can be </w:t>
      </w:r>
      <w:r w:rsidRPr="00D3216F">
        <w:rPr>
          <w:rFonts w:eastAsia="Calibri"/>
          <w:highlight w:val="cyan"/>
          <w:u w:val="single"/>
        </w:rPr>
        <w:t xml:space="preserve">best forwarded through </w:t>
      </w:r>
      <w:r w:rsidRPr="0052299A">
        <w:rPr>
          <w:rFonts w:eastAsia="Calibri"/>
          <w:u w:val="single"/>
        </w:rPr>
        <w:t xml:space="preserve">party </w:t>
      </w:r>
      <w:r w:rsidRPr="00D3216F">
        <w:rPr>
          <w:rFonts w:eastAsia="Calibri"/>
          <w:highlight w:val="cyan"/>
          <w:u w:val="single"/>
        </w:rPr>
        <w:t>organizing</w:t>
      </w:r>
      <w:r w:rsidRPr="0052299A">
        <w:rPr>
          <w:rFonts w:eastAsia="Calibri"/>
          <w:u w:val="single"/>
        </w:rPr>
        <w:t>, and that party organizing can</w:t>
      </w:r>
      <w:r w:rsidRPr="00D3216F">
        <w:rPr>
          <w:rFonts w:eastAsia="Calibri"/>
          <w:highlight w:val="cyan"/>
          <w:u w:val="single"/>
        </w:rPr>
        <w:t xml:space="preserve"> allow this</w:t>
      </w:r>
      <w:r w:rsidRPr="0052299A">
        <w:rPr>
          <w:rFonts w:eastAsia="Calibri"/>
          <w:u w:val="single"/>
        </w:rPr>
        <w:t xml:space="preserve"> emerging </w:t>
      </w:r>
      <w:r w:rsidRPr="00D3216F">
        <w:rPr>
          <w:rFonts w:eastAsia="Calibri"/>
          <w:highlight w:val="cyan"/>
          <w:u w:val="single"/>
        </w:rPr>
        <w:t>movement to solidify into a</w:t>
      </w:r>
      <w:r w:rsidRPr="0052299A">
        <w:rPr>
          <w:rFonts w:eastAsia="Calibri"/>
          <w:u w:val="single"/>
        </w:rPr>
        <w:t xml:space="preserve"> powerful </w:t>
      </w:r>
      <w:r w:rsidRPr="00D3216F">
        <w:rPr>
          <w:rFonts w:eastAsia="Calibri"/>
          <w:highlight w:val="cyan"/>
          <w:u w:val="single"/>
        </w:rPr>
        <w:t>revolutionary socialist tendency</w:t>
      </w:r>
      <w:r w:rsidRPr="0052299A">
        <w:rPr>
          <w:rFonts w:eastAsia="Calibri"/>
          <w:u w:val="single"/>
        </w:rPr>
        <w:t xml:space="preserve"> in the United States. </w:t>
      </w:r>
      <w:r w:rsidRPr="0052299A">
        <w:rPr>
          <w:rFonts w:eastAsia="Calibri"/>
          <w:sz w:val="16"/>
        </w:rPr>
        <w:t xml:space="preserve">One of the crucial insights of the base building movement is that </w:t>
      </w:r>
      <w:r w:rsidRPr="0052299A">
        <w:rPr>
          <w:rFonts w:eastAsia="Calibri"/>
          <w:u w:val="single"/>
        </w:rPr>
        <w:t xml:space="preserve">the current state of the left in the United States is one in which </w:t>
      </w:r>
      <w:r w:rsidRPr="00D3216F">
        <w:rPr>
          <w:rFonts w:eastAsia="Calibri"/>
          <w:highlight w:val="cyan"/>
          <w:u w:val="single"/>
        </w:rPr>
        <w:t>revolution is not currently possible.</w:t>
      </w:r>
      <w:r w:rsidRPr="0052299A">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52299A">
        <w:rPr>
          <w:rFonts w:eastAsia="Calibri"/>
          <w:u w:val="single"/>
        </w:rPr>
        <w:t xml:space="preserve">The base building emphasis on </w:t>
      </w:r>
      <w:r w:rsidRPr="00D3216F">
        <w:rPr>
          <w:rFonts w:eastAsia="Calibri"/>
          <w:highlight w:val="cyan"/>
          <w:u w:val="single"/>
        </w:rPr>
        <w:t>dual power responds</w:t>
      </w:r>
      <w:r w:rsidRPr="0052299A">
        <w:rPr>
          <w:rFonts w:eastAsia="Calibri"/>
          <w:u w:val="single"/>
        </w:rPr>
        <w:t xml:space="preserve"> directly to this insight. </w:t>
      </w:r>
      <w:r w:rsidRPr="00D3216F">
        <w:rPr>
          <w:rFonts w:eastAsia="Calibri"/>
          <w:highlight w:val="cyan"/>
          <w:u w:val="single"/>
        </w:rPr>
        <w:t>By building institutions which can meet people’s needs, we</w:t>
      </w:r>
      <w:r w:rsidRPr="0052299A">
        <w:rPr>
          <w:rFonts w:eastAsia="Calibri"/>
          <w:u w:val="single"/>
        </w:rPr>
        <w:t xml:space="preserve"> are able to concretely demonstrate that communists can </w:t>
      </w:r>
      <w:r w:rsidRPr="00D3216F">
        <w:rPr>
          <w:rFonts w:eastAsia="Calibri"/>
          <w:highlight w:val="cyan"/>
          <w:u w:val="single"/>
        </w:rPr>
        <w:t>offer</w:t>
      </w:r>
      <w:r w:rsidRPr="0052299A">
        <w:rPr>
          <w:rFonts w:eastAsia="Calibri"/>
          <w:u w:val="single"/>
        </w:rPr>
        <w:t xml:space="preserve"> the oppressed </w:t>
      </w:r>
      <w:r w:rsidRPr="00D3216F">
        <w:rPr>
          <w:rFonts w:eastAsia="Calibri"/>
          <w:highlight w:val="cyan"/>
          <w:u w:val="single"/>
        </w:rPr>
        <w:t>relief from</w:t>
      </w:r>
      <w:r w:rsidRPr="0052299A">
        <w:rPr>
          <w:rFonts w:eastAsia="Calibri"/>
          <w:u w:val="single"/>
        </w:rPr>
        <w:t xml:space="preserve"> the horrific conditions of </w:t>
      </w:r>
      <w:r w:rsidRPr="00D3216F">
        <w:rPr>
          <w:rFonts w:eastAsia="Calibri"/>
          <w:highlight w:val="cyan"/>
          <w:u w:val="single"/>
        </w:rPr>
        <w:t>capitalism.</w:t>
      </w:r>
      <w:r w:rsidRPr="0052299A">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52299A">
        <w:rPr>
          <w:rFonts w:eastAsia="Calibri"/>
          <w:u w:val="single"/>
        </w:rPr>
        <w:t xml:space="preserve">If it turns out that establishing socialist institutions to meet people’s needs does in fact create sympathy towards the cause of communism, how can we mobilize that base? </w:t>
      </w:r>
      <w:r w:rsidRPr="0052299A">
        <w:rPr>
          <w:rFonts w:eastAsia="Calibri"/>
          <w:sz w:val="16"/>
        </w:rPr>
        <w:t xml:space="preserve">Put simply: </w:t>
      </w:r>
      <w:r w:rsidRPr="00D3216F">
        <w:rPr>
          <w:rFonts w:eastAsia="Calibri"/>
          <w:b/>
          <w:iCs/>
          <w:highlight w:val="cyan"/>
          <w:u w:val="single"/>
        </w:rPr>
        <w:t>in order to mobilize the base</w:t>
      </w:r>
      <w:r w:rsidRPr="0052299A">
        <w:rPr>
          <w:rFonts w:eastAsia="Calibri"/>
          <w:b/>
          <w:iCs/>
          <w:u w:val="single"/>
        </w:rPr>
        <w:t xml:space="preserve"> which base builders hope to create, </w:t>
      </w:r>
      <w:r w:rsidRPr="00D3216F">
        <w:rPr>
          <w:rFonts w:eastAsia="Calibri"/>
          <w:b/>
          <w:iCs/>
          <w:highlight w:val="cyan"/>
          <w:u w:val="single"/>
        </w:rPr>
        <w:t>we need to have already done the work of building a communist party.</w:t>
      </w:r>
      <w:r w:rsidRPr="00D3216F">
        <w:rPr>
          <w:rFonts w:eastAsia="Calibri"/>
          <w:sz w:val="16"/>
          <w:highlight w:val="cyan"/>
        </w:rPr>
        <w:t xml:space="preserve"> </w:t>
      </w:r>
      <w:r w:rsidRPr="00D3216F">
        <w:rPr>
          <w:rFonts w:eastAsia="Calibri"/>
          <w:highlight w:val="cyan"/>
          <w:u w:val="single"/>
        </w:rPr>
        <w:t>It is not enough to</w:t>
      </w:r>
      <w:r w:rsidRPr="0052299A">
        <w:rPr>
          <w:rFonts w:eastAsia="Calibri"/>
          <w:u w:val="single"/>
        </w:rPr>
        <w:t xml:space="preserve"> simply </w:t>
      </w:r>
      <w:r w:rsidRPr="00D3216F">
        <w:rPr>
          <w:rFonts w:eastAsia="Calibri"/>
          <w:highlight w:val="cyan"/>
          <w:u w:val="single"/>
        </w:rPr>
        <w:t>meet</w:t>
      </w:r>
      <w:r w:rsidRPr="0052299A">
        <w:rPr>
          <w:rFonts w:eastAsia="Calibri"/>
          <w:u w:val="single"/>
        </w:rPr>
        <w:t xml:space="preserve"> peoples </w:t>
      </w:r>
      <w:r w:rsidRPr="00D3216F">
        <w:rPr>
          <w:rFonts w:eastAsia="Calibri"/>
          <w:highlight w:val="cyan"/>
          <w:u w:val="single"/>
        </w:rPr>
        <w:t>needs.</w:t>
      </w:r>
      <w:r w:rsidRPr="0052299A">
        <w:rPr>
          <w:rFonts w:eastAsia="Calibri"/>
          <w:u w:val="single"/>
        </w:rPr>
        <w:t xml:space="preserve"> Rather, </w:t>
      </w:r>
      <w:r w:rsidRPr="00D3216F">
        <w:rPr>
          <w:rFonts w:eastAsia="Calibri"/>
          <w:highlight w:val="cyan"/>
          <w:u w:val="single"/>
        </w:rPr>
        <w:t>we must build</w:t>
      </w:r>
      <w:r w:rsidRPr="0052299A">
        <w:rPr>
          <w:rFonts w:eastAsia="Calibri"/>
          <w:u w:val="single"/>
        </w:rPr>
        <w:t xml:space="preserve"> the </w:t>
      </w:r>
      <w:r w:rsidRPr="00D3216F">
        <w:rPr>
          <w:rFonts w:eastAsia="Calibri"/>
          <w:highlight w:val="cyan"/>
          <w:u w:val="single"/>
        </w:rPr>
        <w:t>institutions of dual power</w:t>
      </w:r>
      <w:r w:rsidRPr="0052299A">
        <w:rPr>
          <w:rFonts w:eastAsia="Calibri"/>
          <w:u w:val="single"/>
        </w:rPr>
        <w:t xml:space="preserve"> in the name of communism.</w:t>
      </w:r>
      <w:r w:rsidRPr="0052299A">
        <w:rPr>
          <w:rFonts w:eastAsia="Calibri"/>
          <w:sz w:val="16"/>
        </w:rPr>
        <w:t xml:space="preserve"> </w:t>
      </w:r>
      <w:r w:rsidRPr="00D3216F">
        <w:rPr>
          <w:rFonts w:eastAsia="Calibri"/>
          <w:highlight w:val="cyan"/>
          <w:u w:val="single"/>
        </w:rPr>
        <w:t xml:space="preserve">We </w:t>
      </w:r>
      <w:r w:rsidRPr="00D3216F">
        <w:rPr>
          <w:rFonts w:eastAsia="Calibri"/>
          <w:b/>
          <w:iCs/>
          <w:highlight w:val="cyan"/>
          <w:u w:val="single"/>
        </w:rPr>
        <w:t>must refuse</w:t>
      </w:r>
      <w:r w:rsidRPr="0052299A">
        <w:rPr>
          <w:rFonts w:eastAsia="Calibri"/>
          <w:u w:val="single"/>
        </w:rPr>
        <w:t xml:space="preserve"> </w:t>
      </w:r>
      <w:r w:rsidRPr="00D3216F">
        <w:rPr>
          <w:rFonts w:eastAsia="Calibri"/>
          <w:b/>
          <w:iCs/>
          <w:highlight w:val="cyan"/>
          <w:u w:val="single"/>
        </w:rPr>
        <w:t>covert front organizing and instead have</w:t>
      </w:r>
      <w:r w:rsidRPr="00D3216F">
        <w:rPr>
          <w:rFonts w:eastAsia="Calibri"/>
          <w:highlight w:val="cyan"/>
          <w:u w:val="single"/>
        </w:rPr>
        <w:t xml:space="preserve"> a public face as a communist party.</w:t>
      </w:r>
      <w:r w:rsidRPr="0052299A">
        <w:rPr>
          <w:rFonts w:eastAsia="Calibri"/>
          <w:u w:val="single"/>
        </w:rPr>
        <w:t xml:space="preserve"> </w:t>
      </w:r>
      <w:r w:rsidRPr="0052299A">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52299A">
        <w:rPr>
          <w:rFonts w:eastAsia="Calibr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D3216F">
        <w:rPr>
          <w:rFonts w:eastAsia="Calibri"/>
          <w:highlight w:val="cyan"/>
          <w:u w:val="single"/>
        </w:rPr>
        <w:t xml:space="preserve">membership is formally unified around a party line determined by democratic </w:t>
      </w:r>
      <w:r w:rsidRPr="0052299A">
        <w:rPr>
          <w:rFonts w:eastAsia="Calibri"/>
          <w:u w:val="single"/>
        </w:rPr>
        <w:t xml:space="preserve">centralist </w:t>
      </w:r>
      <w:r w:rsidRPr="00D3216F">
        <w:rPr>
          <w:rFonts w:eastAsia="Calibri"/>
          <w:highlight w:val="cyan"/>
          <w:u w:val="single"/>
        </w:rPr>
        <w:t>decision making.</w:t>
      </w:r>
      <w:r w:rsidRPr="0052299A">
        <w:rPr>
          <w:rFonts w:eastAsia="Calibri"/>
          <w:sz w:val="16"/>
        </w:rPr>
        <w:t xml:space="preserve"> </w:t>
      </w:r>
      <w:r w:rsidRPr="0052299A">
        <w:rPr>
          <w:rFonts w:eastAsia="Calibri"/>
          <w:u w:val="single"/>
        </w:rPr>
        <w:t xml:space="preserve">The party model creates internal methods for </w:t>
      </w:r>
      <w:r w:rsidRPr="00D3216F">
        <w:rPr>
          <w:rFonts w:eastAsia="Calibri"/>
          <w:b/>
          <w:iCs/>
          <w:highlight w:val="cyan"/>
          <w:u w:val="single"/>
        </w:rPr>
        <w:t>holding party members accountable</w:t>
      </w:r>
      <w:r w:rsidRPr="00D3216F">
        <w:rPr>
          <w:rFonts w:eastAsia="Calibri"/>
          <w:highlight w:val="cyan"/>
          <w:u w:val="single"/>
        </w:rPr>
        <w:t>, unifying</w:t>
      </w:r>
      <w:r w:rsidRPr="0052299A">
        <w:rPr>
          <w:rFonts w:eastAsia="Calibri"/>
          <w:u w:val="single"/>
        </w:rPr>
        <w:t xml:space="preserve"> party member </w:t>
      </w:r>
      <w:r w:rsidRPr="00D3216F">
        <w:rPr>
          <w:rFonts w:eastAsia="Calibri"/>
          <w:highlight w:val="cyan"/>
          <w:u w:val="single"/>
        </w:rPr>
        <w:t>action</w:t>
      </w:r>
      <w:r w:rsidRPr="0052299A">
        <w:rPr>
          <w:rFonts w:eastAsia="Calibri"/>
          <w:u w:val="single"/>
        </w:rPr>
        <w:t xml:space="preserve"> around democratically determined goals, </w:t>
      </w:r>
      <w:r w:rsidRPr="00D3216F">
        <w:rPr>
          <w:rFonts w:eastAsia="Calibri"/>
          <w:highlight w:val="cyan"/>
          <w:u w:val="single"/>
        </w:rPr>
        <w:t>and for educating</w:t>
      </w:r>
      <w:r w:rsidRPr="0052299A">
        <w:rPr>
          <w:rFonts w:eastAsia="Calibri"/>
          <w:u w:val="single"/>
        </w:rPr>
        <w:t xml:space="preserve"> party members in communist theory and praxis.</w:t>
      </w:r>
      <w:r w:rsidRPr="0052299A">
        <w:rPr>
          <w:rFonts w:eastAsia="Calibri"/>
          <w:sz w:val="16"/>
        </w:rPr>
        <w:t xml:space="preserve"> A communist organization utilizing the party model works to build dual power institutions while simultaneously educating the communities they hope to serve. </w:t>
      </w:r>
      <w:r w:rsidRPr="0052299A">
        <w:rPr>
          <w:rFonts w:eastAsia="Calibri"/>
          <w:u w:val="single"/>
        </w:rPr>
        <w:t xml:space="preserve">Organizations which adopt the party model focus on propagandizing around the need for revolutionary socialism. </w:t>
      </w:r>
      <w:r w:rsidRPr="00D3216F">
        <w:rPr>
          <w:rFonts w:eastAsia="Calibri"/>
          <w:highlight w:val="cyan"/>
          <w:u w:val="single"/>
        </w:rPr>
        <w:t xml:space="preserve">They </w:t>
      </w:r>
      <w:r w:rsidRPr="0052299A">
        <w:rPr>
          <w:rFonts w:eastAsia="Calibri"/>
          <w:u w:val="single"/>
        </w:rPr>
        <w:t xml:space="preserve">function as the forefront of political organizing, </w:t>
      </w:r>
      <w:r w:rsidRPr="00D3216F">
        <w:rPr>
          <w:rFonts w:eastAsia="Calibri"/>
          <w:highlight w:val="cyan"/>
          <w:u w:val="single"/>
        </w:rPr>
        <w:t>empower</w:t>
      </w:r>
      <w:r w:rsidRPr="0052299A">
        <w:rPr>
          <w:rFonts w:eastAsia="Calibri"/>
          <w:u w:val="single"/>
        </w:rPr>
        <w:t xml:space="preserve">ing local </w:t>
      </w:r>
      <w:r w:rsidRPr="00D3216F">
        <w:rPr>
          <w:rFonts w:eastAsia="Calibri"/>
          <w:highlight w:val="cyan"/>
          <w:u w:val="single"/>
        </w:rPr>
        <w:t>communities to theorize</w:t>
      </w:r>
      <w:r w:rsidRPr="0052299A">
        <w:rPr>
          <w:rFonts w:eastAsia="Calibri"/>
          <w:u w:val="single"/>
        </w:rPr>
        <w:t xml:space="preserve"> their liberation </w:t>
      </w:r>
      <w:r w:rsidRPr="00D3216F">
        <w:rPr>
          <w:rFonts w:eastAsia="Calibri"/>
          <w:highlight w:val="cyan"/>
          <w:u w:val="single"/>
        </w:rPr>
        <w:t>through communist theory while organizing</w:t>
      </w:r>
      <w:r w:rsidRPr="0052299A">
        <w:rPr>
          <w:rFonts w:eastAsia="Calibri"/>
          <w:u w:val="single"/>
        </w:rPr>
        <w:t xml:space="preserve"> communities </w:t>
      </w:r>
      <w:r w:rsidRPr="00D3216F">
        <w:rPr>
          <w:rFonts w:eastAsia="Calibri"/>
          <w:highlight w:val="cyan"/>
          <w:u w:val="single"/>
        </w:rPr>
        <w:t>to</w:t>
      </w:r>
      <w:r w:rsidRPr="0052299A">
        <w:rPr>
          <w:rFonts w:eastAsia="Calibri"/>
          <w:u w:val="single"/>
        </w:rPr>
        <w:t xml:space="preserve"> literally </w:t>
      </w:r>
      <w:r w:rsidRPr="00D3216F">
        <w:rPr>
          <w:rFonts w:eastAsia="Calibri"/>
          <w:highlight w:val="cyan"/>
          <w:u w:val="single"/>
        </w:rPr>
        <w:t>fight for their liberation.</w:t>
      </w:r>
      <w:r w:rsidRPr="0052299A">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52299A">
        <w:rPr>
          <w:rFonts w:eastAsia="Calibri"/>
          <w:u w:val="single"/>
        </w:rPr>
        <w:t xml:space="preserve">our struggle is against a material base which functions not only at the national but at the international level. The </w:t>
      </w:r>
      <w:r w:rsidRPr="00D3216F">
        <w:rPr>
          <w:rFonts w:eastAsia="Calibri"/>
          <w:highlight w:val="cyan"/>
          <w:u w:val="single"/>
        </w:rPr>
        <w:t>formal structures</w:t>
      </w:r>
      <w:r w:rsidRPr="0052299A">
        <w:rPr>
          <w:rFonts w:eastAsia="Calibri"/>
          <w:u w:val="single"/>
        </w:rPr>
        <w:t xml:space="preserve"> provided by a democratic centralist party model </w:t>
      </w:r>
      <w:r w:rsidRPr="00D3216F">
        <w:rPr>
          <w:rFonts w:eastAsia="Calibri"/>
          <w:highlight w:val="cyan"/>
          <w:u w:val="single"/>
        </w:rPr>
        <w:t>allow individual locals to have a voice in open debate, but also</w:t>
      </w:r>
      <w:r w:rsidRPr="0052299A">
        <w:rPr>
          <w:rFonts w:eastAsia="Calibri"/>
          <w:u w:val="single"/>
        </w:rPr>
        <w:t xml:space="preserve"> allow for </w:t>
      </w:r>
      <w:r w:rsidRPr="00D3216F">
        <w:rPr>
          <w:rFonts w:eastAsia="Calibri"/>
          <w:highlight w:val="cyan"/>
          <w:u w:val="single"/>
        </w:rPr>
        <w:t>a unified strategy</w:t>
      </w:r>
      <w:r w:rsidRPr="0052299A">
        <w:rPr>
          <w:rFonts w:eastAsia="Calibri"/>
          <w:u w:val="single"/>
        </w:rPr>
        <w:t xml:space="preserve"> to emerge from democratic consensus. </w:t>
      </w:r>
      <w:r w:rsidRPr="0052299A">
        <w:rPr>
          <w:rFonts w:eastAsia="Calibri"/>
          <w:sz w:val="16"/>
        </w:rPr>
        <w:t xml:space="preserve">Furthermore, </w:t>
      </w:r>
      <w:r w:rsidRPr="00D3216F">
        <w:rPr>
          <w:rFonts w:eastAsia="Calibri"/>
          <w:b/>
          <w:iCs/>
          <w:highlight w:val="cyan"/>
          <w:u w:val="single"/>
        </w:rPr>
        <w:t>party organizing allows for</w:t>
      </w:r>
      <w:r w:rsidRPr="0052299A">
        <w:rPr>
          <w:rFonts w:eastAsia="Calibri"/>
          <w:b/>
          <w:iCs/>
          <w:u w:val="single"/>
        </w:rPr>
        <w:t xml:space="preserve"> local organizations and individual </w:t>
      </w:r>
      <w:r w:rsidRPr="00D3216F">
        <w:rPr>
          <w:rFonts w:eastAsia="Calibri"/>
          <w:b/>
          <w:iCs/>
          <w:highlight w:val="cyan"/>
          <w:u w:val="single"/>
        </w:rPr>
        <w:t>organizers to be held accountable</w:t>
      </w:r>
      <w:r w:rsidRPr="0052299A">
        <w:rPr>
          <w:rFonts w:eastAsia="Calibri"/>
          <w:b/>
          <w:iCs/>
          <w:u w:val="single"/>
        </w:rPr>
        <w:t xml:space="preserve"> for their actions.</w:t>
      </w:r>
      <w:r w:rsidRPr="0052299A">
        <w:rPr>
          <w:rFonts w:eastAsia="Calibri"/>
          <w:sz w:val="16"/>
        </w:rPr>
        <w:t xml:space="preserve"> </w:t>
      </w:r>
      <w:r w:rsidRPr="0052299A">
        <w:rPr>
          <w:rFonts w:eastAsia="Calibri"/>
          <w:u w:val="single"/>
        </w:rPr>
        <w:t xml:space="preserve">It allows criticism to function not as one independent group criticizing another independent group, but rather as comrades </w:t>
      </w:r>
      <w:r w:rsidRPr="00D3216F">
        <w:rPr>
          <w:rFonts w:eastAsia="Calibri"/>
          <w:highlight w:val="cyan"/>
          <w:u w:val="single"/>
        </w:rPr>
        <w:t>with</w:t>
      </w:r>
      <w:r w:rsidRPr="0052299A">
        <w:rPr>
          <w:rFonts w:eastAsia="Calibri"/>
          <w:u w:val="single"/>
        </w:rPr>
        <w:t xml:space="preserve"> a formal organizational </w:t>
      </w:r>
      <w:r w:rsidRPr="00D3216F">
        <w:rPr>
          <w:rFonts w:eastAsia="Calibri"/>
          <w:highlight w:val="cyan"/>
          <w:u w:val="single"/>
        </w:rPr>
        <w:t>unity working together to sharpen</w:t>
      </w:r>
      <w:r w:rsidRPr="0052299A">
        <w:rPr>
          <w:rFonts w:eastAsia="Calibri"/>
          <w:u w:val="single"/>
        </w:rPr>
        <w:t xml:space="preserve"> each others </w:t>
      </w:r>
      <w:r w:rsidRPr="00D3216F">
        <w:rPr>
          <w:rFonts w:eastAsia="Calibri"/>
          <w:highlight w:val="cyan"/>
          <w:u w:val="single"/>
        </w:rPr>
        <w:t>strategies and to help correct chauvinist ideas</w:t>
      </w:r>
      <w:r w:rsidRPr="0052299A">
        <w:rPr>
          <w:rFonts w:eastAsia="Calibri"/>
          <w:u w:val="single"/>
        </w:rPr>
        <w:t xml:space="preserve"> and actions. </w:t>
      </w:r>
      <w:r w:rsidRPr="0052299A">
        <w:rPr>
          <w:rFonts w:eastAsia="Calibri"/>
          <w:sz w:val="16"/>
        </w:rPr>
        <w:t xml:space="preserve">In the context of the socialist movement within the United States, such </w:t>
      </w:r>
      <w:r w:rsidRPr="00D3216F">
        <w:rPr>
          <w:rFonts w:eastAsia="Calibri"/>
          <w:b/>
          <w:iCs/>
          <w:highlight w:val="cyan"/>
          <w:u w:val="single"/>
        </w:rPr>
        <w:t>accountability is crucial</w:t>
      </w:r>
      <w:r w:rsidRPr="00D3216F">
        <w:rPr>
          <w:rFonts w:eastAsia="Calibri"/>
          <w:highlight w:val="cyan"/>
          <w:u w:val="single"/>
        </w:rPr>
        <w:t>.</w:t>
      </w:r>
      <w:r w:rsidRPr="0052299A">
        <w:rPr>
          <w:rFonts w:eastAsia="Calibri"/>
          <w:sz w:val="16"/>
        </w:rPr>
        <w:t xml:space="preserve"> </w:t>
      </w:r>
      <w:r w:rsidRPr="0052299A">
        <w:rPr>
          <w:rFonts w:eastAsia="Calibri"/>
          <w:u w:val="single"/>
        </w:rPr>
        <w:t xml:space="preserve">As a movement which operates within a settler colonial society, </w:t>
      </w:r>
      <w:r w:rsidRPr="00D3216F">
        <w:rPr>
          <w:rFonts w:eastAsia="Calibri"/>
          <w:highlight w:val="cyan"/>
          <w:u w:val="single"/>
        </w:rPr>
        <w:t>imperialist and colonial ideal frequently infect leftist organizing</w:t>
      </w:r>
      <w:r w:rsidRPr="0052299A">
        <w:rPr>
          <w:rFonts w:eastAsia="Calibri"/>
          <w:u w:val="single"/>
        </w:rPr>
        <w:t xml:space="preserve">. Creating </w:t>
      </w:r>
      <w:r w:rsidRPr="00D3216F">
        <w:rPr>
          <w:rFonts w:eastAsia="Calibri"/>
          <w:highlight w:val="cyan"/>
          <w:u w:val="single"/>
        </w:rPr>
        <w:t>formal</w:t>
      </w:r>
      <w:r w:rsidRPr="0052299A">
        <w:rPr>
          <w:rFonts w:eastAsia="Calibri"/>
          <w:u w:val="single"/>
        </w:rPr>
        <w:t xml:space="preserve"> unity and party </w:t>
      </w:r>
      <w:r w:rsidRPr="00D3216F">
        <w:rPr>
          <w:rFonts w:eastAsia="Calibri"/>
          <w:highlight w:val="cyan"/>
          <w:u w:val="single"/>
        </w:rPr>
        <w:t>procedure</w:t>
      </w:r>
      <w:r w:rsidRPr="0052299A">
        <w:rPr>
          <w:rFonts w:eastAsia="Calibri"/>
          <w:u w:val="single"/>
        </w:rPr>
        <w:t xml:space="preserve"> for dealing with and correcting these ideas </w:t>
      </w:r>
      <w:r w:rsidRPr="00D3216F">
        <w:rPr>
          <w:rFonts w:eastAsia="Calibri"/>
          <w:highlight w:val="cyan"/>
          <w:u w:val="single"/>
        </w:rPr>
        <w:t>allows us to address these</w:t>
      </w:r>
      <w:r w:rsidRPr="0052299A">
        <w:rPr>
          <w:rFonts w:eastAsia="Calibri"/>
          <w:u w:val="single"/>
        </w:rPr>
        <w:t xml:space="preserve"> consistent problems within American socialist organizing. </w:t>
      </w:r>
      <w:r w:rsidRPr="0052299A">
        <w:rPr>
          <w:rFonts w:eastAsia="Calibr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52299A">
        <w:rPr>
          <w:rFonts w:eastAsia="Calibri"/>
          <w:u w:val="single"/>
        </w:rPr>
        <w:t xml:space="preserve">individual base building </w:t>
      </w:r>
      <w:r w:rsidRPr="00D3216F">
        <w:rPr>
          <w:rFonts w:eastAsia="Calibri"/>
          <w:highlight w:val="cyan"/>
          <w:u w:val="single"/>
        </w:rPr>
        <w:t>organizations ought to adopt</w:t>
      </w:r>
      <w:r w:rsidRPr="0052299A">
        <w:rPr>
          <w:rFonts w:eastAsia="Calibri"/>
          <w:u w:val="single"/>
        </w:rPr>
        <w:t xml:space="preserve"> party models for their local organizing. Local organizations ought to be building dual power alongside </w:t>
      </w:r>
      <w:r w:rsidRPr="00D3216F">
        <w:rPr>
          <w:rFonts w:eastAsia="Calibri"/>
          <w:highlight w:val="cyan"/>
          <w:u w:val="single"/>
        </w:rPr>
        <w:t>recruitment</w:t>
      </w:r>
      <w:r w:rsidRPr="0052299A">
        <w:rPr>
          <w:rFonts w:eastAsia="Calibri"/>
          <w:u w:val="single"/>
        </w:rPr>
        <w:t xml:space="preserve"> into their organizations, </w:t>
      </w:r>
      <w:r w:rsidRPr="00D3216F">
        <w:rPr>
          <w:rFonts w:eastAsia="Calibri"/>
          <w:highlight w:val="cyan"/>
          <w:u w:val="single"/>
        </w:rPr>
        <w:t>education</w:t>
      </w:r>
      <w:r w:rsidRPr="0052299A">
        <w:rPr>
          <w:rFonts w:eastAsia="Calibri"/>
          <w:u w:val="single"/>
        </w:rPr>
        <w:t xml:space="preserve"> of community members </w:t>
      </w:r>
      <w:r w:rsidRPr="00D3216F">
        <w:rPr>
          <w:rFonts w:eastAsia="Calibri"/>
          <w:highlight w:val="cyan"/>
          <w:u w:val="single"/>
        </w:rPr>
        <w:t>in communist theory and praxis, and</w:t>
      </w:r>
      <w:r w:rsidRPr="0052299A">
        <w:rPr>
          <w:rFonts w:eastAsia="Calibri"/>
          <w:u w:val="single"/>
        </w:rPr>
        <w:t xml:space="preserve"> the establishment of armed and </w:t>
      </w:r>
      <w:r w:rsidRPr="00D3216F">
        <w:rPr>
          <w:rFonts w:eastAsia="Calibri"/>
          <w:highlight w:val="cyan"/>
          <w:u w:val="single"/>
        </w:rPr>
        <w:t>militant party cadres capable of defending</w:t>
      </w:r>
      <w:r w:rsidRPr="0052299A">
        <w:rPr>
          <w:rFonts w:eastAsia="Calibri"/>
          <w:u w:val="single"/>
        </w:rPr>
        <w:t xml:space="preserve"> dual power </w:t>
      </w:r>
      <w:r w:rsidRPr="00D3216F">
        <w:rPr>
          <w:rFonts w:eastAsia="Calibri"/>
          <w:highlight w:val="cyan"/>
          <w:u w:val="single"/>
        </w:rPr>
        <w:t>institutions from state terror.</w:t>
      </w:r>
      <w:r w:rsidRPr="0052299A">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52299A">
        <w:rPr>
          <w:rFonts w:eastAsia="Calibri"/>
          <w:u w:val="single"/>
        </w:rPr>
        <w:t xml:space="preserve">The party model remains the most useful method for achieving these ends. </w:t>
      </w:r>
      <w:r w:rsidRPr="0052299A">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52299A">
        <w:rPr>
          <w:rFonts w:eastAsia="Calibri"/>
          <w:u w:val="single"/>
        </w:rPr>
        <w:t>It is my hope that we will see future unification of the various local base building organizations into a national party,</w:t>
      </w:r>
      <w:r w:rsidRPr="0052299A">
        <w:rPr>
          <w:rFonts w:eastAsia="Calibri"/>
          <w:sz w:val="16"/>
        </w:rPr>
        <w:t xml:space="preserve"> but in the meantime we must push for party organizing at the local level. If local organizations adopt party organizing, </w:t>
      </w:r>
      <w:r w:rsidRPr="0052299A">
        <w:rPr>
          <w:rFonts w:eastAsia="Calibri"/>
          <w:u w:val="single"/>
        </w:rPr>
        <w:t>it ought to become clear that</w:t>
      </w:r>
      <w:r w:rsidRPr="0052299A">
        <w:rPr>
          <w:rFonts w:eastAsia="Calibri"/>
          <w:sz w:val="16"/>
        </w:rPr>
        <w:t xml:space="preserve"> </w:t>
      </w:r>
      <w:r w:rsidRPr="00D3216F">
        <w:rPr>
          <w:rFonts w:eastAsia="Calibri"/>
          <w:b/>
          <w:iCs/>
          <w:highlight w:val="cyan"/>
          <w:u w:val="single"/>
        </w:rPr>
        <w:t>a unified national party will</w:t>
      </w:r>
      <w:r w:rsidRPr="0052299A">
        <w:rPr>
          <w:rFonts w:eastAsia="Calibri"/>
          <w:b/>
          <w:iCs/>
          <w:u w:val="single"/>
        </w:rPr>
        <w:t xml:space="preserve"> have to </w:t>
      </w:r>
      <w:r w:rsidRPr="00D3216F">
        <w:rPr>
          <w:rFonts w:eastAsia="Calibri"/>
          <w:b/>
          <w:iCs/>
          <w:highlight w:val="cyan"/>
          <w:u w:val="single"/>
        </w:rPr>
        <w:t>be the long term goal</w:t>
      </w:r>
      <w:r w:rsidRPr="0052299A">
        <w:rPr>
          <w:rFonts w:eastAsia="Calibri"/>
          <w:b/>
          <w:iCs/>
          <w:u w:val="single"/>
        </w:rPr>
        <w:t xml:space="preserve"> of the base building movement.</w:t>
      </w:r>
      <w:r w:rsidRPr="0052299A">
        <w:rPr>
          <w:rFonts w:eastAsia="Calibri"/>
        </w:rPr>
        <w:t xml:space="preserve"> </w:t>
      </w:r>
      <w:r w:rsidRPr="0052299A">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52299A">
        <w:rPr>
          <w:rFonts w:eastAsia="Calibri"/>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52299A">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bookmarkEnd w:id="2"/>
    <w:p w14:paraId="2D39961C" w14:textId="77777777" w:rsidR="00B11881" w:rsidRDefault="00B11881" w:rsidP="00B11881">
      <w:pPr>
        <w:pStyle w:val="Heading3"/>
      </w:pPr>
      <w:r>
        <w:t>Case---1NC</w:t>
      </w:r>
    </w:p>
    <w:p w14:paraId="3502B7E4" w14:textId="77777777" w:rsidR="00B11881" w:rsidRDefault="00B11881" w:rsidP="00B11881">
      <w:pPr>
        <w:pStyle w:val="Heading4"/>
      </w:pPr>
      <w:r>
        <w:t xml:space="preserve">Trans legal activism provides energy and hope even in the face of right-wing control of the Supreme Court. </w:t>
      </w:r>
    </w:p>
    <w:p w14:paraId="44557148" w14:textId="77777777" w:rsidR="00B11881" w:rsidRPr="00C11047" w:rsidRDefault="00B11881" w:rsidP="00B11881">
      <w:pPr>
        <w:rPr>
          <w:rStyle w:val="Style13ptBold"/>
        </w:rPr>
      </w:pPr>
      <w:r w:rsidRPr="00C11047">
        <w:rPr>
          <w:rStyle w:val="Style13ptBold"/>
        </w:rPr>
        <w:t xml:space="preserve">McNeil 24 </w:t>
      </w:r>
    </w:p>
    <w:p w14:paraId="1CE7ADA0" w14:textId="77777777" w:rsidR="00B11881" w:rsidRPr="00C11047" w:rsidRDefault="00B11881" w:rsidP="00B11881">
      <w:pPr>
        <w:rPr>
          <w:sz w:val="16"/>
        </w:rPr>
      </w:pPr>
      <w:r w:rsidRPr="00C11047">
        <w:rPr>
          <w:sz w:val="16"/>
        </w:rPr>
        <w:t xml:space="preserve">(Zane McNeill is a trending news writer at Truthout. They have a master’s degree in political science from Central European University and are currently enrolled in law school at the University of Denver Sturm College of Law.  https://truthout.org/articles/i-entered-law-to-protect-my-lgtbq-community-i-need-solidarity-from-colleagues/ , 12-31) </w:t>
      </w:r>
    </w:p>
    <w:p w14:paraId="7EFC9E20" w14:textId="77777777" w:rsidR="00B11881" w:rsidRPr="00C11047" w:rsidRDefault="00B11881" w:rsidP="00B11881">
      <w:pPr>
        <w:rPr>
          <w:sz w:val="16"/>
        </w:rPr>
      </w:pPr>
      <w:r w:rsidRPr="00C11047">
        <w:rPr>
          <w:sz w:val="16"/>
        </w:rPr>
        <w:t xml:space="preserve">On December 4, 2024, Chase </w:t>
      </w:r>
      <w:r w:rsidRPr="0026120F">
        <w:rPr>
          <w:rStyle w:val="StyleUnderline"/>
        </w:rPr>
        <w:t>Strangio became the first openly transgender person to orally argue a case before the Supreme Court</w:t>
      </w:r>
      <w:r w:rsidRPr="00C11047">
        <w:rPr>
          <w:sz w:val="16"/>
        </w:rPr>
        <w:t>. Strangio, a co-director of the ACLU’s LGBTQ &amp; HIV Project, appeared on behalf of the parents of a 16-year-old daughter challenging a law in Tennessee that banned puberty blockers, hormone therapies and gender-affirming surgeries for transgender youth. While</w:t>
      </w:r>
      <w:r w:rsidRPr="0026120F">
        <w:rPr>
          <w:rStyle w:val="StyleUnderline"/>
        </w:rPr>
        <w:t xml:space="preserve"> the presence of Strangio in the country’s highest court is </w:t>
      </w:r>
      <w:r w:rsidRPr="0026120F">
        <w:rPr>
          <w:rStyle w:val="Emphasis"/>
        </w:rPr>
        <w:t>so important,</w:t>
      </w:r>
      <w:r w:rsidRPr="00C11047">
        <w:rPr>
          <w:sz w:val="16"/>
        </w:rPr>
        <w:t xml:space="preserve"> many </w:t>
      </w:r>
      <w:r w:rsidRPr="0026120F">
        <w:rPr>
          <w:rStyle w:val="StyleUnderline"/>
        </w:rPr>
        <w:t>trans law students like myself worry we may not have the same opportunity</w:t>
      </w:r>
      <w:r w:rsidRPr="00C11047">
        <w:rPr>
          <w:sz w:val="16"/>
        </w:rPr>
        <w:t xml:space="preserve"> in the future with the way things are headed.</w:t>
      </w:r>
    </w:p>
    <w:p w14:paraId="3C4B2B02" w14:textId="77777777" w:rsidR="00B11881" w:rsidRPr="00AA06BC" w:rsidRDefault="00B11881" w:rsidP="00B11881">
      <w:pPr>
        <w:rPr>
          <w:sz w:val="16"/>
        </w:rPr>
      </w:pPr>
      <w:r w:rsidRPr="0026120F">
        <w:rPr>
          <w:rStyle w:val="StyleUnderline"/>
        </w:rPr>
        <w:t>I came into this profession to fight for my community</w:t>
      </w:r>
      <w:r w:rsidRPr="00C11047">
        <w:rPr>
          <w:sz w:val="16"/>
        </w:rPr>
        <w:t xml:space="preserve">, </w:t>
      </w:r>
      <w:r w:rsidRPr="0026120F">
        <w:rPr>
          <w:rStyle w:val="StyleUnderline"/>
        </w:rPr>
        <w:t>but by the time I graduate, I fear that legal protections</w:t>
      </w:r>
      <w:r w:rsidRPr="00C11047">
        <w:rPr>
          <w:sz w:val="16"/>
        </w:rPr>
        <w:t xml:space="preserve"> for trans people </w:t>
      </w:r>
      <w:r w:rsidRPr="0026120F">
        <w:rPr>
          <w:rStyle w:val="Emphasis"/>
        </w:rPr>
        <w:t>will have been dismantled</w:t>
      </w:r>
      <w:r w:rsidRPr="00AA06BC">
        <w:rPr>
          <w:sz w:val="16"/>
        </w:rPr>
        <w:t xml:space="preserve"> and that practicing law as a trans person will be unsafe. Tennessee was one of 19 states that passed such laws in 2023 — my first year of law school. Today, more than half the states in this country have enacted anti-trans laws, with 93 percent of transgender youth aged 13 to 17 living in states where such legislation has either been proposed or passed.</w:t>
      </w:r>
    </w:p>
    <w:p w14:paraId="2ABDCF75" w14:textId="77777777" w:rsidR="00B11881" w:rsidRDefault="00B11881" w:rsidP="00B11881">
      <w:pPr>
        <w:rPr>
          <w:rStyle w:val="StyleUnderline"/>
        </w:rPr>
      </w:pPr>
      <w:r w:rsidRPr="0026120F">
        <w:rPr>
          <w:rStyle w:val="StyleUnderline"/>
        </w:rPr>
        <w:t>These are not symbolic laws; they are lethal</w:t>
      </w:r>
      <w:r w:rsidRPr="00AA06BC">
        <w:rPr>
          <w:sz w:val="16"/>
        </w:rPr>
        <w:t>. State bans on gender-affirming care have already resulted in an uptick in past-year suicide attempts among transgender and nonbinary young people. Indeed, even in states where such bans have not been implemented, a staggering 86 percent of trans and nonbinary youth report that the relentless political attacks have worsened their mental health</w:t>
      </w:r>
      <w:r w:rsidRPr="0026120F">
        <w:rPr>
          <w:rStyle w:val="StyleUnderline"/>
        </w:rPr>
        <w:t>. The impact of these laws</w:t>
      </w:r>
      <w:r w:rsidRPr="00AA06BC">
        <w:rPr>
          <w:sz w:val="16"/>
        </w:rPr>
        <w:t xml:space="preserve">, though, </w:t>
      </w:r>
      <w:r w:rsidRPr="0026120F">
        <w:rPr>
          <w:rStyle w:val="StyleUnderline"/>
        </w:rPr>
        <w:t>cannot be reduced only to statistics — they have affected not only hundreds of thousands of trans youth individually but also our community as a whole.</w:t>
      </w:r>
    </w:p>
    <w:p w14:paraId="4ECC8C47" w14:textId="77777777" w:rsidR="00B11881" w:rsidRPr="00AA06BC" w:rsidRDefault="00B11881" w:rsidP="00B11881">
      <w:pPr>
        <w:rPr>
          <w:sz w:val="16"/>
        </w:rPr>
      </w:pPr>
      <w:r w:rsidRPr="00AA06BC">
        <w:rPr>
          <w:sz w:val="16"/>
        </w:rPr>
        <w:t xml:space="preserve">Take me, for example. </w:t>
      </w:r>
      <w:r w:rsidRPr="0026120F">
        <w:rPr>
          <w:rStyle w:val="StyleUnderline"/>
        </w:rPr>
        <w:t>Law school’s first year is brutal</w:t>
      </w:r>
      <w:r w:rsidRPr="00AA06BC">
        <w:rPr>
          <w:sz w:val="16"/>
        </w:rPr>
        <w:t xml:space="preserve"> — it is intensive and arguably a hazing ritual designed to break you down. However</w:t>
      </w:r>
      <w:r w:rsidRPr="0026120F">
        <w:rPr>
          <w:rStyle w:val="Emphasis"/>
        </w:rPr>
        <w:t xml:space="preserve">, </w:t>
      </w:r>
      <w:r w:rsidRPr="00046220">
        <w:rPr>
          <w:rStyle w:val="Emphasis"/>
          <w:highlight w:val="cyan"/>
        </w:rPr>
        <w:t>I could barely concentrate on my legal studies with the far right trying to literally erase my existence</w:t>
      </w:r>
      <w:r w:rsidRPr="00AA06BC">
        <w:rPr>
          <w:sz w:val="16"/>
        </w:rPr>
        <w:t>. This looked not only like the murder of members of my community at Club Q in Colorado Springs an hour away from my law school, but also the coordinated legislative attacks against trans people across the country.</w:t>
      </w:r>
    </w:p>
    <w:p w14:paraId="182E524B" w14:textId="77777777" w:rsidR="00B11881" w:rsidRPr="00AA06BC" w:rsidRDefault="00B11881" w:rsidP="00B11881">
      <w:pPr>
        <w:rPr>
          <w:sz w:val="16"/>
        </w:rPr>
      </w:pPr>
      <w:r w:rsidRPr="00AA06BC">
        <w:rPr>
          <w:sz w:val="16"/>
        </w:rPr>
        <w:t xml:space="preserve">Every day </w:t>
      </w:r>
      <w:r w:rsidRPr="00ED6708">
        <w:rPr>
          <w:rStyle w:val="StyleUnderline"/>
        </w:rPr>
        <w:t>it seems to grow more and more impossible to envision any future where trans people will ever be safe.</w:t>
      </w:r>
      <w:r w:rsidRPr="00AA06BC">
        <w:rPr>
          <w:sz w:val="16"/>
        </w:rPr>
        <w:t xml:space="preserve"> </w:t>
      </w:r>
      <w:r w:rsidRPr="00046220">
        <w:rPr>
          <w:rStyle w:val="Emphasis"/>
          <w:sz w:val="28"/>
          <w:szCs w:val="28"/>
          <w:highlight w:val="cyan"/>
        </w:rPr>
        <w:t>But I’m a staunch believer that the law can be used as</w:t>
      </w:r>
      <w:r w:rsidRPr="00ED6708">
        <w:rPr>
          <w:rStyle w:val="Emphasis"/>
          <w:sz w:val="28"/>
          <w:szCs w:val="28"/>
        </w:rPr>
        <w:t xml:space="preserve"> a sort of </w:t>
      </w:r>
      <w:r w:rsidRPr="00046220">
        <w:rPr>
          <w:rStyle w:val="Emphasis"/>
          <w:sz w:val="28"/>
          <w:szCs w:val="28"/>
          <w:highlight w:val="cyan"/>
        </w:rPr>
        <w:t>harm reduction and that we can keep each other safe</w:t>
      </w:r>
      <w:r w:rsidRPr="00046220">
        <w:rPr>
          <w:sz w:val="16"/>
          <w:highlight w:val="cyan"/>
        </w:rPr>
        <w:t>.</w:t>
      </w:r>
      <w:r w:rsidRPr="00AA06BC">
        <w:rPr>
          <w:sz w:val="16"/>
        </w:rPr>
        <w:t xml:space="preserve"> </w:t>
      </w:r>
      <w:r w:rsidRPr="00ED6708">
        <w:rPr>
          <w:rStyle w:val="StyleUnderline"/>
        </w:rPr>
        <w:t>This fight against anti-trans hate compelled me to dedicate my time during my first year to writing about the legislative onslaught on my community, advocating at the state capital, and participating in local mutual aid efforts</w:t>
      </w:r>
      <w:r w:rsidRPr="00AA06BC">
        <w:rPr>
          <w:sz w:val="16"/>
        </w:rPr>
        <w:t>. Yet, I found myself feeling deeply isolated. Many of my fellow law students, as well as my professors, were not only unaware of these attacks but indifferent, believing it wasn’t their community being targeted and that they were “safe” in Colorado.</w:t>
      </w:r>
    </w:p>
    <w:p w14:paraId="4417BA33" w14:textId="77777777" w:rsidR="00B11881" w:rsidRPr="00AA06BC" w:rsidRDefault="00B11881" w:rsidP="00B11881">
      <w:pPr>
        <w:rPr>
          <w:sz w:val="16"/>
        </w:rPr>
      </w:pPr>
      <w:r w:rsidRPr="00AA06BC">
        <w:rPr>
          <w:sz w:val="16"/>
        </w:rPr>
        <w:t xml:space="preserve">This sense of abandonment was especially painful within a legal environment that prides itself on its commitment to diversity, equity, inclusion, public interest and social justice. </w:t>
      </w:r>
      <w:r w:rsidRPr="00046220">
        <w:rPr>
          <w:rStyle w:val="StyleUnderline"/>
          <w:highlight w:val="cyan"/>
        </w:rPr>
        <w:t>Because of the hard work and dedication of LGBTQ lawyers, the</w:t>
      </w:r>
      <w:r w:rsidRPr="00AA06BC">
        <w:rPr>
          <w:sz w:val="16"/>
        </w:rPr>
        <w:t xml:space="preserve"> American Bar Association (</w:t>
      </w:r>
      <w:r w:rsidRPr="00046220">
        <w:rPr>
          <w:rStyle w:val="Emphasis"/>
          <w:highlight w:val="cyan"/>
        </w:rPr>
        <w:t>ABA) has</w:t>
      </w:r>
      <w:r w:rsidRPr="00ED6708">
        <w:rPr>
          <w:rStyle w:val="Emphasis"/>
        </w:rPr>
        <w:t xml:space="preserve"> passed countless policy resolutions</w:t>
      </w:r>
      <w:r w:rsidRPr="00AA06BC">
        <w:rPr>
          <w:sz w:val="16"/>
        </w:rPr>
        <w:t xml:space="preserve">, </w:t>
      </w:r>
      <w:r w:rsidRPr="00046220">
        <w:rPr>
          <w:rStyle w:val="StyleUnderline"/>
          <w:highlight w:val="cyan"/>
        </w:rPr>
        <w:t>actively opposed</w:t>
      </w:r>
      <w:r w:rsidRPr="00ED6708">
        <w:rPr>
          <w:rStyle w:val="StyleUnderline"/>
        </w:rPr>
        <w:t xml:space="preserve"> various pieces of </w:t>
      </w:r>
      <w:r w:rsidRPr="00046220">
        <w:rPr>
          <w:rStyle w:val="StyleUnderline"/>
          <w:highlight w:val="cyan"/>
        </w:rPr>
        <w:t>discriminatory legislation, and filed amicus briefs in landmark cases</w:t>
      </w:r>
      <w:r w:rsidRPr="00AA06BC">
        <w:rPr>
          <w:sz w:val="16"/>
        </w:rPr>
        <w:t xml:space="preserve"> — including U.S. v. Skrmetti. The ABA has also implemented initiatives like the Diversity, Equity, and Inclusion Center, the Commission on Sexual Orientation and Gender Identity and the Pipeline Diversity Directory to foster inclusion in the profession. Similarly, affinity groups like the National LGBTQ+ Bar Association and the National Trans Bar Association issue public statements, advocate for the LGBTQ community and provide resources for LGBTQ law students.</w:t>
      </w:r>
    </w:p>
    <w:p w14:paraId="5D4EFDC8" w14:textId="77777777" w:rsidR="00B11881" w:rsidRPr="00AA06BC" w:rsidRDefault="00B11881" w:rsidP="00B11881">
      <w:pPr>
        <w:rPr>
          <w:sz w:val="16"/>
        </w:rPr>
      </w:pPr>
      <w:r w:rsidRPr="00AA06BC">
        <w:rPr>
          <w:sz w:val="16"/>
        </w:rPr>
        <w:t>“What do we do when the courts won’t save us? Are we playing by rules that no longer exist?”</w:t>
      </w:r>
    </w:p>
    <w:p w14:paraId="3A6AD7E5" w14:textId="77777777" w:rsidR="00B11881" w:rsidRPr="00AA06BC" w:rsidRDefault="00B11881" w:rsidP="00B11881">
      <w:pPr>
        <w:rPr>
          <w:sz w:val="16"/>
        </w:rPr>
      </w:pPr>
      <w:r w:rsidRPr="00AA06BC">
        <w:rPr>
          <w:sz w:val="16"/>
        </w:rPr>
        <w:t>While those efforts are important, they occur within the boundaries of a profession that remains stubbornly conservative and slow to change. According to one 2020 ABA study, LGBTQ lawyers regularly encounter tremendous discrimination and bias in disproportionate measures compared to other colleagues. Similarly, a 2022 diversity report by the National Association for Law Placement showed that LGBTQ populations make up a small component of the legal profession, with many LGBTQ professionals facing distinctive challenges in their workplaces.</w:t>
      </w:r>
    </w:p>
    <w:p w14:paraId="2FE937CC" w14:textId="77777777" w:rsidR="00B11881" w:rsidRPr="00AA06BC" w:rsidRDefault="00B11881" w:rsidP="00B11881">
      <w:pPr>
        <w:rPr>
          <w:sz w:val="16"/>
        </w:rPr>
      </w:pPr>
      <w:r w:rsidRPr="00AA06BC">
        <w:rPr>
          <w:sz w:val="16"/>
        </w:rPr>
        <w:t>For example, my friend Robb Livingood, a trans attorney from West Virginia, went to law school to protect the vulnerable but ended up becoming a plaintiff in his own discrimination case. In 2018, he interviewed for a position at the Public Defender Corporation, Fifth Judicial Circuit, but the employer’s interest waned during the in-person meeting, seemingly due to transphobia. He filed a complaint with the West Virginia Human Rights Commission, which in 2020 found enough evidence to move forward with his claim. In 2021, an administrative judge ruled that Livingood had been a victim of sex discrimination under the West Virginia Human Rights Act, awarding him over $100,000 in lost wages and attorney fees.</w:t>
      </w:r>
    </w:p>
    <w:p w14:paraId="210E4B27" w14:textId="77777777" w:rsidR="00B11881" w:rsidRPr="00AA06BC" w:rsidRDefault="00B11881" w:rsidP="00B11881">
      <w:pPr>
        <w:rPr>
          <w:sz w:val="16"/>
        </w:rPr>
      </w:pPr>
      <w:r w:rsidRPr="00AA06BC">
        <w:rPr>
          <w:sz w:val="16"/>
        </w:rPr>
        <w:t>“Even though I am from West Virginia, I honestly did not expect the onslaught of anti-transgender discrimination when I came out, especially not in the public interest sector where I aspire to work. I expected a lot better from West Virginia, especially from those charged with protecting the vulnerable,” Livingood told me. “While I did file a Human Rights Commission complaint against one local Public Defender office for sex-based discrimination in my early years of gender journey, that instance of discrimination was by no means isolated. The discrimination I took to court was just the tip of the iceberg. There were other situations where it was obvious, but less provable, that transphobia was the culprit behind negative employment decisions.”</w:t>
      </w:r>
    </w:p>
    <w:p w14:paraId="3C65D9EE" w14:textId="77777777" w:rsidR="00B11881" w:rsidRPr="00AA06BC" w:rsidRDefault="00B11881" w:rsidP="00B11881">
      <w:pPr>
        <w:rPr>
          <w:sz w:val="16"/>
        </w:rPr>
      </w:pPr>
      <w:r w:rsidRPr="00AA06BC">
        <w:rPr>
          <w:sz w:val="16"/>
        </w:rPr>
        <w:t>Despite the court’s ruling, he has not yet received the $100,000 awarded to him by the court and, three years later, the Public Defender Corporation is continuing to fight the ruling. Moreover, if the Supreme Court were to overturn Bostock v. Clayton County, discrimination like what Livingood faced might well become legal again.</w:t>
      </w:r>
    </w:p>
    <w:p w14:paraId="2A66533B" w14:textId="77777777" w:rsidR="00B11881" w:rsidRPr="00AA06BC" w:rsidRDefault="00B11881" w:rsidP="00B11881">
      <w:pPr>
        <w:rPr>
          <w:sz w:val="16"/>
        </w:rPr>
      </w:pPr>
      <w:r w:rsidRPr="00AA06BC">
        <w:rPr>
          <w:sz w:val="16"/>
        </w:rPr>
        <w:t>Anti-LGBTQ laws add to the already overwhelming stress placed on transgender law students who are trying to navigate a field riddled with similar instances of discrimination. These laws feed stress, anxiety and depression, turning what should be places of learning into hostile spaces and piling the odds even higher against us in an already biased job market.</w:t>
      </w:r>
    </w:p>
    <w:p w14:paraId="3293DB1F" w14:textId="77777777" w:rsidR="00B11881" w:rsidRPr="00AA06BC" w:rsidRDefault="00B11881" w:rsidP="00B11881">
      <w:pPr>
        <w:rPr>
          <w:sz w:val="16"/>
        </w:rPr>
      </w:pPr>
      <w:r w:rsidRPr="00AA06BC">
        <w:rPr>
          <w:sz w:val="16"/>
        </w:rPr>
        <w:t>“Anti-trans legislation generates fear around being trans or even an ally, alienates trans and gender-nonconforming people, and tries to make gender nonconformity and transness taboo. I think this can make law school and the legal profession even more difficult to navigate than they already are,” Hannah Reynolds Martínez, a law student and activist, told me. “There are already structural barriers to the legal world for trans lawyers and law students: trans folks are likely to be overrepresented in public sector legal jobs, receive lower average salaries than their cisgender counterparts, and tend to be less likely to find employment in private firms. But adding in the additional barriers of legislation that denies gender-affirming health care and social stigmatization of transness, a legal career can become even more challenging.”</w:t>
      </w:r>
    </w:p>
    <w:p w14:paraId="6D4A022F" w14:textId="77777777" w:rsidR="00B11881" w:rsidRPr="00AA06BC" w:rsidRDefault="00B11881" w:rsidP="00B11881">
      <w:pPr>
        <w:rPr>
          <w:sz w:val="16"/>
        </w:rPr>
      </w:pPr>
      <w:r w:rsidRPr="00AA06BC">
        <w:rPr>
          <w:sz w:val="16"/>
        </w:rPr>
        <w:t xml:space="preserve">For many of us, </w:t>
      </w:r>
      <w:r w:rsidRPr="000E1F43">
        <w:rPr>
          <w:rStyle w:val="Emphasis"/>
          <w:sz w:val="32"/>
        </w:rPr>
        <w:t>the thought of practicing law in states with hostile laws feels impossible</w:t>
      </w:r>
      <w:r w:rsidRPr="00AA06BC">
        <w:rPr>
          <w:sz w:val="16"/>
        </w:rPr>
        <w:t xml:space="preserve"> — whole regions are becoming no-go zones, shrinking our opportunities and mobility. Some of us might not even get to law school, disheartened before we’ve even begun.</w:t>
      </w:r>
    </w:p>
    <w:p w14:paraId="4B42C1AE" w14:textId="77777777" w:rsidR="00B11881" w:rsidRPr="00AA06BC" w:rsidRDefault="00B11881" w:rsidP="00B11881">
      <w:pPr>
        <w:rPr>
          <w:sz w:val="16"/>
        </w:rPr>
      </w:pPr>
      <w:r w:rsidRPr="00AA06BC">
        <w:rPr>
          <w:sz w:val="16"/>
        </w:rPr>
        <w:t>“Trans lawyers and law students should be able to work in affirming and safe spaces, as well as [be] able to express themselves freely. However, some states with hostile legal and political environments may force trans folks to reconsider their employment, whether they can be out at work and in other environments, and more,” Martínez said.</w:t>
      </w:r>
    </w:p>
    <w:p w14:paraId="5B0D0CBF" w14:textId="77777777" w:rsidR="00B11881" w:rsidRPr="00AA06BC" w:rsidRDefault="00B11881" w:rsidP="00B11881">
      <w:pPr>
        <w:rPr>
          <w:sz w:val="16"/>
        </w:rPr>
      </w:pPr>
      <w:r w:rsidRPr="00AA06BC">
        <w:rPr>
          <w:sz w:val="16"/>
        </w:rPr>
        <w:t xml:space="preserve">With another Trump administration looming, these </w:t>
      </w:r>
      <w:r w:rsidRPr="000E1F43">
        <w:rPr>
          <w:rStyle w:val="StyleUnderline"/>
        </w:rPr>
        <w:t>threats feel suffocating. Title IX protections could be dismantled</w:t>
      </w:r>
      <w:r w:rsidRPr="00AA06BC">
        <w:rPr>
          <w:sz w:val="16"/>
        </w:rPr>
        <w:t xml:space="preserve">, stripping away critical safeguards against discrimination in law schools. </w:t>
      </w:r>
      <w:r w:rsidRPr="000E1F43">
        <w:rPr>
          <w:rStyle w:val="StyleUnderline"/>
        </w:rPr>
        <w:t>Far right judicial appointments have accelerated the erosion of anti-discrimination protections and make it even more dangerous for trans students to clerk or argue in court.</w:t>
      </w:r>
      <w:r w:rsidRPr="00AA06BC">
        <w:rPr>
          <w:sz w:val="16"/>
        </w:rPr>
        <w:t xml:space="preserve"> This perceived erosion of judicial impartiality and the far right capture of the courts have also eroded many trans students’ faith in the profession.</w:t>
      </w:r>
    </w:p>
    <w:p w14:paraId="1EAEE1BE" w14:textId="77777777" w:rsidR="00B11881" w:rsidRDefault="00B11881" w:rsidP="00B11881">
      <w:pPr>
        <w:rPr>
          <w:rStyle w:val="Emphasis"/>
        </w:rPr>
      </w:pPr>
      <w:r w:rsidRPr="00AA06BC">
        <w:rPr>
          <w:sz w:val="16"/>
        </w:rPr>
        <w:t xml:space="preserve">“I’ve had a clear-cut plan for the next few years that includes getting into the best law school I can, securing appellate clerkships for afterward, and positioning myself to do impact litigation. However, the day after the election, I found myself questioning these goals for the first time. </w:t>
      </w:r>
      <w:r w:rsidRPr="00046220">
        <w:rPr>
          <w:rStyle w:val="StyleUnderline"/>
          <w:highlight w:val="cyan"/>
        </w:rPr>
        <w:t>What’s the point of appellate advocacy if the Supreme Court</w:t>
      </w:r>
      <w:r w:rsidRPr="00DC13DA">
        <w:rPr>
          <w:rStyle w:val="StyleUnderline"/>
        </w:rPr>
        <w:t xml:space="preserve"> and many lower courts </w:t>
      </w:r>
      <w:r w:rsidRPr="00046220">
        <w:rPr>
          <w:rStyle w:val="StyleUnderline"/>
          <w:highlight w:val="cyan"/>
        </w:rPr>
        <w:t>will be overrun by far right appointees for the majority of my lifetime</w:t>
      </w:r>
      <w:r w:rsidRPr="00AA06BC">
        <w:rPr>
          <w:sz w:val="16"/>
        </w:rPr>
        <w:t xml:space="preserve">?” Julian </w:t>
      </w:r>
      <w:r w:rsidRPr="00DC13DA">
        <w:rPr>
          <w:rStyle w:val="StyleUnderline"/>
        </w:rPr>
        <w:t>Applebaum</w:t>
      </w:r>
      <w:r w:rsidRPr="00AA06BC">
        <w:rPr>
          <w:sz w:val="16"/>
        </w:rPr>
        <w:t xml:space="preserve">, a trans activist and incoming law student who has interned with the ACLU </w:t>
      </w:r>
      <w:r w:rsidRPr="00DC13DA">
        <w:rPr>
          <w:rStyle w:val="StyleUnderline"/>
        </w:rPr>
        <w:t>told me</w:t>
      </w:r>
      <w:r w:rsidRPr="00AA06BC">
        <w:rPr>
          <w:sz w:val="16"/>
        </w:rPr>
        <w:t xml:space="preserve">. “The ACLU’s motto for bringing big civil liberties suits is a triumphant ‘We’ll See You in Court!’ But that implies that we can rely on the courts for fair, transparent and impartial standards of ruling. </w:t>
      </w:r>
      <w:r w:rsidRPr="00DC13DA">
        <w:rPr>
          <w:rStyle w:val="StyleUnderline"/>
        </w:rPr>
        <w:t xml:space="preserve">What do we do when the courts won’t save us? Are we </w:t>
      </w:r>
      <w:r w:rsidRPr="00DC13DA">
        <w:rPr>
          <w:rStyle w:val="Emphasis"/>
        </w:rPr>
        <w:t>playing by rules that no longer exist?”</w:t>
      </w:r>
    </w:p>
    <w:p w14:paraId="3616EE25" w14:textId="77777777" w:rsidR="00B11881" w:rsidRPr="00AA06BC" w:rsidRDefault="00B11881" w:rsidP="00B11881">
      <w:pPr>
        <w:rPr>
          <w:sz w:val="16"/>
        </w:rPr>
      </w:pPr>
      <w:r w:rsidRPr="00AA06BC">
        <w:rPr>
          <w:sz w:val="16"/>
        </w:rPr>
        <w:t xml:space="preserve">This </w:t>
      </w:r>
      <w:r w:rsidRPr="00DC13DA">
        <w:rPr>
          <w:rStyle w:val="StyleUnderline"/>
        </w:rPr>
        <w:t>doubt about the law’s current capacity to bring about positive change is something many of us can relate to</w:t>
      </w:r>
      <w:r w:rsidRPr="00AA06BC">
        <w:rPr>
          <w:sz w:val="16"/>
        </w:rPr>
        <w:t>. For example, many of the classes that I have taken in law school, such as administrative law and constitutional law, feel almost pointless now after the far right Supreme Court has overturned precedents like Chevron and Roe v. Wade and seem poised to dismantle equal protection as we know it.</w:t>
      </w:r>
    </w:p>
    <w:p w14:paraId="28BADD28" w14:textId="77777777" w:rsidR="00B11881" w:rsidRPr="00AA06BC" w:rsidRDefault="00B11881" w:rsidP="00B11881">
      <w:pPr>
        <w:rPr>
          <w:sz w:val="16"/>
        </w:rPr>
      </w:pPr>
      <w:r w:rsidRPr="00AA06BC">
        <w:rPr>
          <w:sz w:val="16"/>
        </w:rPr>
        <w:t>Additionally, anti-trans federal and congressional policies will further limit the number of safe and affirming job opportunities for trans law students. For instance, while Applebaum is still planning on going to law school, he told me that the election has disrupted what he once felt was a stable career path. He said that he is deeply concerned that he will have to decline opportunities like summer internships with the Department of Justice, congressional offices, or other federal entities, especially if the Trump administration and Republican congressional majorities roll back protections for transgender staff.</w:t>
      </w:r>
    </w:p>
    <w:p w14:paraId="23C30799" w14:textId="77777777" w:rsidR="00B11881" w:rsidRPr="00AA06BC" w:rsidRDefault="00B11881" w:rsidP="00B11881">
      <w:pPr>
        <w:rPr>
          <w:sz w:val="16"/>
        </w:rPr>
      </w:pPr>
      <w:r w:rsidRPr="00AA06BC">
        <w:rPr>
          <w:sz w:val="16"/>
        </w:rPr>
        <w:t>“What if I work on Capitol Hill for my congressperson and I use the men’s bathroom (I’m a trans man, and I would refuse to use the women’s room) and I am disciplined for violating the new rule Rep. Mike Johnson enacted? And then Nancy Mace or Fox News or whoever blasts my face on national news for an absurd culture war spat? I don’t want to put myself through that,” Applebaum said.</w:t>
      </w:r>
    </w:p>
    <w:p w14:paraId="0C0737AD" w14:textId="77777777" w:rsidR="00B11881" w:rsidRPr="00AA06BC" w:rsidRDefault="00B11881" w:rsidP="00B11881">
      <w:pPr>
        <w:rPr>
          <w:sz w:val="16"/>
        </w:rPr>
      </w:pPr>
      <w:r w:rsidRPr="00AA06BC">
        <w:rPr>
          <w:sz w:val="16"/>
        </w:rPr>
        <w:t>Even getting licensed to practice law could become a minefield. The subjective “good moral character” requirements of bar applications could be used against trans applicants. Committees might probe into our gender identity and medical history although that would obviously have no bearing on our competence to practice law. In conservative states, we could be rejected outright if our identities are seen as incompatible with some narrow, outdated definition of “moral” values. Mental health history could become another weapon. And with high rates of depression in our community — often the direct result of systemic oppression — there’s a real fear that trans identities could be re-pathologized, making this bias even worse.</w:t>
      </w:r>
    </w:p>
    <w:p w14:paraId="0BEF9914" w14:textId="77777777" w:rsidR="00B11881" w:rsidRPr="00AA06BC" w:rsidRDefault="00B11881" w:rsidP="00B11881">
      <w:pPr>
        <w:rPr>
          <w:sz w:val="16"/>
        </w:rPr>
      </w:pPr>
      <w:r w:rsidRPr="00AA06BC">
        <w:rPr>
          <w:sz w:val="16"/>
        </w:rPr>
        <w:t>For trans folks in states like Florida, the barriers are even higher. Laws that restrict legal name changes or gender marker updates threaten to invalidate something as basic as a state ID. My own updated gender marker could lead my own ID to be flagged as “fraudulent” in Florida. Trans applicants may be forced to answer invasive questions about these changes and, if the names and gender markers on our birth certificates, driver’s licenses, academic transcripts, and other documents do not match because of such restrictive laws, we may face delays, confusion or outright rejection of our bar application.</w:t>
      </w:r>
    </w:p>
    <w:p w14:paraId="01D054B5" w14:textId="77777777" w:rsidR="00B11881" w:rsidRDefault="00B11881" w:rsidP="00B11881">
      <w:pPr>
        <w:rPr>
          <w:rStyle w:val="StyleUnderline"/>
        </w:rPr>
      </w:pPr>
      <w:r w:rsidRPr="00AA06BC">
        <w:rPr>
          <w:rStyle w:val="StyleUnderline"/>
        </w:rPr>
        <w:t>While it’s easy to feel crushed under the weight of these barriers</w:t>
      </w:r>
      <w:r w:rsidRPr="00AA06BC">
        <w:rPr>
          <w:sz w:val="16"/>
        </w:rPr>
        <w:t xml:space="preserve">, to feel like the odds are insurmountable, </w:t>
      </w:r>
      <w:r w:rsidRPr="00AA06BC">
        <w:rPr>
          <w:rStyle w:val="StyleUnderline"/>
        </w:rPr>
        <w:t>I have to remind myself that we may feel like we are in uncharted territory, but we are also rooted in the histories of resistance paved by our elders and ancestors.</w:t>
      </w:r>
    </w:p>
    <w:p w14:paraId="304E5F53" w14:textId="77777777" w:rsidR="00B11881" w:rsidRPr="00AA06BC" w:rsidRDefault="00B11881" w:rsidP="00B11881">
      <w:pPr>
        <w:rPr>
          <w:sz w:val="16"/>
        </w:rPr>
      </w:pPr>
      <w:r w:rsidRPr="00046220">
        <w:rPr>
          <w:rStyle w:val="StyleUnderline"/>
          <w:highlight w:val="cyan"/>
        </w:rPr>
        <w:t>People such as</w:t>
      </w:r>
      <w:r w:rsidRPr="00AA06BC">
        <w:rPr>
          <w:sz w:val="16"/>
        </w:rPr>
        <w:t xml:space="preserve"> Pauli </w:t>
      </w:r>
      <w:r w:rsidRPr="00046220">
        <w:rPr>
          <w:rStyle w:val="StyleUnderline"/>
          <w:highlight w:val="cyan"/>
        </w:rPr>
        <w:t>Murray</w:t>
      </w:r>
      <w:r w:rsidRPr="00AA06BC">
        <w:rPr>
          <w:sz w:val="16"/>
        </w:rPr>
        <w:t xml:space="preserve">, Phyllis Randolph </w:t>
      </w:r>
      <w:r w:rsidRPr="00046220">
        <w:rPr>
          <w:rStyle w:val="StyleUnderline"/>
          <w:highlight w:val="cyan"/>
        </w:rPr>
        <w:t>Frye</w:t>
      </w:r>
      <w:r w:rsidRPr="00046220">
        <w:rPr>
          <w:sz w:val="16"/>
          <w:highlight w:val="cyan"/>
        </w:rPr>
        <w:t xml:space="preserve"> </w:t>
      </w:r>
      <w:r w:rsidRPr="00046220">
        <w:rPr>
          <w:rStyle w:val="StyleUnderline"/>
          <w:highlight w:val="cyan"/>
        </w:rPr>
        <w:t>and</w:t>
      </w:r>
      <w:r w:rsidRPr="00AA06BC">
        <w:rPr>
          <w:sz w:val="16"/>
        </w:rPr>
        <w:t xml:space="preserve"> Kylar W. </w:t>
      </w:r>
      <w:r w:rsidRPr="00046220">
        <w:rPr>
          <w:rStyle w:val="StyleUnderline"/>
          <w:highlight w:val="cyan"/>
        </w:rPr>
        <w:t>Broadus</w:t>
      </w:r>
      <w:r w:rsidRPr="00046220">
        <w:rPr>
          <w:sz w:val="16"/>
          <w:highlight w:val="cyan"/>
        </w:rPr>
        <w:t xml:space="preserve"> </w:t>
      </w:r>
      <w:r w:rsidRPr="00046220">
        <w:rPr>
          <w:rStyle w:val="StyleUnderline"/>
          <w:highlight w:val="cyan"/>
        </w:rPr>
        <w:t>remind us of what resilience looks like in the face of systemic oppression</w:t>
      </w:r>
      <w:r w:rsidRPr="00046220">
        <w:rPr>
          <w:sz w:val="16"/>
          <w:highlight w:val="cyan"/>
        </w:rPr>
        <w:t>.</w:t>
      </w:r>
      <w:r w:rsidRPr="00AA06BC">
        <w:rPr>
          <w:sz w:val="16"/>
        </w:rPr>
        <w:t xml:space="preserve"> </w:t>
      </w:r>
      <w:r w:rsidRPr="00046220">
        <w:rPr>
          <w:rStyle w:val="StyleUnderline"/>
          <w:highlight w:val="cyan"/>
        </w:rPr>
        <w:t>Murray’s work</w:t>
      </w:r>
      <w:r w:rsidRPr="00AA06BC">
        <w:rPr>
          <w:rStyle w:val="StyleUnderline"/>
        </w:rPr>
        <w:t xml:space="preserve"> — as a legal scholar and civil rights activist — </w:t>
      </w:r>
      <w:r w:rsidRPr="00046220">
        <w:rPr>
          <w:rStyle w:val="StyleUnderline"/>
          <w:highlight w:val="cyan"/>
        </w:rPr>
        <w:t>laid the groundwork for major victories</w:t>
      </w:r>
      <w:r w:rsidRPr="00AA06BC">
        <w:rPr>
          <w:rStyle w:val="StyleUnderline"/>
        </w:rPr>
        <w:t xml:space="preserve"> like Brown v. Board</w:t>
      </w:r>
      <w:r w:rsidRPr="00AA06BC">
        <w:rPr>
          <w:sz w:val="16"/>
        </w:rPr>
        <w:t xml:space="preserve"> of Education. </w:t>
      </w:r>
      <w:r w:rsidRPr="00046220">
        <w:rPr>
          <w:rStyle w:val="StyleUnderline"/>
          <w:highlight w:val="cyan"/>
        </w:rPr>
        <w:t>A Black, gender-nonconforming person</w:t>
      </w:r>
      <w:r w:rsidRPr="00AA06BC">
        <w:rPr>
          <w:sz w:val="16"/>
        </w:rPr>
        <w:t xml:space="preserve">, </w:t>
      </w:r>
      <w:r w:rsidRPr="00046220">
        <w:rPr>
          <w:rStyle w:val="StyleUnderline"/>
          <w:highlight w:val="cyan"/>
        </w:rPr>
        <w:t>Murray</w:t>
      </w:r>
      <w:r w:rsidRPr="00046220">
        <w:rPr>
          <w:sz w:val="16"/>
          <w:highlight w:val="cyan"/>
        </w:rPr>
        <w:t xml:space="preserve"> </w:t>
      </w:r>
      <w:r w:rsidRPr="00046220">
        <w:rPr>
          <w:rStyle w:val="StyleUnderline"/>
          <w:highlight w:val="cyan"/>
        </w:rPr>
        <w:t>wrote about the experience of living “in-between” genders</w:t>
      </w:r>
      <w:r w:rsidRPr="00046220">
        <w:rPr>
          <w:sz w:val="16"/>
          <w:highlight w:val="cyan"/>
        </w:rPr>
        <w:t xml:space="preserve"> </w:t>
      </w:r>
      <w:r w:rsidRPr="00046220">
        <w:rPr>
          <w:rStyle w:val="Emphasis"/>
          <w:highlight w:val="cyan"/>
        </w:rPr>
        <w:t>while pursuing justice in a world not built for them</w:t>
      </w:r>
      <w:r w:rsidRPr="00046220">
        <w:rPr>
          <w:sz w:val="16"/>
          <w:highlight w:val="cyan"/>
        </w:rPr>
        <w:t>.</w:t>
      </w:r>
      <w:r w:rsidRPr="00AA06BC">
        <w:rPr>
          <w:sz w:val="16"/>
        </w:rPr>
        <w:t xml:space="preserve"> </w:t>
      </w:r>
      <w:r w:rsidRPr="00046220">
        <w:rPr>
          <w:rStyle w:val="StyleUnderline"/>
          <w:highlight w:val="cyan"/>
        </w:rPr>
        <w:t>Frye became an attorney and judge</w:t>
      </w:r>
      <w:r w:rsidRPr="00AA06BC">
        <w:rPr>
          <w:rStyle w:val="StyleUnderline"/>
        </w:rPr>
        <w:t>, overcoming estrangement, job loss and relentless discrimination</w:t>
      </w:r>
      <w:r w:rsidRPr="00AA06BC">
        <w:rPr>
          <w:sz w:val="16"/>
        </w:rPr>
        <w:t xml:space="preserve"> in the 1970s </w:t>
      </w:r>
      <w:r w:rsidRPr="00046220">
        <w:rPr>
          <w:rStyle w:val="StyleUnderline"/>
          <w:highlight w:val="cyan"/>
        </w:rPr>
        <w:t>to become the “grandmother of the transgender rights movement</w:t>
      </w:r>
      <w:r w:rsidRPr="00AA06BC">
        <w:rPr>
          <w:sz w:val="16"/>
        </w:rPr>
        <w:t xml:space="preserve">.” </w:t>
      </w:r>
      <w:r w:rsidRPr="00046220">
        <w:rPr>
          <w:rStyle w:val="StyleUnderline"/>
          <w:highlight w:val="cyan"/>
        </w:rPr>
        <w:t>Broadus, a Black transgender man, has made a career out of advocating for transgender legal protections and workplace rights,</w:t>
      </w:r>
      <w:r w:rsidRPr="00AA06BC">
        <w:rPr>
          <w:sz w:val="16"/>
        </w:rPr>
        <w:t xml:space="preserve"> including being the first openly transgender person to testify before the U.S. Senate. Strangio, Applebaum, Livingood, Martínez and I are in great company.</w:t>
      </w:r>
    </w:p>
    <w:p w14:paraId="49ABB624" w14:textId="77777777" w:rsidR="00B11881" w:rsidRDefault="00B11881" w:rsidP="00B11881">
      <w:pPr>
        <w:rPr>
          <w:rStyle w:val="Emphasis"/>
        </w:rPr>
      </w:pPr>
      <w:r w:rsidRPr="00AA06BC">
        <w:rPr>
          <w:sz w:val="16"/>
        </w:rPr>
        <w:t xml:space="preserve">There are so many other </w:t>
      </w:r>
      <w:r w:rsidRPr="00046220">
        <w:rPr>
          <w:rStyle w:val="StyleUnderline"/>
          <w:highlight w:val="cyan"/>
        </w:rPr>
        <w:t>trans attorneys</w:t>
      </w:r>
      <w:r w:rsidRPr="00AA06BC">
        <w:rPr>
          <w:sz w:val="16"/>
        </w:rPr>
        <w:t xml:space="preserve"> who did not feel safe to be out, but </w:t>
      </w:r>
      <w:r w:rsidRPr="00046220">
        <w:rPr>
          <w:sz w:val="16"/>
          <w:highlight w:val="cyan"/>
        </w:rPr>
        <w:t xml:space="preserve">still </w:t>
      </w:r>
      <w:r w:rsidRPr="00046220">
        <w:rPr>
          <w:rStyle w:val="StyleUnderline"/>
          <w:highlight w:val="cyan"/>
        </w:rPr>
        <w:t>paved the way for a future where Strangio could argue in front of the country’s highest court</w:t>
      </w:r>
      <w:r w:rsidRPr="00AA06BC">
        <w:rPr>
          <w:sz w:val="16"/>
        </w:rPr>
        <w:t xml:space="preserve">. Their courage may not have been visible, but it’s no less meaningful. </w:t>
      </w:r>
      <w:r w:rsidRPr="00046220">
        <w:rPr>
          <w:rStyle w:val="StyleUnderline"/>
          <w:highlight w:val="cyan"/>
        </w:rPr>
        <w:t>They</w:t>
      </w:r>
      <w:r w:rsidRPr="00AA06BC">
        <w:rPr>
          <w:sz w:val="16"/>
        </w:rPr>
        <w:t xml:space="preserve"> — along with figures like Murray, Frye and Broadus — </w:t>
      </w:r>
      <w:r w:rsidRPr="00046220">
        <w:rPr>
          <w:rStyle w:val="StyleUnderline"/>
          <w:highlight w:val="cyan"/>
        </w:rPr>
        <w:t>give me hope</w:t>
      </w:r>
      <w:r w:rsidRPr="00AA06BC">
        <w:rPr>
          <w:sz w:val="16"/>
        </w:rPr>
        <w:t xml:space="preserve">. They remind me that </w:t>
      </w:r>
      <w:r w:rsidRPr="00AA06BC">
        <w:rPr>
          <w:rStyle w:val="StyleUnderline"/>
        </w:rPr>
        <w:t>even in the darkest of times</w:t>
      </w:r>
      <w:r w:rsidRPr="00AA06BC">
        <w:rPr>
          <w:sz w:val="16"/>
        </w:rPr>
        <w:t xml:space="preserve">, </w:t>
      </w:r>
      <w:r w:rsidRPr="00AA06BC">
        <w:rPr>
          <w:rStyle w:val="StyleUnderline"/>
        </w:rPr>
        <w:t>our fight to exist, to thrive and to make change matters</w:t>
      </w:r>
      <w:r w:rsidRPr="00AA06BC">
        <w:rPr>
          <w:sz w:val="16"/>
        </w:rPr>
        <w:t xml:space="preserve">. And </w:t>
      </w:r>
      <w:r w:rsidRPr="00046220">
        <w:rPr>
          <w:rStyle w:val="Emphasis"/>
          <w:highlight w:val="cyan"/>
        </w:rPr>
        <w:t>while</w:t>
      </w:r>
      <w:r w:rsidRPr="00EF408F">
        <w:rPr>
          <w:rStyle w:val="Emphasis"/>
        </w:rPr>
        <w:t xml:space="preserve"> </w:t>
      </w:r>
      <w:r w:rsidRPr="00046220">
        <w:rPr>
          <w:rStyle w:val="Emphasis"/>
          <w:highlight w:val="cyan"/>
        </w:rPr>
        <w:t>the law is often an instrument of power</w:t>
      </w:r>
      <w:r w:rsidRPr="00AA06BC">
        <w:rPr>
          <w:sz w:val="16"/>
        </w:rPr>
        <w:t xml:space="preserve"> that upholds capitalism and white supremacy, </w:t>
      </w:r>
      <w:r w:rsidRPr="00046220">
        <w:rPr>
          <w:rStyle w:val="Emphasis"/>
          <w:highlight w:val="cyan"/>
        </w:rPr>
        <w:t>there may</w:t>
      </w:r>
      <w:r w:rsidRPr="00AA06BC">
        <w:rPr>
          <w:rStyle w:val="Emphasis"/>
        </w:rPr>
        <w:t xml:space="preserve"> also </w:t>
      </w:r>
      <w:r w:rsidRPr="00046220">
        <w:rPr>
          <w:rStyle w:val="Emphasis"/>
          <w:highlight w:val="cyan"/>
        </w:rPr>
        <w:t>be</w:t>
      </w:r>
      <w:r w:rsidRPr="00AA06BC">
        <w:rPr>
          <w:rStyle w:val="Emphasis"/>
        </w:rPr>
        <w:t xml:space="preserve"> some m</w:t>
      </w:r>
      <w:r w:rsidRPr="00046220">
        <w:rPr>
          <w:rStyle w:val="Emphasis"/>
          <w:highlight w:val="cyan"/>
        </w:rPr>
        <w:t>erit in attempting to use it to protect our communities from further state violence as a form of collective defense.</w:t>
      </w:r>
    </w:p>
    <w:p w14:paraId="5B775C64" w14:textId="77777777" w:rsidR="00B11881" w:rsidRPr="00AA06BC" w:rsidRDefault="00B11881" w:rsidP="00B11881">
      <w:pPr>
        <w:rPr>
          <w:sz w:val="16"/>
        </w:rPr>
      </w:pPr>
      <w:r w:rsidRPr="00AA06BC">
        <w:rPr>
          <w:sz w:val="16"/>
        </w:rPr>
        <w:t>But the legal profession must also fight to protect us — the lawyers, law students and legal workers fighting for a better world.</w:t>
      </w:r>
    </w:p>
    <w:p w14:paraId="0D2055F4" w14:textId="77777777" w:rsidR="00B11881" w:rsidRPr="00AA06BC" w:rsidRDefault="00B11881" w:rsidP="00B11881">
      <w:pPr>
        <w:rPr>
          <w:sz w:val="16"/>
        </w:rPr>
      </w:pPr>
      <w:r w:rsidRPr="00AA06BC">
        <w:rPr>
          <w:sz w:val="16"/>
        </w:rPr>
        <w:t>“Now more than ever, trans people, including law students and lawyers, need local-level protections,” says D Dangaran, co-chair of the National Trans Bar Association (NTBA). “Recent Supreme Court decisions and the argument in United States v. Skrmetti signal that the federal judiciary will not be a reliable shield against anti-trans legislation.”</w:t>
      </w:r>
    </w:p>
    <w:p w14:paraId="2C8E1B27" w14:textId="77777777" w:rsidR="00B11881" w:rsidRPr="00AA06BC" w:rsidRDefault="00B11881" w:rsidP="00B11881">
      <w:pPr>
        <w:rPr>
          <w:sz w:val="16"/>
        </w:rPr>
      </w:pPr>
      <w:r w:rsidRPr="00AA06BC">
        <w:rPr>
          <w:sz w:val="16"/>
        </w:rPr>
        <w:t>Law schools, bar associations and employers should move beyond symbolic gestures of inclusion to take active steps to make these spaces truly equitable.</w:t>
      </w:r>
    </w:p>
    <w:p w14:paraId="62B472C5" w14:textId="77777777" w:rsidR="00B11881" w:rsidRDefault="00B11881" w:rsidP="00B11881">
      <w:pPr>
        <w:rPr>
          <w:sz w:val="16"/>
        </w:rPr>
      </w:pPr>
      <w:r w:rsidRPr="00AA06BC">
        <w:rPr>
          <w:sz w:val="16"/>
        </w:rPr>
        <w:t xml:space="preserve">“I think </w:t>
      </w:r>
      <w:r w:rsidRPr="00AA06BC">
        <w:rPr>
          <w:rStyle w:val="Emphasis"/>
        </w:rPr>
        <w:t>now, more than ever</w:t>
      </w:r>
      <w:r w:rsidRPr="00AA06BC">
        <w:rPr>
          <w:sz w:val="16"/>
        </w:rPr>
        <w:t xml:space="preserve">, </w:t>
      </w:r>
      <w:r w:rsidRPr="00AA06BC">
        <w:rPr>
          <w:rStyle w:val="StyleUnderline"/>
        </w:rPr>
        <w:t>it’s necessary for the legal field to step up to advocate for marginalized communities</w:t>
      </w:r>
      <w:r w:rsidRPr="00AA06BC">
        <w:rPr>
          <w:sz w:val="16"/>
        </w:rPr>
        <w:t xml:space="preserve"> in the light of anti-trans, ableist and racist policies and rhetoric that harm underrepresented legal professionals,” Martínez said. “Law schools, bar associations and advocacy groups should start centering trans voices in their scholarship, leadership and preparation for the upcoming administration now. Trans advocates and professionals are best positioned to address how individual schools and organizations can support their community.”</w:t>
      </w:r>
    </w:p>
    <w:p w14:paraId="450CD9D6" w14:textId="77777777" w:rsidR="00B11881" w:rsidRPr="00B11881" w:rsidRDefault="00B11881" w:rsidP="00B11881"/>
    <w:sectPr w:rsidR="00B11881" w:rsidRPr="00B11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8FF4D24"/>
    <w:multiLevelType w:val="hybridMultilevel"/>
    <w:tmpl w:val="BAC49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4464B4"/>
    <w:multiLevelType w:val="hybridMultilevel"/>
    <w:tmpl w:val="B8202B9E"/>
    <w:lvl w:ilvl="0" w:tplc="65DE8466">
      <w:start w:val="2"/>
      <w:numFmt w:val="bullet"/>
      <w:lvlText w:val="-"/>
      <w:lvlJc w:val="left"/>
      <w:pPr>
        <w:ind w:left="360" w:hanging="360"/>
      </w:pPr>
      <w:rPr>
        <w:rFonts w:ascii="Calibri" w:eastAsiaTheme="majorEastAsia" w:hAnsi="Calibri" w:cstheme="maj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564868">
    <w:abstractNumId w:val="9"/>
  </w:num>
  <w:num w:numId="2" w16cid:durableId="1305089296">
    <w:abstractNumId w:val="7"/>
  </w:num>
  <w:num w:numId="3" w16cid:durableId="1882783937">
    <w:abstractNumId w:val="6"/>
  </w:num>
  <w:num w:numId="4" w16cid:durableId="1337657961">
    <w:abstractNumId w:val="5"/>
  </w:num>
  <w:num w:numId="5" w16cid:durableId="1911841881">
    <w:abstractNumId w:val="4"/>
  </w:num>
  <w:num w:numId="6" w16cid:durableId="2125153653">
    <w:abstractNumId w:val="8"/>
  </w:num>
  <w:num w:numId="7" w16cid:durableId="1918709538">
    <w:abstractNumId w:val="3"/>
  </w:num>
  <w:num w:numId="8" w16cid:durableId="308942015">
    <w:abstractNumId w:val="2"/>
  </w:num>
  <w:num w:numId="9" w16cid:durableId="90590143">
    <w:abstractNumId w:val="1"/>
  </w:num>
  <w:num w:numId="10" w16cid:durableId="1857886710">
    <w:abstractNumId w:val="0"/>
  </w:num>
  <w:num w:numId="11" w16cid:durableId="411438632">
    <w:abstractNumId w:val="11"/>
  </w:num>
  <w:num w:numId="12" w16cid:durableId="14743706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B11881"/>
    <w:rsid w:val="000139A3"/>
    <w:rsid w:val="00027BC9"/>
    <w:rsid w:val="00100833"/>
    <w:rsid w:val="00104529"/>
    <w:rsid w:val="00105942"/>
    <w:rsid w:val="00144A4C"/>
    <w:rsid w:val="0016513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8183D"/>
    <w:rsid w:val="003902BA"/>
    <w:rsid w:val="003A09E2"/>
    <w:rsid w:val="00407037"/>
    <w:rsid w:val="004605D6"/>
    <w:rsid w:val="004656AD"/>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30011"/>
    <w:rsid w:val="00766EA0"/>
    <w:rsid w:val="00796C5E"/>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11881"/>
    <w:rsid w:val="00B33C6D"/>
    <w:rsid w:val="00B4508F"/>
    <w:rsid w:val="00B55AD5"/>
    <w:rsid w:val="00B60B58"/>
    <w:rsid w:val="00B8057C"/>
    <w:rsid w:val="00BD6238"/>
    <w:rsid w:val="00BF593B"/>
    <w:rsid w:val="00BF773A"/>
    <w:rsid w:val="00BF7E81"/>
    <w:rsid w:val="00C13773"/>
    <w:rsid w:val="00C17CC8"/>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7DC4"/>
    <w:rsid w:val="00ED30CF"/>
    <w:rsid w:val="00F176EF"/>
    <w:rsid w:val="00F45E10"/>
    <w:rsid w:val="00F61B04"/>
    <w:rsid w:val="00F6364A"/>
    <w:rsid w:val="00F9113A"/>
    <w:rsid w:val="00F9302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C4D7C"/>
  <w15:chartTrackingRefBased/>
  <w15:docId w15:val="{AC947D93-CF6E-4F82-80E8-BB1BF5AB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11881"/>
    <w:rPr>
      <w:rFonts w:ascii="Calibri" w:hAnsi="Calibri" w:cs="Calibri"/>
    </w:rPr>
  </w:style>
  <w:style w:type="paragraph" w:styleId="Heading1">
    <w:name w:val="heading 1"/>
    <w:aliases w:val="Pocket"/>
    <w:basedOn w:val="Normal"/>
    <w:next w:val="Normal"/>
    <w:link w:val="Heading1Char"/>
    <w:qFormat/>
    <w:rsid w:val="00B118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118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
    <w:basedOn w:val="Normal"/>
    <w:next w:val="Normal"/>
    <w:link w:val="Heading3Char"/>
    <w:uiPriority w:val="2"/>
    <w:unhideWhenUsed/>
    <w:qFormat/>
    <w:rsid w:val="00B118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gs,No Spacing1111,ta,No Spacing112,No Spacing1121,T,t,Tag1, Ch,Ta,C"/>
    <w:basedOn w:val="Normal"/>
    <w:next w:val="Normal"/>
    <w:link w:val="Heading4Char"/>
    <w:uiPriority w:val="3"/>
    <w:unhideWhenUsed/>
    <w:qFormat/>
    <w:rsid w:val="00B1188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118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1881"/>
  </w:style>
  <w:style w:type="character" w:customStyle="1" w:styleId="Heading1Char">
    <w:name w:val="Heading 1 Char"/>
    <w:aliases w:val="Pocket Char"/>
    <w:basedOn w:val="DefaultParagraphFont"/>
    <w:link w:val="Heading1"/>
    <w:rsid w:val="00B118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1881"/>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B1188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B11881"/>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B1188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B11881"/>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link w:val="UnderlinePara"/>
    <w:uiPriority w:val="6"/>
    <w:qFormat/>
    <w:rsid w:val="00B11881"/>
    <w:rPr>
      <w:b w:val="0"/>
      <w:sz w:val="22"/>
      <w:u w:val="single"/>
    </w:rPr>
  </w:style>
  <w:style w:type="character" w:styleId="Hyperlink">
    <w:name w:val="Hyperlink"/>
    <w:basedOn w:val="DefaultParagraphFont"/>
    <w:uiPriority w:val="99"/>
    <w:unhideWhenUsed/>
    <w:rsid w:val="00B11881"/>
    <w:rPr>
      <w:color w:val="auto"/>
      <w:u w:val="none"/>
    </w:rPr>
  </w:style>
  <w:style w:type="character" w:styleId="FollowedHyperlink">
    <w:name w:val="FollowedHyperlink"/>
    <w:basedOn w:val="DefaultParagraphFont"/>
    <w:uiPriority w:val="99"/>
    <w:semiHidden/>
    <w:unhideWhenUsed/>
    <w:rsid w:val="00B11881"/>
    <w:rPr>
      <w:color w:val="auto"/>
      <w:u w:val="none"/>
    </w:rPr>
  </w:style>
  <w:style w:type="paragraph" w:customStyle="1" w:styleId="UnderlinePara">
    <w:name w:val="Underline Para"/>
    <w:basedOn w:val="Normal"/>
    <w:link w:val="StyleUnderline"/>
    <w:uiPriority w:val="6"/>
    <w:rsid w:val="00B11881"/>
    <w:pPr>
      <w:widowControl w:val="0"/>
      <w:suppressAutoHyphens/>
      <w:spacing w:after="200" w:line="254" w:lineRule="auto"/>
      <w:contextualSpacing/>
    </w:pPr>
    <w:rPr>
      <w:rFonts w:asciiTheme="minorHAnsi" w:hAnsiTheme="minorHAnsi" w:cstheme="minorBidi"/>
      <w:u w:val="single"/>
    </w:rPr>
  </w:style>
  <w:style w:type="paragraph" w:customStyle="1" w:styleId="textbold">
    <w:name w:val="text bold"/>
    <w:basedOn w:val="Normal"/>
    <w:link w:val="Emphasis"/>
    <w:uiPriority w:val="7"/>
    <w:qFormat/>
    <w:rsid w:val="00B11881"/>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uiPriority w:val="7"/>
    <w:qFormat/>
    <w:rsid w:val="00B11881"/>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nthlyreview.org/2019/02/01/capitalism-has-failed-what-nex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rtpapers.org/giving-it-away(KA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johannahedva.com/SickWomanTheory_Hedva_2020.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read.dukeupress.edu/south-atlantic-quarterly/article-abstract/120/2/415/173312/After-Crip-Crip-Afters?redirectedFrom=PDF" TargetMode="External"/><Relationship Id="rId4" Type="http://schemas.openxmlformats.org/officeDocument/2006/relationships/customXml" Target="../customXml/item4.xml"/><Relationship Id="rId9" Type="http://schemas.openxmlformats.org/officeDocument/2006/relationships/hyperlink" Target="https://www.tandfonline.com/doi/full/10.1080/00131946.2019.1687481" TargetMode="External"/><Relationship Id="rId14" Type="http://schemas.openxmlformats.org/officeDocument/2006/relationships/hyperlink" Target="https://theforgenews.org/2018/09/21/party-organizing-in-the-21st-centu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od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06C50AF500324584FFC51FD75CCC93" ma:contentTypeVersion="5" ma:contentTypeDescription="Create a new document." ma:contentTypeScope="" ma:versionID="658e5f60016d8d6f346a11b5b4841d34">
  <xsd:schema xmlns:xsd="http://www.w3.org/2001/XMLSchema" xmlns:xs="http://www.w3.org/2001/XMLSchema" xmlns:p="http://schemas.microsoft.com/office/2006/metadata/properties" xmlns:ns3="e07bdeea-e5c0-4f18-8e70-b888b6a1c67e" targetNamespace="http://schemas.microsoft.com/office/2006/metadata/properties" ma:root="true" ma:fieldsID="306ab4fb62c6da41e9ef8ed5d7ec5e2d" ns3:_="">
    <xsd:import namespace="e07bdeea-e5c0-4f18-8e70-b888b6a1c67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7bdeea-e5c0-4f18-8e70-b888b6a1c67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customXml/itemProps2.xml><?xml version="1.0" encoding="utf-8"?>
<ds:datastoreItem xmlns:ds="http://schemas.openxmlformats.org/officeDocument/2006/customXml" ds:itemID="{24ED175E-A804-460E-98DC-DFCFA0D0FF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7bdeea-e5c0-4f18-8e70-b888b6a1c6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9C7A11-2D37-45C4-8EC8-104D941933ED}">
  <ds:schemaRefs>
    <ds:schemaRef ds:uri="http://schemas.microsoft.com/sharepoint/v3/contenttype/forms"/>
  </ds:schemaRefs>
</ds:datastoreItem>
</file>

<file path=customXml/itemProps4.xml><?xml version="1.0" encoding="utf-8"?>
<ds:datastoreItem xmlns:ds="http://schemas.openxmlformats.org/officeDocument/2006/customXml" ds:itemID="{5C6B7659-B49C-470C-A74F-492D6F48FBFB}">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e07bdeea-e5c0-4f18-8e70-b888b6a1c67e"/>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19147</Words>
  <Characters>109142</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Dashiell Weinhardt</dc:creator>
  <cp:keywords>5.1.1</cp:keywords>
  <dc:description/>
  <cp:lastModifiedBy>Dashiell Weinhardt</cp:lastModifiedBy>
  <cp:revision>1</cp:revision>
  <dcterms:created xsi:type="dcterms:W3CDTF">2025-09-27T13:57:00Z</dcterms:created>
  <dcterms:modified xsi:type="dcterms:W3CDTF">2025-09-27T13:58:00Z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0x010100AF06C50AF500324584FFC51FD75CCC93</vt:lpwstr>
  </property>
</Properties>
</file>