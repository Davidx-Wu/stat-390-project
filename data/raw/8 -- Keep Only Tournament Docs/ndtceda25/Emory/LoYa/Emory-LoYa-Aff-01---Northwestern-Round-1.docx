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2F39" w14:textId="689AA894" w:rsidR="00090A09" w:rsidRDefault="00090A09" w:rsidP="00090A09">
      <w:pPr>
        <w:pStyle w:val="Heading1"/>
      </w:pPr>
      <w:r>
        <w:t>1AC</w:t>
      </w:r>
    </w:p>
    <w:p w14:paraId="77B036C3" w14:textId="690B2DF6" w:rsidR="00795F7E" w:rsidRPr="00795F7E" w:rsidRDefault="00791F27" w:rsidP="00791F27">
      <w:pPr>
        <w:pStyle w:val="Heading3"/>
        <w:rPr>
          <w:rStyle w:val="StyleUnderline"/>
          <w:highlight w:val="cyan"/>
        </w:rPr>
      </w:pPr>
      <w:r>
        <w:t>Unions Advantage---1AC</w:t>
      </w:r>
    </w:p>
    <w:p w14:paraId="15E057AE" w14:textId="77777777" w:rsidR="00795F7E" w:rsidRPr="00795F7E" w:rsidRDefault="00791F27" w:rsidP="00791F27">
      <w:pPr>
        <w:pStyle w:val="Heading4"/>
        <w:rPr>
          <w:rStyle w:val="StyleUnderline"/>
          <w:highlight w:val="cyan"/>
        </w:rPr>
      </w:pPr>
      <w:r>
        <w:t>The advantage is Unions:</w:t>
      </w:r>
    </w:p>
    <w:p w14:paraId="5A906069" w14:textId="77777777" w:rsidR="00795F7E" w:rsidRPr="00795F7E" w:rsidRDefault="00795F7E" w:rsidP="00791F27">
      <w:pPr>
        <w:rPr>
          <w:rStyle w:val="StyleUnderline"/>
          <w:highlight w:val="cyan"/>
        </w:rPr>
      </w:pPr>
    </w:p>
    <w:p w14:paraId="44D3921D" w14:textId="4DBC2806" w:rsidR="00795F7E" w:rsidRPr="00795F7E" w:rsidRDefault="000D15ED" w:rsidP="00791F27">
      <w:pPr>
        <w:pStyle w:val="Heading4"/>
        <w:rPr>
          <w:rStyle w:val="StyleUnderline"/>
          <w:highlight w:val="cyan"/>
        </w:rPr>
      </w:pPr>
      <w:r>
        <w:t>Inequality is</w:t>
      </w:r>
      <w:r w:rsidR="00791F27">
        <w:t xml:space="preserve"> </w:t>
      </w:r>
      <w:r w:rsidR="00791F27" w:rsidRPr="001163EA">
        <w:rPr>
          <w:u w:val="single"/>
        </w:rPr>
        <w:t>rampant</w:t>
      </w:r>
      <w:r w:rsidR="00791F27">
        <w:t xml:space="preserve"> and </w:t>
      </w:r>
      <w:r w:rsidR="00791F27" w:rsidRPr="001163EA">
        <w:rPr>
          <w:u w:val="single"/>
        </w:rPr>
        <w:t>increasing</w:t>
      </w:r>
      <w:r w:rsidR="00791F27">
        <w:t>.</w:t>
      </w:r>
    </w:p>
    <w:p w14:paraId="27608F8D" w14:textId="77777777" w:rsidR="00795F7E" w:rsidRPr="00795F7E" w:rsidRDefault="00791F27" w:rsidP="00791F27">
      <w:pPr>
        <w:rPr>
          <w:rStyle w:val="StyleUnderline"/>
          <w:highlight w:val="cyan"/>
        </w:rPr>
      </w:pPr>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3E211F4" w14:textId="77777777" w:rsidR="00795F7E" w:rsidRPr="00795F7E" w:rsidRDefault="00791F27" w:rsidP="00791F27">
      <w:pPr>
        <w:rPr>
          <w:rStyle w:val="StyleUnderline"/>
          <w:highlight w:val="cyan"/>
        </w:rPr>
      </w:pPr>
      <w:r w:rsidRPr="0051524B">
        <w:rPr>
          <w:sz w:val="16"/>
        </w:rPr>
        <w:t xml:space="preserve">One of the main reasons for the growing policymaker interest in and support for collective bargaining arises from </w:t>
      </w:r>
      <w:r w:rsidRPr="005C3FBC">
        <w:rPr>
          <w:rStyle w:val="StyleUnderline"/>
        </w:rPr>
        <w:t xml:space="preserve">concerns about </w:t>
      </w:r>
      <w:r w:rsidRPr="00795F7E">
        <w:rPr>
          <w:rStyle w:val="Emphasis"/>
          <w:highlight w:val="cyan"/>
        </w:rPr>
        <w:t>inequality</w:t>
      </w:r>
      <w:r w:rsidRPr="0051524B">
        <w:rPr>
          <w:sz w:val="16"/>
        </w:rPr>
        <w:t xml:space="preserve">. Beginning at the turn of the millennium, a raft of international bodies joined the OECD in </w:t>
      </w:r>
      <w:r w:rsidRPr="005C3FBC">
        <w:rPr>
          <w:rStyle w:val="StyleUnderline"/>
        </w:rPr>
        <w:t>highlighting</w:t>
      </w:r>
      <w:r w:rsidRPr="0051524B">
        <w:rPr>
          <w:sz w:val="16"/>
        </w:rPr>
        <w:t xml:space="preserve"> the </w:t>
      </w:r>
      <w:r w:rsidRPr="00795F7E">
        <w:rPr>
          <w:rStyle w:val="Emphasis"/>
          <w:highlight w:val="cyan"/>
        </w:rPr>
        <w:t>knock-on effects</w:t>
      </w:r>
      <w:r w:rsidRPr="005C3FBC">
        <w:rPr>
          <w:rStyle w:val="StyleUnderline"/>
        </w:rPr>
        <w:t xml:space="preserve"> for society</w:t>
      </w:r>
      <w:r w:rsidRPr="0051524B">
        <w:rPr>
          <w:sz w:val="16"/>
        </w:rPr>
        <w:t xml:space="preserve"> at large </w:t>
      </w:r>
      <w:r w:rsidRPr="00795F7E">
        <w:rPr>
          <w:rStyle w:val="StyleUnderline"/>
          <w:highlight w:val="cyan"/>
        </w:rPr>
        <w:t>in</w:t>
      </w:r>
      <w:r w:rsidRPr="005C3FBC">
        <w:rPr>
          <w:rStyle w:val="StyleUnderline"/>
        </w:rPr>
        <w:t xml:space="preserve"> terms of</w:t>
      </w:r>
      <w:r w:rsidRPr="0051524B">
        <w:rPr>
          <w:sz w:val="16"/>
        </w:rPr>
        <w:t xml:space="preserve"> a sense of </w:t>
      </w:r>
      <w:r w:rsidRPr="005C3FBC">
        <w:rPr>
          <w:rStyle w:val="StyleUnderline"/>
        </w:rPr>
        <w:t xml:space="preserve">social </w:t>
      </w:r>
      <w:r w:rsidRPr="00795F7E">
        <w:rPr>
          <w:rStyle w:val="StyleUnderline"/>
          <w:highlight w:val="cyan"/>
        </w:rPr>
        <w:t xml:space="preserve">injustice, </w:t>
      </w:r>
      <w:r w:rsidRPr="00795F7E">
        <w:rPr>
          <w:rStyle w:val="Emphasis"/>
          <w:highlight w:val="cyan"/>
        </w:rPr>
        <w:t>inefficiency</w:t>
      </w:r>
      <w:r w:rsidRPr="00795F7E">
        <w:rPr>
          <w:rStyle w:val="StyleUnderline"/>
          <w:highlight w:val="cyan"/>
        </w:rPr>
        <w:t xml:space="preserve"> and </w:t>
      </w:r>
      <w:r w:rsidRPr="00795F7E">
        <w:rPr>
          <w:rStyle w:val="Emphasis"/>
          <w:highlight w:val="cyan"/>
        </w:rPr>
        <w:t>impediments to growth</w:t>
      </w:r>
      <w:r w:rsidRPr="0051524B">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51524B">
        <w:rPr>
          <w:sz w:val="16"/>
        </w:rPr>
        <w:t xml:space="preserve"> (2018) </w:t>
      </w:r>
      <w:r w:rsidRPr="005C3FBC">
        <w:rPr>
          <w:rStyle w:val="StyleUnderline"/>
        </w:rPr>
        <w:t>words</w:t>
      </w:r>
      <w:r w:rsidRPr="0051524B">
        <w:rPr>
          <w:sz w:val="16"/>
        </w:rPr>
        <w:t>:</w:t>
      </w:r>
    </w:p>
    <w:p w14:paraId="557908BB" w14:textId="77777777" w:rsidR="00795F7E" w:rsidRPr="00795F7E" w:rsidRDefault="00791F27" w:rsidP="00791F27">
      <w:pPr>
        <w:ind w:left="720"/>
        <w:rPr>
          <w:rStyle w:val="StyleUnderline"/>
          <w:highlight w:val="cyan"/>
        </w:rPr>
      </w:pPr>
      <w:r w:rsidRPr="00795F7E">
        <w:rPr>
          <w:rStyle w:val="Emphasis"/>
          <w:highlight w:val="cyan"/>
        </w:rPr>
        <w:t>persistent</w:t>
      </w:r>
      <w:r w:rsidRPr="0051524B">
        <w:rPr>
          <w:sz w:val="16"/>
        </w:rPr>
        <w:t xml:space="preserve"> unfairness </w:t>
      </w:r>
      <w:r w:rsidRPr="00795F7E">
        <w:rPr>
          <w:rStyle w:val="StyleUnderline"/>
          <w:highlight w:val="cyan"/>
        </w:rPr>
        <w:t xml:space="preserve">and </w:t>
      </w:r>
      <w:r w:rsidRPr="00795F7E">
        <w:rPr>
          <w:rStyle w:val="Emphasis"/>
          <w:highlight w:val="cyan"/>
        </w:rPr>
        <w:t>growing</w:t>
      </w:r>
      <w:r w:rsidRPr="00795F7E">
        <w:rPr>
          <w:rStyle w:val="StyleUnderline"/>
          <w:highlight w:val="cyan"/>
        </w:rPr>
        <w:t xml:space="preserve"> inequality</w:t>
      </w:r>
      <w:r w:rsidRPr="0051524B">
        <w:rPr>
          <w:sz w:val="16"/>
        </w:rPr>
        <w:t xml:space="preserve"> between groups - rather than individuals - </w:t>
      </w:r>
      <w:r w:rsidRPr="00795F7E">
        <w:rPr>
          <w:rStyle w:val="StyleUnderline"/>
          <w:highlight w:val="cyan"/>
        </w:rPr>
        <w:t>are</w:t>
      </w:r>
      <w:r w:rsidRPr="005C3FBC">
        <w:rPr>
          <w:rStyle w:val="StyleUnderline"/>
        </w:rPr>
        <w:t xml:space="preserve"> insidiously </w:t>
      </w:r>
      <w:r w:rsidRPr="00795F7E">
        <w:rPr>
          <w:rStyle w:val="StyleUnderline"/>
          <w:highlight w:val="cyan"/>
        </w:rPr>
        <w:t xml:space="preserve">corroding </w:t>
      </w:r>
      <w:r w:rsidRPr="00795F7E">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795F7E">
        <w:rPr>
          <w:rStyle w:val="StyleUnderline"/>
          <w:highlight w:val="cyan"/>
        </w:rPr>
        <w:t>. Insecurity</w:t>
      </w:r>
      <w:r w:rsidRPr="005C3FBC">
        <w:rPr>
          <w:rStyle w:val="StyleUnderline"/>
        </w:rPr>
        <w:t>, unfairness, and growing tensions</w:t>
      </w:r>
      <w:r w:rsidRPr="0051524B">
        <w:rPr>
          <w:sz w:val="16"/>
        </w:rPr>
        <w:t xml:space="preserve"> among groups </w:t>
      </w:r>
      <w:r w:rsidRPr="00795F7E">
        <w:rPr>
          <w:rStyle w:val="StyleUnderline"/>
          <w:highlight w:val="cyan"/>
        </w:rPr>
        <w:t>have</w:t>
      </w:r>
      <w:r w:rsidRPr="0051524B">
        <w:rPr>
          <w:sz w:val="16"/>
        </w:rPr>
        <w:t xml:space="preserve"> also </w:t>
      </w:r>
      <w:r w:rsidRPr="00795F7E">
        <w:rPr>
          <w:rStyle w:val="StyleUnderline"/>
          <w:highlight w:val="cyan"/>
        </w:rPr>
        <w:t xml:space="preserve">led to </w:t>
      </w:r>
      <w:r w:rsidRPr="00795F7E">
        <w:rPr>
          <w:rStyle w:val="Emphasis"/>
          <w:highlight w:val="cyan"/>
        </w:rPr>
        <w:t>perceptions</w:t>
      </w:r>
      <w:r w:rsidRPr="00795F7E">
        <w:rPr>
          <w:rStyle w:val="StyleUnderline"/>
          <w:highlight w:val="cyan"/>
        </w:rPr>
        <w:t xml:space="preserve"> of increases in</w:t>
      </w:r>
      <w:r w:rsidRPr="0051524B">
        <w:rPr>
          <w:sz w:val="16"/>
        </w:rPr>
        <w:t xml:space="preserve"> overall </w:t>
      </w:r>
      <w:r w:rsidRPr="00795F7E">
        <w:rPr>
          <w:rStyle w:val="Emphasis"/>
          <w:highlight w:val="cyan"/>
        </w:rPr>
        <w:t>inequality</w:t>
      </w:r>
      <w:r w:rsidRPr="0051524B">
        <w:rPr>
          <w:sz w:val="16"/>
        </w:rPr>
        <w:t xml:space="preserve"> and influence demands for corrective actions. </w:t>
      </w:r>
      <w:r w:rsidRPr="00795F7E">
        <w:rPr>
          <w:rStyle w:val="StyleUnderline"/>
          <w:highlight w:val="cyan"/>
        </w:rPr>
        <w:t>Fissures in</w:t>
      </w:r>
      <w:r w:rsidRPr="0051524B">
        <w:rPr>
          <w:sz w:val="16"/>
        </w:rPr>
        <w:t xml:space="preserve"> the </w:t>
      </w:r>
      <w:r w:rsidRPr="00795F7E">
        <w:rPr>
          <w:rStyle w:val="Emphasis"/>
          <w:highlight w:val="cyan"/>
        </w:rPr>
        <w:t>social contract</w:t>
      </w:r>
      <w:r w:rsidRPr="00795F7E">
        <w:rPr>
          <w:rStyle w:val="StyleUnderline"/>
          <w:highlight w:val="cyan"/>
        </w:rPr>
        <w:t xml:space="preserve"> are becoming</w:t>
      </w:r>
      <w:r w:rsidRPr="005C3FBC">
        <w:rPr>
          <w:rStyle w:val="StyleUnderline"/>
        </w:rPr>
        <w:t xml:space="preserve"> </w:t>
      </w:r>
      <w:r w:rsidRPr="001163EA">
        <w:rPr>
          <w:rStyle w:val="StyleUnderline"/>
        </w:rPr>
        <w:t xml:space="preserve">more </w:t>
      </w:r>
      <w:r w:rsidRPr="00795F7E">
        <w:rPr>
          <w:rStyle w:val="Emphasis"/>
          <w:highlight w:val="cyan"/>
        </w:rPr>
        <w:t>evident</w:t>
      </w:r>
      <w:r w:rsidRPr="0051524B">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C0F25F0" w14:textId="77777777" w:rsidR="00795F7E" w:rsidRPr="00795F7E" w:rsidRDefault="00791F27" w:rsidP="00791F27">
      <w:pPr>
        <w:rPr>
          <w:rStyle w:val="StyleUnderline"/>
          <w:highlight w:val="cyan"/>
        </w:rPr>
      </w:pPr>
      <w:r w:rsidRPr="0051524B">
        <w:rPr>
          <w:sz w:val="16"/>
        </w:rPr>
        <w:t xml:space="preserve">The </w:t>
      </w:r>
      <w:r w:rsidRPr="00795F7E">
        <w:rPr>
          <w:rStyle w:val="StyleUnderline"/>
          <w:highlight w:val="cyan"/>
        </w:rPr>
        <w:t>OECD</w:t>
      </w:r>
      <w:r w:rsidRPr="00035ECD">
        <w:rPr>
          <w:rStyle w:val="StyleUnderline"/>
        </w:rPr>
        <w:t xml:space="preserve"> uses two</w:t>
      </w:r>
      <w:r w:rsidRPr="0051524B">
        <w:rPr>
          <w:sz w:val="16"/>
        </w:rPr>
        <w:t xml:space="preserve"> main </w:t>
      </w:r>
      <w:r w:rsidRPr="00795F7E">
        <w:rPr>
          <w:rStyle w:val="StyleUnderline"/>
          <w:highlight w:val="cyan"/>
        </w:rPr>
        <w:t>measures</w:t>
      </w:r>
      <w:r w:rsidRPr="00035ECD">
        <w:rPr>
          <w:rStyle w:val="StyleUnderline"/>
        </w:rPr>
        <w:t xml:space="preserve"> to make</w:t>
      </w:r>
      <w:r w:rsidRPr="0051524B">
        <w:rPr>
          <w:sz w:val="16"/>
        </w:rPr>
        <w:t xml:space="preserve"> overall international </w:t>
      </w:r>
      <w:r w:rsidRPr="00035ECD">
        <w:rPr>
          <w:rStyle w:val="StyleUnderline"/>
        </w:rPr>
        <w:t xml:space="preserve">comparisons </w:t>
      </w:r>
      <w:r w:rsidRPr="00795F7E">
        <w:rPr>
          <w:rStyle w:val="StyleUnderline"/>
          <w:highlight w:val="cyan"/>
        </w:rPr>
        <w:t xml:space="preserve">of </w:t>
      </w:r>
      <w:proofErr w:type="gramStart"/>
      <w:r w:rsidRPr="00795F7E">
        <w:rPr>
          <w:rStyle w:val="StyleUnderline"/>
          <w:highlight w:val="cyan"/>
        </w:rPr>
        <w:t>inequality</w:t>
      </w:r>
      <w:r w:rsidRPr="0051524B">
        <w:rPr>
          <w:sz w:val="16"/>
        </w:rPr>
        <w:t>,</w:t>
      </w:r>
      <w:proofErr w:type="gramEnd"/>
      <w:r w:rsidRPr="0051524B">
        <w:rPr>
          <w:sz w:val="16"/>
        </w:rPr>
        <w:t xml:space="preserve"> the up-to-date figures being found in the respective links. </w:t>
      </w:r>
      <w:r w:rsidRPr="00035ECD">
        <w:rPr>
          <w:rStyle w:val="StyleUnderline"/>
        </w:rPr>
        <w:t>One is</w:t>
      </w:r>
      <w:r w:rsidRPr="0051524B">
        <w:rPr>
          <w:sz w:val="16"/>
        </w:rPr>
        <w:t xml:space="preserve"> the </w:t>
      </w:r>
      <w:r w:rsidRPr="00035ECD">
        <w:rPr>
          <w:rStyle w:val="StyleUnderline"/>
        </w:rPr>
        <w:t>dispersion of earnings</w:t>
      </w:r>
      <w:r w:rsidRPr="0051524B">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51524B">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72E9C8E2" w14:textId="77777777" w:rsidR="00795F7E" w:rsidRPr="00795F7E" w:rsidRDefault="00791F27" w:rsidP="00791F27">
      <w:pPr>
        <w:rPr>
          <w:rStyle w:val="StyleUnderline"/>
          <w:highlight w:val="cyan"/>
        </w:rPr>
      </w:pPr>
      <w:r w:rsidRPr="0051524B">
        <w:rPr>
          <w:sz w:val="16"/>
        </w:rPr>
        <w:t xml:space="preserve">The </w:t>
      </w:r>
      <w:r w:rsidRPr="00035ECD">
        <w:rPr>
          <w:rStyle w:val="StyleUnderline"/>
        </w:rPr>
        <w:t>OECD</w:t>
      </w:r>
      <w:r w:rsidRPr="0051524B">
        <w:rPr>
          <w:sz w:val="16"/>
        </w:rPr>
        <w:t xml:space="preserve"> (2024c) </w:t>
      </w:r>
      <w:r w:rsidRPr="00035ECD">
        <w:rPr>
          <w:rStyle w:val="StyleUnderline"/>
        </w:rPr>
        <w:t>also has a measure of</w:t>
      </w:r>
      <w:r w:rsidRPr="0051524B">
        <w:rPr>
          <w:sz w:val="16"/>
        </w:rPr>
        <w:t xml:space="preserve"> the </w:t>
      </w:r>
      <w:r w:rsidRPr="00035ECD">
        <w:rPr>
          <w:rStyle w:val="StyleUnderline"/>
        </w:rPr>
        <w:t>gender wage gap</w:t>
      </w:r>
      <w:r w:rsidRPr="0051524B">
        <w:rPr>
          <w:sz w:val="16"/>
        </w:rPr>
        <w:t>. This is the difference between the median earnings of men and women relative to the median earnings of men, the data referring to full time employees: the higher the number, again, the greater the degree of gender inequality.</w:t>
      </w:r>
    </w:p>
    <w:p w14:paraId="75C5A412" w14:textId="77777777" w:rsidR="00795F7E" w:rsidRPr="00795F7E" w:rsidRDefault="00791F27" w:rsidP="00791F27">
      <w:pPr>
        <w:rPr>
          <w:rStyle w:val="StyleUnderline"/>
          <w:highlight w:val="cyan"/>
        </w:rPr>
      </w:pPr>
      <w:r w:rsidRPr="00795F7E">
        <w:rPr>
          <w:rStyle w:val="StyleUnderline"/>
          <w:highlight w:val="cyan"/>
        </w:rPr>
        <w:t xml:space="preserve">On </w:t>
      </w:r>
      <w:r w:rsidRPr="00795F7E">
        <w:rPr>
          <w:rStyle w:val="Emphasis"/>
          <w:highlight w:val="cyan"/>
        </w:rPr>
        <w:t>all</w:t>
      </w:r>
      <w:r w:rsidRPr="005C3FBC">
        <w:rPr>
          <w:rStyle w:val="Emphasis"/>
        </w:rPr>
        <w:t xml:space="preserve"> three measures</w:t>
      </w:r>
      <w:r w:rsidRPr="00795F7E">
        <w:rPr>
          <w:rStyle w:val="StyleUnderline"/>
          <w:highlight w:val="cyan"/>
        </w:rPr>
        <w:t xml:space="preserve">, inequality is </w:t>
      </w:r>
      <w:r w:rsidRPr="00795F7E">
        <w:rPr>
          <w:rStyle w:val="Emphasis"/>
          <w:highlight w:val="cyan"/>
        </w:rPr>
        <w:t>greater</w:t>
      </w:r>
      <w:r w:rsidRPr="00795F7E">
        <w:rPr>
          <w:rStyle w:val="StyleUnderline"/>
          <w:highlight w:val="cyan"/>
        </w:rPr>
        <w:t xml:space="preserve"> in the</w:t>
      </w:r>
      <w:r w:rsidRPr="0051524B">
        <w:rPr>
          <w:sz w:val="16"/>
        </w:rPr>
        <w:t xml:space="preserve"> United Kingdom and the </w:t>
      </w:r>
      <w:r w:rsidRPr="00795F7E">
        <w:rPr>
          <w:rStyle w:val="Emphasis"/>
          <w:highlight w:val="cyan"/>
        </w:rPr>
        <w:t>U</w:t>
      </w:r>
      <w:r w:rsidRPr="0051524B">
        <w:rPr>
          <w:sz w:val="16"/>
        </w:rPr>
        <w:t xml:space="preserve">nited </w:t>
      </w:r>
      <w:r w:rsidRPr="00795F7E">
        <w:rPr>
          <w:rStyle w:val="Emphasis"/>
          <w:highlight w:val="cyan"/>
        </w:rPr>
        <w:t>S</w:t>
      </w:r>
      <w:r w:rsidRPr="0051524B">
        <w:rPr>
          <w:sz w:val="16"/>
        </w:rPr>
        <w:t xml:space="preserve">tates </w:t>
      </w:r>
      <w:r w:rsidRPr="00795F7E">
        <w:rPr>
          <w:rStyle w:val="StyleUnderline"/>
          <w:highlight w:val="cyan"/>
        </w:rPr>
        <w:t>than</w:t>
      </w:r>
      <w:r w:rsidRPr="005C3FBC">
        <w:rPr>
          <w:rStyle w:val="StyleUnderline"/>
        </w:rPr>
        <w:t xml:space="preserve"> it is in </w:t>
      </w:r>
      <w:r w:rsidRPr="00795F7E">
        <w:rPr>
          <w:rStyle w:val="Emphasis"/>
          <w:highlight w:val="cyan"/>
        </w:rPr>
        <w:t>comparable countries</w:t>
      </w:r>
      <w:r w:rsidRPr="0051524B">
        <w:rPr>
          <w:sz w:val="16"/>
        </w:rPr>
        <w:t xml:space="preserve">. For example, </w:t>
      </w:r>
      <w:r w:rsidRPr="005C3FBC">
        <w:rPr>
          <w:rStyle w:val="StyleUnderline"/>
        </w:rPr>
        <w:t>looking at just</w:t>
      </w:r>
      <w:r w:rsidRPr="0051524B">
        <w:rPr>
          <w:sz w:val="16"/>
        </w:rPr>
        <w:t xml:space="preserve"> the </w:t>
      </w:r>
      <w:r w:rsidRPr="005C3FBC">
        <w:rPr>
          <w:rStyle w:val="Emphasis"/>
        </w:rPr>
        <w:t>Gini</w:t>
      </w:r>
      <w:r w:rsidRPr="0051524B">
        <w:rPr>
          <w:sz w:val="16"/>
        </w:rPr>
        <w:t xml:space="preserve"> coefficient </w:t>
      </w:r>
      <w:r w:rsidRPr="005C3FBC">
        <w:rPr>
          <w:rStyle w:val="StyleUnderline"/>
        </w:rPr>
        <w:t>will show that, of</w:t>
      </w:r>
      <w:r w:rsidRPr="0051524B">
        <w:rPr>
          <w:sz w:val="16"/>
        </w:rPr>
        <w:t xml:space="preserve"> the </w:t>
      </w:r>
      <w:r w:rsidRPr="005C3FBC">
        <w:rPr>
          <w:rStyle w:val="StyleUnderline"/>
        </w:rPr>
        <w:t xml:space="preserve">38 countries listed by income inequality, the </w:t>
      </w:r>
      <w:r w:rsidRPr="005C3FBC">
        <w:rPr>
          <w:rStyle w:val="Emphasis"/>
        </w:rPr>
        <w:t>U</w:t>
      </w:r>
      <w:r w:rsidRPr="0051524B">
        <w:rPr>
          <w:sz w:val="16"/>
        </w:rPr>
        <w:t xml:space="preserve">nited </w:t>
      </w:r>
      <w:r w:rsidRPr="005C3FBC">
        <w:rPr>
          <w:rStyle w:val="Emphasis"/>
        </w:rPr>
        <w:t>S</w:t>
      </w:r>
      <w:r w:rsidRPr="0051524B">
        <w:rPr>
          <w:sz w:val="16"/>
        </w:rPr>
        <w:t xml:space="preserve">tates </w:t>
      </w:r>
      <w:r w:rsidRPr="005C3FBC">
        <w:rPr>
          <w:rStyle w:val="StyleUnderline"/>
        </w:rPr>
        <w:t xml:space="preserve">was ranked </w:t>
      </w:r>
      <w:r w:rsidRPr="005C3FBC">
        <w:rPr>
          <w:rStyle w:val="Emphasis"/>
        </w:rPr>
        <w:t>fifth</w:t>
      </w:r>
      <w:r w:rsidRPr="0051524B">
        <w:rPr>
          <w:sz w:val="16"/>
        </w:rPr>
        <w:t xml:space="preserve"> and the United Kingdom eighth. It is hardly a coincidence. Simply put, </w:t>
      </w:r>
      <w:r w:rsidRPr="00795F7E">
        <w:rPr>
          <w:rStyle w:val="StyleUnderline"/>
          <w:highlight w:val="cyan"/>
        </w:rPr>
        <w:t>inequality</w:t>
      </w:r>
      <w:r w:rsidRPr="005C3FBC">
        <w:rPr>
          <w:rStyle w:val="StyleUnderline"/>
        </w:rPr>
        <w:t xml:space="preserve"> can be </w:t>
      </w:r>
      <w:r w:rsidRPr="00795F7E">
        <w:rPr>
          <w:rStyle w:val="StyleUnderline"/>
          <w:highlight w:val="cyan"/>
        </w:rPr>
        <w:t>correlated with</w:t>
      </w:r>
      <w:r w:rsidRPr="0051524B">
        <w:rPr>
          <w:sz w:val="16"/>
        </w:rPr>
        <w:t xml:space="preserve"> the </w:t>
      </w:r>
      <w:r w:rsidRPr="00795F7E">
        <w:rPr>
          <w:rStyle w:val="Emphasis"/>
          <w:highlight w:val="cyan"/>
        </w:rPr>
        <w:t>structure</w:t>
      </w:r>
      <w:r w:rsidRPr="00795F7E">
        <w:rPr>
          <w:rStyle w:val="StyleUnderline"/>
          <w:highlight w:val="cyan"/>
        </w:rPr>
        <w:t xml:space="preserve"> of collective </w:t>
      </w:r>
      <w:proofErr w:type="gramStart"/>
      <w:r w:rsidRPr="00795F7E">
        <w:rPr>
          <w:rStyle w:val="StyleUnderline"/>
          <w:highlight w:val="cyan"/>
        </w:rPr>
        <w:t>bargaining—</w:t>
      </w:r>
      <w:proofErr w:type="gramEnd"/>
      <w:r w:rsidRPr="00795F7E">
        <w:rPr>
          <w:rStyle w:val="StyleUnderline"/>
          <w:highlight w:val="cyan"/>
        </w:rPr>
        <w:t xml:space="preserve">the more </w:t>
      </w:r>
      <w:r w:rsidRPr="00795F7E">
        <w:rPr>
          <w:rStyle w:val="Emphasis"/>
          <w:highlight w:val="cyan"/>
        </w:rPr>
        <w:t>decentralised</w:t>
      </w:r>
      <w:r w:rsidRPr="0051524B">
        <w:rPr>
          <w:sz w:val="16"/>
        </w:rPr>
        <w:t xml:space="preserve"> the </w:t>
      </w:r>
      <w:r w:rsidRPr="005C3FBC">
        <w:rPr>
          <w:rStyle w:val="StyleUnderline"/>
        </w:rPr>
        <w:t xml:space="preserve">bargaining, </w:t>
      </w:r>
      <w:r w:rsidRPr="00795F7E">
        <w:rPr>
          <w:rStyle w:val="StyleUnderline"/>
          <w:highlight w:val="cyan"/>
        </w:rPr>
        <w:t xml:space="preserve">the </w:t>
      </w:r>
      <w:r w:rsidRPr="00795F7E">
        <w:rPr>
          <w:rStyle w:val="Emphasis"/>
          <w:highlight w:val="cyan"/>
        </w:rPr>
        <w:t>greater</w:t>
      </w:r>
      <w:r w:rsidRPr="0051524B">
        <w:rPr>
          <w:sz w:val="16"/>
        </w:rPr>
        <w:t xml:space="preserve"> the </w:t>
      </w:r>
      <w:r w:rsidRPr="00795F7E">
        <w:rPr>
          <w:rStyle w:val="Emphasis"/>
          <w:highlight w:val="cyan"/>
        </w:rPr>
        <w:t>inequality</w:t>
      </w:r>
      <w:r w:rsidRPr="0051524B">
        <w:rPr>
          <w:sz w:val="16"/>
        </w:rPr>
        <w:t xml:space="preserve"> and vice versa.</w:t>
      </w:r>
    </w:p>
    <w:p w14:paraId="7ED34380" w14:textId="77777777" w:rsidR="00795F7E" w:rsidRPr="00795F7E" w:rsidRDefault="00791F27" w:rsidP="00791F27">
      <w:pPr>
        <w:rPr>
          <w:rStyle w:val="StyleUnderline"/>
          <w:highlight w:val="cyan"/>
        </w:rPr>
      </w:pPr>
      <w:r w:rsidRPr="0051524B">
        <w:rPr>
          <w:sz w:val="16"/>
        </w:rPr>
        <w:t>As long ago as 2004, in its Employment Outlook: Chapter 3, ‘Wage setting institutions and outcomes’, the OECD was suggesting that:</w:t>
      </w:r>
    </w:p>
    <w:p w14:paraId="43655A58" w14:textId="77777777" w:rsidR="00795F7E" w:rsidRPr="00795F7E" w:rsidRDefault="00791F27" w:rsidP="00791F27">
      <w:pPr>
        <w:ind w:left="720"/>
        <w:rPr>
          <w:rStyle w:val="StyleUnderline"/>
          <w:highlight w:val="cyan"/>
        </w:rPr>
      </w:pPr>
      <w:r w:rsidRPr="00795F7E">
        <w:rPr>
          <w:rStyle w:val="StyleUnderline"/>
          <w:highlight w:val="cyan"/>
        </w:rPr>
        <w:t xml:space="preserve">high union </w:t>
      </w:r>
      <w:r w:rsidRPr="00795F7E">
        <w:rPr>
          <w:rStyle w:val="Emphasis"/>
          <w:highlight w:val="cyan"/>
        </w:rPr>
        <w:t>density</w:t>
      </w:r>
      <w:r w:rsidRPr="00795F7E">
        <w:rPr>
          <w:rStyle w:val="StyleUnderline"/>
          <w:highlight w:val="cyan"/>
        </w:rPr>
        <w:t xml:space="preserve"> and</w:t>
      </w:r>
      <w:r w:rsidRPr="00035ECD">
        <w:rPr>
          <w:rStyle w:val="StyleUnderline"/>
        </w:rPr>
        <w:t xml:space="preserve"> bargaining </w:t>
      </w:r>
      <w:r w:rsidRPr="00795F7E">
        <w:rPr>
          <w:rStyle w:val="Emphasis"/>
          <w:highlight w:val="cyan"/>
        </w:rPr>
        <w:t>coverage</w:t>
      </w:r>
      <w:r w:rsidRPr="0051524B">
        <w:rPr>
          <w:sz w:val="16"/>
        </w:rPr>
        <w:t xml:space="preserve">, and the centralisation/co-ordination of wage bargaining tend to </w:t>
      </w:r>
      <w:r w:rsidRPr="00795F7E">
        <w:rPr>
          <w:rStyle w:val="StyleUnderline"/>
          <w:highlight w:val="cyan"/>
        </w:rPr>
        <w:t xml:space="preserve">go </w:t>
      </w:r>
      <w:proofErr w:type="gramStart"/>
      <w:r w:rsidRPr="00795F7E">
        <w:rPr>
          <w:rStyle w:val="Emphasis"/>
          <w:highlight w:val="cyan"/>
        </w:rPr>
        <w:t>hand-in-hand</w:t>
      </w:r>
      <w:proofErr w:type="gramEnd"/>
      <w:r w:rsidRPr="00795F7E">
        <w:rPr>
          <w:rStyle w:val="StyleUnderline"/>
          <w:highlight w:val="cyan"/>
        </w:rPr>
        <w:t xml:space="preserve"> with lower</w:t>
      </w:r>
      <w:r w:rsidRPr="0051524B">
        <w:rPr>
          <w:sz w:val="16"/>
        </w:rPr>
        <w:t xml:space="preserve"> overall </w:t>
      </w:r>
      <w:r w:rsidRPr="00795F7E">
        <w:rPr>
          <w:rStyle w:val="StyleUnderline"/>
          <w:highlight w:val="cyan"/>
        </w:rPr>
        <w:t>wage inequality</w:t>
      </w:r>
      <w:r w:rsidRPr="0051524B">
        <w:rPr>
          <w:sz w:val="16"/>
        </w:rPr>
        <w:t>.</w:t>
      </w:r>
    </w:p>
    <w:p w14:paraId="372D4CA7" w14:textId="77777777" w:rsidR="00795F7E" w:rsidRPr="00795F7E" w:rsidRDefault="00791F27" w:rsidP="00791F27">
      <w:pPr>
        <w:rPr>
          <w:rStyle w:val="StyleUnderline"/>
          <w:highlight w:val="cyan"/>
        </w:rPr>
      </w:pPr>
      <w:r w:rsidRPr="0051524B">
        <w:rPr>
          <w:sz w:val="16"/>
        </w:rPr>
        <w:t xml:space="preserve">At the individual level, </w:t>
      </w:r>
      <w:r w:rsidRPr="00035ECD">
        <w:rPr>
          <w:rStyle w:val="StyleUnderline"/>
        </w:rPr>
        <w:t>there is a wage premium for employees</w:t>
      </w:r>
      <w:r w:rsidRPr="0051524B">
        <w:rPr>
          <w:sz w:val="16"/>
        </w:rPr>
        <w:t xml:space="preserve"> who are </w:t>
      </w:r>
      <w:r w:rsidRPr="00035ECD">
        <w:rPr>
          <w:rStyle w:val="StyleUnderline"/>
        </w:rPr>
        <w:t>covered by firm-level bargaining compared with those not covered</w:t>
      </w:r>
      <w:r w:rsidRPr="0051524B">
        <w:rPr>
          <w:sz w:val="16"/>
        </w:rPr>
        <w:t xml:space="preserve"> or those covered only by sector bargaining while </w:t>
      </w:r>
      <w:r w:rsidRPr="00795F7E">
        <w:rPr>
          <w:rStyle w:val="StyleUnderline"/>
          <w:highlight w:val="cyan"/>
        </w:rPr>
        <w:t>wage dispersion is</w:t>
      </w:r>
      <w:r w:rsidRPr="0051524B">
        <w:rPr>
          <w:sz w:val="16"/>
        </w:rPr>
        <w:t xml:space="preserve"> on average </w:t>
      </w:r>
      <w:r w:rsidRPr="00795F7E">
        <w:rPr>
          <w:rStyle w:val="Emphasis"/>
          <w:highlight w:val="cyan"/>
        </w:rPr>
        <w:t>smallest</w:t>
      </w:r>
      <w:r w:rsidRPr="00795F7E">
        <w:rPr>
          <w:rStyle w:val="StyleUnderline"/>
          <w:highlight w:val="cyan"/>
        </w:rPr>
        <w:t xml:space="preserve"> among workers</w:t>
      </w:r>
      <w:r w:rsidRPr="0051524B">
        <w:rPr>
          <w:sz w:val="16"/>
        </w:rPr>
        <w:t xml:space="preserve"> who are </w:t>
      </w:r>
      <w:r w:rsidRPr="00795F7E">
        <w:rPr>
          <w:rStyle w:val="StyleUnderline"/>
          <w:highlight w:val="cyan"/>
        </w:rPr>
        <w:t xml:space="preserve">covered by </w:t>
      </w:r>
      <w:r w:rsidRPr="00795F7E">
        <w:rPr>
          <w:rStyle w:val="Emphasis"/>
          <w:highlight w:val="cyan"/>
        </w:rPr>
        <w:t>sector</w:t>
      </w:r>
      <w:r w:rsidRPr="00035ECD">
        <w:rPr>
          <w:rStyle w:val="Emphasis"/>
        </w:rPr>
        <w:t xml:space="preserve">-level </w:t>
      </w:r>
      <w:r w:rsidRPr="00795F7E">
        <w:rPr>
          <w:rStyle w:val="Emphasis"/>
          <w:highlight w:val="cyan"/>
        </w:rPr>
        <w:t>bargaining</w:t>
      </w:r>
      <w:r w:rsidRPr="00035ECD">
        <w:rPr>
          <w:rStyle w:val="StyleUnderline"/>
        </w:rPr>
        <w:t xml:space="preserve"> compared with</w:t>
      </w:r>
      <w:r w:rsidRPr="0051524B">
        <w:rPr>
          <w:sz w:val="16"/>
        </w:rPr>
        <w:t xml:space="preserve"> systems based on </w:t>
      </w:r>
      <w:r w:rsidRPr="00035ECD">
        <w:rPr>
          <w:rStyle w:val="StyleUnderline"/>
        </w:rPr>
        <w:t>firm-level</w:t>
      </w:r>
      <w:r w:rsidRPr="0051524B">
        <w:rPr>
          <w:sz w:val="16"/>
        </w:rPr>
        <w:t xml:space="preserve"> bargaining only.15</w:t>
      </w:r>
    </w:p>
    <w:p w14:paraId="0F0BB630" w14:textId="77777777" w:rsidR="00795F7E" w:rsidRPr="00795F7E" w:rsidRDefault="00791F27" w:rsidP="00791F27">
      <w:pPr>
        <w:rPr>
          <w:rStyle w:val="StyleUnderline"/>
          <w:highlight w:val="cyan"/>
        </w:rPr>
      </w:pPr>
      <w:r w:rsidRPr="0051524B">
        <w:rPr>
          <w:sz w:val="16"/>
        </w:rPr>
        <w:t>In other words, because it is multi-</w:t>
      </w:r>
      <w:proofErr w:type="gramStart"/>
      <w:r w:rsidRPr="0051524B">
        <w:rPr>
          <w:sz w:val="16"/>
        </w:rPr>
        <w:t>employer in</w:t>
      </w:r>
      <w:proofErr w:type="gramEnd"/>
      <w:r w:rsidRPr="0051524B">
        <w:rPr>
          <w:sz w:val="16"/>
        </w:rPr>
        <w:t xml:space="preserve"> coverage, </w:t>
      </w:r>
      <w:r w:rsidRPr="00035ECD">
        <w:rPr>
          <w:rStyle w:val="StyleUnderline"/>
        </w:rPr>
        <w:t>sector bargaining benefits</w:t>
      </w:r>
      <w:r w:rsidRPr="0051524B">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51524B">
        <w:rPr>
          <w:sz w:val="16"/>
        </w:rPr>
        <w:t xml:space="preserve">. </w:t>
      </w:r>
      <w:proofErr w:type="gramStart"/>
      <w:r w:rsidRPr="0051524B">
        <w:rPr>
          <w:sz w:val="16"/>
        </w:rPr>
        <w:t>Single-employer</w:t>
      </w:r>
      <w:proofErr w:type="gramEnd"/>
      <w:r w:rsidRPr="0051524B">
        <w:rPr>
          <w:sz w:val="16"/>
        </w:rPr>
        <w:t xml:space="preserve"> bargaining benefits only employees in companies recognising trade unions.</w:t>
      </w:r>
    </w:p>
    <w:p w14:paraId="2347CE66" w14:textId="77777777" w:rsidR="00795F7E" w:rsidRPr="00795F7E" w:rsidRDefault="00791F27" w:rsidP="00791F27">
      <w:pPr>
        <w:rPr>
          <w:rStyle w:val="StyleUnderline"/>
          <w:highlight w:val="cyan"/>
        </w:rPr>
      </w:pPr>
      <w:r w:rsidRPr="0051524B">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51524B">
        <w:rPr>
          <w:sz w:val="16"/>
        </w:rPr>
        <w:t>.16</w:t>
      </w:r>
    </w:p>
    <w:p w14:paraId="14C5ED95" w14:textId="77777777" w:rsidR="00795F7E" w:rsidRPr="00795F7E" w:rsidRDefault="00795F7E" w:rsidP="00791F27">
      <w:pPr>
        <w:rPr>
          <w:rStyle w:val="StyleUnderline"/>
          <w:highlight w:val="cyan"/>
        </w:rPr>
      </w:pPr>
    </w:p>
    <w:p w14:paraId="6E58942F" w14:textId="77777777" w:rsidR="00795F7E" w:rsidRPr="00795F7E" w:rsidRDefault="00791F27" w:rsidP="00791F27">
      <w:pPr>
        <w:pStyle w:val="Heading4"/>
        <w:rPr>
          <w:rStyle w:val="StyleUnderline"/>
          <w:highlight w:val="cyan"/>
        </w:rPr>
      </w:pPr>
      <w:r>
        <w:t>That endangers social trust, democracy, and growth.</w:t>
      </w:r>
    </w:p>
    <w:p w14:paraId="5B599C03"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2D64792E" w14:textId="77777777" w:rsidR="00795F7E" w:rsidRPr="00795F7E" w:rsidRDefault="00791F27" w:rsidP="00791F27">
      <w:pPr>
        <w:rPr>
          <w:rStyle w:val="StyleUnderline"/>
          <w:highlight w:val="cyan"/>
        </w:rPr>
      </w:pPr>
      <w:r w:rsidRPr="00DB6424">
        <w:rPr>
          <w:sz w:val="16"/>
        </w:rPr>
        <w:t>American Troubles</w:t>
      </w:r>
    </w:p>
    <w:p w14:paraId="72FFD057" w14:textId="77777777" w:rsidR="00795F7E" w:rsidRPr="00795F7E" w:rsidRDefault="00791F27" w:rsidP="00791F27">
      <w:pPr>
        <w:rPr>
          <w:rStyle w:val="StyleUnderline"/>
          <w:highlight w:val="cyan"/>
        </w:rPr>
      </w:pPr>
      <w:r w:rsidRPr="00795F7E">
        <w:rPr>
          <w:rStyle w:val="StyleUnderline"/>
          <w:highlight w:val="cyan"/>
        </w:rPr>
        <w:t xml:space="preserve">Even </w:t>
      </w:r>
      <w:r w:rsidRPr="00795F7E">
        <w:rPr>
          <w:rStyle w:val="Emphasis"/>
          <w:highlight w:val="cyan"/>
        </w:rPr>
        <w:t>before</w:t>
      </w:r>
      <w:r w:rsidRPr="00795F7E">
        <w:rPr>
          <w:rStyle w:val="StyleUnderline"/>
          <w:highlight w:val="cyan"/>
        </w:rPr>
        <w:t xml:space="preserve"> COVID</w:t>
      </w:r>
      <w:r w:rsidRPr="00D34DFA">
        <w:rPr>
          <w:rStyle w:val="StyleUnderline"/>
        </w:rPr>
        <w:t>-19</w:t>
      </w:r>
      <w:r w:rsidRPr="00DB6424">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B6424">
        <w:rPr>
          <w:sz w:val="16"/>
        </w:rPr>
        <w:t xml:space="preserve">, and made work much more dangerous, </w:t>
      </w:r>
      <w:r w:rsidRPr="00795F7E">
        <w:rPr>
          <w:rStyle w:val="StyleUnderline"/>
          <w:highlight w:val="cyan"/>
        </w:rPr>
        <w:t>the</w:t>
      </w:r>
      <w:r w:rsidRPr="00DB6424">
        <w:rPr>
          <w:sz w:val="16"/>
        </w:rPr>
        <w:t xml:space="preserve"> US </w:t>
      </w:r>
      <w:r w:rsidRPr="00795F7E">
        <w:rPr>
          <w:rStyle w:val="StyleUnderline"/>
          <w:highlight w:val="cyan"/>
        </w:rPr>
        <w:t>economy was not working</w:t>
      </w:r>
      <w:r w:rsidRPr="00D34DFA">
        <w:rPr>
          <w:rStyle w:val="StyleUnderline"/>
        </w:rPr>
        <w:t xml:space="preserve"> for </w:t>
      </w:r>
      <w:r w:rsidRPr="00D34DFA">
        <w:rPr>
          <w:rStyle w:val="Emphasis"/>
        </w:rPr>
        <w:t>most people</w:t>
      </w:r>
      <w:r w:rsidRPr="00DB6424">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B6424">
        <w:rPr>
          <w:sz w:val="16"/>
        </w:rPr>
        <w:t xml:space="preserve"> and benefits </w:t>
      </w:r>
      <w:r w:rsidRPr="00D34DFA">
        <w:rPr>
          <w:rStyle w:val="StyleUnderline"/>
        </w:rPr>
        <w:t xml:space="preserve">has been </w:t>
      </w:r>
      <w:r w:rsidRPr="00D34DFA">
        <w:rPr>
          <w:rStyle w:val="Emphasis"/>
        </w:rPr>
        <w:t>falling for decades</w:t>
      </w:r>
      <w:r w:rsidRPr="00DB6424">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B6424">
        <w:rPr>
          <w:sz w:val="16"/>
        </w:rPr>
        <w:t xml:space="preserve"> some of </w:t>
      </w:r>
      <w:r w:rsidRPr="00D34DFA">
        <w:rPr>
          <w:rStyle w:val="StyleUnderline"/>
        </w:rPr>
        <w:t>the largest companies</w:t>
      </w:r>
      <w:r w:rsidRPr="00DB6424">
        <w:rPr>
          <w:sz w:val="16"/>
        </w:rPr>
        <w:t xml:space="preserve"> in the United States, with one estimate indicating that more than two-thirds of low-wage workers received less in pay than they were legally entitled to.4</w:t>
      </w:r>
    </w:p>
    <w:p w14:paraId="23DB1712" w14:textId="77777777" w:rsidR="00795F7E" w:rsidRPr="00795F7E" w:rsidRDefault="00791F27" w:rsidP="00791F27">
      <w:pPr>
        <w:rPr>
          <w:rStyle w:val="StyleUnderline"/>
          <w:highlight w:val="cyan"/>
        </w:rPr>
      </w:pPr>
      <w:r w:rsidRPr="00DB6424">
        <w:rPr>
          <w:sz w:val="16"/>
        </w:rPr>
        <w:t xml:space="preserve">About </w:t>
      </w:r>
      <w:r w:rsidRPr="00795F7E">
        <w:rPr>
          <w:rStyle w:val="Emphasis"/>
          <w:highlight w:val="cyan"/>
        </w:rPr>
        <w:t>half</w:t>
      </w:r>
      <w:r w:rsidRPr="00D34DFA">
        <w:rPr>
          <w:rStyle w:val="StyleUnderline"/>
        </w:rPr>
        <w:t xml:space="preserve"> of</w:t>
      </w:r>
      <w:r w:rsidRPr="00DB6424">
        <w:rPr>
          <w:sz w:val="16"/>
        </w:rPr>
        <w:t xml:space="preserve"> private-sector </w:t>
      </w:r>
      <w:r w:rsidRPr="00D34DFA">
        <w:rPr>
          <w:rStyle w:val="StyleUnderline"/>
        </w:rPr>
        <w:t>employers</w:t>
      </w:r>
      <w:r w:rsidRPr="00DB6424">
        <w:rPr>
          <w:sz w:val="16"/>
        </w:rPr>
        <w:t xml:space="preserve"> compel their workers to sign </w:t>
      </w:r>
      <w:r w:rsidRPr="00795F7E">
        <w:rPr>
          <w:rStyle w:val="StyleUnderline"/>
          <w:highlight w:val="cyan"/>
        </w:rPr>
        <w:t>force</w:t>
      </w:r>
      <w:r w:rsidRPr="00DB6424">
        <w:rPr>
          <w:sz w:val="16"/>
        </w:rPr>
        <w:t xml:space="preserve">d </w:t>
      </w:r>
      <w:r w:rsidRPr="00795F7E">
        <w:rPr>
          <w:rStyle w:val="Emphasis"/>
          <w:highlight w:val="cyan"/>
        </w:rPr>
        <w:t>arbitration</w:t>
      </w:r>
      <w:r w:rsidRPr="00795F7E">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B6424">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B6424">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B6424">
        <w:rPr>
          <w:sz w:val="16"/>
        </w:rPr>
        <w:t>, with one in five workers having felt pressured to advocate for their employers’ favored policies and politicians.7</w:t>
      </w:r>
    </w:p>
    <w:p w14:paraId="4A141941" w14:textId="77777777" w:rsidR="00795F7E" w:rsidRPr="00795F7E" w:rsidRDefault="00791F27" w:rsidP="00791F27">
      <w:pPr>
        <w:rPr>
          <w:rStyle w:val="StyleUnderline"/>
          <w:highlight w:val="cyan"/>
        </w:rPr>
      </w:pPr>
      <w:r w:rsidRPr="00795F7E">
        <w:rPr>
          <w:rStyle w:val="StyleUnderline"/>
          <w:highlight w:val="cyan"/>
        </w:rPr>
        <w:t>Wages</w:t>
      </w:r>
      <w:r w:rsidRPr="00DB6424">
        <w:rPr>
          <w:sz w:val="16"/>
        </w:rPr>
        <w:t xml:space="preserve"> for the typical American worker, after adjusting for inflation, have </w:t>
      </w:r>
      <w:r w:rsidRPr="00795F7E">
        <w:rPr>
          <w:rStyle w:val="Emphasis"/>
          <w:highlight w:val="cyan"/>
        </w:rPr>
        <w:t>hardly</w:t>
      </w:r>
      <w:r w:rsidRPr="00795F7E">
        <w:rPr>
          <w:rStyle w:val="StyleUnderline"/>
          <w:highlight w:val="cyan"/>
        </w:rPr>
        <w:t xml:space="preserve"> increased</w:t>
      </w:r>
      <w:r w:rsidRPr="00D34DFA">
        <w:rPr>
          <w:rStyle w:val="StyleUnderline"/>
        </w:rPr>
        <w:t xml:space="preserve"> in </w:t>
      </w:r>
      <w:r w:rsidRPr="00795F7E">
        <w:rPr>
          <w:rStyle w:val="StyleUnderline"/>
          <w:highlight w:val="cyan"/>
        </w:rPr>
        <w:t xml:space="preserve">over </w:t>
      </w:r>
      <w:r w:rsidRPr="00D34DFA">
        <w:rPr>
          <w:rStyle w:val="Emphasis"/>
        </w:rPr>
        <w:t xml:space="preserve">four and a half </w:t>
      </w:r>
      <w:r w:rsidRPr="00795F7E">
        <w:rPr>
          <w:rStyle w:val="Emphasis"/>
          <w:highlight w:val="cyan"/>
        </w:rPr>
        <w:t>decades</w:t>
      </w:r>
      <w:r w:rsidRPr="00DB6424">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1E027FE" w14:textId="77777777" w:rsidR="00795F7E" w:rsidRPr="00795F7E" w:rsidRDefault="00791F27" w:rsidP="00791F27">
      <w:pPr>
        <w:rPr>
          <w:rStyle w:val="StyleUnderline"/>
          <w:highlight w:val="cyan"/>
        </w:rPr>
      </w:pPr>
      <w:r w:rsidRPr="00DB6424">
        <w:rPr>
          <w:sz w:val="16"/>
        </w:rPr>
        <w:t xml:space="preserve">Over the past four decades, </w:t>
      </w:r>
      <w:r w:rsidRPr="00795F7E">
        <w:rPr>
          <w:rStyle w:val="StyleUnderline"/>
          <w:highlight w:val="cyan"/>
        </w:rPr>
        <w:t>the</w:t>
      </w:r>
      <w:r w:rsidRPr="00DB6424">
        <w:rPr>
          <w:sz w:val="16"/>
        </w:rPr>
        <w:t xml:space="preserve"> overall </w:t>
      </w:r>
      <w:r w:rsidRPr="00795F7E">
        <w:rPr>
          <w:rStyle w:val="Emphasis"/>
          <w:highlight w:val="cyan"/>
        </w:rPr>
        <w:t>economy</w:t>
      </w:r>
      <w:r w:rsidRPr="00795F7E">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B6424">
        <w:rPr>
          <w:sz w:val="16"/>
        </w:rPr>
        <w:t xml:space="preserve"> much </w:t>
      </w:r>
      <w:r w:rsidRPr="00D34DFA">
        <w:rPr>
          <w:rStyle w:val="Emphasis"/>
        </w:rPr>
        <w:t>more productive</w:t>
      </w:r>
      <w:r w:rsidRPr="00DB6424">
        <w:rPr>
          <w:sz w:val="16"/>
        </w:rPr>
        <w:t xml:space="preserve">.11 </w:t>
      </w:r>
      <w:r w:rsidRPr="00795F7E">
        <w:rPr>
          <w:rStyle w:val="StyleUnderline"/>
          <w:highlight w:val="cyan"/>
        </w:rPr>
        <w:t>But</w:t>
      </w:r>
      <w:r w:rsidRPr="00DB6424">
        <w:rPr>
          <w:sz w:val="16"/>
        </w:rPr>
        <w:t xml:space="preserve"> most </w:t>
      </w:r>
      <w:r w:rsidRPr="00795F7E">
        <w:rPr>
          <w:rStyle w:val="StyleUnderline"/>
          <w:highlight w:val="cyan"/>
        </w:rPr>
        <w:t>workers</w:t>
      </w:r>
      <w:r w:rsidRPr="00DB6424">
        <w:rPr>
          <w:sz w:val="16"/>
        </w:rPr>
        <w:t xml:space="preserve"> have </w:t>
      </w:r>
      <w:r w:rsidRPr="00795F7E">
        <w:rPr>
          <w:rStyle w:val="StyleUnderline"/>
          <w:highlight w:val="cyan"/>
        </w:rPr>
        <w:t xml:space="preserve">received </w:t>
      </w:r>
      <w:r w:rsidRPr="00795F7E">
        <w:rPr>
          <w:rStyle w:val="Emphasis"/>
          <w:highlight w:val="cyan"/>
        </w:rPr>
        <w:t>little</w:t>
      </w:r>
      <w:r w:rsidRPr="00D34DFA">
        <w:rPr>
          <w:rStyle w:val="StyleUnderline"/>
        </w:rPr>
        <w:t xml:space="preserve"> of the gains</w:t>
      </w:r>
      <w:r w:rsidRPr="00DB6424">
        <w:rPr>
          <w:sz w:val="16"/>
        </w:rPr>
        <w:t xml:space="preserve"> they help create. Only </w:t>
      </w:r>
      <w:proofErr w:type="gramStart"/>
      <w:r w:rsidRPr="00DB6424">
        <w:rPr>
          <w:sz w:val="16"/>
        </w:rPr>
        <w:t>the very</w:t>
      </w:r>
      <w:proofErr w:type="gramEnd"/>
      <w:r w:rsidRPr="00DB6424">
        <w:rPr>
          <w:sz w:val="16"/>
        </w:rPr>
        <w:t xml:space="preserve"> rich have seen significant income gains over recent decades</w:t>
      </w:r>
      <w:proofErr w:type="gramStart"/>
      <w:r w:rsidRPr="00DB6424">
        <w:rPr>
          <w:sz w:val="16"/>
        </w:rPr>
        <w:t>.12</w:t>
      </w:r>
      <w:proofErr w:type="gramEnd"/>
      <w:r w:rsidRPr="00DB6424">
        <w:rPr>
          <w:sz w:val="16"/>
        </w:rPr>
        <w:t xml:space="preserve"> The share of the nation’s income going to the top 1 percent is now near record highs, while the share that goes to the middle class is near record lows. </w:t>
      </w:r>
      <w:r w:rsidRPr="00795F7E">
        <w:rPr>
          <w:rStyle w:val="StyleUnderline"/>
          <w:highlight w:val="cyan"/>
        </w:rPr>
        <w:t xml:space="preserve">The </w:t>
      </w:r>
      <w:r w:rsidRPr="00795F7E">
        <w:rPr>
          <w:rStyle w:val="Emphasis"/>
          <w:highlight w:val="cyan"/>
        </w:rPr>
        <w:t>top</w:t>
      </w:r>
      <w:r w:rsidRPr="00D34DFA">
        <w:rPr>
          <w:rStyle w:val="Emphasis"/>
        </w:rPr>
        <w:t xml:space="preserve"> 1 percent</w:t>
      </w:r>
      <w:r w:rsidRPr="00795F7E">
        <w:rPr>
          <w:rStyle w:val="StyleUnderline"/>
          <w:highlight w:val="cyan"/>
        </w:rPr>
        <w:t xml:space="preserve"> have more</w:t>
      </w:r>
      <w:r w:rsidRPr="00DB6424">
        <w:rPr>
          <w:sz w:val="16"/>
        </w:rPr>
        <w:t xml:space="preserve"> of the nation’s </w:t>
      </w:r>
      <w:r w:rsidRPr="00D34DFA">
        <w:rPr>
          <w:rStyle w:val="StyleUnderline"/>
        </w:rPr>
        <w:t xml:space="preserve">wealth </w:t>
      </w:r>
      <w:r w:rsidRPr="00795F7E">
        <w:rPr>
          <w:rStyle w:val="StyleUnderline"/>
          <w:highlight w:val="cyan"/>
        </w:rPr>
        <w:t>than the middle</w:t>
      </w:r>
      <w:r w:rsidRPr="00D34DFA">
        <w:rPr>
          <w:rStyle w:val="StyleUnderline"/>
        </w:rPr>
        <w:t xml:space="preserve"> class, while </w:t>
      </w:r>
      <w:r w:rsidRPr="00795F7E">
        <w:rPr>
          <w:rStyle w:val="StyleUnderline"/>
          <w:highlight w:val="cyan"/>
        </w:rPr>
        <w:t xml:space="preserve">the </w:t>
      </w:r>
      <w:r w:rsidRPr="00795F7E">
        <w:rPr>
          <w:rStyle w:val="Emphasis"/>
          <w:highlight w:val="cyan"/>
        </w:rPr>
        <w:t>bottom</w:t>
      </w:r>
      <w:r w:rsidRPr="00D34DFA">
        <w:rPr>
          <w:rStyle w:val="Emphasis"/>
        </w:rPr>
        <w:t xml:space="preserve"> 50 percent</w:t>
      </w:r>
      <w:r w:rsidRPr="00795F7E">
        <w:rPr>
          <w:rStyle w:val="StyleUnderline"/>
          <w:highlight w:val="cyan"/>
        </w:rPr>
        <w:t xml:space="preserve"> have</w:t>
      </w:r>
      <w:r w:rsidRPr="00DB6424">
        <w:rPr>
          <w:sz w:val="16"/>
        </w:rPr>
        <w:t xml:space="preserve"> virtually </w:t>
      </w:r>
      <w:r w:rsidRPr="00795F7E">
        <w:rPr>
          <w:rStyle w:val="StyleUnderline"/>
          <w:highlight w:val="cyan"/>
        </w:rPr>
        <w:t>no wealth</w:t>
      </w:r>
      <w:r w:rsidRPr="00DB6424">
        <w:rPr>
          <w:sz w:val="16"/>
        </w:rPr>
        <w:t>. Almost half of American households have less wealth now than the typical household did in 1970.13</w:t>
      </w:r>
    </w:p>
    <w:p w14:paraId="1045B1BD" w14:textId="77777777" w:rsidR="00795F7E" w:rsidRPr="00795F7E" w:rsidRDefault="00791F27" w:rsidP="00791F27">
      <w:pPr>
        <w:rPr>
          <w:rStyle w:val="StyleUnderline"/>
          <w:highlight w:val="cyan"/>
        </w:rPr>
      </w:pPr>
      <w:r w:rsidRPr="00DB6424">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B6424">
        <w:rPr>
          <w:sz w:val="16"/>
        </w:rPr>
        <w:t xml:space="preserve"> such </w:t>
      </w:r>
      <w:r w:rsidRPr="00D34DFA">
        <w:rPr>
          <w:rStyle w:val="Emphasis"/>
        </w:rPr>
        <w:t>extreme</w:t>
      </w:r>
      <w:r w:rsidRPr="00D34DFA">
        <w:rPr>
          <w:rStyle w:val="StyleUnderline"/>
        </w:rPr>
        <w:t xml:space="preserve"> levels</w:t>
      </w:r>
      <w:r w:rsidRPr="00DB6424">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B6424">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5A8708C6" w14:textId="77777777" w:rsidR="00795F7E" w:rsidRPr="00795F7E" w:rsidRDefault="00791F27" w:rsidP="00791F27">
      <w:pPr>
        <w:rPr>
          <w:rStyle w:val="StyleUnderline"/>
          <w:highlight w:val="cyan"/>
        </w:rPr>
      </w:pPr>
      <w:r w:rsidRPr="00DB6424">
        <w:rPr>
          <w:sz w:val="16"/>
        </w:rPr>
        <w:t xml:space="preserve">Not only is inequality extreme by US historical standards, </w:t>
      </w:r>
      <w:proofErr w:type="gramStart"/>
      <w:r w:rsidRPr="00795F7E">
        <w:rPr>
          <w:rStyle w:val="StyleUnderline"/>
          <w:highlight w:val="cyan"/>
        </w:rPr>
        <w:t>inequality</w:t>
      </w:r>
      <w:r w:rsidRPr="00D34DFA">
        <w:rPr>
          <w:rStyle w:val="StyleUnderline"/>
        </w:rPr>
        <w:t xml:space="preserve"> 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795F7E">
        <w:rPr>
          <w:rStyle w:val="StyleUnderline"/>
          <w:highlight w:val="cyan"/>
        </w:rPr>
        <w:t>is</w:t>
      </w:r>
      <w:proofErr w:type="gramEnd"/>
      <w:r w:rsidRPr="00D34DFA">
        <w:rPr>
          <w:rStyle w:val="StyleUnderline"/>
        </w:rPr>
        <w:t xml:space="preserve"> much </w:t>
      </w:r>
      <w:r w:rsidRPr="00795F7E">
        <w:rPr>
          <w:rStyle w:val="StyleUnderline"/>
          <w:highlight w:val="cyan"/>
        </w:rPr>
        <w:t>higher than</w:t>
      </w:r>
      <w:r w:rsidRPr="00DB6424">
        <w:rPr>
          <w:sz w:val="16"/>
        </w:rPr>
        <w:t xml:space="preserve"> in </w:t>
      </w:r>
      <w:r w:rsidRPr="00795F7E">
        <w:rPr>
          <w:rStyle w:val="Emphasis"/>
          <w:highlight w:val="cyan"/>
        </w:rPr>
        <w:t>every</w:t>
      </w:r>
      <w:r w:rsidRPr="00D34DFA">
        <w:rPr>
          <w:rStyle w:val="Emphasis"/>
        </w:rPr>
        <w:t xml:space="preserve"> other</w:t>
      </w:r>
      <w:r w:rsidRPr="00D34DFA">
        <w:rPr>
          <w:rStyle w:val="StyleUnderline"/>
        </w:rPr>
        <w:t xml:space="preserve"> wealthy </w:t>
      </w:r>
      <w:r w:rsidRPr="00795F7E">
        <w:rPr>
          <w:rStyle w:val="StyleUnderline"/>
          <w:highlight w:val="cyan"/>
        </w:rPr>
        <w:t>democracy</w:t>
      </w:r>
      <w:r w:rsidRPr="00DB6424">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056A9A33" w14:textId="77777777" w:rsidR="00795F7E" w:rsidRPr="00795F7E" w:rsidRDefault="00791F27" w:rsidP="00791F27">
      <w:pPr>
        <w:rPr>
          <w:rStyle w:val="StyleUnderline"/>
          <w:highlight w:val="cyan"/>
        </w:rPr>
      </w:pPr>
      <w:r w:rsidRPr="00DB6424">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B6424">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B6424">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B6424">
        <w:rPr>
          <w:sz w:val="16"/>
        </w:rPr>
        <w:t xml:space="preserve"> ultimately </w:t>
      </w:r>
      <w:r w:rsidRPr="00D34DFA">
        <w:rPr>
          <w:rStyle w:val="Emphasis"/>
        </w:rPr>
        <w:t>undermines</w:t>
      </w:r>
      <w:r w:rsidRPr="00D34DFA">
        <w:rPr>
          <w:rStyle w:val="StyleUnderline"/>
        </w:rPr>
        <w:t xml:space="preserve"> democracy</w:t>
      </w:r>
      <w:r w:rsidRPr="00DB6424">
        <w:rPr>
          <w:sz w:val="16"/>
        </w:rPr>
        <w:t>, freedom, trust, and markets themselves. Unfortunately, the current version of US capitalism is not conducive to democracy. 17</w:t>
      </w:r>
    </w:p>
    <w:p w14:paraId="526428D5" w14:textId="77777777" w:rsidR="00795F7E" w:rsidRPr="00795F7E" w:rsidRDefault="00791F27" w:rsidP="00791F27">
      <w:pPr>
        <w:rPr>
          <w:rStyle w:val="StyleUnderline"/>
          <w:highlight w:val="cyan"/>
        </w:rPr>
      </w:pPr>
      <w:r w:rsidRPr="00DB6424">
        <w:rPr>
          <w:sz w:val="16"/>
        </w:rPr>
        <w:t xml:space="preserve">That the nearest inequality neighbors to the United States are not stable democracies is worrying, as are the patterns from US history showing how </w:t>
      </w:r>
      <w:r w:rsidRPr="00795F7E">
        <w:rPr>
          <w:rStyle w:val="StyleUnderline"/>
          <w:highlight w:val="cyan"/>
        </w:rPr>
        <w:t xml:space="preserve">democracy </w:t>
      </w:r>
      <w:r w:rsidRPr="00795F7E">
        <w:rPr>
          <w:rStyle w:val="Emphasis"/>
          <w:highlight w:val="cyan"/>
        </w:rPr>
        <w:t>suffered</w:t>
      </w:r>
      <w:r w:rsidRPr="00D34DFA">
        <w:rPr>
          <w:rStyle w:val="Emphasis"/>
        </w:rPr>
        <w:t xml:space="preserve"> greatly</w:t>
      </w:r>
      <w:r w:rsidRPr="00795F7E">
        <w:rPr>
          <w:rStyle w:val="StyleUnderline"/>
          <w:highlight w:val="cyan"/>
        </w:rPr>
        <w:t xml:space="preserve"> during</w:t>
      </w:r>
      <w:r w:rsidRPr="00DB6424">
        <w:rPr>
          <w:sz w:val="16"/>
        </w:rPr>
        <w:t xml:space="preserve"> other extremely </w:t>
      </w:r>
      <w:r w:rsidRPr="00795F7E">
        <w:rPr>
          <w:rStyle w:val="StyleUnderline"/>
          <w:highlight w:val="cyan"/>
        </w:rPr>
        <w:t>unequal eras</w:t>
      </w:r>
      <w:r w:rsidRPr="00D34DFA">
        <w:rPr>
          <w:rStyle w:val="StyleUnderline"/>
        </w:rPr>
        <w:t xml:space="preserve">. During the </w:t>
      </w:r>
      <w:r w:rsidRPr="00D34DFA">
        <w:rPr>
          <w:rStyle w:val="Emphasis"/>
        </w:rPr>
        <w:t>Gilded Age</w:t>
      </w:r>
      <w:r w:rsidRPr="00DB6424">
        <w:rPr>
          <w:sz w:val="16"/>
        </w:rPr>
        <w:t xml:space="preserve"> in the late 1800s and early 1900s, when inequality was very high, for instance, wealthy </w:t>
      </w:r>
      <w:proofErr w:type="gramStart"/>
      <w:r w:rsidRPr="00DB6424">
        <w:rPr>
          <w:sz w:val="16"/>
        </w:rPr>
        <w:t>corporations controlled</w:t>
      </w:r>
      <w:proofErr w:type="gramEnd"/>
      <w:r w:rsidRPr="00DB6424">
        <w:rPr>
          <w:sz w:val="16"/>
        </w:rPr>
        <w:t xml:space="preserve"> government actions to such a degree that former president Rutherford B. Hayes wrote in his diary, “This is a government of the people, by the people </w:t>
      </w:r>
      <w:r w:rsidRPr="00D34DFA">
        <w:rPr>
          <w:rStyle w:val="StyleUnderline"/>
        </w:rPr>
        <w:t>and</w:t>
      </w:r>
      <w:r w:rsidRPr="00DB6424">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B6424">
        <w:rPr>
          <w:sz w:val="16"/>
        </w:rPr>
        <w:t xml:space="preserve"> was one of </w:t>
      </w:r>
      <w:r w:rsidRPr="00D34DFA">
        <w:rPr>
          <w:rStyle w:val="StyleUnderline"/>
        </w:rPr>
        <w:t>the</w:t>
      </w:r>
      <w:r w:rsidRPr="00DB6424">
        <w:rPr>
          <w:sz w:val="16"/>
        </w:rPr>
        <w:t xml:space="preserve"> most unequal societies in the world, with less than </w:t>
      </w:r>
      <w:r w:rsidRPr="00D34DFA">
        <w:rPr>
          <w:rStyle w:val="Emphasis"/>
        </w:rPr>
        <w:t>1 percent</w:t>
      </w:r>
      <w:r w:rsidRPr="00DB6424">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B6424">
        <w:rPr>
          <w:sz w:val="16"/>
        </w:rPr>
        <w:t xml:space="preserve"> not only African Americans but also white </w:t>
      </w:r>
      <w:r w:rsidRPr="00D34DFA">
        <w:rPr>
          <w:rStyle w:val="StyleUnderline"/>
        </w:rPr>
        <w:t>citizens</w:t>
      </w:r>
      <w:r w:rsidRPr="00DB6424">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1DCA2097" w14:textId="77777777" w:rsidR="00795F7E" w:rsidRPr="00795F7E" w:rsidRDefault="00791F27" w:rsidP="00791F27">
      <w:pPr>
        <w:rPr>
          <w:rStyle w:val="StyleUnderline"/>
          <w:highlight w:val="cyan"/>
        </w:rPr>
      </w:pPr>
      <w:r w:rsidRPr="00D34DFA">
        <w:rPr>
          <w:rStyle w:val="StyleUnderline"/>
        </w:rPr>
        <w:t xml:space="preserve">Similar </w:t>
      </w:r>
      <w:r w:rsidRPr="00795F7E">
        <w:rPr>
          <w:rStyle w:val="StyleUnderline"/>
          <w:highlight w:val="cyan"/>
        </w:rPr>
        <w:t>trends</w:t>
      </w:r>
      <w:r w:rsidRPr="00DB6424">
        <w:rPr>
          <w:sz w:val="16"/>
        </w:rPr>
        <w:t xml:space="preserve"> of inequality undermining democracy </w:t>
      </w:r>
      <w:r w:rsidRPr="00795F7E">
        <w:rPr>
          <w:rStyle w:val="StyleUnderline"/>
          <w:highlight w:val="cyan"/>
        </w:rPr>
        <w:t>are apparent</w:t>
      </w:r>
      <w:r w:rsidRPr="00DB6424">
        <w:rPr>
          <w:sz w:val="16"/>
        </w:rPr>
        <w:t xml:space="preserve"> in the United States </w:t>
      </w:r>
      <w:r w:rsidRPr="00D34DFA">
        <w:rPr>
          <w:rStyle w:val="Emphasis"/>
        </w:rPr>
        <w:t>today</w:t>
      </w:r>
      <w:r w:rsidRPr="00DB6424">
        <w:rPr>
          <w:sz w:val="16"/>
        </w:rPr>
        <w:t xml:space="preserve">. Academic studies find that </w:t>
      </w:r>
      <w:r w:rsidRPr="00D34DFA">
        <w:rPr>
          <w:rStyle w:val="StyleUnderline"/>
        </w:rPr>
        <w:t>Congress</w:t>
      </w:r>
      <w:r w:rsidRPr="00DB6424">
        <w:rPr>
          <w:sz w:val="16"/>
        </w:rPr>
        <w:t xml:space="preserve"> generally </w:t>
      </w:r>
      <w:r w:rsidRPr="00D34DFA">
        <w:rPr>
          <w:rStyle w:val="StyleUnderline"/>
        </w:rPr>
        <w:t>ignores the</w:t>
      </w:r>
      <w:r w:rsidRPr="00DB6424">
        <w:rPr>
          <w:sz w:val="16"/>
        </w:rPr>
        <w:t xml:space="preserve"> desires of the </w:t>
      </w:r>
      <w:r w:rsidRPr="00D34DFA">
        <w:rPr>
          <w:rStyle w:val="StyleUnderline"/>
        </w:rPr>
        <w:t>middle class</w:t>
      </w:r>
      <w:r w:rsidRPr="00DB6424">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B6424">
        <w:rPr>
          <w:sz w:val="16"/>
        </w:rPr>
        <w:t xml:space="preserve"> interests of the </w:t>
      </w:r>
      <w:r w:rsidRPr="00D34DFA">
        <w:rPr>
          <w:rStyle w:val="StyleUnderline"/>
        </w:rPr>
        <w:t>rich</w:t>
      </w:r>
      <w:r w:rsidRPr="00DB6424">
        <w:rPr>
          <w:sz w:val="16"/>
        </w:rPr>
        <w:t xml:space="preserve">.22 Furthermore, nearly </w:t>
      </w:r>
      <w:r w:rsidRPr="00795F7E">
        <w:rPr>
          <w:rStyle w:val="Emphasis"/>
          <w:highlight w:val="cyan"/>
        </w:rPr>
        <w:t>two-thirds</w:t>
      </w:r>
      <w:r w:rsidRPr="00DB6424">
        <w:rPr>
          <w:sz w:val="16"/>
        </w:rPr>
        <w:t xml:space="preserve"> of Americans now </w:t>
      </w:r>
      <w:r w:rsidRPr="00795F7E">
        <w:rPr>
          <w:rStyle w:val="StyleUnderline"/>
          <w:highlight w:val="cyan"/>
        </w:rPr>
        <w:t>think</w:t>
      </w:r>
      <w:r w:rsidRPr="00DB6424">
        <w:rPr>
          <w:sz w:val="16"/>
        </w:rPr>
        <w:t xml:space="preserve"> that “quite a few” </w:t>
      </w:r>
      <w:r w:rsidRPr="00D34DFA">
        <w:rPr>
          <w:rStyle w:val="StyleUnderline"/>
        </w:rPr>
        <w:t xml:space="preserve">government </w:t>
      </w:r>
      <w:r w:rsidRPr="00795F7E">
        <w:rPr>
          <w:rStyle w:val="StyleUnderline"/>
          <w:highlight w:val="cyan"/>
        </w:rPr>
        <w:t>officials are “</w:t>
      </w:r>
      <w:r w:rsidRPr="00795F7E">
        <w:rPr>
          <w:rStyle w:val="Emphasis"/>
          <w:highlight w:val="cyan"/>
        </w:rPr>
        <w:t>crooked</w:t>
      </w:r>
      <w:r w:rsidRPr="00795F7E">
        <w:rPr>
          <w:rStyle w:val="StyleUnderline"/>
          <w:highlight w:val="cyan"/>
        </w:rPr>
        <w:t>,”</w:t>
      </w:r>
      <w:r w:rsidRPr="00DB6424">
        <w:rPr>
          <w:sz w:val="16"/>
        </w:rPr>
        <w:t xml:space="preserve"> while just one-third felt this way in the early 1970s.23 The share of </w:t>
      </w:r>
      <w:r w:rsidRPr="00795F7E">
        <w:rPr>
          <w:rStyle w:val="StyleUnderline"/>
          <w:highlight w:val="cyan"/>
        </w:rPr>
        <w:t>the public trusting government</w:t>
      </w:r>
      <w:r w:rsidRPr="00DB6424">
        <w:rPr>
          <w:sz w:val="16"/>
        </w:rPr>
        <w:t xml:space="preserve"> “most of the time” or “just about always” </w:t>
      </w:r>
      <w:r w:rsidRPr="00795F7E">
        <w:rPr>
          <w:rStyle w:val="StyleUnderline"/>
          <w:highlight w:val="cyan"/>
        </w:rPr>
        <w:t>fell</w:t>
      </w:r>
      <w:r w:rsidRPr="00DB6424">
        <w:rPr>
          <w:sz w:val="16"/>
        </w:rPr>
        <w:t xml:space="preserve"> from 77 percent in 1964 </w:t>
      </w:r>
      <w:r w:rsidRPr="00795F7E">
        <w:rPr>
          <w:rStyle w:val="StyleUnderline"/>
          <w:highlight w:val="cyan"/>
        </w:rPr>
        <w:t>to</w:t>
      </w:r>
      <w:r w:rsidRPr="00DB6424">
        <w:rPr>
          <w:sz w:val="16"/>
        </w:rPr>
        <w:t xml:space="preserve"> just </w:t>
      </w:r>
      <w:r w:rsidRPr="00795F7E">
        <w:rPr>
          <w:rStyle w:val="Emphasis"/>
          <w:highlight w:val="cyan"/>
        </w:rPr>
        <w:t>17 percent</w:t>
      </w:r>
      <w:r w:rsidRPr="00DB6424">
        <w:rPr>
          <w:sz w:val="16"/>
        </w:rPr>
        <w:t xml:space="preserve"> in 2019.24 The number of </w:t>
      </w:r>
      <w:r w:rsidRPr="00D34DFA">
        <w:rPr>
          <w:rStyle w:val="StyleUnderline"/>
        </w:rPr>
        <w:t xml:space="preserve">corruption convictions have </w:t>
      </w:r>
      <w:r w:rsidRPr="00D34DFA">
        <w:rPr>
          <w:rStyle w:val="Emphasis"/>
        </w:rPr>
        <w:t>quadrupled</w:t>
      </w:r>
      <w:r w:rsidRPr="00DB6424">
        <w:rPr>
          <w:sz w:val="16"/>
        </w:rPr>
        <w:t xml:space="preserve"> over the past four decades, </w:t>
      </w:r>
      <w:r w:rsidRPr="00D34DFA">
        <w:rPr>
          <w:rStyle w:val="StyleUnderline"/>
        </w:rPr>
        <w:t>and</w:t>
      </w:r>
      <w:r w:rsidRPr="00DB6424">
        <w:rPr>
          <w:sz w:val="16"/>
        </w:rPr>
        <w:t xml:space="preserve"> the number of </w:t>
      </w:r>
      <w:r w:rsidRPr="00D34DFA">
        <w:rPr>
          <w:rStyle w:val="StyleUnderline"/>
        </w:rPr>
        <w:t>special-interest tax breaks</w:t>
      </w:r>
      <w:r w:rsidRPr="00DB6424">
        <w:rPr>
          <w:sz w:val="16"/>
        </w:rPr>
        <w:t xml:space="preserve"> have </w:t>
      </w:r>
      <w:r w:rsidRPr="00D34DFA">
        <w:rPr>
          <w:rStyle w:val="Emphasis"/>
        </w:rPr>
        <w:t>tripled</w:t>
      </w:r>
      <w:r w:rsidRPr="00DB6424">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B6424">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DB6424">
        <w:rPr>
          <w:sz w:val="16"/>
        </w:rPr>
        <w:t>. 25</w:t>
      </w:r>
    </w:p>
    <w:p w14:paraId="3529F67D" w14:textId="77777777" w:rsidR="00795F7E" w:rsidRPr="00795F7E" w:rsidRDefault="00791F27" w:rsidP="00791F27">
      <w:pPr>
        <w:rPr>
          <w:rStyle w:val="StyleUnderline"/>
          <w:highlight w:val="cyan"/>
        </w:rPr>
      </w:pPr>
      <w:r w:rsidRPr="00DB6424">
        <w:rPr>
          <w:sz w:val="16"/>
        </w:rPr>
        <w:t xml:space="preserve">A big reason why high levels of economic inequality corrupt government is because </w:t>
      </w:r>
      <w:r w:rsidRPr="00D34DFA">
        <w:rPr>
          <w:rStyle w:val="StyleUnderline"/>
        </w:rPr>
        <w:t>the rich have</w:t>
      </w:r>
      <w:r w:rsidRPr="00DB6424">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B6424">
        <w:rPr>
          <w:sz w:val="16"/>
        </w:rPr>
        <w:t>—</w:t>
      </w:r>
      <w:r w:rsidRPr="00D34DFA">
        <w:rPr>
          <w:rStyle w:val="StyleUnderline"/>
        </w:rPr>
        <w:t>and</w:t>
      </w:r>
      <w:r w:rsidRPr="00DB6424">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B6424">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B6424">
        <w:rPr>
          <w:sz w:val="16"/>
        </w:rPr>
        <w:t xml:space="preserve"> extremely </w:t>
      </w:r>
      <w:r w:rsidRPr="00D34DFA">
        <w:rPr>
          <w:rStyle w:val="StyleUnderline"/>
        </w:rPr>
        <w:t>wealthy</w:t>
      </w:r>
      <w:r w:rsidRPr="00DB6424">
        <w:rPr>
          <w:sz w:val="16"/>
        </w:rPr>
        <w:t xml:space="preserve"> even appear willing to </w:t>
      </w:r>
      <w:r w:rsidRPr="00D34DFA">
        <w:rPr>
          <w:rStyle w:val="Emphasis"/>
        </w:rPr>
        <w:t>subvert</w:t>
      </w:r>
      <w:r w:rsidRPr="00D34DFA">
        <w:rPr>
          <w:rStyle w:val="StyleUnderline"/>
        </w:rPr>
        <w:t xml:space="preserve"> democracy to preserve their money</w:t>
      </w:r>
      <w:r w:rsidRPr="00DB6424">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66664521" w14:textId="77777777" w:rsidR="00795F7E" w:rsidRPr="00795F7E" w:rsidRDefault="00791F27" w:rsidP="00791F27">
      <w:pPr>
        <w:rPr>
          <w:rStyle w:val="StyleUnderline"/>
          <w:highlight w:val="cyan"/>
        </w:rPr>
      </w:pPr>
      <w:r w:rsidRPr="00DB6424">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795F7E">
        <w:rPr>
          <w:rStyle w:val="StyleUnderline"/>
          <w:highlight w:val="cyan"/>
        </w:rPr>
        <w:t xml:space="preserve">inequality causes people to </w:t>
      </w:r>
      <w:r w:rsidRPr="00795F7E">
        <w:rPr>
          <w:rStyle w:val="Emphasis"/>
          <w:highlight w:val="cyan"/>
        </w:rPr>
        <w:t>feel powerless</w:t>
      </w:r>
      <w:r w:rsidRPr="00795F7E">
        <w:rPr>
          <w:rStyle w:val="StyleUnderline"/>
          <w:highlight w:val="cyan"/>
        </w:rPr>
        <w:t xml:space="preserve"> and withdraw</w:t>
      </w:r>
      <w:r w:rsidRPr="00D34DFA">
        <w:rPr>
          <w:rStyle w:val="StyleUnderline"/>
        </w:rPr>
        <w:t xml:space="preserve"> from</w:t>
      </w:r>
      <w:r w:rsidRPr="00DB6424">
        <w:rPr>
          <w:sz w:val="16"/>
        </w:rPr>
        <w:t xml:space="preserve"> the </w:t>
      </w:r>
      <w:r w:rsidRPr="00D34DFA">
        <w:rPr>
          <w:rStyle w:val="Emphasis"/>
        </w:rPr>
        <w:t>politic</w:t>
      </w:r>
      <w:r w:rsidRPr="00DB6424">
        <w:rPr>
          <w:sz w:val="16"/>
        </w:rPr>
        <w:t>al proces</w:t>
      </w:r>
      <w:r w:rsidRPr="00D34DFA">
        <w:rPr>
          <w:rStyle w:val="Emphasis"/>
        </w:rPr>
        <w:t>s</w:t>
      </w:r>
      <w:r w:rsidRPr="00DB6424">
        <w:rPr>
          <w:sz w:val="16"/>
        </w:rPr>
        <w:t xml:space="preserve">.28 Occasionally </w:t>
      </w:r>
      <w:r w:rsidRPr="00D34DFA">
        <w:rPr>
          <w:rStyle w:val="StyleUnderline"/>
        </w:rPr>
        <w:t xml:space="preserve">their </w:t>
      </w:r>
      <w:r w:rsidRPr="00D34DFA">
        <w:rPr>
          <w:rStyle w:val="Emphasis"/>
        </w:rPr>
        <w:t>anger</w:t>
      </w:r>
      <w:r w:rsidRPr="00DB6424">
        <w:rPr>
          <w:sz w:val="16"/>
        </w:rPr>
        <w:t xml:space="preserve"> may lead them into action, such as voting in the 2020 presidential election, but mostly it </w:t>
      </w:r>
      <w:r w:rsidRPr="00D34DFA">
        <w:rPr>
          <w:rStyle w:val="StyleUnderline"/>
        </w:rPr>
        <w:t>causes them to</w:t>
      </w:r>
      <w:r w:rsidRPr="00DB6424">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B6424">
        <w:rPr>
          <w:sz w:val="16"/>
        </w:rPr>
        <w:t>.</w:t>
      </w:r>
    </w:p>
    <w:p w14:paraId="7A7D9A98"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hollowing out of the middle class</w:t>
      </w:r>
      <w:r w:rsidRPr="00DB6424">
        <w:rPr>
          <w:sz w:val="16"/>
        </w:rPr>
        <w:t xml:space="preserve"> also </w:t>
      </w:r>
      <w:r w:rsidRPr="00D34DFA">
        <w:rPr>
          <w:rStyle w:val="StyleUnderline"/>
        </w:rPr>
        <w:t xml:space="preserve">undermines </w:t>
      </w:r>
      <w:r w:rsidRPr="00D34DFA">
        <w:rPr>
          <w:rStyle w:val="Emphasis"/>
        </w:rPr>
        <w:t>social trust</w:t>
      </w:r>
      <w:r w:rsidRPr="00DB6424">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795F7E">
        <w:rPr>
          <w:rStyle w:val="StyleUnderline"/>
          <w:highlight w:val="cyan"/>
        </w:rPr>
        <w:t>inequality</w:t>
      </w:r>
      <w:r w:rsidRPr="00DB6424">
        <w:rPr>
          <w:sz w:val="16"/>
        </w:rPr>
        <w:t xml:space="preserve"> in society </w:t>
      </w:r>
      <w:r w:rsidRPr="00795F7E">
        <w:rPr>
          <w:rStyle w:val="StyleUnderline"/>
          <w:highlight w:val="cyan"/>
        </w:rPr>
        <w:t xml:space="preserve">is the </w:t>
      </w:r>
      <w:r w:rsidRPr="00795F7E">
        <w:rPr>
          <w:rStyle w:val="Emphasis"/>
          <w:highlight w:val="cyan"/>
        </w:rPr>
        <w:t>most important</w:t>
      </w:r>
      <w:r w:rsidRPr="00D34DFA">
        <w:rPr>
          <w:rStyle w:val="StyleUnderline"/>
        </w:rPr>
        <w:t xml:space="preserve"> societal </w:t>
      </w:r>
      <w:r w:rsidRPr="00795F7E">
        <w:rPr>
          <w:rStyle w:val="StyleUnderline"/>
          <w:highlight w:val="cyan"/>
        </w:rPr>
        <w:t>factor</w:t>
      </w:r>
      <w:r w:rsidRPr="00D34DFA">
        <w:rPr>
          <w:rStyle w:val="StyleUnderline"/>
        </w:rPr>
        <w:t xml:space="preserve"> in the </w:t>
      </w:r>
      <w:r w:rsidRPr="00D34DFA">
        <w:rPr>
          <w:rStyle w:val="Emphasis"/>
        </w:rPr>
        <w:t>overall</w:t>
      </w:r>
      <w:r w:rsidRPr="00DB6424">
        <w:rPr>
          <w:sz w:val="16"/>
        </w:rPr>
        <w:t xml:space="preserve"> level of </w:t>
      </w:r>
      <w:r w:rsidRPr="00D34DFA">
        <w:rPr>
          <w:rStyle w:val="StyleUnderline"/>
        </w:rPr>
        <w:t>trust in a country</w:t>
      </w:r>
      <w:r w:rsidRPr="00DB6424">
        <w:rPr>
          <w:sz w:val="16"/>
        </w:rPr>
        <w:t xml:space="preserve">. 29 Researchers have shown that inequality shapes trust in a variety of ways. Some studies compare the level of inequality across </w:t>
      </w:r>
      <w:proofErr w:type="gramStart"/>
      <w:r w:rsidRPr="00DB6424">
        <w:rPr>
          <w:sz w:val="16"/>
        </w:rPr>
        <w:t>place</w:t>
      </w:r>
      <w:proofErr w:type="gramEnd"/>
      <w:r w:rsidRPr="00DB6424">
        <w:rPr>
          <w:sz w:val="16"/>
        </w:rPr>
        <w:t xml:space="preserve"> </w:t>
      </w:r>
      <w:proofErr w:type="gramStart"/>
      <w:r w:rsidRPr="00DB6424">
        <w:rPr>
          <w:sz w:val="16"/>
        </w:rPr>
        <w:t>and</w:t>
      </w:r>
      <w:proofErr w:type="gramEnd"/>
      <w:r w:rsidRPr="00DB6424">
        <w:rPr>
          <w:sz w:val="16"/>
        </w:rPr>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B6424">
        <w:rPr>
          <w:sz w:val="16"/>
        </w:rPr>
        <w:t xml:space="preserve"> these different </w:t>
      </w:r>
      <w:r w:rsidRPr="00D34DFA">
        <w:rPr>
          <w:rStyle w:val="StyleUnderline"/>
        </w:rPr>
        <w:t>methods find</w:t>
      </w:r>
      <w:r w:rsidRPr="00DB6424">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B6424">
        <w:rPr>
          <w:sz w:val="16"/>
        </w:rPr>
        <w:t>ing behaviors.</w:t>
      </w:r>
    </w:p>
    <w:p w14:paraId="122A4AAD" w14:textId="77777777" w:rsidR="00795F7E" w:rsidRPr="00795F7E" w:rsidRDefault="00791F27" w:rsidP="00791F27">
      <w:pPr>
        <w:rPr>
          <w:rStyle w:val="StyleUnderline"/>
          <w:highlight w:val="cyan"/>
        </w:rPr>
      </w:pPr>
      <w:r w:rsidRPr="00DB6424">
        <w:rPr>
          <w:sz w:val="16"/>
        </w:rPr>
        <w:t xml:space="preserve">In the middle of the twentieth century, the United States was among the most trusting societies in the world. Americans often thought other people, even those they did not know, would act fairly and decently. But </w:t>
      </w:r>
      <w:r w:rsidRPr="00795F7E">
        <w:rPr>
          <w:rStyle w:val="StyleUnderline"/>
          <w:highlight w:val="cyan"/>
        </w:rPr>
        <w:t>trust</w:t>
      </w:r>
      <w:r w:rsidRPr="00D34DFA">
        <w:rPr>
          <w:rStyle w:val="StyleUnderline"/>
        </w:rPr>
        <w:t xml:space="preserve"> has </w:t>
      </w:r>
      <w:r w:rsidRPr="00795F7E">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B6424">
        <w:rPr>
          <w:sz w:val="16"/>
        </w:rPr>
        <w:t xml:space="preserve"> in most </w:t>
      </w:r>
      <w:r w:rsidRPr="00D34DFA">
        <w:rPr>
          <w:rStyle w:val="Emphasis"/>
        </w:rPr>
        <w:t>other</w:t>
      </w:r>
      <w:r w:rsidRPr="00D34DFA">
        <w:rPr>
          <w:rStyle w:val="StyleUnderline"/>
        </w:rPr>
        <w:t xml:space="preserve"> advanced countries</w:t>
      </w:r>
      <w:r w:rsidRPr="00DB6424">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B6424">
        <w:rPr>
          <w:sz w:val="16"/>
        </w:rPr>
        <w:t xml:space="preserve"> to be </w:t>
      </w:r>
      <w:r w:rsidRPr="00D34DFA">
        <w:rPr>
          <w:rStyle w:val="Emphasis"/>
        </w:rPr>
        <w:t>particularly</w:t>
      </w:r>
      <w:r w:rsidRPr="00D34DFA">
        <w:rPr>
          <w:rStyle w:val="StyleUnderline"/>
        </w:rPr>
        <w:t xml:space="preserve"> important</w:t>
      </w:r>
      <w:r w:rsidRPr="00DB6424">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795F7E">
        <w:rPr>
          <w:rStyle w:val="StyleUnderline"/>
          <w:highlight w:val="cyan"/>
        </w:rPr>
        <w:t>increases in</w:t>
      </w:r>
      <w:r w:rsidRPr="00DB6424">
        <w:rPr>
          <w:sz w:val="16"/>
        </w:rPr>
        <w:t xml:space="preserve"> racial and ethnic </w:t>
      </w:r>
      <w:r w:rsidRPr="00795F7E">
        <w:rPr>
          <w:rStyle w:val="StyleUnderline"/>
          <w:highlight w:val="cyan"/>
        </w:rPr>
        <w:t xml:space="preserve">diversity </w:t>
      </w:r>
      <w:r w:rsidRPr="00795F7E">
        <w:rPr>
          <w:rStyle w:val="Emphasis"/>
          <w:highlight w:val="cyan"/>
        </w:rPr>
        <w:t>do not</w:t>
      </w:r>
      <w:r w:rsidRPr="00795F7E">
        <w:rPr>
          <w:rStyle w:val="StyleUnderline"/>
          <w:highlight w:val="cyan"/>
        </w:rPr>
        <w:t xml:space="preserve"> have</w:t>
      </w:r>
      <w:r w:rsidRPr="00D34DFA">
        <w:rPr>
          <w:rStyle w:val="StyleUnderline"/>
        </w:rPr>
        <w:t xml:space="preserve"> very large </w:t>
      </w:r>
      <w:r w:rsidRPr="00795F7E">
        <w:rPr>
          <w:rStyle w:val="StyleUnderline"/>
          <w:highlight w:val="cyan"/>
        </w:rPr>
        <w:t xml:space="preserve">effects </w:t>
      </w:r>
      <w:r w:rsidRPr="00795F7E">
        <w:rPr>
          <w:rStyle w:val="Emphasis"/>
          <w:highlight w:val="cyan"/>
        </w:rPr>
        <w:t>on their own</w:t>
      </w:r>
      <w:r w:rsidRPr="00DB6424">
        <w:rPr>
          <w:sz w:val="16"/>
        </w:rPr>
        <w:t>, rather “it is the interaction between ethnic divides and economic inequality that can lower trust levels.”32</w:t>
      </w:r>
    </w:p>
    <w:p w14:paraId="67C58428" w14:textId="77777777" w:rsidR="00795F7E" w:rsidRPr="00795F7E" w:rsidRDefault="00791F27" w:rsidP="00791F27">
      <w:pPr>
        <w:rPr>
          <w:rStyle w:val="StyleUnderline"/>
          <w:highlight w:val="cyan"/>
        </w:rPr>
      </w:pPr>
      <w:r w:rsidRPr="00DB6424">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DB6424">
        <w:rPr>
          <w:sz w:val="16"/>
        </w:rPr>
        <w:t xml:space="preserve"> and more costly. As inequality rises, </w:t>
      </w:r>
      <w:r w:rsidRPr="00795F7E">
        <w:rPr>
          <w:rStyle w:val="StyleUnderline"/>
          <w:highlight w:val="cyan"/>
        </w:rPr>
        <w:t>the public and</w:t>
      </w:r>
      <w:r w:rsidRPr="00D34DFA">
        <w:rPr>
          <w:rStyle w:val="StyleUnderline"/>
        </w:rPr>
        <w:t xml:space="preserve"> their</w:t>
      </w:r>
      <w:r w:rsidRPr="00DB6424">
        <w:rPr>
          <w:sz w:val="16"/>
        </w:rPr>
        <w:t xml:space="preserve"> elected </w:t>
      </w:r>
      <w:r w:rsidRPr="00795F7E">
        <w:rPr>
          <w:rStyle w:val="StyleUnderline"/>
          <w:highlight w:val="cyan"/>
        </w:rPr>
        <w:t>representatives become</w:t>
      </w:r>
      <w:r w:rsidRPr="00DB6424">
        <w:rPr>
          <w:sz w:val="16"/>
        </w:rPr>
        <w:t xml:space="preserve"> more </w:t>
      </w:r>
      <w:r w:rsidRPr="00795F7E">
        <w:rPr>
          <w:rStyle w:val="Emphasis"/>
          <w:highlight w:val="cyan"/>
        </w:rPr>
        <w:t>polarized</w:t>
      </w:r>
      <w:r w:rsidRPr="00D34DFA">
        <w:rPr>
          <w:rStyle w:val="StyleUnderline"/>
        </w:rPr>
        <w:t xml:space="preserve"> and</w:t>
      </w:r>
      <w:r w:rsidRPr="00DB6424">
        <w:rPr>
          <w:sz w:val="16"/>
        </w:rPr>
        <w:t xml:space="preserve"> less able to compromise</w:t>
      </w:r>
      <w:proofErr w:type="gramStart"/>
      <w:r w:rsidRPr="00DB6424">
        <w:rPr>
          <w:sz w:val="16"/>
        </w:rPr>
        <w:t>.33</w:t>
      </w:r>
      <w:proofErr w:type="gramEnd"/>
      <w:r w:rsidRPr="00DB6424">
        <w:rPr>
          <w:sz w:val="16"/>
        </w:rPr>
        <w:t xml:space="preserve"> They fight harder and longer and are willing to </w:t>
      </w:r>
      <w:r w:rsidRPr="00D34DFA">
        <w:rPr>
          <w:rStyle w:val="StyleUnderline"/>
        </w:rPr>
        <w:t>inflict</w:t>
      </w:r>
      <w:r w:rsidRPr="00DB6424">
        <w:rPr>
          <w:sz w:val="16"/>
        </w:rPr>
        <w:t xml:space="preserve"> more </w:t>
      </w:r>
      <w:r w:rsidRPr="00D34DFA">
        <w:rPr>
          <w:rStyle w:val="Emphasis"/>
        </w:rPr>
        <w:t>damage</w:t>
      </w:r>
      <w:r w:rsidRPr="00D34DFA">
        <w:rPr>
          <w:rStyle w:val="StyleUnderline"/>
        </w:rPr>
        <w:t xml:space="preserve"> on the other side</w:t>
      </w:r>
      <w:r w:rsidRPr="00DB6424">
        <w:rPr>
          <w:sz w:val="16"/>
        </w:rPr>
        <w:t xml:space="preserve">. Without trust, people are reluctant to work with </w:t>
      </w:r>
      <w:proofErr w:type="gramStart"/>
      <w:r w:rsidRPr="00DB6424">
        <w:rPr>
          <w:sz w:val="16"/>
        </w:rPr>
        <w:t>others—</w:t>
      </w:r>
      <w:proofErr w:type="gramEnd"/>
      <w:r w:rsidRPr="00DB6424">
        <w:rPr>
          <w:sz w:val="16"/>
        </w:rPr>
        <w:t xml:space="preserve">especially other people who do not look like themselves. As a result, lack of </w:t>
      </w:r>
      <w:r w:rsidRPr="00D34DFA">
        <w:rPr>
          <w:rStyle w:val="StyleUnderline"/>
        </w:rPr>
        <w:t>trust</w:t>
      </w:r>
      <w:r w:rsidRPr="00DB6424">
        <w:rPr>
          <w:sz w:val="16"/>
        </w:rPr>
        <w:t xml:space="preserve"> also </w:t>
      </w:r>
      <w:r w:rsidRPr="00D34DFA">
        <w:rPr>
          <w:rStyle w:val="Emphasis"/>
        </w:rPr>
        <w:t>exacerbates</w:t>
      </w:r>
      <w:r w:rsidRPr="00DB6424">
        <w:rPr>
          <w:sz w:val="16"/>
        </w:rPr>
        <w:t xml:space="preserve"> underlying </w:t>
      </w:r>
      <w:r w:rsidRPr="00D34DFA">
        <w:rPr>
          <w:rStyle w:val="StyleUnderline"/>
        </w:rPr>
        <w:t>problems</w:t>
      </w:r>
      <w:r w:rsidRPr="00DB6424">
        <w:rPr>
          <w:sz w:val="16"/>
        </w:rPr>
        <w:t xml:space="preserve"> of racism and sexism, </w:t>
      </w:r>
      <w:r w:rsidRPr="00795F7E">
        <w:rPr>
          <w:rStyle w:val="StyleUnderline"/>
          <w:highlight w:val="cyan"/>
        </w:rPr>
        <w:t>making it easier to</w:t>
      </w:r>
      <w:r w:rsidRPr="00DB6424">
        <w:rPr>
          <w:sz w:val="16"/>
        </w:rPr>
        <w:t xml:space="preserve"> stereotype and </w:t>
      </w:r>
      <w:r w:rsidRPr="00795F7E">
        <w:rPr>
          <w:rStyle w:val="Emphasis"/>
          <w:highlight w:val="cyan"/>
        </w:rPr>
        <w:t>scapegoat</w:t>
      </w:r>
      <w:r w:rsidRPr="00DB6424">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0774D434" w14:textId="77777777" w:rsidR="00795F7E" w:rsidRPr="00795F7E" w:rsidRDefault="00791F27" w:rsidP="00791F27">
      <w:pPr>
        <w:rPr>
          <w:rStyle w:val="StyleUnderline"/>
          <w:highlight w:val="cyan"/>
        </w:rPr>
      </w:pPr>
      <w:r w:rsidRPr="00DB6424">
        <w:rPr>
          <w:sz w:val="16"/>
        </w:rPr>
        <w:t xml:space="preserve">Extreme </w:t>
      </w:r>
      <w:r w:rsidRPr="00795F7E">
        <w:rPr>
          <w:rStyle w:val="StyleUnderline"/>
          <w:highlight w:val="cyan"/>
        </w:rPr>
        <w:t>inequality</w:t>
      </w:r>
      <w:r w:rsidRPr="00DB6424">
        <w:rPr>
          <w:sz w:val="16"/>
        </w:rPr>
        <w:t xml:space="preserve"> not only exacerbates political and societal problems, </w:t>
      </w:r>
      <w:proofErr w:type="gramStart"/>
      <w:r w:rsidRPr="00DB6424">
        <w:rPr>
          <w:sz w:val="16"/>
        </w:rPr>
        <w:t>it</w:t>
      </w:r>
      <w:proofErr w:type="gramEnd"/>
      <w:r w:rsidRPr="00DB6424">
        <w:rPr>
          <w:sz w:val="16"/>
        </w:rPr>
        <w:t xml:space="preserve"> </w:t>
      </w:r>
      <w:r w:rsidRPr="00795F7E">
        <w:rPr>
          <w:rStyle w:val="StyleUnderline"/>
          <w:highlight w:val="cyan"/>
        </w:rPr>
        <w:t>can</w:t>
      </w:r>
      <w:r w:rsidRPr="00DB6424">
        <w:rPr>
          <w:sz w:val="16"/>
        </w:rPr>
        <w:t xml:space="preserve"> also </w:t>
      </w:r>
      <w:r w:rsidRPr="00795F7E">
        <w:rPr>
          <w:rStyle w:val="Emphasis"/>
          <w:highlight w:val="cyan"/>
        </w:rPr>
        <w:t>undermine</w:t>
      </w:r>
      <w:r w:rsidRPr="00DB6424">
        <w:rPr>
          <w:sz w:val="16"/>
        </w:rPr>
        <w:t xml:space="preserve"> the elements necessary for </w:t>
      </w:r>
      <w:r w:rsidRPr="00D34DFA">
        <w:rPr>
          <w:rStyle w:val="Emphasis"/>
        </w:rPr>
        <w:t xml:space="preserve">economic </w:t>
      </w:r>
      <w:r w:rsidRPr="00795F7E">
        <w:rPr>
          <w:rStyle w:val="Emphasis"/>
          <w:highlight w:val="cyan"/>
        </w:rPr>
        <w:t>growth</w:t>
      </w:r>
      <w:r w:rsidRPr="00D34DFA">
        <w:rPr>
          <w:rStyle w:val="StyleUnderline"/>
        </w:rPr>
        <w:t xml:space="preserve"> and make the economy </w:t>
      </w:r>
      <w:r w:rsidRPr="00D34DFA">
        <w:rPr>
          <w:rStyle w:val="Emphasis"/>
        </w:rPr>
        <w:t>more fragile</w:t>
      </w:r>
      <w:r w:rsidRPr="00DB6424">
        <w:rPr>
          <w:sz w:val="16"/>
        </w:rPr>
        <w:t xml:space="preserve"> and volatile. As inequality has risen, </w:t>
      </w:r>
      <w:r w:rsidRPr="00795F7E">
        <w:rPr>
          <w:rStyle w:val="StyleUnderline"/>
          <w:highlight w:val="cyan"/>
        </w:rPr>
        <w:t>the government</w:t>
      </w:r>
      <w:r w:rsidRPr="00DB6424">
        <w:rPr>
          <w:sz w:val="16"/>
        </w:rPr>
        <w:t xml:space="preserve"> has </w:t>
      </w:r>
      <w:r w:rsidRPr="00795F7E">
        <w:rPr>
          <w:rStyle w:val="StyleUnderline"/>
          <w:highlight w:val="cyan"/>
        </w:rPr>
        <w:t xml:space="preserve">invested </w:t>
      </w:r>
      <w:r w:rsidRPr="00795F7E">
        <w:rPr>
          <w:rStyle w:val="Emphasis"/>
          <w:highlight w:val="cyan"/>
        </w:rPr>
        <w:t>less</w:t>
      </w:r>
      <w:r w:rsidRPr="00D34DFA">
        <w:rPr>
          <w:rStyle w:val="StyleUnderline"/>
        </w:rPr>
        <w:t xml:space="preserve"> in social goods</w:t>
      </w:r>
      <w:r w:rsidRPr="00DB6424">
        <w:rPr>
          <w:sz w:val="16"/>
        </w:rPr>
        <w:t xml:space="preserve"> like infrastructure, </w:t>
      </w:r>
      <w:r w:rsidRPr="00795F7E">
        <w:rPr>
          <w:rStyle w:val="StyleUnderline"/>
          <w:highlight w:val="cyan"/>
        </w:rPr>
        <w:t>people</w:t>
      </w:r>
      <w:r w:rsidRPr="00D34DFA">
        <w:rPr>
          <w:rStyle w:val="StyleUnderline"/>
        </w:rPr>
        <w:t xml:space="preserve"> have </w:t>
      </w:r>
      <w:r w:rsidRPr="00795F7E">
        <w:rPr>
          <w:rStyle w:val="StyleUnderline"/>
          <w:highlight w:val="cyan"/>
        </w:rPr>
        <w:t>become</w:t>
      </w:r>
      <w:r w:rsidRPr="00DB6424">
        <w:rPr>
          <w:sz w:val="16"/>
        </w:rPr>
        <w:t xml:space="preserve"> less trusting and </w:t>
      </w:r>
      <w:r w:rsidRPr="00D34DFA">
        <w:rPr>
          <w:rStyle w:val="StyleUnderline"/>
        </w:rPr>
        <w:t xml:space="preserve">more </w:t>
      </w:r>
      <w:r w:rsidRPr="00795F7E">
        <w:rPr>
          <w:rStyle w:val="StyleUnderline"/>
          <w:highlight w:val="cyan"/>
        </w:rPr>
        <w:t>defensive</w:t>
      </w:r>
      <w:r w:rsidRPr="00D34DFA">
        <w:rPr>
          <w:rStyle w:val="StyleUnderline"/>
        </w:rPr>
        <w:t xml:space="preserve"> in business</w:t>
      </w:r>
      <w:r w:rsidRPr="00DB6424">
        <w:rPr>
          <w:sz w:val="16"/>
        </w:rPr>
        <w:t xml:space="preserve"> arrangements, </w:t>
      </w:r>
      <w:r w:rsidRPr="00795F7E">
        <w:rPr>
          <w:rStyle w:val="StyleUnderline"/>
          <w:highlight w:val="cyan"/>
        </w:rPr>
        <w:t xml:space="preserve">and it has become </w:t>
      </w:r>
      <w:r w:rsidRPr="00795F7E">
        <w:rPr>
          <w:rStyle w:val="Emphasis"/>
          <w:highlight w:val="cyan"/>
        </w:rPr>
        <w:t>harder</w:t>
      </w:r>
      <w:r w:rsidRPr="00DB6424">
        <w:rPr>
          <w:sz w:val="16"/>
        </w:rPr>
        <w:t xml:space="preserve"> for ordinary people </w:t>
      </w:r>
      <w:r w:rsidRPr="00795F7E">
        <w:rPr>
          <w:rStyle w:val="StyleUnderline"/>
          <w:highlight w:val="cyan"/>
        </w:rPr>
        <w:t xml:space="preserve">to start </w:t>
      </w:r>
      <w:r w:rsidRPr="00D34DFA">
        <w:rPr>
          <w:rStyle w:val="Emphasis"/>
        </w:rPr>
        <w:t xml:space="preserve">new </w:t>
      </w:r>
      <w:r w:rsidRPr="00795F7E">
        <w:rPr>
          <w:rStyle w:val="Emphasis"/>
          <w:highlight w:val="cyan"/>
        </w:rPr>
        <w:t>businesses</w:t>
      </w:r>
      <w:r w:rsidRPr="00DB6424">
        <w:rPr>
          <w:sz w:val="16"/>
        </w:rPr>
        <w:t xml:space="preserve">.35 Likely in part because of these problems, economic growth has been slower over recent decades than it was in middle of the twentieth century. Worse, </w:t>
      </w:r>
      <w:r w:rsidRPr="00795F7E">
        <w:rPr>
          <w:rStyle w:val="StyleUnderline"/>
          <w:highlight w:val="cyan"/>
        </w:rPr>
        <w:t xml:space="preserve">inequality </w:t>
      </w:r>
      <w:r w:rsidRPr="00795F7E">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B6424">
        <w:rPr>
          <w:sz w:val="16"/>
        </w:rPr>
        <w:t xml:space="preserve"> Great Recession of 20</w:t>
      </w:r>
      <w:r w:rsidRPr="00D34DFA">
        <w:rPr>
          <w:rStyle w:val="Emphasis"/>
        </w:rPr>
        <w:t>07</w:t>
      </w:r>
      <w:r w:rsidRPr="00DB6424">
        <w:rPr>
          <w:sz w:val="16"/>
        </w:rPr>
        <w:t xml:space="preserve">–9 </w:t>
      </w:r>
      <w:r w:rsidRPr="00D34DFA">
        <w:rPr>
          <w:rStyle w:val="StyleUnderline"/>
        </w:rPr>
        <w:t xml:space="preserve">by providing </w:t>
      </w:r>
      <w:r w:rsidRPr="00795F7E">
        <w:rPr>
          <w:rStyle w:val="StyleUnderline"/>
          <w:highlight w:val="cyan"/>
        </w:rPr>
        <w:t>Wall Street with</w:t>
      </w:r>
      <w:r w:rsidRPr="00D34DFA">
        <w:rPr>
          <w:rStyle w:val="StyleUnderline"/>
        </w:rPr>
        <w:t xml:space="preserve"> the</w:t>
      </w:r>
      <w:r w:rsidRPr="00DB6424">
        <w:rPr>
          <w:sz w:val="16"/>
        </w:rPr>
        <w:t xml:space="preserve"> money and </w:t>
      </w:r>
      <w:r w:rsidRPr="00795F7E">
        <w:rPr>
          <w:rStyle w:val="Emphasis"/>
          <w:highlight w:val="cyan"/>
        </w:rPr>
        <w:t>influence</w:t>
      </w:r>
      <w:r w:rsidRPr="00795F7E">
        <w:rPr>
          <w:rStyle w:val="StyleUnderline"/>
          <w:highlight w:val="cyan"/>
        </w:rPr>
        <w:t xml:space="preserve"> to get rid of</w:t>
      </w:r>
      <w:r w:rsidRPr="00DB6424">
        <w:rPr>
          <w:sz w:val="16"/>
        </w:rPr>
        <w:t xml:space="preserve"> government </w:t>
      </w:r>
      <w:r w:rsidRPr="00795F7E">
        <w:rPr>
          <w:rStyle w:val="Emphasis"/>
          <w:highlight w:val="cyan"/>
        </w:rPr>
        <w:t>safeguards</w:t>
      </w:r>
      <w:r w:rsidRPr="00D34DFA">
        <w:rPr>
          <w:rStyle w:val="Emphasis"/>
        </w:rPr>
        <w:t xml:space="preserve"> on banks</w:t>
      </w:r>
      <w:r w:rsidRPr="00DB6424">
        <w:rPr>
          <w:sz w:val="16"/>
        </w:rPr>
        <w:t xml:space="preserve"> and encourage regulators to ignore wild financial speculation, </w:t>
      </w:r>
      <w:r w:rsidRPr="00D34DFA">
        <w:rPr>
          <w:rStyle w:val="StyleUnderline"/>
        </w:rPr>
        <w:t>while stagnant wages pushed</w:t>
      </w:r>
      <w:r w:rsidRPr="00DB6424">
        <w:rPr>
          <w:sz w:val="16"/>
        </w:rPr>
        <w:t xml:space="preserve"> many </w:t>
      </w:r>
      <w:r w:rsidRPr="00D34DFA">
        <w:rPr>
          <w:rStyle w:val="StyleUnderline"/>
        </w:rPr>
        <w:t xml:space="preserve">Americans to </w:t>
      </w:r>
      <w:r w:rsidRPr="00D34DFA">
        <w:rPr>
          <w:rStyle w:val="Emphasis"/>
        </w:rPr>
        <w:t>borrow</w:t>
      </w:r>
      <w:r w:rsidRPr="00DB6424">
        <w:rPr>
          <w:sz w:val="16"/>
        </w:rPr>
        <w:t xml:space="preserve"> to maintain their standard of living.</w:t>
      </w:r>
    </w:p>
    <w:p w14:paraId="41ECB3ED" w14:textId="77777777" w:rsidR="00795F7E" w:rsidRPr="00795F7E" w:rsidRDefault="00791F27" w:rsidP="00791F27">
      <w:pPr>
        <w:rPr>
          <w:rStyle w:val="StyleUnderline"/>
          <w:highlight w:val="cyan"/>
        </w:rPr>
      </w:pPr>
      <w:r w:rsidRPr="00DB6424">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795F7E">
        <w:rPr>
          <w:rStyle w:val="StyleUnderline"/>
          <w:highlight w:val="cyan"/>
        </w:rPr>
        <w:t>Because</w:t>
      </w:r>
      <w:r w:rsidRPr="00D34DFA">
        <w:rPr>
          <w:rStyle w:val="StyleUnderline"/>
        </w:rPr>
        <w:t xml:space="preserve"> these </w:t>
      </w:r>
      <w:r w:rsidRPr="00795F7E">
        <w:rPr>
          <w:rStyle w:val="StyleUnderline"/>
          <w:highlight w:val="cyan"/>
        </w:rPr>
        <w:t xml:space="preserve">problems </w:t>
      </w:r>
      <w:r w:rsidRPr="00795F7E">
        <w:rPr>
          <w:rStyle w:val="Emphasis"/>
          <w:highlight w:val="cyan"/>
        </w:rPr>
        <w:t>compound</w:t>
      </w:r>
      <w:r w:rsidRPr="00795F7E">
        <w:rPr>
          <w:rStyle w:val="StyleUnderline"/>
          <w:highlight w:val="cyan"/>
        </w:rPr>
        <w:t>, they</w:t>
      </w:r>
      <w:r w:rsidRPr="00D34DFA">
        <w:rPr>
          <w:rStyle w:val="StyleUnderline"/>
        </w:rPr>
        <w:t xml:space="preserve"> can </w:t>
      </w:r>
      <w:r w:rsidRPr="00795F7E">
        <w:rPr>
          <w:rStyle w:val="StyleUnderline"/>
          <w:highlight w:val="cyan"/>
        </w:rPr>
        <w:t>lead to</w:t>
      </w:r>
      <w:r w:rsidRPr="00DB6424">
        <w:rPr>
          <w:sz w:val="16"/>
        </w:rPr>
        <w:t xml:space="preserve"> even more </w:t>
      </w:r>
      <w:r w:rsidRPr="00D34DFA">
        <w:rPr>
          <w:rStyle w:val="Emphasis"/>
        </w:rPr>
        <w:t xml:space="preserve">serious </w:t>
      </w:r>
      <w:r w:rsidRPr="00795F7E">
        <w:rPr>
          <w:rStyle w:val="Emphasis"/>
          <w:highlight w:val="cyan"/>
        </w:rPr>
        <w:t>breakdowns</w:t>
      </w:r>
      <w:r w:rsidRPr="00D34DFA">
        <w:rPr>
          <w:rStyle w:val="StyleUnderline"/>
        </w:rPr>
        <w:t xml:space="preserve"> of democracy and society</w:t>
      </w:r>
      <w:r w:rsidRPr="00DB6424">
        <w:rPr>
          <w:sz w:val="16"/>
        </w:rPr>
        <w:t>.</w:t>
      </w:r>
    </w:p>
    <w:p w14:paraId="39B85B0D" w14:textId="77777777" w:rsidR="00795F7E" w:rsidRPr="00795F7E" w:rsidRDefault="00791F27" w:rsidP="00791F27">
      <w:pPr>
        <w:rPr>
          <w:rStyle w:val="StyleUnderline"/>
          <w:highlight w:val="cyan"/>
        </w:rPr>
      </w:pPr>
      <w:r w:rsidRPr="00DB6424">
        <w:rPr>
          <w:sz w:val="16"/>
        </w:rPr>
        <w:t xml:space="preserve">In the long run, US </w:t>
      </w:r>
      <w:r w:rsidRPr="00795F7E">
        <w:rPr>
          <w:rStyle w:val="StyleUnderline"/>
          <w:highlight w:val="cyan"/>
        </w:rPr>
        <w:t>democracy may not</w:t>
      </w:r>
      <w:r w:rsidRPr="00DB6424">
        <w:rPr>
          <w:sz w:val="16"/>
        </w:rPr>
        <w:t xml:space="preserve"> be able to </w:t>
      </w:r>
      <w:r w:rsidRPr="00795F7E">
        <w:rPr>
          <w:rStyle w:val="Emphasis"/>
          <w:highlight w:val="cyan"/>
        </w:rPr>
        <w:t>survive</w:t>
      </w:r>
      <w:r w:rsidRPr="00DB6424">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B6424">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B6424">
        <w:rPr>
          <w:sz w:val="16"/>
        </w:rPr>
        <w:t xml:space="preserve">.37 Great class </w:t>
      </w:r>
      <w:r w:rsidRPr="00795F7E">
        <w:rPr>
          <w:rStyle w:val="StyleUnderline"/>
          <w:highlight w:val="cyan"/>
        </w:rPr>
        <w:t>divisions</w:t>
      </w:r>
      <w:r w:rsidRPr="00DB6424">
        <w:rPr>
          <w:sz w:val="16"/>
        </w:rPr>
        <w:t xml:space="preserve"> have tended to </w:t>
      </w:r>
      <w:r w:rsidRPr="00795F7E">
        <w:rPr>
          <w:rStyle w:val="StyleUnderline"/>
          <w:highlight w:val="cyan"/>
        </w:rPr>
        <w:t>lead to</w:t>
      </w:r>
      <w:r w:rsidRPr="00D34DFA">
        <w:rPr>
          <w:rStyle w:val="StyleUnderline"/>
        </w:rPr>
        <w:t xml:space="preserve"> a </w:t>
      </w:r>
      <w:r w:rsidRPr="00795F7E">
        <w:rPr>
          <w:rStyle w:val="Emphasis"/>
          <w:highlight w:val="cyan"/>
        </w:rPr>
        <w:t>takeover</w:t>
      </w:r>
      <w:r w:rsidRPr="00DB6424">
        <w:rPr>
          <w:sz w:val="16"/>
        </w:rPr>
        <w:t xml:space="preserve"> of government </w:t>
      </w:r>
      <w:r w:rsidRPr="00D34DFA">
        <w:rPr>
          <w:rStyle w:val="StyleUnderline"/>
        </w:rPr>
        <w:t xml:space="preserve">by the rich </w:t>
      </w:r>
      <w:r w:rsidRPr="00795F7E">
        <w:rPr>
          <w:rStyle w:val="StyleUnderline"/>
          <w:highlight w:val="cyan"/>
        </w:rPr>
        <w:t>or</w:t>
      </w:r>
      <w:r w:rsidRPr="00D34DFA">
        <w:rPr>
          <w:rStyle w:val="StyleUnderline"/>
        </w:rPr>
        <w:t xml:space="preserve"> a </w:t>
      </w:r>
      <w:r w:rsidRPr="00795F7E">
        <w:rPr>
          <w:rStyle w:val="Emphasis"/>
          <w:highlight w:val="cyan"/>
        </w:rPr>
        <w:t>breakdown</w:t>
      </w:r>
      <w:r w:rsidRPr="00DB6424">
        <w:rPr>
          <w:sz w:val="16"/>
        </w:rPr>
        <w:t xml:space="preserve"> of government into a kind of mob role, </w:t>
      </w:r>
      <w:r w:rsidRPr="00D34DFA">
        <w:rPr>
          <w:rStyle w:val="StyleUnderline"/>
        </w:rPr>
        <w:t>but a</w:t>
      </w:r>
      <w:r w:rsidRPr="00DB6424">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B6424">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B6424">
        <w:rPr>
          <w:sz w:val="16"/>
        </w:rPr>
        <w:t xml:space="preserve"> great wealth and </w:t>
      </w:r>
      <w:r w:rsidRPr="00D34DFA">
        <w:rPr>
          <w:rStyle w:val="Emphasis"/>
        </w:rPr>
        <w:t>power</w:t>
      </w:r>
      <w:r w:rsidRPr="00D34DFA">
        <w:rPr>
          <w:rStyle w:val="StyleUnderline"/>
        </w:rPr>
        <w:t xml:space="preserve"> to the rich</w:t>
      </w:r>
      <w:r w:rsidRPr="00DB6424">
        <w:rPr>
          <w:sz w:val="16"/>
        </w:rPr>
        <w:t xml:space="preserve"> who will go to great lengths to keep their advantages </w:t>
      </w:r>
      <w:r w:rsidRPr="00D34DFA">
        <w:rPr>
          <w:rStyle w:val="StyleUnderline"/>
        </w:rPr>
        <w:t xml:space="preserve">while </w:t>
      </w:r>
      <w:r w:rsidRPr="00795F7E">
        <w:rPr>
          <w:rStyle w:val="StyleUnderline"/>
          <w:highlight w:val="cyan"/>
        </w:rPr>
        <w:t xml:space="preserve">stoking </w:t>
      </w:r>
      <w:r w:rsidRPr="00D34DFA">
        <w:rPr>
          <w:rStyle w:val="Emphasis"/>
        </w:rPr>
        <w:t xml:space="preserve">great </w:t>
      </w:r>
      <w:r w:rsidRPr="00795F7E">
        <w:rPr>
          <w:rStyle w:val="Emphasis"/>
          <w:highlight w:val="cyan"/>
        </w:rPr>
        <w:t>resentment</w:t>
      </w:r>
      <w:r w:rsidRPr="00D34DFA">
        <w:rPr>
          <w:rStyle w:val="StyleUnderline"/>
        </w:rPr>
        <w:t xml:space="preserve"> in </w:t>
      </w:r>
      <w:r w:rsidRPr="00795F7E">
        <w:rPr>
          <w:rStyle w:val="StyleUnderline"/>
          <w:highlight w:val="cyan"/>
        </w:rPr>
        <w:t>the masses</w:t>
      </w:r>
      <w:r w:rsidRPr="00D34DFA">
        <w:rPr>
          <w:rStyle w:val="StyleUnderline"/>
        </w:rPr>
        <w:t xml:space="preserve">, who </w:t>
      </w:r>
      <w:r w:rsidRPr="00795F7E">
        <w:rPr>
          <w:rStyle w:val="StyleUnderline"/>
          <w:highlight w:val="cyan"/>
        </w:rPr>
        <w:t xml:space="preserve">have </w:t>
      </w:r>
      <w:r w:rsidRPr="00795F7E">
        <w:rPr>
          <w:rStyle w:val="Emphasis"/>
          <w:highlight w:val="cyan"/>
        </w:rPr>
        <w:t>little</w:t>
      </w:r>
      <w:r w:rsidRPr="00D34DFA">
        <w:rPr>
          <w:rStyle w:val="Emphasis"/>
        </w:rPr>
        <w:t xml:space="preserve"> to lose</w:t>
      </w:r>
      <w:r w:rsidRPr="00DB6424">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B6424">
        <w:rPr>
          <w:sz w:val="16"/>
        </w:rPr>
        <w:t xml:space="preserve"> American </w:t>
      </w:r>
      <w:r w:rsidRPr="00D34DFA">
        <w:rPr>
          <w:rStyle w:val="StyleUnderline"/>
        </w:rPr>
        <w:t>constitutional government</w:t>
      </w:r>
      <w:r w:rsidRPr="00DB6424">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B6424">
        <w:rPr>
          <w:sz w:val="16"/>
        </w:rPr>
        <w:t>.”40</w:t>
      </w:r>
    </w:p>
    <w:p w14:paraId="7089C7C7" w14:textId="77777777" w:rsidR="00795F7E" w:rsidRPr="00795F7E" w:rsidRDefault="00795F7E" w:rsidP="00791F27">
      <w:pPr>
        <w:rPr>
          <w:rStyle w:val="StyleUnderline"/>
          <w:highlight w:val="cyan"/>
        </w:rPr>
      </w:pPr>
    </w:p>
    <w:p w14:paraId="60FE0DF3" w14:textId="77777777" w:rsidR="00795F7E" w:rsidRPr="00795F7E" w:rsidRDefault="00791F27" w:rsidP="00791F27">
      <w:pPr>
        <w:pStyle w:val="Heading4"/>
        <w:rPr>
          <w:rStyle w:val="StyleUnderline"/>
          <w:highlight w:val="cyan"/>
        </w:rPr>
      </w:pPr>
      <w:r>
        <w:t xml:space="preserve">Unequal societies go </w:t>
      </w:r>
      <w:r>
        <w:rPr>
          <w:u w:val="single"/>
        </w:rPr>
        <w:t>extinct</w:t>
      </w:r>
      <w:r>
        <w:t xml:space="preserve"> from climate change, war, and public goods misallocation.</w:t>
      </w:r>
    </w:p>
    <w:p w14:paraId="38E91980" w14:textId="77777777" w:rsidR="00795F7E" w:rsidRPr="00795F7E" w:rsidRDefault="00791F27" w:rsidP="00791F27">
      <w:pPr>
        <w:rPr>
          <w:rStyle w:val="StyleUnderline"/>
          <w:highlight w:val="cyan"/>
        </w:rPr>
      </w:pPr>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0A64F79" w14:textId="77777777" w:rsidR="00795F7E" w:rsidRPr="00795F7E" w:rsidRDefault="00791F27" w:rsidP="00791F27">
      <w:pPr>
        <w:rPr>
          <w:rStyle w:val="StyleUnderline"/>
          <w:highlight w:val="cyan"/>
        </w:rPr>
      </w:pPr>
      <w:r w:rsidRPr="00DB6424">
        <w:rPr>
          <w:rFonts w:asciiTheme="minorHAnsi" w:hAnsiTheme="minorHAnsi" w:cstheme="minorHAnsi"/>
          <w:sz w:val="16"/>
        </w:rPr>
        <w:t>Climate change</w:t>
      </w:r>
    </w:p>
    <w:p w14:paraId="69D22293"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As we learned in Short-term effects, </w:t>
      </w:r>
      <w:r w:rsidRPr="00795F7E">
        <w:rPr>
          <w:rStyle w:val="StyleUnderline"/>
          <w:highlight w:val="cyan"/>
        </w:rPr>
        <w:t xml:space="preserve">inequality </w:t>
      </w:r>
      <w:r w:rsidRPr="00795F7E">
        <w:rPr>
          <w:rStyle w:val="Emphasis"/>
          <w:highlight w:val="cyan"/>
        </w:rPr>
        <w:t>increases</w:t>
      </w:r>
      <w:r w:rsidRPr="00D34DFA">
        <w:rPr>
          <w:rStyle w:val="StyleUnderline"/>
        </w:rPr>
        <w:t xml:space="preserve"> a</w:t>
      </w:r>
      <w:r w:rsidRPr="00DB6424">
        <w:rPr>
          <w:rFonts w:asciiTheme="minorHAnsi" w:hAnsiTheme="minorHAnsi" w:cstheme="minorHAnsi"/>
          <w:sz w:val="16"/>
        </w:rPr>
        <w:t xml:space="preserve"> wealthy </w:t>
      </w:r>
      <w:r w:rsidRPr="00D34DFA">
        <w:rPr>
          <w:rStyle w:val="StyleUnderline"/>
        </w:rPr>
        <w:t xml:space="preserve">country’s </w:t>
      </w:r>
      <w:r w:rsidRPr="00795F7E">
        <w:rPr>
          <w:rStyle w:val="Emphasis"/>
          <w:highlight w:val="cyan"/>
        </w:rPr>
        <w:t>carbon</w:t>
      </w:r>
      <w:r w:rsidRPr="00D34DFA">
        <w:rPr>
          <w:rStyle w:val="Emphasis"/>
        </w:rPr>
        <w:t xml:space="preserve"> </w:t>
      </w:r>
      <w:proofErr w:type="gramStart"/>
      <w:r w:rsidRPr="00D34DFA">
        <w:rPr>
          <w:rStyle w:val="Emphasis"/>
        </w:rPr>
        <w:t>foot-print</w:t>
      </w:r>
      <w:proofErr w:type="gramEnd"/>
      <w:r w:rsidRPr="00DB6424">
        <w:rPr>
          <w:rFonts w:asciiTheme="minorHAnsi" w:hAnsiTheme="minorHAnsi" w:cstheme="minorHAnsi"/>
          <w:sz w:val="16"/>
        </w:rPr>
        <w:t>. This is a problem. Climate change, as mentioned above, not only reduces well-</w:t>
      </w:r>
      <w:proofErr w:type="gramStart"/>
      <w:r w:rsidRPr="00DB6424">
        <w:rPr>
          <w:rFonts w:asciiTheme="minorHAnsi" w:hAnsiTheme="minorHAnsi" w:cstheme="minorHAnsi"/>
          <w:sz w:val="16"/>
        </w:rPr>
        <w:t>beingin</w:t>
      </w:r>
      <w:proofErr w:type="gramEnd"/>
      <w:r w:rsidRPr="00DB6424">
        <w:rPr>
          <w:rFonts w:asciiTheme="minorHAnsi" w:hAnsiTheme="minorHAnsi" w:cstheme="minorHAnsi"/>
          <w:sz w:val="16"/>
        </w:rPr>
        <w:t xml:space="preserve"> the medium term, </w:t>
      </w:r>
      <w:proofErr w:type="gramStart"/>
      <w:r w:rsidRPr="00DB6424">
        <w:rPr>
          <w:rFonts w:asciiTheme="minorHAnsi" w:hAnsiTheme="minorHAnsi" w:cstheme="minorHAnsi"/>
          <w:sz w:val="16"/>
        </w:rPr>
        <w:t>there</w:t>
      </w:r>
      <w:proofErr w:type="gramEnd"/>
      <w:r w:rsidRPr="00DB6424">
        <w:rPr>
          <w:rFonts w:asciiTheme="minorHAnsi" w:hAnsiTheme="minorHAnsi" w:cstheme="minorHAnsi"/>
          <w:sz w:val="16"/>
        </w:rPr>
        <w:t xml:space="preserve"> are also longtermist reasons against it.</w:t>
      </w:r>
    </w:p>
    <w:p w14:paraId="3CEDB7CC"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First, </w:t>
      </w:r>
      <w:r w:rsidRPr="00795F7E">
        <w:rPr>
          <w:rStyle w:val="StyleUnderline"/>
          <w:highlight w:val="cyan"/>
        </w:rPr>
        <w:t>climate change</w:t>
      </w:r>
      <w:r w:rsidRPr="00D34DFA">
        <w:rPr>
          <w:rStyle w:val="StyleUnderline"/>
        </w:rPr>
        <w:t xml:space="preserve"> itself </w:t>
      </w:r>
      <w:r w:rsidRPr="00795F7E">
        <w:rPr>
          <w:rStyle w:val="StyleUnderline"/>
          <w:highlight w:val="cyan"/>
        </w:rPr>
        <w:t>is</w:t>
      </w:r>
      <w:r w:rsidRPr="00D34DFA">
        <w:rPr>
          <w:rStyle w:val="StyleUnderline"/>
        </w:rPr>
        <w:t xml:space="preserve"> an </w:t>
      </w:r>
      <w:r w:rsidRPr="00795F7E">
        <w:rPr>
          <w:rStyle w:val="Emphasis"/>
          <w:highlight w:val="cyan"/>
        </w:rPr>
        <w:t>existential</w:t>
      </w:r>
      <w:r w:rsidRPr="00D34DFA">
        <w:rPr>
          <w:rStyle w:val="Emphasis"/>
        </w:rPr>
        <w:t xml:space="preserve"> risk</w:t>
      </w:r>
      <w:r w:rsidRPr="00D34DFA">
        <w:rPr>
          <w:rStyle w:val="StyleUnderline"/>
        </w:rPr>
        <w:t xml:space="preserve">, particularly </w:t>
      </w:r>
      <w:r w:rsidRPr="00795F7E">
        <w:rPr>
          <w:rStyle w:val="StyleUnderline"/>
          <w:highlight w:val="cyan"/>
        </w:rPr>
        <w:t>given</w:t>
      </w:r>
      <w:r w:rsidRPr="00D34DFA">
        <w:rPr>
          <w:rStyle w:val="StyleUnderline"/>
        </w:rPr>
        <w:t xml:space="preserve"> uncertainty around </w:t>
      </w:r>
      <w:r w:rsidRPr="00795F7E">
        <w:rPr>
          <w:rStyle w:val="StyleUnderline"/>
          <w:highlight w:val="cyan"/>
        </w:rPr>
        <w:t xml:space="preserve">its </w:t>
      </w:r>
      <w:r w:rsidRPr="00795F7E">
        <w:rPr>
          <w:rStyle w:val="Emphasis"/>
          <w:highlight w:val="cyan"/>
        </w:rPr>
        <w:t>tail</w:t>
      </w:r>
      <w:r w:rsidRPr="00D34DFA">
        <w:rPr>
          <w:rStyle w:val="Emphasis"/>
        </w:rPr>
        <w:t>-end</w:t>
      </w:r>
      <w:r w:rsidRPr="00795F7E">
        <w:rPr>
          <w:rStyle w:val="StyleUnderline"/>
          <w:highlight w:val="cyan"/>
        </w:rPr>
        <w:t xml:space="preserve"> risks</w:t>
      </w:r>
      <w:r w:rsidRPr="00DB6424">
        <w:rPr>
          <w:rFonts w:asciiTheme="minorHAnsi" w:hAnsiTheme="minorHAnsi" w:cstheme="minorHAnsi"/>
          <w:sz w:val="16"/>
        </w:rPr>
        <w:t xml:space="preserve"> (Ord, 2020: 4; 6). (Although, it is likely not the greatest existential </w:t>
      </w:r>
      <w:proofErr w:type="gramStart"/>
      <w:r w:rsidRPr="00DB6424">
        <w:rPr>
          <w:rFonts w:asciiTheme="minorHAnsi" w:hAnsiTheme="minorHAnsi" w:cstheme="minorHAnsi"/>
          <w:sz w:val="16"/>
        </w:rPr>
        <w:t>risk(</w:t>
      </w:r>
      <w:proofErr w:type="gramEnd"/>
      <w:r w:rsidRPr="00DB6424">
        <w:rPr>
          <w:rFonts w:asciiTheme="minorHAnsi" w:hAnsiTheme="minorHAnsi" w:cstheme="minorHAnsi"/>
          <w:sz w:val="16"/>
        </w:rPr>
        <w:t>Ord, 2020: 5)).</w:t>
      </w:r>
    </w:p>
    <w:p w14:paraId="4AE0D23A"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Second, </w:t>
      </w:r>
      <w:r w:rsidRPr="00D34DFA">
        <w:rPr>
          <w:rStyle w:val="StyleUnderline"/>
        </w:rPr>
        <w:t>climate change is</w:t>
      </w:r>
      <w:r w:rsidRPr="00DB6424">
        <w:rPr>
          <w:rFonts w:asciiTheme="minorHAnsi" w:hAnsiTheme="minorHAnsi" w:cstheme="minorHAnsi"/>
          <w:sz w:val="16"/>
        </w:rPr>
        <w:t xml:space="preserve"> likely what Ord calls </w:t>
      </w:r>
      <w:r w:rsidRPr="00D34DFA">
        <w:rPr>
          <w:rStyle w:val="StyleUnderline"/>
        </w:rPr>
        <w:t>a ‘</w:t>
      </w:r>
      <w:r w:rsidRPr="00D34DFA">
        <w:rPr>
          <w:rStyle w:val="Emphasis"/>
        </w:rPr>
        <w:t xml:space="preserve">risk </w:t>
      </w:r>
      <w:proofErr w:type="gramStart"/>
      <w:r w:rsidRPr="00D34DFA">
        <w:rPr>
          <w:rStyle w:val="Emphasis"/>
        </w:rPr>
        <w:t>factor</w:t>
      </w:r>
      <w:r w:rsidRPr="00D34DFA">
        <w:rPr>
          <w:rStyle w:val="StyleUnderline"/>
        </w:rPr>
        <w:t>’</w:t>
      </w:r>
      <w:r w:rsidRPr="00DB6424">
        <w:rPr>
          <w:rFonts w:asciiTheme="minorHAnsi" w:hAnsiTheme="minorHAnsi" w:cstheme="minorHAnsi"/>
          <w:sz w:val="16"/>
        </w:rPr>
        <w:t>:</w:t>
      </w:r>
      <w:proofErr w:type="gramEnd"/>
      <w:r w:rsidRPr="00DB6424">
        <w:rPr>
          <w:rFonts w:asciiTheme="minorHAnsi" w:hAnsiTheme="minorHAnsi" w:cstheme="minorHAnsi"/>
          <w:sz w:val="16"/>
        </w:rPr>
        <w:t xml:space="preserve"> increasing or </w:t>
      </w:r>
      <w:r w:rsidRPr="00DB6424">
        <w:rPr>
          <w:sz w:val="16"/>
        </w:rPr>
        <w:t>reducing climate change will likely affect the total existential risk,</w:t>
      </w:r>
      <w:r w:rsidRPr="00DB6424">
        <w:rPr>
          <w:rFonts w:asciiTheme="minorHAnsi" w:hAnsiTheme="minorHAnsi" w:cstheme="minorHAnsi"/>
          <w:sz w:val="16"/>
        </w:rPr>
        <w:t xml:space="preserve"> </w:t>
      </w:r>
      <w:r w:rsidRPr="00DB6424">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795F7E">
        <w:rPr>
          <w:rStyle w:val="StyleUnderline"/>
          <w:highlight w:val="cyan"/>
        </w:rPr>
        <w:t xml:space="preserve">ﬁght for </w:t>
      </w:r>
      <w:r w:rsidRPr="00D34DFA">
        <w:rPr>
          <w:rStyle w:val="Emphasis"/>
        </w:rPr>
        <w:t xml:space="preserve">scarce </w:t>
      </w:r>
      <w:r w:rsidRPr="00795F7E">
        <w:rPr>
          <w:rStyle w:val="Emphasis"/>
          <w:highlight w:val="cyan"/>
        </w:rPr>
        <w:t>resources</w:t>
      </w:r>
      <w:r w:rsidRPr="00DB6424">
        <w:rPr>
          <w:rFonts w:asciiTheme="minorHAnsi" w:hAnsiTheme="minorHAnsi" w:cstheme="minorHAnsi"/>
          <w:sz w:val="16"/>
        </w:rPr>
        <w:t xml:space="preserve"> such as sweet water </w:t>
      </w:r>
      <w:r w:rsidRPr="00795F7E">
        <w:rPr>
          <w:rStyle w:val="StyleUnderline"/>
          <w:highlight w:val="cyan"/>
        </w:rPr>
        <w:t>will increase</w:t>
      </w:r>
      <w:r w:rsidRPr="00DB6424">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gramStart"/>
      <w:r w:rsidRPr="00DB6424">
        <w:rPr>
          <w:rFonts w:asciiTheme="minorHAnsi" w:hAnsiTheme="minorHAnsi" w:cstheme="minorHAnsi"/>
          <w:sz w:val="16"/>
        </w:rPr>
        <w:t>countries,which</w:t>
      </w:r>
      <w:proofErr w:type="gramEnd"/>
      <w:r w:rsidRPr="00DB6424">
        <w:rPr>
          <w:rFonts w:asciiTheme="minorHAnsi" w:hAnsiTheme="minorHAnsi" w:cstheme="minorHAnsi"/>
          <w:sz w:val="16"/>
        </w:rPr>
        <w:t xml:space="preserve"> could lead to institutional destabilisation and conﬂict.</w:t>
      </w:r>
    </w:p>
    <w:p w14:paraId="1744895F"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Finally, beyond extinction risk, climate change could put us on a suboptimal (non-extinction) trajectory: </w:t>
      </w:r>
      <w:r w:rsidRPr="00795F7E">
        <w:rPr>
          <w:rStyle w:val="Emphasis"/>
          <w:highlight w:val="cyan"/>
        </w:rPr>
        <w:t>run-away</w:t>
      </w:r>
      <w:r w:rsidRPr="00D34DFA">
        <w:rPr>
          <w:rStyle w:val="StyleUnderline"/>
        </w:rPr>
        <w:t xml:space="preserve"> climate change</w:t>
      </w:r>
      <w:r w:rsidRPr="00DB6424">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B6424">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B6424">
        <w:rPr>
          <w:rFonts w:asciiTheme="minorHAnsi" w:hAnsiTheme="minorHAnsi" w:cstheme="minorHAnsi"/>
          <w:sz w:val="16"/>
        </w:rPr>
        <w:t xml:space="preserve"> across time, those </w:t>
      </w:r>
      <w:r w:rsidRPr="00795F7E">
        <w:rPr>
          <w:rStyle w:val="StyleUnderline"/>
          <w:highlight w:val="cyan"/>
        </w:rPr>
        <w:t xml:space="preserve">might </w:t>
      </w:r>
      <w:r w:rsidRPr="00795F7E">
        <w:rPr>
          <w:rStyle w:val="Emphasis"/>
          <w:highlight w:val="cyan"/>
        </w:rPr>
        <w:t>add up</w:t>
      </w:r>
      <w:r w:rsidRPr="00D34DFA">
        <w:rPr>
          <w:rStyle w:val="StyleUnderline"/>
        </w:rPr>
        <w:t xml:space="preserve"> to</w:t>
      </w:r>
      <w:r w:rsidRPr="00DB6424">
        <w:rPr>
          <w:rFonts w:asciiTheme="minorHAnsi" w:hAnsiTheme="minorHAnsi" w:cstheme="minorHAnsi"/>
          <w:sz w:val="16"/>
        </w:rPr>
        <w:t xml:space="preserve"> signiﬁcant </w:t>
      </w:r>
      <w:r w:rsidRPr="00D34DFA">
        <w:rPr>
          <w:rStyle w:val="StyleUnderline"/>
        </w:rPr>
        <w:t>long-term costs</w:t>
      </w:r>
      <w:r w:rsidRPr="00DB6424">
        <w:rPr>
          <w:rFonts w:asciiTheme="minorHAnsi" w:hAnsiTheme="minorHAnsi" w:cstheme="minorHAnsi"/>
          <w:sz w:val="16"/>
        </w:rPr>
        <w:t>.</w:t>
      </w:r>
    </w:p>
    <w:p w14:paraId="0B557DF6" w14:textId="77777777" w:rsidR="00795F7E" w:rsidRPr="00795F7E" w:rsidRDefault="00791F27" w:rsidP="00791F27">
      <w:pPr>
        <w:rPr>
          <w:rStyle w:val="StyleUnderline"/>
          <w:highlight w:val="cyan"/>
        </w:rPr>
      </w:pPr>
      <w:r w:rsidRPr="00DB6424">
        <w:rPr>
          <w:rFonts w:asciiTheme="minorHAnsi" w:hAnsiTheme="minorHAnsi" w:cstheme="minorHAnsi"/>
          <w:sz w:val="16"/>
        </w:rPr>
        <w:t>Institutional quality and conflict</w:t>
      </w:r>
    </w:p>
    <w:p w14:paraId="1E4CE143"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w:t>
      </w:r>
      <w:proofErr w:type="gramStart"/>
      <w:r w:rsidRPr="00DB6424">
        <w:rPr>
          <w:rFonts w:asciiTheme="minorHAnsi" w:hAnsiTheme="minorHAnsi" w:cstheme="minorHAnsi"/>
          <w:sz w:val="16"/>
        </w:rPr>
        <w:t>ingrowth</w:t>
      </w:r>
      <w:proofErr w:type="gramEnd"/>
      <w:r w:rsidRPr="00DB6424">
        <w:rPr>
          <w:rFonts w:asciiTheme="minorHAnsi" w:hAnsiTheme="minorHAnsi" w:cstheme="minorHAnsi"/>
          <w:sz w:val="16"/>
        </w:rPr>
        <w:t xml:space="preserve"> rates. As seen above, some researchers argue that high </w:t>
      </w:r>
      <w:r w:rsidRPr="00D34DFA">
        <w:rPr>
          <w:rStyle w:val="StyleUnderline"/>
        </w:rPr>
        <w:t>inequality will</w:t>
      </w:r>
      <w:r w:rsidRPr="00DB6424">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DB6424">
        <w:rPr>
          <w:rFonts w:asciiTheme="minorHAnsi" w:hAnsiTheme="minorHAnsi" w:cstheme="minorHAnsi"/>
          <w:sz w:val="16"/>
        </w:rPr>
        <w:t xml:space="preserve">. However, besides facilitating economic growth, </w:t>
      </w:r>
      <w:r w:rsidRPr="00DB6424">
        <w:rPr>
          <w:sz w:val="16"/>
        </w:rPr>
        <w:t xml:space="preserve">public institutions have other functions that matter from a long-term perspective. For example, </w:t>
      </w:r>
      <w:r w:rsidRPr="00D34DFA">
        <w:rPr>
          <w:rStyle w:val="StyleUnderline"/>
        </w:rPr>
        <w:t xml:space="preserve">disaster preparedness, </w:t>
      </w:r>
      <w:r w:rsidRPr="00795F7E">
        <w:rPr>
          <w:rStyle w:val="StyleUnderline"/>
          <w:highlight w:val="cyan"/>
        </w:rPr>
        <w:t>education</w:t>
      </w:r>
      <w:r w:rsidRPr="00D34DFA">
        <w:rPr>
          <w:rStyle w:val="StyleUnderline"/>
        </w:rPr>
        <w:t xml:space="preserve">, public </w:t>
      </w:r>
      <w:r w:rsidRPr="00795F7E">
        <w:rPr>
          <w:rStyle w:val="StyleUnderline"/>
          <w:highlight w:val="cyan"/>
        </w:rPr>
        <w:t>health</w:t>
      </w:r>
      <w:r w:rsidRPr="00D34DFA">
        <w:rPr>
          <w:rStyle w:val="StyleUnderline"/>
        </w:rPr>
        <w:t xml:space="preserve">, foreign policy, </w:t>
      </w:r>
      <w:r w:rsidRPr="00795F7E">
        <w:rPr>
          <w:rStyle w:val="StyleUnderline"/>
          <w:highlight w:val="cyan"/>
        </w:rPr>
        <w:t>science</w:t>
      </w:r>
      <w:r w:rsidRPr="00D34DFA">
        <w:rPr>
          <w:rStyle w:val="StyleUnderline"/>
        </w:rPr>
        <w:t xml:space="preserve"> policy, </w:t>
      </w:r>
      <w:r w:rsidRPr="00795F7E">
        <w:rPr>
          <w:rStyle w:val="StyleUnderline"/>
          <w:highlight w:val="cyan"/>
        </w:rPr>
        <w:t>and</w:t>
      </w:r>
      <w:r w:rsidRPr="00DB6424">
        <w:rPr>
          <w:sz w:val="16"/>
        </w:rPr>
        <w:t xml:space="preserve"> </w:t>
      </w:r>
      <w:r w:rsidRPr="00DB6424">
        <w:rPr>
          <w:rFonts w:asciiTheme="minorHAnsi" w:hAnsiTheme="minorHAnsi" w:cstheme="minorHAnsi"/>
          <w:sz w:val="16"/>
        </w:rPr>
        <w:t xml:space="preserve">many </w:t>
      </w:r>
      <w:r w:rsidRPr="00795F7E">
        <w:rPr>
          <w:rStyle w:val="StyleUnderline"/>
          <w:highlight w:val="cyan"/>
        </w:rPr>
        <w:t>other areas</w:t>
      </w:r>
      <w:r w:rsidRPr="00DB6424">
        <w:rPr>
          <w:rFonts w:asciiTheme="minorHAnsi" w:hAnsiTheme="minorHAnsi" w:cstheme="minorHAnsi"/>
          <w:sz w:val="16"/>
        </w:rPr>
        <w:t xml:space="preserve"> could </w:t>
      </w:r>
      <w:r w:rsidRPr="00795F7E">
        <w:rPr>
          <w:rStyle w:val="StyleUnderline"/>
          <w:highlight w:val="cyan"/>
        </w:rPr>
        <w:t>inﬂuence</w:t>
      </w:r>
      <w:r w:rsidRPr="00DB6424">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795F7E">
        <w:rPr>
          <w:rStyle w:val="Emphasis"/>
          <w:highlight w:val="cyan"/>
        </w:rPr>
        <w:t>risk</w:t>
      </w:r>
      <w:r w:rsidRPr="00DB6424">
        <w:rPr>
          <w:rFonts w:asciiTheme="minorHAnsi" w:hAnsiTheme="minorHAnsi" w:cstheme="minorHAnsi"/>
          <w:sz w:val="16"/>
        </w:rPr>
        <w:t xml:space="preserve">. Conversely, </w:t>
      </w:r>
      <w:r w:rsidRPr="00DB6424">
        <w:rPr>
          <w:sz w:val="16"/>
        </w:rPr>
        <w:t>good institutions will help reduce existential risk</w:t>
      </w:r>
      <w:r w:rsidRPr="00DB6424">
        <w:rPr>
          <w:rFonts w:asciiTheme="minorHAnsi" w:hAnsiTheme="minorHAnsi" w:cstheme="minorHAnsi"/>
          <w:sz w:val="16"/>
        </w:rPr>
        <w:t xml:space="preserve">. For many </w:t>
      </w:r>
      <w:r w:rsidRPr="00D34DFA">
        <w:rPr>
          <w:rStyle w:val="Emphasis"/>
        </w:rPr>
        <w:t xml:space="preserve">existential </w:t>
      </w:r>
      <w:r w:rsidRPr="00795F7E">
        <w:rPr>
          <w:rStyle w:val="Emphasis"/>
          <w:highlight w:val="cyan"/>
        </w:rPr>
        <w:t>risk</w:t>
      </w:r>
      <w:r w:rsidRPr="00DB6424">
        <w:rPr>
          <w:rFonts w:asciiTheme="minorHAnsi" w:hAnsiTheme="minorHAnsi" w:cstheme="minorHAnsi"/>
          <w:sz w:val="16"/>
        </w:rPr>
        <w:t xml:space="preserve"> reduction strategie</w:t>
      </w:r>
      <w:r w:rsidRPr="00795F7E">
        <w:rPr>
          <w:rStyle w:val="Emphasis"/>
          <w:highlight w:val="cyan"/>
        </w:rPr>
        <w:t>s</w:t>
      </w:r>
      <w:r w:rsidRPr="00DB6424">
        <w:rPr>
          <w:rFonts w:asciiTheme="minorHAnsi" w:hAnsiTheme="minorHAnsi" w:cstheme="minorHAnsi"/>
          <w:sz w:val="16"/>
        </w:rPr>
        <w:t xml:space="preserve"> likely </w:t>
      </w:r>
      <w:r w:rsidRPr="00795F7E">
        <w:rPr>
          <w:rStyle w:val="StyleUnderline"/>
          <w:highlight w:val="cyan"/>
        </w:rPr>
        <w:t xml:space="preserve">require </w:t>
      </w:r>
      <w:r w:rsidRPr="00D34DFA">
        <w:rPr>
          <w:rStyle w:val="Emphasis"/>
        </w:rPr>
        <w:t xml:space="preserve">public </w:t>
      </w:r>
      <w:r w:rsidRPr="00795F7E">
        <w:rPr>
          <w:rStyle w:val="Emphasis"/>
          <w:highlight w:val="cyan"/>
        </w:rPr>
        <w:t>goods</w:t>
      </w:r>
      <w:r w:rsidRPr="00795F7E">
        <w:rPr>
          <w:rStyle w:val="StyleUnderline"/>
          <w:highlight w:val="cyan"/>
        </w:rPr>
        <w:t xml:space="preserve"> and </w:t>
      </w:r>
      <w:r w:rsidRPr="00D34DFA">
        <w:rPr>
          <w:rStyle w:val="Emphasis"/>
        </w:rPr>
        <w:t xml:space="preserve">collective </w:t>
      </w:r>
      <w:r w:rsidRPr="00795F7E">
        <w:rPr>
          <w:rStyle w:val="Emphasis"/>
          <w:highlight w:val="cyan"/>
        </w:rPr>
        <w:t>action</w:t>
      </w:r>
      <w:r w:rsidRPr="00795F7E">
        <w:rPr>
          <w:rStyle w:val="StyleUnderline"/>
          <w:highlight w:val="cyan"/>
        </w:rPr>
        <w:t>, which</w:t>
      </w:r>
      <w:r w:rsidRPr="00DB6424">
        <w:rPr>
          <w:rFonts w:asciiTheme="minorHAnsi" w:hAnsiTheme="minorHAnsi" w:cstheme="minorHAnsi"/>
          <w:sz w:val="16"/>
        </w:rPr>
        <w:t xml:space="preserve"> </w:t>
      </w:r>
      <w:proofErr w:type="gramStart"/>
      <w:r w:rsidRPr="00DB6424">
        <w:rPr>
          <w:rFonts w:asciiTheme="minorHAnsi" w:hAnsiTheme="minorHAnsi" w:cstheme="minorHAnsi"/>
          <w:sz w:val="16"/>
        </w:rPr>
        <w:t>inturn</w:t>
      </w:r>
      <w:proofErr w:type="gramEnd"/>
      <w:r w:rsidRPr="00DB6424">
        <w:rPr>
          <w:rFonts w:asciiTheme="minorHAnsi" w:hAnsiTheme="minorHAnsi" w:cstheme="minorHAnsi"/>
          <w:sz w:val="16"/>
        </w:rPr>
        <w:t xml:space="preserve"> </w:t>
      </w:r>
      <w:r w:rsidRPr="00795F7E">
        <w:rPr>
          <w:rStyle w:val="StyleUnderline"/>
          <w:highlight w:val="cyan"/>
        </w:rPr>
        <w:t>require</w:t>
      </w:r>
      <w:r w:rsidRPr="00D34DFA">
        <w:rPr>
          <w:rStyle w:val="StyleUnderline"/>
        </w:rPr>
        <w:t xml:space="preserve"> good</w:t>
      </w:r>
      <w:r w:rsidRPr="00DB6424">
        <w:rPr>
          <w:rFonts w:asciiTheme="minorHAnsi" w:hAnsiTheme="minorHAnsi" w:cstheme="minorHAnsi"/>
          <w:sz w:val="16"/>
        </w:rPr>
        <w:t xml:space="preserve"> public </w:t>
      </w:r>
      <w:r w:rsidRPr="00795F7E">
        <w:rPr>
          <w:rStyle w:val="StyleUnderline"/>
          <w:highlight w:val="cyan"/>
        </w:rPr>
        <w:t>institutions</w:t>
      </w:r>
      <w:r w:rsidRPr="00DB6424">
        <w:rPr>
          <w:rFonts w:asciiTheme="minorHAnsi" w:hAnsiTheme="minorHAnsi" w:cstheme="minorHAnsi"/>
          <w:sz w:val="16"/>
        </w:rPr>
        <w:t xml:space="preserve"> (among other reasons, because some such public goods are unlikely to be provided by markets). So, it seems reasonable to assume that,</w:t>
      </w:r>
      <w:r w:rsidRPr="00DB6424">
        <w:rPr>
          <w:sz w:val="16"/>
        </w:rPr>
        <w:t xml:space="preserve"> </w:t>
      </w:r>
      <w:r w:rsidRPr="00DB6424">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orgetting a ﬂu shot can reduce your risk of dying from an infection. But you will also </w:t>
      </w:r>
      <w:proofErr w:type="gramStart"/>
      <w:r w:rsidRPr="00DB6424">
        <w:rPr>
          <w:rFonts w:asciiTheme="minorHAnsi" w:hAnsiTheme="minorHAnsi" w:cstheme="minorHAnsi"/>
          <w:sz w:val="16"/>
        </w:rPr>
        <w:t>dowell</w:t>
      </w:r>
      <w:proofErr w:type="gramEnd"/>
      <w:r w:rsidRPr="00DB6424">
        <w:rPr>
          <w:rFonts w:asciiTheme="minorHAnsi" w:hAnsiTheme="minorHAnsi" w:cstheme="minorHAnsi"/>
          <w:sz w:val="16"/>
        </w:rPr>
        <w:t xml:space="preserve"> investing in a strong immune system, as that is an ‘all-purpose good’ in lowering your risk of dying from any bacterium or virus. Investing in good institutions might </w:t>
      </w:r>
      <w:proofErr w:type="gramStart"/>
      <w:r w:rsidRPr="00DB6424">
        <w:rPr>
          <w:rFonts w:asciiTheme="minorHAnsi" w:hAnsiTheme="minorHAnsi" w:cstheme="minorHAnsi"/>
          <w:sz w:val="16"/>
        </w:rPr>
        <w:t>simi-larly</w:t>
      </w:r>
      <w:proofErr w:type="gramEnd"/>
      <w:r w:rsidRPr="00DB6424">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425D42E7"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DB6424">
        <w:rPr>
          <w:rFonts w:asciiTheme="minorHAnsi" w:hAnsiTheme="minorHAnsi" w:cstheme="minorHAnsi"/>
          <w:sz w:val="16"/>
        </w:rPr>
        <w:t xml:space="preserve"> institutional capacities for </w:t>
      </w:r>
      <w:r w:rsidRPr="00D34DFA">
        <w:rPr>
          <w:rStyle w:val="Emphasis"/>
        </w:rPr>
        <w:t>longtermist public goods</w:t>
      </w:r>
      <w:r w:rsidRPr="00DB6424">
        <w:rPr>
          <w:sz w:val="16"/>
        </w:rPr>
        <w:t>.</w:t>
      </w:r>
    </w:p>
    <w:p w14:paraId="3952B92B" w14:textId="77777777" w:rsidR="00795F7E" w:rsidRPr="00795F7E" w:rsidRDefault="00791F27" w:rsidP="00791F27">
      <w:pPr>
        <w:rPr>
          <w:rStyle w:val="StyleUnderline"/>
          <w:highlight w:val="cyan"/>
        </w:rPr>
      </w:pPr>
      <w:r w:rsidRPr="00DB6424">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67C597D1"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Second, high </w:t>
      </w:r>
      <w:r w:rsidRPr="00795F7E">
        <w:rPr>
          <w:rStyle w:val="StyleUnderline"/>
          <w:highlight w:val="cyan"/>
        </w:rPr>
        <w:t xml:space="preserve">inequality can lead to </w:t>
      </w:r>
      <w:r w:rsidRPr="00D34DFA">
        <w:rPr>
          <w:rStyle w:val="Emphasis"/>
        </w:rPr>
        <w:t xml:space="preserve">elite </w:t>
      </w:r>
      <w:r w:rsidRPr="00795F7E">
        <w:rPr>
          <w:rStyle w:val="Emphasis"/>
          <w:highlight w:val="cyan"/>
        </w:rPr>
        <w:t>capture</w:t>
      </w:r>
      <w:r w:rsidRPr="00DB6424">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B6424">
        <w:rPr>
          <w:rFonts w:asciiTheme="minorHAnsi" w:hAnsiTheme="minorHAnsi" w:cstheme="minorHAnsi"/>
          <w:sz w:val="16"/>
        </w:rPr>
        <w:t>, th</w:t>
      </w:r>
      <w:r w:rsidRPr="00DB6424">
        <w:rPr>
          <w:sz w:val="16"/>
        </w:rPr>
        <w:t>en they might be less likely</w:t>
      </w:r>
      <w:r w:rsidRPr="00DB6424">
        <w:rPr>
          <w:rFonts w:asciiTheme="minorHAnsi" w:hAnsiTheme="minorHAnsi" w:cstheme="minorHAnsi"/>
          <w:sz w:val="16"/>
        </w:rPr>
        <w:t xml:space="preserve"> to be geared towards positive long-term trajectories. </w:t>
      </w:r>
      <w:r w:rsidRPr="00795F7E">
        <w:rPr>
          <w:rStyle w:val="StyleUnderline"/>
          <w:highlight w:val="cyan"/>
        </w:rPr>
        <w:t>We might see</w:t>
      </w:r>
      <w:r w:rsidRPr="00D34DFA">
        <w:rPr>
          <w:rStyle w:val="StyleUnderline"/>
        </w:rPr>
        <w:t xml:space="preserve"> more </w:t>
      </w:r>
      <w:r w:rsidRPr="00795F7E">
        <w:rPr>
          <w:rStyle w:val="Emphasis"/>
          <w:highlight w:val="cyan"/>
        </w:rPr>
        <w:t>rent-seeking</w:t>
      </w:r>
      <w:r w:rsidRPr="00795F7E">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795F7E">
        <w:rPr>
          <w:rStyle w:val="Emphasis"/>
          <w:highlight w:val="cyan"/>
        </w:rPr>
        <w:t>goods</w:t>
      </w:r>
      <w:r w:rsidRPr="00DB6424">
        <w:rPr>
          <w:rFonts w:asciiTheme="minorHAnsi" w:hAnsiTheme="minorHAnsi" w:cstheme="minorHAnsi"/>
          <w:sz w:val="16"/>
        </w:rPr>
        <w:t xml:space="preserve">. Moreover, if elite capture is strong enough, such capture, and the potential inequality that comes with </w:t>
      </w:r>
      <w:proofErr w:type="gramStart"/>
      <w:r w:rsidRPr="00DB6424">
        <w:rPr>
          <w:rFonts w:asciiTheme="minorHAnsi" w:hAnsiTheme="minorHAnsi" w:cstheme="minorHAnsi"/>
          <w:sz w:val="16"/>
        </w:rPr>
        <w:t>it,can</w:t>
      </w:r>
      <w:proofErr w:type="gramEnd"/>
      <w:r w:rsidRPr="00DB6424">
        <w:rPr>
          <w:rFonts w:asciiTheme="minorHAnsi" w:hAnsiTheme="minorHAnsi" w:cstheme="minorHAnsi"/>
          <w:sz w:val="16"/>
        </w:rPr>
        <w:t xml:space="preserve"> intensify going forward (Chong and Gradstein, 2007).</w:t>
      </w:r>
    </w:p>
    <w:p w14:paraId="0E138969"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w:t>
      </w:r>
      <w:proofErr w:type="gramStart"/>
      <w:r w:rsidRPr="00DB6424">
        <w:rPr>
          <w:rFonts w:asciiTheme="minorHAnsi" w:hAnsiTheme="minorHAnsi" w:cstheme="minorHAnsi"/>
          <w:sz w:val="16"/>
        </w:rPr>
        <w:t>longtermism</w:t>
      </w:r>
      <w:proofErr w:type="gramEnd"/>
      <w:r w:rsidRPr="00DB6424">
        <w:rPr>
          <w:rFonts w:asciiTheme="minorHAnsi" w:hAnsiTheme="minorHAnsi" w:cstheme="minorHAnsi"/>
          <w:sz w:val="16"/>
        </w:rPr>
        <w:t xml:space="preserve"> (the Open Philanthropy Project, for example). Indirectly, inequality might thus reduce existential risk through </w:t>
      </w:r>
      <w:proofErr w:type="gramStart"/>
      <w:r w:rsidRPr="00DB6424">
        <w:rPr>
          <w:rFonts w:asciiTheme="minorHAnsi" w:hAnsiTheme="minorHAnsi" w:cstheme="minorHAnsi"/>
          <w:sz w:val="16"/>
        </w:rPr>
        <w:t>suchfunding</w:t>
      </w:r>
      <w:proofErr w:type="gramEnd"/>
      <w:r w:rsidRPr="00DB6424">
        <w:rPr>
          <w:rFonts w:asciiTheme="minorHAnsi" w:hAnsiTheme="minorHAnsi" w:cstheme="minorHAnsi"/>
          <w:sz w:val="16"/>
        </w:rPr>
        <w:t xml:space="preserve">. Second, rich people might have a lower rate of pure time preference than </w:t>
      </w:r>
      <w:proofErr w:type="gramStart"/>
      <w:r w:rsidRPr="00DB6424">
        <w:rPr>
          <w:rFonts w:asciiTheme="minorHAnsi" w:hAnsiTheme="minorHAnsi" w:cstheme="minorHAnsi"/>
          <w:sz w:val="16"/>
        </w:rPr>
        <w:t>lesswell</w:t>
      </w:r>
      <w:proofErr w:type="gramEnd"/>
      <w:r w:rsidRPr="00DB6424">
        <w:rPr>
          <w:rFonts w:asciiTheme="minorHAnsi" w:hAnsiTheme="minorHAnsi" w:cstheme="minorHAnsi"/>
          <w:sz w:val="16"/>
        </w:rPr>
        <w:t>-off people, which might make them more aligned with investing in long-term causes.</w:t>
      </w:r>
    </w:p>
    <w:p w14:paraId="5E547F16"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DB6424">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DB6424">
        <w:rPr>
          <w:rFonts w:asciiTheme="minorHAnsi" w:hAnsiTheme="minorHAnsi" w:cstheme="minorHAnsi"/>
          <w:sz w:val="16"/>
        </w:rPr>
        <w:t xml:space="preserve">. And </w:t>
      </w:r>
      <w:r w:rsidRPr="00795F7E">
        <w:rPr>
          <w:rStyle w:val="StyleUnderline"/>
          <w:highlight w:val="cyan"/>
        </w:rPr>
        <w:t>reducing</w:t>
      </w:r>
      <w:r w:rsidRPr="00DB6424">
        <w:rPr>
          <w:rFonts w:asciiTheme="minorHAnsi" w:hAnsiTheme="minorHAnsi" w:cstheme="minorHAnsi"/>
          <w:sz w:val="16"/>
        </w:rPr>
        <w:t xml:space="preserve"> income </w:t>
      </w:r>
      <w:r w:rsidRPr="00795F7E">
        <w:rPr>
          <w:rStyle w:val="StyleUnderline"/>
          <w:highlight w:val="cyan"/>
        </w:rPr>
        <w:t xml:space="preserve">inequality is </w:t>
      </w:r>
      <w:r w:rsidRPr="00795F7E">
        <w:rPr>
          <w:rStyle w:val="Emphasis"/>
          <w:highlight w:val="cyan"/>
        </w:rPr>
        <w:t>unlikely</w:t>
      </w:r>
      <w:r w:rsidRPr="00795F7E">
        <w:rPr>
          <w:rStyle w:val="StyleUnderline"/>
          <w:highlight w:val="cyan"/>
        </w:rPr>
        <w:t xml:space="preserve"> to eradicate</w:t>
      </w:r>
      <w:r w:rsidRPr="00D34DFA">
        <w:rPr>
          <w:rStyle w:val="StyleUnderline"/>
        </w:rPr>
        <w:t xml:space="preserve"> the</w:t>
      </w:r>
      <w:r w:rsidRPr="00DB6424">
        <w:rPr>
          <w:rFonts w:asciiTheme="minorHAnsi" w:hAnsiTheme="minorHAnsi" w:cstheme="minorHAnsi"/>
          <w:sz w:val="16"/>
        </w:rPr>
        <w:t xml:space="preserve"> required wealth inequality and the </w:t>
      </w:r>
      <w:r w:rsidRPr="00D34DFA">
        <w:rPr>
          <w:rStyle w:val="StyleUnderline"/>
        </w:rPr>
        <w:t xml:space="preserve">existence of </w:t>
      </w:r>
      <w:r w:rsidRPr="00795F7E">
        <w:rPr>
          <w:rStyle w:val="Emphasis"/>
          <w:highlight w:val="cyan"/>
        </w:rPr>
        <w:t>big donors</w:t>
      </w:r>
      <w:r w:rsidRPr="00DB6424">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795F7E">
        <w:rPr>
          <w:rStyle w:val="StyleUnderline"/>
          <w:highlight w:val="cyan"/>
        </w:rPr>
        <w:t xml:space="preserve">transmission would </w:t>
      </w:r>
      <w:r w:rsidRPr="00795F7E">
        <w:rPr>
          <w:rStyle w:val="Emphasis"/>
          <w:highlight w:val="cyan"/>
        </w:rPr>
        <w:t>require</w:t>
      </w:r>
      <w:r w:rsidRPr="00D34DFA">
        <w:rPr>
          <w:rStyle w:val="StyleUnderline"/>
        </w:rPr>
        <w:t xml:space="preserve"> inﬂuence to be</w:t>
      </w:r>
      <w:r w:rsidRPr="00DB6424">
        <w:rPr>
          <w:rFonts w:asciiTheme="minorHAnsi" w:hAnsiTheme="minorHAnsi" w:cstheme="minorHAnsi"/>
          <w:sz w:val="16"/>
        </w:rPr>
        <w:t xml:space="preserve"> systematic and </w:t>
      </w:r>
      <w:r w:rsidRPr="00D34DFA">
        <w:rPr>
          <w:rStyle w:val="Emphasis"/>
        </w:rPr>
        <w:t>well-</w:t>
      </w:r>
      <w:r w:rsidRPr="00795F7E">
        <w:rPr>
          <w:rStyle w:val="Emphasis"/>
          <w:highlight w:val="cyan"/>
        </w:rPr>
        <w:t>coordinated</w:t>
      </w:r>
      <w:r w:rsidRPr="00D34DFA">
        <w:rPr>
          <w:rStyle w:val="StyleUnderline"/>
        </w:rPr>
        <w:t xml:space="preserve"> across time and</w:t>
      </w:r>
      <w:r w:rsidRPr="00DB6424">
        <w:rPr>
          <w:rFonts w:asciiTheme="minorHAnsi" w:hAnsiTheme="minorHAnsi" w:cstheme="minorHAnsi"/>
          <w:sz w:val="16"/>
        </w:rPr>
        <w:t xml:space="preserve">, probably, across </w:t>
      </w:r>
      <w:r w:rsidRPr="00D34DFA">
        <w:rPr>
          <w:rStyle w:val="StyleUnderline"/>
        </w:rPr>
        <w:t xml:space="preserve">different elite </w:t>
      </w:r>
      <w:r w:rsidRPr="00795F7E">
        <w:rPr>
          <w:rStyle w:val="StyleUnderline"/>
          <w:highlight w:val="cyan"/>
        </w:rPr>
        <w:t>actors</w:t>
      </w:r>
      <w:r w:rsidRPr="00DB6424">
        <w:rPr>
          <w:rFonts w:asciiTheme="minorHAnsi" w:hAnsiTheme="minorHAnsi" w:cstheme="minorHAnsi"/>
          <w:sz w:val="16"/>
        </w:rPr>
        <w:t xml:space="preserve">. Yet </w:t>
      </w:r>
      <w:r w:rsidRPr="00D34DFA">
        <w:rPr>
          <w:rStyle w:val="Emphasis"/>
        </w:rPr>
        <w:t>lobbying</w:t>
      </w:r>
      <w:r w:rsidRPr="00DB6424">
        <w:rPr>
          <w:rFonts w:asciiTheme="minorHAnsi" w:hAnsiTheme="minorHAnsi" w:cstheme="minorHAnsi"/>
          <w:sz w:val="16"/>
        </w:rPr>
        <w:t xml:space="preserve"> and elite inﬂuence must often capitalise on shorter windows of </w:t>
      </w:r>
      <w:proofErr w:type="gramStart"/>
      <w:r w:rsidRPr="00DB6424">
        <w:rPr>
          <w:rFonts w:asciiTheme="minorHAnsi" w:hAnsiTheme="minorHAnsi" w:cstheme="minorHAnsi"/>
          <w:sz w:val="16"/>
        </w:rPr>
        <w:t>opportunities,which</w:t>
      </w:r>
      <w:proofErr w:type="gramEnd"/>
      <w:r w:rsidRPr="00DB6424">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DB6424">
        <w:rPr>
          <w:rFonts w:asciiTheme="minorHAnsi" w:hAnsiTheme="minorHAnsi" w:cstheme="minorHAnsi"/>
          <w:sz w:val="16"/>
        </w:rPr>
        <w:t xml:space="preserve"> intertemporal </w:t>
      </w:r>
      <w:r w:rsidRPr="00D34DFA">
        <w:rPr>
          <w:rStyle w:val="StyleUnderline"/>
        </w:rPr>
        <w:t>policy capture less likely</w:t>
      </w:r>
      <w:r w:rsidRPr="00DB6424">
        <w:rPr>
          <w:rFonts w:asciiTheme="minorHAnsi" w:hAnsiTheme="minorHAnsi" w:cstheme="minorHAnsi"/>
          <w:sz w:val="16"/>
        </w:rPr>
        <w:t xml:space="preserve">. Second, even if </w:t>
      </w:r>
      <w:r w:rsidRPr="00795F7E">
        <w:rPr>
          <w:rStyle w:val="StyleUnderline"/>
          <w:highlight w:val="cyan"/>
        </w:rPr>
        <w:t>rich people</w:t>
      </w:r>
      <w:r w:rsidRPr="00DB6424">
        <w:rPr>
          <w:rFonts w:asciiTheme="minorHAnsi" w:hAnsiTheme="minorHAnsi" w:cstheme="minorHAnsi"/>
          <w:sz w:val="16"/>
        </w:rPr>
        <w:t xml:space="preserve"> have a lower impatience rate in the sense that they might </w:t>
      </w:r>
      <w:r w:rsidRPr="00795F7E">
        <w:rPr>
          <w:rStyle w:val="StyleUnderline"/>
          <w:highlight w:val="cyan"/>
        </w:rPr>
        <w:t>care</w:t>
      </w:r>
      <w:r w:rsidRPr="00D34DFA">
        <w:rPr>
          <w:rStyle w:val="StyleUnderline"/>
        </w:rPr>
        <w:t xml:space="preserve"> more </w:t>
      </w:r>
      <w:r w:rsidRPr="00795F7E">
        <w:rPr>
          <w:rStyle w:val="StyleUnderline"/>
          <w:highlight w:val="cyan"/>
        </w:rPr>
        <w:t xml:space="preserve">about </w:t>
      </w:r>
      <w:r w:rsidRPr="00795F7E">
        <w:rPr>
          <w:rStyle w:val="Emphasis"/>
          <w:highlight w:val="cyan"/>
        </w:rPr>
        <w:t>r</w:t>
      </w:r>
      <w:r w:rsidRPr="00DB6424">
        <w:rPr>
          <w:rFonts w:asciiTheme="minorHAnsi" w:hAnsiTheme="minorHAnsi" w:cstheme="minorHAnsi"/>
          <w:sz w:val="16"/>
        </w:rPr>
        <w:t xml:space="preserve">eturns </w:t>
      </w:r>
      <w:r w:rsidRPr="00795F7E">
        <w:rPr>
          <w:rStyle w:val="Emphasis"/>
          <w:highlight w:val="cyan"/>
        </w:rPr>
        <w:t>o</w:t>
      </w:r>
      <w:r w:rsidRPr="00DB6424">
        <w:rPr>
          <w:rFonts w:asciiTheme="minorHAnsi" w:hAnsiTheme="minorHAnsi" w:cstheme="minorHAnsi"/>
          <w:sz w:val="16"/>
        </w:rPr>
        <w:t xml:space="preserve">n </w:t>
      </w:r>
      <w:r w:rsidRPr="00795F7E">
        <w:rPr>
          <w:rStyle w:val="Emphasis"/>
          <w:highlight w:val="cyan"/>
        </w:rPr>
        <w:t>i</w:t>
      </w:r>
      <w:r w:rsidRPr="00DB6424">
        <w:rPr>
          <w:rFonts w:asciiTheme="minorHAnsi" w:hAnsiTheme="minorHAnsi" w:cstheme="minorHAnsi"/>
          <w:sz w:val="16"/>
        </w:rPr>
        <w:t xml:space="preserve">nvestment rather than direct consumption, </w:t>
      </w:r>
      <w:r w:rsidRPr="00D34DFA">
        <w:rPr>
          <w:rStyle w:val="StyleUnderline"/>
        </w:rPr>
        <w:t>this is</w:t>
      </w:r>
      <w:r w:rsidRPr="00DB6424">
        <w:rPr>
          <w:rFonts w:asciiTheme="minorHAnsi" w:hAnsiTheme="minorHAnsi" w:cstheme="minorHAnsi"/>
          <w:sz w:val="16"/>
        </w:rPr>
        <w:t xml:space="preserve"> quite </w:t>
      </w:r>
      <w:r w:rsidRPr="00D34DFA">
        <w:rPr>
          <w:rStyle w:val="StyleUnderline"/>
        </w:rPr>
        <w:t>different from</w:t>
      </w:r>
      <w:r w:rsidRPr="00DB6424">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DB6424">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AE78AEE"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B6424">
        <w:rPr>
          <w:rFonts w:asciiTheme="minorHAnsi" w:hAnsiTheme="minorHAnsi" w:cstheme="minorHAnsi"/>
          <w:sz w:val="16"/>
        </w:rPr>
        <w:t xml:space="preserve"> – </w:t>
      </w:r>
      <w:r w:rsidRPr="00D34DFA">
        <w:rPr>
          <w:rStyle w:val="StyleUnderline"/>
        </w:rPr>
        <w:t>rather than decrease</w:t>
      </w:r>
      <w:r w:rsidRPr="00DB6424">
        <w:rPr>
          <w:rFonts w:asciiTheme="minorHAnsi" w:hAnsiTheme="minorHAnsi" w:cstheme="minorHAnsi"/>
          <w:sz w:val="16"/>
        </w:rPr>
        <w:t xml:space="preserve"> – </w:t>
      </w:r>
      <w:r w:rsidRPr="00D34DFA">
        <w:rPr>
          <w:rStyle w:val="StyleUnderline"/>
        </w:rPr>
        <w:t>existential risk</w:t>
      </w:r>
      <w:r w:rsidRPr="00DB6424">
        <w:rPr>
          <w:rFonts w:asciiTheme="minorHAnsi" w:hAnsiTheme="minorHAnsi" w:cstheme="minorHAnsi"/>
          <w:sz w:val="16"/>
        </w:rPr>
        <w:t xml:space="preserve">. First, elite capture often comes with rent seeking, which lowers institutional quality (Chong and Gradstein, 2007). Second, </w:t>
      </w:r>
      <w:r w:rsidRPr="00795F7E">
        <w:rPr>
          <w:rStyle w:val="StyleUnderline"/>
          <w:highlight w:val="cyan"/>
        </w:rPr>
        <w:t xml:space="preserve">industries like </w:t>
      </w:r>
      <w:r w:rsidRPr="00795F7E">
        <w:rPr>
          <w:rStyle w:val="Emphasis"/>
          <w:highlight w:val="cyan"/>
        </w:rPr>
        <w:t>oil</w:t>
      </w:r>
      <w:r w:rsidRPr="00DB6424">
        <w:rPr>
          <w:rFonts w:asciiTheme="minorHAnsi" w:hAnsiTheme="minorHAnsi" w:cstheme="minorHAnsi"/>
          <w:sz w:val="16"/>
        </w:rPr>
        <w:t xml:space="preserve">, gas, </w:t>
      </w:r>
      <w:r w:rsidRPr="00795F7E">
        <w:rPr>
          <w:rStyle w:val="Emphasis"/>
          <w:highlight w:val="cyan"/>
        </w:rPr>
        <w:t>weapons</w:t>
      </w:r>
      <w:r w:rsidRPr="00795F7E">
        <w:rPr>
          <w:rStyle w:val="StyleUnderline"/>
          <w:highlight w:val="cyan"/>
        </w:rPr>
        <w:t xml:space="preserve"> and others</w:t>
      </w:r>
      <w:r w:rsidRPr="00D34DFA">
        <w:rPr>
          <w:rStyle w:val="StyleUnderline"/>
        </w:rPr>
        <w:t xml:space="preserve"> are</w:t>
      </w:r>
      <w:r w:rsidRPr="00DB6424">
        <w:rPr>
          <w:rFonts w:asciiTheme="minorHAnsi" w:hAnsiTheme="minorHAnsi" w:cstheme="minorHAnsi"/>
          <w:sz w:val="16"/>
        </w:rPr>
        <w:t xml:space="preserve"> often concentrated and </w:t>
      </w:r>
      <w:r w:rsidRPr="00D34DFA">
        <w:rPr>
          <w:rStyle w:val="StyleUnderline"/>
        </w:rPr>
        <w:t xml:space="preserve">well organised in </w:t>
      </w:r>
      <w:r w:rsidRPr="00795F7E">
        <w:rPr>
          <w:rStyle w:val="StyleUnderline"/>
          <w:highlight w:val="cyan"/>
        </w:rPr>
        <w:t>exert</w:t>
      </w:r>
      <w:r w:rsidRPr="00D34DFA">
        <w:rPr>
          <w:rStyle w:val="StyleUnderline"/>
        </w:rPr>
        <w:t xml:space="preserve">ing </w:t>
      </w:r>
      <w:r w:rsidRPr="00795F7E">
        <w:rPr>
          <w:rStyle w:val="Emphasis"/>
          <w:highlight w:val="cyan"/>
        </w:rPr>
        <w:t>influence</w:t>
      </w:r>
      <w:r w:rsidRPr="00DB6424">
        <w:rPr>
          <w:rFonts w:asciiTheme="minorHAnsi" w:hAnsiTheme="minorHAnsi" w:cstheme="minorHAnsi"/>
          <w:sz w:val="16"/>
        </w:rPr>
        <w:t xml:space="preserve"> in law and legislation. </w:t>
      </w:r>
      <w:r w:rsidRPr="00795F7E">
        <w:rPr>
          <w:rStyle w:val="StyleUnderline"/>
          <w:highlight w:val="cyan"/>
        </w:rPr>
        <w:t>Their interests</w:t>
      </w:r>
      <w:r w:rsidRPr="00DB6424">
        <w:rPr>
          <w:rFonts w:asciiTheme="minorHAnsi" w:hAnsiTheme="minorHAnsi" w:cstheme="minorHAnsi"/>
          <w:sz w:val="16"/>
        </w:rPr>
        <w:t xml:space="preserve"> and influence overall </w:t>
      </w:r>
      <w:r w:rsidRPr="00795F7E">
        <w:rPr>
          <w:rStyle w:val="StyleUnderline"/>
          <w:highlight w:val="cyan"/>
        </w:rPr>
        <w:t>are</w:t>
      </w:r>
      <w:r w:rsidRPr="00DB6424">
        <w:rPr>
          <w:rFonts w:asciiTheme="minorHAnsi" w:hAnsiTheme="minorHAnsi" w:cstheme="minorHAnsi"/>
          <w:sz w:val="16"/>
        </w:rPr>
        <w:t xml:space="preserve"> likely to be </w:t>
      </w:r>
      <w:r w:rsidRPr="00D34DFA">
        <w:rPr>
          <w:rStyle w:val="StyleUnderline"/>
        </w:rPr>
        <w:t xml:space="preserve">more </w:t>
      </w:r>
      <w:r w:rsidRPr="00795F7E">
        <w:rPr>
          <w:rStyle w:val="StyleUnderline"/>
          <w:highlight w:val="cyan"/>
        </w:rPr>
        <w:t>short-term</w:t>
      </w:r>
      <w:r w:rsidRPr="00DB6424">
        <w:rPr>
          <w:rFonts w:asciiTheme="minorHAnsi" w:hAnsiTheme="minorHAnsi" w:cstheme="minorHAnsi"/>
          <w:sz w:val="16"/>
        </w:rPr>
        <w:t xml:space="preserve"> </w:t>
      </w:r>
      <w:proofErr w:type="gramStart"/>
      <w:r w:rsidRPr="00DB6424">
        <w:rPr>
          <w:rFonts w:asciiTheme="minorHAnsi" w:hAnsiTheme="minorHAnsi" w:cstheme="minorHAnsi"/>
          <w:sz w:val="16"/>
        </w:rPr>
        <w:t>than longtermist</w:t>
      </w:r>
      <w:proofErr w:type="gramEnd"/>
      <w:r w:rsidRPr="00DB6424">
        <w:rPr>
          <w:rFonts w:asciiTheme="minorHAnsi" w:hAnsiTheme="minorHAnsi" w:cstheme="minorHAnsi"/>
          <w:sz w:val="16"/>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B6424">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DB6424">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gramStart"/>
      <w:r w:rsidRPr="00D34DFA">
        <w:rPr>
          <w:rStyle w:val="StyleUnderline"/>
        </w:rPr>
        <w:t>incentivises</w:t>
      </w:r>
      <w:proofErr w:type="gramEnd"/>
      <w:r w:rsidRPr="00DB6424">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DB6424">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1E758B9"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Third, high </w:t>
      </w:r>
      <w:r w:rsidRPr="00D34DFA">
        <w:rPr>
          <w:rStyle w:val="StyleUnderline"/>
        </w:rPr>
        <w:t xml:space="preserve">inequality is likely to reduce </w:t>
      </w:r>
      <w:r w:rsidRPr="00795F7E">
        <w:rPr>
          <w:rStyle w:val="Emphasis"/>
          <w:highlight w:val="cyan"/>
        </w:rPr>
        <w:t>social</w:t>
      </w:r>
      <w:r w:rsidRPr="00DB6424">
        <w:rPr>
          <w:rFonts w:asciiTheme="minorHAnsi" w:hAnsiTheme="minorHAnsi" w:cstheme="minorHAnsi"/>
          <w:sz w:val="16"/>
        </w:rPr>
        <w:t xml:space="preserve"> capital and </w:t>
      </w:r>
      <w:r w:rsidRPr="00D34DFA">
        <w:rPr>
          <w:rStyle w:val="Emphasis"/>
        </w:rPr>
        <w:t>trust</w:t>
      </w:r>
      <w:r w:rsidRPr="00DB6424">
        <w:rPr>
          <w:rFonts w:asciiTheme="minorHAnsi" w:hAnsiTheme="minorHAnsi" w:cstheme="minorHAnsi"/>
          <w:sz w:val="16"/>
        </w:rPr>
        <w:t xml:space="preserve"> (Alesina and La Ferrara, 2002; Knack and Keefer, 1997; Rothstein and Uslaner, 2005). Social </w:t>
      </w:r>
      <w:r w:rsidRPr="00795F7E">
        <w:rPr>
          <w:rStyle w:val="StyleUnderline"/>
          <w:highlight w:val="cyan"/>
        </w:rPr>
        <w:t>capital and trust</w:t>
      </w:r>
      <w:r w:rsidRPr="00DB6424">
        <w:rPr>
          <w:rFonts w:asciiTheme="minorHAnsi" w:hAnsiTheme="minorHAnsi" w:cstheme="minorHAnsi"/>
          <w:sz w:val="16"/>
        </w:rPr>
        <w:t xml:space="preserve"> in public institutions in turn </w:t>
      </w:r>
      <w:r w:rsidRPr="00795F7E">
        <w:rPr>
          <w:rStyle w:val="StyleUnderline"/>
          <w:highlight w:val="cyan"/>
        </w:rPr>
        <w:t xml:space="preserve">are </w:t>
      </w:r>
      <w:r w:rsidRPr="00795F7E">
        <w:rPr>
          <w:rStyle w:val="Emphasis"/>
          <w:highlight w:val="cyan"/>
        </w:rPr>
        <w:t>important</w:t>
      </w:r>
      <w:r w:rsidRPr="00795F7E">
        <w:rPr>
          <w:rStyle w:val="StyleUnderline"/>
          <w:highlight w:val="cyan"/>
        </w:rPr>
        <w:t xml:space="preserve"> for</w:t>
      </w:r>
      <w:r w:rsidRPr="00DB6424">
        <w:rPr>
          <w:rFonts w:asciiTheme="minorHAnsi" w:hAnsiTheme="minorHAnsi" w:cstheme="minorHAnsi"/>
          <w:sz w:val="16"/>
        </w:rPr>
        <w:t xml:space="preserve"> effective </w:t>
      </w:r>
      <w:r w:rsidRPr="00D34DFA">
        <w:rPr>
          <w:rStyle w:val="Emphasis"/>
        </w:rPr>
        <w:t xml:space="preserve">public </w:t>
      </w:r>
      <w:r w:rsidRPr="00795F7E">
        <w:rPr>
          <w:rStyle w:val="Emphasis"/>
          <w:highlight w:val="cyan"/>
        </w:rPr>
        <w:t>goods</w:t>
      </w:r>
      <w:r w:rsidRPr="00DB6424">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C04590B"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Finally, some limited direct evidence suggests </w:t>
      </w:r>
      <w:r w:rsidRPr="00D34DFA">
        <w:rPr>
          <w:rStyle w:val="StyleUnderline"/>
        </w:rPr>
        <w:t>societies with</w:t>
      </w:r>
      <w:r w:rsidRPr="00DB6424">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B6424">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DB6424">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1BB2F4C1"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DB6424">
        <w:rPr>
          <w:sz w:val="16"/>
        </w:rPr>
        <w:t>A key driver of existential risk is conflict, both between</w:t>
      </w:r>
      <w:r w:rsidRPr="00DB6424">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B6424">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795F7E">
        <w:rPr>
          <w:rStyle w:val="Emphasis"/>
          <w:highlight w:val="cyan"/>
        </w:rPr>
        <w:t>war</w:t>
      </w:r>
      <w:r w:rsidRPr="00DB6424">
        <w:rPr>
          <w:rFonts w:asciiTheme="minorHAnsi" w:hAnsiTheme="minorHAnsi" w:cstheme="minorHAnsi"/>
          <w:sz w:val="16"/>
        </w:rPr>
        <w:t xml:space="preserve">, the outbreak of </w:t>
      </w:r>
      <w:r w:rsidRPr="00795F7E">
        <w:rPr>
          <w:rStyle w:val="StyleUnderline"/>
          <w:highlight w:val="cyan"/>
        </w:rPr>
        <w:t xml:space="preserve">a </w:t>
      </w:r>
      <w:r w:rsidRPr="00D34DFA">
        <w:rPr>
          <w:rStyle w:val="Emphasis"/>
        </w:rPr>
        <w:t>bio-engineered</w:t>
      </w:r>
      <w:r w:rsidRPr="00795F7E">
        <w:rPr>
          <w:rStyle w:val="Emphasis"/>
          <w:highlight w:val="cyan"/>
        </w:rPr>
        <w:t xml:space="preserve"> virus</w:t>
      </w:r>
      <w:r w:rsidRPr="00795F7E">
        <w:rPr>
          <w:rStyle w:val="StyleUnderline"/>
          <w:highlight w:val="cyan"/>
        </w:rPr>
        <w:t xml:space="preserve"> or</w:t>
      </w:r>
      <w:r w:rsidRPr="00DB6424">
        <w:rPr>
          <w:rFonts w:asciiTheme="minorHAnsi" w:hAnsiTheme="minorHAnsi" w:cstheme="minorHAnsi"/>
          <w:sz w:val="16"/>
        </w:rPr>
        <w:t xml:space="preserve"> the launch of </w:t>
      </w:r>
      <w:r w:rsidRPr="00795F7E">
        <w:rPr>
          <w:rStyle w:val="StyleUnderline"/>
          <w:highlight w:val="cyan"/>
        </w:rPr>
        <w:t xml:space="preserve">misaligned </w:t>
      </w:r>
      <w:r w:rsidRPr="00795F7E">
        <w:rPr>
          <w:rStyle w:val="Emphasis"/>
          <w:highlight w:val="cyan"/>
        </w:rPr>
        <w:t>a</w:t>
      </w:r>
      <w:r w:rsidRPr="00DB6424">
        <w:rPr>
          <w:rFonts w:asciiTheme="minorHAnsi" w:hAnsiTheme="minorHAnsi" w:cstheme="minorHAnsi"/>
          <w:sz w:val="16"/>
        </w:rPr>
        <w:t xml:space="preserve">rtificial </w:t>
      </w:r>
      <w:r w:rsidRPr="00795F7E">
        <w:rPr>
          <w:rStyle w:val="Emphasis"/>
          <w:highlight w:val="cyan"/>
        </w:rPr>
        <w:t>i</w:t>
      </w:r>
      <w:r w:rsidRPr="00DB6424">
        <w:rPr>
          <w:rFonts w:asciiTheme="minorHAnsi" w:hAnsiTheme="minorHAnsi" w:cstheme="minorHAnsi"/>
          <w:sz w:val="16"/>
        </w:rPr>
        <w:t xml:space="preserve">ntelligence. Note that an existential catastrophe could be set in motion either purposefully or accidentally. Both are more likely during conflict. </w:t>
      </w:r>
      <w:r w:rsidRPr="00DB6424">
        <w:rPr>
          <w:sz w:val="16"/>
        </w:rPr>
        <w:t xml:space="preserve">Nuclear warheads, cyberweapons, and bioweapons </w:t>
      </w:r>
      <w:r w:rsidRPr="00795F7E">
        <w:rPr>
          <w:rStyle w:val="StyleUnderline"/>
          <w:highlight w:val="cyan"/>
        </w:rPr>
        <w:t>could</w:t>
      </w:r>
      <w:r w:rsidRPr="00DB6424">
        <w:rPr>
          <w:sz w:val="16"/>
        </w:rPr>
        <w:t xml:space="preserve"> all be used</w:t>
      </w:r>
      <w:r w:rsidRPr="00DB6424">
        <w:rPr>
          <w:rFonts w:asciiTheme="minorHAnsi" w:hAnsiTheme="minorHAnsi" w:cstheme="minorHAnsi"/>
          <w:sz w:val="16"/>
        </w:rPr>
        <w:t xml:space="preserve"> purposefully to attack enemy states, </w:t>
      </w:r>
      <w:r w:rsidRPr="00795F7E">
        <w:rPr>
          <w:rStyle w:val="StyleUnderline"/>
          <w:highlight w:val="cyan"/>
        </w:rPr>
        <w:t>lead</w:t>
      </w:r>
      <w:r w:rsidRPr="00DB6424">
        <w:rPr>
          <w:sz w:val="16"/>
        </w:rPr>
        <w:t xml:space="preserve">ing </w:t>
      </w:r>
      <w:r w:rsidRPr="00795F7E">
        <w:rPr>
          <w:rStyle w:val="StyleUnderline"/>
          <w:highlight w:val="cyan"/>
        </w:rPr>
        <w:t>to</w:t>
      </w:r>
      <w:r w:rsidRPr="00D34DFA">
        <w:rPr>
          <w:rStyle w:val="StyleUnderline"/>
        </w:rPr>
        <w:t xml:space="preserve"> potential </w:t>
      </w:r>
      <w:r w:rsidRPr="00D34DFA">
        <w:rPr>
          <w:rStyle w:val="Emphasis"/>
        </w:rPr>
        <w:t xml:space="preserve">global </w:t>
      </w:r>
      <w:r w:rsidRPr="00795F7E">
        <w:rPr>
          <w:rStyle w:val="Emphasis"/>
          <w:highlight w:val="cyan"/>
        </w:rPr>
        <w:t>escalation</w:t>
      </w:r>
      <w:r w:rsidRPr="00DB6424">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795F7E">
        <w:rPr>
          <w:rStyle w:val="StyleUnderline"/>
          <w:highlight w:val="cyan"/>
        </w:rPr>
        <w:t>races</w:t>
      </w:r>
      <w:r w:rsidRPr="00D34DFA">
        <w:rPr>
          <w:rStyle w:val="StyleUnderline"/>
        </w:rPr>
        <w:t xml:space="preserve"> also </w:t>
      </w:r>
      <w:r w:rsidRPr="00795F7E">
        <w:rPr>
          <w:rStyle w:val="StyleUnderline"/>
          <w:highlight w:val="cyan"/>
        </w:rPr>
        <w:t>increase</w:t>
      </w:r>
      <w:r w:rsidRPr="00DB6424">
        <w:rPr>
          <w:rFonts w:asciiTheme="minorHAnsi" w:hAnsiTheme="minorHAnsi" w:cstheme="minorHAnsi"/>
          <w:sz w:val="16"/>
        </w:rPr>
        <w:t xml:space="preserve"> the probability of </w:t>
      </w:r>
      <w:r w:rsidRPr="00795F7E">
        <w:rPr>
          <w:rStyle w:val="Emphasis"/>
          <w:highlight w:val="cyan"/>
        </w:rPr>
        <w:t>accidental</w:t>
      </w:r>
      <w:r w:rsidRPr="00795F7E">
        <w:rPr>
          <w:rStyle w:val="StyleUnderline"/>
          <w:highlight w:val="cyan"/>
        </w:rPr>
        <w:t xml:space="preserve"> catastrophes</w:t>
      </w:r>
      <w:r w:rsidRPr="00DB6424">
        <w:rPr>
          <w:rFonts w:asciiTheme="minorHAnsi" w:hAnsiTheme="minorHAnsi" w:cstheme="minorHAnsi"/>
          <w:sz w:val="16"/>
        </w:rPr>
        <w:t xml:space="preserve"> (Schlosser, 2013).</w:t>
      </w:r>
    </w:p>
    <w:p w14:paraId="11CF3A87"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Esteban and Schneider find that formal and empirical evidence suggests that political and social </w:t>
      </w:r>
      <w:r w:rsidRPr="00795F7E">
        <w:rPr>
          <w:rStyle w:val="StyleUnderline"/>
          <w:highlight w:val="cyan"/>
        </w:rPr>
        <w:t xml:space="preserve">polarisation </w:t>
      </w:r>
      <w:r w:rsidRPr="00795F7E">
        <w:rPr>
          <w:rStyle w:val="Emphasis"/>
          <w:highlight w:val="cyan"/>
        </w:rPr>
        <w:t>increases</w:t>
      </w:r>
      <w:r w:rsidRPr="00DB6424">
        <w:rPr>
          <w:sz w:val="16"/>
        </w:rPr>
        <w:t xml:space="preserve"> the risk of </w:t>
      </w:r>
      <w:r w:rsidRPr="00D34DFA">
        <w:rPr>
          <w:rStyle w:val="StyleUnderline"/>
        </w:rPr>
        <w:t xml:space="preserve">violent </w:t>
      </w:r>
      <w:r w:rsidRPr="00795F7E">
        <w:rPr>
          <w:rStyle w:val="StyleUnderline"/>
          <w:highlight w:val="cyan"/>
        </w:rPr>
        <w:t>conflict</w:t>
      </w:r>
      <w:r w:rsidRPr="00DB6424">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B6424">
        <w:rPr>
          <w:rFonts w:asciiTheme="minorHAnsi" w:hAnsiTheme="minorHAnsi" w:cstheme="minorHAnsi"/>
          <w:sz w:val="16"/>
        </w:rPr>
        <w:t xml:space="preserve"> the degree of </w:t>
      </w:r>
      <w:r w:rsidRPr="00D34DFA">
        <w:rPr>
          <w:rStyle w:val="StyleUnderline"/>
        </w:rPr>
        <w:t>polarisation</w:t>
      </w:r>
      <w:r w:rsidRPr="00DB6424">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w:t>
      </w:r>
      <w:proofErr w:type="gramStart"/>
      <w:r w:rsidRPr="00DB6424">
        <w:rPr>
          <w:rFonts w:asciiTheme="minorHAnsi" w:hAnsiTheme="minorHAnsi" w:cstheme="minorHAnsi"/>
          <w:sz w:val="16"/>
        </w:rPr>
        <w:t>rising up</w:t>
      </w:r>
      <w:proofErr w:type="gramEnd"/>
      <w:r w:rsidRPr="00DB6424">
        <w:rPr>
          <w:rFonts w:asciiTheme="minorHAnsi" w:hAnsiTheme="minorHAnsi" w:cstheme="minorHAnsi"/>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795F7E">
        <w:rPr>
          <w:rStyle w:val="StyleUnderline"/>
          <w:highlight w:val="cyan"/>
        </w:rPr>
        <w:t>inequality</w:t>
      </w:r>
      <w:r w:rsidRPr="00DB6424">
        <w:rPr>
          <w:rFonts w:asciiTheme="minorHAnsi" w:hAnsiTheme="minorHAnsi" w:cstheme="minorHAnsi"/>
          <w:sz w:val="16"/>
        </w:rPr>
        <w:t xml:space="preserve"> and polarisation </w:t>
      </w:r>
      <w:r w:rsidRPr="00795F7E">
        <w:rPr>
          <w:rStyle w:val="StyleUnderline"/>
          <w:highlight w:val="cyan"/>
        </w:rPr>
        <w:t>might</w:t>
      </w:r>
      <w:r w:rsidRPr="00DB6424">
        <w:rPr>
          <w:rFonts w:asciiTheme="minorHAnsi" w:hAnsiTheme="minorHAnsi" w:cstheme="minorHAnsi"/>
          <w:sz w:val="16"/>
        </w:rPr>
        <w:t xml:space="preserve"> also play some role in </w:t>
      </w:r>
      <w:r w:rsidRPr="00795F7E">
        <w:rPr>
          <w:rStyle w:val="StyleUnderline"/>
          <w:highlight w:val="cyan"/>
        </w:rPr>
        <w:t>get</w:t>
      </w:r>
      <w:r w:rsidRPr="00DB6424">
        <w:rPr>
          <w:rFonts w:asciiTheme="minorHAnsi" w:hAnsiTheme="minorHAnsi" w:cstheme="minorHAnsi"/>
          <w:sz w:val="16"/>
        </w:rPr>
        <w:t xml:space="preserve">ting polarising and </w:t>
      </w:r>
      <w:r w:rsidRPr="00795F7E">
        <w:rPr>
          <w:rStyle w:val="Emphasis"/>
          <w:highlight w:val="cyan"/>
        </w:rPr>
        <w:t>populist</w:t>
      </w:r>
      <w:r w:rsidRPr="00DB6424">
        <w:rPr>
          <w:rFonts w:asciiTheme="minorHAnsi" w:hAnsiTheme="minorHAnsi" w:cstheme="minorHAnsi"/>
          <w:sz w:val="16"/>
        </w:rPr>
        <w:t xml:space="preserve"> candidate</w:t>
      </w:r>
      <w:r w:rsidRPr="00795F7E">
        <w:rPr>
          <w:rStyle w:val="Emphasis"/>
          <w:highlight w:val="cyan"/>
        </w:rPr>
        <w:t>s</w:t>
      </w:r>
      <w:r w:rsidRPr="00795F7E">
        <w:rPr>
          <w:rStyle w:val="StyleUnderline"/>
          <w:highlight w:val="cyan"/>
        </w:rPr>
        <w:t xml:space="preserve"> elected</w:t>
      </w:r>
      <w:r w:rsidRPr="00DB6424">
        <w:rPr>
          <w:rFonts w:asciiTheme="minorHAnsi" w:hAnsiTheme="minorHAnsi" w:cstheme="minorHAnsi"/>
          <w:sz w:val="16"/>
        </w:rPr>
        <w:t xml:space="preserve"> (Piketty, 2018). In a preliminary analysis of US election data, Darvas and Efstathiou find that more </w:t>
      </w:r>
      <w:r w:rsidRPr="00DB6424">
        <w:rPr>
          <w:sz w:val="16"/>
        </w:rPr>
        <w:t>unequal states were more likely to vote for Donald Trump, after controlling for variables such as income</w:t>
      </w:r>
      <w:r w:rsidRPr="00DB6424">
        <w:rPr>
          <w:rFonts w:asciiTheme="minorHAnsi" w:hAnsiTheme="minorHAnsi" w:cstheme="minorHAnsi"/>
          <w:sz w:val="16"/>
        </w:rPr>
        <w:t xml:space="preserve">, race and education (Darvas and Efstathiou, 2016). </w:t>
      </w:r>
      <w:r w:rsidRPr="00795F7E">
        <w:rPr>
          <w:rStyle w:val="Emphasis"/>
          <w:highlight w:val="cyan"/>
        </w:rPr>
        <w:t>Populist</w:t>
      </w:r>
      <w:r w:rsidRPr="00DB6424">
        <w:rPr>
          <w:rFonts w:asciiTheme="minorHAnsi" w:hAnsiTheme="minorHAnsi" w:cstheme="minorHAnsi"/>
          <w:sz w:val="16"/>
        </w:rPr>
        <w:t xml:space="preserve"> politician</w:t>
      </w:r>
      <w:r w:rsidRPr="00795F7E">
        <w:rPr>
          <w:rStyle w:val="Emphasis"/>
          <w:highlight w:val="cyan"/>
        </w:rPr>
        <w:t>s</w:t>
      </w:r>
      <w:r w:rsidRPr="00DB6424">
        <w:rPr>
          <w:rFonts w:asciiTheme="minorHAnsi" w:hAnsiTheme="minorHAnsi" w:cstheme="minorHAnsi"/>
          <w:sz w:val="16"/>
        </w:rPr>
        <w:t xml:space="preserve"> – like Trump, Bolsonaro, and others – </w:t>
      </w:r>
      <w:r w:rsidRPr="00D34DFA">
        <w:rPr>
          <w:rStyle w:val="StyleUnderline"/>
        </w:rPr>
        <w:t>are</w:t>
      </w:r>
      <w:r w:rsidRPr="00DB6424">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795F7E">
        <w:rPr>
          <w:rStyle w:val="StyleUnderline"/>
          <w:highlight w:val="cyan"/>
        </w:rPr>
        <w:t xml:space="preserve">are </w:t>
      </w:r>
      <w:r w:rsidRPr="00795F7E">
        <w:rPr>
          <w:rStyle w:val="Emphasis"/>
          <w:highlight w:val="cyan"/>
        </w:rPr>
        <w:t>less cooperative</w:t>
      </w:r>
      <w:r w:rsidRPr="00D34DFA">
        <w:rPr>
          <w:rStyle w:val="StyleUnderline"/>
        </w:rPr>
        <w:t xml:space="preserve"> in delivering</w:t>
      </w:r>
      <w:r w:rsidRPr="00DB6424">
        <w:rPr>
          <w:rFonts w:asciiTheme="minorHAnsi" w:hAnsiTheme="minorHAnsi" w:cstheme="minorHAnsi"/>
          <w:sz w:val="16"/>
        </w:rPr>
        <w:t xml:space="preserve"> regional and global </w:t>
      </w:r>
      <w:r w:rsidRPr="00D34DFA">
        <w:rPr>
          <w:rStyle w:val="StyleUnderline"/>
        </w:rPr>
        <w:t xml:space="preserve">public goods </w:t>
      </w:r>
      <w:r w:rsidRPr="00795F7E">
        <w:rPr>
          <w:rStyle w:val="StyleUnderline"/>
          <w:highlight w:val="cyan"/>
        </w:rPr>
        <w:t>and</w:t>
      </w:r>
      <w:r w:rsidRPr="00DB6424">
        <w:rPr>
          <w:rFonts w:asciiTheme="minorHAnsi" w:hAnsiTheme="minorHAnsi" w:cstheme="minorHAnsi"/>
          <w:sz w:val="16"/>
        </w:rPr>
        <w:t xml:space="preserve"> typically </w:t>
      </w:r>
      <w:r w:rsidRPr="00795F7E">
        <w:rPr>
          <w:rStyle w:val="StyleUnderline"/>
          <w:highlight w:val="cyan"/>
        </w:rPr>
        <w:t>prefer</w:t>
      </w:r>
      <w:r w:rsidRPr="00D34DFA">
        <w:rPr>
          <w:rStyle w:val="StyleUnderline"/>
        </w:rPr>
        <w:t xml:space="preserve"> riskier</w:t>
      </w:r>
      <w:r w:rsidRPr="00DB6424">
        <w:rPr>
          <w:rFonts w:asciiTheme="minorHAnsi" w:hAnsiTheme="minorHAnsi" w:cstheme="minorHAnsi"/>
          <w:sz w:val="16"/>
        </w:rPr>
        <w:t xml:space="preserve">, and more conflictual </w:t>
      </w:r>
      <w:r w:rsidRPr="00D34DFA">
        <w:rPr>
          <w:rStyle w:val="StyleUnderline"/>
        </w:rPr>
        <w:t xml:space="preserve">and </w:t>
      </w:r>
      <w:r w:rsidRPr="00795F7E">
        <w:rPr>
          <w:rStyle w:val="Emphasis"/>
          <w:highlight w:val="cyan"/>
        </w:rPr>
        <w:t>nationalist</w:t>
      </w:r>
      <w:r w:rsidRPr="00D34DFA">
        <w:rPr>
          <w:rStyle w:val="Emphasis"/>
        </w:rPr>
        <w:t>ic</w:t>
      </w:r>
      <w:r w:rsidRPr="00795F7E">
        <w:rPr>
          <w:rStyle w:val="StyleUnderline"/>
          <w:highlight w:val="cyan"/>
        </w:rPr>
        <w:t xml:space="preserve"> policy</w:t>
      </w:r>
      <w:r w:rsidRPr="00D34DFA">
        <w:rPr>
          <w:rStyle w:val="StyleUnderline"/>
        </w:rPr>
        <w:t xml:space="preserve"> styles</w:t>
      </w:r>
      <w:r w:rsidRPr="00DB6424">
        <w:rPr>
          <w:rFonts w:asciiTheme="minorHAnsi" w:hAnsiTheme="minorHAnsi" w:cstheme="minorHAnsi"/>
          <w:sz w:val="16"/>
        </w:rPr>
        <w:t>.</w:t>
      </w:r>
    </w:p>
    <w:p w14:paraId="1BF9DD13" w14:textId="77777777" w:rsidR="00795F7E" w:rsidRPr="00795F7E" w:rsidRDefault="00791F27" w:rsidP="00791F27">
      <w:pPr>
        <w:rPr>
          <w:rStyle w:val="StyleUnderline"/>
          <w:highlight w:val="cyan"/>
        </w:rPr>
      </w:pPr>
      <w:r w:rsidRPr="00DB6424">
        <w:rPr>
          <w:rFonts w:asciiTheme="minorHAnsi" w:hAnsiTheme="minorHAnsi" w:cstheme="minorHAnsi"/>
          <w:sz w:val="16"/>
        </w:rPr>
        <w:t>Differential progress</w:t>
      </w:r>
    </w:p>
    <w:p w14:paraId="10C9BCF3"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We have surveyed some reasons why inequality might translate into worse institutional conditions for </w:t>
      </w:r>
      <w:proofErr w:type="gramStart"/>
      <w:r w:rsidRPr="00DB6424">
        <w:rPr>
          <w:rFonts w:asciiTheme="minorHAnsi" w:hAnsiTheme="minorHAnsi" w:cstheme="minorHAnsi"/>
          <w:sz w:val="16"/>
        </w:rPr>
        <w:t>longtermism</w:t>
      </w:r>
      <w:proofErr w:type="gramEnd"/>
      <w:r w:rsidRPr="00DB6424">
        <w:rPr>
          <w:rFonts w:asciiTheme="minorHAnsi" w:hAnsiTheme="minorHAnsi" w:cstheme="minorHAnsi"/>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279FACE0"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The simple idea is that countries that sustain low levels of </w:t>
      </w:r>
      <w:r w:rsidRPr="00795F7E">
        <w:rPr>
          <w:rStyle w:val="StyleUnderline"/>
          <w:highlight w:val="cyan"/>
        </w:rPr>
        <w:t>inequality will foster</w:t>
      </w:r>
      <w:r w:rsidRPr="00DB6424">
        <w:rPr>
          <w:rFonts w:asciiTheme="minorHAnsi" w:hAnsiTheme="minorHAnsi" w:cstheme="minorHAnsi"/>
          <w:sz w:val="16"/>
        </w:rPr>
        <w:t xml:space="preserve"> – and require for their support – </w:t>
      </w:r>
      <w:r w:rsidRPr="00795F7E">
        <w:rPr>
          <w:rStyle w:val="StyleUnderline"/>
          <w:highlight w:val="cyan"/>
        </w:rPr>
        <w:t xml:space="preserve">a </w:t>
      </w:r>
      <w:r w:rsidRPr="00D34DFA">
        <w:rPr>
          <w:rStyle w:val="Emphasis"/>
        </w:rPr>
        <w:t xml:space="preserve">public moral </w:t>
      </w:r>
      <w:r w:rsidRPr="00795F7E">
        <w:rPr>
          <w:rStyle w:val="Emphasis"/>
          <w:highlight w:val="cyan"/>
        </w:rPr>
        <w:t>culture</w:t>
      </w:r>
      <w:r w:rsidRPr="00795F7E">
        <w:rPr>
          <w:rStyle w:val="StyleUnderline"/>
          <w:highlight w:val="cyan"/>
        </w:rPr>
        <w:t xml:space="preserve"> that values</w:t>
      </w:r>
      <w:r w:rsidRPr="00DB6424">
        <w:rPr>
          <w:rFonts w:asciiTheme="minorHAnsi" w:hAnsiTheme="minorHAnsi" w:cstheme="minorHAnsi"/>
          <w:sz w:val="16"/>
        </w:rPr>
        <w:t xml:space="preserve"> solidarity and </w:t>
      </w:r>
      <w:r w:rsidRPr="00795F7E">
        <w:rPr>
          <w:rStyle w:val="StyleUnderline"/>
          <w:highlight w:val="cyan"/>
        </w:rPr>
        <w:t>cooperation</w:t>
      </w:r>
      <w:r w:rsidRPr="00DB6424">
        <w:rPr>
          <w:rFonts w:asciiTheme="minorHAnsi" w:hAnsiTheme="minorHAnsi" w:cstheme="minorHAnsi"/>
          <w:sz w:val="16"/>
        </w:rPr>
        <w:t xml:space="preserve">. More </w:t>
      </w:r>
      <w:r w:rsidRPr="00D34DFA">
        <w:rPr>
          <w:rStyle w:val="StyleUnderline"/>
        </w:rPr>
        <w:t xml:space="preserve">egalitarian </w:t>
      </w:r>
      <w:r w:rsidRPr="00795F7E">
        <w:rPr>
          <w:rStyle w:val="StyleUnderline"/>
          <w:highlight w:val="cyan"/>
        </w:rPr>
        <w:t>policies</w:t>
      </w:r>
      <w:r w:rsidRPr="00DB6424">
        <w:rPr>
          <w:rFonts w:asciiTheme="minorHAnsi" w:hAnsiTheme="minorHAnsi" w:cstheme="minorHAnsi"/>
          <w:sz w:val="16"/>
        </w:rPr>
        <w:t xml:space="preserve"> might in turn </w:t>
      </w:r>
      <w:r w:rsidRPr="00795F7E">
        <w:rPr>
          <w:rStyle w:val="StyleUnderline"/>
          <w:highlight w:val="cyan"/>
        </w:rPr>
        <w:t>move</w:t>
      </w:r>
      <w:r w:rsidRPr="00DB6424">
        <w:rPr>
          <w:rFonts w:asciiTheme="minorHAnsi" w:hAnsiTheme="minorHAnsi" w:cstheme="minorHAnsi"/>
          <w:sz w:val="16"/>
        </w:rPr>
        <w:t xml:space="preserve"> citizens and </w:t>
      </w:r>
      <w:r w:rsidRPr="00795F7E">
        <w:rPr>
          <w:rStyle w:val="StyleUnderline"/>
          <w:highlight w:val="cyan"/>
        </w:rPr>
        <w:t>leaders towards</w:t>
      </w:r>
      <w:r w:rsidRPr="00DB6424">
        <w:rPr>
          <w:rFonts w:asciiTheme="minorHAnsi" w:hAnsiTheme="minorHAnsi" w:cstheme="minorHAnsi"/>
          <w:sz w:val="16"/>
        </w:rPr>
        <w:t xml:space="preserve"> more </w:t>
      </w:r>
      <w:r w:rsidRPr="00795F7E">
        <w:rPr>
          <w:rStyle w:val="Emphasis"/>
          <w:highlight w:val="cyan"/>
        </w:rPr>
        <w:t>altruism</w:t>
      </w:r>
      <w:r w:rsidRPr="00DB6424">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B6424">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DB6424">
        <w:rPr>
          <w:rFonts w:asciiTheme="minorHAnsi" w:hAnsiTheme="minorHAnsi" w:cstheme="minorHAnsi"/>
          <w:sz w:val="16"/>
        </w:rPr>
        <w:t xml:space="preserve"> provision </w:t>
      </w:r>
      <w:r w:rsidRPr="00D34DFA">
        <w:rPr>
          <w:rStyle w:val="StyleUnderline"/>
        </w:rPr>
        <w:t>and</w:t>
      </w:r>
      <w:r w:rsidRPr="00DB6424">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B6424">
        <w:rPr>
          <w:rFonts w:asciiTheme="minorHAnsi" w:hAnsiTheme="minorHAnsi" w:cstheme="minorHAnsi"/>
          <w:sz w:val="16"/>
        </w:rPr>
        <w:t xml:space="preserve"> other countries and </w:t>
      </w:r>
      <w:r w:rsidRPr="00D34DFA">
        <w:rPr>
          <w:rStyle w:val="Emphasis"/>
        </w:rPr>
        <w:t>future gen</w:t>
      </w:r>
      <w:r w:rsidRPr="00DB6424">
        <w:rPr>
          <w:sz w:val="16"/>
        </w:rPr>
        <w:t>eration</w:t>
      </w:r>
      <w:r w:rsidRPr="00D34DFA">
        <w:rPr>
          <w:rStyle w:val="Emphasis"/>
        </w:rPr>
        <w:t>s</w:t>
      </w:r>
      <w:r w:rsidRPr="00DB6424">
        <w:rPr>
          <w:rFonts w:asciiTheme="minorHAnsi" w:hAnsiTheme="minorHAnsi" w:cstheme="minorHAnsi"/>
          <w:sz w:val="16"/>
        </w:rPr>
        <w:t xml:space="preserve">. Countries with high levels of </w:t>
      </w:r>
      <w:r w:rsidRPr="00D34DFA">
        <w:rPr>
          <w:rStyle w:val="StyleUnderline"/>
        </w:rPr>
        <w:t>inequality</w:t>
      </w:r>
      <w:r w:rsidRPr="00DB6424">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DB6424">
        <w:rPr>
          <w:rFonts w:asciiTheme="minorHAnsi" w:hAnsiTheme="minorHAnsi" w:cstheme="minorHAnsi"/>
          <w:sz w:val="16"/>
        </w:rPr>
        <w:t xml:space="preserve"> norms of competition, </w:t>
      </w:r>
      <w:r w:rsidRPr="00D34DFA">
        <w:rPr>
          <w:rStyle w:val="StyleUnderline"/>
        </w:rPr>
        <w:t>individualism</w:t>
      </w:r>
      <w:r w:rsidRPr="00DB6424">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795F7E">
        <w:rPr>
          <w:rStyle w:val="StyleUnderline"/>
          <w:highlight w:val="cyan"/>
        </w:rPr>
        <w:t>equal societies give</w:t>
      </w:r>
      <w:r w:rsidRPr="00D34DFA">
        <w:rPr>
          <w:rStyle w:val="StyleUnderline"/>
        </w:rPr>
        <w:t xml:space="preserve"> more in </w:t>
      </w:r>
      <w:r w:rsidRPr="00D34DFA">
        <w:rPr>
          <w:rStyle w:val="Emphasis"/>
        </w:rPr>
        <w:t xml:space="preserve">development </w:t>
      </w:r>
      <w:r w:rsidRPr="00795F7E">
        <w:rPr>
          <w:rStyle w:val="Emphasis"/>
          <w:highlight w:val="cyan"/>
        </w:rPr>
        <w:t>aid</w:t>
      </w:r>
      <w:r w:rsidRPr="00D34DFA">
        <w:rPr>
          <w:rStyle w:val="StyleUnderline"/>
        </w:rPr>
        <w:t xml:space="preserve"> and score better on the </w:t>
      </w:r>
      <w:r w:rsidRPr="00D34DFA">
        <w:rPr>
          <w:rStyle w:val="Emphasis"/>
        </w:rPr>
        <w:t>G</w:t>
      </w:r>
      <w:r w:rsidRPr="00DB6424">
        <w:rPr>
          <w:rFonts w:asciiTheme="minorHAnsi" w:hAnsiTheme="minorHAnsi" w:cstheme="minorHAnsi"/>
          <w:sz w:val="16"/>
        </w:rPr>
        <w:t xml:space="preserve">lobal </w:t>
      </w:r>
      <w:r w:rsidRPr="00D34DFA">
        <w:rPr>
          <w:rStyle w:val="Emphasis"/>
        </w:rPr>
        <w:t>P</w:t>
      </w:r>
      <w:r w:rsidRPr="00DB6424">
        <w:rPr>
          <w:rFonts w:asciiTheme="minorHAnsi" w:hAnsiTheme="minorHAnsi" w:cstheme="minorHAnsi"/>
          <w:sz w:val="16"/>
        </w:rPr>
        <w:t xml:space="preserve">eace </w:t>
      </w:r>
      <w:r w:rsidRPr="00D34DFA">
        <w:rPr>
          <w:rStyle w:val="Emphasis"/>
        </w:rPr>
        <w:t>I</w:t>
      </w:r>
      <w:r w:rsidRPr="00DB6424">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D8AA48E"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795F7E">
        <w:rPr>
          <w:rStyle w:val="Emphasis"/>
          <w:highlight w:val="cyan"/>
        </w:rPr>
        <w:t>technologies</w:t>
      </w:r>
      <w:r w:rsidRPr="00DB6424">
        <w:rPr>
          <w:rFonts w:asciiTheme="minorHAnsi" w:hAnsiTheme="minorHAnsi" w:cstheme="minorHAnsi"/>
          <w:sz w:val="16"/>
        </w:rPr>
        <w:t xml:space="preserve"> often </w:t>
      </w:r>
      <w:r w:rsidRPr="00795F7E">
        <w:rPr>
          <w:rStyle w:val="StyleUnderline"/>
          <w:highlight w:val="cyan"/>
        </w:rPr>
        <w:t>pose a risk</w:t>
      </w:r>
      <w:r w:rsidRPr="00DB6424">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B6424">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B6424">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7F2735F9" w14:textId="77777777" w:rsidR="00795F7E" w:rsidRPr="00795F7E" w:rsidRDefault="00791F27" w:rsidP="00791F27">
      <w:pPr>
        <w:rPr>
          <w:rStyle w:val="StyleUnderline"/>
          <w:highlight w:val="cyan"/>
        </w:rPr>
      </w:pPr>
      <w:r w:rsidRPr="00DB6424">
        <w:rPr>
          <w:rFonts w:asciiTheme="minorHAnsi" w:hAnsiTheme="minorHAnsi" w:cstheme="minorHAnsi"/>
          <w:sz w:val="16"/>
        </w:rPr>
        <w:t xml:space="preserve">But what goes into the wisdom side of </w:t>
      </w:r>
      <w:r w:rsidRPr="00D34DFA">
        <w:rPr>
          <w:rStyle w:val="StyleUnderline"/>
        </w:rPr>
        <w:t>differential progress</w:t>
      </w:r>
      <w:r w:rsidRPr="00DB6424">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DB6424">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795F7E">
        <w:rPr>
          <w:rStyle w:val="StyleUnderline"/>
          <w:highlight w:val="cyan"/>
        </w:rPr>
        <w:t>institutions</w:t>
      </w:r>
      <w:r w:rsidRPr="00DB6424">
        <w:rPr>
          <w:rFonts w:asciiTheme="minorHAnsi" w:hAnsiTheme="minorHAnsi" w:cstheme="minorHAnsi"/>
          <w:sz w:val="16"/>
        </w:rPr>
        <w:t xml:space="preserve"> governing it might also </w:t>
      </w:r>
      <w:r w:rsidRPr="00795F7E">
        <w:rPr>
          <w:rStyle w:val="StyleUnderline"/>
          <w:highlight w:val="cyan"/>
        </w:rPr>
        <w:t>require</w:t>
      </w:r>
      <w:r w:rsidRPr="00D34DFA">
        <w:rPr>
          <w:rStyle w:val="StyleUnderline"/>
        </w:rPr>
        <w:t xml:space="preserve"> public </w:t>
      </w:r>
      <w:r w:rsidRPr="00795F7E">
        <w:rPr>
          <w:rStyle w:val="StyleUnderline"/>
          <w:highlight w:val="cyan"/>
        </w:rPr>
        <w:t>commitment to</w:t>
      </w:r>
      <w:r w:rsidRPr="00D34DFA">
        <w:rPr>
          <w:rStyle w:val="StyleUnderline"/>
        </w:rPr>
        <w:t xml:space="preserve"> values </w:t>
      </w:r>
      <w:r w:rsidRPr="00D34DFA">
        <w:rPr>
          <w:rStyle w:val="Emphasis"/>
        </w:rPr>
        <w:t xml:space="preserve">conducive to </w:t>
      </w:r>
      <w:proofErr w:type="gramStart"/>
      <w:r w:rsidRPr="00795F7E">
        <w:rPr>
          <w:rStyle w:val="Emphasis"/>
          <w:highlight w:val="cyan"/>
        </w:rPr>
        <w:t>longtermism</w:t>
      </w:r>
      <w:proofErr w:type="gramEnd"/>
      <w:r w:rsidRPr="00DB6424">
        <w:rPr>
          <w:rFonts w:asciiTheme="minorHAnsi" w:hAnsiTheme="minorHAnsi" w:cstheme="minorHAnsi"/>
          <w:sz w:val="16"/>
        </w:rPr>
        <w:t xml:space="preserve">. A commitment to equality and cooperation, and the norms required to sustain such a commitment, might help. Together then, </w:t>
      </w:r>
      <w:r w:rsidRPr="00795F7E">
        <w:rPr>
          <w:rStyle w:val="StyleUnderline"/>
          <w:highlight w:val="cyan"/>
        </w:rPr>
        <w:t xml:space="preserve">equality could </w:t>
      </w:r>
      <w:r w:rsidRPr="00795F7E">
        <w:rPr>
          <w:rStyle w:val="Emphasis"/>
          <w:highlight w:val="cyan"/>
        </w:rPr>
        <w:t>improve</w:t>
      </w:r>
      <w:r w:rsidRPr="00D34DFA">
        <w:rPr>
          <w:rStyle w:val="StyleUnderline"/>
        </w:rPr>
        <w:t xml:space="preserve"> differential </w:t>
      </w:r>
      <w:r w:rsidRPr="00795F7E">
        <w:rPr>
          <w:rStyle w:val="StyleUnderline"/>
          <w:highlight w:val="cyan"/>
        </w:rPr>
        <w:t>progress</w:t>
      </w:r>
      <w:r w:rsidRPr="00DB6424">
        <w:rPr>
          <w:rFonts w:asciiTheme="minorHAnsi" w:hAnsiTheme="minorHAnsi" w:cstheme="minorHAnsi"/>
          <w:sz w:val="16"/>
        </w:rPr>
        <w:t>.21</w:t>
      </w:r>
    </w:p>
    <w:p w14:paraId="1E4EA00C" w14:textId="77777777" w:rsidR="00795F7E" w:rsidRPr="00795F7E" w:rsidRDefault="00795F7E" w:rsidP="00791F27">
      <w:pPr>
        <w:rPr>
          <w:rStyle w:val="StyleUnderline"/>
          <w:highlight w:val="cyan"/>
        </w:rPr>
      </w:pPr>
    </w:p>
    <w:p w14:paraId="51F7FA71" w14:textId="77777777" w:rsidR="00795F7E" w:rsidRPr="00795F7E" w:rsidRDefault="00791F27" w:rsidP="00791F27">
      <w:pPr>
        <w:pStyle w:val="Heading4"/>
        <w:rPr>
          <w:rStyle w:val="StyleUnderline"/>
          <w:highlight w:val="cyan"/>
        </w:rPr>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58A20FB8" w14:textId="77777777" w:rsidR="00795F7E" w:rsidRPr="00795F7E" w:rsidRDefault="00791F27" w:rsidP="00791F27">
      <w:pPr>
        <w:rPr>
          <w:rStyle w:val="StyleUnderline"/>
          <w:highlight w:val="cyan"/>
        </w:rPr>
      </w:pPr>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689BF24F" w14:textId="77777777" w:rsidR="00795F7E" w:rsidRPr="00795F7E" w:rsidRDefault="00791F27" w:rsidP="00791F27">
      <w:pPr>
        <w:rPr>
          <w:rStyle w:val="StyleUnderline"/>
          <w:highlight w:val="cyan"/>
        </w:rPr>
      </w:pPr>
      <w:r w:rsidRPr="00DB6424">
        <w:rPr>
          <w:sz w:val="16"/>
        </w:rPr>
        <w:t xml:space="preserve">Are we close to societal collapse? A new book by Dr Luke Kemp at the Centre for the Study of Existential Risk at the University of Cambridge provides a serious warning, </w:t>
      </w:r>
      <w:r w:rsidRPr="00795F7E">
        <w:rPr>
          <w:rStyle w:val="StyleUnderline"/>
          <w:highlight w:val="cyan"/>
        </w:rPr>
        <w:t xml:space="preserve">based on </w:t>
      </w:r>
      <w:r w:rsidRPr="00795F7E">
        <w:rPr>
          <w:rStyle w:val="Emphasis"/>
          <w:highlight w:val="cyan"/>
        </w:rPr>
        <w:t>5,000 years</w:t>
      </w:r>
      <w:r w:rsidRPr="00795F7E">
        <w:rPr>
          <w:rStyle w:val="StyleUnderline"/>
          <w:highlight w:val="cyan"/>
        </w:rPr>
        <w:t xml:space="preserve"> of historical analysis</w:t>
      </w:r>
      <w:r w:rsidRPr="00DB6424">
        <w:rPr>
          <w:sz w:val="16"/>
        </w:rPr>
        <w:t xml:space="preserve">, that </w:t>
      </w:r>
      <w:r w:rsidRPr="00736A2A">
        <w:rPr>
          <w:rStyle w:val="StyleUnderline"/>
        </w:rPr>
        <w:t xml:space="preserve">our self-termination is </w:t>
      </w:r>
      <w:r w:rsidRPr="00736A2A">
        <w:rPr>
          <w:rStyle w:val="Emphasis"/>
        </w:rPr>
        <w:t>very likely</w:t>
      </w:r>
      <w:r w:rsidRPr="00DB6424">
        <w:rPr>
          <w:sz w:val="16"/>
        </w:rPr>
        <w:t xml:space="preserve">. In Goliath’s Curse: The History and Future of Societal Collapse, he documents that </w:t>
      </w:r>
      <w:r w:rsidRPr="00736A2A">
        <w:rPr>
          <w:rStyle w:val="StyleUnderline"/>
        </w:rPr>
        <w:t xml:space="preserve">our trajectory of </w:t>
      </w:r>
      <w:r w:rsidRPr="00795F7E">
        <w:rPr>
          <w:rStyle w:val="Emphasis"/>
          <w:highlight w:val="cyan"/>
        </w:rPr>
        <w:t>increasing inequality</w:t>
      </w:r>
      <w:r w:rsidRPr="00795F7E">
        <w:rPr>
          <w:rStyle w:val="StyleUnderline"/>
          <w:highlight w:val="cyan"/>
        </w:rPr>
        <w:t xml:space="preserve"> is a </w:t>
      </w:r>
      <w:r w:rsidRPr="00795F7E">
        <w:rPr>
          <w:rStyle w:val="Emphasis"/>
          <w:highlight w:val="cyan"/>
        </w:rPr>
        <w:t>primary</w:t>
      </w:r>
      <w:r w:rsidRPr="00343C32">
        <w:rPr>
          <w:rStyle w:val="StyleUnderline"/>
        </w:rPr>
        <w:t xml:space="preserve"> symptom</w:t>
      </w:r>
      <w:r w:rsidRPr="00736A2A">
        <w:rPr>
          <w:rStyle w:val="StyleUnderline"/>
        </w:rPr>
        <w:t xml:space="preserve"> and </w:t>
      </w:r>
      <w:r w:rsidRPr="00795F7E">
        <w:rPr>
          <w:rStyle w:val="StyleUnderline"/>
          <w:highlight w:val="cyan"/>
        </w:rPr>
        <w:t>precursor of</w:t>
      </w:r>
      <w:r w:rsidRPr="00736A2A">
        <w:rPr>
          <w:rStyle w:val="StyleUnderline"/>
        </w:rPr>
        <w:t xml:space="preserve"> a </w:t>
      </w:r>
      <w:r w:rsidRPr="00795F7E">
        <w:rPr>
          <w:rStyle w:val="Emphasis"/>
          <w:highlight w:val="cyan"/>
        </w:rPr>
        <w:t>global collapse</w:t>
      </w:r>
      <w:r w:rsidRPr="00DB6424">
        <w:rPr>
          <w:sz w:val="16"/>
        </w:rPr>
        <w:t>.</w:t>
      </w:r>
    </w:p>
    <w:p w14:paraId="73D7FDD0" w14:textId="77777777" w:rsidR="00795F7E" w:rsidRPr="00795F7E" w:rsidRDefault="00791F27" w:rsidP="00791F27">
      <w:pPr>
        <w:rPr>
          <w:rStyle w:val="StyleUnderline"/>
          <w:highlight w:val="cyan"/>
        </w:rPr>
      </w:pPr>
      <w:r w:rsidRPr="00DB6424">
        <w:rPr>
          <w:sz w:val="16"/>
        </w:rPr>
        <w:t xml:space="preserve">He is pessimistic about the future but optimistic about people. His </w:t>
      </w:r>
      <w:r w:rsidRPr="00736A2A">
        <w:rPr>
          <w:rStyle w:val="StyleUnderline"/>
        </w:rPr>
        <w:t>book considers</w:t>
      </w:r>
      <w:r w:rsidRPr="00DB6424">
        <w:rPr>
          <w:sz w:val="16"/>
        </w:rPr>
        <w:t xml:space="preserve"> the rise and collapse of </w:t>
      </w:r>
      <w:r w:rsidRPr="00736A2A">
        <w:rPr>
          <w:rStyle w:val="StyleUnderline"/>
        </w:rPr>
        <w:t xml:space="preserve">more than 400 societies over 5,000 years. These show that </w:t>
      </w:r>
      <w:r w:rsidRPr="00795F7E">
        <w:rPr>
          <w:rStyle w:val="StyleUnderline"/>
          <w:highlight w:val="cyan"/>
        </w:rPr>
        <w:t>people are</w:t>
      </w:r>
      <w:r w:rsidRPr="00736A2A">
        <w:rPr>
          <w:rStyle w:val="StyleUnderline"/>
        </w:rPr>
        <w:t xml:space="preserve"> fundamentally </w:t>
      </w:r>
      <w:r w:rsidRPr="00795F7E">
        <w:rPr>
          <w:rStyle w:val="Emphasis"/>
          <w:highlight w:val="cyan"/>
        </w:rPr>
        <w:t>egalitarian</w:t>
      </w:r>
      <w:r w:rsidRPr="00795F7E">
        <w:rPr>
          <w:rStyle w:val="StyleUnderline"/>
          <w:highlight w:val="cyan"/>
        </w:rPr>
        <w:t xml:space="preserve"> but</w:t>
      </w:r>
      <w:r w:rsidRPr="00736A2A">
        <w:rPr>
          <w:rStyle w:val="StyleUnderline"/>
        </w:rPr>
        <w:t xml:space="preserve"> are </w:t>
      </w:r>
      <w:r w:rsidRPr="00795F7E">
        <w:rPr>
          <w:rStyle w:val="StyleUnderline"/>
          <w:highlight w:val="cyan"/>
        </w:rPr>
        <w:t xml:space="preserve">led to </w:t>
      </w:r>
      <w:proofErr w:type="gramStart"/>
      <w:r w:rsidRPr="00795F7E">
        <w:rPr>
          <w:rStyle w:val="Emphasis"/>
          <w:highlight w:val="cyan"/>
        </w:rPr>
        <w:t>collapses</w:t>
      </w:r>
      <w:proofErr w:type="gramEnd"/>
      <w:r w:rsidRPr="00795F7E">
        <w:rPr>
          <w:rStyle w:val="StyleUnderline"/>
          <w:highlight w:val="cyan"/>
        </w:rPr>
        <w:t xml:space="preserve"> by</w:t>
      </w:r>
      <w:r w:rsidRPr="00736A2A">
        <w:rPr>
          <w:rStyle w:val="StyleUnderline"/>
        </w:rPr>
        <w:t xml:space="preserve"> enriched, status-obsessed </w:t>
      </w:r>
      <w:r w:rsidRPr="00795F7E">
        <w:rPr>
          <w:rStyle w:val="Emphasis"/>
          <w:highlight w:val="cyan"/>
        </w:rPr>
        <w:t>elites</w:t>
      </w:r>
      <w:r w:rsidRPr="00DB6424">
        <w:rPr>
          <w:sz w:val="16"/>
        </w:rPr>
        <w:t xml:space="preserve">. While these are often depicted as catastrophic, they generally </w:t>
      </w:r>
      <w:proofErr w:type="gramStart"/>
      <w:r w:rsidRPr="00DB6424">
        <w:rPr>
          <w:sz w:val="16"/>
        </w:rPr>
        <w:t>improved</w:t>
      </w:r>
      <w:proofErr w:type="gramEnd"/>
      <w:r w:rsidRPr="00DB6424">
        <w:rPr>
          <w:sz w:val="16"/>
        </w:rPr>
        <w:t xml:space="preserve"> the lives of ordinary citizens.</w:t>
      </w:r>
    </w:p>
    <w:p w14:paraId="34D701E2" w14:textId="77777777" w:rsidR="00795F7E" w:rsidRPr="00795F7E" w:rsidRDefault="00791F27" w:rsidP="00791F27">
      <w:pPr>
        <w:rPr>
          <w:rStyle w:val="StyleUnderline"/>
          <w:highlight w:val="cyan"/>
        </w:rPr>
      </w:pPr>
      <w:r w:rsidRPr="00DB6424">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DB6424">
        <w:rPr>
          <w:sz w:val="16"/>
        </w:rPr>
        <w:t xml:space="preserve">, enabling growing inequality with one group dominating and plundering others. This </w:t>
      </w:r>
      <w:r w:rsidRPr="008D2544">
        <w:rPr>
          <w:rStyle w:val="StyleUnderline"/>
        </w:rPr>
        <w:t>led to inequality of power</w:t>
      </w:r>
      <w:r w:rsidRPr="00DB6424">
        <w:rPr>
          <w:sz w:val="16"/>
        </w:rPr>
        <w:t xml:space="preserve">, with more hierarchical forms of organisation. </w:t>
      </w:r>
      <w:r w:rsidRPr="008D2544">
        <w:rPr>
          <w:rStyle w:val="StyleUnderline"/>
        </w:rPr>
        <w:t>That</w:t>
      </w:r>
      <w:r w:rsidRPr="00DB6424">
        <w:rPr>
          <w:sz w:val="16"/>
        </w:rPr>
        <w:t xml:space="preserve"> power </w:t>
      </w:r>
      <w:r w:rsidRPr="008D2544">
        <w:rPr>
          <w:rStyle w:val="StyleUnderline"/>
        </w:rPr>
        <w:t xml:space="preserve">was </w:t>
      </w:r>
      <w:r w:rsidRPr="008D2544">
        <w:rPr>
          <w:rStyle w:val="Emphasis"/>
        </w:rPr>
        <w:t>concentrated</w:t>
      </w:r>
      <w:r w:rsidRPr="00DB6424">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DB6424">
        <w:rPr>
          <w:sz w:val="16"/>
        </w:rPr>
        <w:t xml:space="preserve"> with vast bureaucracies and militaries </w:t>
      </w:r>
      <w:r w:rsidRPr="008D2544">
        <w:rPr>
          <w:rStyle w:val="StyleUnderline"/>
        </w:rPr>
        <w:t>divided up and dominated the globe</w:t>
      </w:r>
      <w:r w:rsidRPr="00DB6424">
        <w:rPr>
          <w:sz w:val="16"/>
        </w:rPr>
        <w:t>.</w:t>
      </w:r>
    </w:p>
    <w:p w14:paraId="615ED90A" w14:textId="77777777" w:rsidR="00795F7E" w:rsidRPr="00795F7E" w:rsidRDefault="00791F27" w:rsidP="00791F27">
      <w:pPr>
        <w:rPr>
          <w:rStyle w:val="StyleUnderline"/>
          <w:highlight w:val="cyan"/>
        </w:rPr>
      </w:pPr>
      <w:r w:rsidRPr="00DB6424">
        <w:rPr>
          <w:sz w:val="16"/>
        </w:rPr>
        <w:t xml:space="preserve">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w:t>
      </w:r>
      <w:proofErr w:type="gramStart"/>
      <w:r w:rsidRPr="00DB6424">
        <w:rPr>
          <w:sz w:val="16"/>
        </w:rPr>
        <w:t>a surplus</w:t>
      </w:r>
      <w:proofErr w:type="gramEnd"/>
      <w:r w:rsidRPr="00DB6424">
        <w:rPr>
          <w:sz w:val="16"/>
        </w:rPr>
        <w:t xml:space="preserve"> food like grain, maize or beans that could be dried and stored, and thus seen and stolen; weaponry monopolised by one group; and some geographic boundaries like oceans, deserts or mountains that prevented people from simply fleeing.</w:t>
      </w:r>
    </w:p>
    <w:p w14:paraId="75F2D32E" w14:textId="77777777" w:rsidR="00795F7E" w:rsidRPr="00795F7E" w:rsidRDefault="00791F27" w:rsidP="00791F27">
      <w:pPr>
        <w:rPr>
          <w:rStyle w:val="StyleUnderline"/>
          <w:highlight w:val="cyan"/>
        </w:rPr>
      </w:pPr>
      <w:r w:rsidRPr="00DB6424">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DB6424">
        <w:rPr>
          <w:sz w:val="16"/>
        </w:rPr>
        <w:t xml:space="preserve"> a </w:t>
      </w:r>
      <w:r w:rsidRPr="008D2544">
        <w:rPr>
          <w:rStyle w:val="StyleUnderline"/>
        </w:rPr>
        <w:t xml:space="preserve">monopoly on resources </w:t>
      </w:r>
      <w:proofErr w:type="gramStart"/>
      <w:r w:rsidRPr="008D2544">
        <w:rPr>
          <w:rStyle w:val="StyleUnderline"/>
        </w:rPr>
        <w:t>through</w:t>
      </w:r>
      <w:r w:rsidRPr="00DB6424">
        <w:rPr>
          <w:sz w:val="16"/>
        </w:rPr>
        <w:t xml:space="preserve"> the </w:t>
      </w:r>
      <w:r w:rsidRPr="008D2544">
        <w:rPr>
          <w:rStyle w:val="StyleUnderline"/>
        </w:rPr>
        <w:t>use of</w:t>
      </w:r>
      <w:proofErr w:type="gramEnd"/>
      <w:r w:rsidRPr="008D2544">
        <w:rPr>
          <w:rStyle w:val="StyleUnderline"/>
        </w:rPr>
        <w:t xml:space="preserve"> violence</w:t>
      </w:r>
      <w:r w:rsidRPr="00DB6424">
        <w:rPr>
          <w:sz w:val="16"/>
        </w:rPr>
        <w:t xml:space="preserve"> over a certain territory and population. The few people high in the dark triad of narcissism, psychopathy and Machiavellianism compete for resources, arms and status. The </w:t>
      </w:r>
      <w:r w:rsidRPr="00795F7E">
        <w:rPr>
          <w:rStyle w:val="StyleUnderline"/>
          <w:highlight w:val="cyan"/>
        </w:rPr>
        <w:t>elites extract</w:t>
      </w:r>
      <w:r w:rsidRPr="008D2544">
        <w:rPr>
          <w:rStyle w:val="StyleUnderline"/>
        </w:rPr>
        <w:t xml:space="preserve"> more </w:t>
      </w:r>
      <w:r w:rsidRPr="00795F7E">
        <w:rPr>
          <w:rStyle w:val="Emphasis"/>
          <w:highlight w:val="cyan"/>
        </w:rPr>
        <w:t>wealth</w:t>
      </w:r>
      <w:r w:rsidRPr="008D2544">
        <w:rPr>
          <w:rStyle w:val="StyleUnderline"/>
        </w:rPr>
        <w:t xml:space="preserve"> from the people and the land, </w:t>
      </w:r>
      <w:r w:rsidRPr="00795F7E">
        <w:rPr>
          <w:rStyle w:val="StyleUnderline"/>
          <w:highlight w:val="cyan"/>
        </w:rPr>
        <w:t>making societies</w:t>
      </w:r>
      <w:r w:rsidRPr="008D2544">
        <w:rPr>
          <w:rStyle w:val="StyleUnderline"/>
        </w:rPr>
        <w:t xml:space="preserve"> more </w:t>
      </w:r>
      <w:r w:rsidRPr="00795F7E">
        <w:rPr>
          <w:rStyle w:val="Emphasis"/>
          <w:highlight w:val="cyan"/>
        </w:rPr>
        <w:t>unequal</w:t>
      </w:r>
      <w:r w:rsidRPr="00795F7E">
        <w:rPr>
          <w:rStyle w:val="StyleUnderline"/>
          <w:highlight w:val="cyan"/>
        </w:rPr>
        <w:t xml:space="preserve"> and </w:t>
      </w:r>
      <w:r w:rsidRPr="00795F7E">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DB6424">
        <w:rPr>
          <w:sz w:val="16"/>
        </w:rPr>
        <w:t xml:space="preserve">. </w:t>
      </w:r>
      <w:proofErr w:type="gramStart"/>
      <w:r w:rsidRPr="00DB6424">
        <w:rPr>
          <w:sz w:val="16"/>
        </w:rPr>
        <w:t xml:space="preserve">The </w:t>
      </w:r>
      <w:r w:rsidRPr="00795F7E">
        <w:rPr>
          <w:rStyle w:val="StyleUnderline"/>
          <w:highlight w:val="cyan"/>
        </w:rPr>
        <w:t>society</w:t>
      </w:r>
      <w:proofErr w:type="gramEnd"/>
      <w:r w:rsidRPr="00795F7E">
        <w:rPr>
          <w:rStyle w:val="StyleUnderline"/>
          <w:highlight w:val="cyan"/>
        </w:rPr>
        <w:t xml:space="preserve"> is </w:t>
      </w:r>
      <w:r w:rsidRPr="00795F7E">
        <w:rPr>
          <w:rStyle w:val="Emphasis"/>
          <w:highlight w:val="cyan"/>
        </w:rPr>
        <w:t>hollowed out</w:t>
      </w:r>
      <w:r w:rsidRPr="00795F7E">
        <w:rPr>
          <w:rStyle w:val="StyleUnderline"/>
          <w:highlight w:val="cyan"/>
        </w:rPr>
        <w:t xml:space="preserve"> and</w:t>
      </w:r>
      <w:r w:rsidRPr="008D2544">
        <w:rPr>
          <w:rStyle w:val="StyleUnderline"/>
        </w:rPr>
        <w:t xml:space="preserve"> eventually </w:t>
      </w:r>
      <w:r w:rsidRPr="00795F7E">
        <w:rPr>
          <w:rStyle w:val="Emphasis"/>
          <w:highlight w:val="cyan"/>
        </w:rPr>
        <w:t>collapses</w:t>
      </w:r>
      <w:r w:rsidRPr="00795F7E">
        <w:rPr>
          <w:rStyle w:val="StyleUnderline"/>
          <w:highlight w:val="cyan"/>
        </w:rPr>
        <w:t xml:space="preserve"> from </w:t>
      </w:r>
      <w:r w:rsidRPr="00795F7E">
        <w:rPr>
          <w:rStyle w:val="Emphasis"/>
          <w:highlight w:val="cyan"/>
        </w:rPr>
        <w:t>shocks</w:t>
      </w:r>
      <w:r w:rsidRPr="008D2544">
        <w:rPr>
          <w:rStyle w:val="StyleUnderline"/>
        </w:rPr>
        <w:t xml:space="preserve"> such as disease, war or climate change</w:t>
      </w:r>
      <w:r w:rsidRPr="00DB6424">
        <w:rPr>
          <w:sz w:val="16"/>
        </w:rPr>
        <w:t xml:space="preserve">. These collapses were written up as </w:t>
      </w:r>
      <w:proofErr w:type="gramStart"/>
      <w:r w:rsidRPr="00DB6424">
        <w:rPr>
          <w:sz w:val="16"/>
        </w:rPr>
        <w:t>apocalyptic, but</w:t>
      </w:r>
      <w:proofErr w:type="gramEnd"/>
      <w:r w:rsidRPr="00DB6424">
        <w:rPr>
          <w:sz w:val="16"/>
        </w:rP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254917B" w14:textId="77777777" w:rsidR="00795F7E" w:rsidRPr="00795F7E" w:rsidRDefault="00791F27" w:rsidP="00791F27">
      <w:pPr>
        <w:rPr>
          <w:rStyle w:val="StyleUnderline"/>
          <w:highlight w:val="cyan"/>
        </w:rPr>
      </w:pPr>
      <w:r w:rsidRPr="00DB6424">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DB6424">
        <w:rPr>
          <w:sz w:val="16"/>
        </w:rPr>
        <w:t xml:space="preserve"> the citizens of </w:t>
      </w:r>
      <w:r w:rsidRPr="00795F7E">
        <w:rPr>
          <w:rStyle w:val="Emphasis"/>
          <w:highlight w:val="cyan"/>
        </w:rPr>
        <w:t>early</w:t>
      </w:r>
      <w:r w:rsidRPr="00DB6424">
        <w:rPr>
          <w:sz w:val="16"/>
        </w:rPr>
        <w:t xml:space="preserve"> rapacious </w:t>
      </w:r>
      <w:r w:rsidRPr="008D2544">
        <w:rPr>
          <w:rStyle w:val="StyleUnderline"/>
        </w:rPr>
        <w:t>regimes, collapse</w:t>
      </w:r>
      <w:r w:rsidRPr="00DB6424">
        <w:rPr>
          <w:sz w:val="16"/>
        </w:rPr>
        <w:t xml:space="preserve"> often </w:t>
      </w:r>
      <w:r w:rsidRPr="008D2544">
        <w:rPr>
          <w:rStyle w:val="Emphasis"/>
        </w:rPr>
        <w:t>improved</w:t>
      </w:r>
      <w:r w:rsidRPr="008D2544">
        <w:rPr>
          <w:rStyle w:val="StyleUnderline"/>
        </w:rPr>
        <w:t xml:space="preserve"> their lives because they were freed from domination</w:t>
      </w:r>
      <w:r w:rsidRPr="00DB6424">
        <w:rPr>
          <w:sz w:val="16"/>
        </w:rPr>
        <w:t xml:space="preserve"> and taxation and returned to farming. </w:t>
      </w:r>
      <w:proofErr w:type="gramStart"/>
      <w:r w:rsidRPr="00DB6424">
        <w:rPr>
          <w:sz w:val="16"/>
        </w:rPr>
        <w:t>However</w:t>
      </w:r>
      <w:proofErr w:type="gramEnd"/>
      <w:r w:rsidRPr="00DB6424">
        <w:rPr>
          <w:sz w:val="16"/>
        </w:rPr>
        <w:t xml:space="preserve"> </w:t>
      </w:r>
      <w:r w:rsidRPr="008D2544">
        <w:rPr>
          <w:rStyle w:val="StyleUnderline"/>
        </w:rPr>
        <w:t xml:space="preserve">these </w:t>
      </w:r>
      <w:r w:rsidRPr="00795F7E">
        <w:rPr>
          <w:rStyle w:val="StyleUnderline"/>
          <w:highlight w:val="cyan"/>
        </w:rPr>
        <w:t>societies were</w:t>
      </w:r>
      <w:r w:rsidRPr="00DB6424">
        <w:rPr>
          <w:sz w:val="16"/>
        </w:rPr>
        <w:t xml:space="preserve"> always </w:t>
      </w:r>
      <w:r w:rsidRPr="00795F7E">
        <w:rPr>
          <w:rStyle w:val="Emphasis"/>
          <w:highlight w:val="cyan"/>
        </w:rPr>
        <w:t>regional</w:t>
      </w:r>
      <w:r w:rsidRPr="008D2544">
        <w:rPr>
          <w:rStyle w:val="StyleUnderline"/>
        </w:rPr>
        <w:t xml:space="preserve">, and </w:t>
      </w:r>
      <w:r w:rsidRPr="00795F7E">
        <w:rPr>
          <w:rStyle w:val="StyleUnderline"/>
          <w:highlight w:val="cyan"/>
        </w:rPr>
        <w:t>most</w:t>
      </w:r>
      <w:r w:rsidRPr="008D2544">
        <w:rPr>
          <w:rStyle w:val="StyleUnderline"/>
        </w:rPr>
        <w:t xml:space="preserve"> people </w:t>
      </w:r>
      <w:r w:rsidRPr="00795F7E">
        <w:rPr>
          <w:rStyle w:val="Emphasis"/>
          <w:highlight w:val="cyan"/>
        </w:rPr>
        <w:t>knew</w:t>
      </w:r>
      <w:r w:rsidRPr="008D2544">
        <w:rPr>
          <w:rStyle w:val="StyleUnderline"/>
        </w:rPr>
        <w:t xml:space="preserve"> farming and could return to </w:t>
      </w:r>
      <w:r w:rsidRPr="00795F7E">
        <w:rPr>
          <w:rStyle w:val="Emphasis"/>
          <w:highlight w:val="cyan"/>
        </w:rPr>
        <w:t>self-sufficiency</w:t>
      </w:r>
      <w:r w:rsidRPr="00795F7E">
        <w:rPr>
          <w:rStyle w:val="StyleUnderline"/>
          <w:highlight w:val="cyan"/>
        </w:rPr>
        <w:t xml:space="preserve">. This is </w:t>
      </w:r>
      <w:r w:rsidRPr="00795F7E">
        <w:rPr>
          <w:rStyle w:val="Emphasis"/>
          <w:highlight w:val="cyan"/>
        </w:rPr>
        <w:t>not the case</w:t>
      </w:r>
      <w:r w:rsidRPr="008D2544">
        <w:rPr>
          <w:rStyle w:val="Emphasis"/>
        </w:rPr>
        <w:t xml:space="preserve"> today</w:t>
      </w:r>
      <w:r w:rsidRPr="00DB6424">
        <w:rPr>
          <w:sz w:val="16"/>
        </w:rPr>
        <w:t>.</w:t>
      </w:r>
    </w:p>
    <w:p w14:paraId="38E6924A" w14:textId="77777777" w:rsidR="00795F7E" w:rsidRPr="00795F7E" w:rsidRDefault="00791F27" w:rsidP="00791F27">
      <w:pPr>
        <w:rPr>
          <w:rStyle w:val="StyleUnderline"/>
          <w:highlight w:val="cyan"/>
        </w:rPr>
      </w:pPr>
      <w:r w:rsidRPr="00DB6424">
        <w:rPr>
          <w:sz w:val="16"/>
        </w:rPr>
        <w:t xml:space="preserve">Now we live in a single global system of capitalism. Growth obsessed, </w:t>
      </w:r>
      <w:r w:rsidRPr="00795F7E">
        <w:rPr>
          <w:rStyle w:val="Emphasis"/>
          <w:highlight w:val="cyan"/>
        </w:rPr>
        <w:t>extractive</w:t>
      </w:r>
      <w:r w:rsidRPr="00795F7E">
        <w:rPr>
          <w:rStyle w:val="StyleUnderline"/>
          <w:highlight w:val="cyan"/>
        </w:rPr>
        <w:t xml:space="preserve"> institutions</w:t>
      </w:r>
      <w:r w:rsidRPr="00343C32">
        <w:rPr>
          <w:rStyle w:val="StyleUnderline"/>
        </w:rPr>
        <w:t xml:space="preserve"> like</w:t>
      </w:r>
      <w:r w:rsidRPr="00DB6424">
        <w:rPr>
          <w:sz w:val="16"/>
        </w:rPr>
        <w:t xml:space="preserve"> the </w:t>
      </w:r>
      <w:r w:rsidRPr="00343C32">
        <w:rPr>
          <w:rStyle w:val="StyleUnderline"/>
        </w:rPr>
        <w:t>fossil fuel industry, big tech and military-industrial complexes</w:t>
      </w:r>
      <w:r w:rsidRPr="00DB6424">
        <w:rPr>
          <w:sz w:val="16"/>
        </w:rPr>
        <w:t xml:space="preserve"> rule our world and </w:t>
      </w:r>
      <w:r w:rsidRPr="00795F7E">
        <w:rPr>
          <w:rStyle w:val="StyleUnderline"/>
          <w:highlight w:val="cyan"/>
        </w:rPr>
        <w:t xml:space="preserve">produce new ways of </w:t>
      </w:r>
      <w:r w:rsidRPr="00795F7E">
        <w:rPr>
          <w:rStyle w:val="Emphasis"/>
          <w:highlight w:val="cyan"/>
        </w:rPr>
        <w:t>annihilating</w:t>
      </w:r>
      <w:r w:rsidRPr="00795F7E">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DB6424">
        <w:rPr>
          <w:sz w:val="16"/>
        </w:rPr>
        <w:t xml:space="preserve">. Our </w:t>
      </w:r>
      <w:r w:rsidRPr="00795F7E">
        <w:rPr>
          <w:rStyle w:val="StyleUnderline"/>
          <w:highlight w:val="cyan"/>
        </w:rPr>
        <w:t>systems are</w:t>
      </w:r>
      <w:r w:rsidRPr="00DB6424">
        <w:rPr>
          <w:sz w:val="16"/>
        </w:rPr>
        <w:t xml:space="preserve"> now so </w:t>
      </w:r>
      <w:r w:rsidRPr="00795F7E">
        <w:rPr>
          <w:rStyle w:val="Emphasis"/>
          <w:highlight w:val="cyan"/>
        </w:rPr>
        <w:t>fast</w:t>
      </w:r>
      <w:r w:rsidRPr="00343C32">
        <w:rPr>
          <w:rStyle w:val="StyleUnderline"/>
        </w:rPr>
        <w:t xml:space="preserve">, complex </w:t>
      </w:r>
      <w:r w:rsidRPr="00795F7E">
        <w:rPr>
          <w:rStyle w:val="StyleUnderline"/>
          <w:highlight w:val="cyan"/>
        </w:rPr>
        <w:t xml:space="preserve">and </w:t>
      </w:r>
      <w:r w:rsidRPr="00795F7E">
        <w:rPr>
          <w:rStyle w:val="Emphasis"/>
          <w:highlight w:val="cyan"/>
        </w:rPr>
        <w:t>interconnected</w:t>
      </w:r>
      <w:r w:rsidRPr="00343C32">
        <w:rPr>
          <w:rStyle w:val="StyleUnderline"/>
        </w:rPr>
        <w:t xml:space="preserve"> that a </w:t>
      </w:r>
      <w:r w:rsidRPr="00795F7E">
        <w:rPr>
          <w:rStyle w:val="StyleUnderline"/>
          <w:highlight w:val="cyan"/>
        </w:rPr>
        <w:t>future collapse will</w:t>
      </w:r>
      <w:r w:rsidRPr="00DB6424">
        <w:rPr>
          <w:sz w:val="16"/>
        </w:rPr>
        <w:t xml:space="preserve"> likely </w:t>
      </w:r>
      <w:r w:rsidRPr="00795F7E">
        <w:rPr>
          <w:rStyle w:val="StyleUnderline"/>
          <w:highlight w:val="cyan"/>
        </w:rPr>
        <w:t xml:space="preserve">be </w:t>
      </w:r>
      <w:r w:rsidRPr="00795F7E">
        <w:rPr>
          <w:rStyle w:val="Emphasis"/>
          <w:highlight w:val="cyan"/>
        </w:rPr>
        <w:t>far worse</w:t>
      </w:r>
      <w:r w:rsidRPr="00343C32">
        <w:rPr>
          <w:rStyle w:val="StyleUnderline"/>
        </w:rPr>
        <w:t xml:space="preserve"> than previous</w:t>
      </w:r>
      <w:r w:rsidRPr="00DB6424">
        <w:rPr>
          <w:sz w:val="16"/>
        </w:rPr>
        <w:t xml:space="preserve"> events. </w:t>
      </w:r>
      <w:r w:rsidRPr="00795F7E">
        <w:rPr>
          <w:rStyle w:val="StyleUnderline"/>
          <w:highlight w:val="cyan"/>
        </w:rPr>
        <w:t xml:space="preserve">Collapses are accompanied by </w:t>
      </w:r>
      <w:r w:rsidRPr="00795F7E">
        <w:rPr>
          <w:rStyle w:val="Emphasis"/>
          <w:highlight w:val="cyan"/>
        </w:rPr>
        <w:t>surges in violence</w:t>
      </w:r>
      <w:r w:rsidRPr="00343C32">
        <w:rPr>
          <w:rStyle w:val="StyleUnderline"/>
        </w:rPr>
        <w:t xml:space="preserve"> as </w:t>
      </w:r>
      <w:r w:rsidRPr="00795F7E">
        <w:rPr>
          <w:rStyle w:val="StyleUnderline"/>
          <w:highlight w:val="cyan"/>
        </w:rPr>
        <w:t>elites try to reassert</w:t>
      </w:r>
      <w:r w:rsidRPr="00DB6424">
        <w:rPr>
          <w:sz w:val="16"/>
        </w:rPr>
        <w:t xml:space="preserve"> their </w:t>
      </w:r>
      <w:r w:rsidRPr="00795F7E">
        <w:rPr>
          <w:rStyle w:val="Emphasis"/>
          <w:highlight w:val="cyan"/>
        </w:rPr>
        <w:t>dominance</w:t>
      </w:r>
      <w:r w:rsidRPr="00343C32">
        <w:rPr>
          <w:rStyle w:val="StyleUnderline"/>
        </w:rPr>
        <w:t>, and now we have nuclear weapons</w:t>
      </w:r>
      <w:r w:rsidRPr="00DB6424">
        <w:rPr>
          <w:sz w:val="16"/>
        </w:rPr>
        <w:t xml:space="preserve">. Today </w:t>
      </w:r>
      <w:r w:rsidRPr="00343C32">
        <w:rPr>
          <w:rStyle w:val="StyleUnderline"/>
        </w:rPr>
        <w:t>we are</w:t>
      </w:r>
      <w:r w:rsidRPr="00DB6424">
        <w:rPr>
          <w:sz w:val="16"/>
        </w:rPr>
        <w:t xml:space="preserve"> specialised and </w:t>
      </w:r>
      <w:r w:rsidRPr="00343C32">
        <w:rPr>
          <w:rStyle w:val="Emphasis"/>
        </w:rPr>
        <w:t>dependent</w:t>
      </w:r>
      <w:r w:rsidRPr="00343C32">
        <w:rPr>
          <w:rStyle w:val="StyleUnderline"/>
        </w:rPr>
        <w:t xml:space="preserve"> on</w:t>
      </w:r>
      <w:r w:rsidRPr="00DB6424">
        <w:rPr>
          <w:sz w:val="16"/>
        </w:rPr>
        <w:t xml:space="preserve"> global </w:t>
      </w:r>
      <w:r w:rsidRPr="00343C32">
        <w:rPr>
          <w:rStyle w:val="Emphasis"/>
        </w:rPr>
        <w:t>infrastructure</w:t>
      </w:r>
      <w:r w:rsidRPr="00343C32">
        <w:rPr>
          <w:rStyle w:val="StyleUnderline"/>
        </w:rPr>
        <w:t xml:space="preserve"> and will fall if that fails</w:t>
      </w:r>
      <w:r w:rsidRPr="00DB6424">
        <w:rPr>
          <w:sz w:val="16"/>
        </w:rPr>
        <w:t xml:space="preserve">. In </w:t>
      </w:r>
      <w:proofErr w:type="gramStart"/>
      <w:r w:rsidRPr="00DB6424">
        <w:rPr>
          <w:sz w:val="16"/>
        </w:rPr>
        <w:t>addition</w:t>
      </w:r>
      <w:proofErr w:type="gramEnd"/>
      <w:r w:rsidRPr="00DB6424">
        <w:rPr>
          <w:sz w:val="16"/>
        </w:rP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DB6424">
        <w:rPr>
          <w:sz w:val="16"/>
        </w:rPr>
        <w:t xml:space="preserve">rtificial </w:t>
      </w:r>
      <w:r w:rsidRPr="006A0E17">
        <w:rPr>
          <w:rStyle w:val="Emphasis"/>
        </w:rPr>
        <w:t>i</w:t>
      </w:r>
      <w:r w:rsidRPr="00DB6424">
        <w:rPr>
          <w:sz w:val="16"/>
        </w:rPr>
        <w:t xml:space="preserve">ntelligence </w:t>
      </w:r>
      <w:r w:rsidRPr="006A0E17">
        <w:rPr>
          <w:rStyle w:val="StyleUnderline"/>
        </w:rPr>
        <w:t>and killer robots and engineered pandemics</w:t>
      </w:r>
      <w:r w:rsidRPr="00DB6424">
        <w:rPr>
          <w:sz w:val="16"/>
        </w:rPr>
        <w:t xml:space="preserve">, all sources of catastrophic global risk. </w:t>
      </w:r>
      <w:r w:rsidRPr="00343C32">
        <w:rPr>
          <w:rStyle w:val="StyleUnderline"/>
        </w:rPr>
        <w:t xml:space="preserve">The </w:t>
      </w:r>
      <w:r w:rsidRPr="00795F7E">
        <w:rPr>
          <w:rStyle w:val="StyleUnderline"/>
          <w:highlight w:val="cyan"/>
        </w:rPr>
        <w:t xml:space="preserve">next collapse will be </w:t>
      </w:r>
      <w:r w:rsidRPr="00343C32">
        <w:rPr>
          <w:rStyle w:val="Emphasis"/>
        </w:rPr>
        <w:t xml:space="preserve">global, swift, </w:t>
      </w:r>
      <w:r w:rsidRPr="00795F7E">
        <w:rPr>
          <w:rStyle w:val="Emphasis"/>
          <w:highlight w:val="cyan"/>
        </w:rPr>
        <w:t>irreversible</w:t>
      </w:r>
      <w:r w:rsidRPr="00343C32">
        <w:rPr>
          <w:rStyle w:val="Emphasis"/>
        </w:rPr>
        <w:t>, and disastrous</w:t>
      </w:r>
      <w:r w:rsidRPr="00343C32">
        <w:rPr>
          <w:rStyle w:val="StyleUnderline"/>
        </w:rPr>
        <w:t xml:space="preserve"> for all</w:t>
      </w:r>
      <w:r w:rsidRPr="00DB6424">
        <w:rPr>
          <w:sz w:val="16"/>
        </w:rPr>
        <w:t>.</w:t>
      </w:r>
    </w:p>
    <w:p w14:paraId="535373A4" w14:textId="77777777" w:rsidR="00795F7E" w:rsidRPr="00795F7E" w:rsidRDefault="00791F27" w:rsidP="00791F27">
      <w:pPr>
        <w:rPr>
          <w:rStyle w:val="StyleUnderline"/>
          <w:highlight w:val="cyan"/>
        </w:rPr>
      </w:pPr>
      <w:r w:rsidRPr="00795F7E">
        <w:rPr>
          <w:rStyle w:val="StyleUnderline"/>
          <w:highlight w:val="cyan"/>
        </w:rPr>
        <w:t xml:space="preserve">Rulers driving </w:t>
      </w:r>
      <w:r w:rsidRPr="00795F7E">
        <w:rPr>
          <w:rStyle w:val="Emphasis"/>
          <w:highlight w:val="cyan"/>
        </w:rPr>
        <w:t>extreme inequality</w:t>
      </w:r>
      <w:r w:rsidRPr="00DB6424">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795F7E">
        <w:rPr>
          <w:rStyle w:val="StyleUnderline"/>
          <w:highlight w:val="cyan"/>
        </w:rPr>
        <w:t>are</w:t>
      </w:r>
      <w:r w:rsidRPr="00343C32">
        <w:rPr>
          <w:rStyle w:val="StyleUnderline"/>
        </w:rPr>
        <w:t xml:space="preserve"> the </w:t>
      </w:r>
      <w:r w:rsidRPr="00795F7E">
        <w:rPr>
          <w:rStyle w:val="Emphasis"/>
          <w:highlight w:val="cyan"/>
        </w:rPr>
        <w:t>source</w:t>
      </w:r>
      <w:r w:rsidRPr="00795F7E">
        <w:rPr>
          <w:rStyle w:val="StyleUnderline"/>
          <w:highlight w:val="cyan"/>
        </w:rPr>
        <w:t xml:space="preserve"> of</w:t>
      </w:r>
      <w:r w:rsidRPr="00343C32">
        <w:rPr>
          <w:rStyle w:val="StyleUnderline"/>
        </w:rPr>
        <w:t xml:space="preserve"> the </w:t>
      </w:r>
      <w:r w:rsidRPr="00795F7E">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795F7E">
        <w:rPr>
          <w:rStyle w:val="Emphasis"/>
          <w:highlight w:val="cyan"/>
        </w:rPr>
        <w:t>Nuc</w:t>
      </w:r>
      <w:r w:rsidRPr="00343C32">
        <w:rPr>
          <w:rStyle w:val="StyleUnderline"/>
        </w:rPr>
        <w:t>lear weapon</w:t>
      </w:r>
      <w:r w:rsidRPr="00795F7E">
        <w:rPr>
          <w:rStyle w:val="Emphasis"/>
          <w:highlight w:val="cyan"/>
        </w:rPr>
        <w:t>s</w:t>
      </w:r>
      <w:r w:rsidRPr="00795F7E">
        <w:rPr>
          <w:rStyle w:val="StyleUnderline"/>
          <w:highlight w:val="cyan"/>
        </w:rPr>
        <w:t>, climate change, AI, are</w:t>
      </w:r>
      <w:r w:rsidRPr="00343C32">
        <w:rPr>
          <w:rStyle w:val="StyleUnderline"/>
        </w:rPr>
        <w:t xml:space="preserve"> only </w:t>
      </w:r>
      <w:r w:rsidRPr="00795F7E">
        <w:rPr>
          <w:rStyle w:val="StyleUnderline"/>
          <w:highlight w:val="cyan"/>
        </w:rPr>
        <w:t>produced by</w:t>
      </w:r>
      <w:r w:rsidRPr="00343C32">
        <w:rPr>
          <w:rStyle w:val="StyleUnderline"/>
        </w:rPr>
        <w:t xml:space="preserve"> a very small number of secretive, </w:t>
      </w:r>
      <w:r w:rsidRPr="00795F7E">
        <w:rPr>
          <w:rStyle w:val="StyleUnderline"/>
          <w:highlight w:val="cyan"/>
        </w:rPr>
        <w:t>highly wealthy, powerful groups</w:t>
      </w:r>
      <w:r w:rsidRPr="00343C32">
        <w:rPr>
          <w:rStyle w:val="StyleUnderline"/>
        </w:rPr>
        <w:t>, like the military-industrial complex, big tech and the fossil fuel industry</w:t>
      </w:r>
      <w:r w:rsidRPr="00DB6424">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DB6424">
        <w:rPr>
          <w:sz w:val="16"/>
        </w:rPr>
        <w:t xml:space="preserve"> of </w:t>
      </w:r>
      <w:r w:rsidRPr="00343C32">
        <w:rPr>
          <w:rStyle w:val="Emphasis"/>
        </w:rPr>
        <w:t>elite capture</w:t>
      </w:r>
      <w:r w:rsidRPr="00343C32">
        <w:rPr>
          <w:rStyle w:val="StyleUnderline"/>
        </w:rPr>
        <w:t xml:space="preserve"> of our politics that are going to be</w:t>
      </w:r>
      <w:r w:rsidRPr="00DB6424">
        <w:rPr>
          <w:sz w:val="16"/>
        </w:rPr>
        <w:t xml:space="preserve"> incredibly </w:t>
      </w:r>
      <w:r w:rsidRPr="00343C32">
        <w:rPr>
          <w:rStyle w:val="Emphasis"/>
        </w:rPr>
        <w:t>difficult</w:t>
      </w:r>
      <w:r w:rsidRPr="00343C32">
        <w:rPr>
          <w:rStyle w:val="StyleUnderline"/>
        </w:rPr>
        <w:t xml:space="preserve"> to reverse</w:t>
      </w:r>
      <w:r w:rsidRPr="00DB6424">
        <w:rPr>
          <w:sz w:val="16"/>
        </w:rPr>
        <w:t xml:space="preserve">. He sees two outcomes: self-destruction or a fundamental transformation of society. All of us now face a choice: </w:t>
      </w:r>
      <w:r w:rsidRPr="00795F7E">
        <w:rPr>
          <w:rStyle w:val="StyleUnderline"/>
          <w:highlight w:val="cyan"/>
        </w:rPr>
        <w:t>we must move to</w:t>
      </w:r>
      <w:r w:rsidRPr="00343C32">
        <w:rPr>
          <w:rStyle w:val="StyleUnderline"/>
        </w:rPr>
        <w:t xml:space="preserve">wards genuinely </w:t>
      </w:r>
      <w:r w:rsidRPr="00795F7E">
        <w:rPr>
          <w:rStyle w:val="Emphasis"/>
          <w:highlight w:val="cyan"/>
        </w:rPr>
        <w:t>democratic societies</w:t>
      </w:r>
      <w:r w:rsidRPr="00795F7E">
        <w:rPr>
          <w:rStyle w:val="StyleUnderline"/>
          <w:highlight w:val="cyan"/>
        </w:rPr>
        <w:t xml:space="preserve"> </w:t>
      </w:r>
      <w:proofErr w:type="gramStart"/>
      <w:r w:rsidRPr="00795F7E">
        <w:rPr>
          <w:rStyle w:val="StyleUnderline"/>
          <w:highlight w:val="cyan"/>
        </w:rPr>
        <w:t>and</w:t>
      </w:r>
      <w:proofErr w:type="gramEnd"/>
      <w:r w:rsidRPr="00795F7E">
        <w:rPr>
          <w:rStyle w:val="StyleUnderline"/>
          <w:highlight w:val="cyan"/>
        </w:rPr>
        <w:t xml:space="preserve"> an </w:t>
      </w:r>
      <w:r w:rsidRPr="00795F7E">
        <w:rPr>
          <w:rStyle w:val="Emphasis"/>
          <w:highlight w:val="cyan"/>
        </w:rPr>
        <w:t>end to inequality</w:t>
      </w:r>
      <w:r w:rsidRPr="00DB6424">
        <w:rPr>
          <w:sz w:val="16"/>
        </w:rPr>
        <w:t>, or the next collapse may be our last.</w:t>
      </w:r>
    </w:p>
    <w:p w14:paraId="4388305F" w14:textId="77777777" w:rsidR="00795F7E" w:rsidRPr="00795F7E" w:rsidRDefault="00795F7E" w:rsidP="00791F27">
      <w:pPr>
        <w:rPr>
          <w:rStyle w:val="StyleUnderline"/>
          <w:highlight w:val="cyan"/>
        </w:rPr>
      </w:pPr>
    </w:p>
    <w:p w14:paraId="5C2B2A00" w14:textId="437FF450" w:rsidR="00795F7E" w:rsidRPr="00795F7E" w:rsidRDefault="00791F27" w:rsidP="00791F27">
      <w:pPr>
        <w:pStyle w:val="Heading4"/>
        <w:rPr>
          <w:rStyle w:val="StyleUnderline"/>
          <w:highlight w:val="cyan"/>
        </w:rPr>
      </w:pPr>
      <w:r>
        <w:t>Strong broad-based bargaining increases wag</w:t>
      </w:r>
      <w:r w:rsidR="00DF1B10">
        <w:t>e</w:t>
      </w:r>
      <w:r>
        <w:t xml:space="preserve">s and outcomes </w:t>
      </w:r>
      <w:r>
        <w:rPr>
          <w:u w:val="single"/>
        </w:rPr>
        <w:t>across the board</w:t>
      </w:r>
      <w:r>
        <w:t>.</w:t>
      </w:r>
    </w:p>
    <w:p w14:paraId="6D2CA826"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3D114ADB" w14:textId="77777777" w:rsidR="00795F7E" w:rsidRPr="00795F7E" w:rsidRDefault="00791F27" w:rsidP="00791F27">
      <w:pPr>
        <w:rPr>
          <w:rStyle w:val="StyleUnderline"/>
          <w:highlight w:val="cyan"/>
        </w:rPr>
      </w:pPr>
      <w:r w:rsidRPr="00DB6424">
        <w:rPr>
          <w:sz w:val="16"/>
        </w:rPr>
        <w:t>Economic Functions of Unions</w:t>
      </w:r>
    </w:p>
    <w:p w14:paraId="2EC5EE2B" w14:textId="77777777" w:rsidR="00795F7E" w:rsidRPr="00795F7E" w:rsidRDefault="00791F27" w:rsidP="00791F27">
      <w:pPr>
        <w:rPr>
          <w:rStyle w:val="StyleUnderline"/>
          <w:highlight w:val="cyan"/>
        </w:rPr>
      </w:pPr>
      <w:r w:rsidRPr="00DB6424">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B6424">
        <w:rPr>
          <w:sz w:val="16"/>
        </w:rPr>
        <w:t xml:space="preserve"> bring workers together to </w:t>
      </w:r>
      <w:r w:rsidRPr="00D34DFA">
        <w:rPr>
          <w:rStyle w:val="Emphasis"/>
        </w:rPr>
        <w:t>bargain</w:t>
      </w:r>
      <w:r w:rsidRPr="00D34DFA">
        <w:rPr>
          <w:rStyle w:val="StyleUnderline"/>
        </w:rPr>
        <w:t xml:space="preserve"> for higher wages and benefits</w:t>
      </w:r>
      <w:r w:rsidRPr="00DB6424">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B6424">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B6424">
        <w:rPr>
          <w:sz w:val="16"/>
        </w:rPr>
        <w:t xml:space="preserve">ir </w:t>
      </w:r>
      <w:r w:rsidRPr="00D34DFA">
        <w:rPr>
          <w:rStyle w:val="StyleUnderline"/>
        </w:rPr>
        <w:t>workers</w:t>
      </w:r>
      <w:r w:rsidRPr="00DB6424">
        <w:rPr>
          <w:sz w:val="16"/>
        </w:rPr>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DB6424">
        <w:rPr>
          <w:sz w:val="16"/>
        </w:rPr>
        <w:t>do workers</w:t>
      </w:r>
      <w:proofErr w:type="gramEnd"/>
      <w:r w:rsidRPr="00DB6424">
        <w:rPr>
          <w:sz w:val="16"/>
        </w:rPr>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B6424">
        <w:rPr>
          <w:sz w:val="16"/>
        </w:rPr>
        <w:t>particular worker</w:t>
      </w:r>
      <w:proofErr w:type="gramEnd"/>
      <w:r w:rsidRPr="00DB6424">
        <w:rPr>
          <w:sz w:val="16"/>
        </w:rPr>
        <w:t>.</w:t>
      </w:r>
    </w:p>
    <w:p w14:paraId="36C02750" w14:textId="77777777" w:rsidR="00795F7E" w:rsidRPr="00795F7E" w:rsidRDefault="00791F27" w:rsidP="00791F27">
      <w:pPr>
        <w:rPr>
          <w:rStyle w:val="StyleUnderline"/>
          <w:highlight w:val="cyan"/>
        </w:rPr>
      </w:pPr>
      <w:r w:rsidRPr="00DB6424">
        <w:rPr>
          <w:sz w:val="16"/>
        </w:rPr>
        <w:t xml:space="preserve">For </w:t>
      </w:r>
      <w:proofErr w:type="gramStart"/>
      <w:r w:rsidRPr="00DB6424">
        <w:rPr>
          <w:sz w:val="16"/>
        </w:rPr>
        <w:t>a number of</w:t>
      </w:r>
      <w:proofErr w:type="gramEnd"/>
      <w:r w:rsidRPr="00DB6424">
        <w:rPr>
          <w:sz w:val="16"/>
        </w:rPr>
        <w:t xml:space="preserve"> reasons, </w:t>
      </w:r>
      <w:r w:rsidRPr="00D34DFA">
        <w:rPr>
          <w:rStyle w:val="StyleUnderline"/>
        </w:rPr>
        <w:t xml:space="preserve">workers do better when they </w:t>
      </w:r>
      <w:r w:rsidRPr="00D34DFA">
        <w:rPr>
          <w:rStyle w:val="Emphasis"/>
        </w:rPr>
        <w:t>bargain collectively</w:t>
      </w:r>
      <w:r w:rsidRPr="00DB6424">
        <w:rPr>
          <w:sz w:val="16"/>
        </w:rPr>
        <w:t>—</w:t>
      </w:r>
      <w:r w:rsidRPr="00D34DFA">
        <w:rPr>
          <w:rStyle w:val="StyleUnderline"/>
        </w:rPr>
        <w:t>especially those who</w:t>
      </w:r>
      <w:r w:rsidRPr="00DB6424">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B6424">
        <w:rPr>
          <w:sz w:val="16"/>
        </w:rPr>
        <w:t xml:space="preserve">, such as those with less education, African Americans, and women. Compared to trying to negotiate on their own, </w:t>
      </w:r>
      <w:r w:rsidRPr="00795F7E">
        <w:rPr>
          <w:rStyle w:val="Emphasis"/>
          <w:highlight w:val="cyan"/>
        </w:rPr>
        <w:t>union</w:t>
      </w:r>
      <w:r w:rsidRPr="00DB6424">
        <w:rPr>
          <w:sz w:val="16"/>
        </w:rPr>
        <w:t>ized worker</w:t>
      </w:r>
      <w:r w:rsidRPr="00795F7E">
        <w:rPr>
          <w:rStyle w:val="Emphasis"/>
          <w:highlight w:val="cyan"/>
        </w:rPr>
        <w:t>s</w:t>
      </w:r>
      <w:r w:rsidRPr="00DB6424">
        <w:rPr>
          <w:sz w:val="16"/>
        </w:rPr>
        <w:t xml:space="preserve"> engaged in collective bargaining </w:t>
      </w:r>
      <w:r w:rsidRPr="00795F7E">
        <w:rPr>
          <w:rStyle w:val="StyleUnderline"/>
          <w:highlight w:val="cyan"/>
        </w:rPr>
        <w:t xml:space="preserve">have </w:t>
      </w:r>
      <w:r w:rsidRPr="00795F7E">
        <w:rPr>
          <w:rStyle w:val="Emphasis"/>
          <w:highlight w:val="cyan"/>
        </w:rPr>
        <w:t>better</w:t>
      </w:r>
      <w:r w:rsidRPr="00795F7E">
        <w:rPr>
          <w:rStyle w:val="StyleUnderline"/>
          <w:highlight w:val="cyan"/>
        </w:rPr>
        <w:t xml:space="preserve"> info</w:t>
      </w:r>
      <w:r w:rsidRPr="00D34DFA">
        <w:rPr>
          <w:rStyle w:val="StyleUnderline"/>
        </w:rPr>
        <w:t>rmation</w:t>
      </w:r>
      <w:r w:rsidRPr="00DB6424">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B6424">
        <w:rPr>
          <w:sz w:val="16"/>
        </w:rPr>
        <w:t xml:space="preserve">. Most individual workers are relatively easy for an employer to replace. But </w:t>
      </w:r>
      <w:r w:rsidRPr="00795F7E">
        <w:rPr>
          <w:rStyle w:val="StyleUnderline"/>
          <w:highlight w:val="cyan"/>
        </w:rPr>
        <w:t xml:space="preserve">replacing a </w:t>
      </w:r>
      <w:r w:rsidRPr="00795F7E">
        <w:rPr>
          <w:rStyle w:val="Emphasis"/>
          <w:highlight w:val="cyan"/>
        </w:rPr>
        <w:t>group</w:t>
      </w:r>
      <w:r w:rsidRPr="00DB6424">
        <w:rPr>
          <w:sz w:val="16"/>
        </w:rPr>
        <w:t xml:space="preserve"> of workers </w:t>
      </w:r>
      <w:r w:rsidRPr="00795F7E">
        <w:rPr>
          <w:rStyle w:val="StyleUnderline"/>
          <w:highlight w:val="cyan"/>
        </w:rPr>
        <w:t xml:space="preserve">is </w:t>
      </w:r>
      <w:r w:rsidRPr="00795F7E">
        <w:rPr>
          <w:rStyle w:val="Emphasis"/>
          <w:highlight w:val="cyan"/>
        </w:rPr>
        <w:t>hard</w:t>
      </w:r>
      <w:r w:rsidRPr="00DB6424">
        <w:rPr>
          <w:sz w:val="16"/>
        </w:rPr>
        <w:t xml:space="preserve">er—though not impossible, as will be discussed in more detail later. This means </w:t>
      </w:r>
      <w:r w:rsidRPr="00795F7E">
        <w:rPr>
          <w:rStyle w:val="StyleUnderline"/>
          <w:highlight w:val="cyan"/>
        </w:rPr>
        <w:t>employers have</w:t>
      </w:r>
      <w:r w:rsidRPr="00D34DFA">
        <w:rPr>
          <w:rStyle w:val="StyleUnderline"/>
        </w:rPr>
        <w:t xml:space="preserve"> a stronger </w:t>
      </w:r>
      <w:r w:rsidRPr="00795F7E">
        <w:rPr>
          <w:rStyle w:val="StyleUnderline"/>
          <w:highlight w:val="cyan"/>
        </w:rPr>
        <w:t xml:space="preserve">incentive to </w:t>
      </w:r>
      <w:r w:rsidRPr="00795F7E">
        <w:rPr>
          <w:rStyle w:val="Emphasis"/>
          <w:highlight w:val="cyan"/>
        </w:rPr>
        <w:t>negotiate</w:t>
      </w:r>
      <w:r w:rsidRPr="00DB6424">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13D6E149" w14:textId="77777777" w:rsidR="00795F7E" w:rsidRPr="00795F7E" w:rsidRDefault="00791F27" w:rsidP="00791F27">
      <w:pPr>
        <w:rPr>
          <w:rStyle w:val="StyleUnderline"/>
          <w:highlight w:val="cyan"/>
        </w:rPr>
      </w:pPr>
      <w:r w:rsidRPr="00DB6424">
        <w:rPr>
          <w:sz w:val="16"/>
        </w:rPr>
        <w:t xml:space="preserve">Unions also provide important services and benefits. For example, </w:t>
      </w:r>
      <w:r w:rsidRPr="00D34DFA">
        <w:rPr>
          <w:rStyle w:val="Emphasis"/>
        </w:rPr>
        <w:t xml:space="preserve">union </w:t>
      </w:r>
      <w:r w:rsidRPr="00795F7E">
        <w:rPr>
          <w:rStyle w:val="Emphasis"/>
          <w:highlight w:val="cyan"/>
        </w:rPr>
        <w:t>training</w:t>
      </w:r>
      <w:r w:rsidRPr="00DB6424">
        <w:rPr>
          <w:sz w:val="16"/>
        </w:rPr>
        <w:t xml:space="preserve"> program</w:t>
      </w:r>
      <w:r w:rsidRPr="00795F7E">
        <w:rPr>
          <w:rStyle w:val="Emphasis"/>
          <w:highlight w:val="cyan"/>
        </w:rPr>
        <w:t>s</w:t>
      </w:r>
      <w:r w:rsidRPr="00DB6424">
        <w:rPr>
          <w:sz w:val="16"/>
        </w:rPr>
        <w:t xml:space="preserve"> run jointly with employers </w:t>
      </w:r>
      <w:r w:rsidRPr="00795F7E">
        <w:rPr>
          <w:rStyle w:val="StyleUnderline"/>
          <w:highlight w:val="cyan"/>
        </w:rPr>
        <w:t xml:space="preserve">help workers gain </w:t>
      </w:r>
      <w:r w:rsidRPr="00795F7E">
        <w:rPr>
          <w:rStyle w:val="Emphasis"/>
          <w:highlight w:val="cyan"/>
        </w:rPr>
        <w:t>skills</w:t>
      </w:r>
      <w:r w:rsidRPr="00D34DFA">
        <w:rPr>
          <w:rStyle w:val="StyleUnderline"/>
        </w:rPr>
        <w:t xml:space="preserve"> that lead to higher-wage jobs</w:t>
      </w:r>
      <w:r w:rsidRPr="00DB6424">
        <w:rPr>
          <w:sz w:val="16"/>
        </w:rPr>
        <w:t xml:space="preserve">—and generally do this better than nonunion training programs, which do not always lead to a higher-paid job or even a job at all.51 Finally, unionized </w:t>
      </w:r>
      <w:r w:rsidRPr="00D34DFA">
        <w:rPr>
          <w:rStyle w:val="StyleUnderline"/>
        </w:rPr>
        <w:t>workers</w:t>
      </w:r>
      <w:r w:rsidRPr="00DB6424">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B6424">
        <w:rPr>
          <w:sz w:val="16"/>
        </w:rPr>
        <w:t xml:space="preserve"> in addition to tangible gains for workers and sometimes firms </w:t>
      </w:r>
      <w:r w:rsidRPr="00D34DFA">
        <w:rPr>
          <w:rStyle w:val="StyleUnderline"/>
        </w:rPr>
        <w:t>can</w:t>
      </w:r>
      <w:r w:rsidRPr="00DB6424">
        <w:rPr>
          <w:sz w:val="16"/>
        </w:rPr>
        <w:t xml:space="preserve"> also </w:t>
      </w:r>
      <w:r w:rsidRPr="00D34DFA">
        <w:rPr>
          <w:rStyle w:val="StyleUnderline"/>
        </w:rPr>
        <w:t>lead to</w:t>
      </w:r>
      <w:r w:rsidRPr="00DB6424">
        <w:rPr>
          <w:sz w:val="16"/>
        </w:rPr>
        <w:t xml:space="preserve"> less easily measurable benefits such as feelings of </w:t>
      </w:r>
      <w:r w:rsidRPr="00D34DFA">
        <w:rPr>
          <w:rStyle w:val="Emphasis"/>
        </w:rPr>
        <w:t>greater agency</w:t>
      </w:r>
      <w:r w:rsidRPr="00DB6424">
        <w:rPr>
          <w:sz w:val="16"/>
        </w:rPr>
        <w:t xml:space="preserve"> and well-being.</w:t>
      </w:r>
    </w:p>
    <w:p w14:paraId="0CD19CAC" w14:textId="77777777" w:rsidR="00795F7E" w:rsidRPr="00795F7E" w:rsidRDefault="00791F27" w:rsidP="00791F27">
      <w:pPr>
        <w:rPr>
          <w:rStyle w:val="StyleUnderline"/>
          <w:highlight w:val="cyan"/>
        </w:rPr>
      </w:pPr>
      <w:r w:rsidRPr="00DB6424">
        <w:rPr>
          <w:sz w:val="16"/>
        </w:rPr>
        <w:t xml:space="preserve">All told, </w:t>
      </w:r>
      <w:r w:rsidRPr="00D34DFA">
        <w:rPr>
          <w:rStyle w:val="StyleUnderline"/>
        </w:rPr>
        <w:t xml:space="preserve">collective </w:t>
      </w:r>
      <w:r w:rsidRPr="00795F7E">
        <w:rPr>
          <w:rStyle w:val="StyleUnderline"/>
          <w:highlight w:val="cyan"/>
        </w:rPr>
        <w:t>bargaining</w:t>
      </w:r>
      <w:r w:rsidRPr="00DB6424">
        <w:rPr>
          <w:sz w:val="16"/>
        </w:rPr>
        <w:t xml:space="preserve"> provides a way to discover a fair and economically sustainable price for work. It </w:t>
      </w:r>
      <w:r w:rsidRPr="00795F7E">
        <w:rPr>
          <w:rStyle w:val="StyleUnderline"/>
          <w:highlight w:val="cyan"/>
        </w:rPr>
        <w:t>minimizes</w:t>
      </w:r>
      <w:r w:rsidRPr="00D34DFA">
        <w:rPr>
          <w:rStyle w:val="StyleUnderline"/>
        </w:rPr>
        <w:t xml:space="preserve"> the </w:t>
      </w:r>
      <w:r w:rsidRPr="00D34DFA">
        <w:rPr>
          <w:rStyle w:val="Emphasis"/>
        </w:rPr>
        <w:t xml:space="preserve">distorting </w:t>
      </w:r>
      <w:r w:rsidRPr="00795F7E">
        <w:rPr>
          <w:rStyle w:val="Emphasis"/>
          <w:highlight w:val="cyan"/>
        </w:rPr>
        <w:t>effects</w:t>
      </w:r>
      <w:r w:rsidRPr="00795F7E">
        <w:rPr>
          <w:rStyle w:val="StyleUnderline"/>
          <w:highlight w:val="cyan"/>
        </w:rPr>
        <w:t xml:space="preserve"> of employer</w:t>
      </w:r>
      <w:r w:rsidRPr="00D34DFA">
        <w:rPr>
          <w:rStyle w:val="StyleUnderline"/>
        </w:rPr>
        <w:t>s’</w:t>
      </w:r>
      <w:r w:rsidRPr="00DB6424">
        <w:rPr>
          <w:sz w:val="16"/>
        </w:rPr>
        <w:t xml:space="preserve"> vastly superior </w:t>
      </w:r>
      <w:r w:rsidRPr="00795F7E">
        <w:rPr>
          <w:rStyle w:val="StyleUnderline"/>
          <w:highlight w:val="cyan"/>
        </w:rPr>
        <w:t>power</w:t>
      </w:r>
      <w:r w:rsidRPr="00DB6424">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4B88AD4" w14:textId="77777777" w:rsidR="00795F7E" w:rsidRPr="00795F7E" w:rsidRDefault="00791F27" w:rsidP="00791F27">
      <w:pPr>
        <w:rPr>
          <w:rStyle w:val="StyleUnderline"/>
          <w:highlight w:val="cyan"/>
        </w:rPr>
      </w:pPr>
      <w:r w:rsidRPr="00DB6424">
        <w:rPr>
          <w:sz w:val="16"/>
        </w:rPr>
        <w:t xml:space="preserve">Not surprisingly, </w:t>
      </w:r>
      <w:r w:rsidRPr="00D34DFA">
        <w:rPr>
          <w:rStyle w:val="StyleUnderline"/>
        </w:rPr>
        <w:t>unions produce</w:t>
      </w:r>
      <w:r w:rsidRPr="00DB6424">
        <w:rPr>
          <w:sz w:val="16"/>
        </w:rPr>
        <w:t xml:space="preserve"> significant </w:t>
      </w:r>
      <w:r w:rsidRPr="00D34DFA">
        <w:rPr>
          <w:rStyle w:val="Emphasis"/>
        </w:rPr>
        <w:t>economic benefits</w:t>
      </w:r>
      <w:r w:rsidRPr="00D34DFA">
        <w:rPr>
          <w:rStyle w:val="StyleUnderline"/>
        </w:rPr>
        <w:t xml:space="preserve"> for their members</w:t>
      </w:r>
      <w:r w:rsidRPr="00DB6424">
        <w:rPr>
          <w:sz w:val="16"/>
        </w:rPr>
        <w:t xml:space="preserve">. In the United States, </w:t>
      </w:r>
      <w:r w:rsidRPr="00D34DFA">
        <w:rPr>
          <w:rStyle w:val="Emphasis"/>
        </w:rPr>
        <w:t xml:space="preserve">unionized </w:t>
      </w:r>
      <w:r w:rsidRPr="00795F7E">
        <w:rPr>
          <w:rStyle w:val="Emphasis"/>
          <w:highlight w:val="cyan"/>
        </w:rPr>
        <w:t>workers</w:t>
      </w:r>
      <w:r w:rsidRPr="00795F7E">
        <w:rPr>
          <w:rStyle w:val="StyleUnderline"/>
          <w:highlight w:val="cyan"/>
        </w:rPr>
        <w:t xml:space="preserve"> earn</w:t>
      </w:r>
      <w:r w:rsidRPr="00DB6424">
        <w:rPr>
          <w:sz w:val="16"/>
        </w:rPr>
        <w:t xml:space="preserve"> about </w:t>
      </w:r>
      <w:r w:rsidRPr="00D34DFA">
        <w:rPr>
          <w:rStyle w:val="Emphasis"/>
        </w:rPr>
        <w:t xml:space="preserve">13 percent </w:t>
      </w:r>
      <w:r w:rsidRPr="00795F7E">
        <w:rPr>
          <w:rStyle w:val="Emphasis"/>
          <w:highlight w:val="cyan"/>
        </w:rPr>
        <w:t>more</w:t>
      </w:r>
      <w:r w:rsidRPr="00DB6424">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795F7E">
        <w:rPr>
          <w:rStyle w:val="StyleUnderline"/>
          <w:highlight w:val="cyan"/>
        </w:rPr>
        <w:t>workers</w:t>
      </w:r>
      <w:r w:rsidRPr="00DB6424">
        <w:rPr>
          <w:sz w:val="16"/>
        </w:rPr>
        <w:t xml:space="preserve"> also </w:t>
      </w:r>
      <w:r w:rsidRPr="00795F7E">
        <w:rPr>
          <w:rStyle w:val="StyleUnderline"/>
          <w:highlight w:val="cyan"/>
        </w:rPr>
        <w:t>have</w:t>
      </w:r>
      <w:r w:rsidRPr="00D34DFA">
        <w:rPr>
          <w:rStyle w:val="StyleUnderline"/>
        </w:rPr>
        <w:t xml:space="preserve"> much greater </w:t>
      </w:r>
      <w:proofErr w:type="gramStart"/>
      <w:r w:rsidRPr="00795F7E">
        <w:rPr>
          <w:rStyle w:val="Emphasis"/>
          <w:highlight w:val="cyan"/>
        </w:rPr>
        <w:t>wealth</w:t>
      </w:r>
      <w:r w:rsidRPr="00DB6424">
        <w:rPr>
          <w:sz w:val="16"/>
        </w:rPr>
        <w:t>—</w:t>
      </w:r>
      <w:proofErr w:type="gramEnd"/>
      <w:r w:rsidRPr="00D34DFA">
        <w:rPr>
          <w:rStyle w:val="StyleUnderline"/>
        </w:rPr>
        <w:t xml:space="preserve">roughly </w:t>
      </w:r>
      <w:r w:rsidRPr="00795F7E">
        <w:rPr>
          <w:rStyle w:val="Emphasis"/>
          <w:highlight w:val="cyan"/>
        </w:rPr>
        <w:t>twice</w:t>
      </w:r>
      <w:r w:rsidRPr="00795F7E">
        <w:rPr>
          <w:rStyle w:val="StyleUnderline"/>
          <w:highlight w:val="cyan"/>
        </w:rPr>
        <w:t xml:space="preserve"> as much</w:t>
      </w:r>
      <w:r w:rsidRPr="00DB6424">
        <w:rPr>
          <w:sz w:val="16"/>
        </w:rPr>
        <w:t xml:space="preserve">—as comparable workers </w:t>
      </w:r>
      <w:r w:rsidRPr="00795F7E">
        <w:rPr>
          <w:rStyle w:val="StyleUnderline"/>
          <w:highlight w:val="cyan"/>
        </w:rPr>
        <w:t xml:space="preserve">because of the </w:t>
      </w:r>
      <w:r w:rsidRPr="00795F7E">
        <w:rPr>
          <w:rStyle w:val="Emphasis"/>
          <w:highlight w:val="cyan"/>
        </w:rPr>
        <w:t>cumulative effect</w:t>
      </w:r>
      <w:r w:rsidRPr="00D34DFA">
        <w:rPr>
          <w:rStyle w:val="StyleUnderline"/>
        </w:rPr>
        <w:t xml:space="preserve"> of higher wages</w:t>
      </w:r>
      <w:r w:rsidRPr="00DB6424">
        <w:rPr>
          <w:sz w:val="16"/>
        </w:rPr>
        <w:t xml:space="preserve">, better </w:t>
      </w:r>
      <w:r w:rsidRPr="00D34DFA">
        <w:rPr>
          <w:rStyle w:val="StyleUnderline"/>
        </w:rPr>
        <w:t>benefits, and</w:t>
      </w:r>
      <w:r w:rsidRPr="00DB6424">
        <w:rPr>
          <w:sz w:val="16"/>
        </w:rPr>
        <w:t xml:space="preserve"> increased </w:t>
      </w:r>
      <w:r w:rsidRPr="00D34DFA">
        <w:rPr>
          <w:rStyle w:val="StyleUnderline"/>
        </w:rPr>
        <w:t>job stability</w:t>
      </w:r>
      <w:r w:rsidRPr="00DB6424">
        <w:rPr>
          <w:sz w:val="16"/>
        </w:rPr>
        <w:t xml:space="preserve">. 53 </w:t>
      </w:r>
      <w:r w:rsidRPr="00D34DFA">
        <w:rPr>
          <w:rStyle w:val="StyleUnderline"/>
        </w:rPr>
        <w:t>Unions</w:t>
      </w:r>
      <w:r w:rsidRPr="00DB6424">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B6424">
        <w:rPr>
          <w:sz w:val="16"/>
        </w:rPr>
        <w:t>: children raised in a union household earn significantly more than children raised in an otherwise similar, nonunion household, and the results are strongest for households with less education.54</w:t>
      </w:r>
    </w:p>
    <w:p w14:paraId="64BF8AA8" w14:textId="77777777" w:rsidR="00795F7E" w:rsidRPr="00795F7E" w:rsidRDefault="00791F27" w:rsidP="00791F27">
      <w:pPr>
        <w:rPr>
          <w:rStyle w:val="StyleUnderline"/>
          <w:highlight w:val="cyan"/>
        </w:rPr>
      </w:pPr>
      <w:r w:rsidRPr="00DB6424">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795F7E">
        <w:rPr>
          <w:rStyle w:val="Emphasis"/>
          <w:highlight w:val="cyan"/>
        </w:rPr>
        <w:t>bargaining</w:t>
      </w:r>
      <w:r w:rsidRPr="00795F7E">
        <w:rPr>
          <w:rStyle w:val="StyleUnderline"/>
          <w:highlight w:val="cyan"/>
        </w:rPr>
        <w:t xml:space="preserve"> creates</w:t>
      </w:r>
      <w:r w:rsidRPr="00DB6424">
        <w:rPr>
          <w:sz w:val="16"/>
        </w:rPr>
        <w:t xml:space="preserve"> a set of </w:t>
      </w:r>
      <w:r w:rsidRPr="00D34DFA">
        <w:rPr>
          <w:rStyle w:val="StyleUnderline"/>
        </w:rPr>
        <w:t xml:space="preserve">high </w:t>
      </w:r>
      <w:r w:rsidRPr="00795F7E">
        <w:rPr>
          <w:rStyle w:val="StyleUnderline"/>
          <w:highlight w:val="cyan"/>
        </w:rPr>
        <w:t>standards that</w:t>
      </w:r>
      <w:r w:rsidRPr="00DB6424">
        <w:rPr>
          <w:sz w:val="16"/>
        </w:rPr>
        <w:t xml:space="preserve"> most </w:t>
      </w:r>
      <w:r w:rsidRPr="00795F7E">
        <w:rPr>
          <w:rStyle w:val="StyleUnderline"/>
          <w:highlight w:val="cyan"/>
        </w:rPr>
        <w:t>employers</w:t>
      </w:r>
      <w:r w:rsidRPr="00DB6424">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DB6424">
        <w:rPr>
          <w:sz w:val="16"/>
        </w:rPr>
        <w:t>—</w:t>
      </w:r>
      <w:proofErr w:type="gramStart"/>
      <w:r w:rsidRPr="00D34DFA">
        <w:rPr>
          <w:rStyle w:val="StyleUnderline"/>
        </w:rPr>
        <w:t>have to</w:t>
      </w:r>
      <w:proofErr w:type="gramEnd"/>
      <w:r w:rsidRPr="00D34DFA">
        <w:rPr>
          <w:rStyle w:val="StyleUnderline"/>
        </w:rPr>
        <w:t xml:space="preserve"> </w:t>
      </w:r>
      <w:r w:rsidRPr="00795F7E">
        <w:rPr>
          <w:rStyle w:val="StyleUnderline"/>
          <w:highlight w:val="cyan"/>
        </w:rPr>
        <w:t>follow</w:t>
      </w:r>
      <w:r w:rsidRPr="00DB6424">
        <w:rPr>
          <w:sz w:val="16"/>
        </w:rPr>
        <w:t xml:space="preserve">. 55 As a result, </w:t>
      </w:r>
      <w:r w:rsidRPr="00D34DFA">
        <w:rPr>
          <w:rStyle w:val="StyleUnderline"/>
        </w:rPr>
        <w:t>unions</w:t>
      </w:r>
      <w:r w:rsidRPr="00DB6424">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DB6424">
        <w:rPr>
          <w:sz w:val="16"/>
        </w:rPr>
        <w:t xml:space="preserve"> workers, not just those that are unionized.</w:t>
      </w:r>
    </w:p>
    <w:p w14:paraId="197A9E68" w14:textId="77777777" w:rsidR="00795F7E" w:rsidRPr="00795F7E" w:rsidRDefault="00791F27" w:rsidP="00791F27">
      <w:pPr>
        <w:rPr>
          <w:rStyle w:val="StyleUnderline"/>
          <w:highlight w:val="cyan"/>
        </w:rPr>
      </w:pPr>
      <w:r w:rsidRPr="00DB6424">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DB6424">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B6424">
        <w:rPr>
          <w:sz w:val="16"/>
        </w:rPr>
        <w:t xml:space="preserve">. When unions have high density, nonunion employers raise their wages and benefits to levels comparable to most other employers in the market </w:t>
      </w:r>
      <w:proofErr w:type="gramStart"/>
      <w:r w:rsidRPr="00DB6424">
        <w:rPr>
          <w:sz w:val="16"/>
        </w:rPr>
        <w:t>in order to</w:t>
      </w:r>
      <w:proofErr w:type="gramEnd"/>
      <w:r w:rsidRPr="00DB6424">
        <w:rPr>
          <w:sz w:val="16"/>
        </w:rPr>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795F7E">
        <w:rPr>
          <w:rStyle w:val="Emphasis"/>
          <w:highlight w:val="cyan"/>
        </w:rPr>
        <w:t>broad-based</w:t>
      </w:r>
      <w:r w:rsidRPr="00D34DFA">
        <w:rPr>
          <w:rStyle w:val="StyleUnderline"/>
        </w:rPr>
        <w:t xml:space="preserve"> bargaining </w:t>
      </w:r>
      <w:r w:rsidRPr="00795F7E">
        <w:rPr>
          <w:rStyle w:val="StyleUnderline"/>
          <w:highlight w:val="cyan"/>
        </w:rPr>
        <w:t>processes are</w:t>
      </w:r>
      <w:r w:rsidRPr="00DB6424">
        <w:rPr>
          <w:sz w:val="16"/>
        </w:rPr>
        <w:t xml:space="preserve"> actually </w:t>
      </w:r>
      <w:r w:rsidRPr="00D34DFA">
        <w:rPr>
          <w:rStyle w:val="Emphasis"/>
        </w:rPr>
        <w:t xml:space="preserve">much </w:t>
      </w:r>
      <w:r w:rsidRPr="00795F7E">
        <w:rPr>
          <w:rStyle w:val="Emphasis"/>
          <w:highlight w:val="cyan"/>
        </w:rPr>
        <w:t>more effective</w:t>
      </w:r>
      <w:r w:rsidRPr="00D34DFA">
        <w:rPr>
          <w:rStyle w:val="StyleUnderline"/>
        </w:rPr>
        <w:t xml:space="preserve"> at</w:t>
      </w:r>
      <w:r w:rsidRPr="00DB6424">
        <w:rPr>
          <w:sz w:val="16"/>
        </w:rPr>
        <w:t xml:space="preserve"> raising wages and </w:t>
      </w:r>
      <w:r w:rsidRPr="00D34DFA">
        <w:rPr>
          <w:rStyle w:val="StyleUnderline"/>
        </w:rPr>
        <w:t>reducing economic inequality</w:t>
      </w:r>
      <w:r w:rsidRPr="00DB6424">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B6424">
        <w:rPr>
          <w:sz w:val="16"/>
        </w:rPr>
        <w:t xml:space="preserve"> enforcement of contract</w:t>
      </w:r>
      <w:r w:rsidRPr="00D34DFA">
        <w:rPr>
          <w:rStyle w:val="Emphasis"/>
        </w:rPr>
        <w:t>s</w:t>
      </w:r>
      <w:r w:rsidRPr="00D34DFA">
        <w:rPr>
          <w:rStyle w:val="StyleUnderline"/>
        </w:rPr>
        <w:t xml:space="preserve"> can</w:t>
      </w:r>
      <w:r w:rsidRPr="00DB6424">
        <w:rPr>
          <w:sz w:val="16"/>
        </w:rPr>
        <w:t xml:space="preserve"> be viewed </w:t>
      </w:r>
      <w:proofErr w:type="gramStart"/>
      <w:r w:rsidRPr="00DB6424">
        <w:rPr>
          <w:sz w:val="16"/>
        </w:rPr>
        <w:t>as a way to</w:t>
      </w:r>
      <w:proofErr w:type="gramEnd"/>
      <w:r w:rsidRPr="00DB6424">
        <w:rPr>
          <w:sz w:val="16"/>
        </w:rPr>
        <w:t xml:space="preserve"> </w:t>
      </w:r>
      <w:r w:rsidRPr="00D34DFA">
        <w:rPr>
          <w:rStyle w:val="StyleUnderline"/>
        </w:rPr>
        <w:t xml:space="preserve">privately </w:t>
      </w:r>
      <w:r w:rsidRPr="00D34DFA">
        <w:rPr>
          <w:rStyle w:val="Emphasis"/>
        </w:rPr>
        <w:t>regulate the market</w:t>
      </w:r>
      <w:r w:rsidRPr="00DB6424">
        <w:rPr>
          <w:sz w:val="16"/>
        </w:rPr>
        <w:t>.</w:t>
      </w:r>
    </w:p>
    <w:p w14:paraId="1238FBFA" w14:textId="77777777" w:rsidR="00795F7E" w:rsidRPr="00795F7E" w:rsidRDefault="00791F27" w:rsidP="00791F27">
      <w:pPr>
        <w:rPr>
          <w:rStyle w:val="StyleUnderline"/>
          <w:highlight w:val="cyan"/>
        </w:rPr>
      </w:pPr>
      <w:r w:rsidRPr="00DB6424">
        <w:rPr>
          <w:sz w:val="16"/>
        </w:rPr>
        <w:t xml:space="preserve">This private regulatory function is deeply intertwined with the more political functions that unions perform. As a result of their self-interest, as well as their broader mission to represent workers, </w:t>
      </w:r>
      <w:r w:rsidRPr="00795F7E">
        <w:rPr>
          <w:rStyle w:val="StyleUnderline"/>
          <w:highlight w:val="cyan"/>
        </w:rPr>
        <w:t>unions</w:t>
      </w:r>
      <w:r w:rsidRPr="00DB6424">
        <w:rPr>
          <w:sz w:val="16"/>
        </w:rPr>
        <w:t xml:space="preserve"> often advocate to </w:t>
      </w:r>
      <w:r w:rsidRPr="00795F7E">
        <w:rPr>
          <w:rStyle w:val="Emphasis"/>
          <w:highlight w:val="cyan"/>
        </w:rPr>
        <w:t>promote</w:t>
      </w:r>
      <w:r w:rsidRPr="00D34DFA">
        <w:rPr>
          <w:rStyle w:val="StyleUnderline"/>
        </w:rPr>
        <w:t xml:space="preserve"> policies such as</w:t>
      </w:r>
      <w:r w:rsidRPr="00DB6424">
        <w:rPr>
          <w:sz w:val="16"/>
        </w:rPr>
        <w:t xml:space="preserve"> </w:t>
      </w:r>
      <w:proofErr w:type="gramStart"/>
      <w:r w:rsidRPr="00DB6424">
        <w:rPr>
          <w:sz w:val="16"/>
        </w:rPr>
        <w:t>a strong</w:t>
      </w:r>
      <w:proofErr w:type="gramEnd"/>
      <w:r w:rsidRPr="00DB6424">
        <w:rPr>
          <w:sz w:val="16"/>
        </w:rPr>
        <w:t xml:space="preserve"> government </w:t>
      </w:r>
      <w:r w:rsidRPr="00795F7E">
        <w:rPr>
          <w:rStyle w:val="Emphasis"/>
          <w:highlight w:val="cyan"/>
        </w:rPr>
        <w:t>antipoverty</w:t>
      </w:r>
      <w:r w:rsidRPr="00D34DFA">
        <w:rPr>
          <w:rStyle w:val="Emphasis"/>
        </w:rPr>
        <w:t xml:space="preserve"> programs</w:t>
      </w:r>
      <w:r w:rsidRPr="00D34DFA">
        <w:rPr>
          <w:rStyle w:val="StyleUnderline"/>
        </w:rPr>
        <w:t xml:space="preserve"> </w:t>
      </w:r>
      <w:r w:rsidRPr="00795F7E">
        <w:rPr>
          <w:rStyle w:val="StyleUnderline"/>
          <w:highlight w:val="cyan"/>
        </w:rPr>
        <w:t>and</w:t>
      </w:r>
      <w:r w:rsidRPr="00DB6424">
        <w:rPr>
          <w:sz w:val="16"/>
        </w:rPr>
        <w:t xml:space="preserve"> adequate </w:t>
      </w:r>
      <w:r w:rsidRPr="00795F7E">
        <w:rPr>
          <w:rStyle w:val="StyleUnderline"/>
          <w:highlight w:val="cyan"/>
        </w:rPr>
        <w:t xml:space="preserve">investment in </w:t>
      </w:r>
      <w:r w:rsidRPr="00795F7E">
        <w:rPr>
          <w:rStyle w:val="Emphasis"/>
          <w:highlight w:val="cyan"/>
        </w:rPr>
        <w:t>social goods</w:t>
      </w:r>
      <w:r w:rsidRPr="00D34DFA">
        <w:rPr>
          <w:rStyle w:val="StyleUnderline"/>
        </w:rPr>
        <w:t xml:space="preserve"> like education and roads</w:t>
      </w:r>
      <w:r w:rsidRPr="00DB6424">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B6424">
        <w:rPr>
          <w:sz w:val="16"/>
        </w:rPr>
        <w:t xml:space="preserve"> the </w:t>
      </w:r>
      <w:r w:rsidRPr="00D34DFA">
        <w:rPr>
          <w:rStyle w:val="StyleUnderline"/>
        </w:rPr>
        <w:t>passage</w:t>
      </w:r>
      <w:r w:rsidRPr="00DB6424">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63FEBC3" w14:textId="77777777" w:rsidR="00795F7E" w:rsidRPr="00795F7E" w:rsidRDefault="00791F27" w:rsidP="00791F27">
      <w:pPr>
        <w:rPr>
          <w:rStyle w:val="StyleUnderline"/>
          <w:highlight w:val="cyan"/>
        </w:rPr>
      </w:pPr>
      <w:r w:rsidRPr="00795F7E">
        <w:rPr>
          <w:rStyle w:val="StyleUnderline"/>
          <w:highlight w:val="cyan"/>
        </w:rPr>
        <w:t>Unions</w:t>
      </w:r>
      <w:r w:rsidRPr="00DB6424">
        <w:rPr>
          <w:sz w:val="16"/>
        </w:rPr>
        <w:t xml:space="preserve"> also </w:t>
      </w:r>
      <w:r w:rsidRPr="00795F7E">
        <w:rPr>
          <w:rStyle w:val="StyleUnderline"/>
          <w:highlight w:val="cyan"/>
        </w:rPr>
        <w:t>ensure</w:t>
      </w:r>
      <w:r w:rsidRPr="00DB6424">
        <w:rPr>
          <w:sz w:val="16"/>
        </w:rPr>
        <w:t xml:space="preserve"> that </w:t>
      </w:r>
      <w:r w:rsidRPr="00795F7E">
        <w:rPr>
          <w:rStyle w:val="StyleUnderline"/>
          <w:highlight w:val="cyan"/>
        </w:rPr>
        <w:t>companies</w:t>
      </w:r>
      <w:r w:rsidRPr="00DB6424">
        <w:rPr>
          <w:sz w:val="16"/>
        </w:rPr>
        <w:t xml:space="preserve"> and governments </w:t>
      </w:r>
      <w:r w:rsidRPr="00795F7E">
        <w:rPr>
          <w:rStyle w:val="Emphasis"/>
          <w:highlight w:val="cyan"/>
        </w:rPr>
        <w:t>comply</w:t>
      </w:r>
      <w:r w:rsidRPr="00795F7E">
        <w:rPr>
          <w:rStyle w:val="StyleUnderline"/>
          <w:highlight w:val="cyan"/>
        </w:rPr>
        <w:t xml:space="preserve"> with</w:t>
      </w:r>
      <w:r w:rsidRPr="00D34DFA">
        <w:rPr>
          <w:rStyle w:val="StyleUnderline"/>
        </w:rPr>
        <w:t xml:space="preserve"> legal </w:t>
      </w:r>
      <w:r w:rsidRPr="00795F7E">
        <w:rPr>
          <w:rStyle w:val="StyleUnderline"/>
          <w:highlight w:val="cyan"/>
        </w:rPr>
        <w:t>standards</w:t>
      </w:r>
      <w:r w:rsidRPr="00D34DFA">
        <w:rPr>
          <w:rStyle w:val="StyleUnderline"/>
        </w:rPr>
        <w:t>. Unions</w:t>
      </w:r>
      <w:r w:rsidRPr="00DB6424">
        <w:rPr>
          <w:sz w:val="16"/>
        </w:rPr>
        <w:t xml:space="preserve"> help </w:t>
      </w:r>
      <w:r w:rsidRPr="00D34DFA">
        <w:rPr>
          <w:rStyle w:val="StyleUnderline"/>
        </w:rPr>
        <w:t>secure</w:t>
      </w:r>
      <w:r w:rsidRPr="00DB6424">
        <w:rPr>
          <w:sz w:val="16"/>
        </w:rPr>
        <w:t xml:space="preserve"> adequate </w:t>
      </w:r>
      <w:r w:rsidRPr="00D34DFA">
        <w:rPr>
          <w:rStyle w:val="StyleUnderline"/>
        </w:rPr>
        <w:t>funding for</w:t>
      </w:r>
      <w:r w:rsidRPr="00DB6424">
        <w:rPr>
          <w:sz w:val="16"/>
        </w:rPr>
        <w:t xml:space="preserve"> government </w:t>
      </w:r>
      <w:r w:rsidRPr="00D34DFA">
        <w:rPr>
          <w:rStyle w:val="Emphasis"/>
        </w:rPr>
        <w:t>enforcement agencies</w:t>
      </w:r>
      <w:r w:rsidRPr="00DB6424">
        <w:rPr>
          <w:sz w:val="16"/>
        </w:rPr>
        <w:t xml:space="preserve">, educate workers about their rights, </w:t>
      </w:r>
      <w:r w:rsidRPr="00D34DFA">
        <w:rPr>
          <w:rStyle w:val="StyleUnderline"/>
        </w:rPr>
        <w:t>draw</w:t>
      </w:r>
      <w:r w:rsidRPr="00DB6424">
        <w:rPr>
          <w:sz w:val="16"/>
        </w:rPr>
        <w:t xml:space="preserve"> public and government </w:t>
      </w:r>
      <w:r w:rsidRPr="00D34DFA">
        <w:rPr>
          <w:rStyle w:val="Emphasis"/>
        </w:rPr>
        <w:t>attention</w:t>
      </w:r>
      <w:r w:rsidRPr="00D34DFA">
        <w:rPr>
          <w:rStyle w:val="StyleUnderline"/>
        </w:rPr>
        <w:t xml:space="preserve"> to violations, and make it</w:t>
      </w:r>
      <w:r w:rsidRPr="00DB6424">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B6424">
        <w:rPr>
          <w:sz w:val="16"/>
        </w:rPr>
        <w:t xml:space="preserve"> to rule-breaking employers.58 Not surprisingly, research in the United States and around the world finds that union worksites are safer and that unionized workers are less likely to have their legal rights violated.59</w:t>
      </w:r>
    </w:p>
    <w:p w14:paraId="33B349F0" w14:textId="77777777" w:rsidR="00795F7E" w:rsidRPr="00795F7E" w:rsidRDefault="00791F27" w:rsidP="00791F27">
      <w:pPr>
        <w:rPr>
          <w:rStyle w:val="StyleUnderline"/>
          <w:highlight w:val="cyan"/>
        </w:rPr>
      </w:pPr>
      <w:r w:rsidRPr="00DB6424">
        <w:rPr>
          <w:sz w:val="16"/>
        </w:rPr>
        <w:t xml:space="preserve">All told, </w:t>
      </w:r>
      <w:r w:rsidRPr="00D34DFA">
        <w:rPr>
          <w:rStyle w:val="StyleUnderline"/>
        </w:rPr>
        <w:t>unions</w:t>
      </w:r>
      <w:r w:rsidRPr="00DB6424">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B6424">
        <w:rPr>
          <w:sz w:val="16"/>
        </w:rPr>
        <w:t xml:space="preserve"> through private and public actions.</w:t>
      </w:r>
    </w:p>
    <w:p w14:paraId="264B1E49" w14:textId="77777777" w:rsidR="00795F7E" w:rsidRPr="00795F7E" w:rsidRDefault="00791F27" w:rsidP="00791F27">
      <w:pPr>
        <w:rPr>
          <w:rStyle w:val="StyleUnderline"/>
          <w:highlight w:val="cyan"/>
        </w:rPr>
      </w:pPr>
      <w:r w:rsidRPr="00DB6424">
        <w:rPr>
          <w:sz w:val="16"/>
        </w:rPr>
        <w:t xml:space="preserve">Indeed, the combined economic and political impact of unions is immense. </w:t>
      </w:r>
      <w:r w:rsidRPr="00D34DFA">
        <w:rPr>
          <w:rStyle w:val="StyleUnderline"/>
        </w:rPr>
        <w:t>Research</w:t>
      </w:r>
      <w:r w:rsidRPr="00DB6424">
        <w:rPr>
          <w:sz w:val="16"/>
        </w:rPr>
        <w:t xml:space="preserve"> by professors Bruce Western and Jake Rosenfeld </w:t>
      </w:r>
      <w:r w:rsidRPr="00D34DFA">
        <w:rPr>
          <w:rStyle w:val="StyleUnderline"/>
        </w:rPr>
        <w:t>finds</w:t>
      </w:r>
      <w:r w:rsidRPr="00DB6424">
        <w:rPr>
          <w:sz w:val="16"/>
        </w:rPr>
        <w:t xml:space="preserve"> that </w:t>
      </w:r>
      <w:r w:rsidRPr="00D34DFA">
        <w:rPr>
          <w:rStyle w:val="StyleUnderline"/>
        </w:rPr>
        <w:t xml:space="preserve">the </w:t>
      </w:r>
      <w:r w:rsidRPr="00795F7E">
        <w:rPr>
          <w:rStyle w:val="StyleUnderline"/>
          <w:highlight w:val="cyan"/>
        </w:rPr>
        <w:t>decline</w:t>
      </w:r>
      <w:r w:rsidRPr="00D34DFA">
        <w:rPr>
          <w:rStyle w:val="StyleUnderline"/>
        </w:rPr>
        <w:t xml:space="preserve"> of unions </w:t>
      </w:r>
      <w:r w:rsidRPr="00795F7E">
        <w:rPr>
          <w:rStyle w:val="StyleUnderline"/>
          <w:highlight w:val="cyan"/>
        </w:rPr>
        <w:t xml:space="preserve">from </w:t>
      </w:r>
      <w:r w:rsidRPr="00D34DFA">
        <w:rPr>
          <w:rStyle w:val="Emphasis"/>
        </w:rPr>
        <w:t>19</w:t>
      </w:r>
      <w:r w:rsidRPr="00795F7E">
        <w:rPr>
          <w:rStyle w:val="Emphasis"/>
          <w:highlight w:val="cyan"/>
        </w:rPr>
        <w:t>73</w:t>
      </w:r>
      <w:r w:rsidRPr="00795F7E">
        <w:rPr>
          <w:rStyle w:val="StyleUnderline"/>
          <w:highlight w:val="cyan"/>
        </w:rPr>
        <w:t xml:space="preserve"> to </w:t>
      </w:r>
      <w:r w:rsidRPr="00D34DFA">
        <w:rPr>
          <w:rStyle w:val="Emphasis"/>
        </w:rPr>
        <w:t>20</w:t>
      </w:r>
      <w:r w:rsidRPr="00795F7E">
        <w:rPr>
          <w:rStyle w:val="Emphasis"/>
          <w:highlight w:val="cyan"/>
        </w:rPr>
        <w:t>07</w:t>
      </w:r>
      <w:r w:rsidRPr="00795F7E">
        <w:rPr>
          <w:rStyle w:val="StyleUnderline"/>
          <w:highlight w:val="cyan"/>
        </w:rPr>
        <w:t xml:space="preserve"> explains</w:t>
      </w:r>
      <w:r w:rsidRPr="00DB6424">
        <w:rPr>
          <w:sz w:val="16"/>
        </w:rPr>
        <w:t xml:space="preserve"> about </w:t>
      </w:r>
      <w:r w:rsidRPr="00795F7E">
        <w:rPr>
          <w:rStyle w:val="Emphasis"/>
          <w:highlight w:val="cyan"/>
        </w:rPr>
        <w:t>one-third</w:t>
      </w:r>
      <w:r w:rsidRPr="00795F7E">
        <w:rPr>
          <w:rStyle w:val="StyleUnderline"/>
          <w:highlight w:val="cyan"/>
        </w:rPr>
        <w:t xml:space="preserve"> of</w:t>
      </w:r>
      <w:r w:rsidRPr="00D34DFA">
        <w:rPr>
          <w:rStyle w:val="StyleUnderline"/>
        </w:rPr>
        <w:t xml:space="preserve"> rising wage </w:t>
      </w:r>
      <w:r w:rsidRPr="00795F7E">
        <w:rPr>
          <w:rStyle w:val="StyleUnderline"/>
          <w:highlight w:val="cyan"/>
        </w:rPr>
        <w:t>inequality</w:t>
      </w:r>
      <w:r w:rsidRPr="00DB6424">
        <w:rPr>
          <w:sz w:val="16"/>
        </w:rPr>
        <w:t xml:space="preserve"> among men </w:t>
      </w:r>
      <w:r w:rsidRPr="00D34DFA">
        <w:rPr>
          <w:rStyle w:val="StyleUnderline"/>
        </w:rPr>
        <w:t>and</w:t>
      </w:r>
      <w:r w:rsidRPr="00DB6424">
        <w:rPr>
          <w:sz w:val="16"/>
        </w:rPr>
        <w:t xml:space="preserve"> one-fifth among women over that period.60 Other </w:t>
      </w:r>
      <w:r w:rsidRPr="00D34DFA">
        <w:rPr>
          <w:rStyle w:val="StyleUnderline"/>
        </w:rPr>
        <w:t>studies</w:t>
      </w:r>
      <w:r w:rsidRPr="00DB6424">
        <w:rPr>
          <w:sz w:val="16"/>
        </w:rPr>
        <w:t xml:space="preserve"> from the United States and countries around the world similarly </w:t>
      </w:r>
      <w:r w:rsidRPr="00D34DFA">
        <w:rPr>
          <w:rStyle w:val="StyleUnderline"/>
        </w:rPr>
        <w:t>find</w:t>
      </w:r>
      <w:r w:rsidRPr="00DB6424">
        <w:rPr>
          <w:sz w:val="16"/>
        </w:rPr>
        <w:t xml:space="preserve"> that </w:t>
      </w:r>
      <w:r w:rsidRPr="00795F7E">
        <w:rPr>
          <w:rStyle w:val="StyleUnderline"/>
          <w:highlight w:val="cyan"/>
        </w:rPr>
        <w:t>unions</w:t>
      </w:r>
      <w:r w:rsidRPr="00DB6424">
        <w:rPr>
          <w:sz w:val="16"/>
        </w:rPr>
        <w:t xml:space="preserve"> significantly </w:t>
      </w:r>
      <w:r w:rsidRPr="00D34DFA">
        <w:rPr>
          <w:rStyle w:val="Emphasis"/>
        </w:rPr>
        <w:t>reduce</w:t>
      </w:r>
      <w:r w:rsidRPr="00D34DFA">
        <w:rPr>
          <w:rStyle w:val="StyleUnderline"/>
        </w:rPr>
        <w:t xml:space="preserve"> economic inequality</w:t>
      </w:r>
      <w:r w:rsidRPr="00DB6424">
        <w:rPr>
          <w:sz w:val="16"/>
        </w:rPr>
        <w:t xml:space="preserve">, increase the share of income going to the middle class, </w:t>
      </w:r>
      <w:r w:rsidRPr="00D34DFA">
        <w:rPr>
          <w:rStyle w:val="StyleUnderline"/>
        </w:rPr>
        <w:t xml:space="preserve">and </w:t>
      </w:r>
      <w:r w:rsidRPr="00795F7E">
        <w:rPr>
          <w:rStyle w:val="Emphasis"/>
          <w:highlight w:val="cyan"/>
        </w:rPr>
        <w:t>constrain</w:t>
      </w:r>
      <w:r w:rsidRPr="00D34DFA">
        <w:rPr>
          <w:rStyle w:val="StyleUnderline"/>
        </w:rPr>
        <w:t xml:space="preserve"> incomes for </w:t>
      </w:r>
      <w:r w:rsidRPr="00795F7E">
        <w:rPr>
          <w:rStyle w:val="StyleUnderline"/>
          <w:highlight w:val="cyan"/>
        </w:rPr>
        <w:t>CEOs and</w:t>
      </w:r>
      <w:r w:rsidRPr="00DB6424">
        <w:rPr>
          <w:sz w:val="16"/>
        </w:rPr>
        <w:t xml:space="preserve"> the top 1 percent.61 </w:t>
      </w:r>
      <w:r w:rsidRPr="00D34DFA">
        <w:rPr>
          <w:rStyle w:val="StyleUnderline"/>
        </w:rPr>
        <w:t>Unions</w:t>
      </w:r>
      <w:r w:rsidRPr="00DB6424">
        <w:rPr>
          <w:sz w:val="16"/>
        </w:rPr>
        <w:t xml:space="preserve"> also </w:t>
      </w:r>
      <w:r w:rsidRPr="00D34DFA">
        <w:rPr>
          <w:rStyle w:val="StyleUnderline"/>
        </w:rPr>
        <w:t xml:space="preserve">reduce </w:t>
      </w:r>
      <w:r w:rsidRPr="00D34DFA">
        <w:rPr>
          <w:rStyle w:val="Emphasis"/>
        </w:rPr>
        <w:t>poverty rates</w:t>
      </w:r>
      <w:r w:rsidRPr="00DB6424">
        <w:rPr>
          <w:sz w:val="16"/>
        </w:rPr>
        <w:t xml:space="preserve">, as studies in the United States and around the world have found.62 </w:t>
      </w:r>
      <w:r w:rsidRPr="00D34DFA">
        <w:rPr>
          <w:rStyle w:val="StyleUnderline"/>
        </w:rPr>
        <w:t>Analysis</w:t>
      </w:r>
      <w:r w:rsidRPr="00DB6424">
        <w:rPr>
          <w:sz w:val="16"/>
        </w:rPr>
        <w:t xml:space="preserve"> of US states </w:t>
      </w:r>
      <w:r w:rsidRPr="00D34DFA">
        <w:rPr>
          <w:rStyle w:val="StyleUnderline"/>
        </w:rPr>
        <w:t>found</w:t>
      </w:r>
      <w:r w:rsidRPr="00DB6424">
        <w:rPr>
          <w:sz w:val="16"/>
        </w:rPr>
        <w:t xml:space="preserve"> that state-level </w:t>
      </w:r>
      <w:r w:rsidRPr="00D34DFA">
        <w:rPr>
          <w:rStyle w:val="StyleUnderline"/>
        </w:rPr>
        <w:t>unionization</w:t>
      </w:r>
      <w:r w:rsidRPr="00DB6424">
        <w:rPr>
          <w:sz w:val="16"/>
        </w:rPr>
        <w:t xml:space="preserve"> measures </w:t>
      </w:r>
      <w:r w:rsidRPr="00795F7E">
        <w:rPr>
          <w:rStyle w:val="StyleUnderline"/>
          <w:highlight w:val="cyan"/>
        </w:rPr>
        <w:t xml:space="preserve">had a </w:t>
      </w:r>
      <w:r w:rsidRPr="00795F7E">
        <w:rPr>
          <w:rStyle w:val="Emphasis"/>
          <w:highlight w:val="cyan"/>
        </w:rPr>
        <w:t>larger impact</w:t>
      </w:r>
      <w:r w:rsidRPr="00D34DFA">
        <w:rPr>
          <w:rStyle w:val="StyleUnderline"/>
        </w:rPr>
        <w:t xml:space="preserve"> on poverty</w:t>
      </w:r>
      <w:r w:rsidRPr="00DB6424">
        <w:rPr>
          <w:sz w:val="16"/>
        </w:rPr>
        <w:t xml:space="preserve"> rates among workers </w:t>
      </w:r>
      <w:r w:rsidRPr="00795F7E">
        <w:rPr>
          <w:rStyle w:val="StyleUnderline"/>
          <w:highlight w:val="cyan"/>
        </w:rPr>
        <w:t xml:space="preserve">than </w:t>
      </w:r>
      <w:r w:rsidRPr="00795F7E">
        <w:rPr>
          <w:rStyle w:val="Emphasis"/>
          <w:highlight w:val="cyan"/>
        </w:rPr>
        <w:t>any other</w:t>
      </w:r>
      <w:r w:rsidRPr="00DB6424">
        <w:rPr>
          <w:sz w:val="16"/>
        </w:rPr>
        <w:t xml:space="preserve"> state-level </w:t>
      </w:r>
      <w:r w:rsidRPr="00D34DFA">
        <w:rPr>
          <w:rStyle w:val="StyleUnderline"/>
        </w:rPr>
        <w:t xml:space="preserve">economic or policy </w:t>
      </w:r>
      <w:r w:rsidRPr="00795F7E">
        <w:rPr>
          <w:rStyle w:val="StyleUnderline"/>
          <w:highlight w:val="cyan"/>
        </w:rPr>
        <w:t>factor</w:t>
      </w:r>
      <w:r w:rsidRPr="00DB6424">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00DF9FE" w14:textId="77777777" w:rsidR="00795F7E" w:rsidRPr="00795F7E" w:rsidRDefault="00791F27" w:rsidP="00791F27">
      <w:pPr>
        <w:pStyle w:val="Heading4"/>
        <w:rPr>
          <w:rStyle w:val="StyleUnderline"/>
          <w:highlight w:val="cyan"/>
        </w:rPr>
      </w:pPr>
      <w:r>
        <w:t xml:space="preserve">Organizing </w:t>
      </w:r>
      <w:r>
        <w:rPr>
          <w:u w:val="single"/>
        </w:rPr>
        <w:t>resuscitates</w:t>
      </w:r>
      <w:r>
        <w:t xml:space="preserve"> political participation, restoring democracy. </w:t>
      </w:r>
    </w:p>
    <w:p w14:paraId="39F22B6D"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2682BBB4" w14:textId="77777777" w:rsidR="00795F7E" w:rsidRPr="00795F7E" w:rsidRDefault="00791F27" w:rsidP="00791F27">
      <w:pPr>
        <w:rPr>
          <w:rStyle w:val="StyleUnderline"/>
          <w:highlight w:val="cyan"/>
        </w:rPr>
      </w:pPr>
      <w:r w:rsidRPr="00D602C2">
        <w:rPr>
          <w:sz w:val="16"/>
        </w:rPr>
        <w:t>Democratic Role of Unions</w:t>
      </w:r>
    </w:p>
    <w:p w14:paraId="21FE8362" w14:textId="77777777" w:rsidR="00795F7E" w:rsidRPr="00795F7E" w:rsidRDefault="00791F27" w:rsidP="00791F27">
      <w:pPr>
        <w:rPr>
          <w:rStyle w:val="StyleUnderline"/>
          <w:highlight w:val="cyan"/>
        </w:rPr>
      </w:pPr>
      <w:r w:rsidRPr="00795F7E">
        <w:rPr>
          <w:rStyle w:val="StyleUnderline"/>
          <w:highlight w:val="cyan"/>
        </w:rPr>
        <w:t xml:space="preserve">The role unions </w:t>
      </w:r>
      <w:r w:rsidRPr="00795F7E">
        <w:rPr>
          <w:rStyle w:val="Emphasis"/>
          <w:highlight w:val="cyan"/>
        </w:rPr>
        <w:t>play</w:t>
      </w:r>
      <w:r w:rsidRPr="00D34DFA">
        <w:rPr>
          <w:rStyle w:val="Emphasis"/>
        </w:rPr>
        <w:t xml:space="preserve"> in democracy</w:t>
      </w:r>
      <w:r w:rsidRPr="00795F7E">
        <w:rPr>
          <w:rStyle w:val="StyleUnderline"/>
          <w:highlight w:val="cyan"/>
        </w:rPr>
        <w:t xml:space="preserve"> is vital</w:t>
      </w:r>
      <w:r w:rsidRPr="00D602C2">
        <w:rPr>
          <w:sz w:val="16"/>
        </w:rPr>
        <w:t xml:space="preserve"> to these </w:t>
      </w:r>
      <w:proofErr w:type="gramStart"/>
      <w:r w:rsidRPr="00D602C2">
        <w:rPr>
          <w:sz w:val="16"/>
        </w:rPr>
        <w:t>achievements—</w:t>
      </w:r>
      <w:proofErr w:type="gramEnd"/>
      <w:r w:rsidRPr="00D602C2">
        <w:rPr>
          <w:sz w:val="16"/>
        </w:rPr>
        <w:t xml:space="preserve">at least as important as their </w:t>
      </w:r>
      <w:proofErr w:type="gramStart"/>
      <w:r w:rsidRPr="00D602C2">
        <w:rPr>
          <w:sz w:val="16"/>
        </w:rPr>
        <w:t>role</w:t>
      </w:r>
      <w:proofErr w:type="gramEnd"/>
      <w:r w:rsidRPr="00D602C2">
        <w:rPr>
          <w:sz w:val="16"/>
        </w:rPr>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5B6B785D" w14:textId="77777777" w:rsidR="00795F7E" w:rsidRPr="00795F7E" w:rsidRDefault="00791F27" w:rsidP="00791F27">
      <w:pPr>
        <w:rPr>
          <w:rStyle w:val="StyleUnderline"/>
          <w:highlight w:val="cyan"/>
        </w:rPr>
      </w:pPr>
      <w:r w:rsidRPr="00D602C2">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602C2">
        <w:rPr>
          <w:sz w:val="16"/>
        </w:rPr>
        <w:t xml:space="preserve"> and the powerful than they do to ordinary citizens, </w:t>
      </w:r>
      <w:r w:rsidRPr="00D34DFA">
        <w:rPr>
          <w:rStyle w:val="StyleUnderline"/>
        </w:rPr>
        <w:t>and</w:t>
      </w:r>
      <w:r w:rsidRPr="00D602C2">
        <w:rPr>
          <w:sz w:val="16"/>
        </w:rPr>
        <w:t xml:space="preserve"> most </w:t>
      </w:r>
      <w:r w:rsidRPr="00D34DFA">
        <w:rPr>
          <w:rStyle w:val="StyleUnderline"/>
        </w:rPr>
        <w:t>citizens have</w:t>
      </w:r>
      <w:r w:rsidRPr="00D602C2">
        <w:rPr>
          <w:sz w:val="16"/>
        </w:rPr>
        <w:t xml:space="preserve"> basically </w:t>
      </w:r>
      <w:r w:rsidRPr="00D34DFA">
        <w:rPr>
          <w:rStyle w:val="Emphasis"/>
        </w:rPr>
        <w:t>no influence</w:t>
      </w:r>
      <w:r w:rsidRPr="00D34DFA">
        <w:rPr>
          <w:rStyle w:val="StyleUnderline"/>
        </w:rPr>
        <w:t xml:space="preserve"> on</w:t>
      </w:r>
      <w:r w:rsidRPr="00D602C2">
        <w:rPr>
          <w:sz w:val="16"/>
        </w:rPr>
        <w:t xml:space="preserve"> what </w:t>
      </w:r>
      <w:r w:rsidRPr="00D34DFA">
        <w:rPr>
          <w:rStyle w:val="StyleUnderline"/>
        </w:rPr>
        <w:t>the government</w:t>
      </w:r>
      <w:r w:rsidRPr="00D602C2">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D602C2">
        <w:rPr>
          <w:sz w:val="16"/>
        </w:rPr>
        <w:t xml:space="preserve"> the </w:t>
      </w:r>
      <w:r w:rsidRPr="00D34DFA">
        <w:rPr>
          <w:rStyle w:val="StyleUnderline"/>
        </w:rPr>
        <w:t>political scientists</w:t>
      </w:r>
      <w:r w:rsidRPr="00D602C2">
        <w:rPr>
          <w:sz w:val="16"/>
        </w:rPr>
        <w:t xml:space="preserve"> Martin Gilens and Benjamin Page </w:t>
      </w:r>
      <w:r w:rsidRPr="00D34DFA">
        <w:rPr>
          <w:rStyle w:val="Emphasis"/>
        </w:rPr>
        <w:t>explain</w:t>
      </w:r>
      <w:r w:rsidRPr="00D34DFA">
        <w:rPr>
          <w:rStyle w:val="StyleUnderline"/>
        </w:rPr>
        <w:t xml:space="preserve"> based on</w:t>
      </w:r>
      <w:r w:rsidRPr="00D602C2">
        <w:rPr>
          <w:sz w:val="16"/>
        </w:rPr>
        <w:t xml:space="preserve"> their research on nearly </w:t>
      </w:r>
      <w:r w:rsidRPr="00D34DFA">
        <w:rPr>
          <w:rStyle w:val="Emphasis"/>
        </w:rPr>
        <w:t>two thousand</w:t>
      </w:r>
      <w:r w:rsidRPr="00D34DFA">
        <w:rPr>
          <w:rStyle w:val="StyleUnderline"/>
        </w:rPr>
        <w:t xml:space="preserve"> public policy issues</w:t>
      </w:r>
      <w:r w:rsidRPr="00D602C2">
        <w:rPr>
          <w:sz w:val="16"/>
        </w:rPr>
        <w:t xml:space="preserve"> over recent decades, “economic </w:t>
      </w:r>
      <w:r w:rsidRPr="00D34DFA">
        <w:rPr>
          <w:rStyle w:val="StyleUnderline"/>
        </w:rPr>
        <w:t>elites</w:t>
      </w:r>
      <w:r w:rsidRPr="00D602C2">
        <w:rPr>
          <w:sz w:val="16"/>
        </w:rPr>
        <w:t xml:space="preserve"> and organized groups representing business interests </w:t>
      </w:r>
      <w:r w:rsidRPr="00D34DFA">
        <w:rPr>
          <w:rStyle w:val="StyleUnderline"/>
        </w:rPr>
        <w:t xml:space="preserve">have </w:t>
      </w:r>
      <w:r w:rsidRPr="00D34DFA">
        <w:rPr>
          <w:rStyle w:val="Emphasis"/>
        </w:rPr>
        <w:t>substantial</w:t>
      </w:r>
      <w:r w:rsidRPr="00D602C2">
        <w:rPr>
          <w:sz w:val="16"/>
        </w:rPr>
        <w:t xml:space="preserve"> independent </w:t>
      </w:r>
      <w:r w:rsidRPr="00D34DFA">
        <w:rPr>
          <w:rStyle w:val="StyleUnderline"/>
        </w:rPr>
        <w:t>impacts on</w:t>
      </w:r>
      <w:r w:rsidRPr="00D602C2">
        <w:rPr>
          <w:sz w:val="16"/>
        </w:rPr>
        <w:t xml:space="preserve"> US government </w:t>
      </w:r>
      <w:r w:rsidRPr="00D34DFA">
        <w:rPr>
          <w:rStyle w:val="StyleUnderline"/>
        </w:rPr>
        <w:t>policy</w:t>
      </w:r>
      <w:r w:rsidRPr="00D602C2">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56FA023" w14:textId="77777777" w:rsidR="00795F7E" w:rsidRPr="00795F7E" w:rsidRDefault="00791F27" w:rsidP="00791F27">
      <w:pPr>
        <w:rPr>
          <w:rStyle w:val="StyleUnderline"/>
          <w:highlight w:val="cyan"/>
        </w:rPr>
      </w:pPr>
      <w:r w:rsidRPr="00D602C2">
        <w:rPr>
          <w:sz w:val="16"/>
        </w:rPr>
        <w:t xml:space="preserve">There are </w:t>
      </w:r>
      <w:proofErr w:type="gramStart"/>
      <w:r w:rsidRPr="00D602C2">
        <w:rPr>
          <w:sz w:val="16"/>
        </w:rPr>
        <w:t>a number of</w:t>
      </w:r>
      <w:proofErr w:type="gramEnd"/>
      <w:r w:rsidRPr="00D602C2">
        <w:rPr>
          <w:sz w:val="16"/>
        </w:rPr>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602C2">
        <w:rPr>
          <w:sz w:val="16"/>
        </w:rPr>
        <w:t xml:space="preserve"> to extreme levels, </w:t>
      </w:r>
      <w:r w:rsidRPr="00795F7E">
        <w:rPr>
          <w:rStyle w:val="StyleUnderline"/>
          <w:highlight w:val="cyan"/>
        </w:rPr>
        <w:t>the wealthy</w:t>
      </w:r>
      <w:r w:rsidRPr="00D602C2">
        <w:rPr>
          <w:sz w:val="16"/>
        </w:rPr>
        <w:t xml:space="preserve"> have been able to use their money to </w:t>
      </w:r>
      <w:r w:rsidRPr="00795F7E">
        <w:rPr>
          <w:rStyle w:val="StyleUnderline"/>
          <w:highlight w:val="cyan"/>
        </w:rPr>
        <w:t xml:space="preserve">exert </w:t>
      </w:r>
      <w:r w:rsidRPr="00795F7E">
        <w:rPr>
          <w:rStyle w:val="Emphasis"/>
          <w:highlight w:val="cyan"/>
        </w:rPr>
        <w:t>great political influence</w:t>
      </w:r>
      <w:r w:rsidRPr="00D602C2">
        <w:rPr>
          <w:sz w:val="16"/>
        </w:rPr>
        <w:t xml:space="preserve">. In contrast, most </w:t>
      </w:r>
      <w:r w:rsidRPr="00795F7E">
        <w:rPr>
          <w:rStyle w:val="StyleUnderline"/>
          <w:highlight w:val="cyan"/>
        </w:rPr>
        <w:t>people need</w:t>
      </w:r>
      <w:r w:rsidRPr="00D602C2">
        <w:rPr>
          <w:sz w:val="16"/>
        </w:rPr>
        <w:t xml:space="preserve"> to act as part of </w:t>
      </w:r>
      <w:r w:rsidRPr="00795F7E">
        <w:rPr>
          <w:rStyle w:val="StyleUnderline"/>
          <w:highlight w:val="cyan"/>
        </w:rPr>
        <w:t xml:space="preserve">a </w:t>
      </w:r>
      <w:r w:rsidRPr="00795F7E">
        <w:rPr>
          <w:rStyle w:val="Emphasis"/>
          <w:highlight w:val="cyan"/>
        </w:rPr>
        <w:t>group</w:t>
      </w:r>
      <w:r w:rsidRPr="00795F7E">
        <w:rPr>
          <w:rStyle w:val="StyleUnderline"/>
          <w:highlight w:val="cyan"/>
        </w:rPr>
        <w:t xml:space="preserve"> to have</w:t>
      </w:r>
      <w:r w:rsidRPr="00D602C2">
        <w:rPr>
          <w:sz w:val="16"/>
        </w:rPr>
        <w:t xml:space="preserve"> much </w:t>
      </w:r>
      <w:r w:rsidRPr="00795F7E">
        <w:rPr>
          <w:rStyle w:val="StyleUnderline"/>
          <w:highlight w:val="cyan"/>
        </w:rPr>
        <w:t>sway</w:t>
      </w:r>
      <w:r w:rsidRPr="00D602C2">
        <w:rPr>
          <w:sz w:val="16"/>
        </w:rPr>
        <w:t>, but there are few groups representing ordinary citizens.</w:t>
      </w:r>
    </w:p>
    <w:p w14:paraId="37162150" w14:textId="77777777" w:rsidR="00795F7E" w:rsidRPr="00795F7E" w:rsidRDefault="00791F27" w:rsidP="00791F27">
      <w:pPr>
        <w:rPr>
          <w:rStyle w:val="StyleUnderline"/>
          <w:highlight w:val="cyan"/>
        </w:rPr>
      </w:pPr>
      <w:r w:rsidRPr="00D602C2">
        <w:rPr>
          <w:sz w:val="16"/>
        </w:rPr>
        <w:t xml:space="preserve">The money and standing of the wealthy </w:t>
      </w:r>
      <w:proofErr w:type="gramStart"/>
      <w:r w:rsidRPr="00D602C2">
        <w:rPr>
          <w:sz w:val="16"/>
        </w:rPr>
        <w:t>commands</w:t>
      </w:r>
      <w:proofErr w:type="gramEnd"/>
      <w:r w:rsidRPr="00D602C2">
        <w:rPr>
          <w:sz w:val="16"/>
        </w:rPr>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602C2">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602C2">
        <w:rPr>
          <w:sz w:val="16"/>
        </w:rPr>
        <w:t xml:space="preserve"> to everything elected officials are doing and communicate with them at important points in the policy process.</w:t>
      </w:r>
    </w:p>
    <w:p w14:paraId="55BF38BB" w14:textId="77777777" w:rsidR="00795F7E" w:rsidRPr="00795F7E" w:rsidRDefault="00791F27" w:rsidP="00791F27">
      <w:pPr>
        <w:rPr>
          <w:rStyle w:val="StyleUnderline"/>
          <w:highlight w:val="cyan"/>
        </w:rPr>
      </w:pPr>
      <w:r w:rsidRPr="00D602C2">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602C2">
        <w:rPr>
          <w:sz w:val="16"/>
        </w:rPr>
        <w:t xml:space="preserve"> for them </w:t>
      </w:r>
      <w:r w:rsidRPr="00D34DFA">
        <w:rPr>
          <w:rStyle w:val="StyleUnderline"/>
        </w:rPr>
        <w:t>to have</w:t>
      </w:r>
      <w:r w:rsidRPr="00D602C2">
        <w:rPr>
          <w:sz w:val="16"/>
        </w:rPr>
        <w:t xml:space="preserve"> much </w:t>
      </w:r>
      <w:r w:rsidRPr="00D34DFA">
        <w:rPr>
          <w:rStyle w:val="Emphasis"/>
        </w:rPr>
        <w:t>political influence</w:t>
      </w:r>
      <w:r w:rsidRPr="00D602C2">
        <w:rPr>
          <w:sz w:val="16"/>
        </w:rPr>
        <w:t xml:space="preserve">. Labor </w:t>
      </w:r>
      <w:r w:rsidRPr="00795F7E">
        <w:rPr>
          <w:rStyle w:val="StyleUnderline"/>
          <w:highlight w:val="cyan"/>
        </w:rPr>
        <w:t>unions</w:t>
      </w:r>
      <w:r w:rsidRPr="00D602C2">
        <w:rPr>
          <w:sz w:val="16"/>
        </w:rPr>
        <w:t xml:space="preserve"> perform several important roles in the democratic process. First, they </w:t>
      </w:r>
      <w:r w:rsidRPr="00D34DFA">
        <w:rPr>
          <w:rStyle w:val="Emphasis"/>
        </w:rPr>
        <w:t xml:space="preserve">help </w:t>
      </w:r>
      <w:r w:rsidRPr="00795F7E">
        <w:rPr>
          <w:rStyle w:val="Emphasis"/>
          <w:highlight w:val="cyan"/>
        </w:rPr>
        <w:t>mobilize</w:t>
      </w:r>
      <w:r w:rsidRPr="00795F7E">
        <w:rPr>
          <w:rStyle w:val="StyleUnderline"/>
          <w:highlight w:val="cyan"/>
        </w:rPr>
        <w:t xml:space="preserve"> individuals</w:t>
      </w:r>
      <w:r w:rsidRPr="00D602C2">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795F7E">
        <w:rPr>
          <w:rStyle w:val="Emphasis"/>
          <w:highlight w:val="cyan"/>
        </w:rPr>
        <w:t>educate</w:t>
      </w:r>
      <w:r w:rsidRPr="00D34DFA">
        <w:rPr>
          <w:rStyle w:val="StyleUnderline"/>
        </w:rPr>
        <w:t xml:space="preserve"> their </w:t>
      </w:r>
      <w:r w:rsidRPr="00795F7E">
        <w:rPr>
          <w:rStyle w:val="StyleUnderline"/>
          <w:highlight w:val="cyan"/>
        </w:rPr>
        <w:t>members</w:t>
      </w:r>
      <w:r w:rsidRPr="00D602C2">
        <w:rPr>
          <w:sz w:val="16"/>
        </w:rPr>
        <w:t xml:space="preserve"> about political issues and help them make connections between their lives and policy decisions—</w:t>
      </w:r>
      <w:r w:rsidRPr="00795F7E">
        <w:rPr>
          <w:rStyle w:val="StyleUnderline"/>
          <w:highlight w:val="cyan"/>
        </w:rPr>
        <w:t>which is</w:t>
      </w:r>
      <w:r w:rsidRPr="00D602C2">
        <w:rPr>
          <w:sz w:val="16"/>
        </w:rPr>
        <w:t xml:space="preserve"> increasingly </w:t>
      </w:r>
      <w:r w:rsidRPr="00795F7E">
        <w:rPr>
          <w:rStyle w:val="StyleUnderline"/>
          <w:highlight w:val="cyan"/>
        </w:rPr>
        <w:t xml:space="preserve">important as </w:t>
      </w:r>
      <w:r w:rsidRPr="00795F7E">
        <w:rPr>
          <w:rStyle w:val="Emphasis"/>
          <w:highlight w:val="cyan"/>
        </w:rPr>
        <w:t>tech</w:t>
      </w:r>
      <w:r w:rsidRPr="00D34DFA">
        <w:rPr>
          <w:rStyle w:val="Emphasis"/>
        </w:rPr>
        <w:t>nology</w:t>
      </w:r>
      <w:r w:rsidRPr="00D602C2">
        <w:rPr>
          <w:sz w:val="16"/>
        </w:rPr>
        <w:t xml:space="preserve"> increasingly </w:t>
      </w:r>
      <w:r w:rsidRPr="00795F7E">
        <w:rPr>
          <w:rStyle w:val="StyleUnderline"/>
          <w:highlight w:val="cyan"/>
        </w:rPr>
        <w:t>enables</w:t>
      </w:r>
      <w:r w:rsidRPr="00D602C2">
        <w:rPr>
          <w:sz w:val="16"/>
        </w:rPr>
        <w:t xml:space="preserve"> the spread of </w:t>
      </w:r>
      <w:r w:rsidRPr="00795F7E">
        <w:rPr>
          <w:rStyle w:val="Emphasis"/>
          <w:highlight w:val="cyan"/>
        </w:rPr>
        <w:t>fake news</w:t>
      </w:r>
      <w:r w:rsidRPr="00D34DFA">
        <w:rPr>
          <w:rStyle w:val="StyleUnderline"/>
        </w:rPr>
        <w:t>. Unions</w:t>
      </w:r>
      <w:r w:rsidRPr="00D602C2">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602C2">
        <w:rPr>
          <w:sz w:val="16"/>
        </w:rPr>
        <w:t xml:space="preserve"> and making success more likely. Thus, unions reduce the costs of participating and increase the benefits of doing so.67</w:t>
      </w:r>
    </w:p>
    <w:p w14:paraId="53982195" w14:textId="77777777" w:rsidR="00795F7E" w:rsidRPr="00795F7E" w:rsidRDefault="00791F27" w:rsidP="00791F27">
      <w:pPr>
        <w:rPr>
          <w:rStyle w:val="StyleUnderline"/>
          <w:highlight w:val="cyan"/>
        </w:rPr>
      </w:pPr>
      <w:r w:rsidRPr="00D602C2">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602C2">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602C2">
        <w:rPr>
          <w:sz w:val="16"/>
        </w:rPr>
        <w:t xml:space="preserve">. According to analysis by political scientists Benjamin Radcliff and Patricia Davis </w:t>
      </w:r>
      <w:r w:rsidRPr="00795F7E">
        <w:rPr>
          <w:rStyle w:val="StyleUnderline"/>
          <w:highlight w:val="cyan"/>
        </w:rPr>
        <w:t xml:space="preserve">each </w:t>
      </w:r>
      <w:r w:rsidRPr="00D34DFA">
        <w:rPr>
          <w:rStyle w:val="Emphasis"/>
        </w:rPr>
        <w:t xml:space="preserve">percentage </w:t>
      </w:r>
      <w:r w:rsidRPr="00795F7E">
        <w:rPr>
          <w:rStyle w:val="Emphasis"/>
          <w:highlight w:val="cyan"/>
        </w:rPr>
        <w:t>point</w:t>
      </w:r>
      <w:r w:rsidRPr="00D34DFA">
        <w:rPr>
          <w:rStyle w:val="StyleUnderline"/>
        </w:rPr>
        <w:t xml:space="preserve"> increase </w:t>
      </w:r>
      <w:r w:rsidRPr="00795F7E">
        <w:rPr>
          <w:rStyle w:val="StyleUnderline"/>
          <w:highlight w:val="cyan"/>
        </w:rPr>
        <w:t>in</w:t>
      </w:r>
      <w:r w:rsidRPr="00D34DFA">
        <w:rPr>
          <w:rStyle w:val="StyleUnderline"/>
        </w:rPr>
        <w:t xml:space="preserve"> union </w:t>
      </w:r>
      <w:r w:rsidRPr="00795F7E">
        <w:rPr>
          <w:rStyle w:val="StyleUnderline"/>
          <w:highlight w:val="cyan"/>
        </w:rPr>
        <w:t>density</w:t>
      </w:r>
      <w:r w:rsidRPr="00D602C2">
        <w:rPr>
          <w:sz w:val="16"/>
        </w:rPr>
        <w:t xml:space="preserve"> in a state </w:t>
      </w:r>
      <w:r w:rsidRPr="00795F7E">
        <w:rPr>
          <w:rStyle w:val="StyleUnderline"/>
          <w:highlight w:val="cyan"/>
        </w:rPr>
        <w:t xml:space="preserve">increases </w:t>
      </w:r>
      <w:r w:rsidRPr="00D34DFA">
        <w:rPr>
          <w:rStyle w:val="Emphasis"/>
        </w:rPr>
        <w:t xml:space="preserve">voter </w:t>
      </w:r>
      <w:r w:rsidRPr="00795F7E">
        <w:rPr>
          <w:rStyle w:val="Emphasis"/>
          <w:highlight w:val="cyan"/>
        </w:rPr>
        <w:t>turnout</w:t>
      </w:r>
      <w:r w:rsidRPr="00D602C2">
        <w:rPr>
          <w:sz w:val="16"/>
        </w:rPr>
        <w:t xml:space="preserve"> rates </w:t>
      </w:r>
      <w:r w:rsidRPr="00795F7E">
        <w:rPr>
          <w:rStyle w:val="StyleUnderline"/>
          <w:highlight w:val="cyan"/>
        </w:rPr>
        <w:t>by</w:t>
      </w:r>
      <w:r w:rsidRPr="00D602C2">
        <w:rPr>
          <w:sz w:val="16"/>
        </w:rPr>
        <w:t xml:space="preserve"> about </w:t>
      </w:r>
      <w:r w:rsidRPr="00795F7E">
        <w:rPr>
          <w:rStyle w:val="StyleUnderline"/>
          <w:highlight w:val="cyan"/>
        </w:rPr>
        <w:t xml:space="preserve">a </w:t>
      </w:r>
      <w:r w:rsidRPr="00795F7E">
        <w:rPr>
          <w:rStyle w:val="Emphasis"/>
          <w:highlight w:val="cyan"/>
        </w:rPr>
        <w:t>quarter of a percent</w:t>
      </w:r>
      <w:r w:rsidRPr="00D602C2">
        <w:rPr>
          <w:sz w:val="16"/>
        </w:rPr>
        <w:t>.70</w:t>
      </w:r>
    </w:p>
    <w:p w14:paraId="40B2C68F" w14:textId="77777777" w:rsidR="00795F7E" w:rsidRPr="00795F7E" w:rsidRDefault="00791F27" w:rsidP="00791F27">
      <w:pPr>
        <w:rPr>
          <w:rStyle w:val="StyleUnderline"/>
          <w:highlight w:val="cyan"/>
        </w:rPr>
      </w:pPr>
      <w:r w:rsidRPr="00D602C2">
        <w:rPr>
          <w:sz w:val="16"/>
        </w:rPr>
        <w:t xml:space="preserve">In addition, </w:t>
      </w:r>
      <w:r w:rsidRPr="00795F7E">
        <w:rPr>
          <w:rStyle w:val="StyleUnderline"/>
          <w:highlight w:val="cyan"/>
        </w:rPr>
        <w:t>unions</w:t>
      </w:r>
      <w:r w:rsidRPr="00D602C2">
        <w:rPr>
          <w:sz w:val="16"/>
        </w:rPr>
        <w:t xml:space="preserve">, like other civil society organizations, </w:t>
      </w:r>
      <w:r w:rsidRPr="00D34DFA">
        <w:rPr>
          <w:rStyle w:val="StyleUnderline"/>
        </w:rPr>
        <w:t>can act as</w:t>
      </w:r>
      <w:r w:rsidRPr="00D602C2">
        <w:rPr>
          <w:sz w:val="16"/>
        </w:rPr>
        <w:t xml:space="preserve"> mini </w:t>
      </w:r>
      <w:r w:rsidRPr="00D34DFA">
        <w:rPr>
          <w:rStyle w:val="Emphasis"/>
        </w:rPr>
        <w:t>schools of democracy</w:t>
      </w:r>
      <w:r w:rsidRPr="00D602C2">
        <w:rPr>
          <w:sz w:val="16"/>
        </w:rPr>
        <w:t xml:space="preserve">. Internally, </w:t>
      </w:r>
      <w:r w:rsidRPr="00D34DFA">
        <w:rPr>
          <w:rStyle w:val="StyleUnderline"/>
        </w:rPr>
        <w:t>unions have</w:t>
      </w:r>
      <w:r w:rsidRPr="00D602C2">
        <w:rPr>
          <w:sz w:val="16"/>
        </w:rPr>
        <w:t xml:space="preserve"> regular </w:t>
      </w:r>
      <w:r w:rsidRPr="00D34DFA">
        <w:rPr>
          <w:rStyle w:val="StyleUnderline"/>
        </w:rPr>
        <w:t>elections</w:t>
      </w:r>
      <w:r w:rsidRPr="00D602C2">
        <w:rPr>
          <w:sz w:val="16"/>
        </w:rPr>
        <w:t xml:space="preserve"> for leadership positions </w:t>
      </w:r>
      <w:r w:rsidRPr="00D34DFA">
        <w:rPr>
          <w:rStyle w:val="StyleUnderline"/>
        </w:rPr>
        <w:t xml:space="preserve">that </w:t>
      </w:r>
      <w:r w:rsidRPr="00795F7E">
        <w:rPr>
          <w:rStyle w:val="StyleUnderline"/>
          <w:highlight w:val="cyan"/>
        </w:rPr>
        <w:t xml:space="preserve">provide </w:t>
      </w:r>
      <w:r w:rsidRPr="00D34DFA">
        <w:rPr>
          <w:rStyle w:val="Emphasis"/>
        </w:rPr>
        <w:t xml:space="preserve">firsthand </w:t>
      </w:r>
      <w:r w:rsidRPr="00795F7E">
        <w:rPr>
          <w:rStyle w:val="Emphasis"/>
          <w:highlight w:val="cyan"/>
        </w:rPr>
        <w:t>experience</w:t>
      </w:r>
      <w:r w:rsidRPr="00795F7E">
        <w:rPr>
          <w:rStyle w:val="StyleUnderline"/>
          <w:highlight w:val="cyan"/>
        </w:rPr>
        <w:t xml:space="preserve"> in</w:t>
      </w:r>
      <w:r w:rsidRPr="00D34DFA">
        <w:rPr>
          <w:rStyle w:val="StyleUnderline"/>
        </w:rPr>
        <w:t xml:space="preserve"> small-scale </w:t>
      </w:r>
      <w:r w:rsidRPr="00795F7E">
        <w:rPr>
          <w:rStyle w:val="StyleUnderline"/>
          <w:highlight w:val="cyan"/>
        </w:rPr>
        <w:t>democracy</w:t>
      </w:r>
      <w:r w:rsidRPr="00D602C2">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602C2">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602C2">
        <w:rPr>
          <w:sz w:val="16"/>
        </w:rPr>
        <w:t xml:space="preserve"> either passive followers of authoritarian leaders or </w:t>
      </w:r>
      <w:r w:rsidRPr="00D34DFA">
        <w:rPr>
          <w:rStyle w:val="StyleUnderline"/>
        </w:rPr>
        <w:t>active democratic citizens</w:t>
      </w:r>
      <w:r w:rsidRPr="00D602C2">
        <w:rPr>
          <w:sz w:val="16"/>
        </w:rPr>
        <w:t>.72</w:t>
      </w:r>
    </w:p>
    <w:p w14:paraId="116384A9" w14:textId="77777777" w:rsidR="00795F7E" w:rsidRPr="00795F7E" w:rsidRDefault="00791F27" w:rsidP="00791F27">
      <w:pPr>
        <w:rPr>
          <w:rStyle w:val="StyleUnderline"/>
          <w:highlight w:val="cyan"/>
        </w:rPr>
      </w:pPr>
      <w:r w:rsidRPr="00795F7E">
        <w:rPr>
          <w:rStyle w:val="StyleUnderline"/>
          <w:highlight w:val="cyan"/>
        </w:rPr>
        <w:t>Unions</w:t>
      </w:r>
      <w:r w:rsidRPr="00D34DFA">
        <w:rPr>
          <w:rStyle w:val="StyleUnderline"/>
        </w:rPr>
        <w:t xml:space="preserve"> can</w:t>
      </w:r>
      <w:r w:rsidRPr="00D602C2">
        <w:rPr>
          <w:sz w:val="16"/>
        </w:rPr>
        <w:t xml:space="preserve"> also </w:t>
      </w:r>
      <w:r w:rsidRPr="00D34DFA">
        <w:rPr>
          <w:rStyle w:val="StyleUnderline"/>
        </w:rPr>
        <w:t xml:space="preserve">help </w:t>
      </w:r>
      <w:r w:rsidRPr="00795F7E">
        <w:rPr>
          <w:rStyle w:val="StyleUnderline"/>
          <w:highlight w:val="cyan"/>
        </w:rPr>
        <w:t xml:space="preserve">solicit </w:t>
      </w:r>
      <w:r w:rsidRPr="00795F7E">
        <w:rPr>
          <w:rStyle w:val="Emphasis"/>
          <w:highlight w:val="cyan"/>
        </w:rPr>
        <w:t>small</w:t>
      </w:r>
      <w:r w:rsidRPr="00D34DFA">
        <w:rPr>
          <w:rStyle w:val="Emphasis"/>
        </w:rPr>
        <w:t xml:space="preserve"> political </w:t>
      </w:r>
      <w:r w:rsidRPr="00795F7E">
        <w:rPr>
          <w:rStyle w:val="Emphasis"/>
          <w:highlight w:val="cyan"/>
        </w:rPr>
        <w:t>contributions</w:t>
      </w:r>
      <w:r w:rsidRPr="00D602C2">
        <w:rPr>
          <w:sz w:val="16"/>
        </w:rPr>
        <w:t xml:space="preserve"> from their members </w:t>
      </w:r>
      <w:r w:rsidRPr="00795F7E">
        <w:rPr>
          <w:rStyle w:val="StyleUnderline"/>
          <w:highlight w:val="cyan"/>
        </w:rPr>
        <w:t xml:space="preserve">and </w:t>
      </w:r>
      <w:r w:rsidRPr="00795F7E">
        <w:rPr>
          <w:rStyle w:val="Emphasis"/>
          <w:highlight w:val="cyan"/>
        </w:rPr>
        <w:t>aggregate them</w:t>
      </w:r>
      <w:r w:rsidRPr="00D34DFA">
        <w:rPr>
          <w:rStyle w:val="StyleUnderline"/>
        </w:rPr>
        <w:t xml:space="preserve"> into</w:t>
      </w:r>
      <w:r w:rsidRPr="00D602C2">
        <w:rPr>
          <w:sz w:val="16"/>
        </w:rPr>
        <w:t xml:space="preserve"> more </w:t>
      </w:r>
      <w:r w:rsidRPr="00D34DFA">
        <w:rPr>
          <w:rStyle w:val="StyleUnderline"/>
        </w:rPr>
        <w:t>meaningful contributions</w:t>
      </w:r>
      <w:r w:rsidRPr="00D602C2">
        <w:rPr>
          <w:sz w:val="16"/>
        </w:rPr>
        <w:t xml:space="preserve">. Money that is concentrated in the hands of a few wealthy people is not subject to collective action problems, but workers’ money is spread out among many individuals and must be coordinated </w:t>
      </w:r>
      <w:proofErr w:type="gramStart"/>
      <w:r w:rsidRPr="00D602C2">
        <w:rPr>
          <w:sz w:val="16"/>
        </w:rPr>
        <w:t>in order for</w:t>
      </w:r>
      <w:proofErr w:type="gramEnd"/>
      <w:r w:rsidRPr="00D602C2">
        <w:rPr>
          <w:sz w:val="16"/>
        </w:rPr>
        <w:t xml:space="preserve"> it </w:t>
      </w:r>
      <w:proofErr w:type="gramStart"/>
      <w:r w:rsidRPr="00D602C2">
        <w:rPr>
          <w:sz w:val="16"/>
        </w:rPr>
        <w:t>be</w:t>
      </w:r>
      <w:proofErr w:type="gramEnd"/>
      <w:r w:rsidRPr="00D602C2">
        <w:rPr>
          <w:sz w:val="16"/>
        </w:rPr>
        <w:t xml:space="preserve"> meaningful.</w:t>
      </w:r>
    </w:p>
    <w:p w14:paraId="37C116F6" w14:textId="77777777" w:rsidR="00795F7E" w:rsidRPr="00795F7E" w:rsidRDefault="00791F27" w:rsidP="00791F27">
      <w:pPr>
        <w:rPr>
          <w:rStyle w:val="StyleUnderline"/>
          <w:highlight w:val="cyan"/>
        </w:rPr>
      </w:pPr>
      <w:r w:rsidRPr="00D602C2">
        <w:rPr>
          <w:sz w:val="16"/>
        </w:rPr>
        <w:t xml:space="preserve">Just as importantly, </w:t>
      </w:r>
      <w:r w:rsidRPr="00D34DFA">
        <w:rPr>
          <w:rStyle w:val="StyleUnderline"/>
        </w:rPr>
        <w:t>unions</w:t>
      </w:r>
      <w:r w:rsidRPr="00D602C2">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602C2">
        <w:rPr>
          <w:sz w:val="16"/>
        </w:rPr>
        <w:t xml:space="preserve">, advocating on behalf of members who often do not have the time or knowledge to closely follow every political detail. </w:t>
      </w:r>
      <w:r w:rsidRPr="00D34DFA">
        <w:rPr>
          <w:rStyle w:val="StyleUnderline"/>
        </w:rPr>
        <w:t>Unions</w:t>
      </w:r>
      <w:r w:rsidRPr="00D602C2">
        <w:rPr>
          <w:sz w:val="16"/>
        </w:rPr>
        <w:t xml:space="preserve"> monitor votes, </w:t>
      </w:r>
      <w:r w:rsidRPr="00795F7E">
        <w:rPr>
          <w:rStyle w:val="Emphasis"/>
          <w:highlight w:val="cyan"/>
        </w:rPr>
        <w:t>highlight</w:t>
      </w:r>
      <w:r w:rsidRPr="00795F7E">
        <w:rPr>
          <w:rStyle w:val="StyleUnderline"/>
          <w:highlight w:val="cyan"/>
        </w:rPr>
        <w:t xml:space="preserve"> issues</w:t>
      </w:r>
      <w:r w:rsidRPr="00D34DFA">
        <w:rPr>
          <w:rStyle w:val="StyleUnderline"/>
        </w:rPr>
        <w:t xml:space="preserve"> for the media, </w:t>
      </w:r>
      <w:r w:rsidRPr="00795F7E">
        <w:rPr>
          <w:rStyle w:val="StyleUnderline"/>
          <w:highlight w:val="cyan"/>
        </w:rPr>
        <w:t xml:space="preserve">draft </w:t>
      </w:r>
      <w:r w:rsidRPr="00795F7E">
        <w:rPr>
          <w:rStyle w:val="Emphasis"/>
          <w:highlight w:val="cyan"/>
        </w:rPr>
        <w:t>legislation</w:t>
      </w:r>
      <w:r w:rsidRPr="00D602C2">
        <w:rPr>
          <w:sz w:val="16"/>
        </w:rPr>
        <w:t xml:space="preserve">, figure out which politicians merit campaign contributions, lobby, </w:t>
      </w:r>
      <w:r w:rsidRPr="00795F7E">
        <w:rPr>
          <w:rStyle w:val="StyleUnderline"/>
          <w:highlight w:val="cyan"/>
        </w:rPr>
        <w:t xml:space="preserve">work </w:t>
      </w:r>
      <w:r w:rsidRPr="00795F7E">
        <w:rPr>
          <w:rStyle w:val="Emphasis"/>
          <w:highlight w:val="cyan"/>
        </w:rPr>
        <w:t>behind the scenes</w:t>
      </w:r>
      <w:r w:rsidRPr="00D34DFA">
        <w:rPr>
          <w:rStyle w:val="StyleUnderline"/>
        </w:rPr>
        <w:t xml:space="preserve"> with policy makers, </w:t>
      </w:r>
      <w:r w:rsidRPr="00795F7E">
        <w:rPr>
          <w:rStyle w:val="StyleUnderline"/>
          <w:highlight w:val="cyan"/>
        </w:rPr>
        <w:t>and</w:t>
      </w:r>
      <w:r w:rsidRPr="00D602C2">
        <w:rPr>
          <w:sz w:val="16"/>
        </w:rPr>
        <w:t xml:space="preserve"> even create opportunities for citizens to </w:t>
      </w:r>
      <w:r w:rsidRPr="00795F7E">
        <w:rPr>
          <w:rStyle w:val="StyleUnderline"/>
          <w:highlight w:val="cyan"/>
        </w:rPr>
        <w:t>hold</w:t>
      </w:r>
      <w:r w:rsidRPr="00D34DFA">
        <w:rPr>
          <w:rStyle w:val="StyleUnderline"/>
        </w:rPr>
        <w:t xml:space="preserve"> elected </w:t>
      </w:r>
      <w:r w:rsidRPr="00795F7E">
        <w:rPr>
          <w:rStyle w:val="StyleUnderline"/>
          <w:highlight w:val="cyan"/>
        </w:rPr>
        <w:t xml:space="preserve">officials </w:t>
      </w:r>
      <w:r w:rsidRPr="00795F7E">
        <w:rPr>
          <w:rStyle w:val="Emphasis"/>
          <w:highlight w:val="cyan"/>
        </w:rPr>
        <w:t>accountable</w:t>
      </w:r>
      <w:r w:rsidRPr="00D602C2">
        <w:rPr>
          <w:sz w:val="16"/>
        </w:rPr>
        <w:t>.</w:t>
      </w:r>
    </w:p>
    <w:p w14:paraId="1A5D4CFB" w14:textId="77777777" w:rsidR="00795F7E" w:rsidRPr="00795F7E" w:rsidRDefault="00791F27" w:rsidP="00791F27">
      <w:pPr>
        <w:rPr>
          <w:rStyle w:val="StyleUnderline"/>
          <w:highlight w:val="cyan"/>
        </w:rPr>
      </w:pPr>
      <w:r w:rsidRPr="00D602C2">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602C2">
        <w:rPr>
          <w:sz w:val="16"/>
        </w:rPr>
        <w:t xml:space="preserve"> a reasonable balance of power and </w:t>
      </w:r>
      <w:r w:rsidRPr="00D34DFA">
        <w:rPr>
          <w:rStyle w:val="StyleUnderline"/>
        </w:rPr>
        <w:t>that</w:t>
      </w:r>
      <w:r w:rsidRPr="00D602C2">
        <w:rPr>
          <w:sz w:val="16"/>
        </w:rPr>
        <w:t xml:space="preserve"> all major </w:t>
      </w:r>
      <w:r w:rsidRPr="00D34DFA">
        <w:rPr>
          <w:rStyle w:val="StyleUnderline"/>
        </w:rPr>
        <w:t>political interests are</w:t>
      </w:r>
      <w:r w:rsidRPr="00D602C2">
        <w:rPr>
          <w:sz w:val="16"/>
        </w:rPr>
        <w:t xml:space="preserve"> adequately </w:t>
      </w:r>
      <w:r w:rsidRPr="00D34DFA">
        <w:rPr>
          <w:rStyle w:val="Emphasis"/>
        </w:rPr>
        <w:t>represented</w:t>
      </w:r>
      <w:r w:rsidRPr="00D602C2">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602C2">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proofErr w:type="gramStart"/>
      <w:r w:rsidRPr="00D602C2">
        <w:rPr>
          <w:sz w:val="16"/>
        </w:rPr>
        <w:t>.74</w:t>
      </w:r>
      <w:proofErr w:type="gramEnd"/>
    </w:p>
    <w:p w14:paraId="3F953F71" w14:textId="77777777" w:rsidR="00795F7E" w:rsidRPr="00795F7E" w:rsidRDefault="00791F27" w:rsidP="00791F27">
      <w:pPr>
        <w:rPr>
          <w:rStyle w:val="StyleUnderline"/>
          <w:highlight w:val="cyan"/>
        </w:rPr>
      </w:pPr>
      <w:r w:rsidRPr="00D34DFA">
        <w:rPr>
          <w:rStyle w:val="StyleUnderline"/>
        </w:rPr>
        <w:t xml:space="preserve">With labor in </w:t>
      </w:r>
      <w:r w:rsidRPr="00D34DFA">
        <w:rPr>
          <w:rStyle w:val="Emphasis"/>
        </w:rPr>
        <w:t>sharp decline</w:t>
      </w:r>
      <w:r w:rsidRPr="00D34DFA">
        <w:rPr>
          <w:rStyle w:val="StyleUnderline"/>
        </w:rPr>
        <w:t>, there has been</w:t>
      </w:r>
      <w:r w:rsidRPr="00D602C2">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602C2">
        <w:rPr>
          <w:sz w:val="16"/>
        </w:rPr>
        <w:t xml:space="preserve"> and the middle class </w:t>
      </w:r>
      <w:r w:rsidRPr="00D34DFA">
        <w:rPr>
          <w:rStyle w:val="StyleUnderline"/>
        </w:rPr>
        <w:t xml:space="preserve">have a </w:t>
      </w:r>
      <w:r w:rsidRPr="00D34DFA">
        <w:rPr>
          <w:rStyle w:val="Emphasis"/>
        </w:rPr>
        <w:t>strong political voice</w:t>
      </w:r>
      <w:r w:rsidRPr="00D602C2">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795F7E">
        <w:rPr>
          <w:rStyle w:val="StyleUnderline"/>
          <w:highlight w:val="cyan"/>
        </w:rPr>
        <w:t xml:space="preserve">contributions from the </w:t>
      </w:r>
      <w:r w:rsidRPr="00795F7E">
        <w:rPr>
          <w:rStyle w:val="Emphasis"/>
          <w:highlight w:val="cyan"/>
        </w:rPr>
        <w:t>wealthy</w:t>
      </w:r>
      <w:r w:rsidRPr="00D602C2">
        <w:rPr>
          <w:sz w:val="16"/>
        </w:rPr>
        <w:t xml:space="preserve"> and business </w:t>
      </w:r>
      <w:r w:rsidRPr="00795F7E">
        <w:rPr>
          <w:rStyle w:val="Emphasis"/>
          <w:highlight w:val="cyan"/>
        </w:rPr>
        <w:t>outweighed</w:t>
      </w:r>
      <w:r w:rsidRPr="00D34DFA">
        <w:rPr>
          <w:rStyle w:val="StyleUnderline"/>
        </w:rPr>
        <w:t xml:space="preserve"> those from</w:t>
      </w:r>
      <w:r w:rsidRPr="00D602C2">
        <w:rPr>
          <w:sz w:val="16"/>
        </w:rPr>
        <w:t xml:space="preserve"> labor </w:t>
      </w:r>
      <w:r w:rsidRPr="00795F7E">
        <w:rPr>
          <w:rStyle w:val="StyleUnderline"/>
          <w:highlight w:val="cyan"/>
        </w:rPr>
        <w:t>unions</w:t>
      </w:r>
      <w:r w:rsidRPr="00D34DFA">
        <w:rPr>
          <w:rStyle w:val="StyleUnderline"/>
        </w:rPr>
        <w:t xml:space="preserve"> by </w:t>
      </w:r>
      <w:r w:rsidRPr="00795F7E">
        <w:rPr>
          <w:rStyle w:val="Emphasis"/>
          <w:highlight w:val="cyan"/>
        </w:rPr>
        <w:t>fourteen to one</w:t>
      </w:r>
      <w:r w:rsidRPr="00D602C2">
        <w:rPr>
          <w:sz w:val="16"/>
        </w:rPr>
        <w:t xml:space="preserve"> in 2018, more than twice as much as roughly two decades ago.77 Spending on lobbying is even more uneven—with business lobbying more than sixty times higher than lobbying by labor. 78</w:t>
      </w:r>
    </w:p>
    <w:p w14:paraId="7DB8579E" w14:textId="77777777" w:rsidR="00795F7E" w:rsidRPr="00795F7E" w:rsidRDefault="00791F27" w:rsidP="00791F27">
      <w:pPr>
        <w:rPr>
          <w:rStyle w:val="StyleUnderline"/>
          <w:highlight w:val="cyan"/>
        </w:rPr>
      </w:pPr>
      <w:r w:rsidRPr="00D34DFA">
        <w:rPr>
          <w:rStyle w:val="StyleUnderline"/>
        </w:rPr>
        <w:t>Labor is</w:t>
      </w:r>
      <w:r w:rsidRPr="00D602C2">
        <w:rPr>
          <w:sz w:val="16"/>
        </w:rPr>
        <w:t xml:space="preserve"> just about </w:t>
      </w:r>
      <w:r w:rsidRPr="00D34DFA">
        <w:rPr>
          <w:rStyle w:val="StyleUnderline"/>
        </w:rPr>
        <w:t xml:space="preserve">the </w:t>
      </w:r>
      <w:r w:rsidRPr="00D34DFA">
        <w:rPr>
          <w:rStyle w:val="Emphasis"/>
        </w:rPr>
        <w:t>only</w:t>
      </w:r>
      <w:r w:rsidRPr="00D602C2">
        <w:rPr>
          <w:sz w:val="16"/>
        </w:rPr>
        <w:t xml:space="preserve"> organized </w:t>
      </w:r>
      <w:r w:rsidRPr="00D34DFA">
        <w:rPr>
          <w:rStyle w:val="StyleUnderline"/>
        </w:rPr>
        <w:t xml:space="preserve">interest group that represents the </w:t>
      </w:r>
      <w:r w:rsidRPr="00D34DFA">
        <w:rPr>
          <w:rStyle w:val="Emphasis"/>
        </w:rPr>
        <w:t>public will</w:t>
      </w:r>
      <w:r w:rsidRPr="00D602C2">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795F7E">
        <w:rPr>
          <w:rStyle w:val="Emphasis"/>
          <w:highlight w:val="cyan"/>
        </w:rPr>
        <w:t>non-labor groups</w:t>
      </w:r>
      <w:r w:rsidRPr="00D602C2">
        <w:rPr>
          <w:sz w:val="16"/>
        </w:rPr>
        <w:t xml:space="preserve"> that have been shown to take positions the public agrees with </w:t>
      </w:r>
      <w:r w:rsidRPr="00795F7E">
        <w:rPr>
          <w:rStyle w:val="StyleUnderline"/>
          <w:highlight w:val="cyan"/>
        </w:rPr>
        <w:t xml:space="preserve">have </w:t>
      </w:r>
      <w:r w:rsidRPr="00795F7E">
        <w:rPr>
          <w:rStyle w:val="Emphasis"/>
          <w:highlight w:val="cyan"/>
        </w:rPr>
        <w:t>narrow</w:t>
      </w:r>
      <w:r w:rsidRPr="00D34DFA">
        <w:rPr>
          <w:rStyle w:val="Emphasis"/>
        </w:rPr>
        <w:t>er</w:t>
      </w:r>
      <w:r w:rsidRPr="00795F7E">
        <w:rPr>
          <w:rStyle w:val="StyleUnderline"/>
          <w:highlight w:val="cyan"/>
        </w:rPr>
        <w:t xml:space="preserve"> agendas</w:t>
      </w:r>
      <w:r w:rsidRPr="00D602C2">
        <w:rPr>
          <w:sz w:val="16"/>
        </w:rPr>
        <w:t xml:space="preserve">, such as universities pushing for increased education spending or AARP to preserve Social Security and other retirement programs. Certainly not every issue that labor gets behind will be broadly in </w:t>
      </w:r>
      <w:proofErr w:type="gramStart"/>
      <w:r w:rsidRPr="00D602C2">
        <w:rPr>
          <w:sz w:val="16"/>
        </w:rPr>
        <w:t>the public</w:t>
      </w:r>
      <w:proofErr w:type="gramEnd"/>
      <w:r w:rsidRPr="00D602C2">
        <w:rPr>
          <w:sz w:val="16"/>
        </w:rPr>
        <w:t xml:space="preserve"> interest, but most are. As a result, </w:t>
      </w:r>
      <w:r w:rsidRPr="00D34DFA">
        <w:rPr>
          <w:rStyle w:val="StyleUnderline"/>
        </w:rPr>
        <w:t>labor unions</w:t>
      </w:r>
      <w:r w:rsidRPr="00D602C2">
        <w:rPr>
          <w:sz w:val="16"/>
        </w:rPr>
        <w:t xml:space="preserve"> have proven to </w:t>
      </w:r>
      <w:r w:rsidRPr="00D34DFA">
        <w:rPr>
          <w:rStyle w:val="StyleUnderline"/>
        </w:rPr>
        <w:t>do</w:t>
      </w:r>
      <w:r w:rsidRPr="00D602C2">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602C2">
        <w:rPr>
          <w:sz w:val="16"/>
        </w:rPr>
        <w:t xml:space="preserve"> the interests of </w:t>
      </w:r>
      <w:r w:rsidRPr="00D34DFA">
        <w:rPr>
          <w:rStyle w:val="StyleUnderline"/>
        </w:rPr>
        <w:t>workers</w:t>
      </w:r>
      <w:r w:rsidRPr="00D602C2">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602C2">
        <w:rPr>
          <w:sz w:val="16"/>
        </w:rPr>
        <w:t xml:space="preserve"> much more likely to </w:t>
      </w:r>
      <w:r w:rsidRPr="00D34DFA">
        <w:rPr>
          <w:rStyle w:val="Emphasis"/>
        </w:rPr>
        <w:t>respond</w:t>
      </w:r>
      <w:r w:rsidRPr="00D34DFA">
        <w:rPr>
          <w:rStyle w:val="StyleUnderline"/>
        </w:rPr>
        <w:t xml:space="preserve"> to the</w:t>
      </w:r>
      <w:r w:rsidRPr="00D602C2">
        <w:rPr>
          <w:sz w:val="16"/>
        </w:rPr>
        <w:t xml:space="preserve"> preferences of the poor and </w:t>
      </w:r>
      <w:r w:rsidRPr="00D34DFA">
        <w:rPr>
          <w:rStyle w:val="StyleUnderline"/>
        </w:rPr>
        <w:t>middle class</w:t>
      </w:r>
      <w:proofErr w:type="gramStart"/>
      <w:r w:rsidRPr="00D602C2">
        <w:rPr>
          <w:sz w:val="16"/>
        </w:rPr>
        <w:t>.80</w:t>
      </w:r>
      <w:proofErr w:type="gramEnd"/>
    </w:p>
    <w:p w14:paraId="1EC31D37" w14:textId="77777777" w:rsidR="00795F7E" w:rsidRPr="00795F7E" w:rsidRDefault="00791F27" w:rsidP="00791F27">
      <w:pPr>
        <w:rPr>
          <w:rStyle w:val="StyleUnderline"/>
          <w:highlight w:val="cyan"/>
        </w:rPr>
      </w:pPr>
      <w:r w:rsidRPr="00D602C2">
        <w:rPr>
          <w:sz w:val="16"/>
        </w:rPr>
        <w:t xml:space="preserve">This means that </w:t>
      </w:r>
      <w:r w:rsidRPr="00795F7E">
        <w:rPr>
          <w:rStyle w:val="StyleUnderline"/>
          <w:highlight w:val="cyan"/>
        </w:rPr>
        <w:t>Americans have been suffering</w:t>
      </w:r>
      <w:r w:rsidRPr="00D34DFA">
        <w:rPr>
          <w:rStyle w:val="StyleUnderline"/>
        </w:rPr>
        <w:t xml:space="preserve"> from </w:t>
      </w:r>
      <w:r w:rsidRPr="00795F7E">
        <w:rPr>
          <w:rStyle w:val="StyleUnderline"/>
          <w:highlight w:val="cyan"/>
        </w:rPr>
        <w:t xml:space="preserve">a </w:t>
      </w:r>
      <w:r w:rsidRPr="00795F7E">
        <w:rPr>
          <w:rStyle w:val="Emphasis"/>
          <w:highlight w:val="cyan"/>
        </w:rPr>
        <w:t>double whammy</w:t>
      </w:r>
      <w:r w:rsidRPr="00D34DFA">
        <w:rPr>
          <w:rStyle w:val="StyleUnderline"/>
        </w:rPr>
        <w:t xml:space="preserve"> of democratic unresponsiveness</w:t>
      </w:r>
      <w:r w:rsidRPr="00D602C2">
        <w:rPr>
          <w:sz w:val="16"/>
        </w:rPr>
        <w:t>. The rich have independent political power, and they are getting richer and more powerful. The middle class and poor need to be organized to have political influence, yet most interest groups now represent the wealthy.</w:t>
      </w:r>
    </w:p>
    <w:p w14:paraId="6473C82A" w14:textId="77777777" w:rsidR="00795F7E" w:rsidRPr="00795F7E" w:rsidRDefault="00791F27" w:rsidP="00791F27">
      <w:pPr>
        <w:rPr>
          <w:rStyle w:val="StyleUnderline"/>
          <w:highlight w:val="cyan"/>
        </w:rPr>
      </w:pPr>
      <w:r w:rsidRPr="00D602C2">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602C2">
        <w:rPr>
          <w:sz w:val="16"/>
        </w:rPr>
        <w:t xml:space="preserve"> are also essential to this more expansive definition of democracy in that they </w:t>
      </w:r>
      <w:r w:rsidRPr="00D34DFA">
        <w:rPr>
          <w:rStyle w:val="StyleUnderline"/>
        </w:rPr>
        <w:t>help</w:t>
      </w:r>
      <w:r w:rsidRPr="00D602C2">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602C2">
        <w:rPr>
          <w:sz w:val="16"/>
        </w:rPr>
        <w:t xml:space="preserve"> the potential for </w:t>
      </w:r>
      <w:r w:rsidRPr="00D34DFA">
        <w:rPr>
          <w:rStyle w:val="StyleUnderline"/>
        </w:rPr>
        <w:t>employers</w:t>
      </w:r>
      <w:r w:rsidRPr="00D602C2">
        <w:rPr>
          <w:sz w:val="16"/>
        </w:rPr>
        <w:t xml:space="preserve"> and the wealthy to dominate workers.81</w:t>
      </w:r>
    </w:p>
    <w:p w14:paraId="5DDBBE2B" w14:textId="77777777" w:rsidR="00795F7E" w:rsidRPr="00795F7E" w:rsidRDefault="00791F27" w:rsidP="00791F27">
      <w:pPr>
        <w:rPr>
          <w:rStyle w:val="StyleUnderline"/>
          <w:highlight w:val="cyan"/>
        </w:rPr>
      </w:pPr>
      <w:r w:rsidRPr="00D602C2">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w:t>
      </w:r>
      <w:proofErr w:type="gramStart"/>
      <w:r w:rsidRPr="00D34DFA">
        <w:rPr>
          <w:rStyle w:val="StyleUnderline"/>
        </w:rPr>
        <w:t>ensuring</w:t>
      </w:r>
      <w:proofErr w:type="gramEnd"/>
      <w:r w:rsidRPr="00D602C2">
        <w:rPr>
          <w:sz w:val="16"/>
        </w:rPr>
        <w:t xml:space="preserve"> that </w:t>
      </w:r>
      <w:r w:rsidRPr="00D34DFA">
        <w:rPr>
          <w:rStyle w:val="Emphasis"/>
        </w:rPr>
        <w:t>democracy works</w:t>
      </w:r>
      <w:r w:rsidRPr="00D602C2">
        <w:rPr>
          <w:sz w:val="16"/>
        </w:rPr>
        <w:t xml:space="preserve"> properly. 82 They advocate for workers and help workers advocate for themselves. And </w:t>
      </w:r>
      <w:r w:rsidRPr="00D34DFA">
        <w:rPr>
          <w:rStyle w:val="StyleUnderline"/>
        </w:rPr>
        <w:t xml:space="preserve">the </w:t>
      </w:r>
      <w:r w:rsidRPr="00795F7E">
        <w:rPr>
          <w:rStyle w:val="Emphasis"/>
          <w:highlight w:val="cyan"/>
        </w:rPr>
        <w:t>decline</w:t>
      </w:r>
      <w:r w:rsidRPr="00D34DFA">
        <w:rPr>
          <w:rStyle w:val="Emphasis"/>
        </w:rPr>
        <w:t xml:space="preserve"> of unions</w:t>
      </w:r>
      <w:r w:rsidRPr="00D34DFA">
        <w:rPr>
          <w:rStyle w:val="StyleUnderline"/>
        </w:rPr>
        <w:t xml:space="preserve"> has </w:t>
      </w:r>
      <w:r w:rsidRPr="00795F7E">
        <w:rPr>
          <w:rStyle w:val="StyleUnderline"/>
          <w:highlight w:val="cyan"/>
        </w:rPr>
        <w:t xml:space="preserve">created a </w:t>
      </w:r>
      <w:r w:rsidRPr="00D34DFA">
        <w:rPr>
          <w:rStyle w:val="Emphasis"/>
        </w:rPr>
        <w:t xml:space="preserve">political </w:t>
      </w:r>
      <w:r w:rsidRPr="00795F7E">
        <w:rPr>
          <w:rStyle w:val="Emphasis"/>
          <w:highlight w:val="cyan"/>
        </w:rPr>
        <w:t>vacuum</w:t>
      </w:r>
      <w:r w:rsidRPr="00D602C2">
        <w:rPr>
          <w:sz w:val="16"/>
        </w:rPr>
        <w:t xml:space="preserve"> that has led the wealthy to capture significant control of government, as the political scientists Jacob Hacker and Paul Pierson explain in the book Winner-Take-All Politics. 83</w:t>
      </w:r>
    </w:p>
    <w:p w14:paraId="0197596D" w14:textId="77777777" w:rsidR="00795F7E" w:rsidRPr="00795F7E" w:rsidRDefault="00791F27" w:rsidP="00791F27">
      <w:pPr>
        <w:rPr>
          <w:rStyle w:val="StyleUnderline"/>
          <w:highlight w:val="cyan"/>
        </w:rPr>
      </w:pPr>
      <w:r w:rsidRPr="00D602C2">
        <w:rPr>
          <w:sz w:val="16"/>
        </w:rPr>
        <w:t xml:space="preserve">Beyond the contemporary United States, unions and democracy also tend to go together. Research finds that </w:t>
      </w:r>
      <w:r w:rsidRPr="00795F7E">
        <w:rPr>
          <w:rStyle w:val="StyleUnderline"/>
          <w:highlight w:val="cyan"/>
        </w:rPr>
        <w:t>government is</w:t>
      </w:r>
      <w:r w:rsidRPr="00D602C2">
        <w:rPr>
          <w:sz w:val="16"/>
        </w:rPr>
        <w:t xml:space="preserve"> more transparent, </w:t>
      </w:r>
      <w:r w:rsidRPr="00D34DFA">
        <w:rPr>
          <w:rStyle w:val="Emphasis"/>
        </w:rPr>
        <w:t xml:space="preserve">more </w:t>
      </w:r>
      <w:r w:rsidRPr="00795F7E">
        <w:rPr>
          <w:rStyle w:val="Emphasis"/>
          <w:highlight w:val="cyan"/>
        </w:rPr>
        <w:t>effective</w:t>
      </w:r>
      <w:r w:rsidRPr="00795F7E">
        <w:rPr>
          <w:rStyle w:val="StyleUnderline"/>
          <w:highlight w:val="cyan"/>
        </w:rPr>
        <w:t>, and</w:t>
      </w:r>
      <w:r w:rsidRPr="00D602C2">
        <w:rPr>
          <w:sz w:val="16"/>
        </w:rPr>
        <w:t xml:space="preserve"> more </w:t>
      </w:r>
      <w:r w:rsidRPr="00795F7E">
        <w:rPr>
          <w:rStyle w:val="Emphasis"/>
          <w:highlight w:val="cyan"/>
        </w:rPr>
        <w:t>responsive</w:t>
      </w:r>
      <w:r w:rsidRPr="00D34DFA">
        <w:rPr>
          <w:rStyle w:val="StyleUnderline"/>
        </w:rPr>
        <w:t xml:space="preserve"> to its citizens </w:t>
      </w:r>
      <w:r w:rsidRPr="00795F7E">
        <w:rPr>
          <w:rStyle w:val="StyleUnderline"/>
          <w:highlight w:val="cyan"/>
        </w:rPr>
        <w:t xml:space="preserve">when unions are </w:t>
      </w:r>
      <w:r w:rsidRPr="00795F7E">
        <w:rPr>
          <w:rStyle w:val="Emphasis"/>
          <w:highlight w:val="cyan"/>
        </w:rPr>
        <w:t>strong</w:t>
      </w:r>
      <w:r w:rsidRPr="00D602C2">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602C2">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602C2">
        <w:rPr>
          <w:sz w:val="16"/>
        </w:rPr>
        <w:t>, while those that rank at the bottom tend to have weak or nonexistent labor movements.85</w:t>
      </w:r>
    </w:p>
    <w:p w14:paraId="25BE449F" w14:textId="77777777" w:rsidR="00795F7E" w:rsidRPr="00795F7E" w:rsidRDefault="00791F27" w:rsidP="00791F27">
      <w:pPr>
        <w:rPr>
          <w:rStyle w:val="StyleUnderline"/>
          <w:highlight w:val="cyan"/>
        </w:rPr>
      </w:pPr>
      <w:r w:rsidRPr="00795F7E">
        <w:rPr>
          <w:rStyle w:val="StyleUnderline"/>
          <w:highlight w:val="cyan"/>
        </w:rPr>
        <w:t>Unions</w:t>
      </w:r>
      <w:r w:rsidRPr="00D602C2">
        <w:rPr>
          <w:sz w:val="16"/>
        </w:rPr>
        <w:t xml:space="preserve"> often </w:t>
      </w:r>
      <w:r w:rsidRPr="00795F7E">
        <w:rPr>
          <w:rStyle w:val="Emphasis"/>
          <w:highlight w:val="cyan"/>
        </w:rPr>
        <w:t>stand up</w:t>
      </w:r>
      <w:r w:rsidRPr="00795F7E">
        <w:rPr>
          <w:rStyle w:val="StyleUnderline"/>
          <w:highlight w:val="cyan"/>
        </w:rPr>
        <w:t xml:space="preserve"> to dictators</w:t>
      </w:r>
      <w:r w:rsidRPr="00D602C2">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D602C2">
        <w:rPr>
          <w:sz w:val="16"/>
        </w:rPr>
        <w:t xml:space="preserve"> seize power, from Hitler in the 1930s to Pinochet in the 1970s to Viktor Orbán today, one of the </w:t>
      </w:r>
      <w:r w:rsidRPr="00D34DFA">
        <w:rPr>
          <w:rStyle w:val="Emphasis"/>
        </w:rPr>
        <w:t>first</w:t>
      </w:r>
      <w:r w:rsidRPr="00D602C2">
        <w:rPr>
          <w:sz w:val="16"/>
        </w:rPr>
        <w:t xml:space="preserve"> things they usually do is </w:t>
      </w:r>
      <w:r w:rsidRPr="00D34DFA">
        <w:rPr>
          <w:rStyle w:val="StyleUnderline"/>
        </w:rPr>
        <w:t xml:space="preserve">seek to </w:t>
      </w:r>
      <w:r w:rsidRPr="00D34DFA">
        <w:rPr>
          <w:rStyle w:val="Emphasis"/>
        </w:rPr>
        <w:t>weaken</w:t>
      </w:r>
      <w:r w:rsidRPr="00D602C2">
        <w:rPr>
          <w:sz w:val="16"/>
        </w:rPr>
        <w:t xml:space="preserve"> or outlaw labor </w:t>
      </w:r>
      <w:r w:rsidRPr="00D34DFA">
        <w:rPr>
          <w:rStyle w:val="StyleUnderline"/>
        </w:rPr>
        <w:t xml:space="preserve">unions so their agenda faces </w:t>
      </w:r>
      <w:r w:rsidRPr="00D34DFA">
        <w:rPr>
          <w:rStyle w:val="Emphasis"/>
        </w:rPr>
        <w:t>less opposition</w:t>
      </w:r>
      <w:r w:rsidRPr="00D602C2">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F5B5F3E" w14:textId="77777777" w:rsidR="00795F7E" w:rsidRPr="00795F7E" w:rsidRDefault="00795F7E" w:rsidP="00791F27">
      <w:pPr>
        <w:rPr>
          <w:rStyle w:val="StyleUnderline"/>
          <w:highlight w:val="cyan"/>
        </w:rPr>
      </w:pPr>
    </w:p>
    <w:p w14:paraId="3F235B7E" w14:textId="77777777" w:rsidR="001D4C2B" w:rsidRPr="006E507A" w:rsidRDefault="001D4C2B" w:rsidP="001D4C2B">
      <w:pPr>
        <w:pStyle w:val="Heading4"/>
      </w:pPr>
      <w:r>
        <w:t xml:space="preserve">Democracy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4A79C2BF" w14:textId="77777777" w:rsidR="001D4C2B" w:rsidRPr="006E507A" w:rsidRDefault="001D4C2B" w:rsidP="001D4C2B">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C30E849" w14:textId="77777777" w:rsidR="001D4C2B" w:rsidRPr="00DB6424" w:rsidRDefault="001D4C2B" w:rsidP="001D4C2B">
      <w:pPr>
        <w:rPr>
          <w:sz w:val="16"/>
        </w:rPr>
      </w:pPr>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B6424">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B6424">
        <w:rPr>
          <w:sz w:val="16"/>
        </w:rPr>
        <w:t xml:space="preserve"> of another collapse and </w:t>
      </w:r>
      <w:r w:rsidRPr="00D34DFA">
        <w:rPr>
          <w:rStyle w:val="Emphasis"/>
          <w:highlight w:val="cyan"/>
        </w:rPr>
        <w:t>extinction</w:t>
      </w:r>
      <w:r w:rsidRPr="00DB6424">
        <w:rPr>
          <w:sz w:val="16"/>
        </w:rPr>
        <w:t xml:space="preserve"> and could shape the future toward less desirable trajectories (Beckstead, 2013).</w:t>
      </w:r>
    </w:p>
    <w:p w14:paraId="3B4C1CA0" w14:textId="77777777" w:rsidR="001D4C2B" w:rsidRPr="00DB6424" w:rsidRDefault="001D4C2B" w:rsidP="001D4C2B">
      <w:pPr>
        <w:rPr>
          <w:sz w:val="16"/>
        </w:rPr>
      </w:pPr>
      <w:r w:rsidRPr="00D34DFA">
        <w:rPr>
          <w:u w:val="single"/>
        </w:rPr>
        <w:t>Totalitarian states are</w:t>
      </w:r>
      <w:r w:rsidRPr="00DB6424">
        <w:rPr>
          <w:sz w:val="16"/>
        </w:rPr>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B6424">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w:t>
      </w:r>
      <w:proofErr w:type="gramStart"/>
      <w:r w:rsidRPr="00DB6424">
        <w:rPr>
          <w:sz w:val="16"/>
        </w:rPr>
        <w:t>/“</w:t>
      </w:r>
      <w:proofErr w:type="gramEnd"/>
      <w:r w:rsidRPr="00DB6424">
        <w:rPr>
          <w:sz w:val="16"/>
        </w:rPr>
        <w:t xml:space="preserve">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B6424">
        <w:rPr>
          <w:sz w:val="16"/>
        </w:rPr>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B6424">
        <w:rPr>
          <w:sz w:val="16"/>
        </w:rPr>
        <w:t>.</w:t>
      </w:r>
    </w:p>
    <w:p w14:paraId="71F2F360" w14:textId="77777777" w:rsidR="001D4C2B" w:rsidRPr="00DB6424" w:rsidRDefault="001D4C2B" w:rsidP="001D4C2B">
      <w:pPr>
        <w:rPr>
          <w:sz w:val="16"/>
        </w:rPr>
      </w:pPr>
      <w:r w:rsidRPr="00DB6424">
        <w:rPr>
          <w:sz w:val="16"/>
        </w:rPr>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B6424">
        <w:rPr>
          <w:sz w:val="16"/>
        </w:rPr>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B6424">
        <w:rPr>
          <w:sz w:val="16"/>
        </w:rPr>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B6424">
        <w:rPr>
          <w:sz w:val="16"/>
        </w:rPr>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B6424">
        <w:rPr>
          <w:sz w:val="16"/>
        </w:rPr>
        <w:t xml:space="preserve"> collapse and </w:t>
      </w:r>
      <w:r w:rsidRPr="00D34DFA">
        <w:rPr>
          <w:rStyle w:val="Emphasis"/>
        </w:rPr>
        <w:t xml:space="preserve">extinction more </w:t>
      </w:r>
      <w:proofErr w:type="gramStart"/>
      <w:r w:rsidRPr="00D34DFA">
        <w:rPr>
          <w:rStyle w:val="Emphasis"/>
        </w:rPr>
        <w:t>likely</w:t>
      </w:r>
      <w:r w:rsidRPr="00D34DFA">
        <w:rPr>
          <w:u w:val="single"/>
        </w:rPr>
        <w:t>,</w:t>
      </w:r>
      <w:proofErr w:type="gramEnd"/>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B6424">
        <w:rPr>
          <w:sz w:val="16"/>
        </w:rPr>
        <w:t xml:space="preserve">eapons of </w:t>
      </w:r>
      <w:r w:rsidRPr="00D34DFA">
        <w:rPr>
          <w:rStyle w:val="Emphasis"/>
          <w:highlight w:val="cyan"/>
        </w:rPr>
        <w:t>m</w:t>
      </w:r>
      <w:r w:rsidRPr="00DB6424">
        <w:rPr>
          <w:sz w:val="16"/>
        </w:rPr>
        <w:t xml:space="preserve">ass </w:t>
      </w:r>
      <w:r w:rsidRPr="00D34DFA">
        <w:rPr>
          <w:rStyle w:val="Emphasis"/>
          <w:highlight w:val="cyan"/>
        </w:rPr>
        <w:t>d</w:t>
      </w:r>
      <w:r w:rsidRPr="00DB6424">
        <w:rPr>
          <w:sz w:val="16"/>
        </w:rPr>
        <w:t>e</w:t>
      </w:r>
      <w:r w:rsidRPr="00D34DFA">
        <w:rPr>
          <w:rStyle w:val="Emphasis"/>
          <w:highlight w:val="cyan"/>
        </w:rPr>
        <w:t>s</w:t>
      </w:r>
      <w:r w:rsidRPr="00DB6424">
        <w:rPr>
          <w:sz w:val="16"/>
        </w:rPr>
        <w:t>truction being used.</w:t>
      </w:r>
    </w:p>
    <w:p w14:paraId="106F8E22" w14:textId="77777777" w:rsidR="001D4C2B" w:rsidRPr="00DB6424" w:rsidRDefault="001D4C2B" w:rsidP="001D4C2B">
      <w:pPr>
        <w:rPr>
          <w:sz w:val="16"/>
        </w:rPr>
      </w:pPr>
      <w:r w:rsidRPr="00DB6424">
        <w:rPr>
          <w:sz w:val="16"/>
        </w:rPr>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B6424">
        <w:rPr>
          <w:sz w:val="16"/>
        </w:rPr>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B6424">
        <w:rPr>
          <w:sz w:val="16"/>
        </w:rPr>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B6424">
        <w:rPr>
          <w:sz w:val="16"/>
        </w:rPr>
        <w:t xml:space="preserve"> (Tomasik, 2015).</w:t>
      </w:r>
    </w:p>
    <w:p w14:paraId="22AC6354" w14:textId="77777777" w:rsidR="001D4C2B" w:rsidRPr="00DB6424" w:rsidRDefault="001D4C2B" w:rsidP="001D4C2B">
      <w:pPr>
        <w:rPr>
          <w:sz w:val="16"/>
        </w:rPr>
      </w:pPr>
      <w:r w:rsidRPr="00DB6424">
        <w:rPr>
          <w:sz w:val="16"/>
        </w:rPr>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B6424">
        <w:rPr>
          <w:sz w:val="16"/>
        </w:rPr>
        <w:t xml:space="preserve"> is likely to </w:t>
      </w:r>
      <w:r w:rsidRPr="00D34DFA">
        <w:rPr>
          <w:u w:val="single"/>
        </w:rPr>
        <w:t>reduce risks of</w:t>
      </w:r>
      <w:r w:rsidRPr="00DB6424">
        <w:rPr>
          <w:sz w:val="16"/>
        </w:rPr>
        <w:t xml:space="preserve"> collapse and </w:t>
      </w:r>
      <w:r w:rsidRPr="00D34DFA">
        <w:rPr>
          <w:rStyle w:val="Emphasis"/>
        </w:rPr>
        <w:t>extinction</w:t>
      </w:r>
      <w:r w:rsidRPr="00DB6424">
        <w:rPr>
          <w:sz w:val="16"/>
        </w:rPr>
        <w:t xml:space="preserve">. Social progress could </w:t>
      </w:r>
      <w:r w:rsidRPr="00D34DFA">
        <w:rPr>
          <w:u w:val="single"/>
        </w:rPr>
        <w:t xml:space="preserve">reduce </w:t>
      </w:r>
      <w:r w:rsidRPr="00D34DFA">
        <w:rPr>
          <w:rStyle w:val="Emphasis"/>
        </w:rPr>
        <w:t>global inequality</w:t>
      </w:r>
      <w:r w:rsidRPr="00DB6424">
        <w:rPr>
          <w:sz w:val="16"/>
        </w:rPr>
        <w:t xml:space="preserve"> and other risk factors. Scientific progress could help address natural risks and </w:t>
      </w:r>
      <w:r w:rsidRPr="00D34DFA">
        <w:rPr>
          <w:u w:val="single"/>
        </w:rPr>
        <w:t>climate change</w:t>
      </w:r>
      <w:r w:rsidRPr="00DB6424">
        <w:rPr>
          <w:sz w:val="16"/>
        </w:rPr>
        <w:t xml:space="preserve"> (Sandberg, 2018), differentially increase defensive rather than </w:t>
      </w:r>
      <w:r w:rsidRPr="00D34DFA">
        <w:rPr>
          <w:u w:val="single"/>
        </w:rPr>
        <w:t>offensive power</w:t>
      </w:r>
      <w:r w:rsidRPr="00DB6424">
        <w:rPr>
          <w:sz w:val="16"/>
        </w:rPr>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B6424">
        <w:rPr>
          <w:sz w:val="16"/>
        </w:rPr>
        <w:t xml:space="preserve"> (Russell, 2019). However, as we will now </w:t>
      </w:r>
      <w:proofErr w:type="gramStart"/>
      <w:r w:rsidRPr="00DB6424">
        <w:rPr>
          <w:sz w:val="16"/>
        </w:rPr>
        <w:t>discuss</w:t>
      </w:r>
      <w:proofErr w:type="gramEnd"/>
      <w:r w:rsidRPr="00DB6424">
        <w:rPr>
          <w:sz w:val="16"/>
        </w:rPr>
        <w:t xml:space="preserve"> totalitarian states would likely inhibit social progress.</w:t>
      </w:r>
    </w:p>
    <w:p w14:paraId="4A6B511A" w14:textId="77777777" w:rsidR="001D4C2B" w:rsidRPr="00DB6424" w:rsidRDefault="001D4C2B" w:rsidP="001D4C2B">
      <w:pPr>
        <w:rPr>
          <w:sz w:val="16"/>
        </w:rPr>
      </w:pPr>
      <w:r w:rsidRPr="00DB6424">
        <w:rPr>
          <w:sz w:val="16"/>
        </w:rPr>
        <w:t xml:space="preserve">A central question from a longtermist perspective is: Which values should shape the future? I would argue that we should prefer it to be shaped by liberal democratic values. This is not to say that the current democracy-dominated world is </w:t>
      </w:r>
      <w:proofErr w:type="gramStart"/>
      <w:r w:rsidRPr="00DB6424">
        <w:rPr>
          <w:sz w:val="16"/>
        </w:rPr>
        <w:t>perfect—</w:t>
      </w:r>
      <w:proofErr w:type="gramEnd"/>
      <w:r w:rsidRPr="00DB6424">
        <w:rPr>
          <w:sz w:val="16"/>
        </w:rPr>
        <w: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2132625" w14:textId="77777777" w:rsidR="001D4C2B" w:rsidRPr="00DB6424" w:rsidRDefault="001D4C2B" w:rsidP="001D4C2B">
      <w:pPr>
        <w:rPr>
          <w:sz w:val="16"/>
        </w:rPr>
      </w:pPr>
      <w:r w:rsidRPr="00DB6424">
        <w:rPr>
          <w:sz w:val="16"/>
        </w:rPr>
        <w:t xml:space="preserve">We should be particularly concerned about “bottlenecks” at which values are particularly important—where there is a risk of “locking-in” some </w:t>
      </w:r>
      <w:proofErr w:type="gramStart"/>
      <w:r w:rsidRPr="00DB6424">
        <w:rPr>
          <w:sz w:val="16"/>
        </w:rPr>
        <w:t>particular set</w:t>
      </w:r>
      <w:proofErr w:type="gramEnd"/>
      <w:r w:rsidRPr="00DB6424">
        <w:rPr>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03AB08CD" w14:textId="77777777" w:rsidR="001D4C2B" w:rsidRPr="00DB6424" w:rsidRDefault="001D4C2B" w:rsidP="001D4C2B">
      <w:pPr>
        <w:rPr>
          <w:sz w:val="16"/>
        </w:rPr>
      </w:pPr>
      <w:r w:rsidRPr="00DB6424">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DB6424">
        <w:rPr>
          <w:sz w:val="16"/>
        </w:rPr>
        <w:t>living—</w:t>
      </w:r>
      <w:proofErr w:type="gramEnd"/>
      <w:r w:rsidRPr="00DB6424">
        <w:rPr>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37D4C28" w14:textId="77777777" w:rsidR="001D4C2B" w:rsidRPr="00DB6424" w:rsidRDefault="001D4C2B" w:rsidP="001D4C2B">
      <w:pPr>
        <w:rPr>
          <w:sz w:val="16"/>
        </w:rPr>
      </w:pPr>
      <w:r w:rsidRPr="00DB6424">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B6424">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08DF7067" w14:textId="77777777" w:rsidR="001D4C2B" w:rsidRPr="00DB6424" w:rsidRDefault="001D4C2B" w:rsidP="001D4C2B">
      <w:pPr>
        <w:rPr>
          <w:sz w:val="16"/>
        </w:rPr>
      </w:pPr>
      <w:r w:rsidRPr="00D34DFA">
        <w:rPr>
          <w:rStyle w:val="StyleUnderline"/>
          <w:highlight w:val="cyan"/>
        </w:rPr>
        <w:t>A</w:t>
      </w:r>
      <w:r w:rsidRPr="00DB6424">
        <w:rPr>
          <w:sz w:val="16"/>
        </w:rPr>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B6424">
        <w:rPr>
          <w:sz w:val="16"/>
        </w:rPr>
        <w:t xml:space="preserve"> the </w:t>
      </w:r>
      <w:proofErr w:type="gramStart"/>
      <w:r w:rsidRPr="00DB6424">
        <w:rPr>
          <w:sz w:val="16"/>
        </w:rPr>
        <w:t>period of time</w:t>
      </w:r>
      <w:proofErr w:type="gramEnd"/>
      <w:r w:rsidRPr="00DB6424">
        <w:rPr>
          <w:sz w:val="16"/>
        </w:rPr>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B6424">
        <w:rPr>
          <w:sz w:val="16"/>
        </w:rPr>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B6424">
        <w:rPr>
          <w:sz w:val="16"/>
        </w:rPr>
        <w:t xml:space="preserve"> the possibility that a “</w:t>
      </w:r>
      <w:r w:rsidRPr="00D34DFA">
        <w:rPr>
          <w:rStyle w:val="Emphasis"/>
        </w:rPr>
        <w:t>lock-in</w:t>
      </w:r>
      <w:r w:rsidRPr="00DB6424">
        <w:rPr>
          <w:sz w:val="16"/>
        </w:rPr>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B6424">
        <w:rPr>
          <w:sz w:val="16"/>
        </w:rPr>
        <w:t>.</w:t>
      </w:r>
    </w:p>
    <w:p w14:paraId="7EE7D909" w14:textId="77777777" w:rsidR="001D4C2B" w:rsidRPr="00DB6424" w:rsidRDefault="001D4C2B" w:rsidP="001D4C2B">
      <w:pPr>
        <w:rPr>
          <w:sz w:val="16"/>
        </w:rPr>
      </w:pPr>
    </w:p>
    <w:p w14:paraId="1F7E2243" w14:textId="77777777" w:rsidR="001D4C2B" w:rsidRPr="00795F7E" w:rsidRDefault="001D4C2B" w:rsidP="001D4C2B">
      <w:pPr>
        <w:pStyle w:val="Heading4"/>
        <w:rPr>
          <w:rStyle w:val="StyleUnderline"/>
          <w:highlight w:val="cyan"/>
        </w:rPr>
      </w:pPr>
      <w:bookmarkStart w:id="0" w:name="_Hlk203318179"/>
      <w:r>
        <w:t xml:space="preserve">Our data is the </w:t>
      </w:r>
      <w:r>
        <w:rPr>
          <w:u w:val="single"/>
        </w:rPr>
        <w:t>only link</w:t>
      </w:r>
      <w:r>
        <w:t xml:space="preserve"> that avoids </w:t>
      </w:r>
      <w:r>
        <w:rPr>
          <w:u w:val="single"/>
        </w:rPr>
        <w:t>statistical noise</w:t>
      </w:r>
      <w:r>
        <w:t xml:space="preserve">. </w:t>
      </w:r>
    </w:p>
    <w:p w14:paraId="44F51EB6" w14:textId="77777777" w:rsidR="001D4C2B" w:rsidRPr="00795F7E" w:rsidRDefault="001D4C2B" w:rsidP="001D4C2B">
      <w:pPr>
        <w:rPr>
          <w:rStyle w:val="StyleUnderline"/>
          <w:highlight w:val="cyan"/>
        </w:rPr>
      </w:pPr>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AA7F2B4" w14:textId="77777777" w:rsidR="001D4C2B" w:rsidRPr="00795F7E" w:rsidRDefault="001D4C2B" w:rsidP="001D4C2B">
      <w:pPr>
        <w:rPr>
          <w:rStyle w:val="StyleUnderline"/>
          <w:highlight w:val="cyan"/>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795F7E">
        <w:rPr>
          <w:rStyle w:val="StyleUnderline"/>
          <w:highlight w:val="cyan"/>
        </w:rPr>
        <w:t>in</w:t>
      </w:r>
      <w:r w:rsidRPr="00965EEA">
        <w:rPr>
          <w:sz w:val="16"/>
        </w:rPr>
        <w:t xml:space="preserve"> the </w:t>
      </w:r>
      <w:r w:rsidRPr="00795F7E">
        <w:rPr>
          <w:rStyle w:val="StyleUnderline"/>
          <w:highlight w:val="cyan"/>
        </w:rPr>
        <w:t>absence of</w:t>
      </w:r>
      <w:r w:rsidRPr="00965EEA">
        <w:rPr>
          <w:rStyle w:val="StyleUnderline"/>
        </w:rPr>
        <w:t xml:space="preserve"> randomized </w:t>
      </w:r>
      <w:r w:rsidRPr="00795F7E">
        <w:rPr>
          <w:rStyle w:val="Emphasis"/>
          <w:highlight w:val="cyan"/>
        </w:rPr>
        <w:t>experiments</w:t>
      </w:r>
      <w:r w:rsidRPr="00795F7E">
        <w:rPr>
          <w:rStyle w:val="StyleUnderline"/>
          <w:highlight w:val="cyan"/>
        </w:rPr>
        <w:t>, we can never</w:t>
      </w:r>
      <w:r w:rsidRPr="00965EEA">
        <w:rPr>
          <w:rStyle w:val="StyleUnderline"/>
        </w:rPr>
        <w:t xml:space="preserve"> </w:t>
      </w:r>
      <w:r w:rsidRPr="00965EEA">
        <w:rPr>
          <w:rStyle w:val="Emphasis"/>
        </w:rPr>
        <w:t xml:space="preserve">completely </w:t>
      </w:r>
      <w:r w:rsidRPr="00795F7E">
        <w:rPr>
          <w:rStyle w:val="Emphasis"/>
          <w:highlight w:val="cyan"/>
        </w:rPr>
        <w:t>rule out</w:t>
      </w:r>
      <w:r w:rsidRPr="00965EEA">
        <w:rPr>
          <w:rStyle w:val="StyleUnderline"/>
        </w:rPr>
        <w:t xml:space="preserve"> the possible existence of </w:t>
      </w:r>
      <w:r w:rsidRPr="00965EEA">
        <w:rPr>
          <w:rStyle w:val="Emphasis"/>
        </w:rPr>
        <w:t xml:space="preserve">confounding </w:t>
      </w:r>
      <w:r w:rsidRPr="00795F7E">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795F7E">
        <w:rPr>
          <w:rStyle w:val="Emphasis"/>
          <w:highlight w:val="cyan"/>
        </w:rPr>
        <w:t>scholars</w:t>
      </w:r>
      <w:r w:rsidRPr="00795F7E">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795F7E">
        <w:rPr>
          <w:rStyle w:val="Emphasis"/>
          <w:highlight w:val="cyan"/>
        </w:rPr>
        <w:t>models</w:t>
      </w:r>
      <w:r w:rsidRPr="00795F7E">
        <w:rPr>
          <w:rStyle w:val="StyleUnderline"/>
          <w:highlight w:val="cyan"/>
        </w:rPr>
        <w:t xml:space="preserve"> with</w:t>
      </w:r>
      <w:r w:rsidRPr="00965EEA">
        <w:rPr>
          <w:rStyle w:val="StyleUnderline"/>
        </w:rPr>
        <w:t xml:space="preserve"> diverging sets of variables, resulting in </w:t>
      </w:r>
      <w:r w:rsidRPr="00795F7E">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68169AE9" w14:textId="77777777" w:rsidR="001D4C2B" w:rsidRPr="00795F7E" w:rsidRDefault="001D4C2B" w:rsidP="001D4C2B">
      <w:pPr>
        <w:rPr>
          <w:rStyle w:val="StyleUnderline"/>
          <w:highlight w:val="cyan"/>
        </w:rPr>
      </w:pPr>
      <w:r w:rsidRPr="00965EEA">
        <w:rPr>
          <w:sz w:val="16"/>
        </w:rPr>
        <w:t xml:space="preserve">We propose </w:t>
      </w:r>
      <w:r w:rsidRPr="00795F7E">
        <w:rPr>
          <w:rStyle w:val="StyleUnderline"/>
          <w:highlight w:val="cyan"/>
        </w:rPr>
        <w:t xml:space="preserve">an </w:t>
      </w:r>
      <w:r w:rsidRPr="00795F7E">
        <w:rPr>
          <w:rStyle w:val="Emphasis"/>
          <w:highlight w:val="cyan"/>
        </w:rPr>
        <w:t>alternative</w:t>
      </w:r>
      <w:r w:rsidRPr="00965EEA">
        <w:rPr>
          <w:rStyle w:val="Emphasis"/>
        </w:rPr>
        <w:t xml:space="preserve"> approach</w:t>
      </w:r>
      <w:r w:rsidRPr="00965EEA">
        <w:rPr>
          <w:rStyle w:val="StyleUnderline"/>
        </w:rPr>
        <w:t xml:space="preserve"> </w:t>
      </w:r>
      <w:r w:rsidRPr="00795F7E">
        <w:rPr>
          <w:rStyle w:val="StyleUnderline"/>
          <w:highlight w:val="cyan"/>
        </w:rPr>
        <w:t xml:space="preserve">based on </w:t>
      </w:r>
      <w:r w:rsidRPr="00795F7E">
        <w:rPr>
          <w:rStyle w:val="Emphasis"/>
          <w:highlight w:val="cyan"/>
        </w:rPr>
        <w:t>nonparametric</w:t>
      </w:r>
      <w:r w:rsidRPr="00965EEA">
        <w:rPr>
          <w:rStyle w:val="Emphasis"/>
        </w:rPr>
        <w:t xml:space="preserve"> sensitivity </w:t>
      </w:r>
      <w:r w:rsidRPr="00795F7E">
        <w:rPr>
          <w:rStyle w:val="Emphasis"/>
          <w:highlight w:val="cyan"/>
        </w:rPr>
        <w:t>analysis</w:t>
      </w:r>
      <w:r w:rsidRPr="00965EEA">
        <w:rPr>
          <w:rStyle w:val="StyleUnderline"/>
        </w:rPr>
        <w:t xml:space="preserve"> to </w:t>
      </w:r>
      <w:r w:rsidRPr="009179E1">
        <w:rPr>
          <w:rStyle w:val="StyleUnderline"/>
        </w:rPr>
        <w:t xml:space="preserve">formally assess the robustness of the </w:t>
      </w:r>
      <w:r w:rsidRPr="009179E1">
        <w:rPr>
          <w:rStyle w:val="Emphasis"/>
        </w:rPr>
        <w:t>empirical evidence</w:t>
      </w:r>
      <w:r w:rsidRPr="009179E1">
        <w:rPr>
          <w:sz w:val="16"/>
        </w:rPr>
        <w:t>.10 Specifically, we quantify the strength of confounding relationships that could explain away</w:t>
      </w:r>
      <w:r w:rsidRPr="00965EEA">
        <w:rPr>
          <w:sz w:val="16"/>
        </w:rPr>
        <w:t xml:space="preserve"> the observed association between democracy and peace. That is, we compute the precise level of unobserved confounding needed to render the observed association between democracy and conflict spurious. The idea is that </w:t>
      </w:r>
      <w:r w:rsidRPr="00795F7E">
        <w:rPr>
          <w:rStyle w:val="StyleUnderline"/>
          <w:highlight w:val="cyan"/>
        </w:rPr>
        <w:t xml:space="preserve">although </w:t>
      </w:r>
      <w:r w:rsidRPr="00795F7E">
        <w:rPr>
          <w:rStyle w:val="Emphasis"/>
          <w:szCs w:val="24"/>
          <w:highlight w:val="cyan"/>
        </w:rPr>
        <w:t>not all</w:t>
      </w:r>
      <w:r w:rsidRPr="00795F7E">
        <w:rPr>
          <w:rStyle w:val="StyleUnderline"/>
          <w:highlight w:val="cyan"/>
        </w:rPr>
        <w:t xml:space="preserve"> correlations imply causation, a </w:t>
      </w:r>
      <w:r w:rsidRPr="00795F7E">
        <w:rPr>
          <w:rStyle w:val="Emphasis"/>
          <w:szCs w:val="24"/>
          <w:highlight w:val="cyan"/>
        </w:rPr>
        <w:t>very strong correlation</w:t>
      </w:r>
      <w:r w:rsidRPr="00795F7E">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in the literature, </w:t>
      </w:r>
      <w:r w:rsidRPr="00795F7E">
        <w:rPr>
          <w:rStyle w:val="StyleUnderline"/>
          <w:highlight w:val="cyan"/>
        </w:rPr>
        <w:t>the</w:t>
      </w:r>
      <w:r w:rsidRPr="00965EEA">
        <w:rPr>
          <w:rStyle w:val="StyleUnderline"/>
        </w:rPr>
        <w:t xml:space="preserve"> proposed </w:t>
      </w:r>
      <w:r w:rsidRPr="00EF5C86">
        <w:rPr>
          <w:rStyle w:val="Emphasis"/>
        </w:rPr>
        <w:t xml:space="preserve">nonparametric sensitivity </w:t>
      </w:r>
      <w:r w:rsidRPr="00795F7E">
        <w:rPr>
          <w:rStyle w:val="Emphasis"/>
          <w:highlight w:val="cyan"/>
        </w:rPr>
        <w:t>approach</w:t>
      </w:r>
      <w:r w:rsidRPr="00965EEA">
        <w:rPr>
          <w:rStyle w:val="StyleUnderline"/>
        </w:rPr>
        <w:t xml:space="preserve"> </w:t>
      </w:r>
      <w:r w:rsidRPr="00EF5C86">
        <w:rPr>
          <w:rStyle w:val="StyleUnderline"/>
        </w:rPr>
        <w:t xml:space="preserve">directly </w:t>
      </w:r>
      <w:r w:rsidRPr="00795F7E">
        <w:rPr>
          <w:rStyle w:val="StyleUnderline"/>
          <w:highlight w:val="cyan"/>
        </w:rPr>
        <w:t>addresses</w:t>
      </w:r>
      <w:r w:rsidRPr="00965EEA">
        <w:rPr>
          <w:rStyle w:val="StyleUnderline"/>
        </w:rPr>
        <w:t xml:space="preserve"> the </w:t>
      </w:r>
      <w:r w:rsidRPr="00795F7E">
        <w:rPr>
          <w:rStyle w:val="StyleUnderline"/>
          <w:highlight w:val="cyan"/>
        </w:rPr>
        <w:t>existence of</w:t>
      </w:r>
      <w:r w:rsidRPr="00965EEA">
        <w:rPr>
          <w:rStyle w:val="StyleUnderline"/>
        </w:rPr>
        <w:t xml:space="preserve"> </w:t>
      </w:r>
      <w:r w:rsidRPr="00965EEA">
        <w:rPr>
          <w:rStyle w:val="Emphasis"/>
        </w:rPr>
        <w:t xml:space="preserve">unobserved </w:t>
      </w:r>
      <w:r w:rsidRPr="00795F7E">
        <w:rPr>
          <w:rStyle w:val="Emphasis"/>
          <w:highlight w:val="cyan"/>
        </w:rPr>
        <w:t>confounders</w:t>
      </w:r>
      <w:r w:rsidRPr="00795F7E">
        <w:rPr>
          <w:rStyle w:val="StyleUnderline"/>
          <w:highlight w:val="cyan"/>
        </w:rPr>
        <w:t xml:space="preserve"> without</w:t>
      </w:r>
      <w:r w:rsidRPr="00965EEA">
        <w:rPr>
          <w:rStyle w:val="StyleUnderline"/>
        </w:rPr>
        <w:t xml:space="preserve"> assuming a </w:t>
      </w:r>
      <w:r w:rsidRPr="00EF5C86">
        <w:rPr>
          <w:rStyle w:val="StyleUnderline"/>
        </w:rPr>
        <w:t xml:space="preserve">particular </w:t>
      </w:r>
      <w:r w:rsidRPr="00795F7E">
        <w:rPr>
          <w:rStyle w:val="Emphasis"/>
          <w:highlight w:val="cyan"/>
        </w:rPr>
        <w:t>regression</w:t>
      </w:r>
      <w:r w:rsidRPr="00EF5C86">
        <w:rPr>
          <w:rStyle w:val="Emphasis"/>
        </w:rPr>
        <w:t xml:space="preserve"> model</w:t>
      </w:r>
      <w:r w:rsidRPr="00965EEA">
        <w:rPr>
          <w:sz w:val="16"/>
        </w:rPr>
        <w:t xml:space="preserve">.11 Although one can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4641CD56" w14:textId="77777777" w:rsidR="001D4C2B" w:rsidRPr="00795F7E" w:rsidRDefault="001D4C2B" w:rsidP="001D4C2B">
      <w:pPr>
        <w:rPr>
          <w:rStyle w:val="StyleUnderline"/>
          <w:highlight w:val="cyan"/>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56F3D46" w14:textId="77777777" w:rsidR="001D4C2B" w:rsidRPr="009179E1" w:rsidRDefault="001D4C2B" w:rsidP="001D4C2B">
      <w:pPr>
        <w:ind w:left="720"/>
        <w:rPr>
          <w:rStyle w:val="StyleUnderline"/>
        </w:rPr>
      </w:pPr>
      <w:r w:rsidRPr="00965EEA">
        <w:rPr>
          <w:sz w:val="16"/>
        </w:rPr>
        <w:t xml:space="preserve">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w:t>
      </w:r>
      <w:r w:rsidRPr="009179E1">
        <w:rPr>
          <w:sz w:val="16"/>
        </w:rPr>
        <w:t>among cigarette smokers than among nonsmokers and at least 60-fold more prevalent among two-pack-a-day smokers. No such characteristic has yet been produced despite diligent search.13</w:t>
      </w:r>
    </w:p>
    <w:p w14:paraId="778E88E2" w14:textId="77777777" w:rsidR="001D4C2B" w:rsidRPr="00795F7E" w:rsidRDefault="001D4C2B" w:rsidP="001D4C2B">
      <w:pPr>
        <w:rPr>
          <w:rStyle w:val="StyleUnderline"/>
          <w:highlight w:val="cyan"/>
        </w:rPr>
      </w:pPr>
      <w:r w:rsidRPr="009179E1">
        <w:rPr>
          <w:rStyle w:val="StyleUnderline"/>
        </w:rPr>
        <w:t xml:space="preserve">Our application of nonparametric sensitivity analysis to the democratic peace yields </w:t>
      </w:r>
      <w:r w:rsidRPr="009179E1">
        <w:rPr>
          <w:rStyle w:val="Emphasis"/>
        </w:rPr>
        <w:t>striking results</w:t>
      </w:r>
      <w:r w:rsidRPr="009179E1">
        <w:rPr>
          <w:sz w:val="16"/>
        </w:rPr>
        <w:t xml:space="preserve">. Depending on the definition of democracy, we </w:t>
      </w:r>
      <w:r w:rsidRPr="009179E1">
        <w:rPr>
          <w:rStyle w:val="StyleUnderline"/>
        </w:rPr>
        <w:t>find that</w:t>
      </w:r>
      <w:r w:rsidRPr="00EF5C86">
        <w:rPr>
          <w:rStyle w:val="StyleUnderline"/>
        </w:rPr>
        <w:t xml:space="preserve"> </w:t>
      </w:r>
      <w:r w:rsidRPr="00795F7E">
        <w:rPr>
          <w:rStyle w:val="StyleUnderline"/>
          <w:highlight w:val="cyan"/>
        </w:rPr>
        <w:t>a confounder must be</w:t>
      </w:r>
      <w:r w:rsidRPr="00EF5C86">
        <w:rPr>
          <w:rStyle w:val="StyleUnderline"/>
        </w:rPr>
        <w:t xml:space="preserve"> at least </w:t>
      </w:r>
      <w:r w:rsidRPr="00795F7E">
        <w:rPr>
          <w:rStyle w:val="Emphasis"/>
          <w:szCs w:val="24"/>
          <w:highlight w:val="cyan"/>
        </w:rPr>
        <w:t>forty-seven times</w:t>
      </w:r>
      <w:r w:rsidRPr="00795F7E">
        <w:rPr>
          <w:rStyle w:val="StyleUnderline"/>
          <w:highlight w:val="cyan"/>
        </w:rPr>
        <w:t xml:space="preserve"> more prevalent in </w:t>
      </w:r>
      <w:r w:rsidRPr="00795F7E">
        <w:rPr>
          <w:rStyle w:val="Emphasis"/>
          <w:highlight w:val="cyan"/>
        </w:rPr>
        <w:t xml:space="preserve">democratic </w:t>
      </w:r>
      <w:proofErr w:type="gramStart"/>
      <w:r w:rsidRPr="00795F7E">
        <w:rPr>
          <w:rStyle w:val="Emphasis"/>
          <w:highlight w:val="cyan"/>
        </w:rPr>
        <w:t>dyads</w:t>
      </w:r>
      <w:proofErr w:type="gramEnd"/>
      <w:r w:rsidRPr="00795F7E">
        <w:rPr>
          <w:rStyle w:val="StyleUnderline"/>
          <w:highlight w:val="cyan"/>
        </w:rPr>
        <w:t xml:space="preserve"> than</w:t>
      </w:r>
      <w:r w:rsidRPr="00EF5C86">
        <w:rPr>
          <w:rStyle w:val="StyleUnderline"/>
        </w:rPr>
        <w:t xml:space="preserve"> in </w:t>
      </w:r>
      <w:r w:rsidRPr="00795F7E">
        <w:rPr>
          <w:rStyle w:val="Emphasis"/>
          <w:highlight w:val="cyan"/>
        </w:rPr>
        <w:t>other</w:t>
      </w:r>
      <w:r w:rsidRPr="00EF5C86">
        <w:rPr>
          <w:rStyle w:val="StyleUnderline"/>
        </w:rPr>
        <w:t xml:space="preserve"> type</w:t>
      </w:r>
      <w:r w:rsidRPr="00795F7E">
        <w:rPr>
          <w:rStyle w:val="Emphasis"/>
          <w:highlight w:val="cyan"/>
        </w:rPr>
        <w:t>s</w:t>
      </w:r>
      <w:r w:rsidRPr="00EF5C86">
        <w:rPr>
          <w:rStyle w:val="StyleUnderline"/>
        </w:rPr>
        <w:t xml:space="preserve"> of </w:t>
      </w:r>
      <w:proofErr w:type="gramStart"/>
      <w:r w:rsidRPr="00EF5C86">
        <w:rPr>
          <w:rStyle w:val="StyleUnderline"/>
        </w:rPr>
        <w:t>dyads</w:t>
      </w:r>
      <w:proofErr w:type="gramEnd"/>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w:t>
      </w:r>
      <w:r w:rsidRPr="009179E1">
        <w:rPr>
          <w:rStyle w:val="StyleUnderline"/>
        </w:rPr>
        <w:t xml:space="preserve">peace would have to be at least </w:t>
      </w:r>
      <w:r w:rsidRPr="00795F7E">
        <w:rPr>
          <w:rStyle w:val="Emphasis"/>
          <w:szCs w:val="24"/>
          <w:highlight w:val="cyan"/>
        </w:rPr>
        <w:t>five times as prevalent</w:t>
      </w:r>
      <w:r w:rsidRPr="00795F7E">
        <w:rPr>
          <w:rStyle w:val="StyleUnderline"/>
          <w:highlight w:val="cyan"/>
        </w:rPr>
        <w:t xml:space="preserve"> as a</w:t>
      </w:r>
      <w:r w:rsidRPr="00EF5C86">
        <w:rPr>
          <w:rStyle w:val="StyleUnderline"/>
        </w:rPr>
        <w:t xml:space="preserve"> </w:t>
      </w:r>
      <w:r w:rsidRPr="00EF5C86">
        <w:rPr>
          <w:rStyle w:val="Emphasis"/>
        </w:rPr>
        <w:t xml:space="preserve">similar </w:t>
      </w:r>
      <w:r w:rsidRPr="009179E1">
        <w:rPr>
          <w:rStyle w:val="Emphasis"/>
        </w:rPr>
        <w:t>confounder</w:t>
      </w:r>
      <w:r w:rsidRPr="009179E1">
        <w:rPr>
          <w:rStyle w:val="StyleUnderline"/>
        </w:rPr>
        <w:t xml:space="preserve"> for </w:t>
      </w:r>
      <w:r w:rsidRPr="00795F7E">
        <w:rPr>
          <w:rStyle w:val="Emphasis"/>
          <w:highlight w:val="cyan"/>
        </w:rPr>
        <w:t>smoking and</w:t>
      </w:r>
      <w:r w:rsidRPr="00EF5C86">
        <w:rPr>
          <w:rStyle w:val="Emphasis"/>
        </w:rPr>
        <w:t xml:space="preserve"> lung </w:t>
      </w:r>
      <w:r w:rsidRPr="00795F7E">
        <w:rPr>
          <w:rStyle w:val="Emphasis"/>
          <w:highlight w:val="cyan"/>
        </w:rPr>
        <w:t>cancer</w:t>
      </w:r>
      <w:r w:rsidRPr="00EF5C86">
        <w:rPr>
          <w:rStyle w:val="StyleUnderline"/>
        </w:rPr>
        <w:t>.</w:t>
      </w:r>
      <w:r w:rsidRPr="00EF5C86">
        <w:rPr>
          <w:sz w:val="16"/>
        </w:rPr>
        <w:t xml:space="preserve"> In other words, according to our analysis, </w:t>
      </w:r>
      <w:r w:rsidRPr="00EF5C86">
        <w:rPr>
          <w:rStyle w:val="StyleUnderline"/>
        </w:rPr>
        <w:t xml:space="preserve">the </w:t>
      </w:r>
      <w:r w:rsidRPr="00EF5C86">
        <w:rPr>
          <w:rStyle w:val="Emphasis"/>
        </w:rPr>
        <w:t>positive association</w:t>
      </w:r>
      <w:r w:rsidRPr="00EF5C86">
        <w:rPr>
          <w:rStyle w:val="StyleUnderline"/>
        </w:rPr>
        <w:t xml:space="preserve"> between </w:t>
      </w:r>
      <w:r w:rsidRPr="00EF5C86">
        <w:rPr>
          <w:rStyle w:val="Emphasis"/>
        </w:rPr>
        <w:t>democracy and peace</w:t>
      </w:r>
      <w:r w:rsidRPr="00EF5C86">
        <w:rPr>
          <w:rStyle w:val="StyleUnderline"/>
        </w:rPr>
        <w:t xml:space="preserve"> is </w:t>
      </w:r>
      <w:r w:rsidRPr="00EF5C86">
        <w:rPr>
          <w:rStyle w:val="Emphasis"/>
          <w:szCs w:val="24"/>
        </w:rPr>
        <w:t>much more robust</w:t>
      </w:r>
      <w:r w:rsidRPr="00EF5C86">
        <w:rPr>
          <w:rStyle w:val="StyleUnderline"/>
        </w:rPr>
        <w:t xml:space="preserve"> than that between </w:t>
      </w:r>
      <w:r w:rsidRPr="00EF5C86">
        <w:rPr>
          <w:rStyle w:val="Emphasis"/>
        </w:rPr>
        <w:t>smoking and lung cancer</w:t>
      </w:r>
      <w:r w:rsidRPr="00EF5C86">
        <w:rPr>
          <w:sz w:val="16"/>
        </w:rPr>
        <w:t>.</w:t>
      </w:r>
    </w:p>
    <w:p w14:paraId="322639DE" w14:textId="77777777" w:rsidR="001D4C2B" w:rsidRPr="00795F7E" w:rsidRDefault="001D4C2B" w:rsidP="001D4C2B">
      <w:pPr>
        <w:rPr>
          <w:rStyle w:val="StyleUnderline"/>
          <w:highlight w:val="cyan"/>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795F7E">
        <w:rPr>
          <w:rStyle w:val="StyleUnderline"/>
          <w:highlight w:val="cyan"/>
        </w:rPr>
        <w:t>This</w:t>
      </w:r>
      <w:r w:rsidRPr="00965EEA">
        <w:rPr>
          <w:sz w:val="16"/>
        </w:rPr>
        <w:t xml:space="preserve"> finding again </w:t>
      </w:r>
      <w:r w:rsidRPr="00795F7E">
        <w:rPr>
          <w:rStyle w:val="StyleUnderline"/>
          <w:highlight w:val="cyan"/>
        </w:rPr>
        <w:t>demonstrates the robustness of</w:t>
      </w:r>
      <w:r w:rsidRPr="00EF5C86">
        <w:rPr>
          <w:rStyle w:val="StyleUnderline"/>
        </w:rPr>
        <w:t xml:space="preserve"> </w:t>
      </w:r>
      <w:r w:rsidRPr="00EF5C86">
        <w:rPr>
          <w:rStyle w:val="Emphasis"/>
        </w:rPr>
        <w:t xml:space="preserve">empirical </w:t>
      </w:r>
      <w:r w:rsidRPr="00795F7E">
        <w:rPr>
          <w:rStyle w:val="Emphasis"/>
          <w:highlight w:val="cyan"/>
        </w:rPr>
        <w:t>evidence</w:t>
      </w:r>
      <w:r w:rsidRPr="00795F7E">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795F7E">
        <w:rPr>
          <w:rStyle w:val="Emphasis"/>
          <w:highlight w:val="cyan"/>
        </w:rPr>
        <w:t>democratic</w:t>
      </w:r>
      <w:proofErr w:type="gramEnd"/>
      <w:r w:rsidRPr="00795F7E">
        <w:rPr>
          <w:rStyle w:val="Emphasis"/>
          <w:highlight w:val="cyan"/>
        </w:rPr>
        <w:t xml:space="preserve"> peace</w:t>
      </w:r>
      <w:r w:rsidRPr="00EF5C86">
        <w:rPr>
          <w:rStyle w:val="StyleUnderline"/>
        </w:rPr>
        <w:t>.</w:t>
      </w:r>
      <w:bookmarkEnd w:id="0"/>
    </w:p>
    <w:p w14:paraId="3D01CD34" w14:textId="77777777" w:rsidR="001D4C2B" w:rsidRPr="00795F7E" w:rsidRDefault="001D4C2B" w:rsidP="001D4C2B">
      <w:pPr>
        <w:pStyle w:val="Heading4"/>
        <w:rPr>
          <w:rStyle w:val="StyleUnderline"/>
          <w:highlight w:val="cyan"/>
        </w:rPr>
      </w:pPr>
      <w:r>
        <w:t xml:space="preserve">Toss evidence that </w:t>
      </w:r>
      <w:r w:rsidRPr="00550B7F">
        <w:t>doesn’t assume</w:t>
      </w:r>
      <w:r>
        <w:t xml:space="preserve"> the pacifying effect of </w:t>
      </w:r>
      <w:r>
        <w:rPr>
          <w:u w:val="single"/>
        </w:rPr>
        <w:t>organizing power</w:t>
      </w:r>
      <w:r>
        <w:t>.</w:t>
      </w:r>
    </w:p>
    <w:p w14:paraId="092A1BC9" w14:textId="77777777" w:rsidR="001D4C2B" w:rsidRPr="00795F7E" w:rsidRDefault="001D4C2B" w:rsidP="001D4C2B">
      <w:pPr>
        <w:rPr>
          <w:rStyle w:val="StyleUnderline"/>
          <w:highlight w:val="cyan"/>
        </w:rPr>
      </w:pPr>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F78A3F8" w14:textId="77777777" w:rsidR="001D4C2B" w:rsidRPr="00795F7E" w:rsidRDefault="001D4C2B" w:rsidP="001D4C2B">
      <w:pPr>
        <w:rPr>
          <w:rStyle w:val="StyleUnderline"/>
          <w:highlight w:val="cyan"/>
        </w:rPr>
      </w:pPr>
      <w:r w:rsidRPr="00DB6424">
        <w:rPr>
          <w:sz w:val="16"/>
        </w:rPr>
        <w:t xml:space="preserve">To examine the potential interaction effect of civil society and democracy, we introduce </w:t>
      </w:r>
      <w:r w:rsidRPr="00795F7E">
        <w:rPr>
          <w:rStyle w:val="StyleUnderline"/>
          <w:highlight w:val="cyan"/>
        </w:rPr>
        <w:t>a</w:t>
      </w:r>
      <w:r w:rsidRPr="00D34DFA">
        <w:rPr>
          <w:rStyle w:val="StyleUnderline"/>
        </w:rPr>
        <w:t xml:space="preserve"> multiplicative interaction </w:t>
      </w:r>
      <w:r w:rsidRPr="00D34DFA">
        <w:rPr>
          <w:rStyle w:val="Emphasis"/>
        </w:rPr>
        <w:t xml:space="preserve">regression </w:t>
      </w:r>
      <w:r w:rsidRPr="00795F7E">
        <w:rPr>
          <w:rStyle w:val="Emphasis"/>
          <w:highlight w:val="cyan"/>
        </w:rPr>
        <w:t>model</w:t>
      </w:r>
      <w:r w:rsidRPr="00DB6424">
        <w:rPr>
          <w:sz w:val="16"/>
        </w:rPr>
        <w:t xml:space="preserve"> in Table A.4. The Appendix </w:t>
      </w:r>
      <w:r w:rsidRPr="00795F7E">
        <w:rPr>
          <w:rStyle w:val="StyleUnderline"/>
          <w:highlight w:val="cyan"/>
        </w:rPr>
        <w:t xml:space="preserve">shows a </w:t>
      </w:r>
      <w:r w:rsidRPr="00795F7E">
        <w:rPr>
          <w:rStyle w:val="Emphasis"/>
          <w:highlight w:val="cyan"/>
        </w:rPr>
        <w:t>significant</w:t>
      </w:r>
      <w:r w:rsidRPr="00D34DFA">
        <w:rPr>
          <w:rStyle w:val="StyleUnderline"/>
        </w:rPr>
        <w:t xml:space="preserve"> and </w:t>
      </w:r>
      <w:r w:rsidRPr="00D34DFA">
        <w:rPr>
          <w:rStyle w:val="Emphasis"/>
        </w:rPr>
        <w:t xml:space="preserve">consistent </w:t>
      </w:r>
      <w:r w:rsidRPr="00795F7E">
        <w:rPr>
          <w:rStyle w:val="Emphasis"/>
          <w:highlight w:val="cyan"/>
        </w:rPr>
        <w:t>impact</w:t>
      </w:r>
      <w:r w:rsidRPr="00795F7E">
        <w:rPr>
          <w:rStyle w:val="StyleUnderline"/>
          <w:highlight w:val="cyan"/>
        </w:rPr>
        <w:t xml:space="preserve"> of civil society</w:t>
      </w:r>
      <w:r w:rsidRPr="00D34DFA">
        <w:rPr>
          <w:rStyle w:val="StyleUnderline"/>
        </w:rPr>
        <w:t xml:space="preserve">, some weak support for </w:t>
      </w:r>
      <w:r w:rsidRPr="00795F7E">
        <w:rPr>
          <w:rStyle w:val="Emphasis"/>
          <w:highlight w:val="cyan"/>
        </w:rPr>
        <w:t>democracy</w:t>
      </w:r>
      <w:r w:rsidRPr="00DB6424">
        <w:rPr>
          <w:sz w:val="16"/>
        </w:rPr>
        <w:t xml:space="preserve">, and a possible interaction effect across the board. However, interpreting the interaction-related terms is not straightforward since they are non-linear, </w:t>
      </w:r>
      <w:r w:rsidRPr="00795F7E">
        <w:rPr>
          <w:rStyle w:val="StyleUnderline"/>
          <w:highlight w:val="cyan"/>
        </w:rPr>
        <w:t xml:space="preserve">and their effects depend on </w:t>
      </w:r>
      <w:r w:rsidRPr="00795F7E">
        <w:rPr>
          <w:rStyle w:val="Emphasis"/>
          <w:highlight w:val="cyan"/>
        </w:rPr>
        <w:t>each other</w:t>
      </w:r>
      <w:r w:rsidRPr="00D34DFA">
        <w:rPr>
          <w:rStyle w:val="StyleUnderline"/>
        </w:rPr>
        <w:t>.</w:t>
      </w:r>
      <w:r w:rsidRPr="00DB6424">
        <w:rPr>
          <w:sz w:val="16"/>
        </w:rPr>
        <w:t xml:space="preserve"> Based on Model 3, where the dependent variable is the onset of war, we visualize the impact of the interaction term in Figure A.2 </w:t>
      </w:r>
      <w:proofErr w:type="gramStart"/>
      <w:r w:rsidRPr="00DB6424">
        <w:rPr>
          <w:sz w:val="16"/>
        </w:rPr>
        <w:t>in an effort to</w:t>
      </w:r>
      <w:proofErr w:type="gramEnd"/>
      <w:r w:rsidRPr="00DB6424">
        <w:rPr>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795F7E">
        <w:rPr>
          <w:rStyle w:val="StyleUnderline"/>
          <w:highlight w:val="cyan"/>
        </w:rPr>
        <w:t>as</w:t>
      </w:r>
      <w:r w:rsidRPr="00D34DFA">
        <w:rPr>
          <w:rStyle w:val="StyleUnderline"/>
        </w:rPr>
        <w:t xml:space="preserve"> the level of </w:t>
      </w:r>
      <w:r w:rsidRPr="00795F7E">
        <w:rPr>
          <w:rStyle w:val="StyleUnderline"/>
          <w:highlight w:val="cyan"/>
        </w:rPr>
        <w:t>civil society</w:t>
      </w:r>
      <w:r w:rsidRPr="00D34DFA">
        <w:rPr>
          <w:rStyle w:val="StyleUnderline"/>
        </w:rPr>
        <w:t xml:space="preserve"> robustness </w:t>
      </w:r>
      <w:r w:rsidRPr="00795F7E">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w:t>
      </w:r>
      <w:r w:rsidRPr="00D34DFA">
        <w:rPr>
          <w:rStyle w:val="StyleUnderline"/>
        </w:rPr>
        <w:t>. This</w:t>
      </w:r>
      <w:r w:rsidRPr="00DB6424">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4237328A" w14:textId="77777777" w:rsidR="001D4C2B" w:rsidRPr="00795F7E" w:rsidRDefault="001D4C2B" w:rsidP="001D4C2B">
      <w:pPr>
        <w:rPr>
          <w:rStyle w:val="StyleUnderline"/>
          <w:highlight w:val="cyan"/>
        </w:rPr>
      </w:pPr>
      <w:r w:rsidRPr="00DB6424">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DB6424">
        <w:rPr>
          <w:sz w:val="16"/>
        </w:rPr>
        <w:t>, while democracy does not create strong and consistent evidence for peace across the board.</w:t>
      </w:r>
    </w:p>
    <w:p w14:paraId="5A9AC2FB" w14:textId="77777777" w:rsidR="001D4C2B" w:rsidRPr="00795F7E" w:rsidRDefault="001D4C2B" w:rsidP="001D4C2B">
      <w:pPr>
        <w:rPr>
          <w:rStyle w:val="StyleUnderline"/>
          <w:highlight w:val="cyan"/>
        </w:rPr>
      </w:pPr>
      <w:r w:rsidRPr="00DB6424">
        <w:rPr>
          <w:sz w:val="16"/>
        </w:rPr>
        <w:t xml:space="preserve">As previously noted, some conflict researchers prefer politically relevant </w:t>
      </w:r>
      <w:proofErr w:type="gramStart"/>
      <w:r w:rsidRPr="00DB6424">
        <w:rPr>
          <w:sz w:val="16"/>
        </w:rPr>
        <w:t>dyads</w:t>
      </w:r>
      <w:proofErr w:type="gramEnd"/>
      <w:r w:rsidRPr="00DB6424">
        <w:rPr>
          <w:sz w:val="16"/>
        </w:rPr>
        <w:t xml:space="preserve"> to all </w:t>
      </w:r>
      <w:proofErr w:type="gramStart"/>
      <w:r w:rsidRPr="00DB6424">
        <w:rPr>
          <w:sz w:val="16"/>
        </w:rPr>
        <w:t>dyads</w:t>
      </w:r>
      <w:proofErr w:type="gramEnd"/>
      <w:r w:rsidRPr="00DB6424">
        <w:rPr>
          <w:sz w:val="16"/>
        </w:rPr>
        <w:t xml:space="preserve"> since the former tend to wield more significant influence over international politics. An analysis conducted with politically relevant </w:t>
      </w:r>
      <w:proofErr w:type="gramStart"/>
      <w:r w:rsidRPr="00DB6424">
        <w:rPr>
          <w:sz w:val="16"/>
        </w:rPr>
        <w:t>dyads</w:t>
      </w:r>
      <w:proofErr w:type="gramEnd"/>
      <w:r w:rsidRPr="00DB6424">
        <w:rPr>
          <w:sz w:val="16"/>
        </w:rPr>
        <w:t xml:space="preserve"> should give further credence to the results of studies utilizing all </w:t>
      </w:r>
      <w:proofErr w:type="gramStart"/>
      <w:r w:rsidRPr="00DB6424">
        <w:rPr>
          <w:sz w:val="16"/>
        </w:rPr>
        <w:t>dyads</w:t>
      </w:r>
      <w:proofErr w:type="gramEnd"/>
      <w:r w:rsidRPr="00DB6424">
        <w:rPr>
          <w:sz w:val="16"/>
        </w:rPr>
        <w:t xml:space="preserve"> if the findings turn out to be strong and consistent. </w:t>
      </w:r>
      <w:r w:rsidRPr="00D34DFA">
        <w:rPr>
          <w:rStyle w:val="StyleUnderline"/>
        </w:rPr>
        <w:t xml:space="preserve">Table A.6 re-estimates Table A.5 after </w:t>
      </w:r>
      <w:r w:rsidRPr="00795F7E">
        <w:rPr>
          <w:rStyle w:val="StyleUnderline"/>
          <w:highlight w:val="cyan"/>
        </w:rPr>
        <w:t>confining</w:t>
      </w:r>
      <w:r w:rsidRPr="00D34DFA">
        <w:rPr>
          <w:rStyle w:val="StyleUnderline"/>
        </w:rPr>
        <w:t xml:space="preserve"> the sample </w:t>
      </w:r>
      <w:r w:rsidRPr="00795F7E">
        <w:rPr>
          <w:rStyle w:val="StyleUnderline"/>
          <w:highlight w:val="cyan"/>
        </w:rPr>
        <w:t xml:space="preserve">data to </w:t>
      </w:r>
      <w:r w:rsidRPr="00D34DFA">
        <w:rPr>
          <w:rStyle w:val="Emphasis"/>
        </w:rPr>
        <w:t xml:space="preserve">politically </w:t>
      </w:r>
      <w:r w:rsidRPr="00795F7E">
        <w:rPr>
          <w:rStyle w:val="Emphasis"/>
          <w:highlight w:val="cyan"/>
        </w:rPr>
        <w:t>relevant</w:t>
      </w:r>
      <w:r w:rsidRPr="00795F7E">
        <w:rPr>
          <w:rStyle w:val="StyleUnderline"/>
          <w:highlight w:val="cyan"/>
        </w:rPr>
        <w:t xml:space="preserve"> </w:t>
      </w:r>
      <w:proofErr w:type="gramStart"/>
      <w:r w:rsidRPr="00795F7E">
        <w:rPr>
          <w:rStyle w:val="StyleUnderline"/>
          <w:highlight w:val="cyan"/>
        </w:rPr>
        <w:t>dyads</w:t>
      </w:r>
      <w:proofErr w:type="gramEnd"/>
      <w:r w:rsidRPr="00DB6424">
        <w:rPr>
          <w:sz w:val="16"/>
        </w:rPr>
        <w:t xml:space="preserve">. While </w:t>
      </w:r>
      <w:r w:rsidRPr="00795F7E">
        <w:rPr>
          <w:rStyle w:val="StyleUnderline"/>
          <w:highlight w:val="cyan"/>
        </w:rPr>
        <w:t>civil society passes</w:t>
      </w:r>
      <w:r w:rsidRPr="00DB6424">
        <w:rPr>
          <w:sz w:val="16"/>
        </w:rPr>
        <w:t xml:space="preserve"> the conventional </w:t>
      </w:r>
      <w:r w:rsidRPr="00795F7E">
        <w:rPr>
          <w:rStyle w:val="Emphasis"/>
          <w:highlight w:val="cyan"/>
        </w:rPr>
        <w:t>significance</w:t>
      </w:r>
      <w:r w:rsidRPr="00D34DFA">
        <w:rPr>
          <w:rStyle w:val="StyleUnderline"/>
        </w:rPr>
        <w:t xml:space="preserve"> tests</w:t>
      </w:r>
      <w:r w:rsidRPr="00DB6424">
        <w:rPr>
          <w:sz w:val="16"/>
        </w:rPr>
        <w:t xml:space="preserve"> in all nine models, democracy does not. Not surprisingly, the national capability ratio is also another potential cause of peace, as it is statistically significant and the sign is in the expected direction</w:t>
      </w:r>
    </w:p>
    <w:p w14:paraId="7E36F1C5" w14:textId="77777777" w:rsidR="001D4C2B" w:rsidRPr="00795F7E" w:rsidRDefault="001D4C2B" w:rsidP="001D4C2B">
      <w:pPr>
        <w:rPr>
          <w:rStyle w:val="StyleUnderline"/>
          <w:highlight w:val="cyan"/>
        </w:rPr>
      </w:pPr>
      <w:r w:rsidRPr="00DB6424">
        <w:rPr>
          <w:sz w:val="16"/>
        </w:rPr>
        <w:t>Conclusion</w:t>
      </w:r>
    </w:p>
    <w:p w14:paraId="1CE60390" w14:textId="77777777" w:rsidR="001D4C2B" w:rsidRPr="00795F7E" w:rsidRDefault="001D4C2B" w:rsidP="001D4C2B">
      <w:pPr>
        <w:rPr>
          <w:rStyle w:val="StyleUnderline"/>
          <w:highlight w:val="cyan"/>
        </w:rPr>
      </w:pPr>
      <w:r w:rsidRPr="00DB6424">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B6424">
        <w:rPr>
          <w:sz w:val="16"/>
        </w:rPr>
        <w:t xml:space="preserve">. Instead, </w:t>
      </w:r>
      <w:proofErr w:type="gramStart"/>
      <w:r w:rsidRPr="00D34DFA">
        <w:rPr>
          <w:rStyle w:val="StyleUnderline"/>
        </w:rPr>
        <w:t>the literature</w:t>
      </w:r>
      <w:proofErr w:type="gramEnd"/>
      <w:r w:rsidRPr="00D34DFA">
        <w:rPr>
          <w:rStyle w:val="StyleUnderline"/>
        </w:rPr>
        <w:t xml:space="preserve"> draws attention to other factors such as democratic peace</w:t>
      </w:r>
      <w:r w:rsidRPr="00DB6424">
        <w:rPr>
          <w:sz w:val="16"/>
        </w:rPr>
        <w:t xml:space="preserve">, Cold War peace, contractualist peace, capitalist peace, and territorial peace. In this study, we reason that the </w:t>
      </w:r>
      <w:r w:rsidRPr="00D34DFA">
        <w:rPr>
          <w:rStyle w:val="Emphasis"/>
        </w:rPr>
        <w:t xml:space="preserve">likelihood of </w:t>
      </w:r>
      <w:r w:rsidRPr="00795F7E">
        <w:rPr>
          <w:rStyle w:val="Emphasis"/>
          <w:highlight w:val="cyan"/>
        </w:rPr>
        <w:t>conflict</w:t>
      </w:r>
      <w:r w:rsidRPr="00795F7E">
        <w:rPr>
          <w:rStyle w:val="StyleUnderline"/>
          <w:highlight w:val="cyan"/>
        </w:rPr>
        <w:t xml:space="preserve"> diminishes when a</w:t>
      </w:r>
      <w:r w:rsidRPr="00D34DFA">
        <w:rPr>
          <w:rStyle w:val="StyleUnderline"/>
        </w:rPr>
        <w:t xml:space="preserve"> robust </w:t>
      </w:r>
      <w:r w:rsidRPr="00795F7E">
        <w:rPr>
          <w:rStyle w:val="StyleUnderline"/>
          <w:highlight w:val="cyan"/>
        </w:rPr>
        <w:t>civil society with</w:t>
      </w:r>
      <w:r w:rsidRPr="00D34DFA">
        <w:rPr>
          <w:rStyle w:val="StyleUnderline"/>
        </w:rPr>
        <w:t xml:space="preserve"> the advantage of </w:t>
      </w:r>
      <w:r w:rsidRPr="00795F7E">
        <w:rPr>
          <w:rStyle w:val="Emphasis"/>
          <w:highlight w:val="cyan"/>
        </w:rPr>
        <w:t>organizing power</w:t>
      </w:r>
      <w:r w:rsidRPr="00DB6424">
        <w:rPr>
          <w:sz w:val="16"/>
        </w:rPr>
        <w:t xml:space="preserve">, a solution to collective action problems, and the power of immediacy </w:t>
      </w:r>
      <w:r w:rsidRPr="00795F7E">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DB6424">
        <w:rPr>
          <w:sz w:val="16"/>
        </w:rPr>
        <w:t xml:space="preserve">. </w:t>
      </w:r>
      <w:proofErr w:type="gramStart"/>
      <w:r w:rsidRPr="00DB6424">
        <w:rPr>
          <w:sz w:val="16"/>
        </w:rPr>
        <w:t>In particular, we</w:t>
      </w:r>
      <w:proofErr w:type="gramEnd"/>
      <w:r w:rsidRPr="00DB6424">
        <w:rPr>
          <w:sz w:val="16"/>
        </w:rPr>
        <w:t xml:space="preserve"> assert that </w:t>
      </w:r>
      <w:r w:rsidRPr="00D34DFA">
        <w:rPr>
          <w:rStyle w:val="StyleUnderline"/>
        </w:rPr>
        <w:t>civil society</w:t>
      </w:r>
      <w:r w:rsidRPr="00DB6424">
        <w:rPr>
          <w:sz w:val="16"/>
        </w:rPr>
        <w:t xml:space="preserve"> outperforms democracy because the former </w:t>
      </w:r>
      <w:r w:rsidRPr="00D34DFA">
        <w:rPr>
          <w:rStyle w:val="StyleUnderline"/>
        </w:rPr>
        <w:t xml:space="preserve">can </w:t>
      </w:r>
      <w:r w:rsidRPr="00795F7E">
        <w:rPr>
          <w:rStyle w:val="StyleUnderline"/>
          <w:highlight w:val="cyan"/>
        </w:rPr>
        <w:t>amplify</w:t>
      </w:r>
      <w:r w:rsidRPr="00D34DFA">
        <w:rPr>
          <w:rStyle w:val="StyleUnderline"/>
        </w:rPr>
        <w:t xml:space="preserve"> domestic </w:t>
      </w:r>
      <w:r w:rsidRPr="00D34DFA">
        <w:rPr>
          <w:rStyle w:val="Emphasis"/>
        </w:rPr>
        <w:t xml:space="preserve">audience </w:t>
      </w:r>
      <w:r w:rsidRPr="00795F7E">
        <w:rPr>
          <w:rStyle w:val="Emphasis"/>
          <w:highlight w:val="cyan"/>
        </w:rPr>
        <w:t>costs</w:t>
      </w:r>
      <w:r w:rsidRPr="00D34DFA">
        <w:rPr>
          <w:rStyle w:val="StyleUnderline"/>
        </w:rPr>
        <w:t xml:space="preserve"> by </w:t>
      </w:r>
      <w:r w:rsidRPr="00795F7E">
        <w:rPr>
          <w:rStyle w:val="StyleUnderline"/>
          <w:highlight w:val="cyan"/>
        </w:rPr>
        <w:t>making a</w:t>
      </w:r>
      <w:r w:rsidRPr="00D34DFA">
        <w:rPr>
          <w:rStyle w:val="StyleUnderline"/>
        </w:rPr>
        <w:t xml:space="preserve"> virtually immediate </w:t>
      </w:r>
      <w:r w:rsidRPr="00795F7E">
        <w:rPr>
          <w:rStyle w:val="Emphasis"/>
          <w:highlight w:val="cyan"/>
        </w:rPr>
        <w:t>demand</w:t>
      </w:r>
      <w:r w:rsidRPr="00D34DFA">
        <w:rPr>
          <w:rStyle w:val="Emphasis"/>
        </w:rPr>
        <w:t xml:space="preserve"> for peace</w:t>
      </w:r>
      <w:r w:rsidRPr="00795F7E">
        <w:rPr>
          <w:rStyle w:val="StyleUnderline"/>
          <w:highlight w:val="cyan"/>
        </w:rPr>
        <w:t xml:space="preserve"> as a united front that</w:t>
      </w:r>
      <w:r w:rsidRPr="00D34DFA">
        <w:rPr>
          <w:rStyle w:val="StyleUnderline"/>
        </w:rPr>
        <w:t xml:space="preserve"> can </w:t>
      </w:r>
      <w:r w:rsidRPr="00795F7E">
        <w:rPr>
          <w:rStyle w:val="StyleUnderline"/>
          <w:highlight w:val="cyan"/>
        </w:rPr>
        <w:t xml:space="preserve">minimize </w:t>
      </w:r>
      <w:r w:rsidRPr="00AD765E">
        <w:rPr>
          <w:rStyle w:val="StyleUnderline"/>
        </w:rPr>
        <w:t xml:space="preserve">problems of </w:t>
      </w:r>
      <w:r w:rsidRPr="00795F7E">
        <w:rPr>
          <w:rStyle w:val="Emphasis"/>
          <w:highlight w:val="cyan"/>
        </w:rPr>
        <w:t>collective action</w:t>
      </w:r>
      <w:r w:rsidRPr="00DB6424">
        <w:rPr>
          <w:sz w:val="16"/>
        </w:rPr>
        <w:t>, while the latter experiences limitations in constraining leaders’ war decisions due to individual defections and institutional failure.</w:t>
      </w:r>
    </w:p>
    <w:p w14:paraId="04EC280A" w14:textId="77777777" w:rsidR="00795F7E" w:rsidRPr="00795F7E" w:rsidRDefault="00791F27" w:rsidP="00791F27">
      <w:pPr>
        <w:pStyle w:val="Heading4"/>
        <w:rPr>
          <w:rStyle w:val="StyleUnderline"/>
          <w:highlight w:val="cyan"/>
        </w:rPr>
      </w:pPr>
      <w:r>
        <w:t>Trump is a symptom, not a cause, and unions are the check.</w:t>
      </w:r>
    </w:p>
    <w:p w14:paraId="1AFB249F" w14:textId="77777777" w:rsidR="00795F7E" w:rsidRPr="00795F7E" w:rsidRDefault="00791F27" w:rsidP="00791F27">
      <w:pPr>
        <w:rPr>
          <w:rStyle w:val="StyleUnderline"/>
          <w:highlight w:val="cyan"/>
        </w:rPr>
      </w:pPr>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59253973" w14:textId="77777777" w:rsidR="00795F7E" w:rsidRPr="00795F7E" w:rsidRDefault="00791F27" w:rsidP="00791F27">
      <w:pPr>
        <w:rPr>
          <w:rStyle w:val="StyleUnderline"/>
          <w:highlight w:val="cyan"/>
        </w:rPr>
      </w:pPr>
      <w:r w:rsidRPr="00DB6424">
        <w:rPr>
          <w:sz w:val="16"/>
        </w:rPr>
        <w:t xml:space="preserve">But </w:t>
      </w:r>
      <w:r w:rsidRPr="00D34DFA">
        <w:rPr>
          <w:rStyle w:val="StyleUnderline"/>
        </w:rPr>
        <w:t>Trump</w:t>
      </w:r>
      <w:r w:rsidRPr="00DB6424">
        <w:rPr>
          <w:sz w:val="16"/>
        </w:rPr>
        <w:t xml:space="preserve">’s election in 2016 dramatically </w:t>
      </w:r>
      <w:r w:rsidRPr="00D34DFA">
        <w:rPr>
          <w:rStyle w:val="Emphasis"/>
        </w:rPr>
        <w:t>highlighted</w:t>
      </w:r>
      <w:r w:rsidRPr="00D34DFA">
        <w:rPr>
          <w:rStyle w:val="StyleUnderline"/>
        </w:rPr>
        <w:t xml:space="preserve"> deep problems</w:t>
      </w:r>
      <w:r w:rsidRPr="00DB6424">
        <w:rPr>
          <w:sz w:val="16"/>
        </w:rPr>
        <w:t xml:space="preserve"> in the United States. Discriminatory attitudes are key to understanding Trump’s popularity, but extreme </w:t>
      </w:r>
      <w:r w:rsidRPr="00795F7E">
        <w:rPr>
          <w:rStyle w:val="StyleUnderline"/>
          <w:highlight w:val="cyan"/>
        </w:rPr>
        <w:t>inequality</w:t>
      </w:r>
      <w:r w:rsidRPr="00DB6424">
        <w:rPr>
          <w:sz w:val="16"/>
        </w:rPr>
        <w:t xml:space="preserve"> and wage stagnation also </w:t>
      </w:r>
      <w:r w:rsidRPr="00D34DFA">
        <w:rPr>
          <w:rStyle w:val="StyleUnderline"/>
        </w:rPr>
        <w:t xml:space="preserve">clearly </w:t>
      </w:r>
      <w:r w:rsidRPr="00795F7E">
        <w:rPr>
          <w:rStyle w:val="StyleUnderline"/>
          <w:highlight w:val="cyan"/>
        </w:rPr>
        <w:t>helped</w:t>
      </w:r>
      <w:r w:rsidRPr="00DB6424">
        <w:rPr>
          <w:sz w:val="16"/>
        </w:rPr>
        <w:t xml:space="preserve"> bring </w:t>
      </w:r>
      <w:r w:rsidRPr="00795F7E">
        <w:rPr>
          <w:rStyle w:val="StyleUnderline"/>
          <w:highlight w:val="cyan"/>
        </w:rPr>
        <w:t>Trump</w:t>
      </w:r>
      <w:r w:rsidRPr="00DB6424">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B6424">
        <w:rPr>
          <w:sz w:val="16"/>
        </w:rPr>
        <w:t xml:space="preserve"> that </w:t>
      </w:r>
      <w:r w:rsidRPr="00D34DFA">
        <w:rPr>
          <w:rStyle w:val="StyleUnderline"/>
        </w:rPr>
        <w:t xml:space="preserve">he would have been elected </w:t>
      </w:r>
      <w:r w:rsidRPr="00D34DFA">
        <w:rPr>
          <w:rStyle w:val="Emphasis"/>
        </w:rPr>
        <w:t>without</w:t>
      </w:r>
      <w:r w:rsidRPr="00DB6424">
        <w:rPr>
          <w:sz w:val="16"/>
        </w:rPr>
        <w:t xml:space="preserve"> stagnant wages and </w:t>
      </w:r>
      <w:r w:rsidRPr="00D34DFA">
        <w:rPr>
          <w:rStyle w:val="StyleUnderline"/>
        </w:rPr>
        <w:t>extreme inequality causing</w:t>
      </w:r>
      <w:r w:rsidRPr="00DB6424">
        <w:rPr>
          <w:sz w:val="16"/>
        </w:rPr>
        <w:t xml:space="preserve"> deep, </w:t>
      </w:r>
      <w:r w:rsidRPr="00D34DFA">
        <w:rPr>
          <w:rStyle w:val="Emphasis"/>
        </w:rPr>
        <w:t>underlying</w:t>
      </w:r>
      <w:r w:rsidRPr="00DB6424">
        <w:rPr>
          <w:sz w:val="16"/>
        </w:rPr>
        <w:t xml:space="preserve"> economic and </w:t>
      </w:r>
      <w:r w:rsidRPr="00D34DFA">
        <w:rPr>
          <w:rStyle w:val="StyleUnderline"/>
        </w:rPr>
        <w:t>political problems</w:t>
      </w:r>
      <w:r w:rsidRPr="00DB6424">
        <w:rPr>
          <w:sz w:val="16"/>
        </w:rPr>
        <w:t>.</w:t>
      </w:r>
    </w:p>
    <w:p w14:paraId="6F927DA2" w14:textId="77777777" w:rsidR="00795F7E" w:rsidRPr="00795F7E" w:rsidRDefault="00791F27" w:rsidP="00791F27">
      <w:pPr>
        <w:rPr>
          <w:rStyle w:val="StyleUnderline"/>
          <w:highlight w:val="cyan"/>
        </w:rPr>
      </w:pPr>
      <w:r w:rsidRPr="00DB6424">
        <w:rPr>
          <w:sz w:val="16"/>
        </w:rPr>
        <w:t xml:space="preserve">Most directly, some of </w:t>
      </w:r>
      <w:r w:rsidRPr="00D34DFA">
        <w:rPr>
          <w:rStyle w:val="StyleUnderline"/>
        </w:rPr>
        <w:t xml:space="preserve">his </w:t>
      </w:r>
      <w:r w:rsidRPr="00795F7E">
        <w:rPr>
          <w:rStyle w:val="StyleUnderline"/>
          <w:highlight w:val="cyan"/>
        </w:rPr>
        <w:t xml:space="preserve">supporters were </w:t>
      </w:r>
      <w:r w:rsidRPr="00795F7E">
        <w:rPr>
          <w:rStyle w:val="Emphasis"/>
          <w:highlight w:val="cyan"/>
        </w:rPr>
        <w:t>frustrated</w:t>
      </w:r>
      <w:r w:rsidRPr="00795F7E">
        <w:rPr>
          <w:rStyle w:val="StyleUnderline"/>
          <w:highlight w:val="cyan"/>
        </w:rPr>
        <w:t xml:space="preserve"> with</w:t>
      </w:r>
      <w:r w:rsidRPr="00DB6424">
        <w:rPr>
          <w:sz w:val="16"/>
        </w:rPr>
        <w:t xml:space="preserve"> typical </w:t>
      </w:r>
      <w:r w:rsidRPr="00795F7E">
        <w:rPr>
          <w:rStyle w:val="StyleUnderline"/>
          <w:highlight w:val="cyan"/>
        </w:rPr>
        <w:t>politicians who</w:t>
      </w:r>
      <w:r w:rsidRPr="00DB6424">
        <w:rPr>
          <w:sz w:val="16"/>
        </w:rPr>
        <w:t xml:space="preserve">m they felt </w:t>
      </w:r>
      <w:r w:rsidRPr="00795F7E">
        <w:rPr>
          <w:rStyle w:val="StyleUnderline"/>
          <w:highlight w:val="cyan"/>
        </w:rPr>
        <w:t xml:space="preserve">did </w:t>
      </w:r>
      <w:r w:rsidRPr="00795F7E">
        <w:rPr>
          <w:rStyle w:val="Emphasis"/>
          <w:highlight w:val="cyan"/>
        </w:rPr>
        <w:t>nothing</w:t>
      </w:r>
      <w:r w:rsidRPr="00D34DFA">
        <w:rPr>
          <w:rStyle w:val="StyleUnderline"/>
        </w:rPr>
        <w:t xml:space="preserve"> to address</w:t>
      </w:r>
      <w:r w:rsidRPr="00DB6424">
        <w:rPr>
          <w:sz w:val="16"/>
        </w:rPr>
        <w:t xml:space="preserve"> the </w:t>
      </w:r>
      <w:r w:rsidRPr="00D34DFA">
        <w:rPr>
          <w:rStyle w:val="Emphasis"/>
        </w:rPr>
        <w:t>economic needs</w:t>
      </w:r>
      <w:r w:rsidRPr="00DB6424">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B6424">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DB6424">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00E17853" w14:textId="77777777" w:rsidR="00795F7E" w:rsidRPr="00795F7E" w:rsidRDefault="00791F27" w:rsidP="00791F27">
      <w:pPr>
        <w:rPr>
          <w:rStyle w:val="StyleUnderline"/>
          <w:highlight w:val="cyan"/>
        </w:rPr>
      </w:pPr>
      <w:r w:rsidRPr="00DB6424">
        <w:rPr>
          <w:sz w:val="16"/>
        </w:rPr>
        <w:t xml:space="preserve">Less directly, </w:t>
      </w:r>
      <w:r w:rsidRPr="00D34DFA">
        <w:rPr>
          <w:rStyle w:val="Emphasis"/>
        </w:rPr>
        <w:t xml:space="preserve">political </w:t>
      </w:r>
      <w:r w:rsidRPr="00795F7E">
        <w:rPr>
          <w:rStyle w:val="Emphasis"/>
          <w:highlight w:val="cyan"/>
        </w:rPr>
        <w:t>polarization</w:t>
      </w:r>
      <w:r w:rsidRPr="00795F7E">
        <w:rPr>
          <w:rStyle w:val="StyleUnderline"/>
          <w:highlight w:val="cyan"/>
        </w:rPr>
        <w:t xml:space="preserve"> meant</w:t>
      </w:r>
      <w:r w:rsidRPr="00DB6424">
        <w:rPr>
          <w:sz w:val="16"/>
        </w:rPr>
        <w:t xml:space="preserve"> that </w:t>
      </w:r>
      <w:r w:rsidRPr="00795F7E">
        <w:rPr>
          <w:rStyle w:val="StyleUnderline"/>
          <w:highlight w:val="cyan"/>
        </w:rPr>
        <w:t>some</w:t>
      </w:r>
      <w:r w:rsidRPr="00D34DFA">
        <w:rPr>
          <w:rStyle w:val="StyleUnderline"/>
        </w:rPr>
        <w:t xml:space="preserve"> Republicans </w:t>
      </w:r>
      <w:r w:rsidRPr="00795F7E">
        <w:rPr>
          <w:rStyle w:val="StyleUnderline"/>
          <w:highlight w:val="cyan"/>
        </w:rPr>
        <w:t>felt compelled to vote</w:t>
      </w:r>
      <w:r w:rsidRPr="00D34DFA">
        <w:rPr>
          <w:rStyle w:val="StyleUnderline"/>
        </w:rPr>
        <w:t xml:space="preserve"> for the </w:t>
      </w:r>
      <w:r w:rsidRPr="00795F7E">
        <w:rPr>
          <w:rStyle w:val="Emphasis"/>
          <w:highlight w:val="cyan"/>
        </w:rPr>
        <w:t>Republican</w:t>
      </w:r>
      <w:r w:rsidRPr="00D34DFA">
        <w:rPr>
          <w:rStyle w:val="Emphasis"/>
        </w:rPr>
        <w:t xml:space="preserve"> Party</w:t>
      </w:r>
      <w:r w:rsidRPr="00DB6424">
        <w:rPr>
          <w:sz w:val="16"/>
        </w:rPr>
        <w:t xml:space="preserve"> candidate </w:t>
      </w:r>
      <w:r w:rsidRPr="00D34DFA">
        <w:rPr>
          <w:rStyle w:val="StyleUnderline"/>
        </w:rPr>
        <w:t>no matter who</w:t>
      </w:r>
      <w:r w:rsidRPr="00DB6424">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B6424">
        <w:rPr>
          <w:sz w:val="16"/>
        </w:rPr>
        <w:t xml:space="preserve"> from the current system, </w:t>
      </w:r>
      <w:r w:rsidRPr="00D34DFA">
        <w:rPr>
          <w:rStyle w:val="StyleUnderline"/>
        </w:rPr>
        <w:t xml:space="preserve">so why not </w:t>
      </w:r>
      <w:r w:rsidRPr="00D34DFA">
        <w:rPr>
          <w:rStyle w:val="Emphasis"/>
        </w:rPr>
        <w:t>blow it up</w:t>
      </w:r>
      <w:r w:rsidRPr="00DB6424">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B6424">
        <w:rPr>
          <w:sz w:val="16"/>
        </w:rPr>
        <w:t xml:space="preserve"> own </w:t>
      </w:r>
      <w:r w:rsidRPr="00D34DFA">
        <w:rPr>
          <w:rStyle w:val="StyleUnderline"/>
        </w:rPr>
        <w:t>voters felt he was unqualified</w:t>
      </w:r>
      <w:r w:rsidRPr="00DB6424">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5B269789" w14:textId="77777777" w:rsidR="00795F7E" w:rsidRPr="00795F7E" w:rsidRDefault="00791F27" w:rsidP="00791F27">
      <w:pPr>
        <w:rPr>
          <w:rStyle w:val="StyleUnderline"/>
          <w:highlight w:val="cyan"/>
        </w:rPr>
      </w:pPr>
      <w:r w:rsidRPr="00DB6424">
        <w:rPr>
          <w:sz w:val="16"/>
        </w:rPr>
        <w:t xml:space="preserve">The underlying </w:t>
      </w:r>
      <w:r w:rsidRPr="00D34DFA">
        <w:rPr>
          <w:rStyle w:val="StyleUnderline"/>
        </w:rPr>
        <w:t xml:space="preserve">economic </w:t>
      </w:r>
      <w:r w:rsidRPr="00795F7E">
        <w:rPr>
          <w:rStyle w:val="StyleUnderline"/>
          <w:highlight w:val="cyan"/>
        </w:rPr>
        <w:t>conditions</w:t>
      </w:r>
      <w:r w:rsidRPr="00DB6424">
        <w:rPr>
          <w:sz w:val="16"/>
        </w:rPr>
        <w:t xml:space="preserve"> probably </w:t>
      </w:r>
      <w:r w:rsidRPr="00D34DFA">
        <w:rPr>
          <w:rStyle w:val="StyleUnderline"/>
        </w:rPr>
        <w:t xml:space="preserve">also </w:t>
      </w:r>
      <w:r w:rsidRPr="00795F7E">
        <w:rPr>
          <w:rStyle w:val="StyleUnderline"/>
          <w:highlight w:val="cyan"/>
        </w:rPr>
        <w:t>contributed to</w:t>
      </w:r>
      <w:r w:rsidRPr="00DB6424">
        <w:rPr>
          <w:sz w:val="16"/>
        </w:rPr>
        <w:t xml:space="preserve"> some portion of </w:t>
      </w:r>
      <w:r w:rsidRPr="00795F7E">
        <w:rPr>
          <w:rStyle w:val="StyleUnderline"/>
          <w:highlight w:val="cyan"/>
        </w:rPr>
        <w:t xml:space="preserve">the </w:t>
      </w:r>
      <w:r w:rsidRPr="00795F7E">
        <w:rPr>
          <w:rStyle w:val="Emphasis"/>
          <w:highlight w:val="cyan"/>
        </w:rPr>
        <w:t>racist vote</w:t>
      </w:r>
      <w:r w:rsidRPr="00D34DFA">
        <w:rPr>
          <w:rStyle w:val="StyleUnderline"/>
        </w:rPr>
        <w:t xml:space="preserve"> for Trump </w:t>
      </w:r>
      <w:r w:rsidRPr="00795F7E">
        <w:rPr>
          <w:rStyle w:val="StyleUnderline"/>
          <w:highlight w:val="cyan"/>
        </w:rPr>
        <w:t xml:space="preserve">because </w:t>
      </w:r>
      <w:r w:rsidRPr="00795F7E">
        <w:rPr>
          <w:rStyle w:val="Emphasis"/>
          <w:highlight w:val="cyan"/>
        </w:rPr>
        <w:t>scarcity</w:t>
      </w:r>
      <w:r w:rsidRPr="00795F7E">
        <w:rPr>
          <w:rStyle w:val="StyleUnderline"/>
          <w:highlight w:val="cyan"/>
        </w:rPr>
        <w:t xml:space="preserve"> and</w:t>
      </w:r>
      <w:r w:rsidRPr="00D34DFA">
        <w:rPr>
          <w:rStyle w:val="StyleUnderline"/>
        </w:rPr>
        <w:t xml:space="preserve"> economic </w:t>
      </w:r>
      <w:r w:rsidRPr="00795F7E">
        <w:rPr>
          <w:rStyle w:val="StyleUnderline"/>
          <w:highlight w:val="cyan"/>
        </w:rPr>
        <w:t xml:space="preserve">inequality lead to </w:t>
      </w:r>
      <w:r w:rsidRPr="00795F7E">
        <w:rPr>
          <w:rStyle w:val="Emphasis"/>
          <w:highlight w:val="cyan"/>
        </w:rPr>
        <w:t>less-trust</w:t>
      </w:r>
      <w:r w:rsidRPr="00DB6424">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795F7E">
        <w:rPr>
          <w:rStyle w:val="StyleUnderline"/>
          <w:highlight w:val="cyan"/>
        </w:rPr>
        <w:t>, people are</w:t>
      </w:r>
      <w:r w:rsidRPr="00DB6424">
        <w:rPr>
          <w:sz w:val="16"/>
        </w:rPr>
        <w:t xml:space="preserve"> more </w:t>
      </w:r>
      <w:r w:rsidRPr="00D34DFA">
        <w:rPr>
          <w:rStyle w:val="StyleUnderline"/>
        </w:rPr>
        <w:t xml:space="preserve">likely to </w:t>
      </w:r>
      <w:r w:rsidRPr="00795F7E">
        <w:rPr>
          <w:rStyle w:val="StyleUnderline"/>
          <w:highlight w:val="cyan"/>
        </w:rPr>
        <w:t xml:space="preserve">perceive </w:t>
      </w:r>
      <w:r w:rsidRPr="00795F7E">
        <w:rPr>
          <w:rStyle w:val="Emphasis"/>
          <w:highlight w:val="cyan"/>
        </w:rPr>
        <w:t>others</w:t>
      </w:r>
      <w:r w:rsidRPr="00DB6424">
        <w:rPr>
          <w:sz w:val="16"/>
        </w:rPr>
        <w:t>, especially those with visible differences—be it race, ethnicity, gender, nationality, or anything else—</w:t>
      </w:r>
      <w:r w:rsidRPr="00795F7E">
        <w:rPr>
          <w:rStyle w:val="StyleUnderline"/>
          <w:highlight w:val="cyan"/>
        </w:rPr>
        <w:t xml:space="preserve">as a </w:t>
      </w:r>
      <w:r w:rsidRPr="00795F7E">
        <w:rPr>
          <w:rStyle w:val="Emphasis"/>
          <w:highlight w:val="cyan"/>
        </w:rPr>
        <w:t>threat</w:t>
      </w:r>
      <w:r w:rsidRPr="00DB6424">
        <w:rPr>
          <w:sz w:val="16"/>
        </w:rPr>
        <w:t xml:space="preserve">.49 That does not excuse the racism, but it likely explains some portion of it. In other words, </w:t>
      </w:r>
      <w:r w:rsidRPr="00D34DFA">
        <w:rPr>
          <w:rStyle w:val="StyleUnderline"/>
        </w:rPr>
        <w:t>Trump’s racism found</w:t>
      </w:r>
      <w:r w:rsidRPr="00DB6424">
        <w:rPr>
          <w:sz w:val="16"/>
        </w:rPr>
        <w:t xml:space="preserve"> more </w:t>
      </w:r>
      <w:r w:rsidRPr="00D34DFA">
        <w:rPr>
          <w:rStyle w:val="Emphasis"/>
        </w:rPr>
        <w:t>support</w:t>
      </w:r>
      <w:r w:rsidRPr="00D34DFA">
        <w:rPr>
          <w:rStyle w:val="StyleUnderline"/>
        </w:rPr>
        <w:t xml:space="preserve"> because of underlying conditions</w:t>
      </w:r>
      <w:r w:rsidRPr="00DB6424">
        <w:rPr>
          <w:sz w:val="16"/>
        </w:rPr>
        <w:t>. Trump helped racialize economic grievances, thereby gaining support from whites who believed minorities and immigrants were the cause of economic problems.50</w:t>
      </w:r>
    </w:p>
    <w:p w14:paraId="21B446E2" w14:textId="77777777" w:rsidR="00795F7E" w:rsidRPr="00795F7E" w:rsidRDefault="00791F27" w:rsidP="00791F27">
      <w:pPr>
        <w:rPr>
          <w:rStyle w:val="StyleUnderline"/>
          <w:highlight w:val="cyan"/>
        </w:rPr>
      </w:pPr>
      <w:r w:rsidRPr="00DB6424">
        <w:rPr>
          <w:sz w:val="16"/>
        </w:rPr>
        <w:t xml:space="preserve">As president, Donald </w:t>
      </w:r>
      <w:r w:rsidRPr="00D34DFA">
        <w:rPr>
          <w:rStyle w:val="StyleUnderline"/>
        </w:rPr>
        <w:t xml:space="preserve">Trump </w:t>
      </w:r>
      <w:r w:rsidRPr="00D34DFA">
        <w:rPr>
          <w:rStyle w:val="Emphasis"/>
        </w:rPr>
        <w:t>further degraded</w:t>
      </w:r>
      <w:r w:rsidRPr="00DB6424">
        <w:rPr>
          <w:sz w:val="16"/>
        </w:rPr>
        <w:t xml:space="preserve"> US </w:t>
      </w:r>
      <w:r w:rsidRPr="00D34DFA">
        <w:rPr>
          <w:rStyle w:val="StyleUnderline"/>
        </w:rPr>
        <w:t>democracy and increased the risk</w:t>
      </w:r>
      <w:r w:rsidRPr="00DB6424">
        <w:rPr>
          <w:sz w:val="16"/>
        </w:rPr>
        <w:t xml:space="preserve"> that </w:t>
      </w:r>
      <w:r w:rsidRPr="00D34DFA">
        <w:rPr>
          <w:rStyle w:val="StyleUnderline"/>
        </w:rPr>
        <w:t>it could</w:t>
      </w:r>
      <w:r w:rsidRPr="00DB6424">
        <w:rPr>
          <w:sz w:val="16"/>
        </w:rPr>
        <w:t xml:space="preserve"> potentially face a </w:t>
      </w:r>
      <w:r w:rsidRPr="00D34DFA">
        <w:rPr>
          <w:rStyle w:val="Emphasis"/>
        </w:rPr>
        <w:t>breakdown</w:t>
      </w:r>
      <w:r w:rsidRPr="00DB6424">
        <w:rPr>
          <w:sz w:val="16"/>
        </w:rPr>
        <w:t xml:space="preserve">. Trump further divided an already divided society and dramatically exacerbated existing risks. He pushed the boundaries of rules and norms that were already beginning to fray. He abused power, broke the law, and engaged in </w:t>
      </w:r>
      <w:proofErr w:type="gramStart"/>
      <w:r w:rsidRPr="00DB6424">
        <w:rPr>
          <w:sz w:val="16"/>
        </w:rPr>
        <w:t>selfdealing</w:t>
      </w:r>
      <w:proofErr w:type="gramEnd"/>
      <w:r w:rsidRPr="00DB6424">
        <w:rPr>
          <w:sz w:val="16"/>
        </w:rPr>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2D3F9D44" w14:textId="77777777" w:rsidR="00795F7E" w:rsidRPr="00795F7E" w:rsidRDefault="00791F27" w:rsidP="00791F27">
      <w:pPr>
        <w:rPr>
          <w:rStyle w:val="StyleUnderline"/>
          <w:highlight w:val="cyan"/>
        </w:rPr>
      </w:pPr>
      <w:r w:rsidRPr="00DB6424">
        <w:rPr>
          <w:sz w:val="16"/>
        </w:rPr>
        <w:t xml:space="preserve">As much of a threat as Trump is, </w:t>
      </w:r>
      <w:r w:rsidRPr="00D34DFA">
        <w:rPr>
          <w:rStyle w:val="StyleUnderline"/>
        </w:rPr>
        <w:t xml:space="preserve">America’s </w:t>
      </w:r>
      <w:r w:rsidRPr="00795F7E">
        <w:rPr>
          <w:rStyle w:val="StyleUnderline"/>
          <w:highlight w:val="cyan"/>
        </w:rPr>
        <w:t xml:space="preserve">problems do not </w:t>
      </w:r>
      <w:r w:rsidRPr="00795F7E">
        <w:rPr>
          <w:rStyle w:val="Emphasis"/>
          <w:highlight w:val="cyan"/>
        </w:rPr>
        <w:t>end</w:t>
      </w:r>
      <w:r w:rsidRPr="00D34DFA">
        <w:rPr>
          <w:rStyle w:val="Emphasis"/>
        </w:rPr>
        <w:t xml:space="preserve"> with Trump</w:t>
      </w:r>
      <w:r w:rsidRPr="00DB6424">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B6424">
        <w:rPr>
          <w:sz w:val="16"/>
        </w:rPr>
        <w:t>in the near future</w:t>
      </w:r>
      <w:proofErr w:type="gramEnd"/>
      <w:r w:rsidRPr="00DB6424">
        <w:rPr>
          <w:sz w:val="16"/>
        </w:rPr>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B6424">
        <w:rPr>
          <w:sz w:val="16"/>
        </w:rPr>
        <w:t>.</w:t>
      </w:r>
    </w:p>
    <w:p w14:paraId="7D116199" w14:textId="77777777" w:rsidR="00795F7E" w:rsidRPr="00AD765E" w:rsidRDefault="00791F27" w:rsidP="00791F27">
      <w:pPr>
        <w:rPr>
          <w:rStyle w:val="StyleUnderline"/>
        </w:rPr>
      </w:pPr>
      <w:r w:rsidRPr="00DB6424">
        <w:rPr>
          <w:sz w:val="16"/>
        </w:rPr>
        <w:t xml:space="preserve">Wage stagnation, extreme inequality, and the lack of responsiveness of the political system to ordinary people are long-standing </w:t>
      </w:r>
      <w:r w:rsidRPr="00795F7E">
        <w:rPr>
          <w:rStyle w:val="StyleUnderline"/>
          <w:highlight w:val="cyan"/>
        </w:rPr>
        <w:t>problems</w:t>
      </w:r>
      <w:r w:rsidRPr="00DB6424">
        <w:rPr>
          <w:sz w:val="16"/>
        </w:rPr>
        <w:t xml:space="preserve"> that </w:t>
      </w:r>
      <w:r w:rsidRPr="00795F7E">
        <w:rPr>
          <w:rStyle w:val="Emphasis"/>
          <w:highlight w:val="cyan"/>
        </w:rPr>
        <w:t>predated</w:t>
      </w:r>
      <w:r w:rsidRPr="00795F7E">
        <w:rPr>
          <w:rStyle w:val="StyleUnderline"/>
          <w:highlight w:val="cyan"/>
        </w:rPr>
        <w:t xml:space="preserve"> Trump and will </w:t>
      </w:r>
      <w:r w:rsidRPr="00795F7E">
        <w:rPr>
          <w:rStyle w:val="Emphasis"/>
          <w:highlight w:val="cyan"/>
        </w:rPr>
        <w:t>outlast him</w:t>
      </w:r>
      <w:r w:rsidRPr="00DB6424">
        <w:rPr>
          <w:sz w:val="16"/>
        </w:rPr>
        <w:t xml:space="preserve">. Even more worrying is that </w:t>
      </w:r>
      <w:r w:rsidRPr="00D34DFA">
        <w:rPr>
          <w:rStyle w:val="StyleUnderline"/>
        </w:rPr>
        <w:t xml:space="preserve">the country’s </w:t>
      </w:r>
      <w:r w:rsidRPr="00D34DFA">
        <w:rPr>
          <w:rStyle w:val="Emphasis"/>
        </w:rPr>
        <w:t>underlying</w:t>
      </w:r>
      <w:r w:rsidRPr="00DB6424">
        <w:rPr>
          <w:sz w:val="16"/>
        </w:rPr>
        <w:t xml:space="preserve"> economic, social, and political </w:t>
      </w:r>
      <w:r w:rsidRPr="00795F7E">
        <w:rPr>
          <w:rStyle w:val="StyleUnderline"/>
          <w:highlight w:val="cyan"/>
        </w:rPr>
        <w:t xml:space="preserve">problems are likely to </w:t>
      </w:r>
      <w:r w:rsidRPr="00795F7E">
        <w:rPr>
          <w:rStyle w:val="Emphasis"/>
          <w:highlight w:val="cyan"/>
        </w:rPr>
        <w:t>grow</w:t>
      </w:r>
      <w:r w:rsidRPr="00D34DFA">
        <w:rPr>
          <w:rStyle w:val="Emphasis"/>
        </w:rPr>
        <w:t xml:space="preserve"> in severity</w:t>
      </w:r>
      <w:r w:rsidRPr="00DB6424">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B6424">
        <w:rPr>
          <w:sz w:val="16"/>
        </w:rPr>
        <w:t xml:space="preserve">. The greater the level of economic inequality, the more power the rich </w:t>
      </w:r>
      <w:proofErr w:type="gramStart"/>
      <w:r w:rsidRPr="00DB6424">
        <w:rPr>
          <w:sz w:val="16"/>
        </w:rPr>
        <w:t>have to</w:t>
      </w:r>
      <w:proofErr w:type="gramEnd"/>
      <w:r w:rsidRPr="00DB6424">
        <w:rPr>
          <w:sz w:val="16"/>
        </w:rPr>
        <w:t xml:space="preserve"> further increase their wealth and the less trust there is for people to try to work together to combat this power. Without a strong set of political and economic structures, inequality will increase. And </w:t>
      </w:r>
      <w:r w:rsidRPr="00AD765E">
        <w:rPr>
          <w:rStyle w:val="StyleUnderline"/>
        </w:rPr>
        <w:t xml:space="preserve">if </w:t>
      </w:r>
      <w:r w:rsidRPr="00AD765E">
        <w:rPr>
          <w:rStyle w:val="Emphasis"/>
        </w:rPr>
        <w:t>inequality</w:t>
      </w:r>
      <w:r w:rsidRPr="00AD765E">
        <w:rPr>
          <w:rStyle w:val="StyleUnderline"/>
        </w:rPr>
        <w:t xml:space="preserve"> continues</w:t>
      </w:r>
      <w:r w:rsidRPr="00DB6424">
        <w:rPr>
          <w:sz w:val="16"/>
        </w:rPr>
        <w:t xml:space="preserve"> to increase, </w:t>
      </w:r>
      <w:r w:rsidRPr="00AD765E">
        <w:rPr>
          <w:rStyle w:val="StyleUnderline"/>
        </w:rPr>
        <w:t xml:space="preserve">it will cause </w:t>
      </w:r>
      <w:r w:rsidRPr="00AD765E">
        <w:rPr>
          <w:rStyle w:val="Emphasis"/>
        </w:rPr>
        <w:t>additional havoc</w:t>
      </w:r>
      <w:r w:rsidRPr="00DB6424">
        <w:rPr>
          <w:sz w:val="16"/>
        </w:rPr>
        <w:t>.</w:t>
      </w:r>
    </w:p>
    <w:p w14:paraId="326EB55B" w14:textId="77777777" w:rsidR="00795F7E" w:rsidRPr="00795F7E" w:rsidRDefault="00791F27" w:rsidP="00791F27">
      <w:pPr>
        <w:rPr>
          <w:rStyle w:val="StyleUnderline"/>
          <w:highlight w:val="cyan"/>
        </w:rPr>
      </w:pPr>
      <w:r w:rsidRPr="00DB6424">
        <w:rPr>
          <w:sz w:val="16"/>
        </w:rPr>
        <w:t xml:space="preserve">Whether current trends will lead toward a truly undemocratic society may be unknowable, but </w:t>
      </w:r>
      <w:r w:rsidRPr="00AD765E">
        <w:rPr>
          <w:rStyle w:val="StyleUnderline"/>
        </w:rPr>
        <w:t>these are clear</w:t>
      </w:r>
      <w:r w:rsidRPr="00DB6424">
        <w:rPr>
          <w:sz w:val="16"/>
        </w:rPr>
        <w:t xml:space="preserve"> warning </w:t>
      </w:r>
      <w:r w:rsidRPr="00AD765E">
        <w:rPr>
          <w:rStyle w:val="Emphasis"/>
        </w:rPr>
        <w:t>signs of danger</w:t>
      </w:r>
      <w:r w:rsidRPr="00DB6424">
        <w:rPr>
          <w:sz w:val="16"/>
        </w:rPr>
        <w:t xml:space="preserve"> ahead. </w:t>
      </w:r>
      <w:r w:rsidRPr="00AD765E">
        <w:rPr>
          <w:rStyle w:val="StyleUnderline"/>
        </w:rPr>
        <w:t>Because</w:t>
      </w:r>
      <w:r w:rsidRPr="00DB6424">
        <w:rPr>
          <w:sz w:val="16"/>
        </w:rPr>
        <w:t xml:space="preserve"> ordinary </w:t>
      </w:r>
      <w:r w:rsidRPr="00AD765E">
        <w:rPr>
          <w:rStyle w:val="StyleUnderline"/>
        </w:rPr>
        <w:t xml:space="preserve">Americans have lost </w:t>
      </w:r>
      <w:r w:rsidRPr="00AD765E">
        <w:rPr>
          <w:rStyle w:val="Emphasis"/>
        </w:rPr>
        <w:t>so much power</w:t>
      </w:r>
      <w:r w:rsidRPr="00DB6424">
        <w:rPr>
          <w:sz w:val="16"/>
        </w:rPr>
        <w:t xml:space="preserve"> in the economy and in democracy, the country faces </w:t>
      </w:r>
      <w:r w:rsidRPr="00AD765E">
        <w:rPr>
          <w:rStyle w:val="StyleUnderline"/>
        </w:rPr>
        <w:t>problems</w:t>
      </w:r>
      <w:r w:rsidRPr="00DB6424">
        <w:rPr>
          <w:sz w:val="16"/>
        </w:rPr>
        <w:t xml:space="preserve"> that </w:t>
      </w:r>
      <w:r w:rsidRPr="00AD765E">
        <w:rPr>
          <w:rStyle w:val="StyleUnderline"/>
        </w:rPr>
        <w:t xml:space="preserve">pose a </w:t>
      </w:r>
      <w:r w:rsidRPr="00AD765E">
        <w:rPr>
          <w:rStyle w:val="Emphasis"/>
        </w:rPr>
        <w:t>serious threat</w:t>
      </w:r>
      <w:r w:rsidRPr="00DB6424">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AD765E">
        <w:rPr>
          <w:rStyle w:val="StyleUnderline"/>
        </w:rPr>
        <w:t xml:space="preserve">The country is </w:t>
      </w:r>
      <w:r w:rsidRPr="00AD765E">
        <w:rPr>
          <w:rStyle w:val="Emphasis"/>
        </w:rPr>
        <w:t>in danger</w:t>
      </w:r>
      <w:r w:rsidRPr="00AD765E">
        <w:rPr>
          <w:rStyle w:val="StyleUnderline"/>
        </w:rPr>
        <w:t xml:space="preserve"> of turning into an </w:t>
      </w:r>
      <w:r w:rsidRPr="00AD765E">
        <w:rPr>
          <w:rStyle w:val="Emphasis"/>
        </w:rPr>
        <w:t>oligarchy</w:t>
      </w:r>
      <w:r w:rsidRPr="00DB6424">
        <w:rPr>
          <w:sz w:val="16"/>
        </w:rPr>
        <w:t xml:space="preserve"> —</w:t>
      </w:r>
      <w:r w:rsidRPr="00AD765E">
        <w:rPr>
          <w:rStyle w:val="StyleUnderline"/>
        </w:rPr>
        <w:t>where the rich</w:t>
      </w:r>
      <w:r w:rsidRPr="00DB6424">
        <w:rPr>
          <w:sz w:val="16"/>
        </w:rPr>
        <w:t xml:space="preserve"> and powerful </w:t>
      </w:r>
      <w:r w:rsidRPr="00AD765E">
        <w:rPr>
          <w:rStyle w:val="StyleUnderline"/>
        </w:rPr>
        <w:t>control</w:t>
      </w:r>
      <w:r w:rsidRPr="00DB6424">
        <w:rPr>
          <w:sz w:val="16"/>
        </w:rPr>
        <w:t xml:space="preserve"> virtually </w:t>
      </w:r>
      <w:r w:rsidRPr="00AD765E">
        <w:rPr>
          <w:rStyle w:val="Emphasis"/>
        </w:rPr>
        <w:t>all elements</w:t>
      </w:r>
      <w:r w:rsidRPr="00AD765E">
        <w:rPr>
          <w:rStyle w:val="StyleUnderline"/>
        </w:rPr>
        <w:t xml:space="preserve"> of government</w:t>
      </w:r>
      <w:r w:rsidRPr="00DB6424">
        <w:rPr>
          <w:sz w:val="16"/>
        </w:rPr>
        <w:t xml:space="preserve"> and society—and of possibly </w:t>
      </w:r>
      <w:r w:rsidRPr="00AD765E">
        <w:rPr>
          <w:rStyle w:val="StyleUnderline"/>
        </w:rPr>
        <w:t xml:space="preserve">slipping into </w:t>
      </w:r>
      <w:r w:rsidRPr="00AD765E">
        <w:rPr>
          <w:rStyle w:val="Emphasis"/>
        </w:rPr>
        <w:t>fascism</w:t>
      </w:r>
      <w:r w:rsidRPr="00AD765E">
        <w:rPr>
          <w:rStyle w:val="StyleUnderline"/>
        </w:rPr>
        <w:t>. Even</w:t>
      </w:r>
      <w:r w:rsidRPr="00DB6424">
        <w:rPr>
          <w:sz w:val="16"/>
        </w:rPr>
        <w:t xml:space="preserve"> basic </w:t>
      </w:r>
      <w:r w:rsidRPr="00795F7E">
        <w:rPr>
          <w:rStyle w:val="Emphasis"/>
          <w:highlight w:val="cyan"/>
        </w:rPr>
        <w:t>rule of law</w:t>
      </w:r>
      <w:r w:rsidRPr="00795F7E">
        <w:rPr>
          <w:rStyle w:val="StyleUnderline"/>
          <w:highlight w:val="cyan"/>
        </w:rPr>
        <w:t xml:space="preserve"> is at risk, </w:t>
      </w:r>
      <w:r w:rsidRPr="00AD765E">
        <w:rPr>
          <w:rStyle w:val="StyleUnderline"/>
        </w:rPr>
        <w:t>as Trump</w:t>
      </w:r>
      <w:r w:rsidRPr="00DB6424">
        <w:rPr>
          <w:sz w:val="16"/>
        </w:rPr>
        <w:t xml:space="preserve"> and his allies continually </w:t>
      </w:r>
      <w:r w:rsidRPr="00AD765E">
        <w:rPr>
          <w:rStyle w:val="StyleUnderline"/>
        </w:rPr>
        <w:t>subverted legal requirements</w:t>
      </w:r>
      <w:r w:rsidRPr="00DB6424">
        <w:rPr>
          <w:sz w:val="16"/>
        </w:rPr>
        <w:t xml:space="preserve">. The United States is in dire need of real solutions to these economic and political problems. </w:t>
      </w:r>
      <w:r w:rsidRPr="00795F7E">
        <w:rPr>
          <w:rStyle w:val="StyleUnderline"/>
          <w:highlight w:val="cyan"/>
        </w:rPr>
        <w:t>Unions are</w:t>
      </w:r>
      <w:r w:rsidRPr="00D34DFA">
        <w:rPr>
          <w:rStyle w:val="StyleUnderline"/>
        </w:rPr>
        <w:t xml:space="preserve"> an essential part of </w:t>
      </w:r>
      <w:r w:rsidRPr="00795F7E">
        <w:rPr>
          <w:rStyle w:val="StyleUnderline"/>
          <w:highlight w:val="cyan"/>
        </w:rPr>
        <w:t xml:space="preserve">the </w:t>
      </w:r>
      <w:r w:rsidRPr="00795F7E">
        <w:rPr>
          <w:rStyle w:val="Emphasis"/>
          <w:highlight w:val="cyan"/>
        </w:rPr>
        <w:t>solution</w:t>
      </w:r>
      <w:r w:rsidRPr="00795F7E">
        <w:rPr>
          <w:rStyle w:val="StyleUnderline"/>
          <w:highlight w:val="cyan"/>
        </w:rPr>
        <w:t xml:space="preserve"> because they</w:t>
      </w:r>
      <w:r w:rsidRPr="00DB6424">
        <w:rPr>
          <w:sz w:val="16"/>
        </w:rPr>
        <w:t xml:space="preserve"> can </w:t>
      </w:r>
      <w:r w:rsidRPr="00795F7E">
        <w:rPr>
          <w:rStyle w:val="StyleUnderline"/>
          <w:highlight w:val="cyan"/>
        </w:rPr>
        <w:t xml:space="preserve">provide a </w:t>
      </w:r>
      <w:r w:rsidRPr="00D34DFA">
        <w:rPr>
          <w:rStyle w:val="Emphasis"/>
        </w:rPr>
        <w:t xml:space="preserve">democratic </w:t>
      </w:r>
      <w:r w:rsidRPr="00795F7E">
        <w:rPr>
          <w:rStyle w:val="Emphasis"/>
          <w:highlight w:val="cyan"/>
        </w:rPr>
        <w:t>check</w:t>
      </w:r>
      <w:r w:rsidRPr="00DB6424">
        <w:rPr>
          <w:sz w:val="16"/>
        </w:rPr>
        <w:t xml:space="preserve"> on capitalism’s worst tendencies to </w:t>
      </w:r>
      <w:proofErr w:type="gramStart"/>
      <w:r w:rsidRPr="00DB6424">
        <w:rPr>
          <w:sz w:val="16"/>
        </w:rPr>
        <w:t>concentrate</w:t>
      </w:r>
      <w:proofErr w:type="gramEnd"/>
      <w:r w:rsidRPr="00DB6424">
        <w:rPr>
          <w:sz w:val="16"/>
        </w:rPr>
        <w:t xml:space="preserve"> money and power and overrun society and democracy.</w:t>
      </w:r>
    </w:p>
    <w:p w14:paraId="09487EBF" w14:textId="77777777" w:rsidR="00D602C2" w:rsidRPr="00842D4C" w:rsidRDefault="00D602C2" w:rsidP="00D602C2">
      <w:pPr>
        <w:pStyle w:val="Heading4"/>
        <w:rPr>
          <w:rStyle w:val="StyleUnderline"/>
          <w:highlight w:val="cyan"/>
        </w:rPr>
      </w:pPr>
      <w:r>
        <w:t xml:space="preserve">Only </w:t>
      </w:r>
      <w:r w:rsidRPr="009A69B5">
        <w:rPr>
          <w:u w:val="single"/>
        </w:rPr>
        <w:t>structural reforms</w:t>
      </w:r>
      <w:r>
        <w:t xml:space="preserve"> to the </w:t>
      </w:r>
      <w:r w:rsidRPr="009A69B5">
        <w:rPr>
          <w:u w:val="single"/>
        </w:rPr>
        <w:t>labor market</w:t>
      </w:r>
      <w:r>
        <w:t xml:space="preserve"> solve the overarching productivity crisis.</w:t>
      </w:r>
    </w:p>
    <w:p w14:paraId="6864F496" w14:textId="77777777" w:rsidR="00795F7E" w:rsidRPr="00795F7E" w:rsidRDefault="00791F27" w:rsidP="00791F27">
      <w:pPr>
        <w:rPr>
          <w:rStyle w:val="StyleUnderline"/>
          <w:highlight w:val="cyan"/>
        </w:rPr>
      </w:pPr>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w:t>
      </w:r>
      <w:r>
        <w:t xml:space="preserve"> </w:t>
      </w:r>
      <w:r w:rsidRPr="00E46CFA">
        <w:t>"America Must Rediscover Its Dynamism." International Monetary Fund. 9/2/2024. https://www.imf.org/en/Publications/fandd/issues/2024/09/america-must-rediscover-its-dynamism-michael-peters</w:t>
      </w:r>
    </w:p>
    <w:p w14:paraId="41A0941D" w14:textId="77777777" w:rsidR="00795F7E" w:rsidRPr="00795F7E" w:rsidRDefault="00791F27" w:rsidP="00791F27">
      <w:pPr>
        <w:rPr>
          <w:rStyle w:val="StyleUnderline"/>
          <w:highlight w:val="cyan"/>
        </w:rPr>
      </w:pPr>
      <w:r w:rsidRPr="00D34DFA">
        <w:rPr>
          <w:rStyle w:val="StyleUnderline"/>
        </w:rPr>
        <w:t xml:space="preserve">The </w:t>
      </w:r>
      <w:r w:rsidRPr="00795F7E">
        <w:rPr>
          <w:rStyle w:val="StyleUnderline"/>
          <w:highlight w:val="cyan"/>
        </w:rPr>
        <w:t>US</w:t>
      </w:r>
      <w:r w:rsidRPr="00DB6424">
        <w:rPr>
          <w:sz w:val="16"/>
        </w:rPr>
        <w:t xml:space="preserve"> economy </w:t>
      </w:r>
      <w:r w:rsidRPr="00D34DFA">
        <w:rPr>
          <w:rStyle w:val="StyleUnderline"/>
        </w:rPr>
        <w:t xml:space="preserve">has a </w:t>
      </w:r>
      <w:proofErr w:type="gramStart"/>
      <w:r w:rsidRPr="00D34DFA">
        <w:rPr>
          <w:rStyle w:val="Emphasis"/>
        </w:rPr>
        <w:t>multitrillion</w:t>
      </w:r>
      <w:proofErr w:type="gramEnd"/>
      <w:r w:rsidRPr="00D34DFA">
        <w:rPr>
          <w:rStyle w:val="Emphasis"/>
        </w:rPr>
        <w:t>-dollar problem</w:t>
      </w:r>
      <w:r w:rsidRPr="00DB6424">
        <w:rPr>
          <w:sz w:val="16"/>
        </w:rPr>
        <w:t xml:space="preserve">. It’s the </w:t>
      </w:r>
      <w:r w:rsidRPr="00D34DFA">
        <w:rPr>
          <w:rStyle w:val="Emphasis"/>
        </w:rPr>
        <w:t xml:space="preserve">dramatic </w:t>
      </w:r>
      <w:r w:rsidRPr="00795F7E">
        <w:rPr>
          <w:rStyle w:val="Emphasis"/>
          <w:highlight w:val="cyan"/>
        </w:rPr>
        <w:t>slowdown</w:t>
      </w:r>
      <w:r w:rsidRPr="00795F7E">
        <w:rPr>
          <w:rStyle w:val="StyleUnderline"/>
          <w:highlight w:val="cyan"/>
        </w:rPr>
        <w:t xml:space="preserve"> in </w:t>
      </w:r>
      <w:r w:rsidRPr="00795F7E">
        <w:rPr>
          <w:rStyle w:val="Emphasis"/>
          <w:highlight w:val="cyan"/>
        </w:rPr>
        <w:t>productivity</w:t>
      </w:r>
      <w:r w:rsidRPr="00D34DFA">
        <w:rPr>
          <w:rStyle w:val="Emphasis"/>
        </w:rPr>
        <w:t xml:space="preserve"> growth</w:t>
      </w:r>
      <w:r w:rsidRPr="00795F7E">
        <w:rPr>
          <w:rStyle w:val="StyleUnderline"/>
          <w:highlight w:val="cyan"/>
        </w:rPr>
        <w:t xml:space="preserve"> over</w:t>
      </w:r>
      <w:r w:rsidRPr="00D34DFA">
        <w:rPr>
          <w:rStyle w:val="StyleUnderline"/>
        </w:rPr>
        <w:t xml:space="preserve"> the </w:t>
      </w:r>
      <w:r w:rsidRPr="00795F7E">
        <w:rPr>
          <w:rStyle w:val="Emphasis"/>
          <w:highlight w:val="cyan"/>
        </w:rPr>
        <w:t>past</w:t>
      </w:r>
      <w:r w:rsidRPr="00D34DFA">
        <w:rPr>
          <w:rStyle w:val="Emphasis"/>
        </w:rPr>
        <w:t xml:space="preserve"> couple</w:t>
      </w:r>
      <w:r w:rsidRPr="00D34DFA">
        <w:rPr>
          <w:rStyle w:val="StyleUnderline"/>
        </w:rPr>
        <w:t xml:space="preserve"> of </w:t>
      </w:r>
      <w:r w:rsidRPr="00795F7E">
        <w:rPr>
          <w:rStyle w:val="Emphasis"/>
          <w:highlight w:val="cyan"/>
        </w:rPr>
        <w:t>decades</w:t>
      </w:r>
      <w:r w:rsidRPr="00DB6424">
        <w:rPr>
          <w:sz w:val="16"/>
        </w:rPr>
        <w:t xml:space="preserve">. Between 1947 and 2005, </w:t>
      </w:r>
      <w:r w:rsidRPr="00795F7E">
        <w:rPr>
          <w:rStyle w:val="Emphasis"/>
          <w:highlight w:val="cyan"/>
        </w:rPr>
        <w:t>labor productivity</w:t>
      </w:r>
      <w:r w:rsidRPr="00DB6424">
        <w:rPr>
          <w:sz w:val="16"/>
        </w:rPr>
        <w:t xml:space="preserve"> in the US </w:t>
      </w:r>
      <w:r w:rsidRPr="00D34DFA">
        <w:rPr>
          <w:rStyle w:val="StyleUnderline"/>
        </w:rPr>
        <w:t xml:space="preserve">grew at an average </w:t>
      </w:r>
      <w:r w:rsidRPr="00D34DFA">
        <w:rPr>
          <w:rStyle w:val="Emphasis"/>
        </w:rPr>
        <w:t>annual rate</w:t>
      </w:r>
      <w:r w:rsidRPr="00D34DFA">
        <w:rPr>
          <w:rStyle w:val="StyleUnderline"/>
        </w:rPr>
        <w:t xml:space="preserve"> of </w:t>
      </w:r>
      <w:r w:rsidRPr="00D34DFA">
        <w:rPr>
          <w:rStyle w:val="Emphasis"/>
        </w:rPr>
        <w:t>2.3 percent</w:t>
      </w:r>
      <w:r w:rsidRPr="00DB6424">
        <w:rPr>
          <w:sz w:val="16"/>
        </w:rPr>
        <w:t xml:space="preserve">. But after 2005, the </w:t>
      </w:r>
      <w:r w:rsidRPr="00D34DFA">
        <w:rPr>
          <w:rStyle w:val="StyleUnderline"/>
        </w:rPr>
        <w:t xml:space="preserve">rate </w:t>
      </w:r>
      <w:r w:rsidRPr="00795F7E">
        <w:rPr>
          <w:rStyle w:val="StyleUnderline"/>
          <w:highlight w:val="cyan"/>
        </w:rPr>
        <w:t>fell</w:t>
      </w:r>
      <w:r w:rsidRPr="00D34DFA">
        <w:rPr>
          <w:rStyle w:val="StyleUnderline"/>
        </w:rPr>
        <w:t xml:space="preserve"> to </w:t>
      </w:r>
      <w:r w:rsidRPr="00D34DFA">
        <w:rPr>
          <w:rStyle w:val="Emphasis"/>
        </w:rPr>
        <w:t>1.3 percent</w:t>
      </w:r>
      <w:r w:rsidRPr="00DB6424">
        <w:rPr>
          <w:sz w:val="16"/>
        </w:rPr>
        <w:t xml:space="preserve">. Such seemingly </w:t>
      </w:r>
      <w:r w:rsidRPr="00795F7E">
        <w:rPr>
          <w:rStyle w:val="Emphasis"/>
          <w:highlight w:val="cyan"/>
        </w:rPr>
        <w:t>small differences</w:t>
      </w:r>
      <w:r w:rsidRPr="00795F7E">
        <w:rPr>
          <w:rStyle w:val="StyleUnderline"/>
          <w:highlight w:val="cyan"/>
        </w:rPr>
        <w:t xml:space="preserve"> have </w:t>
      </w:r>
      <w:r w:rsidRPr="00D34DFA">
        <w:rPr>
          <w:rStyle w:val="Emphasis"/>
        </w:rPr>
        <w:t xml:space="preserve">astonishingly </w:t>
      </w:r>
      <w:r w:rsidRPr="00795F7E">
        <w:rPr>
          <w:rStyle w:val="Emphasis"/>
          <w:highlight w:val="cyan"/>
        </w:rPr>
        <w:t>large consequences</w:t>
      </w:r>
      <w:r w:rsidRPr="00DB6424">
        <w:rPr>
          <w:sz w:val="16"/>
        </w:rPr>
        <w:t>: if economic output for each hour worked had kept expanding at 2.3 percent between 2005 and 2018, the American economy would have produced $11 trillion more in goods and services than it did, according to the US Bureau of Labor Statistics.</w:t>
      </w:r>
    </w:p>
    <w:p w14:paraId="7D9A587E" w14:textId="77777777" w:rsidR="00795F7E" w:rsidRPr="00795F7E" w:rsidRDefault="00791F27" w:rsidP="00791F27">
      <w:pPr>
        <w:rPr>
          <w:rStyle w:val="StyleUnderline"/>
          <w:highlight w:val="cyan"/>
        </w:rPr>
      </w:pPr>
      <w:r w:rsidRPr="00DB6424">
        <w:rPr>
          <w:sz w:val="16"/>
        </w:rPr>
        <w:t xml:space="preserve">This is part of a broad-based trend across advanced economies. Productivity growth in Europe has been even slower than in the US. </w:t>
      </w:r>
      <w:proofErr w:type="gramStart"/>
      <w:r w:rsidRPr="00DB6424">
        <w:rPr>
          <w:sz w:val="16"/>
        </w:rPr>
        <w:t>As a consequence</w:t>
      </w:r>
      <w:proofErr w:type="gramEnd"/>
      <w:r w:rsidRPr="00DB6424">
        <w:rPr>
          <w:sz w:val="16"/>
        </w:rPr>
        <w:t xml:space="preserve">, Europe has fallen significantly behind the US in terms of GDP per capita. </w:t>
      </w:r>
      <w:r w:rsidRPr="00795F7E">
        <w:rPr>
          <w:rStyle w:val="Emphasis"/>
          <w:highlight w:val="cyan"/>
        </w:rPr>
        <w:t>Productivity</w:t>
      </w:r>
      <w:r w:rsidRPr="00D34DFA">
        <w:rPr>
          <w:rStyle w:val="StyleUnderline"/>
        </w:rPr>
        <w:t xml:space="preserve"> is a </w:t>
      </w:r>
      <w:r w:rsidRPr="00D34DFA">
        <w:rPr>
          <w:rStyle w:val="Emphasis"/>
        </w:rPr>
        <w:t xml:space="preserve">key </w:t>
      </w:r>
      <w:r w:rsidRPr="00795F7E">
        <w:rPr>
          <w:rStyle w:val="Emphasis"/>
          <w:highlight w:val="cyan"/>
        </w:rPr>
        <w:t>driver</w:t>
      </w:r>
      <w:r w:rsidRPr="00795F7E">
        <w:rPr>
          <w:rStyle w:val="StyleUnderline"/>
          <w:highlight w:val="cyan"/>
        </w:rPr>
        <w:t xml:space="preserve"> of</w:t>
      </w:r>
      <w:r w:rsidRPr="00D34DFA">
        <w:rPr>
          <w:rStyle w:val="StyleUnderline"/>
        </w:rPr>
        <w:t xml:space="preserve"> </w:t>
      </w:r>
      <w:r w:rsidRPr="00D34DFA">
        <w:rPr>
          <w:rStyle w:val="Emphasis"/>
        </w:rPr>
        <w:t xml:space="preserve">economic </w:t>
      </w:r>
      <w:r w:rsidRPr="00795F7E">
        <w:rPr>
          <w:rStyle w:val="Emphasis"/>
          <w:highlight w:val="cyan"/>
        </w:rPr>
        <w:t>expansion</w:t>
      </w:r>
      <w:r w:rsidRPr="00DB6424">
        <w:rPr>
          <w:sz w:val="16"/>
        </w:rPr>
        <w:t xml:space="preserve">. Its </w:t>
      </w:r>
      <w:r w:rsidRPr="00D34DFA">
        <w:rPr>
          <w:rStyle w:val="Emphasis"/>
        </w:rPr>
        <w:t>anemic performance</w:t>
      </w:r>
      <w:r w:rsidRPr="00DB6424">
        <w:rPr>
          <w:sz w:val="16"/>
        </w:rPr>
        <w:t xml:space="preserve"> in the world’s largest economy threatens to </w:t>
      </w:r>
      <w:r w:rsidRPr="00D34DFA">
        <w:rPr>
          <w:rStyle w:val="StyleUnderline"/>
        </w:rPr>
        <w:t xml:space="preserve">send </w:t>
      </w:r>
      <w:r w:rsidRPr="00D34DFA">
        <w:rPr>
          <w:rStyle w:val="Emphasis"/>
        </w:rPr>
        <w:t>ripples</w:t>
      </w:r>
      <w:r w:rsidRPr="00D34DFA">
        <w:rPr>
          <w:rStyle w:val="StyleUnderline"/>
        </w:rPr>
        <w:t xml:space="preserve"> around the globe</w:t>
      </w:r>
      <w:r w:rsidRPr="00DB6424">
        <w:rPr>
          <w:sz w:val="16"/>
        </w:rPr>
        <w:t xml:space="preserve"> and into developing economies, where growth is key to lifting millions of people out of poverty. </w:t>
      </w:r>
    </w:p>
    <w:p w14:paraId="69ECA238" w14:textId="77777777" w:rsidR="00795F7E" w:rsidRPr="00795F7E" w:rsidRDefault="00791F27" w:rsidP="00791F27">
      <w:pPr>
        <w:rPr>
          <w:rStyle w:val="StyleUnderline"/>
          <w:highlight w:val="cyan"/>
        </w:rPr>
      </w:pPr>
      <w:r w:rsidRPr="00DB6424">
        <w:rPr>
          <w:sz w:val="16"/>
        </w:rP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5B5AF013" w14:textId="77777777" w:rsidR="00795F7E" w:rsidRPr="00795F7E" w:rsidRDefault="00791F27" w:rsidP="00791F27">
      <w:pPr>
        <w:rPr>
          <w:rStyle w:val="StyleUnderline"/>
          <w:highlight w:val="cyan"/>
        </w:rPr>
      </w:pPr>
      <w:r w:rsidRPr="00DB6424">
        <w:rPr>
          <w:sz w:val="16"/>
        </w:rPr>
        <w:t xml:space="preserve">There are two key measures of productivity growth, which are closely related. The first is labor productivity, or the simple computation of real output per hour of work. The second is </w:t>
      </w:r>
      <w:proofErr w:type="gramStart"/>
      <w:r w:rsidRPr="00DB6424">
        <w:rPr>
          <w:sz w:val="16"/>
        </w:rPr>
        <w:t>total factor</w:t>
      </w:r>
      <w:proofErr w:type="gramEnd"/>
      <w:r w:rsidRPr="00DB6424">
        <w:rPr>
          <w:sz w:val="16"/>
        </w:rPr>
        <w:t xml:space="preserve"> productivity (TFP), which also </w:t>
      </w:r>
      <w:proofErr w:type="gramStart"/>
      <w:r w:rsidRPr="00DB6424">
        <w:rPr>
          <w:sz w:val="16"/>
        </w:rPr>
        <w:t>takes into account</w:t>
      </w:r>
      <w:proofErr w:type="gramEnd"/>
      <w:r w:rsidRPr="00DB6424">
        <w:rPr>
          <w:sz w:val="16"/>
        </w:rPr>
        <w:t xml:space="preserve"> changes in capital intensity and capacity utilization.  </w:t>
      </w:r>
    </w:p>
    <w:p w14:paraId="3191C830" w14:textId="77777777" w:rsidR="00795F7E" w:rsidRPr="00795F7E" w:rsidRDefault="00791F27" w:rsidP="00791F27">
      <w:pPr>
        <w:rPr>
          <w:rStyle w:val="StyleUnderline"/>
          <w:highlight w:val="cyan"/>
        </w:rPr>
      </w:pPr>
      <w:r w:rsidRPr="00795F7E">
        <w:rPr>
          <w:rStyle w:val="Emphasis"/>
          <w:highlight w:val="cyan"/>
        </w:rPr>
        <w:t>Labor productivity</w:t>
      </w:r>
      <w:r w:rsidRPr="00795F7E">
        <w:rPr>
          <w:rStyle w:val="StyleUnderline"/>
          <w:highlight w:val="cyan"/>
        </w:rPr>
        <w:t xml:space="preserve"> and </w:t>
      </w:r>
      <w:r w:rsidRPr="00795F7E">
        <w:rPr>
          <w:rStyle w:val="Emphasis"/>
          <w:highlight w:val="cyan"/>
        </w:rPr>
        <w:t>TFP</w:t>
      </w:r>
      <w:r w:rsidRPr="00D34DFA">
        <w:rPr>
          <w:rStyle w:val="StyleUnderline"/>
        </w:rPr>
        <w:t xml:space="preserve"> have </w:t>
      </w:r>
      <w:r w:rsidRPr="00795F7E">
        <w:rPr>
          <w:rStyle w:val="StyleUnderline"/>
          <w:highlight w:val="cyan"/>
        </w:rPr>
        <w:t>evolved in tandem</w:t>
      </w:r>
      <w:r w:rsidRPr="00DB6424">
        <w:rPr>
          <w:sz w:val="16"/>
        </w:rPr>
        <w:t xml:space="preserve"> since the 1940s (see Chart 1). </w:t>
      </w:r>
      <w:r w:rsidRPr="00795F7E">
        <w:rPr>
          <w:rStyle w:val="Emphasis"/>
          <w:highlight w:val="cyan"/>
        </w:rPr>
        <w:t>Labor</w:t>
      </w:r>
      <w:r w:rsidRPr="00D34DFA">
        <w:rPr>
          <w:rStyle w:val="Emphasis"/>
        </w:rPr>
        <w:t xml:space="preserve"> productivity gains</w:t>
      </w:r>
      <w:r w:rsidRPr="00795F7E">
        <w:rPr>
          <w:rStyle w:val="StyleUnderline"/>
          <w:highlight w:val="cyan"/>
        </w:rPr>
        <w:t xml:space="preserve"> slowed</w:t>
      </w:r>
      <w:r w:rsidRPr="00DB6424">
        <w:rPr>
          <w:sz w:val="16"/>
        </w:rPr>
        <w:t xml:space="preserve"> from the range of 3–3.5 percent a year in the 1960s and 1970s to about 2 percent in the 1980s. In the late 1990s and early 2000s, the US economy experienced a sizable but temporary productivity boom as productivity growth rebounded to 3 percent. </w:t>
      </w:r>
      <w:r w:rsidRPr="00D34DFA">
        <w:rPr>
          <w:rStyle w:val="StyleUnderline"/>
        </w:rPr>
        <w:t>Since</w:t>
      </w:r>
      <w:r w:rsidRPr="00DB6424">
        <w:rPr>
          <w:sz w:val="16"/>
        </w:rPr>
        <w:t xml:space="preserve"> about </w:t>
      </w:r>
      <w:r w:rsidRPr="00D34DFA">
        <w:rPr>
          <w:rStyle w:val="StyleUnderline"/>
        </w:rPr>
        <w:t xml:space="preserve">2003, </w:t>
      </w:r>
      <w:r w:rsidRPr="00795F7E">
        <w:rPr>
          <w:rStyle w:val="Emphasis"/>
          <w:highlight w:val="cyan"/>
        </w:rPr>
        <w:t>productivity</w:t>
      </w:r>
      <w:r w:rsidRPr="00D34DFA">
        <w:rPr>
          <w:rStyle w:val="Emphasis"/>
        </w:rPr>
        <w:t xml:space="preserve"> gains</w:t>
      </w:r>
      <w:r w:rsidRPr="00D34DFA">
        <w:rPr>
          <w:rStyle w:val="StyleUnderline"/>
        </w:rPr>
        <w:t xml:space="preserve"> have been </w:t>
      </w:r>
      <w:r w:rsidRPr="00795F7E">
        <w:rPr>
          <w:rStyle w:val="Emphasis"/>
          <w:highlight w:val="cyan"/>
        </w:rPr>
        <w:t>lackluster</w:t>
      </w:r>
      <w:r w:rsidRPr="00DB6424">
        <w:rPr>
          <w:sz w:val="16"/>
        </w:rPr>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DB6424">
        <w:rPr>
          <w:sz w:val="16"/>
        </w:rPr>
        <w:t xml:space="preserve"> in the decade after the Great Recession. Recent economic </w:t>
      </w:r>
      <w:r w:rsidRPr="00D34DFA">
        <w:rPr>
          <w:rStyle w:val="Emphasis"/>
        </w:rPr>
        <w:t>shocks</w:t>
      </w:r>
      <w:r w:rsidRPr="00D34DFA">
        <w:rPr>
          <w:rStyle w:val="StyleUnderline"/>
        </w:rPr>
        <w:t xml:space="preserve"> such as </w:t>
      </w:r>
      <w:r w:rsidRPr="00D34DFA">
        <w:rPr>
          <w:rStyle w:val="Emphasis"/>
        </w:rPr>
        <w:t>COVID</w:t>
      </w:r>
      <w:r w:rsidRPr="00D34DFA">
        <w:rPr>
          <w:rStyle w:val="StyleUnderline"/>
        </w:rPr>
        <w:t>-</w:t>
      </w:r>
      <w:r w:rsidRPr="00DB6424">
        <w:rPr>
          <w:sz w:val="16"/>
        </w:rPr>
        <w:t xml:space="preserve">19 </w:t>
      </w:r>
      <w:r w:rsidRPr="00D34DFA">
        <w:rPr>
          <w:rStyle w:val="StyleUnderline"/>
        </w:rPr>
        <w:t xml:space="preserve">and </w:t>
      </w:r>
      <w:r w:rsidRPr="00D34DFA">
        <w:rPr>
          <w:rStyle w:val="Emphasis"/>
        </w:rPr>
        <w:t>surging energy</w:t>
      </w:r>
      <w:r w:rsidRPr="00D34DFA">
        <w:rPr>
          <w:rStyle w:val="StyleUnderline"/>
        </w:rPr>
        <w:t xml:space="preserve"> prices</w:t>
      </w:r>
      <w:r w:rsidRPr="00DB6424">
        <w:rPr>
          <w:sz w:val="16"/>
        </w:rPr>
        <w:t xml:space="preserve"> since the war in Ukraine </w:t>
      </w:r>
      <w:r w:rsidRPr="00D34DFA">
        <w:rPr>
          <w:rStyle w:val="StyleUnderline"/>
        </w:rPr>
        <w:t xml:space="preserve">had a </w:t>
      </w:r>
      <w:r w:rsidRPr="00D34DFA">
        <w:rPr>
          <w:rStyle w:val="Emphasis"/>
        </w:rPr>
        <w:t>notable impact</w:t>
      </w:r>
      <w:r w:rsidRPr="00D34DFA">
        <w:rPr>
          <w:rStyle w:val="StyleUnderline"/>
        </w:rPr>
        <w:t xml:space="preserve"> on employment</w:t>
      </w:r>
      <w:r w:rsidRPr="00DB6424">
        <w:rPr>
          <w:sz w:val="16"/>
        </w:rPr>
        <w:t xml:space="preserve"> and inflation dynamics. However, </w:t>
      </w:r>
      <w:r w:rsidRPr="00795F7E">
        <w:rPr>
          <w:rStyle w:val="Emphasis"/>
          <w:highlight w:val="cyan"/>
        </w:rPr>
        <w:t>productivity</w:t>
      </w:r>
      <w:r w:rsidRPr="00D34DFA">
        <w:rPr>
          <w:rStyle w:val="Emphasis"/>
        </w:rPr>
        <w:t xml:space="preserve"> growth</w:t>
      </w:r>
      <w:r w:rsidRPr="00D34DFA">
        <w:rPr>
          <w:rStyle w:val="StyleUnderline"/>
        </w:rPr>
        <w:t xml:space="preserve"> has been </w:t>
      </w:r>
      <w:r w:rsidRPr="00795F7E">
        <w:rPr>
          <w:rStyle w:val="Emphasis"/>
          <w:highlight w:val="cyan"/>
        </w:rPr>
        <w:t>relatively unaffected</w:t>
      </w:r>
      <w:r w:rsidRPr="00795F7E">
        <w:rPr>
          <w:rStyle w:val="StyleUnderline"/>
          <w:highlight w:val="cyan"/>
        </w:rPr>
        <w:t xml:space="preserve"> and</w:t>
      </w:r>
      <w:r w:rsidRPr="00D34DFA">
        <w:rPr>
          <w:rStyle w:val="StyleUnderline"/>
        </w:rPr>
        <w:t xml:space="preserve"> has remained </w:t>
      </w:r>
      <w:r w:rsidRPr="00795F7E">
        <w:rPr>
          <w:rStyle w:val="StyleUnderline"/>
          <w:highlight w:val="cyan"/>
        </w:rPr>
        <w:t xml:space="preserve">low. Changes in TFP </w:t>
      </w:r>
      <w:r w:rsidRPr="00D34DFA">
        <w:rPr>
          <w:rStyle w:val="Emphasis"/>
        </w:rPr>
        <w:t xml:space="preserve">closely </w:t>
      </w:r>
      <w:r w:rsidRPr="00795F7E">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795F7E">
        <w:rPr>
          <w:rStyle w:val="Emphasis"/>
          <w:highlight w:val="cyan"/>
        </w:rPr>
        <w:t>labor productivity</w:t>
      </w:r>
      <w:r w:rsidRPr="00D34DFA">
        <w:rPr>
          <w:rStyle w:val="Emphasis"/>
        </w:rPr>
        <w:t xml:space="preserve"> growth</w:t>
      </w:r>
      <w:r w:rsidRPr="00DB6424">
        <w:rPr>
          <w:sz w:val="16"/>
        </w:rPr>
        <w:t>. While labor productivity growth always exceeds that of TFP because of increases in capital intensity, falling TFP growth drives the decline in labor productivity gains.</w:t>
      </w:r>
    </w:p>
    <w:p w14:paraId="2E7BA3D6" w14:textId="77777777" w:rsidR="00795F7E" w:rsidRPr="00795F7E" w:rsidRDefault="00791F27" w:rsidP="00791F27">
      <w:pPr>
        <w:rPr>
          <w:rStyle w:val="StyleUnderline"/>
          <w:highlight w:val="cyan"/>
        </w:rPr>
      </w:pPr>
      <w:r w:rsidRPr="00DB6424">
        <w:rPr>
          <w:sz w:val="16"/>
        </w:rPr>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0964586F" w14:textId="77777777" w:rsidR="00795F7E" w:rsidRPr="00795F7E" w:rsidRDefault="00791F27" w:rsidP="00791F27">
      <w:pPr>
        <w:rPr>
          <w:rStyle w:val="StyleUnderline"/>
          <w:highlight w:val="cyan"/>
        </w:rPr>
      </w:pPr>
      <w:r w:rsidRPr="00DB6424">
        <w:rPr>
          <w:sz w:val="16"/>
        </w:rPr>
        <w:t>Creative destruction</w:t>
      </w:r>
    </w:p>
    <w:p w14:paraId="6B6C2C11" w14:textId="77777777" w:rsidR="00795F7E" w:rsidRPr="00795F7E" w:rsidRDefault="00791F27" w:rsidP="00791F27">
      <w:pPr>
        <w:rPr>
          <w:rStyle w:val="StyleUnderline"/>
          <w:highlight w:val="cyan"/>
        </w:rPr>
      </w:pPr>
      <w:r w:rsidRPr="00DB6424">
        <w:rPr>
          <w:sz w:val="16"/>
        </w:rPr>
        <w:t xml:space="preserve">Recent research suggests that </w:t>
      </w:r>
      <w:r w:rsidRPr="00D34DFA">
        <w:rPr>
          <w:rStyle w:val="Emphasis"/>
        </w:rPr>
        <w:t>changes</w:t>
      </w:r>
      <w:r w:rsidRPr="00D34DFA">
        <w:rPr>
          <w:rStyle w:val="StyleUnderline"/>
        </w:rPr>
        <w:t xml:space="preserve"> in the process of </w:t>
      </w:r>
      <w:r w:rsidRPr="00795F7E">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DB6424">
        <w:rPr>
          <w:sz w:val="16"/>
        </w:rPr>
        <w:t xml:space="preserve">. Aggregate TFP reflects the economy’s state of technology and the efficiency of resource allocation. Intuitively, </w:t>
      </w:r>
      <w:r w:rsidRPr="00D34DFA">
        <w:rPr>
          <w:rStyle w:val="Emphasis"/>
        </w:rPr>
        <w:t xml:space="preserve">aggregate </w:t>
      </w:r>
      <w:r w:rsidRPr="00795F7E">
        <w:rPr>
          <w:rStyle w:val="Emphasis"/>
          <w:highlight w:val="cyan"/>
        </w:rPr>
        <w:t>productivity</w:t>
      </w:r>
      <w:r w:rsidRPr="00D34DFA">
        <w:rPr>
          <w:rStyle w:val="StyleUnderline"/>
        </w:rPr>
        <w:t xml:space="preserve"> can be </w:t>
      </w:r>
      <w:r w:rsidRPr="00795F7E">
        <w:rPr>
          <w:rStyle w:val="Emphasis"/>
          <w:highlight w:val="cyan"/>
        </w:rPr>
        <w:t>low</w:t>
      </w:r>
      <w:r w:rsidRPr="00DB6424">
        <w:rPr>
          <w:sz w:val="16"/>
        </w:rPr>
        <w:t xml:space="preserve"> either </w:t>
      </w:r>
      <w:r w:rsidRPr="00795F7E">
        <w:rPr>
          <w:rStyle w:val="StyleUnderline"/>
          <w:highlight w:val="cyan"/>
        </w:rPr>
        <w:t>because</w:t>
      </w:r>
      <w:r w:rsidRPr="00DB6424">
        <w:rPr>
          <w:sz w:val="16"/>
        </w:rPr>
        <w:t xml:space="preserve"> the </w:t>
      </w:r>
      <w:r w:rsidRPr="00D34DFA">
        <w:rPr>
          <w:rStyle w:val="Emphasis"/>
        </w:rPr>
        <w:t xml:space="preserve">technologies </w:t>
      </w:r>
      <w:r w:rsidRPr="00795F7E">
        <w:rPr>
          <w:rStyle w:val="Emphasis"/>
          <w:highlight w:val="cyan"/>
        </w:rPr>
        <w:t>enterprises</w:t>
      </w:r>
      <w:r w:rsidRPr="00D34DFA">
        <w:rPr>
          <w:rStyle w:val="StyleUnderline"/>
        </w:rPr>
        <w:t xml:space="preserve"> use </w:t>
      </w:r>
      <w:proofErr w:type="gramStart"/>
      <w:r w:rsidRPr="00D34DFA">
        <w:rPr>
          <w:rStyle w:val="StyleUnderline"/>
        </w:rPr>
        <w:t>are</w:t>
      </w:r>
      <w:proofErr w:type="gramEnd"/>
      <w:r w:rsidRPr="00D34DFA">
        <w:rPr>
          <w:rStyle w:val="StyleUnderline"/>
        </w:rPr>
        <w:t xml:space="preserve"> </w:t>
      </w:r>
      <w:r w:rsidRPr="00795F7E">
        <w:rPr>
          <w:rStyle w:val="Emphasis"/>
          <w:highlight w:val="cyan"/>
        </w:rPr>
        <w:t>inefficient</w:t>
      </w:r>
      <w:r w:rsidRPr="00D34DFA">
        <w:rPr>
          <w:rStyle w:val="StyleUnderline"/>
        </w:rPr>
        <w:t xml:space="preserve"> or because some </w:t>
      </w:r>
      <w:r w:rsidRPr="00D34DFA">
        <w:rPr>
          <w:rStyle w:val="Emphasis"/>
        </w:rPr>
        <w:t>businesses</w:t>
      </w:r>
      <w:r w:rsidRPr="00D34DFA">
        <w:rPr>
          <w:rStyle w:val="StyleUnderline"/>
        </w:rPr>
        <w:t xml:space="preserve"> may have access to </w:t>
      </w:r>
      <w:r w:rsidRPr="00D34DFA">
        <w:rPr>
          <w:rStyle w:val="Emphasis"/>
        </w:rPr>
        <w:t>productive techniques</w:t>
      </w:r>
      <w:r w:rsidRPr="00D34DFA">
        <w:rPr>
          <w:rStyle w:val="StyleUnderline"/>
        </w:rPr>
        <w:t xml:space="preserve">, but </w:t>
      </w:r>
      <w:r w:rsidRPr="00D34DFA">
        <w:rPr>
          <w:rStyle w:val="Emphasis"/>
        </w:rPr>
        <w:t xml:space="preserve">market </w:t>
      </w:r>
      <w:r w:rsidRPr="00795F7E">
        <w:rPr>
          <w:rStyle w:val="Emphasis"/>
          <w:highlight w:val="cyan"/>
        </w:rPr>
        <w:t>imperfections</w:t>
      </w:r>
      <w:r w:rsidRPr="00795F7E">
        <w:rPr>
          <w:rStyle w:val="StyleUnderline"/>
          <w:highlight w:val="cyan"/>
        </w:rPr>
        <w:t xml:space="preserve"> prevent </w:t>
      </w:r>
      <w:r w:rsidRPr="00D34DFA">
        <w:rPr>
          <w:rStyle w:val="StyleUnderline"/>
        </w:rPr>
        <w:t xml:space="preserve">them from </w:t>
      </w:r>
      <w:r w:rsidRPr="00795F7E">
        <w:rPr>
          <w:rStyle w:val="StyleUnderline"/>
          <w:highlight w:val="cyan"/>
        </w:rPr>
        <w:t xml:space="preserve">displacing </w:t>
      </w:r>
      <w:r w:rsidRPr="00D34DFA">
        <w:rPr>
          <w:rStyle w:val="Emphasis"/>
        </w:rPr>
        <w:t>less efficient competitors</w:t>
      </w:r>
      <w:r w:rsidRPr="00DB6424">
        <w:rPr>
          <w:sz w:val="16"/>
        </w:rPr>
        <w:t xml:space="preserve">. Productivity growth can stem from the arrival of new and better technologies or from reallocation of resources from unproductive to productive companies.  </w:t>
      </w:r>
    </w:p>
    <w:p w14:paraId="43814A9D" w14:textId="77777777" w:rsidR="00795F7E" w:rsidRPr="00795F7E" w:rsidRDefault="00791F27" w:rsidP="00791F27">
      <w:pPr>
        <w:rPr>
          <w:rStyle w:val="StyleUnderline"/>
          <w:highlight w:val="cyan"/>
        </w:rPr>
      </w:pPr>
      <w:r w:rsidRPr="00DB6424">
        <w:rPr>
          <w:sz w:val="16"/>
        </w:rPr>
        <w:t xml:space="preserve">There is growing evidence that the US economy is not as dynamic as it used to be. A </w:t>
      </w:r>
      <w:r w:rsidRPr="00795F7E">
        <w:rPr>
          <w:rStyle w:val="Emphasis"/>
          <w:highlight w:val="cyan"/>
        </w:rPr>
        <w:t>key aspect</w:t>
      </w:r>
      <w:r w:rsidRPr="00795F7E">
        <w:rPr>
          <w:rStyle w:val="StyleUnderline"/>
          <w:highlight w:val="cyan"/>
        </w:rPr>
        <w:t xml:space="preserve"> of </w:t>
      </w:r>
      <w:r w:rsidRPr="00D34DFA">
        <w:rPr>
          <w:rStyle w:val="Emphasis"/>
        </w:rPr>
        <w:t xml:space="preserve">business </w:t>
      </w:r>
      <w:r w:rsidRPr="00795F7E">
        <w:rPr>
          <w:rStyle w:val="Emphasis"/>
          <w:highlight w:val="cyan"/>
        </w:rPr>
        <w:t>dynamism</w:t>
      </w:r>
      <w:r w:rsidRPr="00795F7E">
        <w:rPr>
          <w:rStyle w:val="StyleUnderline"/>
          <w:highlight w:val="cyan"/>
        </w:rPr>
        <w:t xml:space="preserve"> is</w:t>
      </w:r>
      <w:r w:rsidRPr="00DB6424">
        <w:rPr>
          <w:sz w:val="16"/>
        </w:rPr>
        <w:t xml:space="preserve"> new business formation. It is often measured by the </w:t>
      </w:r>
      <w:r w:rsidRPr="00795F7E">
        <w:rPr>
          <w:rStyle w:val="Emphasis"/>
          <w:highlight w:val="cyan"/>
        </w:rPr>
        <w:t>entry rate</w:t>
      </w:r>
      <w:r w:rsidRPr="00D34DFA">
        <w:rPr>
          <w:rStyle w:val="StyleUnderline"/>
        </w:rPr>
        <w:t>,</w:t>
      </w:r>
      <w:r w:rsidRPr="00DB6424">
        <w:rPr>
          <w:sz w:val="16"/>
        </w:rPr>
        <w:t xml:space="preserve"> or the share of enterprises that started operating </w:t>
      </w:r>
      <w:proofErr w:type="gramStart"/>
      <w:r w:rsidRPr="00DB6424">
        <w:rPr>
          <w:sz w:val="16"/>
        </w:rPr>
        <w:t>in a given year</w:t>
      </w:r>
      <w:proofErr w:type="gramEnd"/>
      <w:r w:rsidRPr="00DB6424">
        <w:rPr>
          <w:sz w:val="16"/>
        </w:rPr>
        <w:t xml:space="preserve">. The entry rate </w:t>
      </w:r>
      <w:r w:rsidRPr="00795F7E">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DB6424">
        <w:rPr>
          <w:sz w:val="16"/>
        </w:rPr>
        <w:t xml:space="preserve">. In addition, </w:t>
      </w:r>
      <w:r w:rsidRPr="00D34DFA">
        <w:rPr>
          <w:rStyle w:val="Emphasis"/>
        </w:rPr>
        <w:t xml:space="preserve">US </w:t>
      </w:r>
      <w:r w:rsidRPr="00795F7E">
        <w:rPr>
          <w:rStyle w:val="Emphasis"/>
          <w:highlight w:val="cyan"/>
        </w:rPr>
        <w:t>enterprises</w:t>
      </w:r>
      <w:r w:rsidRPr="00795F7E">
        <w:rPr>
          <w:rStyle w:val="StyleUnderline"/>
          <w:highlight w:val="cyan"/>
        </w:rPr>
        <w:t xml:space="preserve"> became</w:t>
      </w:r>
      <w:r w:rsidRPr="00D34DFA">
        <w:rPr>
          <w:rStyle w:val="StyleUnderline"/>
        </w:rPr>
        <w:t xml:space="preserve"> </w:t>
      </w:r>
      <w:r w:rsidRPr="00D34DFA">
        <w:rPr>
          <w:rStyle w:val="Emphasis"/>
        </w:rPr>
        <w:t xml:space="preserve">substantially </w:t>
      </w:r>
      <w:r w:rsidRPr="00795F7E">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DB6424">
        <w:rPr>
          <w:sz w:val="16"/>
        </w:rPr>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DB6424">
        <w:rPr>
          <w:sz w:val="16"/>
        </w:rPr>
        <w:t xml:space="preserve">.  </w:t>
      </w:r>
    </w:p>
    <w:p w14:paraId="07997F40" w14:textId="77777777" w:rsidR="00795F7E" w:rsidRPr="00795F7E" w:rsidRDefault="00791F27" w:rsidP="00791F27">
      <w:pPr>
        <w:rPr>
          <w:rStyle w:val="StyleUnderline"/>
          <w:highlight w:val="cyan"/>
        </w:rPr>
      </w:pPr>
      <w:r w:rsidRPr="00DB6424">
        <w:rPr>
          <w:sz w:val="16"/>
        </w:rPr>
        <w:t xml:space="preserve">This raises two critical questions. First, why does a decline in business dynamism correlate with a slowdown in productivity growth? Second, what are the fundamental factors driving these trends? </w:t>
      </w:r>
    </w:p>
    <w:p w14:paraId="4B743687" w14:textId="77777777" w:rsidR="00795F7E" w:rsidRPr="00795F7E" w:rsidRDefault="00791F27" w:rsidP="00791F27">
      <w:pPr>
        <w:rPr>
          <w:rStyle w:val="StyleUnderline"/>
          <w:highlight w:val="cyan"/>
        </w:rPr>
      </w:pPr>
      <w:r w:rsidRPr="00DB6424">
        <w:rPr>
          <w:sz w:val="16"/>
        </w:rPr>
        <w:t xml:space="preserve">Proximate causes </w:t>
      </w:r>
    </w:p>
    <w:p w14:paraId="3463ECF9" w14:textId="77777777" w:rsidR="00795F7E" w:rsidRPr="00795F7E" w:rsidRDefault="00791F27" w:rsidP="00791F27">
      <w:pPr>
        <w:rPr>
          <w:rStyle w:val="StyleUnderline"/>
          <w:highlight w:val="cyan"/>
        </w:rPr>
      </w:pPr>
      <w:r w:rsidRPr="00DB6424">
        <w:rPr>
          <w:sz w:val="16"/>
        </w:rPr>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66864E16" w14:textId="77777777" w:rsidR="00795F7E" w:rsidRPr="00795F7E" w:rsidRDefault="00791F27" w:rsidP="00791F27">
      <w:pPr>
        <w:rPr>
          <w:rStyle w:val="StyleUnderline"/>
          <w:highlight w:val="cyan"/>
        </w:rPr>
      </w:pPr>
      <w:r w:rsidRPr="00DB6424">
        <w:rPr>
          <w:sz w:val="16"/>
        </w:rPr>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795F7E">
        <w:rPr>
          <w:rStyle w:val="Emphasis"/>
          <w:highlight w:val="cyan"/>
        </w:rPr>
        <w:t>new tech</w:t>
      </w:r>
      <w:r w:rsidRPr="00D34DFA">
        <w:rPr>
          <w:rStyle w:val="StyleUnderline"/>
        </w:rPr>
        <w:t xml:space="preserve">nologies might be </w:t>
      </w:r>
      <w:r w:rsidRPr="00795F7E">
        <w:rPr>
          <w:rStyle w:val="StyleUnderline"/>
          <w:highlight w:val="cyan"/>
        </w:rPr>
        <w:t>slowing</w:t>
      </w:r>
      <w:r w:rsidRPr="00DB6424">
        <w:rPr>
          <w:sz w:val="16"/>
        </w:rPr>
        <w:t xml:space="preserve">. And given that entrants are of course younger and, on average, smaller than incumbent businesses, a decline in the entry rate naturally leads to an increase in business size and a rise in concentration.  </w:t>
      </w:r>
    </w:p>
    <w:p w14:paraId="31B647D7" w14:textId="77777777" w:rsidR="00795F7E" w:rsidRPr="00795F7E" w:rsidRDefault="00791F27" w:rsidP="00791F27">
      <w:pPr>
        <w:rPr>
          <w:rStyle w:val="StyleUnderline"/>
          <w:highlight w:val="cyan"/>
        </w:rPr>
      </w:pPr>
      <w:r w:rsidRPr="00DB6424">
        <w:rPr>
          <w:sz w:val="16"/>
        </w:rPr>
        <w:t xml:space="preserve">A </w:t>
      </w:r>
      <w:r w:rsidRPr="00795F7E">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795F7E">
        <w:rPr>
          <w:rStyle w:val="Emphasis"/>
          <w:highlight w:val="cyan"/>
        </w:rPr>
        <w:t>research</w:t>
      </w:r>
      <w:r w:rsidRPr="00795F7E">
        <w:rPr>
          <w:rStyle w:val="StyleUnderline"/>
          <w:highlight w:val="cyan"/>
        </w:rPr>
        <w:t xml:space="preserve"> provides </w:t>
      </w:r>
      <w:r w:rsidRPr="00D34DFA">
        <w:rPr>
          <w:rStyle w:val="Emphasis"/>
        </w:rPr>
        <w:t xml:space="preserve">additional </w:t>
      </w:r>
      <w:r w:rsidRPr="00795F7E">
        <w:rPr>
          <w:rStyle w:val="Emphasis"/>
          <w:highlight w:val="cyan"/>
        </w:rPr>
        <w:t>ev</w:t>
      </w:r>
      <w:r w:rsidRPr="00D34DFA">
        <w:rPr>
          <w:rStyle w:val="StyleUnderline"/>
        </w:rPr>
        <w:t>idence</w:t>
      </w:r>
      <w:r w:rsidRPr="00DB6424">
        <w:rPr>
          <w:sz w:val="16"/>
        </w:rPr>
        <w:t xml:space="preserve">. First, the rise in corporate concentration has been shown to go hand in hand with expanding market power. The </w:t>
      </w:r>
      <w:r w:rsidRPr="00D34DFA">
        <w:rPr>
          <w:rStyle w:val="Emphasis"/>
        </w:rPr>
        <w:t xml:space="preserve">average </w:t>
      </w:r>
      <w:r w:rsidRPr="00795F7E">
        <w:rPr>
          <w:rStyle w:val="Emphasis"/>
          <w:highlight w:val="cyan"/>
        </w:rPr>
        <w:t>markup</w:t>
      </w:r>
      <w:r w:rsidRPr="00795F7E">
        <w:rPr>
          <w:rStyle w:val="StyleUnderline"/>
          <w:highlight w:val="cyan"/>
        </w:rPr>
        <w:t xml:space="preserve"> by</w:t>
      </w:r>
      <w:r w:rsidRPr="00D34DFA">
        <w:rPr>
          <w:rStyle w:val="StyleUnderline"/>
        </w:rPr>
        <w:t xml:space="preserve"> publicly traded US </w:t>
      </w:r>
      <w:r w:rsidRPr="00795F7E">
        <w:rPr>
          <w:rStyle w:val="StyleUnderline"/>
          <w:highlight w:val="cyan"/>
        </w:rPr>
        <w:t xml:space="preserve">companies </w:t>
      </w:r>
      <w:r w:rsidRPr="00795F7E">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DB6424">
        <w:rPr>
          <w:sz w:val="16"/>
        </w:rPr>
        <w:t xml:space="preserve"> today. Large incumbent </w:t>
      </w:r>
      <w:r w:rsidRPr="00795F7E">
        <w:rPr>
          <w:rStyle w:val="StyleUnderline"/>
          <w:highlight w:val="cyan"/>
        </w:rPr>
        <w:t>businesses</w:t>
      </w:r>
      <w:r w:rsidRPr="00D34DFA">
        <w:rPr>
          <w:rStyle w:val="StyleUnderline"/>
        </w:rPr>
        <w:t xml:space="preserve"> thus seem to be </w:t>
      </w:r>
      <w:r w:rsidRPr="00795F7E">
        <w:rPr>
          <w:rStyle w:val="StyleUnderline"/>
          <w:highlight w:val="cyan"/>
        </w:rPr>
        <w:t>shielded</w:t>
      </w:r>
      <w:r w:rsidRPr="00D34DFA">
        <w:rPr>
          <w:rStyle w:val="StyleUnderline"/>
        </w:rPr>
        <w:t xml:space="preserve"> </w:t>
      </w:r>
      <w:proofErr w:type="gramStart"/>
      <w:r w:rsidRPr="00D34DFA">
        <w:rPr>
          <w:rStyle w:val="StyleUnderline"/>
        </w:rPr>
        <w:t>more and more</w:t>
      </w:r>
      <w:proofErr w:type="gramEnd"/>
      <w:r w:rsidRPr="00D34DFA">
        <w:rPr>
          <w:rStyle w:val="StyleUnderline"/>
        </w:rPr>
        <w:t xml:space="preserve"> </w:t>
      </w:r>
      <w:r w:rsidRPr="00795F7E">
        <w:rPr>
          <w:rStyle w:val="StyleUnderline"/>
          <w:highlight w:val="cyan"/>
        </w:rPr>
        <w:t xml:space="preserve">from </w:t>
      </w:r>
      <w:r w:rsidRPr="00795F7E">
        <w:rPr>
          <w:rStyle w:val="Emphasis"/>
          <w:highlight w:val="cyan"/>
        </w:rPr>
        <w:t>competition</w:t>
      </w:r>
      <w:r w:rsidRPr="00DB6424">
        <w:rPr>
          <w:sz w:val="16"/>
        </w:rPr>
        <w:t xml:space="preserve">, allowing them to jack up prices and widen profit margins.  </w:t>
      </w:r>
    </w:p>
    <w:p w14:paraId="3E1AC789" w14:textId="77777777" w:rsidR="00795F7E" w:rsidRPr="00795F7E" w:rsidRDefault="00791F27" w:rsidP="00791F27">
      <w:pPr>
        <w:rPr>
          <w:rStyle w:val="StyleUnderline"/>
          <w:highlight w:val="cyan"/>
        </w:rPr>
      </w:pPr>
      <w:r w:rsidRPr="00DB6424">
        <w:rPr>
          <w:sz w:val="16"/>
        </w:rPr>
        <w:t xml:space="preserve">A second line of research shows the flip side of rising corporate market power: the </w:t>
      </w:r>
      <w:r w:rsidRPr="00795F7E">
        <w:rPr>
          <w:rStyle w:val="Emphasis"/>
          <w:highlight w:val="cyan"/>
        </w:rPr>
        <w:t>weakening</w:t>
      </w:r>
      <w:r w:rsidRPr="00795F7E">
        <w:rPr>
          <w:rStyle w:val="StyleUnderline"/>
          <w:highlight w:val="cyan"/>
        </w:rPr>
        <w:t xml:space="preserve"> of</w:t>
      </w:r>
      <w:r w:rsidRPr="00D34DFA">
        <w:rPr>
          <w:rStyle w:val="StyleUnderline"/>
        </w:rPr>
        <w:t xml:space="preserve"> workers’ </w:t>
      </w:r>
      <w:r w:rsidRPr="00795F7E">
        <w:rPr>
          <w:rStyle w:val="Emphasis"/>
          <w:highlight w:val="cyan"/>
        </w:rPr>
        <w:t>bargaining</w:t>
      </w:r>
      <w:r w:rsidRPr="00D34DFA">
        <w:rPr>
          <w:rStyle w:val="Emphasis"/>
        </w:rPr>
        <w:t xml:space="preserve"> position</w:t>
      </w:r>
      <w:r w:rsidRPr="00DB6424">
        <w:rPr>
          <w:sz w:val="16"/>
        </w:rPr>
        <w:t xml:space="preserve">. Since 1980, </w:t>
      </w:r>
      <w:r w:rsidRPr="00795F7E">
        <w:rPr>
          <w:rStyle w:val="StyleUnderline"/>
          <w:highlight w:val="cyan"/>
        </w:rPr>
        <w:t>labor’s share</w:t>
      </w:r>
      <w:r w:rsidRPr="00DB6424">
        <w:rPr>
          <w:sz w:val="16"/>
        </w:rPr>
        <w:t xml:space="preserve"> of the US economy </w:t>
      </w:r>
      <w:r w:rsidRPr="00795F7E">
        <w:rPr>
          <w:rStyle w:val="StyleUnderline"/>
          <w:highlight w:val="cyan"/>
        </w:rPr>
        <w:t>has fallen</w:t>
      </w:r>
      <w:r w:rsidRPr="00D34DFA">
        <w:rPr>
          <w:rStyle w:val="StyleUnderline"/>
        </w:rPr>
        <w:t xml:space="preserve"> by about </w:t>
      </w:r>
      <w:r w:rsidRPr="00D34DFA">
        <w:rPr>
          <w:rStyle w:val="Emphasis"/>
        </w:rPr>
        <w:t>5 percentage points</w:t>
      </w:r>
      <w:r w:rsidRPr="00DB6424">
        <w:rPr>
          <w:sz w:val="16"/>
        </w:rPr>
        <w:t xml:space="preserve">. The plunge was faster </w:t>
      </w:r>
      <w:r w:rsidRPr="00D34DFA">
        <w:rPr>
          <w:rStyle w:val="StyleUnderline"/>
        </w:rPr>
        <w:t>in industries</w:t>
      </w:r>
      <w:r w:rsidRPr="00DB6424">
        <w:rPr>
          <w:sz w:val="16"/>
        </w:rPr>
        <w:t xml:space="preserve"> that experienced more concentration, </w:t>
      </w:r>
      <w:r w:rsidRPr="00D34DFA">
        <w:rPr>
          <w:rStyle w:val="StyleUnderline"/>
        </w:rPr>
        <w:t>where</w:t>
      </w:r>
      <w:r w:rsidRPr="00DB6424">
        <w:rPr>
          <w:sz w:val="16"/>
        </w:rPr>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DB6424">
        <w:rPr>
          <w:sz w:val="16"/>
        </w:rPr>
        <w:t xml:space="preserve">—as documented by the Massachusetts Institute of Technology’s David Autor and his research partners.  </w:t>
      </w:r>
    </w:p>
    <w:p w14:paraId="6B3432FF" w14:textId="77777777" w:rsidR="00795F7E" w:rsidRPr="00795F7E" w:rsidRDefault="00791F27" w:rsidP="00791F27">
      <w:pPr>
        <w:rPr>
          <w:rStyle w:val="StyleUnderline"/>
          <w:highlight w:val="cyan"/>
        </w:rPr>
      </w:pPr>
      <w:r w:rsidRPr="00DB6424">
        <w:rPr>
          <w:sz w:val="16"/>
        </w:rPr>
        <w:t xml:space="preserve">Third, there has been a </w:t>
      </w:r>
      <w:r w:rsidRPr="00795F7E">
        <w:rPr>
          <w:rStyle w:val="Emphasis"/>
          <w:highlight w:val="cyan"/>
        </w:rPr>
        <w:t>secular decline</w:t>
      </w:r>
      <w:r w:rsidRPr="00D34DFA">
        <w:rPr>
          <w:rStyle w:val="StyleUnderline"/>
        </w:rPr>
        <w:t xml:space="preserve"> in </w:t>
      </w:r>
      <w:r w:rsidRPr="00D34DFA">
        <w:rPr>
          <w:rStyle w:val="Emphasis"/>
        </w:rPr>
        <w:t>business-to-business reallocation</w:t>
      </w:r>
      <w:r w:rsidRPr="00DB6424">
        <w:rPr>
          <w:sz w:val="16"/>
        </w:rPr>
        <w:t xml:space="preserve"> since the late 1980s, as shown in a series of papers by John Haltiwanger and other researchers. This suggests that the </w:t>
      </w:r>
      <w:r w:rsidRPr="00795F7E">
        <w:rPr>
          <w:rStyle w:val="Emphasis"/>
          <w:highlight w:val="cyan"/>
        </w:rPr>
        <w:t>process of workers</w:t>
      </w:r>
      <w:r w:rsidRPr="00795F7E">
        <w:rPr>
          <w:rStyle w:val="StyleUnderline"/>
          <w:highlight w:val="cyan"/>
        </w:rPr>
        <w:t xml:space="preserve"> moving</w:t>
      </w:r>
      <w:r w:rsidRPr="00D34DFA">
        <w:rPr>
          <w:rStyle w:val="StyleUnderline"/>
        </w:rPr>
        <w:t xml:space="preserve"> from declining to expanding businesses </w:t>
      </w:r>
      <w:r w:rsidRPr="00795F7E">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795F7E">
        <w:rPr>
          <w:rStyle w:val="Emphasis"/>
          <w:highlight w:val="cyan"/>
        </w:rPr>
        <w:t>dynamic</w:t>
      </w:r>
      <w:r w:rsidRPr="00D34DFA">
        <w:rPr>
          <w:rStyle w:val="StyleUnderline"/>
        </w:rPr>
        <w:t xml:space="preserve"> as it once was</w:t>
      </w:r>
      <w:r w:rsidRPr="00DB6424">
        <w:rPr>
          <w:sz w:val="16"/>
        </w:rPr>
        <w:t xml:space="preserve">.  </w:t>
      </w:r>
    </w:p>
    <w:p w14:paraId="18DC336D" w14:textId="77777777" w:rsidR="00795F7E" w:rsidRPr="00795F7E" w:rsidRDefault="00791F27" w:rsidP="00791F27">
      <w:pPr>
        <w:rPr>
          <w:rStyle w:val="StyleUnderline"/>
          <w:highlight w:val="cyan"/>
        </w:rPr>
      </w:pPr>
      <w:r w:rsidRPr="00DB6424">
        <w:rPr>
          <w:sz w:val="16"/>
        </w:rPr>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795F7E">
        <w:rPr>
          <w:rStyle w:val="Emphasis"/>
          <w:highlight w:val="cyan"/>
        </w:rPr>
        <w:t>productivity</w:t>
      </w:r>
      <w:r w:rsidRPr="00D34DFA">
        <w:rPr>
          <w:rStyle w:val="Emphasis"/>
        </w:rPr>
        <w:t xml:space="preserve"> growth</w:t>
      </w:r>
      <w:r w:rsidRPr="00795F7E">
        <w:rPr>
          <w:rStyle w:val="StyleUnderline"/>
          <w:highlight w:val="cyan"/>
        </w:rPr>
        <w:t xml:space="preserve"> fell </w:t>
      </w:r>
      <w:proofErr w:type="gramStart"/>
      <w:r w:rsidRPr="00795F7E">
        <w:rPr>
          <w:rStyle w:val="StyleUnderline"/>
          <w:highlight w:val="cyan"/>
        </w:rPr>
        <w:t xml:space="preserve">as a </w:t>
      </w:r>
      <w:r w:rsidRPr="00795F7E">
        <w:rPr>
          <w:rStyle w:val="Emphasis"/>
          <w:highlight w:val="cyan"/>
        </w:rPr>
        <w:t>consequence</w:t>
      </w:r>
      <w:proofErr w:type="gramEnd"/>
      <w:r w:rsidRPr="00D34DFA">
        <w:rPr>
          <w:rStyle w:val="StyleUnderline"/>
        </w:rPr>
        <w:t>.</w:t>
      </w:r>
      <w:r w:rsidRPr="00DB6424">
        <w:rPr>
          <w:sz w:val="16"/>
        </w:rPr>
        <w:t xml:space="preserve"> If incumbent </w:t>
      </w:r>
      <w:r w:rsidRPr="00D34DFA">
        <w:rPr>
          <w:rStyle w:val="StyleUnderline"/>
        </w:rPr>
        <w:t>businesses</w:t>
      </w:r>
      <w:r w:rsidRPr="00DB6424">
        <w:rPr>
          <w:sz w:val="16"/>
        </w:rPr>
        <w:t xml:space="preserve"> face less competition from entrants, they </w:t>
      </w:r>
      <w:r w:rsidRPr="00795F7E">
        <w:rPr>
          <w:rStyle w:val="StyleUnderline"/>
          <w:highlight w:val="cyan"/>
        </w:rPr>
        <w:t>have</w:t>
      </w:r>
      <w:r w:rsidRPr="00D34DFA">
        <w:rPr>
          <w:rStyle w:val="StyleUnderline"/>
        </w:rPr>
        <w:t xml:space="preserve"> an </w:t>
      </w:r>
      <w:r w:rsidRPr="00795F7E">
        <w:rPr>
          <w:rStyle w:val="Emphasis"/>
          <w:highlight w:val="cyan"/>
        </w:rPr>
        <w:t>easier</w:t>
      </w:r>
      <w:r w:rsidRPr="00D34DFA">
        <w:rPr>
          <w:rStyle w:val="Emphasis"/>
        </w:rPr>
        <w:t xml:space="preserve"> time</w:t>
      </w:r>
      <w:r w:rsidRPr="00795F7E">
        <w:rPr>
          <w:rStyle w:val="StyleUnderline"/>
          <w:highlight w:val="cyan"/>
        </w:rPr>
        <w:t xml:space="preserve"> building</w:t>
      </w:r>
      <w:r w:rsidRPr="00D34DFA">
        <w:rPr>
          <w:rStyle w:val="StyleUnderline"/>
        </w:rPr>
        <w:t xml:space="preserve"> a </w:t>
      </w:r>
      <w:r w:rsidRPr="00D34DFA">
        <w:rPr>
          <w:rStyle w:val="Emphasis"/>
        </w:rPr>
        <w:t xml:space="preserve">dominant </w:t>
      </w:r>
      <w:r w:rsidRPr="00795F7E">
        <w:rPr>
          <w:rStyle w:val="Emphasis"/>
          <w:highlight w:val="cyan"/>
        </w:rPr>
        <w:t>market position</w:t>
      </w:r>
      <w:r w:rsidRPr="00D34DFA">
        <w:rPr>
          <w:rStyle w:val="StyleUnderline"/>
        </w:rPr>
        <w:t xml:space="preserve">. This allows them to expand </w:t>
      </w:r>
      <w:r w:rsidRPr="00D34DFA">
        <w:rPr>
          <w:rStyle w:val="Emphasis"/>
        </w:rPr>
        <w:t>markups</w:t>
      </w:r>
      <w:r w:rsidRPr="00D34DFA">
        <w:rPr>
          <w:rStyle w:val="StyleUnderline"/>
        </w:rPr>
        <w:t xml:space="preserve">, </w:t>
      </w:r>
      <w:r w:rsidRPr="00D34DFA">
        <w:rPr>
          <w:rStyle w:val="Emphasis"/>
        </w:rPr>
        <w:t>profit margins</w:t>
      </w:r>
      <w:r w:rsidRPr="00D34DFA">
        <w:rPr>
          <w:rStyle w:val="StyleUnderline"/>
        </w:rPr>
        <w:t xml:space="preserve">, and (eventually) </w:t>
      </w:r>
      <w:r w:rsidRPr="00D34DFA">
        <w:rPr>
          <w:rStyle w:val="Emphasis"/>
        </w:rPr>
        <w:t>corporate valuations</w:t>
      </w:r>
      <w:r w:rsidRPr="00D34DFA">
        <w:rPr>
          <w:rStyle w:val="StyleUnderline"/>
        </w:rPr>
        <w:t>.</w:t>
      </w:r>
      <w:r w:rsidRPr="00DB6424">
        <w:rPr>
          <w:sz w:val="16"/>
        </w:rPr>
        <w:t xml:space="preserve"> Because higher profits cut into the share of output paid to workers, a shrinkage in labor’s share of the economy will ensue, especially in the most concentrated industries.  </w:t>
      </w:r>
    </w:p>
    <w:p w14:paraId="52AD94A5" w14:textId="77777777" w:rsidR="00795F7E" w:rsidRPr="00795F7E" w:rsidRDefault="00795F7E" w:rsidP="00791F27">
      <w:pPr>
        <w:rPr>
          <w:rStyle w:val="StyleUnderline"/>
          <w:highlight w:val="cyan"/>
        </w:rPr>
      </w:pPr>
    </w:p>
    <w:p w14:paraId="076CEE20" w14:textId="77777777" w:rsidR="00795F7E" w:rsidRPr="00795F7E" w:rsidRDefault="00791F27" w:rsidP="00791F27">
      <w:pPr>
        <w:pStyle w:val="Heading4"/>
        <w:rPr>
          <w:rStyle w:val="StyleUnderline"/>
          <w:highlight w:val="cyan"/>
        </w:rPr>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5D31E4B8" w14:textId="77777777" w:rsidR="00795F7E" w:rsidRPr="00795F7E" w:rsidRDefault="00791F27" w:rsidP="00791F27">
      <w:pPr>
        <w:rPr>
          <w:rStyle w:val="StyleUnderline"/>
          <w:highlight w:val="cyan"/>
        </w:rPr>
      </w:pPr>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5A65387" w14:textId="77777777" w:rsidR="00795F7E" w:rsidRPr="00795F7E" w:rsidRDefault="00791F27" w:rsidP="00791F27">
      <w:pPr>
        <w:rPr>
          <w:rStyle w:val="StyleUnderline"/>
          <w:highlight w:val="cyan"/>
        </w:rPr>
      </w:pPr>
      <w:r w:rsidRPr="00DB6424">
        <w:rPr>
          <w:sz w:val="16"/>
        </w:rPr>
        <w:t>3 | Results</w:t>
      </w:r>
    </w:p>
    <w:p w14:paraId="10802A0B" w14:textId="77777777" w:rsidR="00795F7E" w:rsidRPr="00795F7E" w:rsidRDefault="00791F27" w:rsidP="00791F27">
      <w:pPr>
        <w:rPr>
          <w:rStyle w:val="StyleUnderline"/>
          <w:highlight w:val="cyan"/>
        </w:rPr>
      </w:pPr>
      <w:r w:rsidRPr="00DB6424">
        <w:rPr>
          <w:sz w:val="16"/>
        </w:rPr>
        <w:t xml:space="preserve">3.1 | Slow-Moving Fluctuations in GDP Growth and Inflation </w:t>
      </w:r>
    </w:p>
    <w:p w14:paraId="7D19A100" w14:textId="77777777" w:rsidR="00795F7E" w:rsidRPr="00795F7E" w:rsidRDefault="00791F27" w:rsidP="00791F27">
      <w:pPr>
        <w:rPr>
          <w:rStyle w:val="StyleUnderline"/>
          <w:highlight w:val="cyan"/>
        </w:rPr>
      </w:pPr>
      <w:r w:rsidRPr="00DB6424">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DB6424">
        <w:rPr>
          <w:sz w:val="16"/>
        </w:rPr>
        <w:t>com-ponents</w:t>
      </w:r>
      <w:proofErr w:type="gramEnd"/>
      <w:r w:rsidRPr="00DB6424">
        <w:rPr>
          <w:sz w:val="16"/>
        </w:rPr>
        <w:t xml:space="preserve">, with the associated 68% credible bands. Vertical gray bars correspond to NBER recession dates. Figure 1b plots the prior and posterior distributions of the matrix of loadings Λ. </w:t>
      </w:r>
    </w:p>
    <w:p w14:paraId="212041C3"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trend</w:t>
      </w:r>
      <w:r w:rsidRPr="00DB6424">
        <w:rPr>
          <w:sz w:val="16"/>
        </w:rPr>
        <w:t xml:space="preserve"> component</w:t>
      </w:r>
      <w:r w:rsidRPr="00795F7E">
        <w:rPr>
          <w:rStyle w:val="Emphasis"/>
          <w:highlight w:val="cyan"/>
        </w:rPr>
        <w:t>s</w:t>
      </w:r>
      <w:r w:rsidRPr="00D34DFA">
        <w:rPr>
          <w:rStyle w:val="StyleUnderline"/>
        </w:rPr>
        <w:t xml:space="preserve"> accurately </w:t>
      </w:r>
      <w:r w:rsidRPr="00795F7E">
        <w:rPr>
          <w:rStyle w:val="Emphasis"/>
          <w:highlight w:val="cyan"/>
        </w:rPr>
        <w:t>capture</w:t>
      </w:r>
      <w:r w:rsidRPr="00D34DFA">
        <w:rPr>
          <w:rStyle w:val="StyleUnderline"/>
        </w:rPr>
        <w:t xml:space="preserve"> the </w:t>
      </w:r>
      <w:r w:rsidRPr="00795F7E">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795F7E">
        <w:rPr>
          <w:rStyle w:val="Emphasis"/>
          <w:highlight w:val="cyan"/>
        </w:rPr>
        <w:t>growth</w:t>
      </w:r>
      <w:r w:rsidRPr="00795F7E">
        <w:rPr>
          <w:rStyle w:val="StyleUnderline"/>
          <w:highlight w:val="cyan"/>
        </w:rPr>
        <w:t xml:space="preserve"> and </w:t>
      </w:r>
      <w:r w:rsidRPr="00795F7E">
        <w:rPr>
          <w:rStyle w:val="Emphasis"/>
          <w:highlight w:val="cyan"/>
        </w:rPr>
        <w:t>inflation</w:t>
      </w:r>
      <w:r w:rsidRPr="00DB6424">
        <w:rPr>
          <w:sz w:val="16"/>
        </w:rPr>
        <w:t xml:space="preserve">, and </w:t>
      </w:r>
      <w:r w:rsidRPr="00D34DFA">
        <w:rPr>
          <w:rStyle w:val="StyleUnderline"/>
        </w:rPr>
        <w:t>with</w:t>
      </w:r>
      <w:r w:rsidRPr="00DB6424">
        <w:rPr>
          <w:sz w:val="16"/>
        </w:rPr>
        <w:t xml:space="preserve"> relatively </w:t>
      </w:r>
      <w:r w:rsidRPr="00D34DFA">
        <w:rPr>
          <w:rStyle w:val="Emphasis"/>
        </w:rPr>
        <w:t>little uncertainty</w:t>
      </w:r>
      <w:r w:rsidRPr="00DB6424">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B6424">
        <w:rPr>
          <w:rFonts w:ascii="Cambria Math" w:hAnsi="Cambria Math" w:cs="Cambria Math"/>
          <w:sz w:val="16"/>
        </w:rPr>
        <w:t>𝜏𝑡</w:t>
      </w:r>
      <w:r w:rsidRPr="00DB6424">
        <w:rPr>
          <w:sz w:val="16"/>
        </w:rPr>
        <w:t xml:space="preserve">. Despite the rather large standard deviation of the prior for the coefficients in Λ, the estimated posterior of </w:t>
      </w:r>
      <w:r w:rsidRPr="00DB6424">
        <w:rPr>
          <w:rFonts w:ascii="Cambria Math" w:hAnsi="Cambria Math" w:cs="Cambria Math"/>
          <w:sz w:val="16"/>
        </w:rPr>
        <w:t>𝜆</w:t>
      </w:r>
      <w:r w:rsidRPr="00DB6424">
        <w:rPr>
          <w:sz w:val="16"/>
        </w:rPr>
        <w:t xml:space="preserve">1and </w:t>
      </w:r>
      <w:r w:rsidRPr="00DB6424">
        <w:rPr>
          <w:rFonts w:ascii="Cambria Math" w:hAnsi="Cambria Math" w:cs="Cambria Math"/>
          <w:sz w:val="16"/>
        </w:rPr>
        <w:t>𝜆</w:t>
      </w:r>
      <w:r w:rsidRPr="00DB6424">
        <w:rPr>
          <w:sz w:val="16"/>
        </w:rPr>
        <w:t xml:space="preserve">2 are narrowly centered around what the simple endogenous growth theory suggests. The median values of </w:t>
      </w:r>
      <w:r w:rsidRPr="00DB6424">
        <w:rPr>
          <w:rFonts w:ascii="Cambria Math" w:hAnsi="Cambria Math" w:cs="Cambria Math"/>
          <w:sz w:val="16"/>
        </w:rPr>
        <w:t>𝜆</w:t>
      </w:r>
      <w:r w:rsidRPr="00DB6424">
        <w:rPr>
          <w:sz w:val="16"/>
        </w:rPr>
        <w:t xml:space="preserve">1 and </w:t>
      </w:r>
      <w:r w:rsidRPr="00DB6424">
        <w:rPr>
          <w:rFonts w:ascii="Cambria Math" w:hAnsi="Cambria Math" w:cs="Cambria Math"/>
          <w:sz w:val="16"/>
        </w:rPr>
        <w:t>𝜆</w:t>
      </w:r>
      <w:r w:rsidRPr="00DB6424">
        <w:rPr>
          <w:sz w:val="16"/>
        </w:rPr>
        <w:t>2are 1.06 and 1.02, respectively, and the uncertainty is substantially smaller compared to the prior. The data favors loadings that essentially imply a common trend for GDP growth, consumption growth and investment growth.</w:t>
      </w:r>
    </w:p>
    <w:p w14:paraId="035E1D98" w14:textId="77777777" w:rsidR="00795F7E" w:rsidRPr="00795F7E" w:rsidRDefault="00791F27" w:rsidP="00791F27">
      <w:pPr>
        <w:rPr>
          <w:rStyle w:val="StyleUnderline"/>
          <w:highlight w:val="cyan"/>
        </w:rPr>
      </w:pPr>
      <w:r w:rsidRPr="00DB6424">
        <w:rPr>
          <w:sz w:val="16"/>
        </w:rPr>
        <w:t xml:space="preserve">There is a </w:t>
      </w:r>
      <w:r w:rsidRPr="00D34DFA">
        <w:rPr>
          <w:rStyle w:val="Emphasis"/>
        </w:rPr>
        <w:t xml:space="preserve">significant </w:t>
      </w:r>
      <w:r w:rsidRPr="00795F7E">
        <w:rPr>
          <w:rStyle w:val="Emphasis"/>
          <w:highlight w:val="cyan"/>
        </w:rPr>
        <w:t>slowdown</w:t>
      </w:r>
      <w:r w:rsidRPr="00795F7E">
        <w:rPr>
          <w:rStyle w:val="StyleUnderline"/>
          <w:highlight w:val="cyan"/>
        </w:rPr>
        <w:t xml:space="preserve"> in</w:t>
      </w:r>
      <w:r w:rsidRPr="00DB6424">
        <w:rPr>
          <w:sz w:val="16"/>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over the sample considered</w:t>
      </w:r>
      <w:r w:rsidRPr="00DB6424">
        <w:rPr>
          <w:sz w:val="16"/>
        </w:rPr>
        <w:t xml:space="preserve">, of about 1 percentage point </w:t>
      </w:r>
      <w:r w:rsidRPr="00D34DFA">
        <w:rPr>
          <w:rStyle w:val="StyleUnderline"/>
        </w:rPr>
        <w:t xml:space="preserve">from </w:t>
      </w:r>
      <w:r w:rsidRPr="00D34DFA">
        <w:rPr>
          <w:rStyle w:val="Emphasis"/>
        </w:rPr>
        <w:t>1960 to 2023</w:t>
      </w:r>
      <w:r w:rsidRPr="00DB6424">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795F7E">
        <w:rPr>
          <w:rStyle w:val="Emphasis"/>
          <w:highlight w:val="cyan"/>
        </w:rPr>
        <w:t>growth</w:t>
      </w:r>
      <w:r w:rsidRPr="00795F7E">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B6424">
        <w:rPr>
          <w:sz w:val="16"/>
        </w:rPr>
        <w:t xml:space="preserve">, accelerated quickly in the1980s and mid-1990s and </w:t>
      </w:r>
      <w:r w:rsidRPr="00D34DFA">
        <w:rPr>
          <w:rStyle w:val="Emphasis"/>
        </w:rPr>
        <w:t>fell markedly</w:t>
      </w:r>
      <w:r w:rsidRPr="00795F7E">
        <w:rPr>
          <w:rStyle w:val="StyleUnderline"/>
          <w:highlight w:val="cyan"/>
        </w:rPr>
        <w:t xml:space="preserve"> after 2000</w:t>
      </w:r>
      <w:r w:rsidRPr="00DB6424">
        <w:rPr>
          <w:sz w:val="16"/>
        </w:rPr>
        <w:t xml:space="preserve">. These findings are well in line with the narrative that the early 1970s was a historical period </w:t>
      </w:r>
      <w:r w:rsidRPr="00795F7E">
        <w:rPr>
          <w:rStyle w:val="StyleUnderline"/>
          <w:highlight w:val="cyan"/>
        </w:rPr>
        <w:t>characterized by</w:t>
      </w:r>
      <w:r w:rsidRPr="00DB6424">
        <w:rPr>
          <w:sz w:val="16"/>
        </w:rPr>
        <w:t xml:space="preserve"> a </w:t>
      </w:r>
      <w:r w:rsidRPr="00795F7E">
        <w:rPr>
          <w:rStyle w:val="Emphasis"/>
          <w:highlight w:val="cyan"/>
        </w:rPr>
        <w:t>slowdown</w:t>
      </w:r>
      <w:r w:rsidRPr="00795F7E">
        <w:rPr>
          <w:rStyle w:val="StyleUnderline"/>
          <w:highlight w:val="cyan"/>
        </w:rPr>
        <w:t xml:space="preserve"> in </w:t>
      </w:r>
      <w:r w:rsidRPr="00795F7E">
        <w:rPr>
          <w:rStyle w:val="Emphasis"/>
          <w:highlight w:val="cyan"/>
        </w:rPr>
        <w:t>productivity</w:t>
      </w:r>
      <w:r w:rsidRPr="00D34DFA">
        <w:rPr>
          <w:rStyle w:val="Emphasis"/>
        </w:rPr>
        <w:t xml:space="preserve"> growth</w:t>
      </w:r>
      <w:r w:rsidRPr="00DB6424">
        <w:rPr>
          <w:sz w:val="16"/>
        </w:rPr>
        <w:t xml:space="preserve">, and the 1990s experienced a rapid increase in growth due to the information technology (IT) revolution (see Gordon 2015). The recent decline, however, is more controversial. Some </w:t>
      </w:r>
      <w:r w:rsidRPr="00795F7E">
        <w:rPr>
          <w:rStyle w:val="Emphasis"/>
          <w:highlight w:val="cyan"/>
        </w:rPr>
        <w:t>studies</w:t>
      </w:r>
      <w:r w:rsidRPr="00795F7E">
        <w:rPr>
          <w:rStyle w:val="StyleUnderline"/>
          <w:highlight w:val="cyan"/>
        </w:rPr>
        <w:t xml:space="preserve"> place</w:t>
      </w:r>
      <w:r w:rsidRPr="00DB6424">
        <w:rPr>
          <w:sz w:val="16"/>
        </w:rPr>
        <w:t xml:space="preserve"> a </w:t>
      </w:r>
      <w:r w:rsidRPr="00795F7E">
        <w:rPr>
          <w:rStyle w:val="Emphasis"/>
          <w:highlight w:val="cyan"/>
        </w:rPr>
        <w:t>structural break</w:t>
      </w:r>
      <w:r w:rsidRPr="00795F7E">
        <w:rPr>
          <w:rStyle w:val="StyleUnderline"/>
          <w:highlight w:val="cyan"/>
        </w:rPr>
        <w:t xml:space="preserve"> around</w:t>
      </w:r>
      <w:r w:rsidRPr="00D34DFA">
        <w:rPr>
          <w:rStyle w:val="StyleUnderline"/>
        </w:rPr>
        <w:t xml:space="preserve"> the </w:t>
      </w:r>
      <w:r w:rsidRPr="00D34DFA">
        <w:rPr>
          <w:rStyle w:val="Emphasis"/>
        </w:rPr>
        <w:t>mid-</w:t>
      </w:r>
      <w:r w:rsidRPr="00795F7E">
        <w:rPr>
          <w:rStyle w:val="Emphasis"/>
          <w:highlight w:val="cyan"/>
        </w:rPr>
        <w:t>2000s</w:t>
      </w:r>
      <w:r w:rsidRPr="00DB6424">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DD39C93" w14:textId="77777777" w:rsidR="00795F7E" w:rsidRPr="00795F7E" w:rsidRDefault="00791F27" w:rsidP="00791F27">
      <w:pPr>
        <w:rPr>
          <w:rStyle w:val="StyleUnderline"/>
          <w:highlight w:val="cyan"/>
        </w:rPr>
      </w:pPr>
      <w:r w:rsidRPr="00DB6424">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B6424">
        <w:rPr>
          <w:sz w:val="16"/>
        </w:rPr>
        <w:t xml:space="preserve"> from the early 2000s. However, the </w:t>
      </w:r>
      <w:proofErr w:type="gramStart"/>
      <w:r w:rsidRPr="00DB6424">
        <w:rPr>
          <w:sz w:val="16"/>
        </w:rPr>
        <w:t>trend component</w:t>
      </w:r>
      <w:proofErr w:type="gramEnd"/>
      <w:r w:rsidRPr="00DB6424">
        <w:rPr>
          <w:sz w:val="16"/>
        </w:rPr>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133ED2CD" w14:textId="77777777" w:rsidR="00795F7E" w:rsidRPr="00795F7E" w:rsidRDefault="00791F27" w:rsidP="00791F27">
      <w:pPr>
        <w:rPr>
          <w:rStyle w:val="StyleUnderline"/>
          <w:highlight w:val="cyan"/>
        </w:rPr>
      </w:pPr>
      <w:r w:rsidRPr="00DB6424">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16F3DFED" w14:textId="77777777" w:rsidR="00795F7E" w:rsidRPr="00795F7E" w:rsidRDefault="00791F27" w:rsidP="00791F27">
      <w:pPr>
        <w:rPr>
          <w:rStyle w:val="StyleUnderline"/>
          <w:highlight w:val="cyan"/>
        </w:rPr>
      </w:pPr>
      <w:r w:rsidRPr="00DB6424">
        <w:rPr>
          <w:sz w:val="16"/>
        </w:rPr>
        <w:t>3.2 | Why Has Trend GDP Growth Slowed Down?</w:t>
      </w:r>
    </w:p>
    <w:p w14:paraId="18944C8E" w14:textId="77777777" w:rsidR="00795F7E" w:rsidRPr="00795F7E" w:rsidRDefault="00791F27" w:rsidP="00791F27">
      <w:pPr>
        <w:rPr>
          <w:rStyle w:val="StyleUnderline"/>
          <w:highlight w:val="cyan"/>
        </w:rPr>
      </w:pPr>
      <w:r w:rsidRPr="00DB6424">
        <w:rPr>
          <w:sz w:val="16"/>
        </w:rPr>
        <w:t xml:space="preserve">Figure 2 plots the contribution of supply-side and demand-side factors in accounting for low-frequency movements in GDP growth and inflation. In the </w:t>
      </w:r>
      <w:proofErr w:type="gramStart"/>
      <w:r w:rsidRPr="00DB6424">
        <w:rPr>
          <w:sz w:val="16"/>
        </w:rPr>
        <w:t>first row</w:t>
      </w:r>
      <w:proofErr w:type="gramEnd"/>
      <w:r w:rsidRPr="00DB6424">
        <w:rPr>
          <w:sz w:val="16"/>
        </w:rPr>
        <w:t xml:space="preserve">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B6424">
        <w:rPr>
          <w:sz w:val="16"/>
        </w:rPr>
        <w:t xml:space="preserve"> (left panel), </w:t>
      </w:r>
      <w:r w:rsidRPr="00795F7E">
        <w:rPr>
          <w:rStyle w:val="Emphasis"/>
          <w:highlight w:val="cyan"/>
        </w:rPr>
        <w:t>supply</w:t>
      </w:r>
      <w:r w:rsidRPr="00D34DFA">
        <w:rPr>
          <w:rStyle w:val="Emphasis"/>
        </w:rPr>
        <w:t xml:space="preserve">-driven </w:t>
      </w:r>
      <w:r w:rsidRPr="00795F7E">
        <w:rPr>
          <w:rStyle w:val="Emphasis"/>
          <w:highlight w:val="cyan"/>
        </w:rPr>
        <w:t>factors</w:t>
      </w:r>
      <w:r w:rsidRPr="00795F7E">
        <w:rPr>
          <w:rStyle w:val="StyleUnderline"/>
          <w:highlight w:val="cyan"/>
        </w:rPr>
        <w:t xml:space="preserve"> explain</w:t>
      </w:r>
      <w:r w:rsidRPr="00D34DFA">
        <w:rPr>
          <w:rStyle w:val="StyleUnderline"/>
        </w:rPr>
        <w:t xml:space="preserve"> the </w:t>
      </w:r>
      <w:r w:rsidRPr="00795F7E">
        <w:rPr>
          <w:rStyle w:val="Emphasis"/>
          <w:highlight w:val="cyan"/>
        </w:rPr>
        <w:t>bulk</w:t>
      </w:r>
      <w:r w:rsidRPr="00795F7E">
        <w:rPr>
          <w:rStyle w:val="StyleUnderline"/>
          <w:highlight w:val="cyan"/>
        </w:rPr>
        <w:t xml:space="preserve"> of</w:t>
      </w:r>
      <w:r w:rsidRPr="00D34DFA">
        <w:rPr>
          <w:rStyle w:val="StyleUnderline"/>
        </w:rPr>
        <w:t xml:space="preserve"> its </w:t>
      </w:r>
      <w:r w:rsidRPr="00D34DFA">
        <w:rPr>
          <w:rStyle w:val="Emphasis"/>
        </w:rPr>
        <w:t xml:space="preserve">long-run </w:t>
      </w:r>
      <w:r w:rsidRPr="00795F7E">
        <w:rPr>
          <w:rStyle w:val="Emphasis"/>
          <w:highlight w:val="cyan"/>
        </w:rPr>
        <w:t>fluctuations</w:t>
      </w:r>
      <w:r w:rsidRPr="00DB6424">
        <w:rPr>
          <w:sz w:val="16"/>
        </w:rPr>
        <w:t xml:space="preserve"> over the entire sample. These factors play a significant role in driving </w:t>
      </w:r>
      <w:proofErr w:type="gramStart"/>
      <w:r w:rsidRPr="00DB6424">
        <w:rPr>
          <w:sz w:val="16"/>
        </w:rPr>
        <w:t>trend</w:t>
      </w:r>
      <w:proofErr w:type="gramEnd"/>
      <w:r w:rsidRPr="00DB6424">
        <w:rPr>
          <w:sz w:val="16"/>
        </w:rPr>
        <w:t xml:space="preserve"> GDP growth downwards in the late 1960s and early 1970s, </w:t>
      </w:r>
      <w:r w:rsidRPr="00795F7E">
        <w:rPr>
          <w:rStyle w:val="StyleUnderline"/>
          <w:highlight w:val="cyan"/>
        </w:rPr>
        <w:t>in line with</w:t>
      </w:r>
      <w:r w:rsidRPr="00D34DFA">
        <w:rPr>
          <w:rStyle w:val="StyleUnderline"/>
        </w:rPr>
        <w:t xml:space="preserve"> the </w:t>
      </w:r>
      <w:r w:rsidRPr="00D34DFA">
        <w:rPr>
          <w:rStyle w:val="Emphasis"/>
        </w:rPr>
        <w:t xml:space="preserve">common </w:t>
      </w:r>
      <w:r w:rsidRPr="00795F7E">
        <w:rPr>
          <w:rStyle w:val="Emphasis"/>
          <w:highlight w:val="cyan"/>
        </w:rPr>
        <w:t>view</w:t>
      </w:r>
      <w:r w:rsidRPr="00795F7E">
        <w:rPr>
          <w:rStyle w:val="StyleUnderline"/>
          <w:highlight w:val="cyan"/>
        </w:rPr>
        <w:t xml:space="preserve"> that</w:t>
      </w:r>
      <w:r w:rsidRPr="00D34DFA">
        <w:rPr>
          <w:rStyle w:val="StyleUnderline"/>
        </w:rPr>
        <w:t xml:space="preserve"> a </w:t>
      </w:r>
      <w:r w:rsidRPr="00D34DFA">
        <w:rPr>
          <w:rStyle w:val="Emphasis"/>
        </w:rPr>
        <w:t xml:space="preserve">large </w:t>
      </w:r>
      <w:r w:rsidRPr="00795F7E">
        <w:rPr>
          <w:rStyle w:val="Emphasis"/>
          <w:highlight w:val="cyan"/>
        </w:rPr>
        <w:t>productivity slowdown</w:t>
      </w:r>
      <w:r w:rsidRPr="00795F7E">
        <w:rPr>
          <w:rStyle w:val="StyleUnderline"/>
          <w:highlight w:val="cyan"/>
        </w:rPr>
        <w:t xml:space="preserve"> took place</w:t>
      </w:r>
      <w:r w:rsidRPr="00DB6424">
        <w:rPr>
          <w:sz w:val="16"/>
        </w:rPr>
        <w:t xml:space="preserve"> during this historical period. Also, the </w:t>
      </w:r>
      <w:r w:rsidRPr="00D34DFA">
        <w:rPr>
          <w:rStyle w:val="Emphasis"/>
        </w:rPr>
        <w:t xml:space="preserve">rapid </w:t>
      </w:r>
      <w:r w:rsidRPr="00795F7E">
        <w:rPr>
          <w:rStyle w:val="Emphasis"/>
          <w:highlight w:val="cyan"/>
        </w:rPr>
        <w:t>rise</w:t>
      </w:r>
      <w:r w:rsidRPr="00795F7E">
        <w:rPr>
          <w:rStyle w:val="StyleUnderline"/>
          <w:highlight w:val="cyan"/>
        </w:rPr>
        <w:t xml:space="preserve"> in</w:t>
      </w:r>
      <w:r w:rsidRPr="00D34DFA">
        <w:rPr>
          <w:rStyle w:val="StyleUnderline"/>
        </w:rPr>
        <w:t xml:space="preserve"> trend </w:t>
      </w:r>
      <w:r w:rsidRPr="00D34DFA">
        <w:rPr>
          <w:rStyle w:val="Emphasis"/>
        </w:rPr>
        <w:t xml:space="preserve">GDP </w:t>
      </w:r>
      <w:r w:rsidRPr="00795F7E">
        <w:rPr>
          <w:rStyle w:val="Emphasis"/>
          <w:highlight w:val="cyan"/>
        </w:rPr>
        <w:t>growth</w:t>
      </w:r>
      <w:r w:rsidRPr="00D34DFA">
        <w:rPr>
          <w:rStyle w:val="StyleUnderline"/>
        </w:rPr>
        <w:t xml:space="preserve"> during the 1990s </w:t>
      </w:r>
      <w:r w:rsidRPr="00795F7E">
        <w:rPr>
          <w:rStyle w:val="StyleUnderline"/>
          <w:highlight w:val="cyan"/>
        </w:rPr>
        <w:t xml:space="preserve">appears </w:t>
      </w:r>
      <w:r w:rsidRPr="00D34DFA">
        <w:rPr>
          <w:rStyle w:val="Emphasis"/>
        </w:rPr>
        <w:t xml:space="preserve">entirely </w:t>
      </w:r>
      <w:r w:rsidRPr="00795F7E">
        <w:rPr>
          <w:rStyle w:val="Emphasis"/>
          <w:highlight w:val="cyan"/>
        </w:rPr>
        <w:t>supply-driven</w:t>
      </w:r>
      <w:r w:rsidRPr="00DB6424">
        <w:rPr>
          <w:sz w:val="16"/>
        </w:rPr>
        <w:t xml:space="preserve">, </w:t>
      </w:r>
      <w:proofErr w:type="gramStart"/>
      <w:r w:rsidRPr="00DB6424">
        <w:rPr>
          <w:sz w:val="16"/>
        </w:rPr>
        <w:t>reflect-ing</w:t>
      </w:r>
      <w:proofErr w:type="gramEnd"/>
      <w:r w:rsidRPr="00DB6424">
        <w:rPr>
          <w:sz w:val="16"/>
        </w:rPr>
        <w:t xml:space="preserve"> the positive effects of the digital revolution. Focusing on the early 2000s, supply-driven forces are behind the initial slowdown in trend GDP </w:t>
      </w:r>
      <w:proofErr w:type="gramStart"/>
      <w:r w:rsidRPr="00DB6424">
        <w:rPr>
          <w:sz w:val="16"/>
        </w:rPr>
        <w:t>growth, and</w:t>
      </w:r>
      <w:proofErr w:type="gramEnd"/>
      <w:r w:rsidRPr="00DB6424">
        <w:rPr>
          <w:sz w:val="16"/>
        </w:rPr>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795F7E">
        <w:rPr>
          <w:rStyle w:val="Emphasis"/>
          <w:highlight w:val="cyan"/>
        </w:rPr>
        <w:t>supply</w:t>
      </w:r>
      <w:r w:rsidRPr="00D34DFA">
        <w:rPr>
          <w:rStyle w:val="Emphasis"/>
        </w:rPr>
        <w:t>-side component</w:t>
      </w:r>
      <w:r w:rsidRPr="00795F7E">
        <w:rPr>
          <w:rStyle w:val="StyleUnderline"/>
          <w:highlight w:val="cyan"/>
        </w:rPr>
        <w:t xml:space="preserve"> seems to capture changes in </w:t>
      </w:r>
      <w:r w:rsidRPr="00795F7E">
        <w:rPr>
          <w:rStyle w:val="Emphasis"/>
          <w:highlight w:val="cyan"/>
        </w:rPr>
        <w:t>tec</w:t>
      </w:r>
      <w:r w:rsidRPr="00795F7E">
        <w:rPr>
          <w:rStyle w:val="StyleUnderline"/>
          <w:highlight w:val="cyan"/>
        </w:rPr>
        <w:t>h</w:t>
      </w:r>
      <w:r w:rsidRPr="00D34DFA">
        <w:rPr>
          <w:rStyle w:val="StyleUnderline"/>
        </w:rPr>
        <w:t xml:space="preserve">nological progress </w:t>
      </w:r>
      <w:r w:rsidRPr="00795F7E">
        <w:rPr>
          <w:rStyle w:val="Emphasis"/>
          <w:highlight w:val="cyan"/>
        </w:rPr>
        <w:t>remarkably well</w:t>
      </w:r>
      <w:r w:rsidRPr="00DB6424">
        <w:rPr>
          <w:sz w:val="16"/>
        </w:rPr>
        <w:t>. Indeed, the timing closely resembles the arguments in both Gordon (2015) and Fernald et al. (2017).9</w:t>
      </w:r>
    </w:p>
    <w:p w14:paraId="01DE2854" w14:textId="77777777" w:rsidR="00795F7E" w:rsidRPr="00795F7E" w:rsidRDefault="00791F27" w:rsidP="00791F27">
      <w:pPr>
        <w:rPr>
          <w:rStyle w:val="StyleUnderline"/>
          <w:highlight w:val="cyan"/>
        </w:rPr>
      </w:pPr>
      <w:r w:rsidRPr="00DB6424">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795F7E">
        <w:rPr>
          <w:rStyle w:val="Emphasis"/>
          <w:highlight w:val="cyan"/>
        </w:rPr>
        <w:t>shortfall</w:t>
      </w:r>
      <w:r w:rsidRPr="00D34DFA">
        <w:rPr>
          <w:rStyle w:val="StyleUnderline"/>
        </w:rPr>
        <w:t xml:space="preserve"> in </w:t>
      </w:r>
      <w:r w:rsidRPr="00D34DFA">
        <w:rPr>
          <w:rStyle w:val="Emphasis"/>
        </w:rPr>
        <w:t>GDP growth</w:t>
      </w:r>
      <w:r w:rsidRPr="00795F7E">
        <w:rPr>
          <w:rStyle w:val="StyleUnderline"/>
          <w:highlight w:val="cyan"/>
        </w:rPr>
        <w:t xml:space="preserve"> from </w:t>
      </w:r>
      <w:r w:rsidRPr="00D34DFA">
        <w:rPr>
          <w:rStyle w:val="Emphasis"/>
        </w:rPr>
        <w:t>2000</w:t>
      </w:r>
      <w:r w:rsidRPr="00D34DFA">
        <w:rPr>
          <w:rStyle w:val="StyleUnderline"/>
        </w:rPr>
        <w:t xml:space="preserve"> until </w:t>
      </w:r>
      <w:r w:rsidRPr="00795F7E">
        <w:rPr>
          <w:rStyle w:val="Emphasis"/>
          <w:highlight w:val="cyan"/>
        </w:rPr>
        <w:t>2019</w:t>
      </w:r>
      <w:r w:rsidRPr="00D34DFA">
        <w:rPr>
          <w:rStyle w:val="StyleUnderline"/>
        </w:rPr>
        <w:t xml:space="preserve"> appears to be </w:t>
      </w:r>
      <w:r w:rsidRPr="00795F7E">
        <w:rPr>
          <w:rStyle w:val="StyleUnderline"/>
          <w:highlight w:val="cyan"/>
        </w:rPr>
        <w:t xml:space="preserve">due to </w:t>
      </w:r>
      <w:r w:rsidRPr="00795F7E">
        <w:rPr>
          <w:rStyle w:val="Emphasis"/>
          <w:highlight w:val="cyan"/>
        </w:rPr>
        <w:t>demand</w:t>
      </w:r>
      <w:r w:rsidRPr="00DB6424">
        <w:rPr>
          <w:sz w:val="16"/>
        </w:rPr>
        <w:t>-side factors, providing evidence of important demand effects that have exacerbated the slowdown since the onset of the Great Recession.</w:t>
      </w:r>
    </w:p>
    <w:p w14:paraId="06FFD105" w14:textId="77777777" w:rsidR="00795F7E" w:rsidRPr="00795F7E" w:rsidRDefault="00791F27" w:rsidP="00791F27">
      <w:pPr>
        <w:rPr>
          <w:rStyle w:val="StyleUnderline"/>
          <w:highlight w:val="cyan"/>
        </w:rPr>
      </w:pPr>
      <w:r w:rsidRPr="00DB6424">
        <w:rPr>
          <w:sz w:val="16"/>
        </w:rPr>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DB6424">
        <w:rPr>
          <w:sz w:val="16"/>
        </w:rPr>
        <w:t>between2000</w:t>
      </w:r>
      <w:proofErr w:type="gramEnd"/>
      <w:r w:rsidRPr="00DB6424">
        <w:rPr>
          <w:sz w:val="16"/>
        </w:rPr>
        <w:t xml:space="preserve"> and 2015 is attributed to demand and 47% to supply. While the beginning of the slowdown in 2000 is due to supply forces only, demand factors contribute significantly to further </w:t>
      </w:r>
      <w:proofErr w:type="gramStart"/>
      <w:r w:rsidRPr="00DB6424">
        <w:rPr>
          <w:sz w:val="16"/>
        </w:rPr>
        <w:t>exacerbate</w:t>
      </w:r>
      <w:proofErr w:type="gramEnd"/>
      <w:r w:rsidRPr="00DB6424">
        <w:rPr>
          <w:sz w:val="16"/>
        </w:rPr>
        <w:t xml:space="preserve"> this trend after the financial crisis. These findings pair remarkably well with the timing of both the supply-side and demand-side views.</w:t>
      </w:r>
    </w:p>
    <w:p w14:paraId="3AF83A9D" w14:textId="77777777" w:rsidR="00795F7E" w:rsidRPr="00795F7E" w:rsidRDefault="00791F27" w:rsidP="00791F27">
      <w:pPr>
        <w:rPr>
          <w:rStyle w:val="StyleUnderline"/>
          <w:highlight w:val="cyan"/>
        </w:rPr>
      </w:pPr>
      <w:r w:rsidRPr="00DB6424">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795F7E">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795F7E">
        <w:rPr>
          <w:rStyle w:val="Emphasis"/>
          <w:highlight w:val="cyan"/>
        </w:rPr>
        <w:t>inflation</w:t>
      </w:r>
      <w:r w:rsidRPr="00DB6424">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DB6424">
        <w:rPr>
          <w:sz w:val="16"/>
        </w:rPr>
        <w:t xml:space="preserve">. This is reflected also in </w:t>
      </w:r>
      <w:r w:rsidRPr="00D34DFA">
        <w:rPr>
          <w:rStyle w:val="StyleUnderline"/>
        </w:rPr>
        <w:t xml:space="preserve">trend </w:t>
      </w:r>
      <w:r w:rsidRPr="00D34DFA">
        <w:rPr>
          <w:rStyle w:val="Emphasis"/>
        </w:rPr>
        <w:t xml:space="preserve">GDP </w:t>
      </w:r>
      <w:r w:rsidRPr="00795F7E">
        <w:rPr>
          <w:rStyle w:val="Emphasis"/>
          <w:highlight w:val="cyan"/>
        </w:rPr>
        <w:t>growth</w:t>
      </w:r>
      <w:r w:rsidRPr="00DB6424">
        <w:rPr>
          <w:sz w:val="16"/>
        </w:rPr>
        <w:t xml:space="preserve"> that </w:t>
      </w:r>
      <w:r w:rsidRPr="00D34DFA">
        <w:rPr>
          <w:rStyle w:val="StyleUnderline"/>
        </w:rPr>
        <w:t xml:space="preserve">appears to be </w:t>
      </w:r>
      <w:r w:rsidRPr="00D34DFA">
        <w:rPr>
          <w:rStyle w:val="Emphasis"/>
        </w:rPr>
        <w:t xml:space="preserve">mainly </w:t>
      </w:r>
      <w:r w:rsidRPr="00795F7E">
        <w:rPr>
          <w:rStyle w:val="Emphasis"/>
          <w:highlight w:val="cyan"/>
        </w:rPr>
        <w:t>driven</w:t>
      </w:r>
      <w:r w:rsidRPr="00795F7E">
        <w:rPr>
          <w:rStyle w:val="StyleUnderline"/>
          <w:highlight w:val="cyan"/>
        </w:rPr>
        <w:t xml:space="preserve"> by </w:t>
      </w:r>
      <w:r w:rsidRPr="00795F7E">
        <w:rPr>
          <w:rStyle w:val="Emphasis"/>
          <w:highlight w:val="cyan"/>
        </w:rPr>
        <w:t>supply</w:t>
      </w:r>
      <w:r w:rsidRPr="00D34DFA">
        <w:rPr>
          <w:rStyle w:val="Emphasis"/>
        </w:rPr>
        <w:t>-side fators</w:t>
      </w:r>
      <w:r w:rsidRPr="00795F7E">
        <w:rPr>
          <w:rStyle w:val="StyleUnderline"/>
          <w:highlight w:val="cyan"/>
        </w:rPr>
        <w:t xml:space="preserve"> after the </w:t>
      </w:r>
      <w:r w:rsidRPr="00795F7E">
        <w:rPr>
          <w:rStyle w:val="Emphasis"/>
          <w:highlight w:val="cyan"/>
        </w:rPr>
        <w:t>pandemic</w:t>
      </w:r>
      <w:r w:rsidRPr="00DB6424">
        <w:rPr>
          <w:sz w:val="16"/>
        </w:rPr>
        <w:t>.</w:t>
      </w:r>
    </w:p>
    <w:p w14:paraId="5FED7798" w14:textId="77777777" w:rsidR="00795F7E" w:rsidRPr="00795F7E" w:rsidRDefault="00795F7E" w:rsidP="00791F27">
      <w:pPr>
        <w:rPr>
          <w:rStyle w:val="StyleUnderline"/>
          <w:highlight w:val="cyan"/>
        </w:rPr>
      </w:pPr>
    </w:p>
    <w:p w14:paraId="2D872DDD" w14:textId="77777777" w:rsidR="00795F7E" w:rsidRPr="00795F7E" w:rsidRDefault="00791F27" w:rsidP="00791F27">
      <w:pPr>
        <w:pStyle w:val="Heading4"/>
        <w:rPr>
          <w:rStyle w:val="StyleUnderline"/>
          <w:highlight w:val="cyan"/>
        </w:rPr>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67FC37D1" w14:textId="77777777" w:rsidR="00795F7E" w:rsidRPr="00795F7E" w:rsidRDefault="00791F27" w:rsidP="00791F27">
      <w:pPr>
        <w:rPr>
          <w:rStyle w:val="StyleUnderline"/>
          <w:highlight w:val="cyan"/>
        </w:rPr>
      </w:pPr>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6FD489D9" w14:textId="77777777" w:rsidR="00795F7E" w:rsidRPr="00795F7E" w:rsidRDefault="00791F27" w:rsidP="00791F27">
      <w:pPr>
        <w:rPr>
          <w:rStyle w:val="StyleUnderline"/>
          <w:highlight w:val="cyan"/>
        </w:rPr>
      </w:pPr>
      <w:r w:rsidRPr="00DB6424">
        <w:rPr>
          <w:sz w:val="16"/>
        </w:rPr>
        <w:t xml:space="preserve">For the United States, these are trying times. </w:t>
      </w:r>
      <w:r w:rsidRPr="00D34DFA">
        <w:rPr>
          <w:rStyle w:val="StyleUnderline"/>
        </w:rPr>
        <w:t>Americans are overcome with</w:t>
      </w:r>
      <w:r w:rsidRPr="00DB6424">
        <w:rPr>
          <w:sz w:val="16"/>
        </w:rPr>
        <w:t xml:space="preserve"> an </w:t>
      </w:r>
      <w:r w:rsidRPr="00D34DFA">
        <w:rPr>
          <w:rStyle w:val="StyleUnderline"/>
        </w:rPr>
        <w:t xml:space="preserve">unshakable sense of </w:t>
      </w:r>
      <w:r w:rsidRPr="00D34DFA">
        <w:rPr>
          <w:rStyle w:val="Emphasis"/>
        </w:rPr>
        <w:t>economic malaise</w:t>
      </w:r>
      <w:r w:rsidRPr="00DB6424">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2A0990A4" w14:textId="77777777" w:rsidR="00795F7E" w:rsidRPr="00795F7E" w:rsidRDefault="00791F27" w:rsidP="00791F27">
      <w:pPr>
        <w:rPr>
          <w:rStyle w:val="StyleUnderline"/>
          <w:highlight w:val="cyan"/>
        </w:rPr>
      </w:pPr>
      <w:r w:rsidRPr="00795F7E">
        <w:rPr>
          <w:rStyle w:val="StyleUnderline"/>
          <w:highlight w:val="cyan"/>
        </w:rPr>
        <w:t>Analysts</w:t>
      </w:r>
      <w:r w:rsidRPr="00D34DFA">
        <w:rPr>
          <w:rStyle w:val="StyleUnderline"/>
        </w:rPr>
        <w:t xml:space="preserve"> have spent years </w:t>
      </w:r>
      <w:r w:rsidRPr="00795F7E">
        <w:rPr>
          <w:rStyle w:val="StyleUnderline"/>
          <w:highlight w:val="cyan"/>
        </w:rPr>
        <w:t>discussing</w:t>
      </w:r>
      <w:r w:rsidRPr="00DB6424">
        <w:rPr>
          <w:sz w:val="16"/>
        </w:rPr>
        <w:t xml:space="preserve"> the </w:t>
      </w:r>
      <w:r w:rsidRPr="00D34DFA">
        <w:rPr>
          <w:rStyle w:val="StyleUnderline"/>
        </w:rPr>
        <w:t>country’s</w:t>
      </w:r>
      <w:r w:rsidRPr="00DB6424">
        <w:rPr>
          <w:sz w:val="16"/>
        </w:rPr>
        <w:t xml:space="preserve"> particular </w:t>
      </w:r>
      <w:r w:rsidRPr="00D34DFA">
        <w:rPr>
          <w:rStyle w:val="StyleUnderline"/>
        </w:rPr>
        <w:t>challenges</w:t>
      </w:r>
      <w:r w:rsidRPr="00DB6424">
        <w:rPr>
          <w:sz w:val="16"/>
        </w:rPr>
        <w:t xml:space="preserve">. They have talked about its </w:t>
      </w:r>
      <w:r w:rsidRPr="00795F7E">
        <w:rPr>
          <w:rStyle w:val="Emphasis"/>
          <w:highlight w:val="cyan"/>
        </w:rPr>
        <w:t>aging</w:t>
      </w:r>
      <w:r w:rsidRPr="00D34DFA">
        <w:rPr>
          <w:rStyle w:val="StyleUnderline"/>
        </w:rPr>
        <w:t xml:space="preserve"> population</w:t>
      </w:r>
      <w:r w:rsidRPr="00DB6424">
        <w:rPr>
          <w:sz w:val="16"/>
        </w:rPr>
        <w:t xml:space="preserve">, which is </w:t>
      </w:r>
      <w:r w:rsidRPr="00D34DFA">
        <w:rPr>
          <w:rStyle w:val="StyleUnderline"/>
        </w:rPr>
        <w:t>widening</w:t>
      </w:r>
      <w:r w:rsidRPr="00DB6424">
        <w:rPr>
          <w:sz w:val="16"/>
        </w:rPr>
        <w:t xml:space="preserve"> federal </w:t>
      </w:r>
      <w:r w:rsidRPr="00D34DFA">
        <w:rPr>
          <w:rStyle w:val="StyleUnderline"/>
        </w:rPr>
        <w:t xml:space="preserve">budget </w:t>
      </w:r>
      <w:r w:rsidRPr="00795F7E">
        <w:rPr>
          <w:rStyle w:val="Emphasis"/>
          <w:highlight w:val="cyan"/>
        </w:rPr>
        <w:t>deficits</w:t>
      </w:r>
      <w:r w:rsidRPr="00DB6424">
        <w:rPr>
          <w:sz w:val="16"/>
        </w:rPr>
        <w:t xml:space="preserve"> as entitlement spending collides with an antipathy to tax increases. They have looked at the growing threat of </w:t>
      </w:r>
      <w:r w:rsidRPr="00795F7E">
        <w:rPr>
          <w:rStyle w:val="Emphasis"/>
          <w:highlight w:val="cyan"/>
        </w:rPr>
        <w:t>climate change</w:t>
      </w:r>
      <w:r w:rsidRPr="00DB6424">
        <w:rPr>
          <w:sz w:val="16"/>
        </w:rPr>
        <w:t xml:space="preserve">, which requires an overhaul of the U.S. energy sector. They have noted the </w:t>
      </w:r>
      <w:r w:rsidRPr="00D34DFA">
        <w:rPr>
          <w:rStyle w:val="StyleUnderline"/>
        </w:rPr>
        <w:t>widening wealth</w:t>
      </w:r>
      <w:r w:rsidRPr="00DB6424">
        <w:rPr>
          <w:sz w:val="16"/>
        </w:rPr>
        <w:t xml:space="preserve"> and income gaps in our changing economy. </w:t>
      </w:r>
      <w:r w:rsidRPr="00795F7E">
        <w:rPr>
          <w:rStyle w:val="StyleUnderline"/>
          <w:highlight w:val="cyan"/>
        </w:rPr>
        <w:t>And</w:t>
      </w:r>
      <w:r w:rsidRPr="00DB6424">
        <w:rPr>
          <w:sz w:val="16"/>
        </w:rPr>
        <w:t xml:space="preserve"> they have fretted over </w:t>
      </w:r>
      <w:r w:rsidRPr="00795F7E">
        <w:rPr>
          <w:rStyle w:val="Emphasis"/>
          <w:highlight w:val="cyan"/>
        </w:rPr>
        <w:t>foreign autocrats</w:t>
      </w:r>
      <w:r w:rsidRPr="00DB6424">
        <w:rPr>
          <w:sz w:val="16"/>
        </w:rPr>
        <w:t xml:space="preserve"> who are menacing U.S. security.</w:t>
      </w:r>
    </w:p>
    <w:p w14:paraId="01FB59FE" w14:textId="77777777" w:rsidR="00795F7E" w:rsidRPr="00795F7E" w:rsidRDefault="00791F27" w:rsidP="00791F27">
      <w:pPr>
        <w:rPr>
          <w:rStyle w:val="StyleUnderline"/>
          <w:highlight w:val="cyan"/>
        </w:rPr>
      </w:pPr>
      <w:r w:rsidRPr="00D34DFA">
        <w:rPr>
          <w:rStyle w:val="StyleUnderline"/>
        </w:rPr>
        <w:t>But</w:t>
      </w:r>
      <w:r w:rsidRPr="00DB6424">
        <w:rPr>
          <w:sz w:val="16"/>
        </w:rPr>
        <w:t xml:space="preserve"> the public </w:t>
      </w:r>
      <w:r w:rsidRPr="00D34DFA">
        <w:rPr>
          <w:rStyle w:val="StyleUnderline"/>
        </w:rPr>
        <w:t>debate</w:t>
      </w:r>
      <w:r w:rsidRPr="00DB6424">
        <w:rPr>
          <w:sz w:val="16"/>
        </w:rPr>
        <w:t xml:space="preserve"> too often </w:t>
      </w:r>
      <w:r w:rsidRPr="00795F7E">
        <w:rPr>
          <w:rStyle w:val="Emphasis"/>
          <w:highlight w:val="cyan"/>
        </w:rPr>
        <w:t>overlook</w:t>
      </w:r>
      <w:r w:rsidRPr="00D34DFA">
        <w:rPr>
          <w:rStyle w:val="StyleUnderline"/>
        </w:rPr>
        <w:t xml:space="preserve">s a common </w:t>
      </w:r>
      <w:r w:rsidRPr="00795F7E">
        <w:rPr>
          <w:rStyle w:val="StyleUnderline"/>
          <w:highlight w:val="cyan"/>
        </w:rPr>
        <w:t xml:space="preserve">factor </w:t>
      </w:r>
      <w:r w:rsidRPr="00795F7E">
        <w:rPr>
          <w:rStyle w:val="Emphasis"/>
          <w:highlight w:val="cyan"/>
        </w:rPr>
        <w:t>behind all these</w:t>
      </w:r>
      <w:r w:rsidRPr="00D34DFA">
        <w:rPr>
          <w:rStyle w:val="Emphasis"/>
        </w:rPr>
        <w:t xml:space="preserve"> challenges</w:t>
      </w:r>
      <w:r w:rsidRPr="00DB6424">
        <w:rPr>
          <w:sz w:val="16"/>
        </w:rPr>
        <w:t xml:space="preserve">, one that will shape whether the United States can address them: </w:t>
      </w:r>
      <w:r w:rsidRPr="00795F7E">
        <w:rPr>
          <w:rStyle w:val="Emphasis"/>
          <w:highlight w:val="cyan"/>
        </w:rPr>
        <w:t>labor productivity</w:t>
      </w:r>
      <w:r w:rsidRPr="00DB6424">
        <w:rPr>
          <w:sz w:val="16"/>
        </w:rPr>
        <w:t xml:space="preserve">. Commonly measured as the amount of goods and services generated per worker, </w:t>
      </w:r>
      <w:r w:rsidRPr="00D34DFA">
        <w:rPr>
          <w:rStyle w:val="StyleUnderline"/>
        </w:rPr>
        <w:t>productivity is</w:t>
      </w:r>
      <w:r w:rsidRPr="00DB6424">
        <w:rPr>
          <w:sz w:val="16"/>
        </w:rPr>
        <w:t xml:space="preserve"> the </w:t>
      </w:r>
      <w:r w:rsidRPr="00795F7E">
        <w:rPr>
          <w:rStyle w:val="Emphasis"/>
          <w:highlight w:val="cyan"/>
        </w:rPr>
        <w:t>central</w:t>
      </w:r>
      <w:r w:rsidRPr="00D34DFA">
        <w:rPr>
          <w:rStyle w:val="StyleUnderline"/>
        </w:rPr>
        <w:t xml:space="preserve"> determinant </w:t>
      </w:r>
      <w:r w:rsidRPr="00795F7E">
        <w:rPr>
          <w:rStyle w:val="StyleUnderline"/>
          <w:highlight w:val="cyan"/>
        </w:rPr>
        <w:t>of</w:t>
      </w:r>
      <w:r w:rsidRPr="00DB6424">
        <w:rPr>
          <w:sz w:val="16"/>
        </w:rPr>
        <w:t xml:space="preserve"> a </w:t>
      </w:r>
      <w:r w:rsidRPr="00795F7E">
        <w:rPr>
          <w:rStyle w:val="StyleUnderline"/>
          <w:highlight w:val="cyan"/>
        </w:rPr>
        <w:t>nation’s</w:t>
      </w:r>
      <w:r w:rsidRPr="00DB6424">
        <w:rPr>
          <w:sz w:val="16"/>
        </w:rPr>
        <w:t xml:space="preserve"> average </w:t>
      </w:r>
      <w:r w:rsidRPr="00D34DFA">
        <w:rPr>
          <w:rStyle w:val="StyleUnderline"/>
        </w:rPr>
        <w:t>standard of living and</w:t>
      </w:r>
      <w:r w:rsidRPr="00DB6424">
        <w:rPr>
          <w:sz w:val="16"/>
        </w:rPr>
        <w:t xml:space="preserve"> its </w:t>
      </w:r>
      <w:r w:rsidRPr="00D34DFA">
        <w:rPr>
          <w:rStyle w:val="StyleUnderline"/>
        </w:rPr>
        <w:t xml:space="preserve">overall </w:t>
      </w:r>
      <w:r w:rsidRPr="00795F7E">
        <w:rPr>
          <w:rStyle w:val="Emphasis"/>
          <w:highlight w:val="cyan"/>
        </w:rPr>
        <w:t>economic success</w:t>
      </w:r>
      <w:r w:rsidRPr="00DB6424">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795F7E">
        <w:rPr>
          <w:rStyle w:val="StyleUnderline"/>
          <w:highlight w:val="cyan"/>
        </w:rPr>
        <w:t>productivity growth bolsters</w:t>
      </w:r>
      <w:r w:rsidRPr="00DB6424">
        <w:rPr>
          <w:sz w:val="16"/>
        </w:rPr>
        <w:t xml:space="preserve"> the </w:t>
      </w:r>
      <w:r w:rsidRPr="00795F7E">
        <w:rPr>
          <w:rStyle w:val="StyleUnderline"/>
          <w:highlight w:val="cyan"/>
        </w:rPr>
        <w:t xml:space="preserve">country’s </w:t>
      </w:r>
      <w:r w:rsidRPr="00795F7E">
        <w:rPr>
          <w:rStyle w:val="Emphasis"/>
          <w:highlight w:val="cyan"/>
        </w:rPr>
        <w:t>soft power</w:t>
      </w:r>
      <w:r w:rsidRPr="00795F7E">
        <w:rPr>
          <w:rStyle w:val="StyleUnderline"/>
          <w:highlight w:val="cyan"/>
        </w:rPr>
        <w:t>, demonstrating</w:t>
      </w:r>
      <w:r w:rsidRPr="00DB6424">
        <w:rPr>
          <w:sz w:val="16"/>
        </w:rPr>
        <w:t xml:space="preserve"> the </w:t>
      </w:r>
      <w:r w:rsidRPr="00795F7E">
        <w:rPr>
          <w:rStyle w:val="StyleUnderline"/>
          <w:highlight w:val="cyan"/>
        </w:rPr>
        <w:t>strengths of</w:t>
      </w:r>
      <w:r w:rsidRPr="00D34DFA">
        <w:rPr>
          <w:rStyle w:val="StyleUnderline"/>
        </w:rPr>
        <w:t xml:space="preserve"> a</w:t>
      </w:r>
      <w:r w:rsidRPr="00DB6424">
        <w:rPr>
          <w:sz w:val="16"/>
        </w:rPr>
        <w:t xml:space="preserve"> democratic, </w:t>
      </w:r>
      <w:r w:rsidRPr="00795F7E">
        <w:rPr>
          <w:rStyle w:val="StyleUnderline"/>
          <w:highlight w:val="cyan"/>
        </w:rPr>
        <w:t>market</w:t>
      </w:r>
      <w:r w:rsidRPr="00D34DFA">
        <w:rPr>
          <w:rStyle w:val="StyleUnderline"/>
        </w:rPr>
        <w:t xml:space="preserve">-oriented </w:t>
      </w:r>
      <w:r w:rsidRPr="00795F7E">
        <w:rPr>
          <w:rStyle w:val="StyleUnderline"/>
          <w:highlight w:val="cyan"/>
        </w:rPr>
        <w:t>society</w:t>
      </w:r>
      <w:r w:rsidRPr="00DB6424">
        <w:rPr>
          <w:sz w:val="16"/>
        </w:rPr>
        <w:t>.</w:t>
      </w:r>
    </w:p>
    <w:p w14:paraId="0CD3A155" w14:textId="77777777" w:rsidR="00795F7E" w:rsidRPr="00795F7E" w:rsidRDefault="00791F27" w:rsidP="00791F27">
      <w:pPr>
        <w:rPr>
          <w:rStyle w:val="StyleUnderline"/>
          <w:highlight w:val="cyan"/>
        </w:rPr>
      </w:pPr>
      <w:r w:rsidRPr="00DB6424">
        <w:rPr>
          <w:sz w:val="16"/>
        </w:rPr>
        <w:t xml:space="preserve">From the end of World War II to 1973, U.S. business productivity (outside of farming) grew at a brisk annual rate of 2.8 percent. But </w:t>
      </w:r>
      <w:r w:rsidRPr="00795F7E">
        <w:rPr>
          <w:rStyle w:val="StyleUnderline"/>
          <w:highlight w:val="cyan"/>
        </w:rPr>
        <w:t>over</w:t>
      </w:r>
      <w:r w:rsidRPr="00DB6424">
        <w:rPr>
          <w:sz w:val="16"/>
        </w:rPr>
        <w:t xml:space="preserve"> the </w:t>
      </w:r>
      <w:r w:rsidRPr="00795F7E">
        <w:rPr>
          <w:rStyle w:val="StyleUnderline"/>
          <w:highlight w:val="cyan"/>
        </w:rPr>
        <w:t>past half-century</w:t>
      </w:r>
      <w:r w:rsidRPr="00DB6424">
        <w:rPr>
          <w:sz w:val="16"/>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average</w:t>
      </w:r>
      <w:r w:rsidRPr="00DB6424">
        <w:rPr>
          <w:sz w:val="16"/>
        </w:rPr>
        <w:t xml:space="preserve"> annual </w:t>
      </w:r>
      <w:r w:rsidRPr="00795F7E">
        <w:rPr>
          <w:rStyle w:val="StyleUnderline"/>
          <w:highlight w:val="cyan"/>
        </w:rPr>
        <w:t>productivity growth has been</w:t>
      </w:r>
      <w:r w:rsidRPr="00D34DFA">
        <w:rPr>
          <w:rStyle w:val="StyleUnderline"/>
        </w:rPr>
        <w:t xml:space="preserve"> much </w:t>
      </w:r>
      <w:r w:rsidRPr="00795F7E">
        <w:rPr>
          <w:rStyle w:val="Emphasis"/>
          <w:highlight w:val="cyan"/>
        </w:rPr>
        <w:t>slow</w:t>
      </w:r>
      <w:r w:rsidRPr="00D34DFA">
        <w:rPr>
          <w:rStyle w:val="StyleUnderline"/>
        </w:rPr>
        <w:t>er</w:t>
      </w:r>
      <w:r w:rsidRPr="00DB6424">
        <w:rPr>
          <w:sz w:val="16"/>
        </w:rPr>
        <w:t xml:space="preserve">. From 1973 to 1995, it slumped to a </w:t>
      </w:r>
      <w:r w:rsidRPr="00795F7E">
        <w:rPr>
          <w:rStyle w:val="StyleUnderline"/>
          <w:highlight w:val="cyan"/>
        </w:rPr>
        <w:t>rate</w:t>
      </w:r>
      <w:r w:rsidRPr="00DB6424">
        <w:rPr>
          <w:sz w:val="16"/>
        </w:rPr>
        <w:t xml:space="preserve"> of just 1.4 percent. For the next decade, it rebounded to an average of 3.0 percent. But </w:t>
      </w:r>
      <w:r w:rsidRPr="00795F7E">
        <w:rPr>
          <w:rStyle w:val="StyleUnderline"/>
          <w:highlight w:val="cyan"/>
        </w:rPr>
        <w:t>since 2005</w:t>
      </w:r>
      <w:r w:rsidRPr="00D34DFA">
        <w:rPr>
          <w:rStyle w:val="StyleUnderline"/>
        </w:rPr>
        <w:t xml:space="preserve">, labor productivity has increased </w:t>
      </w:r>
      <w:r w:rsidRPr="00D34DFA">
        <w:rPr>
          <w:rStyle w:val="Emphasis"/>
        </w:rPr>
        <w:t>only slightly</w:t>
      </w:r>
      <w:r w:rsidRPr="00DB6424">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795F7E">
        <w:rPr>
          <w:rStyle w:val="StyleUnderline"/>
          <w:highlight w:val="cyan"/>
        </w:rPr>
        <w:t>is too soon to call</w:t>
      </w:r>
      <w:r w:rsidRPr="00D34DFA">
        <w:rPr>
          <w:rStyle w:val="StyleUnderline"/>
        </w:rPr>
        <w:t xml:space="preserve"> that </w:t>
      </w:r>
      <w:r w:rsidRPr="00D34DFA">
        <w:rPr>
          <w:rStyle w:val="Emphasis"/>
        </w:rPr>
        <w:t xml:space="preserve">change in </w:t>
      </w:r>
      <w:r w:rsidRPr="00795F7E">
        <w:rPr>
          <w:rStyle w:val="Emphasis"/>
          <w:highlight w:val="cyan"/>
        </w:rPr>
        <w:t>trend</w:t>
      </w:r>
      <w:r w:rsidRPr="00DB6424">
        <w:rPr>
          <w:sz w:val="16"/>
        </w:rPr>
        <w:t>.</w:t>
      </w:r>
    </w:p>
    <w:p w14:paraId="38DB0356" w14:textId="22B820EB" w:rsidR="00791F27" w:rsidRPr="00D34DFA" w:rsidRDefault="00791F27" w:rsidP="00791F27">
      <w:pPr>
        <w:rPr>
          <w:vanish/>
        </w:rPr>
      </w:pPr>
      <w:r w:rsidRPr="00D34DFA">
        <w:rPr>
          <w:vanish/>
        </w:rPr>
        <w:t>Top of Form</w:t>
      </w:r>
    </w:p>
    <w:p w14:paraId="451BD08F" w14:textId="77777777" w:rsidR="00791F27" w:rsidRPr="00D34DFA" w:rsidRDefault="00791F27" w:rsidP="00791F27">
      <w:pPr>
        <w:rPr>
          <w:vanish/>
        </w:rPr>
      </w:pPr>
      <w:r w:rsidRPr="00D34DFA">
        <w:rPr>
          <w:vanish/>
        </w:rPr>
        <w:t>Bottom of Form</w:t>
      </w:r>
    </w:p>
    <w:p w14:paraId="284C55C0" w14:textId="77777777" w:rsidR="00795F7E" w:rsidRPr="00795F7E" w:rsidRDefault="00791F27" w:rsidP="00791F27">
      <w:pPr>
        <w:rPr>
          <w:rStyle w:val="StyleUnderline"/>
          <w:highlight w:val="cyan"/>
        </w:rPr>
      </w:pPr>
      <w:r w:rsidRPr="00DB6424">
        <w:rPr>
          <w:sz w:val="16"/>
        </w:rPr>
        <w:t xml:space="preserve">These </w:t>
      </w:r>
      <w:r w:rsidRPr="00D34DFA">
        <w:rPr>
          <w:rStyle w:val="StyleUnderline"/>
        </w:rPr>
        <w:t xml:space="preserve">seemingly </w:t>
      </w:r>
      <w:r w:rsidRPr="00795F7E">
        <w:rPr>
          <w:rStyle w:val="Emphasis"/>
          <w:highlight w:val="cyan"/>
        </w:rPr>
        <w:t>small annual differences</w:t>
      </w:r>
      <w:r w:rsidRPr="00795F7E">
        <w:rPr>
          <w:rStyle w:val="StyleUnderline"/>
          <w:highlight w:val="cyan"/>
        </w:rPr>
        <w:t xml:space="preserve"> carry </w:t>
      </w:r>
      <w:r w:rsidRPr="00795F7E">
        <w:rPr>
          <w:rStyle w:val="Emphasis"/>
          <w:highlight w:val="cyan"/>
        </w:rPr>
        <w:t>massive implications</w:t>
      </w:r>
      <w:r w:rsidRPr="00D34DFA">
        <w:rPr>
          <w:rStyle w:val="StyleUnderline"/>
        </w:rPr>
        <w:t xml:space="preserve"> when compounded</w:t>
      </w:r>
      <w:r w:rsidRPr="00DB6424">
        <w:rPr>
          <w:sz w:val="16"/>
        </w:rPr>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B6424">
        <w:rPr>
          <w:sz w:val="16"/>
        </w:rPr>
        <w:t>actually were</w:t>
      </w:r>
      <w:proofErr w:type="gramEnd"/>
      <w:r w:rsidRPr="00DB6424">
        <w:rPr>
          <w:sz w:val="16"/>
        </w:rPr>
        <w:t>. If these gains were distributed proportionately, the median household would have earned an additional $30,000 annually.</w:t>
      </w:r>
    </w:p>
    <w:p w14:paraId="0E8689CF" w14:textId="77777777" w:rsidR="00795F7E" w:rsidRPr="00795F7E" w:rsidRDefault="00791F27" w:rsidP="00791F27">
      <w:pPr>
        <w:rPr>
          <w:rStyle w:val="StyleUnderline"/>
          <w:highlight w:val="cyan"/>
        </w:rPr>
      </w:pPr>
      <w:r w:rsidRPr="00DB6424">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comparative </w:t>
      </w:r>
      <w:r w:rsidRPr="00795F7E">
        <w:rPr>
          <w:rStyle w:val="StyleUnderline"/>
          <w:highlight w:val="cyan"/>
        </w:rPr>
        <w:t>edge does not mean</w:t>
      </w:r>
      <w:r w:rsidRPr="00D34DFA">
        <w:rPr>
          <w:rStyle w:val="StyleUnderline"/>
        </w:rPr>
        <w:t xml:space="preserve"> American </w:t>
      </w:r>
      <w:r w:rsidRPr="00795F7E">
        <w:rPr>
          <w:rStyle w:val="StyleUnderline"/>
          <w:highlight w:val="cyan"/>
        </w:rPr>
        <w:t xml:space="preserve">productivity is </w:t>
      </w:r>
      <w:r w:rsidRPr="00795F7E">
        <w:rPr>
          <w:rStyle w:val="Emphasis"/>
          <w:highlight w:val="cyan"/>
        </w:rPr>
        <w:t>growing fast enough</w:t>
      </w:r>
      <w:r w:rsidRPr="00DB6424">
        <w:rPr>
          <w:sz w:val="16"/>
        </w:rPr>
        <w:t xml:space="preserve">. And </w:t>
      </w:r>
      <w:r w:rsidRPr="00D34DFA">
        <w:rPr>
          <w:rStyle w:val="StyleUnderline"/>
        </w:rPr>
        <w:t xml:space="preserve">as productivity growth has </w:t>
      </w:r>
      <w:r w:rsidRPr="00D34DFA">
        <w:rPr>
          <w:rStyle w:val="Emphasis"/>
        </w:rPr>
        <w:t>decelerated</w:t>
      </w:r>
      <w:r w:rsidRPr="00DB6424">
        <w:rPr>
          <w:sz w:val="16"/>
        </w:rPr>
        <w:t xml:space="preserve"> in the United States, </w:t>
      </w:r>
      <w:r w:rsidRPr="00795F7E">
        <w:rPr>
          <w:rStyle w:val="StyleUnderline"/>
          <w:highlight w:val="cyan"/>
        </w:rPr>
        <w:t xml:space="preserve">it has </w:t>
      </w:r>
      <w:r w:rsidRPr="00795F7E">
        <w:rPr>
          <w:rStyle w:val="Emphasis"/>
          <w:highlight w:val="cyan"/>
        </w:rPr>
        <w:t>taken off</w:t>
      </w:r>
      <w:r w:rsidRPr="00795F7E">
        <w:rPr>
          <w:rStyle w:val="StyleUnderline"/>
          <w:highlight w:val="cyan"/>
        </w:rPr>
        <w:t xml:space="preserve"> in China</w:t>
      </w:r>
      <w:r w:rsidRPr="00DB6424">
        <w:rPr>
          <w:sz w:val="16"/>
        </w:rPr>
        <w:t xml:space="preserve">. The </w:t>
      </w:r>
      <w:r w:rsidRPr="00D34DFA">
        <w:rPr>
          <w:rStyle w:val="StyleUnderline"/>
        </w:rPr>
        <w:t>growth</w:t>
      </w:r>
      <w:r w:rsidRPr="00DB6424">
        <w:rPr>
          <w:sz w:val="16"/>
        </w:rPr>
        <w:t xml:space="preserve"> there </w:t>
      </w:r>
      <w:r w:rsidRPr="00795F7E">
        <w:rPr>
          <w:rStyle w:val="StyleUnderline"/>
          <w:highlight w:val="cyan"/>
        </w:rPr>
        <w:t xml:space="preserve">has driven </w:t>
      </w:r>
      <w:r w:rsidRPr="00795F7E">
        <w:rPr>
          <w:rStyle w:val="Emphasis"/>
          <w:highlight w:val="cyan"/>
        </w:rPr>
        <w:t>China</w:t>
      </w:r>
      <w:r w:rsidRPr="00D34DFA">
        <w:rPr>
          <w:rStyle w:val="StyleUnderline"/>
        </w:rPr>
        <w:t>’s transformation</w:t>
      </w:r>
      <w:r w:rsidRPr="00DB6424">
        <w:rPr>
          <w:sz w:val="16"/>
        </w:rPr>
        <w:t xml:space="preserve"> from an impoverished, isolated nation </w:t>
      </w:r>
      <w:r w:rsidRPr="00795F7E">
        <w:rPr>
          <w:rStyle w:val="StyleUnderline"/>
          <w:highlight w:val="cyan"/>
        </w:rPr>
        <w:t>into Washington’s primary</w:t>
      </w:r>
      <w:r w:rsidRPr="00DB6424">
        <w:rPr>
          <w:sz w:val="16"/>
        </w:rPr>
        <w:t xml:space="preserve"> economic and </w:t>
      </w:r>
      <w:r w:rsidRPr="00795F7E">
        <w:rPr>
          <w:rStyle w:val="StyleUnderline"/>
          <w:highlight w:val="cyan"/>
        </w:rPr>
        <w:t>geopolitical competitor</w:t>
      </w:r>
      <w:r w:rsidRPr="00DB6424">
        <w:rPr>
          <w:sz w:val="16"/>
        </w:rPr>
        <w:t>.</w:t>
      </w:r>
    </w:p>
    <w:p w14:paraId="6AFC520D" w14:textId="77777777" w:rsidR="00795F7E" w:rsidRPr="00795F7E" w:rsidRDefault="00791F27" w:rsidP="00791F27">
      <w:pPr>
        <w:rPr>
          <w:rStyle w:val="StyleUnderline"/>
          <w:highlight w:val="cyan"/>
        </w:rPr>
      </w:pPr>
      <w:r w:rsidRPr="00795F7E">
        <w:rPr>
          <w:rStyle w:val="StyleUnderline"/>
          <w:highlight w:val="cyan"/>
        </w:rPr>
        <w:t>To</w:t>
      </w:r>
      <w:r w:rsidRPr="00D34DFA">
        <w:rPr>
          <w:rStyle w:val="StyleUnderline"/>
        </w:rPr>
        <w:t xml:space="preserve"> fully </w:t>
      </w:r>
      <w:r w:rsidRPr="00795F7E">
        <w:rPr>
          <w:rStyle w:val="StyleUnderline"/>
          <w:highlight w:val="cyan"/>
        </w:rPr>
        <w:t>address</w:t>
      </w:r>
      <w:r w:rsidRPr="00D34DFA">
        <w:rPr>
          <w:rStyle w:val="StyleUnderline"/>
        </w:rPr>
        <w:t xml:space="preserve"> its domestic woes and </w:t>
      </w:r>
      <w:r w:rsidRPr="00795F7E">
        <w:rPr>
          <w:rStyle w:val="Emphasis"/>
          <w:highlight w:val="cyan"/>
        </w:rPr>
        <w:t>global challenges</w:t>
      </w:r>
      <w:r w:rsidRPr="00D34DFA">
        <w:rPr>
          <w:rStyle w:val="StyleUnderline"/>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will </w:t>
      </w:r>
      <w:r w:rsidRPr="00795F7E">
        <w:rPr>
          <w:rStyle w:val="StyleUnderline"/>
          <w:highlight w:val="cyan"/>
        </w:rPr>
        <w:t>need to spark</w:t>
      </w:r>
      <w:r w:rsidRPr="00D34DFA">
        <w:rPr>
          <w:rStyle w:val="StyleUnderline"/>
        </w:rPr>
        <w:t xml:space="preserve"> a </w:t>
      </w:r>
      <w:r w:rsidRPr="00795F7E">
        <w:rPr>
          <w:rStyle w:val="Emphasis"/>
          <w:highlight w:val="cyan"/>
        </w:rPr>
        <w:t>productivity renaissance</w:t>
      </w:r>
      <w:r w:rsidRPr="00DB6424">
        <w:rPr>
          <w:sz w:val="16"/>
        </w:rPr>
        <w:t xml:space="preserve">. Economists know what won’t work. Any </w:t>
      </w:r>
      <w:proofErr w:type="gramStart"/>
      <w:r w:rsidRPr="00DB6424">
        <w:rPr>
          <w:sz w:val="16"/>
        </w:rPr>
        <w:t>initiatives</w:t>
      </w:r>
      <w:proofErr w:type="gramEnd"/>
      <w:r w:rsidRPr="00DB6424">
        <w:rPr>
          <w:sz w:val="16"/>
        </w:rPr>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956D9B7" w14:textId="77777777" w:rsidR="00795F7E" w:rsidRPr="00795F7E" w:rsidRDefault="00791F27" w:rsidP="00791F27">
      <w:pPr>
        <w:rPr>
          <w:rStyle w:val="StyleUnderline"/>
          <w:highlight w:val="cyan"/>
        </w:rPr>
      </w:pPr>
      <w:r w:rsidRPr="00DB6424">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will </w:t>
      </w:r>
      <w:r w:rsidRPr="00795F7E">
        <w:rPr>
          <w:rStyle w:val="StyleUnderline"/>
          <w:highlight w:val="cyan"/>
        </w:rPr>
        <w:t>need</w:t>
      </w:r>
      <w:r w:rsidRPr="00DB6424">
        <w:rPr>
          <w:sz w:val="16"/>
        </w:rPr>
        <w:t xml:space="preserve"> separate </w:t>
      </w:r>
      <w:r w:rsidRPr="00D34DFA">
        <w:rPr>
          <w:rStyle w:val="StyleUnderline"/>
        </w:rPr>
        <w:t xml:space="preserve">measures </w:t>
      </w:r>
      <w:r w:rsidRPr="00795F7E">
        <w:rPr>
          <w:rStyle w:val="StyleUnderline"/>
          <w:highlight w:val="cyan"/>
        </w:rPr>
        <w:t xml:space="preserve">to make sure </w:t>
      </w:r>
      <w:r w:rsidRPr="00795F7E">
        <w:rPr>
          <w:rStyle w:val="Emphasis"/>
          <w:highlight w:val="cyan"/>
        </w:rPr>
        <w:t>everyone</w:t>
      </w:r>
      <w:r w:rsidRPr="00795F7E">
        <w:rPr>
          <w:rStyle w:val="StyleUnderline"/>
          <w:highlight w:val="cyan"/>
        </w:rPr>
        <w:t xml:space="preserve"> can </w:t>
      </w:r>
      <w:r w:rsidRPr="00795F7E">
        <w:rPr>
          <w:rStyle w:val="Emphasis"/>
          <w:highlight w:val="cyan"/>
        </w:rPr>
        <w:t>enjoy a boom</w:t>
      </w:r>
      <w:r w:rsidRPr="00DB6424">
        <w:rPr>
          <w:sz w:val="16"/>
        </w:rPr>
        <w:t xml:space="preserve">—such as </w:t>
      </w:r>
      <w:r w:rsidRPr="00D34DFA">
        <w:rPr>
          <w:rStyle w:val="StyleUnderline"/>
        </w:rPr>
        <w:t xml:space="preserve">resources to support </w:t>
      </w:r>
      <w:r w:rsidRPr="00D34DFA">
        <w:rPr>
          <w:rStyle w:val="Emphasis"/>
        </w:rPr>
        <w:t>workers</w:t>
      </w:r>
      <w:r w:rsidRPr="00DB6424">
        <w:rPr>
          <w:sz w:val="16"/>
        </w:rPr>
        <w:t xml:space="preserve"> whose jobs might be destroyed by generative artificial intelligence. But </w:t>
      </w:r>
      <w:r w:rsidRPr="00D34DFA">
        <w:rPr>
          <w:rStyle w:val="StyleUnderline"/>
        </w:rPr>
        <w:t>if Washington recommits to this</w:t>
      </w:r>
      <w:r w:rsidRPr="00DB6424">
        <w:rPr>
          <w:sz w:val="16"/>
        </w:rPr>
        <w:t xml:space="preserve"> trifecta of tools,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will</w:t>
      </w:r>
      <w:r w:rsidRPr="00DB6424">
        <w:rPr>
          <w:sz w:val="16"/>
        </w:rPr>
        <w:t xml:space="preserve"> likely </w:t>
      </w:r>
      <w:r w:rsidRPr="00D34DFA">
        <w:rPr>
          <w:rStyle w:val="StyleUnderline"/>
        </w:rPr>
        <w:t xml:space="preserve">see </w:t>
      </w:r>
      <w:r w:rsidRPr="00D34DFA">
        <w:rPr>
          <w:rStyle w:val="Emphasis"/>
        </w:rPr>
        <w:t>faster productivity growth</w:t>
      </w:r>
      <w:r w:rsidRPr="00DB6424">
        <w:rPr>
          <w:sz w:val="16"/>
        </w:rPr>
        <w:t>. It could then begin to solve many of the country’s most intractable problems.</w:t>
      </w:r>
    </w:p>
    <w:p w14:paraId="5B170665" w14:textId="77777777" w:rsidR="00795F7E" w:rsidRPr="00795F7E" w:rsidRDefault="00791F27" w:rsidP="00791F27">
      <w:pPr>
        <w:rPr>
          <w:rStyle w:val="StyleUnderline"/>
          <w:highlight w:val="cyan"/>
        </w:rPr>
      </w:pPr>
      <w:r w:rsidRPr="00DB6424">
        <w:rPr>
          <w:sz w:val="16"/>
        </w:rPr>
        <w:t>UPS AND DOWNS</w:t>
      </w:r>
    </w:p>
    <w:p w14:paraId="1B4F2868" w14:textId="77777777" w:rsidR="00795F7E" w:rsidRPr="00795F7E" w:rsidRDefault="00791F27" w:rsidP="00791F27">
      <w:pPr>
        <w:rPr>
          <w:rStyle w:val="StyleUnderline"/>
          <w:highlight w:val="cyan"/>
        </w:rPr>
      </w:pPr>
      <w:r w:rsidRPr="00DB6424">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B6424">
        <w:rPr>
          <w:sz w:val="16"/>
        </w:rPr>
        <w:t xml:space="preserve">,” the Nobel economics laureate Paul </w:t>
      </w:r>
      <w:r w:rsidRPr="00D34DFA">
        <w:rPr>
          <w:rStyle w:val="StyleUnderline"/>
        </w:rPr>
        <w:t>Krugman wrote</w:t>
      </w:r>
      <w:r w:rsidRPr="00DB6424">
        <w:rPr>
          <w:sz w:val="16"/>
        </w:rPr>
        <w:t xml:space="preserve"> in 1990. “</w:t>
      </w:r>
      <w:r w:rsidRPr="00D34DFA">
        <w:rPr>
          <w:rStyle w:val="StyleUnderline"/>
        </w:rPr>
        <w:t>But</w:t>
      </w:r>
      <w:r w:rsidRPr="00DB6424">
        <w:rPr>
          <w:sz w:val="16"/>
        </w:rPr>
        <w:t xml:space="preserve"> in the long run, </w:t>
      </w:r>
      <w:r w:rsidRPr="00D34DFA">
        <w:rPr>
          <w:rStyle w:val="StyleUnderline"/>
        </w:rPr>
        <w:t xml:space="preserve">it is </w:t>
      </w:r>
      <w:r w:rsidRPr="00D34DFA">
        <w:rPr>
          <w:rStyle w:val="Emphasis"/>
        </w:rPr>
        <w:t>almost everything</w:t>
      </w:r>
      <w:r w:rsidRPr="00DB6424">
        <w:rPr>
          <w:sz w:val="16"/>
        </w:rPr>
        <w:t>.”</w:t>
      </w:r>
    </w:p>
    <w:p w14:paraId="63880420" w14:textId="77777777" w:rsidR="00795F7E" w:rsidRPr="00795F7E" w:rsidRDefault="00791F27" w:rsidP="00791F27">
      <w:pPr>
        <w:rPr>
          <w:rStyle w:val="StyleUnderline"/>
          <w:highlight w:val="cyan"/>
        </w:rPr>
      </w:pPr>
      <w:r w:rsidRPr="00DB6424">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B6424">
        <w:rPr>
          <w:sz w:val="16"/>
        </w:rPr>
        <w:t xml:space="preserve"> one of </w:t>
      </w:r>
      <w:r w:rsidRPr="00D34DFA">
        <w:rPr>
          <w:rStyle w:val="StyleUnderline"/>
        </w:rPr>
        <w:t>two</w:t>
      </w:r>
      <w:r w:rsidRPr="00DB6424">
        <w:rPr>
          <w:sz w:val="16"/>
        </w:rPr>
        <w:t xml:space="preserve"> basic </w:t>
      </w:r>
      <w:r w:rsidRPr="00D34DFA">
        <w:rPr>
          <w:rStyle w:val="StyleUnderline"/>
        </w:rPr>
        <w:t>ways</w:t>
      </w:r>
      <w:r w:rsidRPr="00DB6424">
        <w:rPr>
          <w:sz w:val="16"/>
        </w:rPr>
        <w:t xml:space="preserve">. The </w:t>
      </w:r>
      <w:r w:rsidRPr="00D34DFA">
        <w:rPr>
          <w:rStyle w:val="StyleUnderline"/>
        </w:rPr>
        <w:t>first is by boosting</w:t>
      </w:r>
      <w:r w:rsidRPr="00DB6424">
        <w:rPr>
          <w:sz w:val="16"/>
        </w:rPr>
        <w:t xml:space="preserve"> the amount of </w:t>
      </w:r>
      <w:r w:rsidRPr="00D34DFA">
        <w:rPr>
          <w:rStyle w:val="StyleUnderline"/>
        </w:rPr>
        <w:t xml:space="preserve">capital available to each </w:t>
      </w:r>
      <w:r w:rsidRPr="00D34DFA">
        <w:rPr>
          <w:rStyle w:val="Emphasis"/>
        </w:rPr>
        <w:t>worker</w:t>
      </w:r>
      <w:r w:rsidRPr="00DB6424">
        <w:rPr>
          <w:sz w:val="16"/>
        </w:rPr>
        <w:t xml:space="preserve">, such as property, plants, and equipment. The </w:t>
      </w:r>
      <w:r w:rsidRPr="00D34DFA">
        <w:rPr>
          <w:rStyle w:val="StyleUnderline"/>
        </w:rPr>
        <w:t>second is through innovation</w:t>
      </w:r>
      <w:r w:rsidRPr="00DB6424">
        <w:rPr>
          <w:sz w:val="16"/>
        </w:rPr>
        <w:t xml:space="preserve">: the </w:t>
      </w:r>
      <w:r w:rsidRPr="00D34DFA">
        <w:rPr>
          <w:rStyle w:val="StyleUnderline"/>
        </w:rPr>
        <w:t>discovery</w:t>
      </w:r>
      <w:r w:rsidRPr="00DB6424">
        <w:rPr>
          <w:sz w:val="16"/>
        </w:rPr>
        <w:t xml:space="preserve"> both </w:t>
      </w:r>
      <w:r w:rsidRPr="00D34DFA">
        <w:rPr>
          <w:rStyle w:val="StyleUnderline"/>
        </w:rPr>
        <w:t>of new goods and services and</w:t>
      </w:r>
      <w:r w:rsidRPr="00DB6424">
        <w:rPr>
          <w:sz w:val="16"/>
        </w:rPr>
        <w:t xml:space="preserve"> of </w:t>
      </w:r>
      <w:r w:rsidRPr="00D34DFA">
        <w:rPr>
          <w:rStyle w:val="StyleUnderline"/>
        </w:rPr>
        <w:t xml:space="preserve">more efficient ways to produce existing goods and services. </w:t>
      </w:r>
      <w:r w:rsidRPr="00795F7E">
        <w:rPr>
          <w:rStyle w:val="Emphasis"/>
          <w:highlight w:val="cyan"/>
        </w:rPr>
        <w:t>Innovation</w:t>
      </w:r>
      <w:r w:rsidRPr="00DB6424">
        <w:rPr>
          <w:sz w:val="16"/>
        </w:rPr>
        <w:t xml:space="preserve"> in turn </w:t>
      </w:r>
      <w:r w:rsidRPr="00795F7E">
        <w:rPr>
          <w:rStyle w:val="StyleUnderline"/>
          <w:highlight w:val="cyan"/>
        </w:rPr>
        <w:t>is spurred by</w:t>
      </w:r>
      <w:r w:rsidRPr="00DB6424">
        <w:rPr>
          <w:sz w:val="16"/>
        </w:rPr>
        <w:t xml:space="preserve"> forces such as </w:t>
      </w:r>
      <w:r w:rsidRPr="00795F7E">
        <w:rPr>
          <w:rStyle w:val="StyleUnderline"/>
          <w:highlight w:val="cyan"/>
        </w:rPr>
        <w:t>investments in</w:t>
      </w:r>
      <w:r w:rsidRPr="00D34DFA">
        <w:rPr>
          <w:rStyle w:val="StyleUnderline"/>
        </w:rPr>
        <w:t xml:space="preserve"> education (which boosts </w:t>
      </w:r>
      <w:r w:rsidRPr="00795F7E">
        <w:rPr>
          <w:rStyle w:val="Emphasis"/>
          <w:highlight w:val="cyan"/>
        </w:rPr>
        <w:t>workers’ skills</w:t>
      </w:r>
      <w:r w:rsidRPr="00DB6424">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1F6DD1BF" w14:textId="77777777" w:rsidR="00795F7E" w:rsidRPr="00795F7E" w:rsidRDefault="00791F27" w:rsidP="00791F27">
      <w:pPr>
        <w:rPr>
          <w:rStyle w:val="StyleUnderline"/>
          <w:highlight w:val="cyan"/>
        </w:rPr>
      </w:pPr>
      <w:r w:rsidRPr="00DB6424">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4AB4D507" w14:textId="77777777" w:rsidR="00795F7E" w:rsidRPr="00795F7E" w:rsidRDefault="00791F27" w:rsidP="00791F27">
      <w:pPr>
        <w:rPr>
          <w:rStyle w:val="StyleUnderline"/>
          <w:highlight w:val="cyan"/>
        </w:rPr>
      </w:pPr>
      <w:r w:rsidRPr="00DB6424">
        <w:rPr>
          <w:sz w:val="16"/>
        </w:rPr>
        <w:t xml:space="preserve">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DB6424">
        <w:rPr>
          <w:sz w:val="16"/>
        </w:rPr>
        <w:t>long—</w:t>
      </w:r>
      <w:proofErr w:type="gramEnd"/>
      <w:r w:rsidRPr="00DB6424">
        <w:rPr>
          <w:sz w:val="16"/>
        </w:rPr>
        <w:t>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1D91FAD" w14:textId="77777777" w:rsidR="00795F7E" w:rsidRPr="00795F7E" w:rsidRDefault="00791F27" w:rsidP="00791F27">
      <w:pPr>
        <w:rPr>
          <w:rStyle w:val="StyleUnderline"/>
          <w:highlight w:val="cyan"/>
        </w:rPr>
      </w:pPr>
      <w:r w:rsidRPr="00DB6424">
        <w:rPr>
          <w:sz w:val="16"/>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B6424">
        <w:rPr>
          <w:sz w:val="16"/>
        </w:rPr>
        <w:t>a grassroots</w:t>
      </w:r>
      <w:proofErr w:type="gramEnd"/>
      <w:r w:rsidRPr="00DB6424">
        <w:rPr>
          <w:sz w:val="16"/>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4D3321A" w14:textId="77777777" w:rsidR="00795F7E" w:rsidRPr="00795F7E" w:rsidRDefault="00791F27" w:rsidP="00791F27">
      <w:pPr>
        <w:rPr>
          <w:rStyle w:val="StyleUnderline"/>
          <w:highlight w:val="cyan"/>
        </w:rPr>
      </w:pPr>
      <w:r w:rsidRPr="00DB6424">
        <w:rPr>
          <w:sz w:val="16"/>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B6424">
        <w:rPr>
          <w:sz w:val="16"/>
        </w:rPr>
        <w:t>In an effort to</w:t>
      </w:r>
      <w:proofErr w:type="gramEnd"/>
      <w:r w:rsidRPr="00DB6424">
        <w:rPr>
          <w:sz w:val="16"/>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CD3CEC5" w14:textId="77777777" w:rsidR="00795F7E" w:rsidRPr="00795F7E" w:rsidRDefault="00791F27" w:rsidP="00791F27">
      <w:pPr>
        <w:rPr>
          <w:rStyle w:val="StyleUnderline"/>
          <w:highlight w:val="cyan"/>
        </w:rPr>
      </w:pPr>
      <w:r w:rsidRPr="00DB6424">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606EF3FA" w14:textId="77777777" w:rsidR="00795F7E" w:rsidRPr="00795F7E" w:rsidRDefault="00791F27" w:rsidP="00791F27">
      <w:pPr>
        <w:rPr>
          <w:rStyle w:val="StyleUnderline"/>
          <w:highlight w:val="cyan"/>
        </w:rPr>
      </w:pPr>
      <w:r w:rsidRPr="00DB6424">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5F89037" w14:textId="77777777" w:rsidR="00795F7E" w:rsidRPr="00795F7E" w:rsidRDefault="00791F27" w:rsidP="00791F27">
      <w:pPr>
        <w:rPr>
          <w:rStyle w:val="StyleUnderline"/>
          <w:highlight w:val="cyan"/>
        </w:rPr>
      </w:pPr>
      <w:proofErr w:type="gramStart"/>
      <w:r w:rsidRPr="00DB6424">
        <w:rPr>
          <w:sz w:val="16"/>
        </w:rPr>
        <w:t>Productivity growth</w:t>
      </w:r>
      <w:proofErr w:type="gramEnd"/>
      <w:r w:rsidRPr="00DB6424">
        <w:rPr>
          <w:sz w:val="16"/>
        </w:rPr>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71D24ED" w14:textId="77777777" w:rsidR="00795F7E" w:rsidRPr="00795F7E" w:rsidRDefault="00791F27" w:rsidP="00791F27">
      <w:pPr>
        <w:rPr>
          <w:rStyle w:val="StyleUnderline"/>
          <w:highlight w:val="cyan"/>
        </w:rPr>
      </w:pPr>
      <w:r w:rsidRPr="00DB6424">
        <w:rPr>
          <w:sz w:val="16"/>
        </w:rPr>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DB6424">
        <w:rPr>
          <w:sz w:val="16"/>
        </w:rPr>
        <w:t>a productivity</w:t>
      </w:r>
      <w:proofErr w:type="gramEnd"/>
      <w:r w:rsidRPr="00DB6424">
        <w:rPr>
          <w:sz w:val="16"/>
        </w:rPr>
        <w:t xml:space="preserve"> resurgence, with many companies reporting big gains from such new work arrangements. But many other businesses have reported slowed productivity from these very same practices—and are thus sharply curtailing them.</w:t>
      </w:r>
    </w:p>
    <w:p w14:paraId="2D1D2BD9" w14:textId="77777777" w:rsidR="00795F7E" w:rsidRPr="00795F7E" w:rsidRDefault="00791F27" w:rsidP="00791F27">
      <w:pPr>
        <w:rPr>
          <w:rStyle w:val="StyleUnderline"/>
          <w:highlight w:val="cyan"/>
        </w:rPr>
      </w:pPr>
      <w:r w:rsidRPr="00DB6424">
        <w:rPr>
          <w:sz w:val="16"/>
        </w:rPr>
        <w:t xml:space="preserve">The </w:t>
      </w:r>
      <w:r w:rsidRPr="00795F7E">
        <w:rPr>
          <w:rStyle w:val="StyleUnderline"/>
          <w:highlight w:val="cyan"/>
        </w:rPr>
        <w:t xml:space="preserve">collapse in </w:t>
      </w:r>
      <w:r w:rsidRPr="00795F7E">
        <w:rPr>
          <w:rStyle w:val="Emphasis"/>
          <w:highlight w:val="cyan"/>
        </w:rPr>
        <w:t>productivity growth</w:t>
      </w:r>
      <w:r w:rsidRPr="00D34DFA">
        <w:rPr>
          <w:rStyle w:val="StyleUnderline"/>
        </w:rPr>
        <w:t xml:space="preserve"> has </w:t>
      </w:r>
      <w:r w:rsidRPr="00795F7E">
        <w:rPr>
          <w:rStyle w:val="StyleUnderline"/>
          <w:highlight w:val="cyan"/>
        </w:rPr>
        <w:t>hampered</w:t>
      </w:r>
      <w:r w:rsidRPr="00D34DFA">
        <w:rPr>
          <w:rStyle w:val="StyleUnderline"/>
        </w:rPr>
        <w:t xml:space="preserve"> not only prosperity</w:t>
      </w:r>
      <w:r w:rsidRPr="00DB6424">
        <w:rPr>
          <w:sz w:val="16"/>
        </w:rPr>
        <w:t xml:space="preserve"> at home </w:t>
      </w:r>
      <w:r w:rsidRPr="00D34DFA">
        <w:rPr>
          <w:rStyle w:val="StyleUnderline"/>
        </w:rPr>
        <w:t xml:space="preserve">but also </w:t>
      </w:r>
      <w:r w:rsidRPr="00795F7E">
        <w:rPr>
          <w:rStyle w:val="Emphasis"/>
          <w:highlight w:val="cyan"/>
        </w:rPr>
        <w:t>U.S. competitiveness internationally</w:t>
      </w:r>
      <w:r w:rsidRPr="00D34DFA">
        <w:rPr>
          <w:rStyle w:val="StyleUnderline"/>
        </w:rPr>
        <w:t xml:space="preserve">—especially </w:t>
      </w:r>
      <w:r w:rsidRPr="00795F7E">
        <w:rPr>
          <w:rStyle w:val="StyleUnderline"/>
          <w:highlight w:val="cyan"/>
        </w:rPr>
        <w:t xml:space="preserve">against </w:t>
      </w:r>
      <w:r w:rsidRPr="00795F7E">
        <w:rPr>
          <w:rStyle w:val="Emphasis"/>
          <w:highlight w:val="cyan"/>
        </w:rPr>
        <w:t>China</w:t>
      </w:r>
      <w:r w:rsidRPr="00795F7E">
        <w:rPr>
          <w:rStyle w:val="StyleUnderline"/>
          <w:highlight w:val="cyan"/>
        </w:rPr>
        <w:t>, whose productivity</w:t>
      </w:r>
      <w:r w:rsidRPr="00D34DFA">
        <w:rPr>
          <w:rStyle w:val="StyleUnderline"/>
        </w:rPr>
        <w:t xml:space="preserve"> explosion</w:t>
      </w:r>
      <w:r w:rsidRPr="00DB6424">
        <w:rPr>
          <w:sz w:val="16"/>
        </w:rPr>
        <w:t xml:space="preserve"> over the past two generations </w:t>
      </w:r>
      <w:r w:rsidRPr="00D34DFA">
        <w:rPr>
          <w:rStyle w:val="StyleUnderline"/>
        </w:rPr>
        <w:t xml:space="preserve">has </w:t>
      </w:r>
      <w:r w:rsidRPr="00795F7E">
        <w:rPr>
          <w:rStyle w:val="StyleUnderline"/>
          <w:highlight w:val="cyan"/>
        </w:rPr>
        <w:t>transformed</w:t>
      </w:r>
      <w:r w:rsidRPr="00DB6424">
        <w:rPr>
          <w:sz w:val="16"/>
        </w:rPr>
        <w:t xml:space="preserve"> the </w:t>
      </w:r>
      <w:r w:rsidRPr="00795F7E">
        <w:rPr>
          <w:rStyle w:val="StyleUnderline"/>
          <w:highlight w:val="cyan"/>
        </w:rPr>
        <w:t xml:space="preserve">nation’s economic and </w:t>
      </w:r>
      <w:r w:rsidRPr="00795F7E">
        <w:rPr>
          <w:rStyle w:val="Emphasis"/>
          <w:highlight w:val="cyan"/>
        </w:rPr>
        <w:t>military might</w:t>
      </w:r>
      <w:r w:rsidRPr="00DB6424">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BEBB2D1"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productivity effects of</w:t>
      </w:r>
      <w:r w:rsidRPr="00DB6424">
        <w:rPr>
          <w:sz w:val="16"/>
        </w:rPr>
        <w:t xml:space="preserve"> all </w:t>
      </w:r>
      <w:r w:rsidRPr="00D34DFA">
        <w:rPr>
          <w:rStyle w:val="StyleUnderline"/>
        </w:rPr>
        <w:t xml:space="preserve">these policy changes were </w:t>
      </w:r>
      <w:r w:rsidRPr="00D34DFA">
        <w:rPr>
          <w:rStyle w:val="Emphasis"/>
        </w:rPr>
        <w:t>profound</w:t>
      </w:r>
      <w:r w:rsidRPr="00DB6424">
        <w:rPr>
          <w:sz w:val="16"/>
        </w:rPr>
        <w:t xml:space="preserve">. A recent World Bank study calculated that </w:t>
      </w:r>
      <w:r w:rsidRPr="00D34DFA">
        <w:rPr>
          <w:rStyle w:val="StyleUnderline"/>
        </w:rPr>
        <w:t>from 1979 to 2019, Chinese productivity grew at an annual average of nearly 7.5 percent.</w:t>
      </w:r>
      <w:r w:rsidRPr="00DB6424">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666F4218" w14:textId="77777777" w:rsidR="00795F7E" w:rsidRPr="00795F7E" w:rsidRDefault="00791F27" w:rsidP="00791F27">
      <w:pPr>
        <w:rPr>
          <w:rStyle w:val="StyleUnderline"/>
          <w:highlight w:val="cyan"/>
        </w:rPr>
      </w:pPr>
      <w:r w:rsidRPr="00DB6424">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795F7E">
        <w:rPr>
          <w:rStyle w:val="StyleUnderline"/>
          <w:highlight w:val="cyan"/>
        </w:rPr>
        <w:t xml:space="preserve">China’s productivity </w:t>
      </w:r>
      <w:r w:rsidRPr="00AD765E">
        <w:rPr>
          <w:rStyle w:val="StyleUnderline"/>
        </w:rPr>
        <w:t xml:space="preserve">is </w:t>
      </w:r>
      <w:r w:rsidRPr="00795F7E">
        <w:rPr>
          <w:rStyle w:val="StyleUnderline"/>
          <w:highlight w:val="cyan"/>
        </w:rPr>
        <w:t xml:space="preserve">forecast to </w:t>
      </w:r>
      <w:r w:rsidRPr="00795F7E">
        <w:rPr>
          <w:rStyle w:val="Emphasis"/>
          <w:highlight w:val="cyan"/>
        </w:rPr>
        <w:t>grow by</w:t>
      </w:r>
      <w:r w:rsidRPr="00D34DFA">
        <w:rPr>
          <w:rStyle w:val="Emphasis"/>
        </w:rPr>
        <w:t xml:space="preserve"> about </w:t>
      </w:r>
      <w:r w:rsidRPr="00795F7E">
        <w:rPr>
          <w:rStyle w:val="Emphasis"/>
          <w:highlight w:val="cyan"/>
        </w:rPr>
        <w:t>four percent</w:t>
      </w:r>
      <w:r w:rsidRPr="00D34DFA">
        <w:rPr>
          <w:rStyle w:val="StyleUnderline"/>
        </w:rPr>
        <w:t xml:space="preserve">—more than </w:t>
      </w:r>
      <w:r w:rsidRPr="00795F7E">
        <w:rPr>
          <w:rStyle w:val="StyleUnderline"/>
          <w:highlight w:val="cyan"/>
        </w:rPr>
        <w:t>double the rate</w:t>
      </w:r>
      <w:r w:rsidRPr="00D34DFA">
        <w:rPr>
          <w:rStyle w:val="StyleUnderline"/>
        </w:rPr>
        <w:t xml:space="preserve"> forecast </w:t>
      </w:r>
      <w:r w:rsidRPr="00AD765E">
        <w:rPr>
          <w:rStyle w:val="StyleUnderline"/>
        </w:rPr>
        <w:t xml:space="preserve">for </w:t>
      </w:r>
      <w:r w:rsidRPr="00795F7E">
        <w:rPr>
          <w:rStyle w:val="StyleUnderline"/>
          <w:highlight w:val="cyan"/>
        </w:rPr>
        <w:t xml:space="preserve">the </w:t>
      </w:r>
      <w:r w:rsidRPr="00795F7E">
        <w:rPr>
          <w:rStyle w:val="Emphasis"/>
          <w:highlight w:val="cyan"/>
        </w:rPr>
        <w:t>U</w:t>
      </w:r>
      <w:r w:rsidRPr="00D34DFA">
        <w:rPr>
          <w:rStyle w:val="StyleUnderline"/>
        </w:rPr>
        <w:t xml:space="preserve">nited </w:t>
      </w:r>
      <w:r w:rsidRPr="00795F7E">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B6424">
        <w:rPr>
          <w:sz w:val="16"/>
        </w:rPr>
        <w:t xml:space="preserve"> many </w:t>
      </w:r>
      <w:r w:rsidRPr="00D34DFA">
        <w:rPr>
          <w:rStyle w:val="Emphasis"/>
        </w:rPr>
        <w:t>key sectors</w:t>
      </w:r>
      <w:r w:rsidRPr="00DB6424">
        <w:rPr>
          <w:sz w:val="16"/>
        </w:rPr>
        <w:t xml:space="preserve">. In clean technology, Chinese companies dominate the global market for electric vehicles, batteries, and solar power. And </w:t>
      </w:r>
      <w:r w:rsidRPr="00795F7E">
        <w:rPr>
          <w:rStyle w:val="StyleUnderline"/>
          <w:highlight w:val="cyan"/>
        </w:rPr>
        <w:t>through</w:t>
      </w:r>
      <w:r w:rsidRPr="00D34DFA">
        <w:rPr>
          <w:rStyle w:val="StyleUnderline"/>
        </w:rPr>
        <w:t xml:space="preserve"> its</w:t>
      </w:r>
      <w:r w:rsidRPr="00DB6424">
        <w:rPr>
          <w:sz w:val="16"/>
        </w:rPr>
        <w:t xml:space="preserve"> 2013 </w:t>
      </w:r>
      <w:r w:rsidRPr="00795F7E">
        <w:rPr>
          <w:rStyle w:val="Emphasis"/>
          <w:highlight w:val="cyan"/>
        </w:rPr>
        <w:t>Belt and Road Initiative</w:t>
      </w:r>
      <w:r w:rsidRPr="00DB6424">
        <w:rPr>
          <w:sz w:val="16"/>
        </w:rPr>
        <w:t xml:space="preserve"> and its 2020 Regional Comprehensive Economic Partnership, </w:t>
      </w:r>
      <w:r w:rsidRPr="00795F7E">
        <w:rPr>
          <w:rStyle w:val="StyleUnderline"/>
          <w:highlight w:val="cyan"/>
        </w:rPr>
        <w:t>Beijing has been pushing</w:t>
      </w:r>
      <w:r w:rsidRPr="00D34DFA">
        <w:rPr>
          <w:rStyle w:val="StyleUnderline"/>
        </w:rPr>
        <w:t xml:space="preserve"> to build </w:t>
      </w:r>
      <w:r w:rsidRPr="00795F7E">
        <w:rPr>
          <w:rStyle w:val="StyleUnderline"/>
          <w:highlight w:val="cyan"/>
        </w:rPr>
        <w:t xml:space="preserve">a </w:t>
      </w:r>
      <w:r w:rsidRPr="00795F7E">
        <w:rPr>
          <w:rStyle w:val="Emphasis"/>
          <w:highlight w:val="cyan"/>
        </w:rPr>
        <w:t>new global framework</w:t>
      </w:r>
      <w:r w:rsidRPr="00D34DFA">
        <w:rPr>
          <w:rStyle w:val="StyleUnderline"/>
        </w:rPr>
        <w:t xml:space="preserve"> for international trade and investment </w:t>
      </w:r>
      <w:r w:rsidRPr="00795F7E">
        <w:rPr>
          <w:rStyle w:val="Emphasis"/>
          <w:highlight w:val="cyan"/>
        </w:rPr>
        <w:t>outside the U.S.-led system</w:t>
      </w:r>
      <w:r w:rsidRPr="00DB6424">
        <w:rPr>
          <w:sz w:val="16"/>
        </w:rPr>
        <w:t>. Washington, meanwhile, continues to turn more protectionist.</w:t>
      </w:r>
    </w:p>
    <w:p w14:paraId="55478E6D" w14:textId="77777777" w:rsidR="00795F7E" w:rsidRPr="00795F7E" w:rsidRDefault="00795F7E" w:rsidP="00791F27">
      <w:pPr>
        <w:rPr>
          <w:rStyle w:val="StyleUnderline"/>
          <w:highlight w:val="cyan"/>
        </w:rPr>
      </w:pPr>
    </w:p>
    <w:p w14:paraId="041252BC" w14:textId="77777777" w:rsidR="00795F7E" w:rsidRPr="00795F7E" w:rsidRDefault="00791F27" w:rsidP="00791F27">
      <w:pPr>
        <w:pStyle w:val="Heading4"/>
        <w:rPr>
          <w:rStyle w:val="StyleUnderline"/>
          <w:highlight w:val="cyan"/>
        </w:rPr>
      </w:pPr>
      <w:r>
        <w:t xml:space="preserve">CCP-led order causes </w:t>
      </w:r>
      <w:r w:rsidRPr="00E06822">
        <w:rPr>
          <w:u w:val="single"/>
        </w:rPr>
        <w:t>extinction</w:t>
      </w:r>
      <w:r>
        <w:t>.</w:t>
      </w:r>
    </w:p>
    <w:p w14:paraId="71ADBB3A" w14:textId="77777777" w:rsidR="00795F7E" w:rsidRPr="00795F7E" w:rsidRDefault="00791F27" w:rsidP="00791F27">
      <w:pPr>
        <w:rPr>
          <w:rStyle w:val="StyleUnderline"/>
          <w:highlight w:val="cyan"/>
        </w:rPr>
      </w:pPr>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32EF182D" w14:textId="77777777" w:rsidR="00795F7E" w:rsidRPr="00795F7E" w:rsidRDefault="00791F27" w:rsidP="00791F27">
      <w:pPr>
        <w:rPr>
          <w:rStyle w:val="StyleUnderline"/>
          <w:highlight w:val="cyan"/>
        </w:rPr>
      </w:pPr>
      <w:r w:rsidRPr="00DB6424">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8919C8">
        <w:rPr>
          <w:rStyle w:val="Emphasis"/>
          <w:highlight w:val="cyan"/>
        </w:rPr>
        <w:t>Chinese political regime</w:t>
      </w:r>
      <w:r w:rsidRPr="00795F7E">
        <w:rPr>
          <w:rStyle w:val="AAAUNDERLINEKEYBOARD"/>
          <w:highlight w:val="cyan"/>
        </w:rPr>
        <w:t xml:space="preserve"> presents</w:t>
      </w:r>
      <w:r w:rsidRPr="00DB6424">
        <w:rPr>
          <w:sz w:val="16"/>
        </w:rPr>
        <w:t>, in his eyes and as the subtitle of his essay indicates, "</w:t>
      </w:r>
      <w:r w:rsidRPr="00D34DFA">
        <w:rPr>
          <w:rStyle w:val="AAAUNDERLINEKEYBOARD"/>
        </w:rPr>
        <w:t xml:space="preserve">a </w:t>
      </w:r>
      <w:r w:rsidRPr="008919C8">
        <w:rPr>
          <w:rStyle w:val="Emphasis"/>
          <w:highlight w:val="cyan"/>
        </w:rPr>
        <w:t>challenge</w:t>
      </w:r>
      <w:r w:rsidRPr="00795F7E">
        <w:rPr>
          <w:rStyle w:val="AAAUNDERLINEKEYBOARD"/>
          <w:highlight w:val="cyan"/>
        </w:rPr>
        <w:t xml:space="preserve"> for the </w:t>
      </w:r>
      <w:r w:rsidRPr="008919C8">
        <w:rPr>
          <w:rStyle w:val="Emphasis"/>
          <w:highlight w:val="cyan"/>
        </w:rPr>
        <w:t>planet</w:t>
      </w:r>
      <w:r w:rsidRPr="00DB6424">
        <w:rPr>
          <w:sz w:val="16"/>
        </w:rPr>
        <w:t xml:space="preserve">." I would add that it is this regime, </w:t>
      </w:r>
      <w:r w:rsidRPr="00D34DFA">
        <w:rPr>
          <w:rStyle w:val="AAAUNDERLINEKEYBOARD"/>
        </w:rPr>
        <w:t xml:space="preserve">that is the </w:t>
      </w:r>
      <w:r w:rsidRPr="008919C8">
        <w:rPr>
          <w:rStyle w:val="Emphasis"/>
        </w:rPr>
        <w:t>C</w:t>
      </w:r>
      <w:r w:rsidRPr="00DB6424">
        <w:rPr>
          <w:sz w:val="16"/>
        </w:rPr>
        <w:t xml:space="preserve">hinese </w:t>
      </w:r>
      <w:r w:rsidRPr="008919C8">
        <w:rPr>
          <w:rStyle w:val="Emphasis"/>
        </w:rPr>
        <w:t>C</w:t>
      </w:r>
      <w:r w:rsidRPr="00DB6424">
        <w:rPr>
          <w:sz w:val="16"/>
        </w:rPr>
        <w:t xml:space="preserve">ommunist </w:t>
      </w:r>
      <w:r w:rsidRPr="008919C8">
        <w:rPr>
          <w:rStyle w:val="Emphasis"/>
        </w:rPr>
        <w:t>P</w:t>
      </w:r>
      <w:r w:rsidRPr="00DB6424">
        <w:rPr>
          <w:sz w:val="16"/>
        </w:rPr>
        <w:t xml:space="preserve">arty (CP)—a huge machine of more than 90 million members, </w:t>
      </w:r>
      <w:r w:rsidRPr="00D34DFA">
        <w:rPr>
          <w:rStyle w:val="AAAUNDERLINEKEYBOARD"/>
        </w:rPr>
        <w:t xml:space="preserve">run with an </w:t>
      </w:r>
      <w:r w:rsidRPr="008919C8">
        <w:rPr>
          <w:rStyle w:val="Emphasis"/>
        </w:rPr>
        <w:t>iron fist</w:t>
      </w:r>
      <w:r w:rsidRPr="00DB6424">
        <w:rPr>
          <w:sz w:val="16"/>
        </w:rPr>
        <w:t xml:space="preserve"> and in total opacity by an elite leading cadre of fewer than 600,000—</w:t>
      </w:r>
      <w:r w:rsidRPr="00D34DFA">
        <w:rPr>
          <w:rStyle w:val="AAAUNDERLINEKEYBOARD"/>
        </w:rPr>
        <w:t xml:space="preserve">and </w:t>
      </w:r>
      <w:r w:rsidRPr="008919C8">
        <w:rPr>
          <w:rStyle w:val="Emphasis"/>
        </w:rPr>
        <w:t>not Chinese society</w:t>
      </w:r>
      <w:r w:rsidRPr="00D34DFA">
        <w:rPr>
          <w:rStyle w:val="AAAUNDERLINEKEYBOARD"/>
        </w:rPr>
        <w:t xml:space="preserve"> that presents</w:t>
      </w:r>
      <w:r w:rsidRPr="00DB6424">
        <w:rPr>
          <w:sz w:val="16"/>
        </w:rPr>
        <w:t xml:space="preserve"> the </w:t>
      </w:r>
      <w:r w:rsidRPr="00D34DFA">
        <w:rPr>
          <w:rStyle w:val="AAAUNDERLINEKEYBOARD"/>
        </w:rPr>
        <w:t>main challenge for the planet</w:t>
      </w:r>
      <w:r w:rsidRPr="00DB6424">
        <w:rPr>
          <w:sz w:val="16"/>
        </w:rPr>
        <w:t xml:space="preserve"> today. </w:t>
      </w:r>
    </w:p>
    <w:p w14:paraId="42D842C2" w14:textId="77777777" w:rsidR="00795F7E" w:rsidRPr="00795F7E" w:rsidRDefault="00791F27" w:rsidP="00791F27">
      <w:pPr>
        <w:rPr>
          <w:rStyle w:val="StyleUnderline"/>
          <w:highlight w:val="cyan"/>
        </w:rPr>
      </w:pPr>
      <w:r w:rsidRPr="00DB6424">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795F7E">
        <w:rPr>
          <w:rStyle w:val="AAAUNDERLINEKEYBOARD"/>
          <w:highlight w:val="cyan"/>
        </w:rPr>
        <w:t>regime</w:t>
      </w:r>
      <w:r w:rsidRPr="00D34DFA">
        <w:rPr>
          <w:rStyle w:val="AAAUNDERLINEKEYBOARD"/>
        </w:rPr>
        <w:t xml:space="preserve"> in Beijing</w:t>
      </w:r>
      <w:r w:rsidRPr="00DB6424">
        <w:rPr>
          <w:sz w:val="16"/>
        </w:rPr>
        <w:t xml:space="preserve">, and especially the one honed and perfected by President Xi Jinping since 2012, is more toxic than ever to freedom. Having </w:t>
      </w:r>
      <w:r w:rsidRPr="00795F7E">
        <w:rPr>
          <w:rStyle w:val="AAAUNDERLINEKEYBOARD"/>
          <w:highlight w:val="cyan"/>
        </w:rPr>
        <w:t xml:space="preserve">set up </w:t>
      </w:r>
      <w:r w:rsidRPr="008919C8">
        <w:rPr>
          <w:rStyle w:val="Emphasis"/>
          <w:highlight w:val="cyan"/>
        </w:rPr>
        <w:t>Orwellian surveillance</w:t>
      </w:r>
      <w:r w:rsidRPr="00DB6424">
        <w:rPr>
          <w:sz w:val="16"/>
        </w:rPr>
        <w:t xml:space="preserve"> systems </w:t>
      </w:r>
      <w:r w:rsidRPr="00D34DFA">
        <w:rPr>
          <w:rStyle w:val="AAAUNDERLINEKEYBOARD"/>
        </w:rPr>
        <w:t>thanks to modern tech</w:t>
      </w:r>
      <w:r w:rsidRPr="00DB6424">
        <w:rPr>
          <w:sz w:val="16"/>
        </w:rPr>
        <w:t xml:space="preserve">nologies, it has managed to stay far ahead of any force that could threaten it. It has taken over Hong Kong, </w:t>
      </w:r>
      <w:r w:rsidRPr="008919C8">
        <w:rPr>
          <w:rStyle w:val="Emphasis"/>
          <w:highlight w:val="cyan"/>
        </w:rPr>
        <w:t>strangling</w:t>
      </w:r>
      <w:r w:rsidRPr="00DB6424">
        <w:rPr>
          <w:sz w:val="16"/>
        </w:rPr>
        <w:t xml:space="preserve"> the </w:t>
      </w:r>
      <w:r w:rsidRPr="00D34DFA">
        <w:rPr>
          <w:rStyle w:val="AAAUNDERLINEKEYBOARD"/>
        </w:rPr>
        <w:t xml:space="preserve">remnants of </w:t>
      </w:r>
      <w:r w:rsidRPr="008919C8">
        <w:rPr>
          <w:rStyle w:val="Emphasis"/>
          <w:highlight w:val="cyan"/>
        </w:rPr>
        <w:t>democracy</w:t>
      </w:r>
      <w:r w:rsidRPr="00795F7E">
        <w:rPr>
          <w:rStyle w:val="AAAUNDERLINEKEYBOARD"/>
          <w:highlight w:val="cyan"/>
        </w:rPr>
        <w:t xml:space="preserve"> and </w:t>
      </w:r>
      <w:r w:rsidRPr="008919C8">
        <w:rPr>
          <w:rStyle w:val="Emphasis"/>
          <w:highlight w:val="cyan"/>
        </w:rPr>
        <w:t>political freedom</w:t>
      </w:r>
      <w:r w:rsidRPr="00DB6424">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w:t>
      </w:r>
      <w:proofErr w:type="gramStart"/>
      <w:r w:rsidRPr="00D34DFA">
        <w:rPr>
          <w:rStyle w:val="AAAUNDERLINEKEYBOARD"/>
        </w:rPr>
        <w:t>bud</w:t>
      </w:r>
      <w:proofErr w:type="gramEnd"/>
      <w:r w:rsidRPr="00D34DFA">
        <w:rPr>
          <w:rStyle w:val="AAAUNDERLINEKEYBOARD"/>
        </w:rPr>
        <w:t xml:space="preserve"> </w:t>
      </w:r>
      <w:r w:rsidRPr="008919C8">
        <w:rPr>
          <w:rStyle w:val="Emphasis"/>
        </w:rPr>
        <w:t>any hint of democratization</w:t>
      </w:r>
      <w:r w:rsidRPr="00DB6424">
        <w:rPr>
          <w:sz w:val="16"/>
        </w:rPr>
        <w:t xml:space="preserve"> or even political reform. And </w:t>
      </w:r>
      <w:r w:rsidRPr="00D34DFA">
        <w:rPr>
          <w:rStyle w:val="AAAUNDERLINEKEYBOARD"/>
        </w:rPr>
        <w:t>it has</w:t>
      </w:r>
      <w:r w:rsidRPr="00DB6424">
        <w:rPr>
          <w:sz w:val="16"/>
        </w:rPr>
        <w:t xml:space="preserve"> openly </w:t>
      </w:r>
      <w:r w:rsidRPr="00D34DFA">
        <w:rPr>
          <w:rStyle w:val="AAAUNDERLINEKEYBOARD"/>
        </w:rPr>
        <w:t>stated its intention to remain in power</w:t>
      </w:r>
      <w:r w:rsidRPr="00DB6424">
        <w:rPr>
          <w:sz w:val="16"/>
        </w:rPr>
        <w:t>—in undivided power—</w:t>
      </w:r>
      <w:r w:rsidRPr="00D34DFA">
        <w:rPr>
          <w:rStyle w:val="AAAUNDERLINEKEYBOARD"/>
        </w:rPr>
        <w:t xml:space="preserve">for "a </w:t>
      </w:r>
      <w:r w:rsidRPr="008919C8">
        <w:rPr>
          <w:rStyle w:val="Emphasis"/>
        </w:rPr>
        <w:t>thousand years</w:t>
      </w:r>
      <w:r w:rsidRPr="00D34DFA">
        <w:rPr>
          <w:rStyle w:val="AAAUNDERLINEKEYBOARD"/>
        </w:rPr>
        <w:t>"</w:t>
      </w:r>
      <w:r w:rsidRPr="00DB6424">
        <w:rPr>
          <w:sz w:val="16"/>
        </w:rPr>
        <w:t xml:space="preserve"> as China's Foreign Minister Wang Yi recently put it. In short, the </w:t>
      </w:r>
      <w:r w:rsidRPr="00D34DFA">
        <w:rPr>
          <w:rStyle w:val="AAAUNDERLINEKEYBOARD"/>
        </w:rPr>
        <w:t>Chinese regime</w:t>
      </w:r>
      <w:r w:rsidRPr="00DB6424">
        <w:rPr>
          <w:sz w:val="16"/>
        </w:rPr>
        <w:t xml:space="preserve"> and the "secret society" that presides over the country's destiny </w:t>
      </w:r>
      <w:r w:rsidRPr="00D34DFA">
        <w:rPr>
          <w:rStyle w:val="AAAUNDERLINEKEYBOARD"/>
        </w:rPr>
        <w:t>have become</w:t>
      </w:r>
      <w:r w:rsidRPr="00DB6424">
        <w:rPr>
          <w:sz w:val="16"/>
        </w:rPr>
        <w:t xml:space="preserve"> the </w:t>
      </w:r>
      <w:proofErr w:type="gramStart"/>
      <w:r w:rsidRPr="008919C8">
        <w:rPr>
          <w:rStyle w:val="Emphasis"/>
        </w:rPr>
        <w:t>number-one</w:t>
      </w:r>
      <w:proofErr w:type="gramEnd"/>
      <w:r w:rsidRPr="008919C8">
        <w:rPr>
          <w:rStyle w:val="Emphasis"/>
        </w:rPr>
        <w:t xml:space="preserve"> enemy of democracy</w:t>
      </w:r>
      <w:r w:rsidRPr="00DB6424">
        <w:rPr>
          <w:sz w:val="16"/>
        </w:rPr>
        <w:t xml:space="preserve">. It is number </w:t>
      </w:r>
      <w:proofErr w:type="gramStart"/>
      <w:r w:rsidRPr="00DB6424">
        <w:rPr>
          <w:sz w:val="16"/>
        </w:rPr>
        <w:t>one not</w:t>
      </w:r>
      <w:proofErr w:type="gramEnd"/>
      <w:r w:rsidRPr="00DB6424">
        <w:rPr>
          <w:sz w:val="16"/>
        </w:rPr>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8919C8">
        <w:rPr>
          <w:rStyle w:val="Emphasis"/>
          <w:highlight w:val="cyan"/>
        </w:rPr>
        <w:t>China</w:t>
      </w:r>
      <w:r w:rsidRPr="00DB6424">
        <w:rPr>
          <w:sz w:val="16"/>
        </w:rPr>
        <w:t xml:space="preserve"> is number one because it is now the second- largest economic and military power in the world. It </w:t>
      </w:r>
      <w:r w:rsidRPr="00D34DFA">
        <w:rPr>
          <w:rStyle w:val="AAAUNDERLINEKEYBOARD"/>
        </w:rPr>
        <w:t xml:space="preserve">is </w:t>
      </w:r>
      <w:r w:rsidRPr="00795F7E">
        <w:rPr>
          <w:rStyle w:val="AAAUNDERLINEKEYBOARD"/>
          <w:highlight w:val="cyan"/>
        </w:rPr>
        <w:t xml:space="preserve">likely to </w:t>
      </w:r>
      <w:r w:rsidRPr="008919C8">
        <w:rPr>
          <w:rStyle w:val="Emphasis"/>
          <w:highlight w:val="cyan"/>
        </w:rPr>
        <w:t>surpass</w:t>
      </w:r>
      <w:r w:rsidRPr="00795F7E">
        <w:rPr>
          <w:rStyle w:val="AAAUNDERLINEKEYBOARD"/>
          <w:highlight w:val="cyan"/>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in</w:t>
      </w:r>
      <w:r w:rsidRPr="00DB6424">
        <w:rPr>
          <w:sz w:val="16"/>
        </w:rPr>
        <w:t xml:space="preserve"> terms of gross domestic product (</w:t>
      </w:r>
      <w:r w:rsidRPr="008919C8">
        <w:rPr>
          <w:rStyle w:val="Emphasis"/>
        </w:rPr>
        <w:t>GDP</w:t>
      </w:r>
      <w:r w:rsidRPr="00DB6424">
        <w:rPr>
          <w:sz w:val="16"/>
        </w:rPr>
        <w:t xml:space="preserve">) before the end of this decade. And </w:t>
      </w:r>
      <w:r w:rsidRPr="008919C8">
        <w:rPr>
          <w:rStyle w:val="Emphasis"/>
          <w:highlight w:val="cyan"/>
        </w:rPr>
        <w:t>every day</w:t>
      </w:r>
      <w:r w:rsidRPr="00D34DFA">
        <w:rPr>
          <w:rStyle w:val="AAAUNDERLINEKEYBOARD"/>
        </w:rPr>
        <w:t xml:space="preserve">, it is </w:t>
      </w:r>
      <w:r w:rsidRPr="00795F7E">
        <w:rPr>
          <w:rStyle w:val="AAAUNDERLINEKEYBOARD"/>
          <w:highlight w:val="cyan"/>
        </w:rPr>
        <w:t xml:space="preserve">in a </w:t>
      </w:r>
      <w:r w:rsidRPr="008919C8">
        <w:rPr>
          <w:rStyle w:val="Emphasis"/>
          <w:highlight w:val="cyan"/>
        </w:rPr>
        <w:t>better position</w:t>
      </w:r>
      <w:r w:rsidRPr="00795F7E">
        <w:rPr>
          <w:rStyle w:val="AAAUNDERLINEKEYBOARD"/>
          <w:highlight w:val="cyan"/>
        </w:rPr>
        <w:t xml:space="preserve"> to challenge</w:t>
      </w:r>
      <w:r w:rsidRPr="00D34DFA">
        <w:rPr>
          <w:rStyle w:val="AAAUNDERLINEKEYBOARD"/>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and its allies in its region, especially </w:t>
      </w:r>
      <w:r w:rsidRPr="00795F7E">
        <w:rPr>
          <w:rStyle w:val="AAAUNDERLINEKEYBOARD"/>
          <w:highlight w:val="cyan"/>
        </w:rPr>
        <w:t>in</w:t>
      </w:r>
      <w:r w:rsidRPr="00DB6424">
        <w:rPr>
          <w:sz w:val="16"/>
        </w:rPr>
        <w:t xml:space="preserve"> the </w:t>
      </w:r>
      <w:r w:rsidRPr="00795F7E">
        <w:rPr>
          <w:rStyle w:val="AAAUNDERLINEKEYBOARD"/>
          <w:highlight w:val="cyan"/>
        </w:rPr>
        <w:t>Taiwan</w:t>
      </w:r>
      <w:r w:rsidRPr="00DB6424">
        <w:rPr>
          <w:sz w:val="16"/>
        </w:rPr>
        <w:t xml:space="preserve"> Strait </w:t>
      </w:r>
      <w:r w:rsidRPr="00795F7E">
        <w:rPr>
          <w:rStyle w:val="AAAUNDERLINEKEYBOARD"/>
          <w:highlight w:val="cyan"/>
        </w:rPr>
        <w:t>and</w:t>
      </w:r>
      <w:r w:rsidRPr="00DB6424">
        <w:rPr>
          <w:sz w:val="16"/>
        </w:rPr>
        <w:t xml:space="preserve"> the </w:t>
      </w:r>
      <w:r w:rsidRPr="008919C8">
        <w:rPr>
          <w:rStyle w:val="Emphasis"/>
          <w:highlight w:val="cyan"/>
        </w:rPr>
        <w:t>S</w:t>
      </w:r>
      <w:r w:rsidRPr="00DB6424">
        <w:rPr>
          <w:sz w:val="16"/>
        </w:rPr>
        <w:t xml:space="preserve">outh </w:t>
      </w:r>
      <w:r w:rsidRPr="008919C8">
        <w:rPr>
          <w:rStyle w:val="Emphasis"/>
          <w:highlight w:val="cyan"/>
        </w:rPr>
        <w:t>C</w:t>
      </w:r>
      <w:r w:rsidRPr="00DB6424">
        <w:rPr>
          <w:sz w:val="16"/>
        </w:rPr>
        <w:t xml:space="preserve">hina </w:t>
      </w:r>
      <w:r w:rsidRPr="008919C8">
        <w:rPr>
          <w:rStyle w:val="Emphasis"/>
          <w:highlight w:val="cyan"/>
        </w:rPr>
        <w:t>S</w:t>
      </w:r>
      <w:r w:rsidRPr="00DB6424">
        <w:rPr>
          <w:sz w:val="16"/>
        </w:rPr>
        <w:t xml:space="preserve">ea. What might the future of our democracies be </w:t>
      </w:r>
      <w:r w:rsidRPr="00795F7E">
        <w:rPr>
          <w:rStyle w:val="AAAUNDERLINEKEYBOARD"/>
          <w:highlight w:val="cyan"/>
        </w:rPr>
        <w:t>if American leadership</w:t>
      </w:r>
      <w:r w:rsidRPr="00DB6424">
        <w:rPr>
          <w:sz w:val="16"/>
        </w:rPr>
        <w:t xml:space="preserve"> were to </w:t>
      </w:r>
      <w:r w:rsidRPr="008919C8">
        <w:rPr>
          <w:rStyle w:val="Emphasis"/>
          <w:highlight w:val="cyan"/>
        </w:rPr>
        <w:t>give way</w:t>
      </w:r>
      <w:r w:rsidRPr="00D34DFA">
        <w:rPr>
          <w:rStyle w:val="AAAUNDERLINEKEYBOARD"/>
        </w:rPr>
        <w:t xml:space="preserve"> to </w:t>
      </w:r>
      <w:r w:rsidRPr="008919C8">
        <w:rPr>
          <w:rStyle w:val="Emphasis"/>
        </w:rPr>
        <w:t>Chinese leadership</w:t>
      </w:r>
      <w:r w:rsidRPr="00795F7E">
        <w:rPr>
          <w:rStyle w:val="AAAUNDERLINEKEYBOARD"/>
          <w:highlight w:val="cyan"/>
        </w:rPr>
        <w:t>? Democracy would</w:t>
      </w:r>
      <w:r w:rsidRPr="00DB6424">
        <w:rPr>
          <w:sz w:val="16"/>
        </w:rPr>
        <w:t xml:space="preserve"> inevitably </w:t>
      </w:r>
      <w:r w:rsidRPr="00795F7E">
        <w:rPr>
          <w:rStyle w:val="AAAUNDERLINEKEYBOARD"/>
          <w:highlight w:val="cyan"/>
        </w:rPr>
        <w:t>be in</w:t>
      </w:r>
      <w:r w:rsidRPr="00DB6424">
        <w:rPr>
          <w:sz w:val="16"/>
        </w:rPr>
        <w:t xml:space="preserve"> a </w:t>
      </w:r>
      <w:r w:rsidRPr="008919C8">
        <w:rPr>
          <w:rStyle w:val="Emphasis"/>
          <w:highlight w:val="cyan"/>
        </w:rPr>
        <w:t>weaker position</w:t>
      </w:r>
      <w:r w:rsidRPr="00DB6424">
        <w:rPr>
          <w:sz w:val="16"/>
        </w:rPr>
        <w:t xml:space="preserve">; our values would be more clearly at risk. </w:t>
      </w:r>
    </w:p>
    <w:p w14:paraId="14CD6402" w14:textId="77777777" w:rsidR="00795F7E" w:rsidRPr="00795F7E" w:rsidRDefault="00791F27" w:rsidP="00791F27">
      <w:pPr>
        <w:rPr>
          <w:rStyle w:val="StyleUnderline"/>
          <w:highlight w:val="cyan"/>
        </w:rPr>
      </w:pPr>
      <w:r w:rsidRPr="00DB6424">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DB6424">
        <w:rPr>
          <w:sz w:val="16"/>
        </w:rPr>
        <w:t>it is clear that my</w:t>
      </w:r>
      <w:proofErr w:type="gramEnd"/>
      <w:r w:rsidRPr="00DB6424">
        <w:rPr>
          <w:sz w:val="16"/>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795F7E">
        <w:rPr>
          <w:rStyle w:val="AAAUNDERLINEKEYBOARD"/>
          <w:highlight w:val="cyan"/>
        </w:rPr>
        <w:t>economic strength</w:t>
      </w:r>
      <w:r w:rsidRPr="00DB6424">
        <w:rPr>
          <w:sz w:val="16"/>
        </w:rPr>
        <w:t xml:space="preserve"> now </w:t>
      </w:r>
      <w:r w:rsidRPr="00795F7E">
        <w:rPr>
          <w:rStyle w:val="AAAUNDERLINEKEYBOARD"/>
          <w:highlight w:val="cyan"/>
        </w:rPr>
        <w:t>allows it to</w:t>
      </w:r>
      <w:r w:rsidRPr="00D34DFA">
        <w:rPr>
          <w:rStyle w:val="AAAUNDERLINEKEYBOARD"/>
        </w:rPr>
        <w:t xml:space="preserve"> advance</w:t>
      </w:r>
      <w:r w:rsidRPr="00DB6424">
        <w:rPr>
          <w:sz w:val="16"/>
        </w:rPr>
        <w:t xml:space="preserve"> its </w:t>
      </w:r>
      <w:r w:rsidRPr="008919C8">
        <w:rPr>
          <w:rStyle w:val="Emphasis"/>
        </w:rPr>
        <w:t>pawns</w:t>
      </w:r>
      <w:r w:rsidRPr="00D34DFA">
        <w:rPr>
          <w:rStyle w:val="AAAUNDERLINEKEYBOARD"/>
        </w:rPr>
        <w:t xml:space="preserve"> and to try to </w:t>
      </w:r>
      <w:r w:rsidRPr="008919C8">
        <w:rPr>
          <w:rStyle w:val="Emphasis"/>
          <w:highlight w:val="cyan"/>
        </w:rPr>
        <w:t>modify</w:t>
      </w:r>
      <w:r w:rsidRPr="00D34DFA">
        <w:rPr>
          <w:rStyle w:val="AAAUNDERLINEKEYBOARD"/>
        </w:rPr>
        <w:t xml:space="preserve"> the </w:t>
      </w:r>
      <w:r w:rsidRPr="008919C8">
        <w:rPr>
          <w:rStyle w:val="Emphasis"/>
          <w:highlight w:val="cyan"/>
        </w:rPr>
        <w:t>balance of power</w:t>
      </w:r>
      <w:r w:rsidRPr="00DB6424">
        <w:rPr>
          <w:sz w:val="16"/>
        </w:rPr>
        <w:t xml:space="preserve"> between socialism and capitalism </w:t>
      </w:r>
      <w:r w:rsidRPr="00D34DFA">
        <w:rPr>
          <w:rStyle w:val="AAAUNDERLINEKEYBOARD"/>
        </w:rPr>
        <w:t>in its favor, between its</w:t>
      </w:r>
      <w:r w:rsidRPr="00DB6424">
        <w:rPr>
          <w:sz w:val="16"/>
        </w:rPr>
        <w:t xml:space="preserve"> highly </w:t>
      </w:r>
      <w:r w:rsidRPr="008919C8">
        <w:rPr>
          <w:rStyle w:val="Emphasis"/>
        </w:rPr>
        <w:t>authoritarian system</w:t>
      </w:r>
      <w:r w:rsidRPr="00D34DFA">
        <w:rPr>
          <w:rStyle w:val="AAAUNDERLINEKEYBOARD"/>
        </w:rPr>
        <w:t xml:space="preserve"> and our </w:t>
      </w:r>
      <w:r w:rsidRPr="008919C8">
        <w:rPr>
          <w:rStyle w:val="Emphasis"/>
        </w:rPr>
        <w:t>democracies</w:t>
      </w:r>
      <w:r w:rsidRPr="00DB6424">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F69B1A2" w14:textId="77777777" w:rsidR="00795F7E" w:rsidRPr="00795F7E" w:rsidRDefault="00791F27" w:rsidP="00791F27">
      <w:pPr>
        <w:rPr>
          <w:rStyle w:val="StyleUnderline"/>
          <w:highlight w:val="cyan"/>
        </w:rPr>
      </w:pPr>
      <w:r w:rsidRPr="00DB6424">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795F7E">
        <w:rPr>
          <w:rStyle w:val="AAAUNDERLINEKEYBOARD"/>
          <w:highlight w:val="cyan"/>
        </w:rPr>
        <w:t>Chinese regime</w:t>
      </w:r>
      <w:r w:rsidRPr="00D34DFA">
        <w:rPr>
          <w:rStyle w:val="AAAUNDERLINEKEYBOARD"/>
        </w:rPr>
        <w:t xml:space="preserve"> will </w:t>
      </w:r>
      <w:r w:rsidRPr="00795F7E">
        <w:rPr>
          <w:rStyle w:val="AAAUNDERLINEKEYBOARD"/>
          <w:highlight w:val="cyan"/>
        </w:rPr>
        <w:t>stop at nothing</w:t>
      </w:r>
      <w:r w:rsidRPr="00D34DFA">
        <w:rPr>
          <w:rStyle w:val="AAAUNDERLINEKEYBOARD"/>
        </w:rPr>
        <w:t xml:space="preserve"> to acquire and master</w:t>
      </w:r>
      <w:r w:rsidRPr="00DB6424">
        <w:rPr>
          <w:sz w:val="16"/>
        </w:rPr>
        <w:t xml:space="preserve"> the </w:t>
      </w:r>
      <w:r w:rsidRPr="00D34DFA">
        <w:rPr>
          <w:rStyle w:val="AAAUNDERLINEKEYBOARD"/>
        </w:rPr>
        <w:t xml:space="preserve">technologies that will enable it </w:t>
      </w:r>
      <w:r w:rsidRPr="00795F7E">
        <w:rPr>
          <w:rStyle w:val="AAAUNDERLINEKEYBOARD"/>
          <w:highlight w:val="cyan"/>
        </w:rPr>
        <w:t>to overtake</w:t>
      </w:r>
      <w:r w:rsidRPr="00DB6424">
        <w:rPr>
          <w:sz w:val="16"/>
        </w:rPr>
        <w:t xml:space="preserve"> the </w:t>
      </w:r>
      <w:r w:rsidRPr="008919C8">
        <w:rPr>
          <w:rStyle w:val="Emphasis"/>
        </w:rPr>
        <w:t xml:space="preserve">technological </w:t>
      </w:r>
      <w:r w:rsidRPr="008919C8">
        <w:rPr>
          <w:rStyle w:val="Emphasis"/>
          <w:highlight w:val="cyan"/>
        </w:rPr>
        <w:t>leadership</w:t>
      </w:r>
      <w:r w:rsidRPr="00D34DFA">
        <w:rPr>
          <w:rStyle w:val="AAAUNDERLINEKEYBOARD"/>
        </w:rPr>
        <w:t xml:space="preserve"> of the </w:t>
      </w:r>
      <w:r w:rsidRPr="008919C8">
        <w:rPr>
          <w:rStyle w:val="Emphasis"/>
        </w:rPr>
        <w:t>U</w:t>
      </w:r>
      <w:r w:rsidRPr="00DB6424">
        <w:rPr>
          <w:sz w:val="16"/>
        </w:rPr>
        <w:t xml:space="preserve">nited </w:t>
      </w:r>
      <w:r w:rsidRPr="008919C8">
        <w:rPr>
          <w:rStyle w:val="Emphasis"/>
        </w:rPr>
        <w:t>S</w:t>
      </w:r>
      <w:r w:rsidRPr="00DB6424">
        <w:rPr>
          <w:sz w:val="16"/>
        </w:rPr>
        <w:t xml:space="preserve">tates, </w:t>
      </w:r>
      <w:r w:rsidRPr="00D34DFA">
        <w:rPr>
          <w:rStyle w:val="AAAUNDERLINEKEYBOARD"/>
        </w:rPr>
        <w:t>and more broadly</w:t>
      </w:r>
      <w:r w:rsidRPr="00DB6424">
        <w:rPr>
          <w:sz w:val="16"/>
        </w:rPr>
        <w:t xml:space="preserve"> the </w:t>
      </w:r>
      <w:r w:rsidRPr="008919C8">
        <w:rPr>
          <w:rStyle w:val="Emphasis"/>
        </w:rPr>
        <w:t>developed countries</w:t>
      </w:r>
      <w:r w:rsidRPr="00DB6424">
        <w:rPr>
          <w:sz w:val="16"/>
        </w:rPr>
        <w:t xml:space="preserve">. In recent years, this battle has intensified thanks to the economic strategy introduced by Xi in 2020. </w:t>
      </w:r>
      <w:proofErr w:type="gramStart"/>
      <w:r w:rsidRPr="00DB6424">
        <w:rPr>
          <w:sz w:val="16"/>
        </w:rPr>
        <w:t>In reality, this</w:t>
      </w:r>
      <w:proofErr w:type="gramEnd"/>
      <w:r w:rsidRPr="00DB6424">
        <w:rPr>
          <w:sz w:val="16"/>
        </w:rPr>
        <w:t xml:space="preserve">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B6424">
        <w:rPr>
          <w:sz w:val="16"/>
        </w:rPr>
        <w:t xml:space="preserve"> its own </w:t>
      </w:r>
      <w:r w:rsidRPr="00D34DFA">
        <w:rPr>
          <w:rStyle w:val="AAAUNDERLINEKEYBOARD"/>
        </w:rPr>
        <w:t>technologies and standards and</w:t>
      </w:r>
      <w:r w:rsidRPr="00DB6424">
        <w:rPr>
          <w:sz w:val="16"/>
        </w:rPr>
        <w:t xml:space="preserve"> then </w:t>
      </w:r>
      <w:r w:rsidRPr="00D34DFA">
        <w:rPr>
          <w:rStyle w:val="AAAUNDERLINEKEYBOARD"/>
        </w:rPr>
        <w:t xml:space="preserve">to impose them upon </w:t>
      </w:r>
      <w:r w:rsidRPr="008919C8">
        <w:rPr>
          <w:rStyle w:val="Emphasis"/>
        </w:rPr>
        <w:t>as many</w:t>
      </w:r>
      <w:r w:rsidRPr="00D34DFA">
        <w:rPr>
          <w:rStyle w:val="AAAUNDERLINEKEYBOARD"/>
        </w:rPr>
        <w:t xml:space="preserve"> countries as possible</w:t>
      </w:r>
      <w:r w:rsidRPr="00DB6424">
        <w:rPr>
          <w:sz w:val="16"/>
        </w:rPr>
        <w:t xml:space="preserve">. First, </w:t>
      </w:r>
      <w:r w:rsidRPr="00D34DFA">
        <w:rPr>
          <w:rStyle w:val="AAAUNDERLINEKEYBOARD"/>
        </w:rPr>
        <w:t>upon</w:t>
      </w:r>
      <w:r w:rsidRPr="00DB6424">
        <w:rPr>
          <w:sz w:val="16"/>
        </w:rPr>
        <w:t xml:space="preserve"> the </w:t>
      </w:r>
      <w:r w:rsidRPr="00D34DFA">
        <w:rPr>
          <w:rStyle w:val="AAAUNDERLINEKEYBOARD"/>
        </w:rPr>
        <w:t>countries of the South that are</w:t>
      </w:r>
      <w:r w:rsidRPr="00DB6424">
        <w:rPr>
          <w:sz w:val="16"/>
        </w:rPr>
        <w:t xml:space="preserve"> the </w:t>
      </w:r>
      <w:r w:rsidRPr="008919C8">
        <w:rPr>
          <w:rStyle w:val="Emphasis"/>
        </w:rPr>
        <w:t>easiest</w:t>
      </w:r>
      <w:r w:rsidRPr="00DB6424">
        <w:rPr>
          <w:sz w:val="16"/>
        </w:rPr>
        <w:t xml:space="preserve"> prey </w:t>
      </w:r>
      <w:r w:rsidRPr="00D34DFA">
        <w:rPr>
          <w:rStyle w:val="AAAUNDERLINEKEYBOARD"/>
        </w:rPr>
        <w:t>to capture, and</w:t>
      </w:r>
      <w:r w:rsidRPr="00DB6424">
        <w:rPr>
          <w:sz w:val="16"/>
        </w:rPr>
        <w:t xml:space="preserve"> then </w:t>
      </w:r>
      <w:r w:rsidRPr="00D34DFA">
        <w:rPr>
          <w:rStyle w:val="AAAUNDERLINEKEYBOARD"/>
        </w:rPr>
        <w:t>on those of the North most dependent on</w:t>
      </w:r>
      <w:r w:rsidRPr="00DB6424">
        <w:rPr>
          <w:sz w:val="16"/>
        </w:rPr>
        <w:t xml:space="preserve"> the </w:t>
      </w:r>
      <w:r w:rsidRPr="00D34DFA">
        <w:rPr>
          <w:rStyle w:val="AAAUNDERLINEKEYBOARD"/>
        </w:rPr>
        <w:t>Chinese economy</w:t>
      </w:r>
      <w:r w:rsidRPr="00DB6424">
        <w:rPr>
          <w:sz w:val="16"/>
        </w:rPr>
        <w:t xml:space="preserve">. In other words, </w:t>
      </w:r>
      <w:r w:rsidRPr="00D34DFA">
        <w:rPr>
          <w:rStyle w:val="AAAUNDERLINEKEYBOARD"/>
        </w:rPr>
        <w:t xml:space="preserve">the Chinese government is introducing its </w:t>
      </w:r>
      <w:r w:rsidRPr="008919C8">
        <w:rPr>
          <w:rStyle w:val="Emphasis"/>
        </w:rPr>
        <w:t>own strategy</w:t>
      </w:r>
      <w:r w:rsidRPr="00D34DFA">
        <w:rPr>
          <w:rStyle w:val="AAAUNDERLINEKEYBOARD"/>
        </w:rPr>
        <w:t xml:space="preserve"> of </w:t>
      </w:r>
      <w:r w:rsidRPr="008919C8">
        <w:rPr>
          <w:rStyle w:val="Emphasis"/>
        </w:rPr>
        <w:t>economic decoupling</w:t>
      </w:r>
      <w:r w:rsidRPr="00D34DFA">
        <w:rPr>
          <w:rStyle w:val="AAAUNDERLINEKEYBOARD"/>
        </w:rPr>
        <w:t xml:space="preserve"> from</w:t>
      </w:r>
      <w:r w:rsidRPr="00DB6424">
        <w:rPr>
          <w:sz w:val="16"/>
        </w:rPr>
        <w:t xml:space="preserve"> the </w:t>
      </w:r>
      <w:r w:rsidRPr="00D34DFA">
        <w:rPr>
          <w:rStyle w:val="AAAUNDERLINEKEYBOARD"/>
        </w:rPr>
        <w:t>West</w:t>
      </w:r>
      <w:r w:rsidRPr="00DB6424">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C0425EE" w14:textId="77777777" w:rsidR="00795F7E" w:rsidRPr="00795F7E" w:rsidRDefault="00791F27" w:rsidP="00791F27">
      <w:pPr>
        <w:rPr>
          <w:rStyle w:val="StyleUnderline"/>
          <w:highlight w:val="cyan"/>
        </w:rPr>
      </w:pPr>
      <w:r w:rsidRPr="00795F7E">
        <w:rPr>
          <w:rStyle w:val="AAAUNDERLINEKEYBOARD"/>
          <w:highlight w:val="cyan"/>
        </w:rPr>
        <w:t xml:space="preserve">China's </w:t>
      </w:r>
      <w:r w:rsidRPr="008919C8">
        <w:rPr>
          <w:rStyle w:val="Emphasis"/>
        </w:rPr>
        <w:t xml:space="preserve">international </w:t>
      </w:r>
      <w:r w:rsidRPr="008919C8">
        <w:rPr>
          <w:rStyle w:val="Emphasis"/>
          <w:highlight w:val="cyan"/>
        </w:rPr>
        <w:t>ambitions</w:t>
      </w:r>
      <w:r w:rsidRPr="00D34DFA">
        <w:rPr>
          <w:rStyle w:val="AAAUNDERLINEKEYBOARD"/>
        </w:rPr>
        <w:t xml:space="preserve"> are </w:t>
      </w:r>
      <w:r w:rsidRPr="008919C8">
        <w:rPr>
          <w:rStyle w:val="Emphasis"/>
        </w:rPr>
        <w:t>well known</w:t>
      </w:r>
      <w:r w:rsidRPr="00795F7E">
        <w:rPr>
          <w:rStyle w:val="AAAUNDERLINEKEYBOARD"/>
          <w:highlight w:val="cyan"/>
        </w:rPr>
        <w:t xml:space="preserve">: to </w:t>
      </w:r>
      <w:r w:rsidRPr="008919C8">
        <w:rPr>
          <w:rStyle w:val="Emphasis"/>
          <w:highlight w:val="cyan"/>
        </w:rPr>
        <w:t>reunify Taiwan</w:t>
      </w:r>
      <w:r w:rsidRPr="00D34DFA">
        <w:rPr>
          <w:rStyle w:val="AAAUNDERLINEKEYBOARD"/>
        </w:rPr>
        <w:t xml:space="preserve"> at all costs</w:t>
      </w:r>
      <w:r w:rsidRPr="00DB6424">
        <w:rPr>
          <w:sz w:val="16"/>
        </w:rPr>
        <w:t xml:space="preserve">; to </w:t>
      </w:r>
      <w:r w:rsidRPr="00795F7E">
        <w:rPr>
          <w:rStyle w:val="AAAUNDERLINEKEYBOARD"/>
          <w:highlight w:val="cyan"/>
        </w:rPr>
        <w:t>take control of</w:t>
      </w:r>
      <w:r w:rsidRPr="00DB6424">
        <w:rPr>
          <w:sz w:val="16"/>
        </w:rPr>
        <w:t xml:space="preserve"> the </w:t>
      </w:r>
      <w:r w:rsidRPr="008919C8">
        <w:rPr>
          <w:rStyle w:val="Emphasis"/>
          <w:highlight w:val="cyan"/>
        </w:rPr>
        <w:t>maritime domain</w:t>
      </w:r>
      <w:r w:rsidRPr="00DB6424">
        <w:rPr>
          <w:sz w:val="16"/>
        </w:rPr>
        <w:t xml:space="preserve"> it claims as well as all the resources there; to </w:t>
      </w:r>
      <w:r w:rsidRPr="00795F7E">
        <w:rPr>
          <w:rStyle w:val="AAAUNDERLINEKEYBOARD"/>
          <w:highlight w:val="cyan"/>
        </w:rPr>
        <w:t xml:space="preserve">impose its </w:t>
      </w:r>
      <w:r w:rsidRPr="008919C8">
        <w:rPr>
          <w:rStyle w:val="Emphasis"/>
          <w:highlight w:val="cyan"/>
        </w:rPr>
        <w:t>own international standards</w:t>
      </w:r>
      <w:r w:rsidRPr="00DB6424">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DB6424">
        <w:rPr>
          <w:sz w:val="16"/>
        </w:rPr>
        <w:t xml:space="preserve">, in the eyes of the Chinese CP, </w:t>
      </w:r>
      <w:r w:rsidRPr="008919C8">
        <w:rPr>
          <w:rStyle w:val="Emphasis"/>
        </w:rPr>
        <w:t>knock the US off its pedestal</w:t>
      </w:r>
      <w:r w:rsidRPr="00DB6424">
        <w:rPr>
          <w:sz w:val="16"/>
        </w:rPr>
        <w:t xml:space="preserve">. Those who refuse to see the strategic dimension of Xi Jinping's New Silk Roads are acting in bad faith. </w:t>
      </w:r>
      <w:proofErr w:type="gramStart"/>
      <w:r w:rsidRPr="00DB6424">
        <w:rPr>
          <w:sz w:val="16"/>
        </w:rPr>
        <w:t xml:space="preserve">It is clear that </w:t>
      </w:r>
      <w:r w:rsidRPr="00D34DFA">
        <w:rPr>
          <w:rStyle w:val="AAAUNDERLINEKEYBOARD"/>
        </w:rPr>
        <w:t>the</w:t>
      </w:r>
      <w:proofErr w:type="gramEnd"/>
      <w:r w:rsidRPr="00DB6424">
        <w:rPr>
          <w:sz w:val="16"/>
        </w:rPr>
        <w:t xml:space="preserve"> Belt and Road Initiative </w:t>
      </w:r>
      <w:r w:rsidRPr="00D34DFA">
        <w:rPr>
          <w:rStyle w:val="AAAUNDERLINEKEYBOARD"/>
        </w:rPr>
        <w:t>(</w:t>
      </w:r>
      <w:r w:rsidRPr="008919C8">
        <w:rPr>
          <w:rStyle w:val="Emphasis"/>
          <w:highlight w:val="cyan"/>
        </w:rPr>
        <w:t>BRI</w:t>
      </w:r>
      <w:r w:rsidRPr="00D34DFA">
        <w:rPr>
          <w:rStyle w:val="AAAUNDERLINEKEYBOARD"/>
        </w:rPr>
        <w:t xml:space="preserve">) </w:t>
      </w:r>
      <w:proofErr w:type="gramStart"/>
      <w:r w:rsidRPr="00D34DFA">
        <w:rPr>
          <w:rStyle w:val="AAAUNDERLINEKEYBOARD"/>
        </w:rPr>
        <w:t>pursues</w:t>
      </w:r>
      <w:proofErr w:type="gramEnd"/>
      <w:r w:rsidRPr="00D34DFA">
        <w:rPr>
          <w:rStyle w:val="AAAUNDERLINEKEYBOARD"/>
        </w:rPr>
        <w:t xml:space="preserve"> </w:t>
      </w:r>
      <w:r w:rsidRPr="008919C8">
        <w:rPr>
          <w:rStyle w:val="Emphasis"/>
        </w:rPr>
        <w:t>economic objectives</w:t>
      </w:r>
      <w:r w:rsidRPr="00DB6424">
        <w:rPr>
          <w:sz w:val="16"/>
        </w:rPr>
        <w:t xml:space="preserve">: the internationalization of large Chinese groups, the conquest of new markets, the securing of supplies of raw materials. But </w:t>
      </w:r>
      <w:r w:rsidRPr="00D34DFA">
        <w:rPr>
          <w:rStyle w:val="AAAUNDERLINEKEYBOARD"/>
        </w:rPr>
        <w:t xml:space="preserve">by </w:t>
      </w:r>
      <w:r w:rsidRPr="00795F7E">
        <w:rPr>
          <w:rStyle w:val="AAAUNDERLINEKEYBOARD"/>
          <w:highlight w:val="cyan"/>
        </w:rPr>
        <w:t>multiplying</w:t>
      </w:r>
      <w:r w:rsidRPr="00DB6424">
        <w:rPr>
          <w:sz w:val="16"/>
        </w:rPr>
        <w:t xml:space="preserve"> the </w:t>
      </w:r>
      <w:r w:rsidRPr="00795F7E">
        <w:rPr>
          <w:rStyle w:val="AAAUNDERLINEKEYBOARD"/>
          <w:highlight w:val="cyan"/>
        </w:rPr>
        <w:t xml:space="preserve">links of </w:t>
      </w:r>
      <w:r w:rsidRPr="008919C8">
        <w:rPr>
          <w:rStyle w:val="Emphasis"/>
          <w:highlight w:val="cyan"/>
        </w:rPr>
        <w:t>economic</w:t>
      </w:r>
      <w:r w:rsidRPr="00DB6424">
        <w:rPr>
          <w:sz w:val="16"/>
        </w:rPr>
        <w:t xml:space="preserve"> and financial </w:t>
      </w:r>
      <w:r w:rsidRPr="00795F7E">
        <w:rPr>
          <w:rStyle w:val="AAAUNDERLINEKEYBOARD"/>
          <w:highlight w:val="cyan"/>
        </w:rPr>
        <w:t>dependence</w:t>
      </w:r>
      <w:r w:rsidRPr="00D34DFA">
        <w:rPr>
          <w:rStyle w:val="AAAUNDERLINEKEYBOARD"/>
        </w:rPr>
        <w:t xml:space="preserve"> between an ever- increasing number of countries</w:t>
      </w:r>
      <w:r w:rsidRPr="00DB6424">
        <w:rPr>
          <w:sz w:val="16"/>
        </w:rPr>
        <w:t xml:space="preserve"> in the South, </w:t>
      </w:r>
      <w:r w:rsidRPr="00795F7E">
        <w:rPr>
          <w:rStyle w:val="AAAUNDERLINEKEYBOARD"/>
          <w:highlight w:val="cyan"/>
        </w:rPr>
        <w:t>China has set up</w:t>
      </w:r>
      <w:r w:rsidRPr="00DB6424">
        <w:rPr>
          <w:sz w:val="16"/>
        </w:rPr>
        <w:t xml:space="preserve"> new asymmetrical and, so to speak, </w:t>
      </w:r>
      <w:r w:rsidRPr="008919C8">
        <w:rPr>
          <w:rStyle w:val="Emphasis"/>
          <w:highlight w:val="cyan"/>
        </w:rPr>
        <w:t>dependent relations</w:t>
      </w:r>
      <w:r w:rsidRPr="00795F7E">
        <w:rPr>
          <w:rStyle w:val="AAAUNDERLINEKEYBOARD"/>
          <w:highlight w:val="cyan"/>
        </w:rPr>
        <w:t>, constituting</w:t>
      </w:r>
      <w:r w:rsidRPr="00D34DFA">
        <w:rPr>
          <w:rStyle w:val="AAAUNDERLINEKEYBOARD"/>
        </w:rPr>
        <w:t xml:space="preserve"> a</w:t>
      </w:r>
      <w:r w:rsidRPr="00DB6424">
        <w:rPr>
          <w:sz w:val="16"/>
        </w:rPr>
        <w:t xml:space="preserve"> new </w:t>
      </w:r>
      <w:r w:rsidRPr="00D34DFA">
        <w:rPr>
          <w:rStyle w:val="AAAUNDERLINEKEYBOARD"/>
        </w:rPr>
        <w:t xml:space="preserve">form of </w:t>
      </w:r>
      <w:r w:rsidRPr="008919C8">
        <w:rPr>
          <w:rStyle w:val="Emphasis"/>
          <w:highlight w:val="cyan"/>
        </w:rPr>
        <w:t>hegemony</w:t>
      </w:r>
      <w:r w:rsidRPr="00DB6424">
        <w:rPr>
          <w:sz w:val="16"/>
        </w:rPr>
        <w:t xml:space="preserve">. The large number of </w:t>
      </w:r>
      <w:r w:rsidRPr="00D34DFA">
        <w:rPr>
          <w:rStyle w:val="AAAUNDERLINEKEYBOARD"/>
        </w:rPr>
        <w:t>states that have supported</w:t>
      </w:r>
      <w:r w:rsidRPr="00DB6424">
        <w:rPr>
          <w:sz w:val="16"/>
        </w:rPr>
        <w:t xml:space="preserve"> the </w:t>
      </w:r>
      <w:r w:rsidRPr="00D34DFA">
        <w:rPr>
          <w:rStyle w:val="AAAUNDERLINEKEYBOARD"/>
        </w:rPr>
        <w:t>Chinese government's policy in</w:t>
      </w:r>
      <w:r w:rsidRPr="00DB6424">
        <w:rPr>
          <w:sz w:val="16"/>
        </w:rPr>
        <w:t xml:space="preserve"> Xinjiang or </w:t>
      </w:r>
      <w:r w:rsidRPr="00D34DFA">
        <w:rPr>
          <w:rStyle w:val="AAAUNDERLINEKEYBOARD"/>
        </w:rPr>
        <w:t>Hong Kong</w:t>
      </w:r>
      <w:r w:rsidRPr="00DB6424">
        <w:rPr>
          <w:sz w:val="16"/>
        </w:rPr>
        <w:t xml:space="preserve"> in recent years at the insistence of the Chinese </w:t>
      </w:r>
      <w:r w:rsidRPr="00D34DFA">
        <w:rPr>
          <w:rStyle w:val="AAAUNDERLINEKEYBOARD"/>
        </w:rPr>
        <w:t xml:space="preserve">attests to this </w:t>
      </w:r>
      <w:r w:rsidRPr="008919C8">
        <w:rPr>
          <w:rStyle w:val="Emphasis"/>
        </w:rPr>
        <w:t>rise in power</w:t>
      </w:r>
      <w:r w:rsidRPr="00DB6424">
        <w:rPr>
          <w:sz w:val="16"/>
        </w:rPr>
        <w:t xml:space="preserve">. Does this mean that these </w:t>
      </w:r>
      <w:r w:rsidRPr="00D34DFA">
        <w:rPr>
          <w:rStyle w:val="AAAUNDERLINEKEYBOARD"/>
        </w:rPr>
        <w:t>countries</w:t>
      </w:r>
      <w:r w:rsidRPr="00DB6424">
        <w:rPr>
          <w:sz w:val="16"/>
        </w:rPr>
        <w:t xml:space="preserve"> "love China"? No, of course not; it simply means that they </w:t>
      </w:r>
      <w:r w:rsidRPr="00D34DFA">
        <w:rPr>
          <w:rStyle w:val="AAAUNDERLINEKEYBOARD"/>
        </w:rPr>
        <w:t xml:space="preserve">are </w:t>
      </w:r>
      <w:r w:rsidRPr="008919C8">
        <w:rPr>
          <w:rStyle w:val="Emphasis"/>
        </w:rPr>
        <w:t>indebted to China</w:t>
      </w:r>
      <w:r w:rsidRPr="00DB6424">
        <w:rPr>
          <w:sz w:val="16"/>
        </w:rPr>
        <w:t xml:space="preserve"> and that the Chinese regime is keeping them on a leash. </w:t>
      </w:r>
    </w:p>
    <w:p w14:paraId="42BE0363" w14:textId="77777777" w:rsidR="00795F7E" w:rsidRPr="00795F7E" w:rsidRDefault="00791F27" w:rsidP="00791F27">
      <w:pPr>
        <w:rPr>
          <w:rStyle w:val="StyleUnderline"/>
          <w:highlight w:val="cyan"/>
        </w:rPr>
      </w:pPr>
      <w:r w:rsidRPr="00DB6424">
        <w:rPr>
          <w:sz w:val="16"/>
        </w:rPr>
        <w:t xml:space="preserve">The good news, if you will, is that the </w:t>
      </w:r>
      <w:r w:rsidRPr="00D34DFA">
        <w:rPr>
          <w:rStyle w:val="AAAUNDERLINEKEYBOARD"/>
        </w:rPr>
        <w:t>BRI</w:t>
      </w:r>
      <w:r w:rsidRPr="00DB6424">
        <w:rPr>
          <w:sz w:val="16"/>
        </w:rPr>
        <w:t xml:space="preserve"> is </w:t>
      </w:r>
      <w:r w:rsidRPr="00D34DFA">
        <w:rPr>
          <w:rStyle w:val="AAAUNDERLINEKEYBOARD"/>
        </w:rPr>
        <w:t>running out of steam</w:t>
      </w:r>
      <w:r w:rsidRPr="00DB6424">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8919C8">
        <w:rPr>
          <w:rStyle w:val="Emphasis"/>
        </w:rPr>
        <w:t>unlikely</w:t>
      </w:r>
      <w:r w:rsidRPr="00D34DFA">
        <w:rPr>
          <w:rStyle w:val="AAAUNDERLINEKEYBOARD"/>
        </w:rPr>
        <w:t xml:space="preserve"> to mitigate</w:t>
      </w:r>
      <w:r w:rsidRPr="00DB6424">
        <w:rPr>
          <w:sz w:val="16"/>
        </w:rPr>
        <w:t xml:space="preserve"> the </w:t>
      </w:r>
      <w:r w:rsidRPr="00D34DFA">
        <w:rPr>
          <w:rStyle w:val="AAAUNDERLINEKEYBOARD"/>
        </w:rPr>
        <w:t xml:space="preserve">increasingly rough-and-tumble nature of </w:t>
      </w:r>
      <w:r w:rsidRPr="008919C8">
        <w:rPr>
          <w:rStyle w:val="Emphasis"/>
        </w:rPr>
        <w:t>Chinese diplomacy</w:t>
      </w:r>
      <w:r w:rsidRPr="00DB6424">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795F7E">
        <w:rPr>
          <w:rStyle w:val="AAAUNDERLINEKEYBOARD"/>
          <w:highlight w:val="cyan"/>
        </w:rPr>
        <w:t xml:space="preserve">threats against Taiwan are </w:t>
      </w:r>
      <w:r w:rsidRPr="008919C8">
        <w:rPr>
          <w:rStyle w:val="Emphasis"/>
          <w:highlight w:val="cyan"/>
        </w:rPr>
        <w:t>increasing</w:t>
      </w:r>
      <w:r w:rsidRPr="00DB6424">
        <w:rPr>
          <w:sz w:val="16"/>
        </w:rPr>
        <w:t xml:space="preserve">. This is </w:t>
      </w:r>
      <w:r w:rsidRPr="00795F7E">
        <w:rPr>
          <w:rStyle w:val="AAAUNDERLINEKEYBOARD"/>
          <w:highlight w:val="cyan"/>
        </w:rPr>
        <w:t>fueling fears</w:t>
      </w:r>
      <w:r w:rsidRPr="00D34DFA">
        <w:rPr>
          <w:rStyle w:val="AAAUNDERLINEKEYBOARD"/>
        </w:rPr>
        <w:t xml:space="preserve"> of a </w:t>
      </w:r>
      <w:r w:rsidRPr="008919C8">
        <w:rPr>
          <w:rStyle w:val="Emphasis"/>
          <w:highlight w:val="cyan"/>
        </w:rPr>
        <w:t>military crisis</w:t>
      </w:r>
      <w:r w:rsidRPr="00D34DFA">
        <w:rPr>
          <w:rStyle w:val="AAAUNDERLINEKEYBOARD"/>
        </w:rPr>
        <w:t>, even</w:t>
      </w:r>
      <w:r w:rsidRPr="00DB6424">
        <w:rPr>
          <w:sz w:val="16"/>
        </w:rPr>
        <w:t xml:space="preserve"> an </w:t>
      </w:r>
      <w:r w:rsidRPr="008919C8">
        <w:rPr>
          <w:rStyle w:val="Emphasis"/>
        </w:rPr>
        <w:t>armed conflict</w:t>
      </w:r>
      <w:r w:rsidRPr="00D34DFA">
        <w:rPr>
          <w:rStyle w:val="AAAUNDERLINEKEYBOARD"/>
        </w:rPr>
        <w:t xml:space="preserve"> which would</w:t>
      </w:r>
      <w:r w:rsidRPr="00DB6424">
        <w:rPr>
          <w:sz w:val="16"/>
        </w:rPr>
        <w:t xml:space="preserve"> inevitably </w:t>
      </w:r>
      <w:r w:rsidRPr="00D34DFA">
        <w:rPr>
          <w:rStyle w:val="AAAUNDERLINEKEYBOARD"/>
        </w:rPr>
        <w:t xml:space="preserve">pit China and the </w:t>
      </w:r>
      <w:r w:rsidRPr="008919C8">
        <w:rPr>
          <w:rStyle w:val="Emphasis"/>
        </w:rPr>
        <w:t>U</w:t>
      </w:r>
      <w:r w:rsidRPr="00DB6424">
        <w:rPr>
          <w:sz w:val="16"/>
        </w:rPr>
        <w:t xml:space="preserve">nited </w:t>
      </w:r>
      <w:r w:rsidRPr="008919C8">
        <w:rPr>
          <w:rStyle w:val="Emphasis"/>
        </w:rPr>
        <w:t>S</w:t>
      </w:r>
      <w:r w:rsidRPr="00DB6424">
        <w:rPr>
          <w:sz w:val="16"/>
        </w:rPr>
        <w:t xml:space="preserve">tates </w:t>
      </w:r>
      <w:r w:rsidRPr="00D34DFA">
        <w:rPr>
          <w:rStyle w:val="AAAUNDERLINEKEYBOARD"/>
        </w:rPr>
        <w:t xml:space="preserve">directly against each other and </w:t>
      </w:r>
      <w:r w:rsidRPr="00795F7E">
        <w:rPr>
          <w:rStyle w:val="AAAUNDERLINEKEYBOARD"/>
          <w:highlight w:val="cyan"/>
        </w:rPr>
        <w:t xml:space="preserve">could </w:t>
      </w:r>
      <w:r w:rsidRPr="008919C8">
        <w:rPr>
          <w:rStyle w:val="Emphasis"/>
          <w:highlight w:val="cyan"/>
        </w:rPr>
        <w:t>quickly turn nuclear</w:t>
      </w:r>
      <w:r w:rsidRPr="00DB6424">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7B28CF30" w14:textId="77777777" w:rsidR="00795F7E" w:rsidRPr="00795F7E" w:rsidRDefault="00791F27" w:rsidP="00791F27">
      <w:pPr>
        <w:rPr>
          <w:rStyle w:val="StyleUnderline"/>
          <w:highlight w:val="cyan"/>
        </w:rPr>
      </w:pPr>
      <w:r w:rsidRPr="00DB6424">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8919C8">
        <w:rPr>
          <w:rStyle w:val="Emphasis"/>
        </w:rPr>
        <w:t>new Cold War</w:t>
      </w:r>
      <w:r w:rsidRPr="00DB6424">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8919C8">
        <w:rPr>
          <w:rStyle w:val="Emphasis"/>
        </w:rPr>
        <w:t>part of it</w:t>
      </w:r>
      <w:r w:rsidRPr="00DB6424">
        <w:rPr>
          <w:sz w:val="16"/>
        </w:rPr>
        <w:t xml:space="preserve">. But </w:t>
      </w:r>
      <w:r w:rsidRPr="00D34DFA">
        <w:rPr>
          <w:rStyle w:val="AAAUNDERLINEKEYBOARD"/>
        </w:rPr>
        <w:t xml:space="preserve">it has </w:t>
      </w:r>
      <w:r w:rsidRPr="008919C8">
        <w:rPr>
          <w:rStyle w:val="Emphasis"/>
        </w:rPr>
        <w:t>not</w:t>
      </w:r>
      <w:r w:rsidRPr="00D34DFA">
        <w:rPr>
          <w:rStyle w:val="AAAUNDERLINEKEYBOARD"/>
        </w:rPr>
        <w:t xml:space="preserve"> fully integrated into it</w:t>
      </w:r>
      <w:r w:rsidRPr="00DB6424">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8919C8">
        <w:rPr>
          <w:rStyle w:val="Emphasis"/>
        </w:rPr>
        <w:t>fought</w:t>
      </w:r>
      <w:r w:rsidRPr="00D34DFA">
        <w:rPr>
          <w:rStyle w:val="AAAUNDERLINEKEYBOARD"/>
        </w:rPr>
        <w:t xml:space="preserve"> these values and norms wherever it can</w:t>
      </w:r>
      <w:r w:rsidRPr="00DB6424">
        <w:rPr>
          <w:sz w:val="16"/>
        </w:rPr>
        <w:t xml:space="preserve">. </w:t>
      </w:r>
    </w:p>
    <w:p w14:paraId="34BBA378" w14:textId="77777777" w:rsidR="00795F7E" w:rsidRPr="00795F7E" w:rsidRDefault="00791F27" w:rsidP="00791F27">
      <w:pPr>
        <w:rPr>
          <w:rStyle w:val="StyleUnderline"/>
          <w:highlight w:val="cyan"/>
        </w:rPr>
      </w:pPr>
      <w:r w:rsidRPr="00DB6424">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DB6424">
        <w:rPr>
          <w:sz w:val="16"/>
        </w:rPr>
        <w:t>open up</w:t>
      </w:r>
      <w:proofErr w:type="gramEnd"/>
      <w:r w:rsidRPr="00DB6424">
        <w:rPr>
          <w:sz w:val="16"/>
        </w:rPr>
        <w:t xml:space="preserve"> its economic sectors to foreigners only once it has ensured that its national champions are in a strong position? </w:t>
      </w:r>
    </w:p>
    <w:p w14:paraId="119392CA" w14:textId="77777777" w:rsidR="00795F7E" w:rsidRPr="00795F7E" w:rsidRDefault="00791F27" w:rsidP="00791F27">
      <w:pPr>
        <w:rPr>
          <w:rStyle w:val="StyleUnderline"/>
          <w:highlight w:val="cyan"/>
        </w:rPr>
      </w:pPr>
      <w:r w:rsidRPr="00DB6424">
        <w:rPr>
          <w:sz w:val="16"/>
        </w:rPr>
        <w:t xml:space="preserve">Finally, more than ever before, </w:t>
      </w:r>
      <w:r w:rsidRPr="00D34DFA">
        <w:rPr>
          <w:rStyle w:val="AAAUNDERLINEKEYBOARD"/>
        </w:rPr>
        <w:t xml:space="preserve">we must defend </w:t>
      </w:r>
      <w:r w:rsidRPr="008919C8">
        <w:rPr>
          <w:rStyle w:val="Emphasis"/>
        </w:rPr>
        <w:t>democracy</w:t>
      </w:r>
      <w:r w:rsidRPr="00DB6424">
        <w:rPr>
          <w:sz w:val="16"/>
        </w:rPr>
        <w:t xml:space="preserve"> and its values. Because if we don't, no one will do it for us. In this regard, I would like to instill a dose of optimism </w:t>
      </w:r>
      <w:proofErr w:type="gramStart"/>
      <w:r w:rsidRPr="00DB6424">
        <w:rPr>
          <w:sz w:val="16"/>
        </w:rPr>
        <w:t>into</w:t>
      </w:r>
      <w:proofErr w:type="gramEnd"/>
      <w:r w:rsidRPr="00DB6424">
        <w:rPr>
          <w:sz w:val="16"/>
        </w:rPr>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DB6424">
        <w:rPr>
          <w:sz w:val="16"/>
        </w:rPr>
        <w:t>protests against</w:t>
      </w:r>
      <w:proofErr w:type="gramEnd"/>
      <w:r w:rsidRPr="00DB6424">
        <w:rPr>
          <w:sz w:val="16"/>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797EB3A" w14:textId="77777777" w:rsidR="00795F7E" w:rsidRPr="00795F7E" w:rsidRDefault="00791F27" w:rsidP="00791F27">
      <w:pPr>
        <w:rPr>
          <w:rStyle w:val="StyleUnderline"/>
          <w:highlight w:val="cyan"/>
        </w:rPr>
      </w:pPr>
      <w:r w:rsidRPr="00DB6424">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DB6424">
        <w:rPr>
          <w:sz w:val="16"/>
        </w:rPr>
        <w:t>are well aware that</w:t>
      </w:r>
      <w:proofErr w:type="gramEnd"/>
      <w:r w:rsidRPr="00DB6424">
        <w:rPr>
          <w:sz w:val="16"/>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DB6424">
        <w:rPr>
          <w:sz w:val="16"/>
        </w:rPr>
        <w:t>more and more</w:t>
      </w:r>
      <w:proofErr w:type="gramEnd"/>
      <w:r w:rsidRPr="00DB6424">
        <w:rPr>
          <w:sz w:val="16"/>
        </w:rPr>
        <w:t xml:space="preserve">. The Chinese are better educated and better informed than ever about the outside world and about their own country. They also aspire to more </w:t>
      </w:r>
      <w:proofErr w:type="gramStart"/>
      <w:r w:rsidRPr="00DB6424">
        <w:rPr>
          <w:sz w:val="16"/>
        </w:rPr>
        <w:t>freedoms</w:t>
      </w:r>
      <w:proofErr w:type="gramEnd"/>
      <w:r w:rsidRPr="00DB6424">
        <w:rPr>
          <w:sz w:val="16"/>
        </w:rPr>
        <w:t xml:space="preserve">, especially freedom of information and opinion, as demonstrated by the Covid-19 crisis in the spring of 2020. </w:t>
      </w:r>
    </w:p>
    <w:p w14:paraId="1465ADF0" w14:textId="77777777" w:rsidR="00795F7E" w:rsidRPr="00795F7E" w:rsidRDefault="00791F27" w:rsidP="00791F27">
      <w:pPr>
        <w:rPr>
          <w:rStyle w:val="StyleUnderline"/>
          <w:highlight w:val="cyan"/>
        </w:rPr>
      </w:pPr>
      <w:r w:rsidRPr="00DB6424">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8919C8">
        <w:rPr>
          <w:rStyle w:val="Emphasis"/>
        </w:rPr>
        <w:t>arm-wrestling match</w:t>
      </w:r>
      <w:r w:rsidRPr="00D34DFA">
        <w:rPr>
          <w:rStyle w:val="AAAUNDERLINEKEYBOARD"/>
        </w:rPr>
        <w:t xml:space="preserve"> with the Chinese regime</w:t>
      </w:r>
      <w:r w:rsidRPr="00DB6424">
        <w:rPr>
          <w:sz w:val="16"/>
        </w:rPr>
        <w:t xml:space="preserve"> that is bound to last for a long time. </w:t>
      </w:r>
    </w:p>
    <w:p w14:paraId="5CE5BF32" w14:textId="77777777" w:rsidR="00795F7E" w:rsidRPr="00795F7E" w:rsidRDefault="00791F27" w:rsidP="00791F27">
      <w:pPr>
        <w:rPr>
          <w:rStyle w:val="StyleUnderline"/>
          <w:highlight w:val="cyan"/>
        </w:rPr>
      </w:pPr>
      <w:r w:rsidRPr="00D34DFA">
        <w:rPr>
          <w:rStyle w:val="AAAUNDERLINEKEYBOARD"/>
        </w:rPr>
        <w:t>We must</w:t>
      </w:r>
      <w:r w:rsidRPr="00DB6424">
        <w:rPr>
          <w:sz w:val="16"/>
        </w:rPr>
        <w:t xml:space="preserve"> therefore </w:t>
      </w:r>
      <w:r w:rsidRPr="00D34DFA">
        <w:rPr>
          <w:rStyle w:val="AAAUNDERLINEKEYBOARD"/>
        </w:rPr>
        <w:t xml:space="preserve">be </w:t>
      </w:r>
      <w:r w:rsidRPr="008919C8">
        <w:rPr>
          <w:rStyle w:val="Emphasis"/>
        </w:rPr>
        <w:t>better prepared</w:t>
      </w:r>
      <w:r w:rsidRPr="00795F7E">
        <w:rPr>
          <w:rStyle w:val="AAAUNDERLINEKEYBOARD"/>
          <w:highlight w:val="cyan"/>
        </w:rPr>
        <w:t>. This</w:t>
      </w:r>
      <w:r w:rsidRPr="00DB6424">
        <w:rPr>
          <w:sz w:val="16"/>
        </w:rPr>
        <w:t xml:space="preserve"> preparation </w:t>
      </w:r>
      <w:r w:rsidRPr="00795F7E">
        <w:rPr>
          <w:rStyle w:val="AAAUNDERLINEKEYBOARD"/>
          <w:highlight w:val="cyan"/>
        </w:rPr>
        <w:t xml:space="preserve">does </w:t>
      </w:r>
      <w:r w:rsidRPr="008919C8">
        <w:rPr>
          <w:rStyle w:val="Emphasis"/>
          <w:highlight w:val="cyan"/>
        </w:rPr>
        <w:t>not</w:t>
      </w:r>
      <w:r w:rsidRPr="00795F7E">
        <w:rPr>
          <w:rStyle w:val="AAAUNDERLINEKEYBOARD"/>
          <w:highlight w:val="cyan"/>
        </w:rPr>
        <w:t xml:space="preserve"> prevent us from trying to </w:t>
      </w:r>
      <w:r w:rsidRPr="008919C8">
        <w:rPr>
          <w:rStyle w:val="Emphasis"/>
          <w:highlight w:val="cyan"/>
        </w:rPr>
        <w:t>cooperate</w:t>
      </w:r>
      <w:r w:rsidRPr="00D34DFA">
        <w:rPr>
          <w:rStyle w:val="AAAUNDERLINEKEYBOARD"/>
        </w:rPr>
        <w:t xml:space="preserve"> with the Chinese government </w:t>
      </w:r>
      <w:r w:rsidRPr="00795F7E">
        <w:rPr>
          <w:rStyle w:val="AAAUNDERLINEKEYBOARD"/>
          <w:highlight w:val="cyan"/>
        </w:rPr>
        <w:t>where</w:t>
      </w:r>
      <w:r w:rsidRPr="00DB6424">
        <w:rPr>
          <w:sz w:val="16"/>
        </w:rPr>
        <w:t xml:space="preserve"> our </w:t>
      </w:r>
      <w:r w:rsidRPr="00795F7E">
        <w:rPr>
          <w:rStyle w:val="AAAUNDERLINEKEYBOARD"/>
          <w:highlight w:val="cyan"/>
        </w:rPr>
        <w:t>interests converge, such as</w:t>
      </w:r>
      <w:r w:rsidRPr="00DB6424">
        <w:rPr>
          <w:sz w:val="16"/>
        </w:rPr>
        <w:t xml:space="preserve"> in the </w:t>
      </w:r>
      <w:r w:rsidRPr="00D34DFA">
        <w:rPr>
          <w:rStyle w:val="AAAUNDERLINEKEYBOARD"/>
        </w:rPr>
        <w:t>fight against</w:t>
      </w:r>
      <w:r w:rsidRPr="00DB6424">
        <w:rPr>
          <w:sz w:val="16"/>
        </w:rPr>
        <w:t xml:space="preserve"> global </w:t>
      </w:r>
      <w:r w:rsidRPr="008919C8">
        <w:rPr>
          <w:rStyle w:val="Emphasis"/>
          <w:highlight w:val="cyan"/>
        </w:rPr>
        <w:t>warming</w:t>
      </w:r>
      <w:r w:rsidRPr="00DB6424">
        <w:rPr>
          <w:sz w:val="16"/>
        </w:rPr>
        <w:t xml:space="preserve">, the </w:t>
      </w:r>
      <w:r w:rsidRPr="00D34DFA">
        <w:rPr>
          <w:rStyle w:val="AAAUNDERLINEKEYBOARD"/>
        </w:rPr>
        <w:t>management of</w:t>
      </w:r>
      <w:r w:rsidRPr="00DB6424">
        <w:rPr>
          <w:sz w:val="16"/>
        </w:rPr>
        <w:t xml:space="preserve"> the </w:t>
      </w:r>
      <w:r w:rsidRPr="008919C8">
        <w:rPr>
          <w:rStyle w:val="Emphasis"/>
          <w:highlight w:val="cyan"/>
        </w:rPr>
        <w:t>Covid</w:t>
      </w:r>
      <w:r w:rsidRPr="00DB6424">
        <w:rPr>
          <w:sz w:val="16"/>
        </w:rPr>
        <w:t xml:space="preserve">-19 crisis, </w:t>
      </w:r>
      <w:r w:rsidRPr="00795F7E">
        <w:rPr>
          <w:rStyle w:val="AAAUNDERLINEKEYBOARD"/>
          <w:highlight w:val="cyan"/>
        </w:rPr>
        <w:t>or</w:t>
      </w:r>
      <w:r w:rsidRPr="00DB6424">
        <w:rPr>
          <w:sz w:val="16"/>
        </w:rPr>
        <w:t xml:space="preserve"> the </w:t>
      </w:r>
      <w:r w:rsidRPr="008919C8">
        <w:rPr>
          <w:rStyle w:val="Emphasis"/>
          <w:highlight w:val="cyan"/>
        </w:rPr>
        <w:t>Iranian</w:t>
      </w:r>
      <w:r w:rsidRPr="00795F7E">
        <w:rPr>
          <w:rStyle w:val="AAAUNDERLINEKEYBOARD"/>
          <w:highlight w:val="cyan"/>
        </w:rPr>
        <w:t xml:space="preserve"> and </w:t>
      </w:r>
      <w:r w:rsidRPr="00795F7E">
        <w:rPr>
          <w:rStyle w:val="Emphasis"/>
          <w:highlight w:val="cyan"/>
        </w:rPr>
        <w:t>North Korean</w:t>
      </w:r>
      <w:r w:rsidRPr="00795F7E">
        <w:rPr>
          <w:rStyle w:val="AAAUNDERLINEKEYBOARD"/>
          <w:highlight w:val="cyan"/>
        </w:rPr>
        <w:t xml:space="preserve"> </w:t>
      </w:r>
      <w:r w:rsidRPr="008919C8">
        <w:rPr>
          <w:rStyle w:val="Emphasis"/>
          <w:highlight w:val="cyan"/>
        </w:rPr>
        <w:t>nuclear programs</w:t>
      </w:r>
      <w:r w:rsidRPr="00DB6424">
        <w:rPr>
          <w:sz w:val="16"/>
        </w:rPr>
        <w:t xml:space="preserve">. But </w:t>
      </w:r>
      <w:r w:rsidRPr="00D34DFA">
        <w:rPr>
          <w:rStyle w:val="AAAUNDERLINEKEYBOARD"/>
        </w:rPr>
        <w:t xml:space="preserve">we must not </w:t>
      </w:r>
      <w:r w:rsidRPr="008919C8">
        <w:rPr>
          <w:rStyle w:val="Emphasis"/>
        </w:rPr>
        <w:t>delude ourselves</w:t>
      </w:r>
      <w:r w:rsidRPr="00DB6424">
        <w:rPr>
          <w:sz w:val="16"/>
        </w:rPr>
        <w:t xml:space="preserve">, either. Today's world structurally favors confrontation over cooperation. </w:t>
      </w:r>
    </w:p>
    <w:p w14:paraId="07A472FE" w14:textId="77777777" w:rsidR="00795F7E" w:rsidRPr="00795F7E" w:rsidRDefault="00791F27" w:rsidP="00791F27">
      <w:pPr>
        <w:pStyle w:val="Heading4"/>
        <w:rPr>
          <w:rStyle w:val="StyleUnderline"/>
          <w:highlight w:val="cyan"/>
        </w:rPr>
      </w:pPr>
      <w:r>
        <w:t xml:space="preserve">Maintaining US leadership ensures </w:t>
      </w:r>
      <w:r w:rsidRPr="00782BA3">
        <w:rPr>
          <w:u w:val="single"/>
        </w:rPr>
        <w:t>global peace</w:t>
      </w:r>
      <w:r>
        <w:t>.</w:t>
      </w:r>
    </w:p>
    <w:p w14:paraId="7DC819EA" w14:textId="77777777" w:rsidR="00795F7E" w:rsidRPr="00795F7E" w:rsidRDefault="00791F27" w:rsidP="00791F27">
      <w:pPr>
        <w:rPr>
          <w:rStyle w:val="StyleUnderline"/>
          <w:highlight w:val="cyan"/>
        </w:rPr>
      </w:pPr>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4356A3B5" w14:textId="77777777" w:rsidR="00795F7E" w:rsidRPr="00795F7E" w:rsidRDefault="00791F27" w:rsidP="00791F27">
      <w:pPr>
        <w:rPr>
          <w:rStyle w:val="StyleUnderline"/>
          <w:highlight w:val="cyan"/>
        </w:rPr>
      </w:pPr>
      <w:r w:rsidRPr="00DB6424">
        <w:rPr>
          <w:sz w:val="16"/>
        </w:rPr>
        <w:t>The invitation from Brookings’ debate organizers asked: “</w:t>
      </w:r>
      <w:r w:rsidRPr="00D34DFA">
        <w:rPr>
          <w:rStyle w:val="AAAUNDERLINEKEYBOARD"/>
        </w:rPr>
        <w:t>Is</w:t>
      </w:r>
      <w:r w:rsidRPr="00DB6424">
        <w:rPr>
          <w:sz w:val="16"/>
        </w:rPr>
        <w:t xml:space="preserve"> the </w:t>
      </w:r>
      <w:r w:rsidRPr="008919C8">
        <w:rPr>
          <w:rStyle w:val="Emphasis"/>
        </w:rPr>
        <w:t>U.S.-China relationship</w:t>
      </w:r>
      <w:r w:rsidRPr="00DB6424">
        <w:rPr>
          <w:sz w:val="16"/>
        </w:rPr>
        <w:t xml:space="preserve"> the </w:t>
      </w:r>
      <w:r w:rsidRPr="008919C8">
        <w:rPr>
          <w:rStyle w:val="Emphasis"/>
        </w:rPr>
        <w:t>most consequential</w:t>
      </w:r>
      <w:r w:rsidRPr="00DB6424">
        <w:rPr>
          <w:sz w:val="16"/>
        </w:rPr>
        <w:t xml:space="preserve"> bilateral relationship </w:t>
      </w:r>
      <w:r w:rsidRPr="00D34DFA">
        <w:rPr>
          <w:rStyle w:val="AAAUNDERLINEKEYBOARD"/>
        </w:rPr>
        <w:t>for</w:t>
      </w:r>
      <w:r w:rsidRPr="00DB6424">
        <w:rPr>
          <w:sz w:val="16"/>
        </w:rPr>
        <w:t xml:space="preserve"> the United States in </w:t>
      </w:r>
      <w:r w:rsidRPr="00D34DFA">
        <w:rPr>
          <w:rStyle w:val="AAAUNDERLINEKEYBOARD"/>
        </w:rPr>
        <w:t xml:space="preserve">the </w:t>
      </w:r>
      <w:r w:rsidRPr="008919C8">
        <w:rPr>
          <w:rStyle w:val="Emphasis"/>
        </w:rPr>
        <w:t>world</w:t>
      </w:r>
      <w:r w:rsidRPr="00DB6424">
        <w:rPr>
          <w:sz w:val="16"/>
        </w:rPr>
        <w:t>?”</w:t>
      </w:r>
    </w:p>
    <w:p w14:paraId="59133ED4" w14:textId="77777777" w:rsidR="00795F7E" w:rsidRPr="00795F7E" w:rsidRDefault="00791F27" w:rsidP="00791F27">
      <w:pPr>
        <w:rPr>
          <w:rStyle w:val="StyleUnderline"/>
          <w:highlight w:val="cyan"/>
        </w:rPr>
      </w:pPr>
      <w:r w:rsidRPr="00DB6424">
        <w:rPr>
          <w:sz w:val="16"/>
        </w:rPr>
        <w:t xml:space="preserve">My answer is: </w:t>
      </w:r>
      <w:r w:rsidRPr="00D34DFA">
        <w:rPr>
          <w:rStyle w:val="AAAUNDERLINEKEYBOARD"/>
        </w:rPr>
        <w:t>yes</w:t>
      </w:r>
      <w:r w:rsidRPr="00DB6424">
        <w:rPr>
          <w:sz w:val="16"/>
        </w:rPr>
        <w:t>. If not China, who?</w:t>
      </w:r>
    </w:p>
    <w:p w14:paraId="03819729" w14:textId="77777777" w:rsidR="00795F7E" w:rsidRPr="00795F7E" w:rsidRDefault="00791F27" w:rsidP="00791F27">
      <w:pPr>
        <w:rPr>
          <w:rStyle w:val="StyleUnderline"/>
          <w:highlight w:val="cyan"/>
        </w:rPr>
      </w:pPr>
      <w:r w:rsidRPr="00795F7E">
        <w:rPr>
          <w:rStyle w:val="AAAUNDERLINEKEYBOARD"/>
          <w:highlight w:val="cyan"/>
        </w:rPr>
        <w:t>China is</w:t>
      </w:r>
      <w:r w:rsidRPr="00DB6424">
        <w:rPr>
          <w:sz w:val="16"/>
        </w:rPr>
        <w:t>:</w:t>
      </w:r>
    </w:p>
    <w:p w14:paraId="553DBE2A"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one of only two nations that </w:t>
      </w:r>
      <w:r w:rsidRPr="00D34DFA">
        <w:rPr>
          <w:rStyle w:val="AAAUNDERLINEKEYBOARD"/>
        </w:rPr>
        <w:t>poses</w:t>
      </w:r>
      <w:r w:rsidRPr="00DB6424">
        <w:rPr>
          <w:sz w:val="16"/>
        </w:rPr>
        <w:t xml:space="preserve"> an </w:t>
      </w:r>
      <w:r w:rsidRPr="008919C8">
        <w:rPr>
          <w:rStyle w:val="Emphasis"/>
        </w:rPr>
        <w:t>existential threat</w:t>
      </w:r>
      <w:r w:rsidRPr="00D34DFA">
        <w:rPr>
          <w:rStyle w:val="AAAUNDERLINEKEYBOARD"/>
        </w:rPr>
        <w:t xml:space="preserve"> to</w:t>
      </w:r>
      <w:r w:rsidRPr="00DB6424">
        <w:rPr>
          <w:sz w:val="16"/>
        </w:rPr>
        <w:t xml:space="preserve"> the </w:t>
      </w:r>
      <w:r w:rsidRPr="008919C8">
        <w:rPr>
          <w:rStyle w:val="Emphasis"/>
        </w:rPr>
        <w:t>U</w:t>
      </w:r>
      <w:r w:rsidRPr="00DB6424">
        <w:rPr>
          <w:sz w:val="16"/>
        </w:rPr>
        <w:t xml:space="preserve">nited </w:t>
      </w:r>
      <w:r w:rsidRPr="008919C8">
        <w:rPr>
          <w:rStyle w:val="Emphasis"/>
        </w:rPr>
        <w:t>S</w:t>
      </w:r>
      <w:r w:rsidRPr="00DB6424">
        <w:rPr>
          <w:sz w:val="16"/>
        </w:rPr>
        <w:t>tates.</w:t>
      </w:r>
    </w:p>
    <w:p w14:paraId="0C7FB88D"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the </w:t>
      </w:r>
      <w:r w:rsidRPr="008919C8">
        <w:rPr>
          <w:rStyle w:val="Emphasis"/>
        </w:rPr>
        <w:t>only nation</w:t>
      </w:r>
      <w:r w:rsidRPr="00D34DFA">
        <w:rPr>
          <w:rStyle w:val="AAAUNDERLINEKEYBOARD"/>
        </w:rPr>
        <w:t xml:space="preserve"> that poses</w:t>
      </w:r>
      <w:r w:rsidRPr="00DB6424">
        <w:rPr>
          <w:sz w:val="16"/>
        </w:rPr>
        <w:t xml:space="preserve"> a </w:t>
      </w:r>
      <w:r w:rsidRPr="00D34DFA">
        <w:rPr>
          <w:rStyle w:val="AAAUNDERLINEKEYBOARD"/>
        </w:rPr>
        <w:t>systemic threat to</w:t>
      </w:r>
      <w:r w:rsidRPr="00DB6424">
        <w:rPr>
          <w:sz w:val="16"/>
        </w:rPr>
        <w:t xml:space="preserve"> the </w:t>
      </w:r>
      <w:r w:rsidRPr="00D34DFA">
        <w:rPr>
          <w:rStyle w:val="AAAUNDERLINEKEYBOARD"/>
        </w:rPr>
        <w:t>U.S. position as</w:t>
      </w:r>
      <w:r w:rsidRPr="00DB6424">
        <w:rPr>
          <w:sz w:val="16"/>
        </w:rPr>
        <w:t xml:space="preserve"> the </w:t>
      </w:r>
      <w:r w:rsidRPr="008919C8">
        <w:rPr>
          <w:rStyle w:val="Emphasis"/>
        </w:rPr>
        <w:t>global leader</w:t>
      </w:r>
      <w:r w:rsidRPr="00DB6424">
        <w:rPr>
          <w:sz w:val="16"/>
        </w:rPr>
        <w:t>, architect, and guardian of the post-World War II international order.</w:t>
      </w:r>
    </w:p>
    <w:p w14:paraId="60B84D4C" w14:textId="77777777" w:rsidR="00795F7E" w:rsidRPr="00795F7E" w:rsidRDefault="00791F27" w:rsidP="00791F27">
      <w:pPr>
        <w:pStyle w:val="ListParagraph"/>
        <w:numPr>
          <w:ilvl w:val="0"/>
          <w:numId w:val="183"/>
        </w:numPr>
        <w:rPr>
          <w:rStyle w:val="StyleUnderline"/>
          <w:highlight w:val="cyan"/>
        </w:rPr>
      </w:pPr>
      <w:r w:rsidRPr="00DB6424">
        <w:rPr>
          <w:sz w:val="16"/>
        </w:rPr>
        <w:t>the largest emitter of greenhouse gases—accounting for more emissions in 2022 than the United States and Europe combined.</w:t>
      </w:r>
    </w:p>
    <w:p w14:paraId="058F7184" w14:textId="77777777" w:rsidR="00795F7E" w:rsidRPr="00795F7E" w:rsidRDefault="00791F27" w:rsidP="00791F27">
      <w:pPr>
        <w:pStyle w:val="ListParagraph"/>
        <w:numPr>
          <w:ilvl w:val="0"/>
          <w:numId w:val="183"/>
        </w:numPr>
        <w:rPr>
          <w:rStyle w:val="StyleUnderline"/>
          <w:highlight w:val="cyan"/>
        </w:rPr>
      </w:pPr>
      <w:r w:rsidRPr="00DB6424">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5A6F7EAF" w14:textId="77777777" w:rsidR="00795F7E" w:rsidRPr="00795F7E" w:rsidRDefault="00791F27" w:rsidP="00791F27">
      <w:pPr>
        <w:pStyle w:val="ListParagraph"/>
        <w:numPr>
          <w:ilvl w:val="0"/>
          <w:numId w:val="183"/>
        </w:numPr>
        <w:rPr>
          <w:rStyle w:val="StyleUnderline"/>
          <w:highlight w:val="cyan"/>
        </w:rPr>
      </w:pPr>
      <w:r w:rsidRPr="00DB6424">
        <w:rPr>
          <w:sz w:val="16"/>
        </w:rPr>
        <w:t xml:space="preserve">both </w:t>
      </w:r>
      <w:r w:rsidRPr="00795F7E">
        <w:rPr>
          <w:rStyle w:val="AAAUNDERLINEKEYBOARD"/>
          <w:highlight w:val="cyan"/>
        </w:rPr>
        <w:t xml:space="preserve">a </w:t>
      </w:r>
      <w:r w:rsidRPr="008919C8">
        <w:rPr>
          <w:rStyle w:val="Emphasis"/>
          <w:highlight w:val="cyan"/>
        </w:rPr>
        <w:t>classic Thucydidean rival</w:t>
      </w:r>
      <w:r w:rsidRPr="00D34DFA">
        <w:rPr>
          <w:rStyle w:val="AAAUNDERLINEKEYBOARD"/>
        </w:rPr>
        <w:t xml:space="preserve"> and America’s inseparable</w:t>
      </w:r>
      <w:r w:rsidRPr="00DB6424">
        <w:rPr>
          <w:sz w:val="16"/>
        </w:rPr>
        <w:t xml:space="preserve">, conjoined Siamese </w:t>
      </w:r>
      <w:r w:rsidRPr="00D34DFA">
        <w:rPr>
          <w:rStyle w:val="AAAUNDERLINEKEYBOARD"/>
        </w:rPr>
        <w:t>twin</w:t>
      </w:r>
      <w:r w:rsidRPr="00DB6424">
        <w:rPr>
          <w:sz w:val="16"/>
        </w:rPr>
        <w:t>.</w:t>
      </w:r>
    </w:p>
    <w:p w14:paraId="1B9BE78F" w14:textId="77777777" w:rsidR="00795F7E" w:rsidRPr="00795F7E" w:rsidRDefault="00791F27" w:rsidP="00791F27">
      <w:pPr>
        <w:rPr>
          <w:rStyle w:val="StyleUnderline"/>
          <w:highlight w:val="cyan"/>
        </w:rPr>
      </w:pPr>
      <w:r w:rsidRPr="00D34DFA">
        <w:rPr>
          <w:rStyle w:val="AAAUNDERLINEKEYBOARD"/>
        </w:rPr>
        <w:t xml:space="preserve">An </w:t>
      </w:r>
      <w:r w:rsidRPr="008919C8">
        <w:rPr>
          <w:rStyle w:val="Emphasis"/>
        </w:rPr>
        <w:t>existential threat</w:t>
      </w:r>
      <w:r w:rsidRPr="00DB6424">
        <w:rPr>
          <w:sz w:val="16"/>
        </w:rPr>
        <w:t xml:space="preserve">. In 2024, </w:t>
      </w:r>
      <w:r w:rsidRPr="00D34DFA">
        <w:rPr>
          <w:rStyle w:val="AAAUNDERLINEKEYBOARD"/>
        </w:rPr>
        <w:t>there are</w:t>
      </w:r>
      <w:r w:rsidRPr="00DB6424">
        <w:rPr>
          <w:sz w:val="16"/>
        </w:rPr>
        <w:t xml:space="preserve"> two—and </w:t>
      </w:r>
      <w:r w:rsidRPr="008919C8">
        <w:rPr>
          <w:rStyle w:val="Emphasis"/>
          <w:highlight w:val="cyan"/>
        </w:rPr>
        <w:t>only two</w:t>
      </w:r>
      <w:r w:rsidRPr="00795F7E">
        <w:rPr>
          <w:rStyle w:val="AAAUNDERLINEKEYBOARD"/>
          <w:highlight w:val="cyan"/>
        </w:rPr>
        <w:t>—nations</w:t>
      </w:r>
      <w:r w:rsidRPr="00D34DFA">
        <w:rPr>
          <w:rStyle w:val="AAAUNDERLINEKEYBOARD"/>
        </w:rPr>
        <w:t xml:space="preserve"> in the world </w:t>
      </w:r>
      <w:r w:rsidRPr="00795F7E">
        <w:rPr>
          <w:rStyle w:val="AAAUNDERLINEKEYBOARD"/>
          <w:highlight w:val="cyan"/>
        </w:rPr>
        <w:t xml:space="preserve">that have </w:t>
      </w:r>
      <w:r w:rsidRPr="008919C8">
        <w:rPr>
          <w:rStyle w:val="Emphasis"/>
          <w:highlight w:val="cyan"/>
        </w:rPr>
        <w:t>nuclear arsenals</w:t>
      </w:r>
      <w:r w:rsidRPr="00795F7E">
        <w:rPr>
          <w:rStyle w:val="AAAUNDERLINEKEYBOARD"/>
          <w:highlight w:val="cyan"/>
        </w:rPr>
        <w:t xml:space="preserve"> that can</w:t>
      </w:r>
      <w:r w:rsidRPr="00DB6424">
        <w:rPr>
          <w:sz w:val="16"/>
        </w:rPr>
        <w:t xml:space="preserve"> literally </w:t>
      </w:r>
      <w:r w:rsidRPr="008919C8">
        <w:rPr>
          <w:rStyle w:val="Emphasis"/>
          <w:highlight w:val="cyan"/>
        </w:rPr>
        <w:t>erase</w:t>
      </w:r>
      <w:r w:rsidRPr="00795F7E">
        <w:rPr>
          <w:rStyle w:val="AAAUNDERLINEKEYBOARD"/>
          <w:highlight w:val="cyan"/>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795F7E">
        <w:rPr>
          <w:rStyle w:val="AAAUNDERLINEKEYBOARD"/>
          <w:highlight w:val="cyan"/>
        </w:rPr>
        <w:t xml:space="preserve">from the map. </w:t>
      </w:r>
      <w:r w:rsidRPr="008919C8">
        <w:rPr>
          <w:rStyle w:val="Emphasis"/>
          <w:highlight w:val="cyan"/>
        </w:rPr>
        <w:t>China</w:t>
      </w:r>
      <w:r w:rsidRPr="00D34DFA">
        <w:rPr>
          <w:rStyle w:val="AAAUNDERLINEKEYBOARD"/>
        </w:rPr>
        <w:t xml:space="preserve"> is</w:t>
      </w:r>
      <w:r w:rsidRPr="00DB6424">
        <w:rPr>
          <w:sz w:val="16"/>
        </w:rPr>
        <w:t xml:space="preserve">, therefore, </w:t>
      </w:r>
      <w:r w:rsidRPr="00D34DFA">
        <w:rPr>
          <w:rStyle w:val="AAAUNDERLINEKEYBOARD"/>
        </w:rPr>
        <w:t>one of only two</w:t>
      </w:r>
      <w:r w:rsidRPr="00DB6424">
        <w:rPr>
          <w:sz w:val="16"/>
        </w:rPr>
        <w:t xml:space="preserve"> nations </w:t>
      </w:r>
      <w:r w:rsidRPr="00D34DFA">
        <w:rPr>
          <w:rStyle w:val="AAAUNDERLINEKEYBOARD"/>
        </w:rPr>
        <w:t xml:space="preserve">that </w:t>
      </w:r>
      <w:r w:rsidRPr="00795F7E">
        <w:rPr>
          <w:rStyle w:val="AAAUNDERLINEKEYBOARD"/>
          <w:highlight w:val="cyan"/>
        </w:rPr>
        <w:t>poses</w:t>
      </w:r>
      <w:r w:rsidRPr="00D34DFA">
        <w:rPr>
          <w:rStyle w:val="AAAUNDERLINEKEYBOARD"/>
        </w:rPr>
        <w:t xml:space="preserve"> a </w:t>
      </w:r>
      <w:r w:rsidRPr="008919C8">
        <w:rPr>
          <w:rStyle w:val="Emphasis"/>
          <w:highlight w:val="cyan"/>
        </w:rPr>
        <w:t>genuinely existential threat</w:t>
      </w:r>
      <w:r w:rsidRPr="00DB6424">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27B2D665" w14:textId="77777777" w:rsidR="00795F7E" w:rsidRPr="00795F7E" w:rsidRDefault="00791F27" w:rsidP="00791F27">
      <w:pPr>
        <w:rPr>
          <w:rStyle w:val="StyleUnderline"/>
          <w:highlight w:val="cyan"/>
        </w:rPr>
      </w:pPr>
      <w:r w:rsidRPr="00DB6424">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795F7E">
        <w:rPr>
          <w:rStyle w:val="AAAUNDERLINEKEYBOARD"/>
          <w:highlight w:val="cyan"/>
        </w:rPr>
        <w:t xml:space="preserve">the </w:t>
      </w:r>
      <w:r w:rsidRPr="008919C8">
        <w:rPr>
          <w:rStyle w:val="Emphasis"/>
          <w:highlight w:val="cyan"/>
        </w:rPr>
        <w:t>only nation</w:t>
      </w:r>
      <w:r w:rsidRPr="00795F7E">
        <w:rPr>
          <w:rStyle w:val="AAAUNDERLINEKEYBOARD"/>
          <w:highlight w:val="cyan"/>
        </w:rPr>
        <w:t xml:space="preserve"> that could displace</w:t>
      </w:r>
      <w:r w:rsidRPr="00DB6424">
        <w:rPr>
          <w:sz w:val="16"/>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795F7E">
        <w:rPr>
          <w:rStyle w:val="AAAUNDERLINEKEYBOARD"/>
          <w:highlight w:val="cyan"/>
        </w:rPr>
        <w:t>as</w:t>
      </w:r>
      <w:r w:rsidRPr="00DB6424">
        <w:rPr>
          <w:sz w:val="16"/>
        </w:rPr>
        <w:t xml:space="preserve"> the </w:t>
      </w:r>
      <w:r w:rsidRPr="00795F7E">
        <w:rPr>
          <w:rStyle w:val="AAAUNDERLINEKEYBOARD"/>
          <w:highlight w:val="cyan"/>
        </w:rPr>
        <w:t>world’s leading power</w:t>
      </w:r>
      <w:r w:rsidRPr="00DB6424">
        <w:rPr>
          <w:sz w:val="16"/>
        </w:rPr>
        <w:t>.</w:t>
      </w:r>
    </w:p>
    <w:p w14:paraId="7667043E" w14:textId="77777777" w:rsidR="00795F7E" w:rsidRPr="00795F7E" w:rsidRDefault="00791F27" w:rsidP="00791F27">
      <w:pPr>
        <w:rPr>
          <w:rStyle w:val="StyleUnderline"/>
          <w:highlight w:val="cyan"/>
        </w:rPr>
      </w:pPr>
      <w:r w:rsidRPr="00DB6424">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 xml:space="preserve">is a </w:t>
      </w:r>
      <w:r w:rsidRPr="008919C8">
        <w:rPr>
          <w:rStyle w:val="Emphasis"/>
        </w:rPr>
        <w:t>colossal ruling power</w:t>
      </w:r>
      <w:r w:rsidRPr="00D34DFA">
        <w:rPr>
          <w:rStyle w:val="AAAUNDERLINEKEYBOARD"/>
        </w:rPr>
        <w:t xml:space="preserve"> that created a</w:t>
      </w:r>
      <w:r w:rsidRPr="00DB6424">
        <w:rPr>
          <w:sz w:val="16"/>
        </w:rPr>
        <w:t xml:space="preserve"> remarkable </w:t>
      </w:r>
      <w:r w:rsidRPr="00D34DFA">
        <w:rPr>
          <w:rStyle w:val="AAAUNDERLINEKEYBOARD"/>
        </w:rPr>
        <w:t>international order in</w:t>
      </w:r>
      <w:r w:rsidRPr="00DB6424">
        <w:rPr>
          <w:sz w:val="16"/>
        </w:rPr>
        <w:t xml:space="preserve"> the </w:t>
      </w:r>
      <w:r w:rsidRPr="00D34DFA">
        <w:rPr>
          <w:rStyle w:val="AAAUNDERLINEKEYBOARD"/>
        </w:rPr>
        <w:t>aftermath of</w:t>
      </w:r>
      <w:r w:rsidRPr="00DB6424">
        <w:rPr>
          <w:sz w:val="16"/>
        </w:rPr>
        <w:t xml:space="preserve"> the </w:t>
      </w:r>
      <w:r w:rsidRPr="00D34DFA">
        <w:rPr>
          <w:rStyle w:val="AAAUNDERLINEKEYBOARD"/>
        </w:rPr>
        <w:t xml:space="preserve">deadliest war in history. That </w:t>
      </w:r>
      <w:r w:rsidRPr="00795F7E">
        <w:rPr>
          <w:rStyle w:val="AAAUNDERLINEKEYBOARD"/>
          <w:highlight w:val="cyan"/>
        </w:rPr>
        <w:t>order has allowed</w:t>
      </w:r>
      <w:r w:rsidRPr="00DB6424">
        <w:rPr>
          <w:sz w:val="16"/>
        </w:rPr>
        <w:t xml:space="preserve"> us—and </w:t>
      </w:r>
      <w:r w:rsidRPr="008919C8">
        <w:rPr>
          <w:rStyle w:val="Emphasis"/>
          <w:highlight w:val="cyan"/>
        </w:rPr>
        <w:t>the world</w:t>
      </w:r>
      <w:r w:rsidRPr="00795F7E">
        <w:rPr>
          <w:rStyle w:val="AAAUNDERLINEKEYBOARD"/>
          <w:highlight w:val="cyan"/>
        </w:rPr>
        <w:t>—to enter</w:t>
      </w:r>
      <w:r w:rsidRPr="00D34DFA">
        <w:rPr>
          <w:rStyle w:val="AAAUNDERLINEKEYBOARD"/>
        </w:rPr>
        <w:t xml:space="preserve"> a</w:t>
      </w:r>
      <w:r w:rsidRPr="00DB6424">
        <w:rPr>
          <w:sz w:val="16"/>
        </w:rPr>
        <w:t xml:space="preserve"> historically </w:t>
      </w:r>
      <w:r w:rsidRPr="00D34DFA">
        <w:rPr>
          <w:rStyle w:val="AAAUNDERLINEKEYBOARD"/>
        </w:rPr>
        <w:t xml:space="preserve">unprecedented 79th year of a </w:t>
      </w:r>
      <w:r w:rsidRPr="008919C8">
        <w:rPr>
          <w:rStyle w:val="Emphasis"/>
          <w:highlight w:val="cyan"/>
        </w:rPr>
        <w:t>long peace</w:t>
      </w:r>
      <w:r w:rsidRPr="00DB6424">
        <w:rPr>
          <w:sz w:val="16"/>
        </w:rPr>
        <w:t xml:space="preserve">—a period </w:t>
      </w:r>
      <w:r w:rsidRPr="008919C8">
        <w:rPr>
          <w:rStyle w:val="Emphasis"/>
          <w:highlight w:val="cyan"/>
        </w:rPr>
        <w:t>without great power war</w:t>
      </w:r>
      <w:r w:rsidRPr="00DB6424">
        <w:rPr>
          <w:sz w:val="16"/>
        </w:rPr>
        <w:t xml:space="preserve">. This </w:t>
      </w:r>
      <w:r w:rsidRPr="00D34DFA">
        <w:rPr>
          <w:rStyle w:val="AAAUNDERLINEKEYBOARD"/>
        </w:rPr>
        <w:t xml:space="preserve">security and economic order </w:t>
      </w:r>
      <w:proofErr w:type="gramStart"/>
      <w:r w:rsidRPr="00D34DFA">
        <w:rPr>
          <w:rStyle w:val="AAAUNDERLINEKEYBOARD"/>
        </w:rPr>
        <w:t>has</w:t>
      </w:r>
      <w:proofErr w:type="gramEnd"/>
      <w:r w:rsidRPr="00D34DFA">
        <w:rPr>
          <w:rStyle w:val="AAAUNDERLINEKEYBOARD"/>
        </w:rPr>
        <w:t xml:space="preserve"> enabled</w:t>
      </w:r>
      <w:r w:rsidRPr="00DB6424">
        <w:rPr>
          <w:sz w:val="16"/>
        </w:rPr>
        <w:t xml:space="preserve"> more </w:t>
      </w:r>
      <w:r w:rsidRPr="00D34DFA">
        <w:rPr>
          <w:rStyle w:val="AAAUNDERLINEKEYBOARD"/>
        </w:rPr>
        <w:t>people to see greater increases in</w:t>
      </w:r>
      <w:r w:rsidRPr="00DB6424">
        <w:rPr>
          <w:sz w:val="16"/>
        </w:rPr>
        <w:t xml:space="preserve"> their </w:t>
      </w:r>
      <w:r w:rsidRPr="008919C8">
        <w:rPr>
          <w:rStyle w:val="Emphasis"/>
        </w:rPr>
        <w:t>well-being</w:t>
      </w:r>
      <w:r w:rsidRPr="00D34DFA">
        <w:rPr>
          <w:rStyle w:val="AAAUNDERLINEKEYBOARD"/>
        </w:rPr>
        <w:t xml:space="preserve"> than at any equivalent period</w:t>
      </w:r>
      <w:r w:rsidRPr="00DB6424">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415E9F64" w14:textId="77777777" w:rsidR="00795F7E" w:rsidRPr="00795F7E" w:rsidRDefault="00791F27" w:rsidP="00791F27">
      <w:pPr>
        <w:rPr>
          <w:rStyle w:val="StyleUnderline"/>
          <w:highlight w:val="cyan"/>
        </w:rPr>
      </w:pPr>
      <w:r w:rsidRPr="00D34DFA">
        <w:rPr>
          <w:rStyle w:val="AAAUNDERLINEKEYBOARD"/>
        </w:rPr>
        <w:t xml:space="preserve">Are </w:t>
      </w:r>
      <w:r w:rsidRPr="00795F7E">
        <w:rPr>
          <w:rStyle w:val="AAAUNDERLINEKEYBOARD"/>
          <w:highlight w:val="cyan"/>
        </w:rPr>
        <w:t>Xi</w:t>
      </w:r>
      <w:r w:rsidRPr="00D34DFA">
        <w:rPr>
          <w:rStyle w:val="AAAUNDERLINEKEYBOARD"/>
        </w:rPr>
        <w:t xml:space="preserve"> Jinping </w:t>
      </w:r>
      <w:r w:rsidRPr="00795F7E">
        <w:rPr>
          <w:rStyle w:val="AAAUNDERLINEKEYBOARD"/>
          <w:highlight w:val="cyan"/>
        </w:rPr>
        <w:t>and</w:t>
      </w:r>
      <w:r w:rsidRPr="00D34DFA">
        <w:rPr>
          <w:rStyle w:val="AAAUNDERLINEKEYBOARD"/>
        </w:rPr>
        <w:t xml:space="preserve"> his </w:t>
      </w:r>
      <w:r w:rsidRPr="00795F7E">
        <w:rPr>
          <w:rStyle w:val="AAAUNDERLINEKEYBOARD"/>
          <w:highlight w:val="cyan"/>
        </w:rPr>
        <w:t xml:space="preserve">colleagues </w:t>
      </w:r>
      <w:r w:rsidRPr="008919C8">
        <w:rPr>
          <w:rStyle w:val="Emphasis"/>
          <w:highlight w:val="cyan"/>
        </w:rPr>
        <w:t>serious</w:t>
      </w:r>
      <w:r w:rsidRPr="00795F7E">
        <w:rPr>
          <w:rStyle w:val="AAAUNDERLINEKEYBOARD"/>
          <w:highlight w:val="cyan"/>
        </w:rPr>
        <w:t xml:space="preserve"> about </w:t>
      </w:r>
      <w:r w:rsidRPr="008919C8">
        <w:rPr>
          <w:rStyle w:val="Emphasis"/>
          <w:highlight w:val="cyan"/>
        </w:rPr>
        <w:t>displacing</w:t>
      </w:r>
      <w:r w:rsidRPr="00D34DFA">
        <w:rPr>
          <w:rStyle w:val="AAAUNDERLINEKEYBOARD"/>
        </w:rPr>
        <w:t xml:space="preserve"> the </w:t>
      </w:r>
      <w:r w:rsidRPr="008919C8">
        <w:rPr>
          <w:rStyle w:val="Emphasis"/>
          <w:highlight w:val="cyan"/>
        </w:rPr>
        <w:t>U</w:t>
      </w:r>
      <w:r w:rsidRPr="00DB6424">
        <w:rPr>
          <w:sz w:val="16"/>
        </w:rPr>
        <w:t xml:space="preserve">nited </w:t>
      </w:r>
      <w:r w:rsidRPr="008919C8">
        <w:rPr>
          <w:rStyle w:val="Emphasis"/>
          <w:highlight w:val="cyan"/>
        </w:rPr>
        <w:t>S</w:t>
      </w:r>
      <w:r w:rsidRPr="00DB6424">
        <w:rPr>
          <w:sz w:val="16"/>
        </w:rPr>
        <w:t xml:space="preserve">tates </w:t>
      </w:r>
      <w:r w:rsidRPr="00D34DFA">
        <w:rPr>
          <w:rStyle w:val="AAAUNDERLINEKEYBOARD"/>
        </w:rPr>
        <w:t>as</w:t>
      </w:r>
      <w:r w:rsidRPr="00DB6424">
        <w:rPr>
          <w:sz w:val="16"/>
        </w:rPr>
        <w:t xml:space="preserve"> the </w:t>
      </w:r>
      <w:r w:rsidRPr="008919C8">
        <w:rPr>
          <w:rStyle w:val="Emphasis"/>
        </w:rPr>
        <w:t>predominant power</w:t>
      </w:r>
      <w:r w:rsidRPr="00DB6424">
        <w:rPr>
          <w:sz w:val="16"/>
        </w:rPr>
        <w:t xml:space="preserve"> in the Pacific </w:t>
      </w:r>
      <w:r w:rsidRPr="00D34DFA">
        <w:rPr>
          <w:rStyle w:val="AAAUNDERLINEKEYBOARD"/>
        </w:rPr>
        <w:t>in</w:t>
      </w:r>
      <w:r w:rsidRPr="00DB6424">
        <w:rPr>
          <w:sz w:val="16"/>
        </w:rPr>
        <w:t xml:space="preserve"> the </w:t>
      </w:r>
      <w:r w:rsidRPr="00D34DFA">
        <w:rPr>
          <w:rStyle w:val="AAAUNDERLINEKEYBOARD"/>
        </w:rPr>
        <w:t>foreseeable future</w:t>
      </w:r>
      <w:r w:rsidRPr="00DB6424">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8919C8">
        <w:rPr>
          <w:rStyle w:val="Emphasis"/>
        </w:rPr>
        <w:t>Of course!</w:t>
      </w:r>
      <w:r w:rsidRPr="00DB6424">
        <w:rPr>
          <w:sz w:val="16"/>
        </w:rPr>
        <w:t xml:space="preserve"> Why not? </w:t>
      </w:r>
      <w:r w:rsidRPr="00795F7E">
        <w:rPr>
          <w:rStyle w:val="AAAUNDERLINEKEYBOARD"/>
          <w:highlight w:val="cyan"/>
        </w:rPr>
        <w:t xml:space="preserve">How could they </w:t>
      </w:r>
      <w:r w:rsidRPr="008919C8">
        <w:rPr>
          <w:rStyle w:val="Emphasis"/>
          <w:highlight w:val="cyan"/>
        </w:rPr>
        <w:t>not</w:t>
      </w:r>
      <w:r w:rsidRPr="00795F7E">
        <w:rPr>
          <w:rStyle w:val="AAAUNDERLINEKEYBOARD"/>
          <w:highlight w:val="cyan"/>
        </w:rPr>
        <w:t xml:space="preserve"> aspire to be </w:t>
      </w:r>
      <w:r w:rsidRPr="008919C8">
        <w:rPr>
          <w:rStyle w:val="Emphasis"/>
          <w:highlight w:val="cyan"/>
        </w:rPr>
        <w:t>number one</w:t>
      </w:r>
      <w:r w:rsidRPr="00DB6424">
        <w:rPr>
          <w:sz w:val="16"/>
        </w:rPr>
        <w:t xml:space="preserve"> in Asia—and, </w:t>
      </w:r>
      <w:r w:rsidRPr="00D34DFA">
        <w:rPr>
          <w:rStyle w:val="AAAUNDERLINEKEYBOARD"/>
        </w:rPr>
        <w:t>in</w:t>
      </w:r>
      <w:r w:rsidRPr="00DB6424">
        <w:rPr>
          <w:sz w:val="16"/>
        </w:rPr>
        <w:t xml:space="preserve"> time, </w:t>
      </w:r>
      <w:r w:rsidRPr="008919C8">
        <w:rPr>
          <w:rStyle w:val="Emphasis"/>
        </w:rPr>
        <w:t>the world</w:t>
      </w:r>
      <w:r w:rsidRPr="00DB6424">
        <w:rPr>
          <w:sz w:val="16"/>
        </w:rPr>
        <w:t>?”</w:t>
      </w:r>
    </w:p>
    <w:p w14:paraId="643A8875" w14:textId="77777777" w:rsidR="00795F7E" w:rsidRPr="00795F7E" w:rsidRDefault="00791F27" w:rsidP="00791F27">
      <w:pPr>
        <w:rPr>
          <w:rStyle w:val="StyleUnderline"/>
          <w:highlight w:val="cyan"/>
        </w:rPr>
      </w:pPr>
      <w:r w:rsidRPr="00DB6424">
        <w:rPr>
          <w:sz w:val="16"/>
        </w:rPr>
        <w:t xml:space="preserve">This rivalry creates a classic </w:t>
      </w:r>
      <w:r w:rsidRPr="00D34DFA">
        <w:rPr>
          <w:rStyle w:val="AAAUNDERLINEKEYBOARD"/>
        </w:rPr>
        <w:t xml:space="preserve">Thucydidean </w:t>
      </w:r>
      <w:r w:rsidRPr="00795F7E">
        <w:rPr>
          <w:rStyle w:val="AAAUNDERLINEKEYBOARD"/>
          <w:highlight w:val="cyan"/>
        </w:rPr>
        <w:t>dynamic</w:t>
      </w:r>
      <w:r w:rsidRPr="00DB6424">
        <w:rPr>
          <w:sz w:val="16"/>
        </w:rPr>
        <w:t xml:space="preserve"> that </w:t>
      </w:r>
      <w:r w:rsidRPr="00D34DFA">
        <w:rPr>
          <w:rStyle w:val="AAAUNDERLINEKEYBOARD"/>
        </w:rPr>
        <w:t xml:space="preserve">magnifies misunderstandings, </w:t>
      </w:r>
      <w:r w:rsidRPr="00795F7E">
        <w:rPr>
          <w:rStyle w:val="AAAUNDERLINEKEYBOARD"/>
          <w:highlight w:val="cyan"/>
        </w:rPr>
        <w:t xml:space="preserve">multiplies </w:t>
      </w:r>
      <w:r w:rsidRPr="008919C8">
        <w:rPr>
          <w:rStyle w:val="Emphasis"/>
          <w:highlight w:val="cyan"/>
        </w:rPr>
        <w:t>miscalculations</w:t>
      </w:r>
      <w:r w:rsidRPr="00795F7E">
        <w:rPr>
          <w:rStyle w:val="AAAUNDERLINEKEYBOARD"/>
          <w:highlight w:val="cyan"/>
        </w:rPr>
        <w:t>, and increases</w:t>
      </w:r>
      <w:r w:rsidRPr="00DB6424">
        <w:rPr>
          <w:sz w:val="16"/>
        </w:rPr>
        <w:t xml:space="preserve"> the </w:t>
      </w:r>
      <w:r w:rsidRPr="00795F7E">
        <w:rPr>
          <w:rStyle w:val="AAAUNDERLINEKEYBOARD"/>
          <w:highlight w:val="cyan"/>
        </w:rPr>
        <w:t>impact of</w:t>
      </w:r>
      <w:r w:rsidRPr="00D34DFA">
        <w:rPr>
          <w:rStyle w:val="AAAUNDERLINEKEYBOARD"/>
        </w:rPr>
        <w:t xml:space="preserve"> </w:t>
      </w:r>
      <w:r w:rsidRPr="008919C8">
        <w:rPr>
          <w:rStyle w:val="Emphasis"/>
        </w:rPr>
        <w:t>incidents</w:t>
      </w:r>
      <w:r w:rsidRPr="00D34DFA">
        <w:rPr>
          <w:rStyle w:val="AAAUNDERLINEKEYBOARD"/>
        </w:rPr>
        <w:t xml:space="preserve"> and </w:t>
      </w:r>
      <w:r w:rsidRPr="008919C8">
        <w:rPr>
          <w:rStyle w:val="Emphasis"/>
          <w:highlight w:val="cyan"/>
        </w:rPr>
        <w:t>accidents</w:t>
      </w:r>
      <w:r w:rsidRPr="00795F7E">
        <w:rPr>
          <w:rStyle w:val="AAAUNDERLINEKEYBOARD"/>
          <w:highlight w:val="cyan"/>
        </w:rPr>
        <w:t xml:space="preserve"> that</w:t>
      </w:r>
      <w:r w:rsidRPr="00DB6424">
        <w:rPr>
          <w:sz w:val="16"/>
        </w:rPr>
        <w:t xml:space="preserve"> have historically </w:t>
      </w:r>
      <w:r w:rsidRPr="00795F7E">
        <w:rPr>
          <w:rStyle w:val="AAAUNDERLINEKEYBOARD"/>
          <w:highlight w:val="cyan"/>
        </w:rPr>
        <w:t>end</w:t>
      </w:r>
      <w:r w:rsidRPr="00DB6424">
        <w:rPr>
          <w:sz w:val="16"/>
        </w:rPr>
        <w:t xml:space="preserve">ed </w:t>
      </w:r>
      <w:r w:rsidRPr="00795F7E">
        <w:rPr>
          <w:rStyle w:val="AAAUNDERLINEKEYBOARD"/>
          <w:highlight w:val="cyan"/>
        </w:rPr>
        <w:t xml:space="preserve">in </w:t>
      </w:r>
      <w:r w:rsidRPr="008919C8">
        <w:rPr>
          <w:rStyle w:val="Emphasis"/>
          <w:highlight w:val="cyan"/>
        </w:rPr>
        <w:t>war</w:t>
      </w:r>
      <w:r w:rsidRPr="00D34DFA">
        <w:rPr>
          <w:rStyle w:val="AAAUNDERLINEKEYBOARD"/>
        </w:rPr>
        <w:t>. Of</w:t>
      </w:r>
      <w:r w:rsidRPr="00DB6424">
        <w:rPr>
          <w:sz w:val="16"/>
        </w:rPr>
        <w:t xml:space="preserve"> the </w:t>
      </w:r>
      <w:r w:rsidRPr="008919C8">
        <w:rPr>
          <w:rStyle w:val="Emphasis"/>
        </w:rPr>
        <w:t>16 cases</w:t>
      </w:r>
      <w:r w:rsidRPr="00D34DFA">
        <w:rPr>
          <w:rStyle w:val="AAAUNDERLINEKEYBOARD"/>
        </w:rPr>
        <w:t xml:space="preserve"> in</w:t>
      </w:r>
      <w:r w:rsidRPr="00DB6424">
        <w:rPr>
          <w:sz w:val="16"/>
        </w:rPr>
        <w:t xml:space="preserve"> the </w:t>
      </w:r>
      <w:r w:rsidRPr="00D34DFA">
        <w:rPr>
          <w:rStyle w:val="AAAUNDERLINEKEYBOARD"/>
        </w:rPr>
        <w:t xml:space="preserve">last 500 years in which a major rising power seriously </w:t>
      </w:r>
      <w:r w:rsidRPr="008919C8">
        <w:rPr>
          <w:rStyle w:val="Emphasis"/>
        </w:rPr>
        <w:t>threatened</w:t>
      </w:r>
      <w:r w:rsidRPr="00D34DFA">
        <w:rPr>
          <w:rStyle w:val="AAAUNDERLINEKEYBOARD"/>
        </w:rPr>
        <w:t xml:space="preserve"> to displace</w:t>
      </w:r>
      <w:r w:rsidRPr="00DB6424">
        <w:rPr>
          <w:sz w:val="16"/>
        </w:rPr>
        <w:t xml:space="preserve"> a </w:t>
      </w:r>
      <w:r w:rsidRPr="00D34DFA">
        <w:rPr>
          <w:rStyle w:val="AAAUNDERLINEKEYBOARD"/>
        </w:rPr>
        <w:t xml:space="preserve">ruling power, </w:t>
      </w:r>
      <w:r w:rsidRPr="008919C8">
        <w:rPr>
          <w:rStyle w:val="Emphasis"/>
        </w:rPr>
        <w:t>12</w:t>
      </w:r>
      <w:r w:rsidRPr="00D34DFA">
        <w:rPr>
          <w:rStyle w:val="AAAUNDERLINEKEYBOARD"/>
        </w:rPr>
        <w:t xml:space="preserve"> ended in war</w:t>
      </w:r>
      <w:r w:rsidRPr="00DB6424">
        <w:rPr>
          <w:sz w:val="16"/>
        </w:rPr>
        <w:t>.</w:t>
      </w:r>
    </w:p>
    <w:p w14:paraId="5A70A818" w14:textId="77777777" w:rsidR="00795F7E" w:rsidRPr="00795F7E" w:rsidRDefault="00791F27" w:rsidP="00791F27">
      <w:pPr>
        <w:rPr>
          <w:rStyle w:val="StyleUnderline"/>
          <w:highlight w:val="cyan"/>
        </w:rPr>
      </w:pPr>
      <w:proofErr w:type="gramStart"/>
      <w:r w:rsidRPr="00DB6424">
        <w:rPr>
          <w:sz w:val="16"/>
        </w:rPr>
        <w:t>Inseparable,</w:t>
      </w:r>
      <w:proofErr w:type="gramEnd"/>
      <w:r w:rsidRPr="00DB6424">
        <w:rPr>
          <w:sz w:val="16"/>
        </w:rPr>
        <w:t xml:space="preserv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6821AA82" w14:textId="77777777" w:rsidR="00795F7E" w:rsidRPr="00795F7E" w:rsidRDefault="00791F27" w:rsidP="00791F27">
      <w:pPr>
        <w:rPr>
          <w:rStyle w:val="StyleUnderline"/>
          <w:highlight w:val="cyan"/>
        </w:rPr>
      </w:pPr>
      <w:r w:rsidRPr="00795F7E">
        <w:rPr>
          <w:rStyle w:val="AAAUNDERLINEKEYBOARD"/>
          <w:highlight w:val="cyan"/>
        </w:rPr>
        <w:t>If</w:t>
      </w:r>
      <w:r w:rsidRPr="00DB6424">
        <w:rPr>
          <w:sz w:val="16"/>
        </w:rPr>
        <w:t xml:space="preserve"> accidents, </w:t>
      </w:r>
      <w:r w:rsidRPr="00795F7E">
        <w:rPr>
          <w:rStyle w:val="StyleUnderline"/>
          <w:highlight w:val="cyan"/>
        </w:rPr>
        <w:t>incidents</w:t>
      </w:r>
      <w:r w:rsidRPr="00DB6424">
        <w:rPr>
          <w:sz w:val="16"/>
        </w:rPr>
        <w:t xml:space="preserve">, or third-party provocations </w:t>
      </w:r>
      <w:r w:rsidRPr="00795F7E">
        <w:rPr>
          <w:rStyle w:val="AAAUNDERLINEKEYBOARD"/>
          <w:highlight w:val="cyan"/>
        </w:rPr>
        <w:t>drag</w:t>
      </w:r>
      <w:r w:rsidRPr="00D34DFA">
        <w:rPr>
          <w:rStyle w:val="AAAUNDERLINEKEYBOARD"/>
        </w:rPr>
        <w:t xml:space="preserve"> the </w:t>
      </w:r>
      <w:r w:rsidRPr="00795F7E">
        <w:rPr>
          <w:rStyle w:val="AAAUNDERLINEKEYBOARD"/>
          <w:highlight w:val="cyan"/>
        </w:rPr>
        <w:t xml:space="preserve">rivals into </w:t>
      </w:r>
      <w:r w:rsidRPr="008919C8">
        <w:rPr>
          <w:rStyle w:val="Emphasis"/>
          <w:highlight w:val="cyan"/>
        </w:rPr>
        <w:t>war</w:t>
      </w:r>
      <w:r w:rsidRPr="00DB6424">
        <w:rPr>
          <w:sz w:val="16"/>
        </w:rPr>
        <w:t xml:space="preserve"> (as the assassination of an archduke did in 1914), </w:t>
      </w:r>
      <w:r w:rsidRPr="008919C8">
        <w:rPr>
          <w:rStyle w:val="Emphasis"/>
          <w:highlight w:val="cyan"/>
        </w:rPr>
        <w:t>both</w:t>
      </w:r>
      <w:r w:rsidRPr="00795F7E">
        <w:rPr>
          <w:rStyle w:val="AAAUNDERLINEKEYBOARD"/>
          <w:highlight w:val="cyan"/>
        </w:rPr>
        <w:t xml:space="preserve"> could be </w:t>
      </w:r>
      <w:r w:rsidRPr="008919C8">
        <w:rPr>
          <w:rStyle w:val="Emphasis"/>
          <w:highlight w:val="cyan"/>
        </w:rPr>
        <w:t>erased from the map</w:t>
      </w:r>
      <w:r w:rsidRPr="00DB6424">
        <w:rPr>
          <w:sz w:val="16"/>
        </w:rPr>
        <w:t>. President Ronald Reagan’s incandescent lesson</w:t>
      </w:r>
      <w:proofErr w:type="gramStart"/>
      <w:r w:rsidRPr="00DB6424">
        <w:rPr>
          <w:sz w:val="16"/>
        </w:rPr>
        <w:t>—“</w:t>
      </w:r>
      <w:proofErr w:type="gramEnd"/>
      <w:r w:rsidRPr="00DB6424">
        <w:rPr>
          <w:sz w:val="16"/>
        </w:rPr>
        <w:t xml:space="preserve">a </w:t>
      </w:r>
      <w:r w:rsidRPr="008919C8">
        <w:rPr>
          <w:rStyle w:val="Emphasis"/>
        </w:rPr>
        <w:t>nuclear war</w:t>
      </w:r>
      <w:r w:rsidRPr="00D34DFA">
        <w:rPr>
          <w:rStyle w:val="AAAUNDERLINEKEYBOARD"/>
        </w:rPr>
        <w:t xml:space="preserve"> cannot be won and</w:t>
      </w:r>
      <w:r w:rsidRPr="00DB6424">
        <w:rPr>
          <w:sz w:val="16"/>
        </w:rPr>
        <w:t xml:space="preserve"> therefore </w:t>
      </w:r>
      <w:r w:rsidRPr="00D34DFA">
        <w:rPr>
          <w:rStyle w:val="AAAUNDERLINEKEYBOARD"/>
        </w:rPr>
        <w:t>must never be fought</w:t>
      </w:r>
      <w:r w:rsidRPr="00DB6424">
        <w:rPr>
          <w:sz w:val="16"/>
        </w:rPr>
        <w:t xml:space="preserve">”—is,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w:t>
      </w:r>
      <w:proofErr w:type="gramStart"/>
      <w:r w:rsidRPr="00DB6424">
        <w:rPr>
          <w:sz w:val="16"/>
        </w:rPr>
        <w:t>to advance</w:t>
      </w:r>
      <w:proofErr w:type="gramEnd"/>
      <w:r w:rsidRPr="00DB6424">
        <w:rPr>
          <w:sz w:val="16"/>
        </w:rPr>
        <w:t xml:space="preserve"> science, technology, and knowledge.</w:t>
      </w:r>
    </w:p>
    <w:p w14:paraId="35D2938C" w14:textId="77777777" w:rsidR="00795F7E" w:rsidRPr="00795F7E" w:rsidRDefault="00791F27" w:rsidP="00791F27">
      <w:pPr>
        <w:pStyle w:val="Heading4"/>
        <w:rPr>
          <w:rStyle w:val="StyleUnderline"/>
          <w:highlight w:val="cyan"/>
        </w:rPr>
      </w:pPr>
      <w:r>
        <w:t xml:space="preserve">The plan </w:t>
      </w:r>
      <w:proofErr w:type="gramStart"/>
      <w:r>
        <w:t>solves</w:t>
      </w:r>
      <w:proofErr w:type="gramEnd"/>
      <w:r>
        <w:t xml:space="preserve">. It boosts </w:t>
      </w:r>
      <w:r w:rsidRPr="00100DFF">
        <w:rPr>
          <w:u w:val="single"/>
        </w:rPr>
        <w:t>productivity</w:t>
      </w:r>
      <w:r>
        <w:t xml:space="preserve"> by increasing the </w:t>
      </w:r>
      <w:r w:rsidRPr="00100DFF">
        <w:rPr>
          <w:u w:val="single"/>
        </w:rPr>
        <w:t>quality</w:t>
      </w:r>
      <w:r>
        <w:t xml:space="preserve"> AND </w:t>
      </w:r>
      <w:r w:rsidRPr="00100DFF">
        <w:rPr>
          <w:u w:val="single"/>
        </w:rPr>
        <w:t>training</w:t>
      </w:r>
      <w:r>
        <w:t xml:space="preserve"> of workers.</w:t>
      </w:r>
    </w:p>
    <w:p w14:paraId="5F64AF1D" w14:textId="77777777" w:rsidR="00795F7E" w:rsidRPr="00795F7E" w:rsidRDefault="00791F27" w:rsidP="00791F27">
      <w:pPr>
        <w:rPr>
          <w:rStyle w:val="StyleUnderline"/>
          <w:highlight w:val="cyan"/>
        </w:rPr>
      </w:pPr>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4E67D31C" w14:textId="77777777" w:rsidR="00795F7E" w:rsidRPr="00795F7E" w:rsidRDefault="00791F27" w:rsidP="00791F27">
      <w:pPr>
        <w:rPr>
          <w:rStyle w:val="StyleUnderline"/>
          <w:highlight w:val="cyan"/>
        </w:rPr>
      </w:pPr>
      <w:r w:rsidRPr="00DB6424">
        <w:rPr>
          <w:sz w:val="16"/>
        </w:rPr>
        <w:t xml:space="preserve">Moreover, the </w:t>
      </w:r>
      <w:r w:rsidRPr="00D34DFA">
        <w:rPr>
          <w:rStyle w:val="Emphasis"/>
        </w:rPr>
        <w:t>labor market</w:t>
      </w:r>
      <w:r w:rsidRPr="00D34DFA">
        <w:rPr>
          <w:rStyle w:val="StyleUnderline"/>
        </w:rPr>
        <w:t xml:space="preserve"> is different</w:t>
      </w:r>
      <w:r w:rsidRPr="00DB6424">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B6424">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B6424">
        <w:rPr>
          <w:sz w:val="16"/>
        </w:rPr>
        <w:t xml:space="preserve">. But, </w:t>
      </w:r>
      <w:r w:rsidRPr="00795F7E">
        <w:rPr>
          <w:rStyle w:val="StyleUnderline"/>
          <w:highlight w:val="cyan"/>
        </w:rPr>
        <w:t>if</w:t>
      </w:r>
      <w:r w:rsidRPr="00D34DFA">
        <w:rPr>
          <w:rStyle w:val="StyleUnderline"/>
        </w:rPr>
        <w:t xml:space="preserve"> a </w:t>
      </w:r>
      <w:r w:rsidRPr="00D34DFA">
        <w:rPr>
          <w:rStyle w:val="Emphasis"/>
        </w:rPr>
        <w:t xml:space="preserve">worker’s </w:t>
      </w:r>
      <w:r w:rsidRPr="00795F7E">
        <w:rPr>
          <w:rStyle w:val="Emphasis"/>
          <w:highlight w:val="cyan"/>
        </w:rPr>
        <w:t>pay</w:t>
      </w:r>
      <w:r w:rsidRPr="00795F7E">
        <w:rPr>
          <w:rStyle w:val="StyleUnderline"/>
          <w:highlight w:val="cyan"/>
        </w:rPr>
        <w:t xml:space="preserve"> increases</w:t>
      </w:r>
      <w:r w:rsidRPr="00DB6424">
        <w:rPr>
          <w:sz w:val="16"/>
        </w:rPr>
        <w:t xml:space="preserve">, something different happens. Some </w:t>
      </w:r>
      <w:r w:rsidRPr="00795F7E">
        <w:rPr>
          <w:rStyle w:val="StyleUnderline"/>
          <w:highlight w:val="cyan"/>
        </w:rPr>
        <w:t>workers value</w:t>
      </w:r>
      <w:r w:rsidRPr="00D34DFA">
        <w:rPr>
          <w:rStyle w:val="StyleUnderline"/>
        </w:rPr>
        <w:t xml:space="preserve"> their </w:t>
      </w:r>
      <w:r w:rsidRPr="00795F7E">
        <w:rPr>
          <w:rStyle w:val="StyleUnderline"/>
          <w:highlight w:val="cyan"/>
        </w:rPr>
        <w:t>job more</w:t>
      </w:r>
      <w:r w:rsidRPr="00DB6424">
        <w:rPr>
          <w:sz w:val="16"/>
        </w:rPr>
        <w:t xml:space="preserve"> and are </w:t>
      </w:r>
      <w:r w:rsidRPr="00D34DFA">
        <w:rPr>
          <w:rStyle w:val="StyleUnderline"/>
        </w:rPr>
        <w:t>less likely to leave</w:t>
      </w:r>
      <w:r w:rsidRPr="00DB6424">
        <w:rPr>
          <w:sz w:val="16"/>
        </w:rPr>
        <w:t xml:space="preserve">— which </w:t>
      </w:r>
      <w:r w:rsidRPr="00795F7E">
        <w:rPr>
          <w:rStyle w:val="StyleUnderline"/>
          <w:highlight w:val="cyan"/>
        </w:rPr>
        <w:t xml:space="preserve">reduces </w:t>
      </w:r>
      <w:r w:rsidRPr="00795F7E">
        <w:rPr>
          <w:rStyle w:val="Emphasis"/>
          <w:highlight w:val="cyan"/>
        </w:rPr>
        <w:t>turnover</w:t>
      </w:r>
      <w:r w:rsidRPr="00DB6424">
        <w:rPr>
          <w:sz w:val="16"/>
        </w:rPr>
        <w:t xml:space="preserve">, and turnover is </w:t>
      </w:r>
      <w:r w:rsidRPr="00D34DFA">
        <w:rPr>
          <w:rStyle w:val="Emphasis"/>
        </w:rPr>
        <w:t xml:space="preserve">quite </w:t>
      </w:r>
      <w:r w:rsidRPr="00795F7E">
        <w:rPr>
          <w:rStyle w:val="Emphasis"/>
          <w:highlight w:val="cyan"/>
        </w:rPr>
        <w:t>costly</w:t>
      </w:r>
      <w:r w:rsidRPr="00795F7E">
        <w:rPr>
          <w:rStyle w:val="StyleUnderline"/>
          <w:highlight w:val="cyan"/>
        </w:rPr>
        <w:t xml:space="preserve"> to </w:t>
      </w:r>
      <w:r w:rsidRPr="00795F7E">
        <w:rPr>
          <w:rStyle w:val="Emphasis"/>
          <w:highlight w:val="cyan"/>
        </w:rPr>
        <w:t>employers</w:t>
      </w:r>
      <w:r w:rsidRPr="00DB6424">
        <w:rPr>
          <w:sz w:val="16"/>
        </w:rPr>
        <w:t xml:space="preserve">. Some </w:t>
      </w:r>
      <w:r w:rsidRPr="00795F7E">
        <w:rPr>
          <w:rStyle w:val="Emphasis"/>
          <w:highlight w:val="cyan"/>
        </w:rPr>
        <w:t>workers</w:t>
      </w:r>
      <w:r w:rsidRPr="00DB6424">
        <w:rPr>
          <w:sz w:val="16"/>
        </w:rPr>
        <w:t xml:space="preserve"> may </w:t>
      </w:r>
      <w:r w:rsidRPr="00795F7E">
        <w:rPr>
          <w:rStyle w:val="StyleUnderline"/>
          <w:highlight w:val="cyan"/>
        </w:rPr>
        <w:t xml:space="preserve">increase </w:t>
      </w:r>
      <w:r w:rsidRPr="00D34DFA">
        <w:rPr>
          <w:rStyle w:val="Emphasis"/>
        </w:rPr>
        <w:t xml:space="preserve">their </w:t>
      </w:r>
      <w:r w:rsidRPr="00795F7E">
        <w:rPr>
          <w:rStyle w:val="Emphasis"/>
          <w:highlight w:val="cyan"/>
        </w:rPr>
        <w:t>effort</w:t>
      </w:r>
      <w:r w:rsidRPr="00D34DFA">
        <w:rPr>
          <w:rStyle w:val="StyleUnderline"/>
        </w:rPr>
        <w:t xml:space="preserve"> because they feel they are being paid what they are </w:t>
      </w:r>
      <w:r w:rsidRPr="00D34DFA">
        <w:rPr>
          <w:rStyle w:val="Emphasis"/>
        </w:rPr>
        <w:t>worth</w:t>
      </w:r>
      <w:r w:rsidRPr="00DB6424">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795F7E">
        <w:rPr>
          <w:rStyle w:val="StyleUnderline"/>
          <w:highlight w:val="cyan"/>
        </w:rPr>
        <w:t xml:space="preserve">make workers </w:t>
      </w:r>
      <w:r w:rsidRPr="00795F7E">
        <w:rPr>
          <w:rStyle w:val="Emphasis"/>
          <w:highlight w:val="cyan"/>
        </w:rPr>
        <w:t>more productive</w:t>
      </w:r>
      <w:r w:rsidRPr="00DB6424">
        <w:rPr>
          <w:sz w:val="16"/>
        </w:rPr>
        <w:t xml:space="preserve"> and promote additional training to help workers become more efficient. </w:t>
      </w:r>
      <w:r w:rsidRPr="00D34DFA">
        <w:rPr>
          <w:rStyle w:val="StyleUnderline"/>
        </w:rPr>
        <w:t>Workers</w:t>
      </w:r>
      <w:r w:rsidRPr="00DB6424">
        <w:rPr>
          <w:sz w:val="16"/>
        </w:rPr>
        <w:t xml:space="preserve"> can also </w:t>
      </w:r>
      <w:r w:rsidRPr="00D34DFA">
        <w:rPr>
          <w:rStyle w:val="StyleUnderline"/>
        </w:rPr>
        <w:t xml:space="preserve">have </w:t>
      </w:r>
      <w:r w:rsidRPr="00D34DFA">
        <w:rPr>
          <w:rStyle w:val="Emphasis"/>
        </w:rPr>
        <w:t xml:space="preserve">good </w:t>
      </w:r>
      <w:r w:rsidRPr="00795F7E">
        <w:rPr>
          <w:rStyle w:val="Emphasis"/>
          <w:highlight w:val="cyan"/>
        </w:rPr>
        <w:t>ideas</w:t>
      </w:r>
      <w:r w:rsidRPr="00795F7E">
        <w:rPr>
          <w:rStyle w:val="StyleUnderline"/>
          <w:highlight w:val="cyan"/>
        </w:rPr>
        <w:t xml:space="preserve"> to improve </w:t>
      </w:r>
      <w:r w:rsidRPr="00795F7E">
        <w:rPr>
          <w:rStyle w:val="Emphasis"/>
          <w:highlight w:val="cyan"/>
        </w:rPr>
        <w:t>productivity</w:t>
      </w:r>
      <w:r w:rsidRPr="00D34DFA">
        <w:rPr>
          <w:rStyle w:val="StyleUnderline"/>
        </w:rPr>
        <w:t xml:space="preserve"> and</w:t>
      </w:r>
      <w:r w:rsidRPr="00DB6424">
        <w:rPr>
          <w:sz w:val="16"/>
        </w:rPr>
        <w:t xml:space="preserve"> may </w:t>
      </w:r>
      <w:r w:rsidRPr="00D34DFA">
        <w:rPr>
          <w:rStyle w:val="StyleUnderline"/>
        </w:rPr>
        <w:t xml:space="preserve">be </w:t>
      </w:r>
      <w:r w:rsidRPr="00795F7E">
        <w:rPr>
          <w:rStyle w:val="Emphasis"/>
          <w:highlight w:val="cyan"/>
        </w:rPr>
        <w:t>more likely</w:t>
      </w:r>
      <w:r w:rsidRPr="00795F7E">
        <w:rPr>
          <w:rStyle w:val="StyleUnderline"/>
          <w:highlight w:val="cyan"/>
        </w:rPr>
        <w:t xml:space="preserve"> </w:t>
      </w:r>
      <w:r w:rsidRPr="00AD765E">
        <w:rPr>
          <w:rStyle w:val="StyleUnderline"/>
        </w:rPr>
        <w:t>to offer</w:t>
      </w:r>
      <w:r w:rsidRPr="00D34DFA">
        <w:rPr>
          <w:rStyle w:val="StyleUnderline"/>
        </w:rPr>
        <w:t xml:space="preserve"> them </w:t>
      </w:r>
      <w:r w:rsidRPr="00795F7E">
        <w:rPr>
          <w:rStyle w:val="StyleUnderline"/>
          <w:highlight w:val="cyan"/>
        </w:rPr>
        <w:t>when</w:t>
      </w:r>
      <w:r w:rsidRPr="00D34DFA">
        <w:rPr>
          <w:rStyle w:val="StyleUnderline"/>
        </w:rPr>
        <w:t xml:space="preserve"> they feel they are being </w:t>
      </w:r>
      <w:proofErr w:type="gramStart"/>
      <w:r w:rsidRPr="00795F7E">
        <w:rPr>
          <w:rStyle w:val="Emphasis"/>
          <w:highlight w:val="cyan"/>
        </w:rPr>
        <w:t>fairly compensated</w:t>
      </w:r>
      <w:proofErr w:type="gramEnd"/>
      <w:r w:rsidRPr="00DB6424">
        <w:rPr>
          <w:sz w:val="16"/>
        </w:rPr>
        <w:t xml:space="preserve"> and feel their voice is heard.</w:t>
      </w:r>
    </w:p>
    <w:p w14:paraId="1BDC458E" w14:textId="77777777" w:rsidR="00795F7E" w:rsidRPr="00795F7E" w:rsidRDefault="00791F27" w:rsidP="00791F27">
      <w:pPr>
        <w:rPr>
          <w:rStyle w:val="StyleUnderline"/>
          <w:highlight w:val="cyan"/>
        </w:rPr>
      </w:pPr>
      <w:r w:rsidRPr="00DB6424">
        <w:rPr>
          <w:sz w:val="16"/>
        </w:rPr>
        <w:t xml:space="preserve">Further, </w:t>
      </w:r>
      <w:r w:rsidRPr="00D34DFA">
        <w:rPr>
          <w:rStyle w:val="Emphasis"/>
        </w:rPr>
        <w:t xml:space="preserve">higher </w:t>
      </w:r>
      <w:r w:rsidRPr="00795F7E">
        <w:rPr>
          <w:rStyle w:val="Emphasis"/>
          <w:highlight w:val="cyan"/>
        </w:rPr>
        <w:t>wages</w:t>
      </w:r>
      <w:r w:rsidRPr="00D34DFA">
        <w:rPr>
          <w:rStyle w:val="StyleUnderline"/>
        </w:rPr>
        <w:t xml:space="preserve"> also </w:t>
      </w:r>
      <w:r w:rsidRPr="00795F7E">
        <w:rPr>
          <w:rStyle w:val="StyleUnderline"/>
          <w:highlight w:val="cyan"/>
        </w:rPr>
        <w:t xml:space="preserve">enable </w:t>
      </w:r>
      <w:r w:rsidRPr="00795F7E">
        <w:rPr>
          <w:rStyle w:val="Emphasis"/>
          <w:highlight w:val="cyan"/>
        </w:rPr>
        <w:t>workers</w:t>
      </w:r>
      <w:r w:rsidRPr="00795F7E">
        <w:rPr>
          <w:rStyle w:val="StyleUnderline"/>
          <w:highlight w:val="cyan"/>
        </w:rPr>
        <w:t xml:space="preserve"> to purchase </w:t>
      </w:r>
      <w:r w:rsidRPr="00D34DFA">
        <w:rPr>
          <w:rStyle w:val="Emphasis"/>
        </w:rPr>
        <w:t xml:space="preserve">more </w:t>
      </w:r>
      <w:r w:rsidRPr="00795F7E">
        <w:rPr>
          <w:rStyle w:val="Emphasis"/>
          <w:highlight w:val="cyan"/>
        </w:rPr>
        <w:t>goods</w:t>
      </w:r>
      <w:r w:rsidRPr="00DB6424">
        <w:rPr>
          <w:sz w:val="16"/>
        </w:rPr>
        <w:t xml:space="preserve"> and services. </w:t>
      </w:r>
      <w:r w:rsidRPr="00795F7E">
        <w:rPr>
          <w:rStyle w:val="StyleUnderline"/>
          <w:highlight w:val="cyan"/>
        </w:rPr>
        <w:t>Increased</w:t>
      </w:r>
      <w:r w:rsidRPr="00DB6424">
        <w:rPr>
          <w:sz w:val="16"/>
        </w:rPr>
        <w:t xml:space="preserve"> consumer </w:t>
      </w:r>
      <w:r w:rsidRPr="00795F7E">
        <w:rPr>
          <w:rStyle w:val="Emphasis"/>
          <w:highlight w:val="cyan"/>
        </w:rPr>
        <w:t>demand</w:t>
      </w:r>
      <w:r w:rsidRPr="00795F7E">
        <w:rPr>
          <w:rStyle w:val="StyleUnderline"/>
          <w:highlight w:val="cyan"/>
        </w:rPr>
        <w:t xml:space="preserve"> gives firms</w:t>
      </w:r>
      <w:r w:rsidRPr="00D34DFA">
        <w:rPr>
          <w:rStyle w:val="StyleUnderline"/>
        </w:rPr>
        <w:t xml:space="preserve"> an </w:t>
      </w:r>
      <w:r w:rsidRPr="00795F7E">
        <w:rPr>
          <w:rStyle w:val="Emphasis"/>
          <w:highlight w:val="cyan"/>
        </w:rPr>
        <w:t>incentive</w:t>
      </w:r>
      <w:r w:rsidRPr="00795F7E">
        <w:rPr>
          <w:rStyle w:val="StyleUnderline"/>
          <w:highlight w:val="cyan"/>
        </w:rPr>
        <w:t xml:space="preserve"> to invest in </w:t>
      </w:r>
      <w:r w:rsidRPr="00795F7E">
        <w:rPr>
          <w:rStyle w:val="Emphasis"/>
          <w:highlight w:val="cyan"/>
        </w:rPr>
        <w:t>new</w:t>
      </w:r>
      <w:r w:rsidRPr="00D34DFA">
        <w:rPr>
          <w:rStyle w:val="Emphasis"/>
        </w:rPr>
        <w:t xml:space="preserve"> factories</w:t>
      </w:r>
      <w:r w:rsidRPr="00DB6424">
        <w:rPr>
          <w:sz w:val="16"/>
        </w:rPr>
        <w:t xml:space="preserve"> and </w:t>
      </w:r>
      <w:r w:rsidRPr="00795F7E">
        <w:rPr>
          <w:rStyle w:val="Emphasis"/>
          <w:highlight w:val="cyan"/>
        </w:rPr>
        <w:t>products</w:t>
      </w:r>
      <w:r w:rsidRPr="00DB6424">
        <w:rPr>
          <w:sz w:val="16"/>
        </w:rPr>
        <w:t xml:space="preserve">, which can </w:t>
      </w:r>
      <w:r w:rsidRPr="00795F7E">
        <w:rPr>
          <w:rStyle w:val="StyleUnderline"/>
          <w:highlight w:val="cyan"/>
        </w:rPr>
        <w:t xml:space="preserve">create </w:t>
      </w:r>
      <w:r w:rsidRPr="00D34DFA">
        <w:rPr>
          <w:rStyle w:val="Emphasis"/>
        </w:rPr>
        <w:t xml:space="preserve">additional </w:t>
      </w:r>
      <w:r w:rsidRPr="00795F7E">
        <w:rPr>
          <w:rStyle w:val="Emphasis"/>
          <w:highlight w:val="cyan"/>
        </w:rPr>
        <w:t>jobs</w:t>
      </w:r>
      <w:r w:rsidRPr="00DB6424">
        <w:rPr>
          <w:sz w:val="16"/>
        </w:rPr>
        <w:t xml:space="preserve">. Put another </w:t>
      </w:r>
      <w:proofErr w:type="gramStart"/>
      <w:r w:rsidRPr="00DB6424">
        <w:rPr>
          <w:sz w:val="16"/>
        </w:rPr>
        <w:t>way—</w:t>
      </w:r>
      <w:proofErr w:type="gramEnd"/>
      <w:r w:rsidRPr="00DB6424">
        <w:rPr>
          <w:sz w:val="16"/>
        </w:rPr>
        <w:t xml:space="preserve">the ability to pay low wages may be helpful for a particular firm, but </w:t>
      </w:r>
      <w:r w:rsidRPr="00D34DFA">
        <w:rPr>
          <w:rStyle w:val="StyleUnderline"/>
        </w:rPr>
        <w:t>low wages are not necessarily good for the broader economy</w:t>
      </w:r>
      <w:r w:rsidRPr="00DB6424">
        <w:rPr>
          <w:sz w:val="16"/>
        </w:rPr>
        <w:t>. The growing economy relies on growing consumer demand.</w:t>
      </w:r>
    </w:p>
    <w:p w14:paraId="00552AC8" w14:textId="77777777" w:rsidR="00795F7E" w:rsidRPr="00795F7E" w:rsidRDefault="00791F27" w:rsidP="00791F27">
      <w:pPr>
        <w:rPr>
          <w:rStyle w:val="StyleUnderline"/>
          <w:highlight w:val="cyan"/>
        </w:rPr>
      </w:pPr>
      <w:r w:rsidRPr="00DB6424">
        <w:rPr>
          <w:sz w:val="16"/>
        </w:rPr>
        <w:t xml:space="preserve">In a similar vein, </w:t>
      </w:r>
      <w:r w:rsidRPr="00795F7E">
        <w:rPr>
          <w:rStyle w:val="Emphasis"/>
          <w:highlight w:val="cyan"/>
        </w:rPr>
        <w:t>employers</w:t>
      </w:r>
      <w:r w:rsidRPr="00DB6424">
        <w:rPr>
          <w:sz w:val="16"/>
        </w:rPr>
        <w:t xml:space="preserve"> also often </w:t>
      </w:r>
      <w:r w:rsidRPr="00795F7E">
        <w:rPr>
          <w:rStyle w:val="StyleUnderline"/>
          <w:highlight w:val="cyan"/>
        </w:rPr>
        <w:t xml:space="preserve">underinvest in </w:t>
      </w:r>
      <w:r w:rsidRPr="00795F7E">
        <w:rPr>
          <w:rStyle w:val="Emphasis"/>
          <w:highlight w:val="cyan"/>
        </w:rPr>
        <w:t>training</w:t>
      </w:r>
      <w:r w:rsidRPr="00DB6424">
        <w:rPr>
          <w:sz w:val="16"/>
        </w:rPr>
        <w:t xml:space="preserve">—relative to both their needs and the best </w:t>
      </w:r>
      <w:proofErr w:type="gramStart"/>
      <w:r w:rsidRPr="00DB6424">
        <w:rPr>
          <w:sz w:val="16"/>
        </w:rPr>
        <w:t>interest</w:t>
      </w:r>
      <w:proofErr w:type="gramEnd"/>
      <w:r w:rsidRPr="00DB6424">
        <w:rPr>
          <w:sz w:val="16"/>
        </w:rPr>
        <w:t xml:space="preserve"> of society. This occurs in part </w:t>
      </w:r>
      <w:r w:rsidRPr="00D34DFA">
        <w:rPr>
          <w:rStyle w:val="StyleUnderline"/>
        </w:rPr>
        <w:t>because employers fear</w:t>
      </w:r>
      <w:r w:rsidRPr="00DB6424">
        <w:rPr>
          <w:sz w:val="16"/>
        </w:rPr>
        <w:t xml:space="preserve"> their </w:t>
      </w:r>
      <w:r w:rsidRPr="00D34DFA">
        <w:rPr>
          <w:rStyle w:val="Emphasis"/>
        </w:rPr>
        <w:t>competitors</w:t>
      </w:r>
      <w:r w:rsidRPr="00D34DFA">
        <w:rPr>
          <w:rStyle w:val="StyleUnderline"/>
        </w:rPr>
        <w:t xml:space="preserve"> will hire away </w:t>
      </w:r>
      <w:proofErr w:type="gramStart"/>
      <w:r w:rsidRPr="00D34DFA">
        <w:rPr>
          <w:rStyle w:val="StyleUnderline"/>
        </w:rPr>
        <w:t>workers</w:t>
      </w:r>
      <w:proofErr w:type="gramEnd"/>
      <w:r w:rsidRPr="00DB6424">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795F7E">
        <w:rPr>
          <w:rStyle w:val="StyleUnderline"/>
          <w:highlight w:val="cyan"/>
        </w:rPr>
        <w:t xml:space="preserve">do not want to train </w:t>
      </w:r>
      <w:r w:rsidRPr="00795F7E">
        <w:rPr>
          <w:rStyle w:val="Emphasis"/>
          <w:highlight w:val="cyan"/>
        </w:rPr>
        <w:t>workers</w:t>
      </w:r>
      <w:r w:rsidRPr="00D34DFA">
        <w:rPr>
          <w:rStyle w:val="StyleUnderline"/>
        </w:rPr>
        <w:t xml:space="preserve"> that are just going </w:t>
      </w:r>
      <w:r w:rsidRPr="00795F7E">
        <w:rPr>
          <w:rStyle w:val="StyleUnderline"/>
          <w:highlight w:val="cyan"/>
        </w:rPr>
        <w:t>to leave</w:t>
      </w:r>
      <w:r w:rsidRPr="00DB6424">
        <w:rPr>
          <w:sz w:val="16"/>
        </w:rPr>
        <w:t xml:space="preserve"> the job. As a result, it </w:t>
      </w:r>
      <w:r w:rsidRPr="00D34DFA">
        <w:rPr>
          <w:rStyle w:val="StyleUnderline"/>
        </w:rPr>
        <w:t xml:space="preserve">may be </w:t>
      </w:r>
      <w:r w:rsidRPr="00D34DFA">
        <w:rPr>
          <w:rStyle w:val="Emphasis"/>
        </w:rPr>
        <w:t>rational</w:t>
      </w:r>
      <w:r w:rsidRPr="00DB6424">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B6424">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B6424">
        <w:rPr>
          <w:sz w:val="16"/>
        </w:rPr>
        <w:t xml:space="preserve"> or just let workers leave the industry. But </w:t>
      </w:r>
      <w:r w:rsidRPr="00D34DFA">
        <w:rPr>
          <w:rStyle w:val="StyleUnderline"/>
        </w:rPr>
        <w:t xml:space="preserve">this can </w:t>
      </w:r>
      <w:r w:rsidRPr="00795F7E">
        <w:rPr>
          <w:rStyle w:val="StyleUnderline"/>
          <w:highlight w:val="cyan"/>
        </w:rPr>
        <w:t>lead to</w:t>
      </w:r>
      <w:r w:rsidRPr="00D34DFA">
        <w:rPr>
          <w:rStyle w:val="StyleUnderline"/>
        </w:rPr>
        <w:t xml:space="preserve"> a </w:t>
      </w:r>
      <w:r w:rsidRPr="00795F7E">
        <w:rPr>
          <w:rStyle w:val="StyleUnderline"/>
          <w:highlight w:val="cyan"/>
        </w:rPr>
        <w:t>problem</w:t>
      </w:r>
      <w:r w:rsidRPr="00D34DFA">
        <w:rPr>
          <w:rStyle w:val="StyleUnderline"/>
        </w:rPr>
        <w:t xml:space="preserve"> for the </w:t>
      </w:r>
      <w:r w:rsidRPr="00D34DFA">
        <w:rPr>
          <w:rStyle w:val="Emphasis"/>
        </w:rPr>
        <w:t>overall economy</w:t>
      </w:r>
      <w:r w:rsidRPr="00795F7E">
        <w:rPr>
          <w:rStyle w:val="StyleUnderline"/>
          <w:highlight w:val="cyan"/>
        </w:rPr>
        <w:t>. Unions</w:t>
      </w:r>
      <w:r w:rsidRPr="00D34DFA">
        <w:rPr>
          <w:rStyle w:val="StyleUnderline"/>
        </w:rPr>
        <w:t xml:space="preserve"> can </w:t>
      </w:r>
      <w:r w:rsidRPr="00795F7E">
        <w:rPr>
          <w:rStyle w:val="StyleUnderline"/>
          <w:highlight w:val="cyan"/>
        </w:rPr>
        <w:t>negotiate</w:t>
      </w:r>
      <w:r w:rsidRPr="00D34DFA">
        <w:rPr>
          <w:rStyle w:val="StyleUnderline"/>
        </w:rPr>
        <w:t xml:space="preserve"> for </w:t>
      </w:r>
      <w:r w:rsidRPr="00D34DFA">
        <w:rPr>
          <w:rStyle w:val="Emphasis"/>
        </w:rPr>
        <w:t xml:space="preserve">greater </w:t>
      </w:r>
      <w:r w:rsidRPr="00795F7E">
        <w:rPr>
          <w:rStyle w:val="Emphasis"/>
          <w:highlight w:val="cyan"/>
        </w:rPr>
        <w:t>investments</w:t>
      </w:r>
      <w:r w:rsidRPr="00795F7E">
        <w:rPr>
          <w:rStyle w:val="StyleUnderline"/>
          <w:highlight w:val="cyan"/>
        </w:rPr>
        <w:t xml:space="preserve"> in </w:t>
      </w:r>
      <w:r w:rsidRPr="00795F7E">
        <w:rPr>
          <w:rStyle w:val="Emphasis"/>
          <w:highlight w:val="cyan"/>
        </w:rPr>
        <w:t>training</w:t>
      </w:r>
      <w:r w:rsidRPr="00DB6424">
        <w:rPr>
          <w:sz w:val="16"/>
        </w:rPr>
        <w:t xml:space="preserve"> and can </w:t>
      </w:r>
      <w:r w:rsidRPr="00D34DFA">
        <w:rPr>
          <w:rStyle w:val="StyleUnderline"/>
        </w:rPr>
        <w:t xml:space="preserve">create </w:t>
      </w:r>
      <w:proofErr w:type="gramStart"/>
      <w:r w:rsidRPr="00D34DFA">
        <w:rPr>
          <w:rStyle w:val="StyleUnderline"/>
        </w:rPr>
        <w:t xml:space="preserve">the </w:t>
      </w:r>
      <w:r w:rsidRPr="00D34DFA">
        <w:rPr>
          <w:rStyle w:val="Emphasis"/>
        </w:rPr>
        <w:t>structures</w:t>
      </w:r>
      <w:proofErr w:type="gramEnd"/>
      <w:r w:rsidRPr="00D34DFA">
        <w:rPr>
          <w:rStyle w:val="StyleUnderline"/>
        </w:rPr>
        <w:t xml:space="preserve"> to deliver it in ways that benefit workers</w:t>
      </w:r>
      <w:r w:rsidRPr="00DB6424">
        <w:rPr>
          <w:sz w:val="16"/>
        </w:rPr>
        <w:t xml:space="preserve"> and employers.</w:t>
      </w:r>
    </w:p>
    <w:p w14:paraId="488FD94D" w14:textId="77777777" w:rsidR="00795F7E" w:rsidRPr="00795F7E" w:rsidRDefault="00791F27" w:rsidP="00791F27">
      <w:pPr>
        <w:rPr>
          <w:rStyle w:val="StyleUnderline"/>
          <w:highlight w:val="cyan"/>
        </w:rPr>
      </w:pPr>
      <w:r w:rsidRPr="00DB6424">
        <w:rPr>
          <w:sz w:val="16"/>
        </w:rPr>
        <w:t xml:space="preserve">All of this means that in the real world there </w:t>
      </w:r>
      <w:proofErr w:type="gramStart"/>
      <w:r w:rsidRPr="00DB6424">
        <w:rPr>
          <w:sz w:val="16"/>
        </w:rPr>
        <w:t>is</w:t>
      </w:r>
      <w:proofErr w:type="gramEnd"/>
      <w:r w:rsidRPr="00DB6424">
        <w:rPr>
          <w:sz w:val="16"/>
        </w:rPr>
        <w:t xml:space="preserve"> plenty of </w:t>
      </w:r>
      <w:proofErr w:type="gramStart"/>
      <w:r w:rsidRPr="00DB6424">
        <w:rPr>
          <w:sz w:val="16"/>
        </w:rPr>
        <w:t>opportunity</w:t>
      </w:r>
      <w:proofErr w:type="gramEnd"/>
      <w:r w:rsidRPr="00DB6424">
        <w:rPr>
          <w:sz w:val="16"/>
        </w:rPr>
        <w:t xml:space="preserve"> for </w:t>
      </w:r>
      <w:r w:rsidRPr="00D34DFA">
        <w:rPr>
          <w:rStyle w:val="Emphasis"/>
        </w:rPr>
        <w:t xml:space="preserve">labor </w:t>
      </w:r>
      <w:r w:rsidRPr="00795F7E">
        <w:rPr>
          <w:rStyle w:val="Emphasis"/>
          <w:highlight w:val="cyan"/>
        </w:rPr>
        <w:t>unions</w:t>
      </w:r>
      <w:r w:rsidRPr="00DB6424">
        <w:rPr>
          <w:sz w:val="16"/>
        </w:rPr>
        <w:t xml:space="preserve"> to </w:t>
      </w:r>
      <w:r w:rsidRPr="00795F7E">
        <w:rPr>
          <w:rStyle w:val="StyleUnderline"/>
          <w:highlight w:val="cyan"/>
        </w:rPr>
        <w:t xml:space="preserve">raise </w:t>
      </w:r>
      <w:r w:rsidRPr="00795F7E">
        <w:rPr>
          <w:rStyle w:val="Emphasis"/>
          <w:highlight w:val="cyan"/>
        </w:rPr>
        <w:t>wages</w:t>
      </w:r>
      <w:r w:rsidRPr="00DB6424">
        <w:rPr>
          <w:sz w:val="16"/>
        </w:rPr>
        <w:t xml:space="preserve"> and not hurt, </w:t>
      </w:r>
      <w:r w:rsidRPr="00D34DFA">
        <w:rPr>
          <w:rStyle w:val="StyleUnderline"/>
        </w:rPr>
        <w:t>and</w:t>
      </w:r>
      <w:r w:rsidRPr="00DB6424">
        <w:rPr>
          <w:sz w:val="16"/>
        </w:rPr>
        <w:t xml:space="preserve"> perhaps even </w:t>
      </w:r>
      <w:r w:rsidRPr="00795F7E">
        <w:rPr>
          <w:rStyle w:val="StyleUnderline"/>
          <w:highlight w:val="cyan"/>
        </w:rPr>
        <w:t>help</w:t>
      </w:r>
      <w:r w:rsidRPr="00D34DFA">
        <w:rPr>
          <w:rStyle w:val="StyleUnderline"/>
        </w:rPr>
        <w:t xml:space="preserve">, </w:t>
      </w:r>
      <w:r w:rsidRPr="00D34DFA">
        <w:rPr>
          <w:rStyle w:val="Emphasis"/>
        </w:rPr>
        <w:t xml:space="preserve">economic </w:t>
      </w:r>
      <w:r w:rsidRPr="00795F7E">
        <w:rPr>
          <w:rStyle w:val="Emphasis"/>
          <w:highlight w:val="cyan"/>
        </w:rPr>
        <w:t>growth</w:t>
      </w:r>
      <w:r w:rsidRPr="00DB6424">
        <w:rPr>
          <w:sz w:val="16"/>
        </w:rPr>
        <w:t xml:space="preserve">. Which is why decades of research has shown that </w:t>
      </w:r>
      <w:r w:rsidRPr="00D34DFA">
        <w:rPr>
          <w:rStyle w:val="StyleUnderline"/>
        </w:rPr>
        <w:t>unions</w:t>
      </w:r>
      <w:r w:rsidRPr="00DB6424">
        <w:rPr>
          <w:sz w:val="16"/>
        </w:rPr>
        <w:t xml:space="preserve"> and collective bargaining </w:t>
      </w:r>
      <w:r w:rsidRPr="00D34DFA">
        <w:rPr>
          <w:rStyle w:val="StyleUnderline"/>
        </w:rPr>
        <w:t>do not lead to economic ruin</w:t>
      </w:r>
      <w:r w:rsidRPr="00DB6424">
        <w:rPr>
          <w:sz w:val="16"/>
        </w:rPr>
        <w:t xml:space="preserve">. The </w:t>
      </w:r>
      <w:r w:rsidRPr="00795F7E">
        <w:rPr>
          <w:rStyle w:val="Emphasis"/>
          <w:highlight w:val="cyan"/>
        </w:rPr>
        <w:t>research</w:t>
      </w:r>
      <w:r w:rsidRPr="00D34DFA">
        <w:rPr>
          <w:rStyle w:val="StyleUnderline"/>
        </w:rPr>
        <w:t xml:space="preserve"> is </w:t>
      </w:r>
      <w:r w:rsidRPr="00D34DFA">
        <w:rPr>
          <w:rStyle w:val="Emphasis"/>
        </w:rPr>
        <w:t xml:space="preserve">very </w:t>
      </w:r>
      <w:r w:rsidRPr="00795F7E">
        <w:rPr>
          <w:rStyle w:val="Emphasis"/>
          <w:highlight w:val="cyan"/>
        </w:rPr>
        <w:t>clear</w:t>
      </w:r>
      <w:r w:rsidRPr="00D34DFA">
        <w:rPr>
          <w:rStyle w:val="StyleUnderline"/>
        </w:rPr>
        <w:t xml:space="preserve"> that unions raise wages</w:t>
      </w:r>
      <w:r w:rsidRPr="00DB6424">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B6424">
        <w:rPr>
          <w:sz w:val="16"/>
        </w:rPr>
        <w:t>time period</w:t>
      </w:r>
      <w:proofErr w:type="gramEnd"/>
      <w:r w:rsidRPr="00DB6424">
        <w:rPr>
          <w:sz w:val="16"/>
        </w:rPr>
        <w:t xml:space="preserve"> under study.</w:t>
      </w:r>
    </w:p>
    <w:p w14:paraId="2398A3FB" w14:textId="77777777" w:rsidR="00795F7E" w:rsidRPr="00795F7E" w:rsidRDefault="00791F27" w:rsidP="00791F27">
      <w:pPr>
        <w:rPr>
          <w:rStyle w:val="StyleUnderline"/>
          <w:highlight w:val="cyan"/>
        </w:rPr>
      </w:pPr>
      <w:r w:rsidRPr="00DB6424">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B6424">
        <w:rPr>
          <w:sz w:val="16"/>
        </w:rPr>
        <w:t xml:space="preserve">.” In </w:t>
      </w:r>
      <w:r w:rsidRPr="00D34DFA">
        <w:rPr>
          <w:rStyle w:val="StyleUnderline"/>
        </w:rPr>
        <w:t>one</w:t>
      </w:r>
      <w:r w:rsidRPr="00DB6424">
        <w:rPr>
          <w:sz w:val="16"/>
        </w:rPr>
        <w:t xml:space="preserve">, collective voice acts as an accountability check on management, helps workers’ preferences be accurately communicated to management, and </w:t>
      </w:r>
      <w:r w:rsidRPr="00D34DFA">
        <w:rPr>
          <w:rStyle w:val="StyleUnderline"/>
        </w:rPr>
        <w:t>ensures</w:t>
      </w:r>
      <w:r w:rsidRPr="00DB6424">
        <w:rPr>
          <w:sz w:val="16"/>
        </w:rPr>
        <w:t xml:space="preserve"> that gains from </w:t>
      </w:r>
      <w:r w:rsidRPr="00D34DFA">
        <w:rPr>
          <w:rStyle w:val="StyleUnderline"/>
        </w:rPr>
        <w:t>productivity</w:t>
      </w:r>
      <w:r w:rsidRPr="00DB6424">
        <w:rPr>
          <w:sz w:val="16"/>
        </w:rPr>
        <w:t xml:space="preserve"> are equally shared. The </w:t>
      </w:r>
      <w:r w:rsidRPr="00D34DFA">
        <w:rPr>
          <w:rStyle w:val="StyleUnderline"/>
        </w:rPr>
        <w:t>other</w:t>
      </w:r>
      <w:r w:rsidRPr="00DB6424">
        <w:rPr>
          <w:sz w:val="16"/>
        </w:rPr>
        <w:t xml:space="preserve">, a </w:t>
      </w:r>
      <w:r w:rsidRPr="00D34DFA">
        <w:rPr>
          <w:rStyle w:val="Emphasis"/>
        </w:rPr>
        <w:t>monopoly</w:t>
      </w:r>
      <w:r w:rsidRPr="00DB6424">
        <w:rPr>
          <w:sz w:val="16"/>
        </w:rPr>
        <w:t xml:space="preserve"> face, </w:t>
      </w:r>
      <w:r w:rsidRPr="00D34DFA">
        <w:rPr>
          <w:rStyle w:val="StyleUnderline"/>
        </w:rPr>
        <w:t>can</w:t>
      </w:r>
      <w:r w:rsidRPr="00DB6424">
        <w:rPr>
          <w:sz w:val="16"/>
        </w:rPr>
        <w:t xml:space="preserve"> be used to “</w:t>
      </w:r>
      <w:r w:rsidRPr="00D34DFA">
        <w:rPr>
          <w:rStyle w:val="StyleUnderline"/>
        </w:rPr>
        <w:t xml:space="preserve">raise wages </w:t>
      </w:r>
      <w:r w:rsidRPr="00D34DFA">
        <w:rPr>
          <w:rStyle w:val="Emphasis"/>
        </w:rPr>
        <w:t>above competitive levels</w:t>
      </w:r>
      <w:r w:rsidRPr="00DB6424">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35D5208C" w14:textId="77777777" w:rsidR="00795F7E" w:rsidRPr="00795F7E" w:rsidRDefault="00791F27" w:rsidP="00791F27">
      <w:pPr>
        <w:rPr>
          <w:rStyle w:val="StyleUnderline"/>
          <w:highlight w:val="cyan"/>
        </w:rPr>
      </w:pPr>
      <w:r w:rsidRPr="00DB6424">
        <w:rPr>
          <w:sz w:val="16"/>
        </w:rPr>
        <w:t xml:space="preserve">Both faces exist simultaneously, but Freeman and Medoff argue that, on balance, </w:t>
      </w:r>
      <w:r w:rsidRPr="00D34DFA">
        <w:rPr>
          <w:rStyle w:val="StyleUnderline"/>
        </w:rPr>
        <w:t xml:space="preserve">the </w:t>
      </w:r>
      <w:r w:rsidRPr="00795F7E">
        <w:rPr>
          <w:rStyle w:val="Emphasis"/>
          <w:highlight w:val="cyan"/>
        </w:rPr>
        <w:t>impact</w:t>
      </w:r>
      <w:r w:rsidRPr="00795F7E">
        <w:rPr>
          <w:rStyle w:val="StyleUnderline"/>
          <w:highlight w:val="cyan"/>
        </w:rPr>
        <w:t xml:space="preserve"> of</w:t>
      </w:r>
      <w:r w:rsidRPr="00D34DFA">
        <w:rPr>
          <w:rStyle w:val="StyleUnderline"/>
        </w:rPr>
        <w:t xml:space="preserve"> the </w:t>
      </w:r>
      <w:r w:rsidRPr="00795F7E">
        <w:rPr>
          <w:rStyle w:val="Emphasis"/>
          <w:highlight w:val="cyan"/>
        </w:rPr>
        <w:t>positive face</w:t>
      </w:r>
      <w:r w:rsidRPr="00795F7E">
        <w:rPr>
          <w:rStyle w:val="StyleUnderline"/>
          <w:highlight w:val="cyan"/>
        </w:rPr>
        <w:t xml:space="preserve"> dominates</w:t>
      </w:r>
      <w:r w:rsidRPr="00DB6424">
        <w:rPr>
          <w:sz w:val="16"/>
        </w:rPr>
        <w:t xml:space="preserve">, even in the United States, which has a less-than-optimal system. There has been an enormous amount of research building on and supporting the two-faces argument, </w:t>
      </w:r>
      <w:r w:rsidRPr="00795F7E">
        <w:rPr>
          <w:rStyle w:val="StyleUnderline"/>
          <w:highlight w:val="cyan"/>
        </w:rPr>
        <w:t>looking into</w:t>
      </w:r>
      <w:r w:rsidRPr="00DB6424">
        <w:rPr>
          <w:sz w:val="16"/>
        </w:rPr>
        <w:t xml:space="preserve"> economic outcomes such as </w:t>
      </w:r>
      <w:r w:rsidRPr="00795F7E">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795F7E">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B6424">
        <w:rPr>
          <w:sz w:val="16"/>
        </w:rPr>
        <w:t xml:space="preserve">. Some studies find that the negative face is more prevalent, while others find that the positive face is more prevalent, but </w:t>
      </w:r>
      <w:r w:rsidRPr="00D34DFA">
        <w:rPr>
          <w:rStyle w:val="StyleUnderline"/>
        </w:rPr>
        <w:t>most find</w:t>
      </w:r>
      <w:r w:rsidRPr="00DB6424">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B6424">
        <w:rPr>
          <w:sz w:val="16"/>
        </w:rPr>
        <w:t xml:space="preserve">or the competitiveness of an economy </w:t>
      </w:r>
      <w:r w:rsidRPr="00D34DFA">
        <w:rPr>
          <w:rStyle w:val="StyleUnderline"/>
        </w:rPr>
        <w:t>is roughly a wash</w:t>
      </w:r>
      <w:r w:rsidRPr="00DB6424">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96F823B" w14:textId="77777777" w:rsidR="00795F7E" w:rsidRPr="00795F7E" w:rsidRDefault="00791F27" w:rsidP="00791F27">
      <w:pPr>
        <w:rPr>
          <w:rStyle w:val="StyleUnderline"/>
          <w:highlight w:val="cyan"/>
        </w:rPr>
      </w:pPr>
      <w:r w:rsidRPr="00DB6424">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B6424">
        <w:rPr>
          <w:sz w:val="16"/>
        </w:rPr>
        <w:t>fortunately</w:t>
      </w:r>
      <w:proofErr w:type="gramEnd"/>
      <w:r w:rsidRPr="00DB6424">
        <w:rPr>
          <w:sz w:val="16"/>
        </w:rPr>
        <w:t xml:space="preserve"> there has been much recent and important research on the minimum wage. For decades </w:t>
      </w:r>
      <w:r w:rsidRPr="00D34DFA">
        <w:rPr>
          <w:rStyle w:val="StyleUnderline"/>
        </w:rPr>
        <w:t>economists assumed</w:t>
      </w:r>
      <w:r w:rsidRPr="00DB6424">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B6424">
        <w:rPr>
          <w:sz w:val="16"/>
        </w:rPr>
        <w:t xml:space="preserve">, but </w:t>
      </w:r>
      <w:r w:rsidRPr="00D34DFA">
        <w:rPr>
          <w:rStyle w:val="StyleUnderline"/>
        </w:rPr>
        <w:t>once they</w:t>
      </w:r>
      <w:r w:rsidRPr="00DB6424">
        <w:rPr>
          <w:sz w:val="16"/>
        </w:rPr>
        <w:t xml:space="preserve"> really </w:t>
      </w:r>
      <w:r w:rsidRPr="00D34DFA">
        <w:rPr>
          <w:rStyle w:val="Emphasis"/>
        </w:rPr>
        <w:t>began studying</w:t>
      </w:r>
      <w:r w:rsidRPr="00D34DFA">
        <w:rPr>
          <w:rStyle w:val="StyleUnderline"/>
        </w:rPr>
        <w:t xml:space="preserve"> minimum wage increases</w:t>
      </w:r>
      <w:r w:rsidRPr="00DB6424">
        <w:rPr>
          <w:sz w:val="16"/>
        </w:rPr>
        <w:t xml:space="preserve"> in detail, </w:t>
      </w:r>
      <w:r w:rsidRPr="00D34DFA">
        <w:rPr>
          <w:rStyle w:val="StyleUnderline"/>
        </w:rPr>
        <w:t xml:space="preserve">they began to </w:t>
      </w:r>
      <w:r w:rsidRPr="00D34DFA">
        <w:rPr>
          <w:rStyle w:val="Emphasis"/>
        </w:rPr>
        <w:t>understand</w:t>
      </w:r>
      <w:r w:rsidRPr="00DB6424">
        <w:rPr>
          <w:sz w:val="16"/>
        </w:rPr>
        <w:t xml:space="preserve"> that </w:t>
      </w:r>
      <w:r w:rsidRPr="00D34DFA">
        <w:rPr>
          <w:rStyle w:val="StyleUnderline"/>
        </w:rPr>
        <w:t xml:space="preserve">the </w:t>
      </w:r>
      <w:r w:rsidRPr="00795F7E">
        <w:rPr>
          <w:rStyle w:val="StyleUnderline"/>
          <w:highlight w:val="cyan"/>
        </w:rPr>
        <w:t xml:space="preserve">minimum wage </w:t>
      </w:r>
      <w:r w:rsidRPr="00D34DFA">
        <w:rPr>
          <w:rStyle w:val="Emphasis"/>
        </w:rPr>
        <w:t xml:space="preserve">significantly </w:t>
      </w:r>
      <w:r w:rsidRPr="00795F7E">
        <w:rPr>
          <w:rStyle w:val="Emphasis"/>
          <w:highlight w:val="cyan"/>
        </w:rPr>
        <w:t>increased</w:t>
      </w:r>
      <w:r w:rsidRPr="00D34DFA">
        <w:rPr>
          <w:rStyle w:val="StyleUnderline"/>
        </w:rPr>
        <w:t xml:space="preserve"> the </w:t>
      </w:r>
      <w:r w:rsidRPr="00795F7E">
        <w:rPr>
          <w:rStyle w:val="Emphasis"/>
          <w:highlight w:val="cyan"/>
        </w:rPr>
        <w:t>earnings</w:t>
      </w:r>
      <w:r w:rsidRPr="00D34DFA">
        <w:rPr>
          <w:rStyle w:val="StyleUnderline"/>
        </w:rPr>
        <w:t xml:space="preserve"> of</w:t>
      </w:r>
      <w:r w:rsidRPr="00DB6424">
        <w:rPr>
          <w:sz w:val="16"/>
        </w:rPr>
        <w:t xml:space="preserve"> low-wage </w:t>
      </w:r>
      <w:r w:rsidRPr="00D34DFA">
        <w:rPr>
          <w:rStyle w:val="StyleUnderline"/>
        </w:rPr>
        <w:t xml:space="preserve">workers </w:t>
      </w:r>
      <w:r w:rsidRPr="00795F7E">
        <w:rPr>
          <w:rStyle w:val="StyleUnderline"/>
          <w:highlight w:val="cyan"/>
        </w:rPr>
        <w:t>without</w:t>
      </w:r>
      <w:r w:rsidRPr="00DB6424">
        <w:rPr>
          <w:sz w:val="16"/>
        </w:rPr>
        <w:t xml:space="preserve"> much or any </w:t>
      </w:r>
      <w:r w:rsidRPr="00795F7E">
        <w:rPr>
          <w:rStyle w:val="Emphasis"/>
          <w:highlight w:val="cyan"/>
        </w:rPr>
        <w:t>reduction</w:t>
      </w:r>
      <w:r w:rsidRPr="00795F7E">
        <w:rPr>
          <w:rStyle w:val="StyleUnderline"/>
          <w:highlight w:val="cyan"/>
        </w:rPr>
        <w:t xml:space="preserve"> in </w:t>
      </w:r>
      <w:r w:rsidRPr="00795F7E">
        <w:rPr>
          <w:rStyle w:val="Emphasis"/>
          <w:highlight w:val="cyan"/>
        </w:rPr>
        <w:t>employment</w:t>
      </w:r>
      <w:r w:rsidRPr="00DB6424">
        <w:rPr>
          <w:sz w:val="16"/>
        </w:rPr>
        <w:t>.94</w:t>
      </w:r>
    </w:p>
    <w:p w14:paraId="5752054F" w14:textId="77777777" w:rsidR="00795F7E" w:rsidRPr="00795F7E" w:rsidRDefault="00791F27" w:rsidP="00791F27">
      <w:pPr>
        <w:rPr>
          <w:rStyle w:val="StyleUnderline"/>
          <w:highlight w:val="cyan"/>
        </w:rPr>
      </w:pPr>
      <w:r w:rsidRPr="00DB6424">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769AEDEE" w14:textId="77777777" w:rsidR="00795F7E" w:rsidRPr="00795F7E" w:rsidRDefault="00791F27" w:rsidP="00791F27">
      <w:pPr>
        <w:rPr>
          <w:rStyle w:val="StyleUnderline"/>
          <w:highlight w:val="cyan"/>
        </w:rPr>
      </w:pPr>
      <w:proofErr w:type="gramStart"/>
      <w:r w:rsidRPr="00DB6424">
        <w:rPr>
          <w:sz w:val="16"/>
        </w:rPr>
        <w:t>All of</w:t>
      </w:r>
      <w:proofErr w:type="gramEnd"/>
      <w:r w:rsidRPr="00DB6424">
        <w:rPr>
          <w:sz w:val="16"/>
        </w:rPr>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B6424">
        <w:rPr>
          <w:sz w:val="16"/>
        </w:rPr>
        <w:t xml:space="preserve">. Rather, in some ways the </w:t>
      </w:r>
      <w:r w:rsidRPr="00D34DFA">
        <w:rPr>
          <w:rStyle w:val="Emphasis"/>
        </w:rPr>
        <w:t xml:space="preserve">current </w:t>
      </w:r>
      <w:r w:rsidRPr="00795F7E">
        <w:rPr>
          <w:rStyle w:val="Emphasis"/>
          <w:highlight w:val="cyan"/>
        </w:rPr>
        <w:t>system</w:t>
      </w:r>
      <w:r w:rsidRPr="00DB6424">
        <w:rPr>
          <w:sz w:val="16"/>
        </w:rPr>
        <w:t xml:space="preserve"> is set up to hinder them because it </w:t>
      </w:r>
      <w:r w:rsidRPr="00795F7E">
        <w:rPr>
          <w:rStyle w:val="StyleUnderline"/>
          <w:highlight w:val="cyan"/>
        </w:rPr>
        <w:t xml:space="preserve">emphasizes </w:t>
      </w:r>
      <w:r w:rsidRPr="00D34DFA">
        <w:rPr>
          <w:rStyle w:val="Emphasis"/>
        </w:rPr>
        <w:t xml:space="preserve">enterprise-level </w:t>
      </w:r>
      <w:r w:rsidRPr="00795F7E">
        <w:rPr>
          <w:rStyle w:val="Emphasis"/>
          <w:highlight w:val="cyan"/>
        </w:rPr>
        <w:t>bargaining</w:t>
      </w:r>
      <w:r w:rsidRPr="00795F7E">
        <w:rPr>
          <w:rStyle w:val="StyleUnderline"/>
          <w:highlight w:val="cyan"/>
        </w:rPr>
        <w:t xml:space="preserve"> that exacerbates </w:t>
      </w:r>
      <w:r w:rsidRPr="00795F7E">
        <w:rPr>
          <w:rStyle w:val="Emphasis"/>
          <w:highlight w:val="cyan"/>
        </w:rPr>
        <w:t>conflict</w:t>
      </w:r>
      <w:r w:rsidRPr="00D34DFA">
        <w:rPr>
          <w:rStyle w:val="StyleUnderline"/>
        </w:rPr>
        <w:t xml:space="preserve"> between </w:t>
      </w:r>
      <w:r w:rsidRPr="00D34DFA">
        <w:rPr>
          <w:rStyle w:val="Emphasis"/>
        </w:rPr>
        <w:t>workers and owners</w:t>
      </w:r>
      <w:r w:rsidRPr="00795F7E">
        <w:rPr>
          <w:rStyle w:val="StyleUnderline"/>
          <w:highlight w:val="cyan"/>
        </w:rPr>
        <w:t>, encourages</w:t>
      </w:r>
      <w:r w:rsidRPr="00DB6424">
        <w:rPr>
          <w:sz w:val="16"/>
        </w:rPr>
        <w:t xml:space="preserve"> low-road companies to compete based on </w:t>
      </w:r>
      <w:r w:rsidRPr="00795F7E">
        <w:rPr>
          <w:rStyle w:val="StyleUnderline"/>
          <w:highlight w:val="cyan"/>
        </w:rPr>
        <w:t xml:space="preserve">squeezing </w:t>
      </w:r>
      <w:r w:rsidRPr="00795F7E">
        <w:rPr>
          <w:rStyle w:val="Emphasis"/>
          <w:highlight w:val="cyan"/>
        </w:rPr>
        <w:t>wages</w:t>
      </w:r>
      <w:r w:rsidRPr="00795F7E">
        <w:rPr>
          <w:rStyle w:val="StyleUnderline"/>
          <w:highlight w:val="cyan"/>
        </w:rPr>
        <w:t xml:space="preserve"> rather than</w:t>
      </w:r>
      <w:r w:rsidRPr="00D34DFA">
        <w:rPr>
          <w:rStyle w:val="StyleUnderline"/>
        </w:rPr>
        <w:t xml:space="preserve"> increasing </w:t>
      </w:r>
      <w:r w:rsidRPr="00795F7E">
        <w:rPr>
          <w:rStyle w:val="Emphasis"/>
          <w:highlight w:val="cyan"/>
        </w:rPr>
        <w:t>productivity</w:t>
      </w:r>
      <w:r w:rsidRPr="00DB6424">
        <w:rPr>
          <w:sz w:val="16"/>
        </w:rPr>
        <w:t>, and fails to foster industry-wide training systems—</w:t>
      </w:r>
      <w:r w:rsidRPr="00795F7E">
        <w:rPr>
          <w:rStyle w:val="StyleUnderline"/>
          <w:highlight w:val="cyan"/>
        </w:rPr>
        <w:t>indicating</w:t>
      </w:r>
      <w:r w:rsidRPr="00DB6424">
        <w:rPr>
          <w:sz w:val="16"/>
        </w:rPr>
        <w:t xml:space="preserve"> that there are </w:t>
      </w:r>
      <w:r w:rsidRPr="00D34DFA">
        <w:rPr>
          <w:rStyle w:val="StyleUnderline"/>
        </w:rPr>
        <w:t>ways to</w:t>
      </w:r>
      <w:r w:rsidRPr="00DB6424">
        <w:rPr>
          <w:sz w:val="16"/>
        </w:rPr>
        <w:t xml:space="preserve"> further </w:t>
      </w:r>
      <w:r w:rsidRPr="00795F7E">
        <w:rPr>
          <w:rStyle w:val="StyleUnderline"/>
          <w:highlight w:val="cyan"/>
        </w:rPr>
        <w:t>improve</w:t>
      </w:r>
      <w:r w:rsidRPr="00DB6424">
        <w:rPr>
          <w:sz w:val="16"/>
        </w:rPr>
        <w:t xml:space="preserve"> the economic impact of unions </w:t>
      </w:r>
      <w:r w:rsidRPr="00795F7E">
        <w:rPr>
          <w:rStyle w:val="StyleUnderline"/>
          <w:highlight w:val="cyan"/>
        </w:rPr>
        <w:t>by</w:t>
      </w:r>
      <w:r w:rsidRPr="00DB6424">
        <w:rPr>
          <w:sz w:val="16"/>
        </w:rPr>
        <w:t xml:space="preserve"> moving toward </w:t>
      </w:r>
      <w:r w:rsidRPr="00795F7E">
        <w:rPr>
          <w:rStyle w:val="Emphasis"/>
          <w:highlight w:val="cyan"/>
        </w:rPr>
        <w:t>sectoral bargaining</w:t>
      </w:r>
      <w:r w:rsidRPr="00DB6424">
        <w:rPr>
          <w:sz w:val="16"/>
        </w:rPr>
        <w:t>, as will be discussed in the next chapter.</w:t>
      </w:r>
    </w:p>
    <w:p w14:paraId="0693A628" w14:textId="77777777" w:rsidR="00795F7E" w:rsidRPr="00AD765E" w:rsidRDefault="00791F27" w:rsidP="00791F27">
      <w:pPr>
        <w:rPr>
          <w:rStyle w:val="StyleUnderline"/>
        </w:rPr>
      </w:pPr>
      <w:r w:rsidRPr="00DB6424">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B6424">
        <w:rPr>
          <w:sz w:val="16"/>
        </w:rPr>
        <w:t xml:space="preserve"> even </w:t>
      </w:r>
      <w:r w:rsidRPr="00D34DFA">
        <w:rPr>
          <w:rStyle w:val="StyleUnderline"/>
        </w:rPr>
        <w:t>more positive when</w:t>
      </w:r>
      <w:r w:rsidRPr="00DB6424">
        <w:rPr>
          <w:sz w:val="16"/>
        </w:rPr>
        <w:t xml:space="preserve"> their </w:t>
      </w:r>
      <w:r w:rsidRPr="00D34DFA">
        <w:rPr>
          <w:rStyle w:val="StyleUnderline"/>
        </w:rPr>
        <w:t>broader consequences are considered</w:t>
      </w:r>
      <w:r w:rsidRPr="00DB6424">
        <w:rPr>
          <w:sz w:val="16"/>
        </w:rPr>
        <w:t xml:space="preserve">. </w:t>
      </w:r>
      <w:r w:rsidRPr="00D34DFA">
        <w:rPr>
          <w:rStyle w:val="StyleUnderline"/>
        </w:rPr>
        <w:t>Unions</w:t>
      </w:r>
      <w:r w:rsidRPr="00DB6424">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B6424">
        <w:rPr>
          <w:sz w:val="16"/>
        </w:rPr>
        <w:t xml:space="preserve">. Because </w:t>
      </w:r>
      <w:r w:rsidRPr="00795F7E">
        <w:rPr>
          <w:rStyle w:val="StyleUnderline"/>
          <w:highlight w:val="cyan"/>
        </w:rPr>
        <w:t>unions</w:t>
      </w:r>
      <w:r w:rsidRPr="00D34DFA">
        <w:rPr>
          <w:rStyle w:val="StyleUnderline"/>
        </w:rPr>
        <w:t xml:space="preserve"> help </w:t>
      </w:r>
      <w:r w:rsidRPr="00795F7E">
        <w:rPr>
          <w:rStyle w:val="StyleUnderline"/>
          <w:highlight w:val="cyan"/>
        </w:rPr>
        <w:t>balance</w:t>
      </w:r>
      <w:r w:rsidRPr="00D34DFA">
        <w:rPr>
          <w:rStyle w:val="StyleUnderline"/>
        </w:rPr>
        <w:t xml:space="preserve"> </w:t>
      </w:r>
      <w:r w:rsidRPr="00D34DFA">
        <w:rPr>
          <w:rStyle w:val="Emphasis"/>
        </w:rPr>
        <w:t xml:space="preserve">political and economic </w:t>
      </w:r>
      <w:r w:rsidRPr="00795F7E">
        <w:rPr>
          <w:rStyle w:val="Emphasis"/>
          <w:highlight w:val="cyan"/>
        </w:rPr>
        <w:t>power</w:t>
      </w:r>
      <w:r w:rsidRPr="00795F7E">
        <w:rPr>
          <w:rStyle w:val="StyleUnderline"/>
          <w:highlight w:val="cyan"/>
        </w:rPr>
        <w:t>, government</w:t>
      </w:r>
      <w:r w:rsidRPr="00D34DFA">
        <w:rPr>
          <w:rStyle w:val="StyleUnderline"/>
        </w:rPr>
        <w:t xml:space="preserve"> is </w:t>
      </w:r>
      <w:r w:rsidRPr="00795F7E">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795F7E">
        <w:rPr>
          <w:rStyle w:val="StyleUnderline"/>
          <w:highlight w:val="cyan"/>
        </w:rPr>
        <w:t xml:space="preserve">used to </w:t>
      </w:r>
      <w:r w:rsidRPr="00795F7E">
        <w:rPr>
          <w:rStyle w:val="Emphasis"/>
          <w:highlight w:val="cyan"/>
        </w:rPr>
        <w:t>protect</w:t>
      </w:r>
      <w:r w:rsidRPr="00DB6424">
        <w:rPr>
          <w:sz w:val="16"/>
        </w:rPr>
        <w:t xml:space="preserve"> the interests of </w:t>
      </w:r>
      <w:r w:rsidRPr="00D34DFA">
        <w:rPr>
          <w:rStyle w:val="StyleUnderline"/>
        </w:rPr>
        <w:t xml:space="preserve">the </w:t>
      </w:r>
      <w:r w:rsidRPr="00795F7E">
        <w:rPr>
          <w:rStyle w:val="Emphasis"/>
          <w:highlight w:val="cyan"/>
        </w:rPr>
        <w:t>rich</w:t>
      </w:r>
      <w:r w:rsidRPr="00D34DFA">
        <w:rPr>
          <w:rStyle w:val="StyleUnderline"/>
        </w:rPr>
        <w:t xml:space="preserve">, the </w:t>
      </w:r>
      <w:r w:rsidRPr="00D34DFA">
        <w:rPr>
          <w:rStyle w:val="Emphasis"/>
        </w:rPr>
        <w:t xml:space="preserve">rule of </w:t>
      </w:r>
      <w:r w:rsidRPr="00795F7E">
        <w:rPr>
          <w:rStyle w:val="Emphasis"/>
          <w:highlight w:val="cyan"/>
        </w:rPr>
        <w:t>law</w:t>
      </w:r>
      <w:r w:rsidRPr="00D34DFA">
        <w:rPr>
          <w:rStyle w:val="StyleUnderline"/>
        </w:rPr>
        <w:t xml:space="preserve"> is </w:t>
      </w:r>
      <w:r w:rsidRPr="00795F7E">
        <w:rPr>
          <w:rStyle w:val="StyleUnderline"/>
          <w:highlight w:val="cyan"/>
        </w:rPr>
        <w:t>stronger</w:t>
      </w:r>
      <w:r w:rsidRPr="00D34DFA">
        <w:rPr>
          <w:rStyle w:val="StyleUnderline"/>
        </w:rPr>
        <w:t xml:space="preserve">, and </w:t>
      </w:r>
      <w:r w:rsidRPr="00795F7E">
        <w:rPr>
          <w:rStyle w:val="Emphasis"/>
          <w:highlight w:val="cyan"/>
        </w:rPr>
        <w:t>investments</w:t>
      </w:r>
      <w:r w:rsidRPr="00795F7E">
        <w:rPr>
          <w:rStyle w:val="StyleUnderline"/>
          <w:highlight w:val="cyan"/>
        </w:rPr>
        <w:t xml:space="preserve"> in</w:t>
      </w:r>
      <w:r w:rsidRPr="00D34DFA">
        <w:rPr>
          <w:rStyle w:val="StyleUnderline"/>
        </w:rPr>
        <w:t xml:space="preserve"> </w:t>
      </w:r>
      <w:r w:rsidRPr="00D34DFA">
        <w:rPr>
          <w:rStyle w:val="Emphasis"/>
        </w:rPr>
        <w:t xml:space="preserve">social </w:t>
      </w:r>
      <w:r w:rsidRPr="00795F7E">
        <w:rPr>
          <w:rStyle w:val="Emphasis"/>
          <w:highlight w:val="cyan"/>
        </w:rPr>
        <w:t>goods</w:t>
      </w:r>
      <w:r w:rsidRPr="00DB6424">
        <w:rPr>
          <w:sz w:val="16"/>
        </w:rPr>
        <w:t xml:space="preserve"> like education and infrastructure </w:t>
      </w:r>
      <w:r w:rsidRPr="00D34DFA">
        <w:rPr>
          <w:rStyle w:val="StyleUnderline"/>
        </w:rPr>
        <w:t xml:space="preserve">are </w:t>
      </w:r>
      <w:r w:rsidRPr="00795F7E">
        <w:rPr>
          <w:rStyle w:val="Emphasis"/>
          <w:highlight w:val="cyan"/>
        </w:rPr>
        <w:t>greater</w:t>
      </w:r>
      <w:r w:rsidRPr="00DB6424">
        <w:rPr>
          <w:sz w:val="16"/>
        </w:rPr>
        <w:t>—</w:t>
      </w:r>
      <w:r w:rsidRPr="00D34DFA">
        <w:rPr>
          <w:rStyle w:val="StyleUnderline"/>
        </w:rPr>
        <w:t xml:space="preserve">all of which are </w:t>
      </w:r>
      <w:r w:rsidRPr="00795F7E">
        <w:rPr>
          <w:rStyle w:val="Emphasis"/>
          <w:highlight w:val="cyan"/>
        </w:rPr>
        <w:t>good</w:t>
      </w:r>
      <w:r w:rsidRPr="00795F7E">
        <w:rPr>
          <w:rStyle w:val="StyleUnderline"/>
          <w:highlight w:val="cyan"/>
        </w:rPr>
        <w:t xml:space="preserve"> for</w:t>
      </w:r>
      <w:r w:rsidRPr="00D34DFA">
        <w:rPr>
          <w:rStyle w:val="StyleUnderline"/>
        </w:rPr>
        <w:t xml:space="preserve"> the </w:t>
      </w:r>
      <w:r w:rsidRPr="00795F7E">
        <w:rPr>
          <w:rStyle w:val="Emphasis"/>
          <w:highlight w:val="cyan"/>
        </w:rPr>
        <w:t>economy</w:t>
      </w:r>
      <w:r w:rsidRPr="00DB6424">
        <w:rPr>
          <w:sz w:val="16"/>
        </w:rPr>
        <w:t xml:space="preserve">.95 Unfortunately, </w:t>
      </w:r>
      <w:r w:rsidRPr="00D34DFA">
        <w:rPr>
          <w:rStyle w:val="StyleUnderline"/>
        </w:rPr>
        <w:t xml:space="preserve">the </w:t>
      </w:r>
      <w:r w:rsidRPr="00D34DFA">
        <w:rPr>
          <w:rStyle w:val="Emphasis"/>
        </w:rPr>
        <w:t xml:space="preserve">vast majority </w:t>
      </w:r>
      <w:r w:rsidRPr="00AD765E">
        <w:rPr>
          <w:rStyle w:val="Emphasis"/>
        </w:rPr>
        <w:t>of research</w:t>
      </w:r>
      <w:r w:rsidRPr="00AD765E">
        <w:rPr>
          <w:rStyle w:val="StyleUnderline"/>
        </w:rPr>
        <w:t xml:space="preserve"> on the economic impact of unions “ignores </w:t>
      </w:r>
      <w:r w:rsidRPr="00AD765E">
        <w:rPr>
          <w:rStyle w:val="Emphasis"/>
        </w:rPr>
        <w:t>politics</w:t>
      </w:r>
      <w:r w:rsidRPr="00DB6424">
        <w:rPr>
          <w:sz w:val="16"/>
        </w:rPr>
        <w:t xml:space="preserve">,” as the economist Daron Acemoglu and the political scientist James Robinson write—meaning that </w:t>
      </w:r>
      <w:r w:rsidRPr="00AD765E">
        <w:rPr>
          <w:rStyle w:val="StyleUnderline"/>
        </w:rPr>
        <w:t>it misses</w:t>
      </w:r>
      <w:r w:rsidRPr="00DB6424">
        <w:rPr>
          <w:sz w:val="16"/>
        </w:rPr>
        <w:t xml:space="preserve"> perhaps </w:t>
      </w:r>
      <w:r w:rsidRPr="00AD765E">
        <w:rPr>
          <w:rStyle w:val="StyleUnderline"/>
        </w:rPr>
        <w:t xml:space="preserve">the </w:t>
      </w:r>
      <w:r w:rsidRPr="00AD765E">
        <w:rPr>
          <w:rStyle w:val="Emphasis"/>
        </w:rPr>
        <w:t>most important way</w:t>
      </w:r>
      <w:r w:rsidRPr="00AD765E">
        <w:rPr>
          <w:rStyle w:val="StyleUnderline"/>
        </w:rPr>
        <w:t xml:space="preserve"> that unions help make the economy function</w:t>
      </w:r>
      <w:r w:rsidRPr="00DB6424">
        <w:rPr>
          <w:sz w:val="16"/>
        </w:rPr>
        <w:t xml:space="preserve">.96 As a result, </w:t>
      </w:r>
      <w:r w:rsidRPr="00AD765E">
        <w:rPr>
          <w:rStyle w:val="StyleUnderline"/>
        </w:rPr>
        <w:t xml:space="preserve">unions have a </w:t>
      </w:r>
      <w:r w:rsidRPr="00AD765E">
        <w:rPr>
          <w:rStyle w:val="Emphasis"/>
        </w:rPr>
        <w:t>far more positive</w:t>
      </w:r>
      <w:r w:rsidRPr="00AD765E">
        <w:rPr>
          <w:rStyle w:val="StyleUnderline"/>
        </w:rPr>
        <w:t xml:space="preserve"> economic impact than most </w:t>
      </w:r>
      <w:r w:rsidRPr="00AD765E">
        <w:rPr>
          <w:rStyle w:val="Emphasis"/>
        </w:rPr>
        <w:t>economic studies</w:t>
      </w:r>
      <w:r w:rsidRPr="00DB6424">
        <w:rPr>
          <w:sz w:val="16"/>
        </w:rPr>
        <w:t xml:space="preserve"> are able to </w:t>
      </w:r>
      <w:r w:rsidRPr="00AD765E">
        <w:rPr>
          <w:rStyle w:val="Emphasis"/>
        </w:rPr>
        <w:t>show</w:t>
      </w:r>
      <w:r w:rsidRPr="00DB6424">
        <w:rPr>
          <w:sz w:val="16"/>
        </w:rPr>
        <w:t>.</w:t>
      </w:r>
    </w:p>
    <w:p w14:paraId="695A01E1" w14:textId="77777777" w:rsidR="00795F7E" w:rsidRPr="00795F7E" w:rsidRDefault="00795F7E" w:rsidP="00791F27">
      <w:pPr>
        <w:rPr>
          <w:rStyle w:val="StyleUnderline"/>
          <w:highlight w:val="cyan"/>
        </w:rPr>
      </w:pPr>
    </w:p>
    <w:p w14:paraId="3D06FB2A" w14:textId="77777777" w:rsidR="00795F7E" w:rsidRPr="00795F7E" w:rsidRDefault="00795F7E" w:rsidP="00791F27">
      <w:pPr>
        <w:rPr>
          <w:rStyle w:val="StyleUnderline"/>
          <w:highlight w:val="cyan"/>
        </w:rPr>
      </w:pPr>
    </w:p>
    <w:p w14:paraId="210AA0B6" w14:textId="77777777" w:rsidR="00795F7E" w:rsidRPr="00795F7E" w:rsidRDefault="00791F27" w:rsidP="00791F27">
      <w:pPr>
        <w:pStyle w:val="Heading4"/>
        <w:rPr>
          <w:rStyle w:val="StyleUnderline"/>
          <w:highlight w:val="cyan"/>
        </w:rPr>
      </w:pPr>
      <w:r>
        <w:t xml:space="preserve">Critiques are </w:t>
      </w:r>
      <w:r w:rsidRPr="002A25E1">
        <w:rPr>
          <w:u w:val="single"/>
        </w:rPr>
        <w:t>outdated</w:t>
      </w:r>
      <w:r>
        <w:t xml:space="preserve">. </w:t>
      </w:r>
    </w:p>
    <w:p w14:paraId="1307F785" w14:textId="77777777" w:rsidR="00795F7E" w:rsidRPr="00795F7E" w:rsidRDefault="00791F27" w:rsidP="00791F27">
      <w:pPr>
        <w:rPr>
          <w:rStyle w:val="StyleUnderline"/>
          <w:highlight w:val="cyan"/>
        </w:rPr>
      </w:pPr>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6BDAAEA5" w14:textId="77777777" w:rsidR="00795F7E" w:rsidRPr="00795F7E" w:rsidRDefault="00791F27" w:rsidP="00791F27">
      <w:pPr>
        <w:rPr>
          <w:rStyle w:val="StyleUnderline"/>
          <w:highlight w:val="cyan"/>
        </w:rPr>
      </w:pPr>
      <w:r w:rsidRPr="00DB6424">
        <w:rPr>
          <w:sz w:val="16"/>
        </w:rPr>
        <w:t>Minimal Economic Harm</w:t>
      </w:r>
    </w:p>
    <w:p w14:paraId="031E7D8B" w14:textId="77777777" w:rsidR="00795F7E" w:rsidRPr="00795F7E" w:rsidRDefault="00791F27" w:rsidP="00791F27">
      <w:pPr>
        <w:rPr>
          <w:rStyle w:val="StyleUnderline"/>
          <w:highlight w:val="cyan"/>
        </w:rPr>
      </w:pPr>
      <w:r w:rsidRPr="00DB6424">
        <w:rPr>
          <w:sz w:val="16"/>
        </w:rPr>
        <w:t xml:space="preserve">A skeptic might question whether unions impose a significant burden on the economy. </w:t>
      </w:r>
      <w:r w:rsidRPr="00D34DFA">
        <w:rPr>
          <w:rStyle w:val="StyleUnderline"/>
        </w:rPr>
        <w:t>Critics</w:t>
      </w:r>
      <w:r w:rsidRPr="00DB6424">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B6424">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B6424">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B6424">
        <w:rPr>
          <w:sz w:val="16"/>
        </w:rPr>
        <w:t>.</w:t>
      </w:r>
    </w:p>
    <w:p w14:paraId="26840A93" w14:textId="77777777" w:rsidR="00795F7E" w:rsidRPr="00795F7E" w:rsidRDefault="00791F27" w:rsidP="00791F27">
      <w:pPr>
        <w:rPr>
          <w:rStyle w:val="StyleUnderline"/>
          <w:highlight w:val="cyan"/>
        </w:rPr>
      </w:pPr>
      <w:r w:rsidRPr="00DB6424">
        <w:rPr>
          <w:sz w:val="16"/>
        </w:rPr>
        <w:t xml:space="preserve">Closer investigation often reveals that these criticisms are overblown, but unions, like any other institution, have flaws and </w:t>
      </w:r>
      <w:proofErr w:type="gramStart"/>
      <w:r w:rsidRPr="00DB6424">
        <w:rPr>
          <w:sz w:val="16"/>
        </w:rPr>
        <w:t>can do</w:t>
      </w:r>
      <w:proofErr w:type="gramEnd"/>
      <w:r w:rsidRPr="00DB6424">
        <w:rPr>
          <w:sz w:val="16"/>
        </w:rPr>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5294BA70" w14:textId="77777777" w:rsidR="00795F7E" w:rsidRPr="00795F7E" w:rsidRDefault="00791F27" w:rsidP="00791F27">
      <w:pPr>
        <w:rPr>
          <w:rStyle w:val="StyleUnderline"/>
          <w:highlight w:val="cyan"/>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B6424">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B6424">
        <w:rPr>
          <w:sz w:val="16"/>
        </w:rPr>
        <w:t xml:space="preserve"> supposedly </w:t>
      </w:r>
      <w:r w:rsidRPr="00D34DFA">
        <w:rPr>
          <w:rStyle w:val="StyleUnderline"/>
        </w:rPr>
        <w:t>reduce</w:t>
      </w:r>
      <w:r w:rsidRPr="00DB6424">
        <w:rPr>
          <w:sz w:val="16"/>
        </w:rPr>
        <w:t xml:space="preserve"> employment or make companies less able to afford other needed </w:t>
      </w:r>
      <w:r w:rsidRPr="00D34DFA">
        <w:rPr>
          <w:rStyle w:val="Emphasis"/>
        </w:rPr>
        <w:t>investments</w:t>
      </w:r>
      <w:r w:rsidRPr="00DB6424">
        <w:rPr>
          <w:sz w:val="16"/>
        </w:rPr>
        <w:t xml:space="preserve"> and thus become less efficient and less competitive in the economy. Labor unions in this view are merely dead weights for employers and the economy.</w:t>
      </w:r>
    </w:p>
    <w:p w14:paraId="450EB075" w14:textId="77777777" w:rsidR="00795F7E" w:rsidRPr="00795F7E" w:rsidRDefault="00791F27" w:rsidP="00791F27">
      <w:pPr>
        <w:rPr>
          <w:rStyle w:val="StyleUnderline"/>
          <w:highlight w:val="cyan"/>
        </w:rPr>
      </w:pPr>
      <w:r w:rsidRPr="00DB6424">
        <w:rPr>
          <w:sz w:val="16"/>
        </w:rPr>
        <w:t xml:space="preserve">Of course, </w:t>
      </w:r>
      <w:r w:rsidRPr="00D34DFA">
        <w:rPr>
          <w:rStyle w:val="StyleUnderline"/>
        </w:rPr>
        <w:t xml:space="preserve">the </w:t>
      </w:r>
      <w:r w:rsidRPr="00795F7E">
        <w:rPr>
          <w:rStyle w:val="Emphasis"/>
          <w:highlight w:val="cyan"/>
        </w:rPr>
        <w:t>economy</w:t>
      </w:r>
      <w:r w:rsidRPr="00D34DFA">
        <w:rPr>
          <w:rStyle w:val="StyleUnderline"/>
        </w:rPr>
        <w:t xml:space="preserve"> does </w:t>
      </w:r>
      <w:r w:rsidRPr="00795F7E">
        <w:rPr>
          <w:rStyle w:val="StyleUnderline"/>
          <w:highlight w:val="cyan"/>
        </w:rPr>
        <w:t>not</w:t>
      </w:r>
      <w:r w:rsidRPr="00D34DFA">
        <w:rPr>
          <w:rStyle w:val="StyleUnderline"/>
        </w:rPr>
        <w:t xml:space="preserve"> </w:t>
      </w:r>
      <w:r w:rsidRPr="00D34DFA">
        <w:rPr>
          <w:rStyle w:val="Emphasis"/>
        </w:rPr>
        <w:t xml:space="preserve">actually </w:t>
      </w:r>
      <w:r w:rsidRPr="00795F7E">
        <w:rPr>
          <w:rStyle w:val="Emphasis"/>
          <w:highlight w:val="cyan"/>
        </w:rPr>
        <w:t>attain</w:t>
      </w:r>
      <w:r w:rsidRPr="00D34DFA">
        <w:rPr>
          <w:rStyle w:val="StyleUnderline"/>
        </w:rPr>
        <w:t xml:space="preserve"> the </w:t>
      </w:r>
      <w:r w:rsidRPr="00795F7E">
        <w:rPr>
          <w:rStyle w:val="Emphasis"/>
          <w:highlight w:val="cyan"/>
        </w:rPr>
        <w:t>perfectly competitive conditions</w:t>
      </w:r>
      <w:r w:rsidRPr="00D34DFA">
        <w:rPr>
          <w:rStyle w:val="StyleUnderline"/>
        </w:rPr>
        <w:t xml:space="preserve"> that </w:t>
      </w:r>
      <w:r w:rsidRPr="00D34DFA">
        <w:rPr>
          <w:rStyle w:val="Emphasis"/>
        </w:rPr>
        <w:t xml:space="preserve">free-market </w:t>
      </w:r>
      <w:proofErr w:type="gramStart"/>
      <w:r w:rsidRPr="00795F7E">
        <w:rPr>
          <w:rStyle w:val="Emphasis"/>
          <w:highlight w:val="cyan"/>
        </w:rPr>
        <w:t>conservatives</w:t>
      </w:r>
      <w:proofErr w:type="gramEnd"/>
      <w:r w:rsidRPr="00DB6424">
        <w:rPr>
          <w:sz w:val="16"/>
        </w:rPr>
        <w:t xml:space="preserve"> and too many economists </w:t>
      </w:r>
      <w:r w:rsidRPr="00795F7E">
        <w:rPr>
          <w:rStyle w:val="StyleUnderline"/>
          <w:highlight w:val="cyan"/>
        </w:rPr>
        <w:t>assume. Employers</w:t>
      </w:r>
      <w:r w:rsidRPr="00DB6424">
        <w:rPr>
          <w:sz w:val="16"/>
        </w:rPr>
        <w:t xml:space="preserve"> and society at large </w:t>
      </w:r>
      <w:r w:rsidRPr="00D34DFA">
        <w:rPr>
          <w:rStyle w:val="StyleUnderline"/>
        </w:rPr>
        <w:t xml:space="preserve">can </w:t>
      </w:r>
      <w:r w:rsidRPr="00795F7E">
        <w:rPr>
          <w:rStyle w:val="StyleUnderline"/>
          <w:highlight w:val="cyan"/>
        </w:rPr>
        <w:t>place barriers</w:t>
      </w:r>
      <w:r w:rsidRPr="00D34DFA">
        <w:rPr>
          <w:rStyle w:val="Emphasis"/>
        </w:rPr>
        <w:t xml:space="preserve"> to advancement</w:t>
      </w:r>
      <w:r w:rsidRPr="00DB6424">
        <w:rPr>
          <w:sz w:val="16"/>
        </w:rPr>
        <w:t xml:space="preserve"> in front of women and people of color. </w:t>
      </w:r>
      <w:r w:rsidRPr="00D34DFA">
        <w:rPr>
          <w:rStyle w:val="StyleUnderline"/>
        </w:rPr>
        <w:t>Employers can</w:t>
      </w:r>
      <w:r w:rsidRPr="00DB6424">
        <w:rPr>
          <w:sz w:val="16"/>
        </w:rPr>
        <w:t xml:space="preserve"> also </w:t>
      </w:r>
      <w:r w:rsidRPr="00D34DFA">
        <w:rPr>
          <w:rStyle w:val="StyleUnderline"/>
        </w:rPr>
        <w:t xml:space="preserve">make it </w:t>
      </w:r>
      <w:r w:rsidRPr="00795F7E">
        <w:rPr>
          <w:rStyle w:val="Emphasis"/>
          <w:highlight w:val="cyan"/>
        </w:rPr>
        <w:t>hard</w:t>
      </w:r>
      <w:r w:rsidRPr="00D34DFA">
        <w:rPr>
          <w:rStyle w:val="StyleUnderline"/>
        </w:rPr>
        <w:t xml:space="preserve"> for workers </w:t>
      </w:r>
      <w:r w:rsidRPr="00795F7E">
        <w:rPr>
          <w:rStyle w:val="StyleUnderline"/>
          <w:highlight w:val="cyan"/>
        </w:rPr>
        <w:t>to earn what they are worth</w:t>
      </w:r>
      <w:r w:rsidRPr="00D34DFA">
        <w:rPr>
          <w:rStyle w:val="StyleUnderline"/>
        </w:rPr>
        <w:t xml:space="preserve"> with </w:t>
      </w:r>
      <w:r w:rsidRPr="00D34DFA">
        <w:rPr>
          <w:rStyle w:val="Emphasis"/>
        </w:rPr>
        <w:t>another employer</w:t>
      </w:r>
      <w:r w:rsidRPr="00795F7E">
        <w:rPr>
          <w:rStyle w:val="StyleUnderline"/>
          <w:highlight w:val="cyan"/>
        </w:rPr>
        <w:t xml:space="preserve"> by</w:t>
      </w:r>
      <w:r w:rsidRPr="00DB6424">
        <w:rPr>
          <w:sz w:val="16"/>
        </w:rPr>
        <w:t xml:space="preserve">, for example, forcing employees to sign </w:t>
      </w:r>
      <w:r w:rsidRPr="00795F7E">
        <w:rPr>
          <w:rStyle w:val="Emphasis"/>
          <w:highlight w:val="cyan"/>
        </w:rPr>
        <w:t>noncompete</w:t>
      </w:r>
      <w:r w:rsidRPr="00D34DFA">
        <w:rPr>
          <w:rStyle w:val="Emphasis"/>
        </w:rPr>
        <w:t xml:space="preserve"> agreement</w:t>
      </w:r>
      <w:r w:rsidRPr="00795F7E">
        <w:rPr>
          <w:rStyle w:val="Emphasis"/>
          <w:highlight w:val="cyan"/>
        </w:rPr>
        <w:t>s</w:t>
      </w:r>
      <w:r w:rsidRPr="00795F7E">
        <w:rPr>
          <w:rStyle w:val="StyleUnderline"/>
          <w:highlight w:val="cyan"/>
        </w:rPr>
        <w:t>. Firms</w:t>
      </w:r>
      <w:r w:rsidRPr="00D34DFA">
        <w:rPr>
          <w:rStyle w:val="StyleUnderline"/>
        </w:rPr>
        <w:t xml:space="preserve"> can </w:t>
      </w:r>
      <w:r w:rsidRPr="00795F7E">
        <w:rPr>
          <w:rStyle w:val="StyleUnderline"/>
          <w:highlight w:val="cyan"/>
        </w:rPr>
        <w:t xml:space="preserve">earn </w:t>
      </w:r>
      <w:r w:rsidRPr="00D34DFA">
        <w:rPr>
          <w:rStyle w:val="Emphasis"/>
        </w:rPr>
        <w:t>monopolistic “</w:t>
      </w:r>
      <w:r w:rsidRPr="00795F7E">
        <w:rPr>
          <w:rStyle w:val="Emphasis"/>
          <w:highlight w:val="cyan"/>
        </w:rPr>
        <w:t>rents”</w:t>
      </w:r>
      <w:r w:rsidRPr="00795F7E">
        <w:rPr>
          <w:rStyle w:val="StyleUnderline"/>
          <w:highlight w:val="cyan"/>
        </w:rPr>
        <w:t xml:space="preserve"> over</w:t>
      </w:r>
      <w:r w:rsidRPr="00DB6424">
        <w:rPr>
          <w:sz w:val="16"/>
        </w:rPr>
        <w:t xml:space="preserve"> and above </w:t>
      </w:r>
      <w:r w:rsidRPr="00D34DFA">
        <w:rPr>
          <w:rStyle w:val="StyleUnderline"/>
        </w:rPr>
        <w:t xml:space="preserve">what they would make in a </w:t>
      </w:r>
      <w:r w:rsidRPr="00795F7E">
        <w:rPr>
          <w:rStyle w:val="Emphasis"/>
          <w:highlight w:val="cyan"/>
        </w:rPr>
        <w:t>competitive market</w:t>
      </w:r>
      <w:r w:rsidRPr="00DB6424">
        <w:rPr>
          <w:sz w:val="16"/>
        </w:rPr>
        <w:t>.</w:t>
      </w:r>
    </w:p>
    <w:p w14:paraId="56DA5AA4" w14:textId="77777777" w:rsidR="00795F7E" w:rsidRPr="00795F7E" w:rsidRDefault="00791F27" w:rsidP="00791F27">
      <w:pPr>
        <w:rPr>
          <w:rStyle w:val="StyleUnderline"/>
          <w:highlight w:val="cyan"/>
        </w:rPr>
      </w:pPr>
      <w:r w:rsidRPr="00D34DFA">
        <w:rPr>
          <w:rStyle w:val="Emphasis"/>
        </w:rPr>
        <w:t>Employers</w:t>
      </w:r>
      <w:r w:rsidRPr="00DB6424">
        <w:rPr>
          <w:sz w:val="16"/>
        </w:rPr>
        <w:t xml:space="preserve"> also </w:t>
      </w:r>
      <w:r w:rsidRPr="00D34DFA">
        <w:rPr>
          <w:rStyle w:val="StyleUnderline"/>
        </w:rPr>
        <w:t>have</w:t>
      </w:r>
      <w:r w:rsidRPr="00DB6424">
        <w:rPr>
          <w:sz w:val="16"/>
        </w:rPr>
        <w:t xml:space="preserve"> what is known as </w:t>
      </w:r>
      <w:r w:rsidRPr="00795F7E">
        <w:rPr>
          <w:rStyle w:val="Emphasis"/>
          <w:highlight w:val="cyan"/>
        </w:rPr>
        <w:t>monopsony</w:t>
      </w:r>
      <w:r w:rsidRPr="00D34DFA">
        <w:rPr>
          <w:rStyle w:val="Emphasis"/>
        </w:rPr>
        <w:t xml:space="preserve"> power</w:t>
      </w:r>
      <w:r w:rsidRPr="00DB6424">
        <w:rPr>
          <w:sz w:val="16"/>
        </w:rPr>
        <w:t xml:space="preserve">, which can </w:t>
      </w:r>
      <w:r w:rsidRPr="00795F7E">
        <w:rPr>
          <w:rStyle w:val="StyleUnderline"/>
          <w:highlight w:val="cyan"/>
        </w:rPr>
        <w:t>enable</w:t>
      </w:r>
      <w:r w:rsidRPr="00D34DFA">
        <w:rPr>
          <w:rStyle w:val="StyleUnderline"/>
        </w:rPr>
        <w:t xml:space="preserve"> them to </w:t>
      </w:r>
      <w:r w:rsidRPr="00795F7E">
        <w:rPr>
          <w:rStyle w:val="StyleUnderline"/>
          <w:highlight w:val="cyan"/>
        </w:rPr>
        <w:t xml:space="preserve">pay </w:t>
      </w:r>
      <w:r w:rsidRPr="00D34DFA">
        <w:rPr>
          <w:rStyle w:val="Emphasis"/>
        </w:rPr>
        <w:t xml:space="preserve">workers </w:t>
      </w:r>
      <w:r w:rsidRPr="00795F7E">
        <w:rPr>
          <w:rStyle w:val="Emphasis"/>
          <w:highlight w:val="cyan"/>
        </w:rPr>
        <w:t>less</w:t>
      </w:r>
      <w:r w:rsidRPr="00D34DFA">
        <w:rPr>
          <w:rStyle w:val="StyleUnderline"/>
        </w:rPr>
        <w:t xml:space="preserve"> than they are worth </w:t>
      </w:r>
      <w:r w:rsidRPr="00795F7E">
        <w:rPr>
          <w:rStyle w:val="StyleUnderline"/>
          <w:highlight w:val="cyan"/>
        </w:rPr>
        <w:t>because</w:t>
      </w:r>
      <w:r w:rsidRPr="00D34DFA">
        <w:rPr>
          <w:rStyle w:val="StyleUnderline"/>
        </w:rPr>
        <w:t xml:space="preserve"> it is </w:t>
      </w:r>
      <w:r w:rsidRPr="00D34DFA">
        <w:rPr>
          <w:rStyle w:val="Emphasis"/>
        </w:rPr>
        <w:t>time</w:t>
      </w:r>
      <w:proofErr w:type="gramStart"/>
      <w:r w:rsidRPr="00D34DFA">
        <w:rPr>
          <w:rStyle w:val="Emphasis"/>
        </w:rPr>
        <w:t>- consuming</w:t>
      </w:r>
      <w:proofErr w:type="gramEnd"/>
      <w:r w:rsidRPr="00D34DFA">
        <w:rPr>
          <w:rStyle w:val="StyleUnderline"/>
        </w:rPr>
        <w:t xml:space="preserve"> and </w:t>
      </w:r>
      <w:r w:rsidRPr="00795F7E">
        <w:rPr>
          <w:rStyle w:val="StyleUnderline"/>
          <w:highlight w:val="cyan"/>
        </w:rPr>
        <w:t>costly</w:t>
      </w:r>
      <w:r w:rsidRPr="00D34DFA">
        <w:rPr>
          <w:rStyle w:val="StyleUnderline"/>
        </w:rPr>
        <w:t xml:space="preserve"> for workers </w:t>
      </w:r>
      <w:r w:rsidRPr="00795F7E">
        <w:rPr>
          <w:rStyle w:val="StyleUnderline"/>
          <w:highlight w:val="cyan"/>
        </w:rPr>
        <w:t>to change jobs</w:t>
      </w:r>
      <w:proofErr w:type="gramStart"/>
      <w:r w:rsidRPr="00DB6424">
        <w:rPr>
          <w:sz w:val="16"/>
        </w:rPr>
        <w:t>.90</w:t>
      </w:r>
      <w:proofErr w:type="gramEnd"/>
      <w:r w:rsidRPr="00DB6424">
        <w:rPr>
          <w:sz w:val="16"/>
        </w:rPr>
        <w:t xml:space="preserve"> </w:t>
      </w:r>
      <w:r w:rsidRPr="00D34DFA">
        <w:rPr>
          <w:rStyle w:val="Emphasis"/>
        </w:rPr>
        <w:t>Workers</w:t>
      </w:r>
      <w:r w:rsidRPr="00DB6424">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B6424">
        <w:rPr>
          <w:sz w:val="16"/>
        </w:rPr>
        <w:t xml:space="preserve"> out what </w:t>
      </w:r>
      <w:r w:rsidRPr="00D34DFA">
        <w:rPr>
          <w:rStyle w:val="Emphasis"/>
        </w:rPr>
        <w:t>their value</w:t>
      </w:r>
      <w:r w:rsidRPr="00DB6424">
        <w:rPr>
          <w:sz w:val="16"/>
        </w:rPr>
        <w:t xml:space="preserve"> is in the market. </w:t>
      </w:r>
      <w:r w:rsidRPr="00795F7E">
        <w:rPr>
          <w:rStyle w:val="StyleUnderline"/>
          <w:highlight w:val="cyan"/>
        </w:rPr>
        <w:t xml:space="preserve">It takes </w:t>
      </w:r>
      <w:r w:rsidRPr="00D34DFA">
        <w:rPr>
          <w:rStyle w:val="Emphasis"/>
        </w:rPr>
        <w:t xml:space="preserve">time and </w:t>
      </w:r>
      <w:r w:rsidRPr="00795F7E">
        <w:rPr>
          <w:rStyle w:val="Emphasis"/>
          <w:highlight w:val="cyan"/>
        </w:rPr>
        <w:t>effort</w:t>
      </w:r>
      <w:r w:rsidRPr="00795F7E">
        <w:rPr>
          <w:rStyle w:val="StyleUnderline"/>
          <w:highlight w:val="cyan"/>
        </w:rPr>
        <w:t xml:space="preserve"> to get </w:t>
      </w:r>
      <w:r w:rsidRPr="00795F7E">
        <w:rPr>
          <w:rStyle w:val="Emphasis"/>
          <w:highlight w:val="cyan"/>
        </w:rPr>
        <w:t>another job</w:t>
      </w:r>
      <w:r w:rsidRPr="00795F7E">
        <w:rPr>
          <w:rStyle w:val="StyleUnderline"/>
          <w:highlight w:val="cyan"/>
        </w:rPr>
        <w:t>. Workers</w:t>
      </w:r>
      <w:r w:rsidRPr="00D34DFA">
        <w:rPr>
          <w:rStyle w:val="StyleUnderline"/>
        </w:rPr>
        <w:t xml:space="preserve"> do </w:t>
      </w:r>
      <w:r w:rsidRPr="00795F7E">
        <w:rPr>
          <w:rStyle w:val="StyleUnderline"/>
          <w:highlight w:val="cyan"/>
        </w:rPr>
        <w:t xml:space="preserve">not have </w:t>
      </w:r>
      <w:r w:rsidRPr="00795F7E">
        <w:rPr>
          <w:rStyle w:val="Emphasis"/>
          <w:highlight w:val="cyan"/>
        </w:rPr>
        <w:t>perfect info</w:t>
      </w:r>
      <w:r w:rsidRPr="00DB6424">
        <w:rPr>
          <w:sz w:val="16"/>
        </w:rPr>
        <w:t xml:space="preserve">rmation about what their colleagues </w:t>
      </w:r>
      <w:proofErr w:type="gramStart"/>
      <w:r w:rsidRPr="00DB6424">
        <w:rPr>
          <w:sz w:val="16"/>
        </w:rPr>
        <w:t>make</w:t>
      </w:r>
      <w:proofErr w:type="gramEnd"/>
      <w:r w:rsidRPr="00DB6424">
        <w:rPr>
          <w:sz w:val="16"/>
        </w:rPr>
        <w:t xml:space="preserve">, let alone what other firms pay. </w:t>
      </w:r>
      <w:r w:rsidRPr="00D34DFA">
        <w:rPr>
          <w:rStyle w:val="Emphasis"/>
        </w:rPr>
        <w:t>Workers</w:t>
      </w:r>
      <w:r w:rsidRPr="00D34DFA">
        <w:rPr>
          <w:rStyle w:val="StyleUnderline"/>
        </w:rPr>
        <w:t xml:space="preserve"> do </w:t>
      </w:r>
      <w:r w:rsidRPr="00795F7E">
        <w:rPr>
          <w:rStyle w:val="StyleUnderline"/>
          <w:highlight w:val="cyan"/>
        </w:rPr>
        <w:t>not</w:t>
      </w:r>
      <w:r w:rsidRPr="00DB6424">
        <w:rPr>
          <w:sz w:val="16"/>
        </w:rPr>
        <w:t xml:space="preserve"> always </w:t>
      </w:r>
      <w:r w:rsidRPr="00795F7E">
        <w:rPr>
          <w:rStyle w:val="StyleUnderline"/>
          <w:highlight w:val="cyan"/>
        </w:rPr>
        <w:t>know</w:t>
      </w:r>
      <w:r w:rsidRPr="00D34DFA">
        <w:rPr>
          <w:rStyle w:val="StyleUnderline"/>
        </w:rPr>
        <w:t xml:space="preserve"> what </w:t>
      </w:r>
      <w:r w:rsidRPr="00795F7E">
        <w:rPr>
          <w:rStyle w:val="Emphasis"/>
          <w:highlight w:val="cyan"/>
        </w:rPr>
        <w:t>skills</w:t>
      </w:r>
      <w:r w:rsidRPr="00795F7E">
        <w:rPr>
          <w:rStyle w:val="StyleUnderline"/>
          <w:highlight w:val="cyan"/>
        </w:rPr>
        <w:t xml:space="preserve"> employers</w:t>
      </w:r>
      <w:r w:rsidRPr="00D34DFA">
        <w:rPr>
          <w:rStyle w:val="StyleUnderline"/>
        </w:rPr>
        <w:t xml:space="preserve"> really </w:t>
      </w:r>
      <w:r w:rsidRPr="00795F7E">
        <w:rPr>
          <w:rStyle w:val="StyleUnderline"/>
          <w:highlight w:val="cyan"/>
        </w:rPr>
        <w:t>want</w:t>
      </w:r>
      <w:r w:rsidRPr="00DB6424">
        <w:rPr>
          <w:sz w:val="16"/>
        </w:rPr>
        <w:t xml:space="preserve">—and they </w:t>
      </w:r>
      <w:r w:rsidRPr="00D34DFA">
        <w:rPr>
          <w:rStyle w:val="StyleUnderline"/>
        </w:rPr>
        <w:t xml:space="preserve">may not be able to trust </w:t>
      </w:r>
      <w:r w:rsidRPr="00D34DFA">
        <w:rPr>
          <w:rStyle w:val="Emphasis"/>
        </w:rPr>
        <w:t>employers’ promises</w:t>
      </w:r>
      <w:r w:rsidRPr="00DB6424">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795F7E">
        <w:rPr>
          <w:rStyle w:val="Emphasis"/>
          <w:highlight w:val="cyan"/>
        </w:rPr>
        <w:t>altering</w:t>
      </w:r>
      <w:r w:rsidRPr="00D34DFA">
        <w:rPr>
          <w:rStyle w:val="StyleUnderline"/>
        </w:rPr>
        <w:t xml:space="preserve"> </w:t>
      </w:r>
      <w:proofErr w:type="gramStart"/>
      <w:r w:rsidRPr="00D34DFA">
        <w:rPr>
          <w:rStyle w:val="StyleUnderline"/>
        </w:rPr>
        <w:t>commute</w:t>
      </w:r>
      <w:proofErr w:type="gramEnd"/>
      <w:r w:rsidRPr="00DB6424">
        <w:rPr>
          <w:sz w:val="16"/>
        </w:rPr>
        <w:t xml:space="preserve"> routines </w:t>
      </w:r>
      <w:r w:rsidRPr="00D34DFA">
        <w:rPr>
          <w:rStyle w:val="StyleUnderline"/>
        </w:rPr>
        <w:t xml:space="preserve">and even </w:t>
      </w:r>
      <w:r w:rsidRPr="00795F7E">
        <w:rPr>
          <w:rStyle w:val="Emphasis"/>
          <w:highlight w:val="cyan"/>
        </w:rPr>
        <w:t>friendships</w:t>
      </w:r>
      <w:r w:rsidRPr="00D34DFA">
        <w:rPr>
          <w:rStyle w:val="StyleUnderline"/>
        </w:rPr>
        <w:t xml:space="preserve"> and creates the </w:t>
      </w:r>
      <w:r w:rsidRPr="00795F7E">
        <w:rPr>
          <w:rStyle w:val="StyleUnderline"/>
          <w:highlight w:val="cyan"/>
        </w:rPr>
        <w:t>worry</w:t>
      </w:r>
      <w:r w:rsidRPr="00D34DFA">
        <w:rPr>
          <w:rStyle w:val="StyleUnderline"/>
        </w:rPr>
        <w:t xml:space="preserve"> that the </w:t>
      </w:r>
      <w:r w:rsidRPr="00795F7E">
        <w:rPr>
          <w:rStyle w:val="Emphasis"/>
          <w:highlight w:val="cyan"/>
        </w:rPr>
        <w:t>new job</w:t>
      </w:r>
      <w:r w:rsidRPr="00D34DFA">
        <w:rPr>
          <w:rStyle w:val="StyleUnderline"/>
        </w:rPr>
        <w:t xml:space="preserve"> may be</w:t>
      </w:r>
      <w:r w:rsidRPr="00DB6424">
        <w:rPr>
          <w:sz w:val="16"/>
        </w:rPr>
        <w:t xml:space="preserve"> an even </w:t>
      </w:r>
      <w:r w:rsidRPr="00795F7E">
        <w:rPr>
          <w:rStyle w:val="Emphasis"/>
          <w:highlight w:val="cyan"/>
        </w:rPr>
        <w:t>worse</w:t>
      </w:r>
      <w:r w:rsidRPr="00DB6424">
        <w:rPr>
          <w:sz w:val="16"/>
        </w:rPr>
        <w:t xml:space="preserve"> fit. The list of market failures could go on and on.</w:t>
      </w:r>
    </w:p>
    <w:p w14:paraId="145B3FCD" w14:textId="77777777" w:rsidR="00795F7E" w:rsidRPr="00795F7E" w:rsidRDefault="00791F27" w:rsidP="00791F27">
      <w:pPr>
        <w:pStyle w:val="Heading3"/>
        <w:rPr>
          <w:rStyle w:val="StyleUnderline"/>
          <w:highlight w:val="cyan"/>
        </w:rPr>
      </w:pPr>
      <w:r>
        <w:t>Plan---1AC</w:t>
      </w:r>
    </w:p>
    <w:p w14:paraId="479E7F53" w14:textId="77777777" w:rsidR="00795F7E" w:rsidRPr="00795F7E" w:rsidRDefault="00791F27" w:rsidP="00791F27">
      <w:pPr>
        <w:pStyle w:val="Heading4"/>
        <w:rPr>
          <w:rStyle w:val="StyleUnderline"/>
          <w:highlight w:val="cyan"/>
        </w:rPr>
      </w:pPr>
      <w:r>
        <w:t>Thus, the plan:</w:t>
      </w:r>
    </w:p>
    <w:p w14:paraId="3769BB8C" w14:textId="77777777" w:rsidR="00795F7E" w:rsidRPr="00795F7E" w:rsidRDefault="00791F27" w:rsidP="00791F27">
      <w:pPr>
        <w:pStyle w:val="Heading4"/>
        <w:rPr>
          <w:rStyle w:val="StyleUnderline"/>
          <w:highlight w:val="cyan"/>
        </w:rPr>
      </w:pPr>
      <w:r>
        <w:t>T</w:t>
      </w:r>
      <w:r w:rsidRPr="005F199A">
        <w:t>he United States federal government should promote broad-based bargaining for workers in the United States</w:t>
      </w:r>
      <w:r>
        <w:t>.</w:t>
      </w:r>
    </w:p>
    <w:p w14:paraId="0E9E2280" w14:textId="77777777" w:rsidR="00795F7E" w:rsidRPr="00795F7E" w:rsidRDefault="00791F27" w:rsidP="00791F27">
      <w:pPr>
        <w:pStyle w:val="Heading3"/>
        <w:rPr>
          <w:rStyle w:val="StyleUnderline"/>
          <w:highlight w:val="cyan"/>
        </w:rPr>
      </w:pPr>
      <w:r>
        <w:t>Solvency---1AC</w:t>
      </w:r>
    </w:p>
    <w:p w14:paraId="49B1A902" w14:textId="77777777" w:rsidR="00795F7E" w:rsidRPr="00795F7E" w:rsidRDefault="00791F27" w:rsidP="00791F27">
      <w:pPr>
        <w:pStyle w:val="Heading4"/>
        <w:rPr>
          <w:rStyle w:val="StyleUnderline"/>
          <w:highlight w:val="cyan"/>
        </w:rPr>
      </w:pPr>
      <w:r>
        <w:t>Solvency:</w:t>
      </w:r>
    </w:p>
    <w:p w14:paraId="7F90CE30" w14:textId="77777777" w:rsidR="00795F7E" w:rsidRPr="00795F7E" w:rsidRDefault="00791F27" w:rsidP="00791F27">
      <w:pPr>
        <w:pStyle w:val="Heading4"/>
        <w:rPr>
          <w:rStyle w:val="StyleUnderline"/>
          <w:highlight w:val="cyan"/>
        </w:rPr>
      </w:pPr>
      <w:bookmarkStart w:id="1" w:name="_Hlk204260738"/>
      <w:r>
        <w:t xml:space="preserve">The plan </w:t>
      </w:r>
      <w:proofErr w:type="gramStart"/>
      <w:r>
        <w:t>solves</w:t>
      </w:r>
      <w:proofErr w:type="gramEnd"/>
      <w:r>
        <w:t xml:space="preserve">. It strengthens bargaining rights by shifting from </w:t>
      </w:r>
      <w:r w:rsidRPr="00597558">
        <w:rPr>
          <w:u w:val="single"/>
        </w:rPr>
        <w:t>firm-level</w:t>
      </w:r>
      <w:r>
        <w:t xml:space="preserve"> to </w:t>
      </w:r>
      <w:r w:rsidRPr="00597558">
        <w:rPr>
          <w:u w:val="single"/>
        </w:rPr>
        <w:t>broad-based</w:t>
      </w:r>
      <w:r>
        <w:t xml:space="preserve"> bargaining, allowing unions to </w:t>
      </w:r>
      <w:r w:rsidRPr="009310B3">
        <w:rPr>
          <w:u w:val="single"/>
        </w:rPr>
        <w:t>recruit</w:t>
      </w:r>
      <w:r>
        <w:t xml:space="preserve"> and </w:t>
      </w:r>
      <w:r w:rsidRPr="009310B3">
        <w:rPr>
          <w:u w:val="single"/>
        </w:rPr>
        <w:t>sustain</w:t>
      </w:r>
      <w:r>
        <w:t xml:space="preserve"> high density levels. </w:t>
      </w:r>
    </w:p>
    <w:p w14:paraId="358E590C"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26923010" w14:textId="77777777" w:rsidR="00795F7E" w:rsidRPr="00795F7E" w:rsidRDefault="00791F27" w:rsidP="00791F27">
      <w:pPr>
        <w:rPr>
          <w:rStyle w:val="StyleUnderline"/>
          <w:highlight w:val="cyan"/>
        </w:rPr>
      </w:pPr>
      <w:r w:rsidRPr="00DB6424">
        <w:rPr>
          <w:sz w:val="16"/>
        </w:rPr>
        <w:t>The Old and the New Systems</w:t>
      </w:r>
    </w:p>
    <w:p w14:paraId="3952AA91" w14:textId="77777777" w:rsidR="00795F7E" w:rsidRPr="00795F7E" w:rsidRDefault="00791F27" w:rsidP="00791F27">
      <w:pPr>
        <w:rPr>
          <w:rStyle w:val="StyleUnderline"/>
          <w:highlight w:val="cyan"/>
        </w:rPr>
      </w:pPr>
      <w:r w:rsidRPr="00D34DFA">
        <w:rPr>
          <w:rStyle w:val="StyleUnderline"/>
        </w:rPr>
        <w:t xml:space="preserve">The </w:t>
      </w:r>
      <w:r w:rsidRPr="00D34DFA">
        <w:rPr>
          <w:rStyle w:val="Emphasis"/>
        </w:rPr>
        <w:t>new</w:t>
      </w:r>
      <w:r w:rsidRPr="00DB6424">
        <w:rPr>
          <w:sz w:val="16"/>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w:t>
      </w:r>
      <w:proofErr w:type="gramStart"/>
      <w:r w:rsidRPr="00D34DFA">
        <w:rPr>
          <w:rStyle w:val="StyleUnderline"/>
        </w:rPr>
        <w:t>build on</w:t>
      </w:r>
      <w:proofErr w:type="gramEnd"/>
      <w:r w:rsidRPr="00D34DFA">
        <w:rPr>
          <w:rStyle w:val="StyleUnderline"/>
        </w:rPr>
        <w:t xml:space="preserve"> an existing system than to create something from </w:t>
      </w:r>
      <w:r w:rsidRPr="00D34DFA">
        <w:rPr>
          <w:rStyle w:val="Emphasis"/>
        </w:rPr>
        <w:t>scratch</w:t>
      </w:r>
      <w:r w:rsidRPr="00DB6424">
        <w:rPr>
          <w:sz w:val="16"/>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B6424">
        <w:rPr>
          <w:sz w:val="16"/>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B6424">
        <w:rPr>
          <w:sz w:val="16"/>
        </w:rPr>
        <w:t>.</w:t>
      </w:r>
    </w:p>
    <w:p w14:paraId="744C0313" w14:textId="77777777" w:rsidR="00795F7E" w:rsidRPr="00795F7E" w:rsidRDefault="00791F27" w:rsidP="00791F27">
      <w:pPr>
        <w:rPr>
          <w:rStyle w:val="StyleUnderline"/>
          <w:highlight w:val="cyan"/>
        </w:rPr>
      </w:pPr>
      <w:r w:rsidRPr="00DB6424">
        <w:rPr>
          <w:sz w:val="16"/>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B6424">
        <w:rPr>
          <w:sz w:val="16"/>
        </w:rPr>
        <w:t xml:space="preserve">, and </w:t>
      </w:r>
      <w:r w:rsidRPr="00D34DFA">
        <w:rPr>
          <w:rStyle w:val="StyleUnderline"/>
        </w:rPr>
        <w:t>providing only one</w:t>
      </w:r>
      <w:r w:rsidRPr="00DB6424">
        <w:rPr>
          <w:sz w:val="16"/>
        </w:rPr>
        <w:t xml:space="preserve"> type of </w:t>
      </w:r>
      <w:r w:rsidRPr="00D34DFA">
        <w:rPr>
          <w:rStyle w:val="StyleUnderline"/>
        </w:rPr>
        <w:t xml:space="preserve">incentive would make unions </w:t>
      </w:r>
      <w:r w:rsidRPr="00D34DFA">
        <w:rPr>
          <w:rStyle w:val="Emphasis"/>
        </w:rPr>
        <w:t>too vulnerable</w:t>
      </w:r>
      <w:r w:rsidRPr="00DB6424">
        <w:rPr>
          <w:sz w:val="16"/>
        </w:rPr>
        <w:t xml:space="preserve"> to changes in that system. Even countries with a true Ghent system provide additional ways for unions to recruit members.</w:t>
      </w:r>
    </w:p>
    <w:p w14:paraId="7566C81F" w14:textId="77777777" w:rsidR="00795F7E" w:rsidRPr="00795F7E" w:rsidRDefault="00791F27" w:rsidP="00791F27">
      <w:pPr>
        <w:rPr>
          <w:rStyle w:val="StyleUnderline"/>
          <w:highlight w:val="cyan"/>
        </w:rPr>
      </w:pPr>
      <w:r w:rsidRPr="00D34DFA">
        <w:rPr>
          <w:rStyle w:val="StyleUnderline"/>
        </w:rPr>
        <w:t xml:space="preserve">In the modernized US system, </w:t>
      </w:r>
      <w:r w:rsidRPr="00795F7E">
        <w:rPr>
          <w:rStyle w:val="StyleUnderline"/>
          <w:highlight w:val="cyan"/>
        </w:rPr>
        <w:t>unions would</w:t>
      </w:r>
      <w:r w:rsidRPr="00DB6424">
        <w:rPr>
          <w:sz w:val="16"/>
        </w:rPr>
        <w:t xml:space="preserve"> continue to </w:t>
      </w:r>
      <w:r w:rsidRPr="00D34DFA">
        <w:rPr>
          <w:rStyle w:val="StyleUnderline"/>
        </w:rPr>
        <w:t>recruit members in some</w:t>
      </w:r>
      <w:r w:rsidRPr="00DB6424">
        <w:rPr>
          <w:sz w:val="16"/>
        </w:rPr>
        <w:t xml:space="preserve"> of the </w:t>
      </w:r>
      <w:r w:rsidRPr="00D34DFA">
        <w:rPr>
          <w:rStyle w:val="StyleUnderline"/>
        </w:rPr>
        <w:t xml:space="preserve">ways they currently </w:t>
      </w:r>
      <w:proofErr w:type="gramStart"/>
      <w:r w:rsidRPr="00D34DFA">
        <w:rPr>
          <w:rStyle w:val="StyleUnderline"/>
        </w:rPr>
        <w:t>do</w:t>
      </w:r>
      <w:r w:rsidRPr="00DB6424">
        <w:rPr>
          <w:sz w:val="16"/>
        </w:rPr>
        <w:t>—from encouraging</w:t>
      </w:r>
      <w:proofErr w:type="gramEnd"/>
      <w:r w:rsidRPr="00DB6424">
        <w:rPr>
          <w:sz w:val="16"/>
        </w:rPr>
        <w:t xml:space="preserve"> solidarity and workplace improvements to </w:t>
      </w:r>
      <w:proofErr w:type="gramStart"/>
      <w:r w:rsidRPr="00DB6424">
        <w:rPr>
          <w:sz w:val="16"/>
        </w:rPr>
        <w:t>offering</w:t>
      </w:r>
      <w:proofErr w:type="gramEnd"/>
      <w:r w:rsidRPr="00DB6424">
        <w:rPr>
          <w:sz w:val="16"/>
        </w:rPr>
        <w:t xml:space="preserve"> products to members—</w:t>
      </w:r>
      <w:r w:rsidRPr="00D34DFA">
        <w:rPr>
          <w:rStyle w:val="StyleUnderline"/>
        </w:rPr>
        <w:t xml:space="preserve">and </w:t>
      </w:r>
      <w:r w:rsidRPr="00795F7E">
        <w:rPr>
          <w:rStyle w:val="StyleUnderline"/>
          <w:highlight w:val="cyan"/>
        </w:rPr>
        <w:t xml:space="preserve">charge </w:t>
      </w:r>
      <w:r w:rsidRPr="00D34DFA">
        <w:rPr>
          <w:rStyle w:val="Emphasis"/>
        </w:rPr>
        <w:t xml:space="preserve">agency </w:t>
      </w:r>
      <w:r w:rsidRPr="00795F7E">
        <w:rPr>
          <w:rStyle w:val="Emphasis"/>
          <w:highlight w:val="cyan"/>
        </w:rPr>
        <w:t>fees</w:t>
      </w:r>
      <w:r w:rsidRPr="00795F7E">
        <w:rPr>
          <w:rStyle w:val="StyleUnderline"/>
          <w:highlight w:val="cyan"/>
        </w:rPr>
        <w:t xml:space="preserve"> to</w:t>
      </w:r>
      <w:r w:rsidRPr="00DB6424">
        <w:rPr>
          <w:sz w:val="16"/>
        </w:rPr>
        <w:t xml:space="preserve"> all </w:t>
      </w:r>
      <w:r w:rsidRPr="00795F7E">
        <w:rPr>
          <w:rStyle w:val="StyleUnderline"/>
          <w:highlight w:val="cyan"/>
        </w:rPr>
        <w:t>workers covered</w:t>
      </w:r>
      <w:r w:rsidRPr="00D34DFA">
        <w:rPr>
          <w:rStyle w:val="StyleUnderline"/>
        </w:rPr>
        <w:t xml:space="preserve"> by</w:t>
      </w:r>
      <w:r w:rsidRPr="00DB6424">
        <w:rPr>
          <w:sz w:val="16"/>
        </w:rPr>
        <w:t xml:space="preserve"> an </w:t>
      </w:r>
      <w:r w:rsidRPr="00D34DFA">
        <w:rPr>
          <w:rStyle w:val="StyleUnderline"/>
        </w:rPr>
        <w:t>enterprise-level collective bargaining agreement</w:t>
      </w:r>
      <w:r w:rsidRPr="00DB6424">
        <w:rPr>
          <w:sz w:val="16"/>
        </w:rPr>
        <w:t xml:space="preserve">. But </w:t>
      </w:r>
      <w:r w:rsidRPr="00D34DFA">
        <w:rPr>
          <w:rStyle w:val="StyleUnderline"/>
        </w:rPr>
        <w:t xml:space="preserve">unions </w:t>
      </w:r>
      <w:r w:rsidRPr="00795F7E">
        <w:rPr>
          <w:rStyle w:val="StyleUnderline"/>
          <w:highlight w:val="cyan"/>
        </w:rPr>
        <w:t xml:space="preserve">would </w:t>
      </w:r>
      <w:r w:rsidRPr="00D34DFA">
        <w:rPr>
          <w:rStyle w:val="Emphasis"/>
        </w:rPr>
        <w:t>also</w:t>
      </w:r>
      <w:r w:rsidRPr="00795F7E">
        <w:rPr>
          <w:rStyle w:val="StyleUnderline"/>
          <w:highlight w:val="cyan"/>
        </w:rPr>
        <w:t xml:space="preserve"> gain</w:t>
      </w:r>
      <w:r w:rsidRPr="00D34DFA">
        <w:rPr>
          <w:rStyle w:val="StyleUnderline"/>
        </w:rPr>
        <w:t xml:space="preserve"> additional </w:t>
      </w:r>
      <w:r w:rsidRPr="00795F7E">
        <w:rPr>
          <w:rStyle w:val="StyleUnderline"/>
          <w:highlight w:val="cyan"/>
        </w:rPr>
        <w:t>platforms to recruit</w:t>
      </w:r>
      <w:r w:rsidRPr="00D34DFA">
        <w:rPr>
          <w:rStyle w:val="StyleUnderline"/>
        </w:rPr>
        <w:t xml:space="preserve"> members</w:t>
      </w:r>
      <w:r w:rsidRPr="00DB6424">
        <w:rPr>
          <w:sz w:val="16"/>
        </w:rPr>
        <w:t xml:space="preserve">, such as </w:t>
      </w:r>
      <w:r w:rsidRPr="00795F7E">
        <w:rPr>
          <w:rStyle w:val="StyleUnderline"/>
          <w:highlight w:val="cyan"/>
        </w:rPr>
        <w:t>through</w:t>
      </w:r>
      <w:r w:rsidRPr="00DB6424">
        <w:rPr>
          <w:sz w:val="16"/>
        </w:rPr>
        <w:t xml:space="preserve"> a much </w:t>
      </w:r>
      <w:r w:rsidRPr="00D34DFA">
        <w:rPr>
          <w:rStyle w:val="StyleUnderline"/>
        </w:rPr>
        <w:t xml:space="preserve">more prominent </w:t>
      </w:r>
      <w:r w:rsidRPr="00795F7E">
        <w:rPr>
          <w:rStyle w:val="StyleUnderline"/>
          <w:highlight w:val="cyan"/>
        </w:rPr>
        <w:t>role in</w:t>
      </w:r>
      <w:r w:rsidRPr="00DB6424">
        <w:rPr>
          <w:sz w:val="16"/>
        </w:rPr>
        <w:t xml:space="preserve"> the </w:t>
      </w:r>
      <w:r w:rsidRPr="00795F7E">
        <w:rPr>
          <w:rStyle w:val="Emphasis"/>
          <w:highlight w:val="cyan"/>
        </w:rPr>
        <w:t>workforce training</w:t>
      </w:r>
      <w:r w:rsidRPr="00DB6424">
        <w:rPr>
          <w:sz w:val="16"/>
        </w:rPr>
        <w:t xml:space="preserve"> system </w:t>
      </w:r>
      <w:r w:rsidRPr="00795F7E">
        <w:rPr>
          <w:rStyle w:val="StyleUnderline"/>
          <w:highlight w:val="cyan"/>
        </w:rPr>
        <w:t>and</w:t>
      </w:r>
      <w:r w:rsidRPr="00D34DFA">
        <w:rPr>
          <w:rStyle w:val="StyleUnderline"/>
        </w:rPr>
        <w:t xml:space="preserve"> deeper integration in </w:t>
      </w:r>
      <w:r w:rsidRPr="00795F7E">
        <w:rPr>
          <w:rStyle w:val="Emphasis"/>
          <w:highlight w:val="cyan"/>
        </w:rPr>
        <w:t>enforcement of workplace laws</w:t>
      </w:r>
      <w:r w:rsidRPr="00D34DFA">
        <w:rPr>
          <w:rStyle w:val="StyleUnderline"/>
        </w:rPr>
        <w:t xml:space="preserve"> and navigation of government programs. These Ghent-like policies</w:t>
      </w:r>
      <w:r w:rsidRPr="00DB6424">
        <w:rPr>
          <w:sz w:val="16"/>
        </w:rPr>
        <w:t xml:space="preserve"> would provide </w:t>
      </w:r>
      <w:proofErr w:type="gramStart"/>
      <w:r w:rsidRPr="00DB6424">
        <w:rPr>
          <w:sz w:val="16"/>
        </w:rPr>
        <w:t>unions</w:t>
      </w:r>
      <w:proofErr w:type="gramEnd"/>
      <w:r w:rsidRPr="00DB6424">
        <w:rPr>
          <w:sz w:val="16"/>
        </w:rPr>
        <w:t xml:space="preserve"> greater access to workers and provide workers with additional reasons to join.</w:t>
      </w:r>
    </w:p>
    <w:p w14:paraId="54699689" w14:textId="77777777" w:rsidR="00795F7E" w:rsidRPr="00795F7E" w:rsidRDefault="00791F27" w:rsidP="00791F27">
      <w:pPr>
        <w:rPr>
          <w:rStyle w:val="StyleUnderline"/>
          <w:highlight w:val="cyan"/>
        </w:rPr>
      </w:pPr>
      <w:r w:rsidRPr="00DB6424">
        <w:rPr>
          <w:sz w:val="16"/>
        </w:rPr>
        <w:t xml:space="preserve">In the new system, </w:t>
      </w:r>
      <w:r w:rsidRPr="00D34DFA">
        <w:rPr>
          <w:rStyle w:val="StyleUnderline"/>
        </w:rPr>
        <w:t xml:space="preserve">additional tools, opportunities, and </w:t>
      </w:r>
      <w:r w:rsidRPr="00795F7E">
        <w:rPr>
          <w:rStyle w:val="StyleUnderline"/>
          <w:highlight w:val="cyan"/>
        </w:rPr>
        <w:t xml:space="preserve">incentives for membership would be </w:t>
      </w:r>
      <w:r w:rsidRPr="00795F7E">
        <w:rPr>
          <w:rStyle w:val="Emphasis"/>
          <w:highlight w:val="cyan"/>
        </w:rPr>
        <w:t>critical</w:t>
      </w:r>
      <w:r w:rsidRPr="00DB6424">
        <w:rPr>
          <w:sz w:val="16"/>
        </w:rPr>
        <w:t xml:space="preserve"> because </w:t>
      </w:r>
      <w:r w:rsidRPr="00795F7E">
        <w:rPr>
          <w:rStyle w:val="StyleUnderline"/>
          <w:highlight w:val="cyan"/>
        </w:rPr>
        <w:t>broad</w:t>
      </w:r>
      <w:r w:rsidRPr="00D34DFA">
        <w:rPr>
          <w:rStyle w:val="StyleUnderline"/>
        </w:rPr>
        <w:t xml:space="preserve">-based </w:t>
      </w:r>
      <w:r w:rsidRPr="00795F7E">
        <w:rPr>
          <w:rStyle w:val="StyleUnderline"/>
          <w:highlight w:val="cyan"/>
        </w:rPr>
        <w:t>bargaining</w:t>
      </w:r>
      <w:r w:rsidRPr="00D34DFA">
        <w:rPr>
          <w:rStyle w:val="StyleUnderline"/>
        </w:rPr>
        <w:t xml:space="preserve"> covers union as well as nonunion workers and</w:t>
      </w:r>
      <w:r w:rsidRPr="00DB6424">
        <w:rPr>
          <w:sz w:val="16"/>
        </w:rPr>
        <w:t xml:space="preserve"> thus </w:t>
      </w:r>
      <w:r w:rsidRPr="00795F7E">
        <w:rPr>
          <w:rStyle w:val="StyleUnderline"/>
          <w:highlight w:val="cyan"/>
        </w:rPr>
        <w:t>creates</w:t>
      </w:r>
      <w:r w:rsidRPr="00DB6424">
        <w:rPr>
          <w:sz w:val="16"/>
        </w:rPr>
        <w:t xml:space="preserve"> additional </w:t>
      </w:r>
      <w:r w:rsidRPr="00D34DFA">
        <w:rPr>
          <w:rStyle w:val="StyleUnderline"/>
        </w:rPr>
        <w:t xml:space="preserve">opportunities for </w:t>
      </w:r>
      <w:r w:rsidRPr="00795F7E">
        <w:rPr>
          <w:rStyle w:val="Emphasis"/>
          <w:highlight w:val="cyan"/>
        </w:rPr>
        <w:t>free riding</w:t>
      </w:r>
      <w:r w:rsidRPr="00DB6424">
        <w:rPr>
          <w:sz w:val="16"/>
        </w:rPr>
        <w:t xml:space="preserve">. The opportunity for </w:t>
      </w:r>
      <w:r w:rsidRPr="00D34DFA">
        <w:rPr>
          <w:rStyle w:val="Emphasis"/>
        </w:rPr>
        <w:t>free riding</w:t>
      </w:r>
      <w:r w:rsidRPr="00DB6424">
        <w:rPr>
          <w:sz w:val="16"/>
        </w:rPr>
        <w:t xml:space="preserve"> often </w:t>
      </w:r>
      <w:r w:rsidRPr="00D34DFA">
        <w:rPr>
          <w:rStyle w:val="StyleUnderline"/>
        </w:rPr>
        <w:t xml:space="preserve">weakens unions, </w:t>
      </w:r>
      <w:r w:rsidRPr="00795F7E">
        <w:rPr>
          <w:rStyle w:val="StyleUnderline"/>
          <w:highlight w:val="cyan"/>
        </w:rPr>
        <w:t>but these</w:t>
      </w:r>
      <w:r w:rsidRPr="00DB6424">
        <w:rPr>
          <w:sz w:val="16"/>
        </w:rPr>
        <w:t xml:space="preserve"> kinds of </w:t>
      </w:r>
      <w:r w:rsidRPr="00795F7E">
        <w:rPr>
          <w:rStyle w:val="StyleUnderline"/>
          <w:highlight w:val="cyan"/>
        </w:rPr>
        <w:t>policies</w:t>
      </w:r>
      <w:r w:rsidRPr="00D34DFA">
        <w:rPr>
          <w:rStyle w:val="StyleUnderline"/>
        </w:rPr>
        <w:t xml:space="preserve"> have proven powerful</w:t>
      </w:r>
      <w:r w:rsidRPr="00DB6424">
        <w:rPr>
          <w:sz w:val="16"/>
        </w:rPr>
        <w:t xml:space="preserve"> enough </w:t>
      </w:r>
      <w:r w:rsidRPr="00D34DFA">
        <w:rPr>
          <w:rStyle w:val="StyleUnderline"/>
        </w:rPr>
        <w:t xml:space="preserve">to </w:t>
      </w:r>
      <w:r w:rsidRPr="00795F7E">
        <w:rPr>
          <w:rStyle w:val="StyleUnderline"/>
          <w:highlight w:val="cyan"/>
        </w:rPr>
        <w:t>maintain high</w:t>
      </w:r>
      <w:r w:rsidRPr="00DB6424">
        <w:rPr>
          <w:sz w:val="16"/>
        </w:rPr>
        <w:t xml:space="preserve"> and stable </w:t>
      </w:r>
      <w:r w:rsidRPr="00D34DFA">
        <w:rPr>
          <w:rStyle w:val="StyleUnderline"/>
        </w:rPr>
        <w:t xml:space="preserve">union </w:t>
      </w:r>
      <w:r w:rsidRPr="00795F7E">
        <w:rPr>
          <w:rStyle w:val="StyleUnderline"/>
          <w:highlight w:val="cyan"/>
        </w:rPr>
        <w:t>density even in</w:t>
      </w:r>
      <w:r w:rsidRPr="00DB6424">
        <w:rPr>
          <w:sz w:val="16"/>
        </w:rPr>
        <w:t xml:space="preserve"> the </w:t>
      </w:r>
      <w:r w:rsidRPr="00795F7E">
        <w:rPr>
          <w:rStyle w:val="StyleUnderline"/>
          <w:highlight w:val="cyan"/>
        </w:rPr>
        <w:t>face of</w:t>
      </w:r>
      <w:r w:rsidRPr="00DB6424">
        <w:rPr>
          <w:sz w:val="16"/>
        </w:rPr>
        <w:t xml:space="preserve"> the </w:t>
      </w:r>
      <w:r w:rsidRPr="00795F7E">
        <w:rPr>
          <w:rStyle w:val="StyleUnderline"/>
          <w:highlight w:val="cyan"/>
        </w:rPr>
        <w:t>collective action</w:t>
      </w:r>
      <w:r w:rsidRPr="00D34DFA">
        <w:rPr>
          <w:rStyle w:val="StyleUnderline"/>
        </w:rPr>
        <w:t xml:space="preserve"> problem</w:t>
      </w:r>
      <w:r w:rsidRPr="00DB6424">
        <w:rPr>
          <w:sz w:val="16"/>
        </w:rPr>
        <w:t xml:space="preserve">. In the new system, unions would still have to work to organize and recruit dues-paying members but would have help in doing so. </w:t>
      </w:r>
      <w:r w:rsidRPr="00D34DFA">
        <w:rPr>
          <w:rStyle w:val="StyleUnderline"/>
        </w:rPr>
        <w:t>Requiring unions to</w:t>
      </w:r>
      <w:r w:rsidRPr="00DB6424">
        <w:rPr>
          <w:sz w:val="16"/>
        </w:rPr>
        <w:t xml:space="preserve"> continue to </w:t>
      </w:r>
      <w:r w:rsidRPr="00D34DFA">
        <w:rPr>
          <w:rStyle w:val="StyleUnderline"/>
        </w:rPr>
        <w:t>actively recruit</w:t>
      </w:r>
      <w:r w:rsidRPr="00DB6424">
        <w:rPr>
          <w:sz w:val="16"/>
        </w:rPr>
        <w:t xml:space="preserve"> members is important because </w:t>
      </w:r>
      <w:r w:rsidRPr="00D34DFA">
        <w:rPr>
          <w:rStyle w:val="StyleUnderline"/>
        </w:rPr>
        <w:t>it helps ensure unions maintain</w:t>
      </w:r>
      <w:r w:rsidRPr="00DB6424">
        <w:rPr>
          <w:sz w:val="16"/>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B6424">
        <w:rPr>
          <w:sz w:val="16"/>
        </w:rPr>
        <w:t xml:space="preserve">, which are essential to exercising power. All told, </w:t>
      </w:r>
      <w:r w:rsidRPr="00D34DFA">
        <w:rPr>
          <w:rStyle w:val="StyleUnderline"/>
        </w:rPr>
        <w:t>traditional methods</w:t>
      </w:r>
      <w:r w:rsidRPr="00DB6424">
        <w:rPr>
          <w:sz w:val="16"/>
        </w:rPr>
        <w:t xml:space="preserve"> of organizing workers and funding unions, </w:t>
      </w:r>
      <w:r w:rsidRPr="00D34DFA">
        <w:rPr>
          <w:rStyle w:val="StyleUnderline"/>
        </w:rPr>
        <w:t xml:space="preserve">combined with </w:t>
      </w:r>
      <w:r w:rsidRPr="00795F7E">
        <w:rPr>
          <w:rStyle w:val="StyleUnderline"/>
          <w:highlight w:val="cyan"/>
        </w:rPr>
        <w:t>newer platforms</w:t>
      </w:r>
      <w:r w:rsidRPr="00DB6424">
        <w:rPr>
          <w:sz w:val="16"/>
        </w:rPr>
        <w:t xml:space="preserve"> for recruitment and greater ability to deliver for workers, </w:t>
      </w:r>
      <w:r w:rsidRPr="00795F7E">
        <w:rPr>
          <w:rStyle w:val="StyleUnderline"/>
          <w:highlight w:val="cyan"/>
        </w:rPr>
        <w:t>will</w:t>
      </w:r>
      <w:r w:rsidRPr="00D34DFA">
        <w:rPr>
          <w:rStyle w:val="StyleUnderline"/>
        </w:rPr>
        <w:t xml:space="preserve"> help </w:t>
      </w:r>
      <w:r w:rsidRPr="00795F7E">
        <w:rPr>
          <w:rStyle w:val="StyleUnderline"/>
          <w:highlight w:val="cyan"/>
        </w:rPr>
        <w:t xml:space="preserve">significantly increase </w:t>
      </w:r>
      <w:r w:rsidRPr="00D34DFA">
        <w:rPr>
          <w:rStyle w:val="Emphasis"/>
        </w:rPr>
        <w:t xml:space="preserve">union </w:t>
      </w:r>
      <w:r w:rsidRPr="00795F7E">
        <w:rPr>
          <w:rStyle w:val="Emphasis"/>
          <w:highlight w:val="cyan"/>
        </w:rPr>
        <w:t>membership</w:t>
      </w:r>
      <w:r w:rsidRPr="00DB6424">
        <w:rPr>
          <w:sz w:val="16"/>
        </w:rPr>
        <w:t>.</w:t>
      </w:r>
    </w:p>
    <w:p w14:paraId="0E15FA72" w14:textId="77777777" w:rsidR="00795F7E" w:rsidRPr="00795F7E" w:rsidRDefault="00791F27" w:rsidP="00791F27">
      <w:pPr>
        <w:rPr>
          <w:rStyle w:val="StyleUnderline"/>
          <w:highlight w:val="cyan"/>
        </w:rPr>
      </w:pPr>
      <w:r w:rsidRPr="00DB6424">
        <w:rPr>
          <w:sz w:val="16"/>
        </w:rPr>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B6424">
        <w:rPr>
          <w:sz w:val="16"/>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w:t>
      </w:r>
      <w:proofErr w:type="gramStart"/>
      <w:r w:rsidRPr="00D34DFA">
        <w:rPr>
          <w:rStyle w:val="StyleUnderline"/>
        </w:rPr>
        <w:t>employers</w:t>
      </w:r>
      <w:proofErr w:type="gramEnd"/>
      <w:r w:rsidRPr="00D34DFA">
        <w:rPr>
          <w:rStyle w:val="StyleUnderline"/>
        </w:rPr>
        <w:t xml:space="preserve"> to</w:t>
      </w:r>
      <w:r w:rsidRPr="00DB6424">
        <w:rPr>
          <w:sz w:val="16"/>
        </w:rPr>
        <w:t xml:space="preserve"> the </w:t>
      </w:r>
      <w:r w:rsidRPr="00D34DFA">
        <w:rPr>
          <w:rStyle w:val="StyleUnderline"/>
        </w:rPr>
        <w:t>bargaining table</w:t>
      </w:r>
      <w:r w:rsidRPr="00DB6424">
        <w:rPr>
          <w:sz w:val="16"/>
        </w:rPr>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t>
      </w:r>
      <w:proofErr w:type="gramStart"/>
      <w:r w:rsidRPr="00DB6424">
        <w:rPr>
          <w:sz w:val="16"/>
        </w:rPr>
        <w:t>with</w:t>
      </w:r>
      <w:proofErr w:type="gramEnd"/>
      <w:r w:rsidRPr="00DB6424">
        <w:rPr>
          <w:sz w:val="16"/>
        </w:rPr>
        <w:t xml:space="preserve">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B6424">
        <w:rPr>
          <w:sz w:val="16"/>
        </w:rPr>
        <w:t xml:space="preserve"> continue to </w:t>
      </w:r>
      <w:r w:rsidRPr="00D34DFA">
        <w:rPr>
          <w:rStyle w:val="StyleUnderline"/>
        </w:rPr>
        <w:t>do today</w:t>
      </w:r>
      <w:r w:rsidRPr="00DB6424">
        <w:rPr>
          <w:sz w:val="16"/>
        </w:rPr>
        <w:t>.</w:t>
      </w:r>
    </w:p>
    <w:p w14:paraId="322A4FFB" w14:textId="77777777" w:rsidR="00795F7E" w:rsidRPr="00795F7E" w:rsidRDefault="00791F27" w:rsidP="00791F27">
      <w:pPr>
        <w:rPr>
          <w:rStyle w:val="StyleUnderline"/>
          <w:highlight w:val="cyan"/>
        </w:rPr>
      </w:pPr>
      <w:r w:rsidRPr="00DB6424">
        <w:rPr>
          <w:sz w:val="16"/>
        </w:rPr>
        <w:t xml:space="preserve">In the new system, </w:t>
      </w:r>
      <w:r w:rsidRPr="00795F7E">
        <w:rPr>
          <w:rStyle w:val="StyleUnderline"/>
          <w:highlight w:val="cyan"/>
        </w:rPr>
        <w:t>unions would play</w:t>
      </w:r>
      <w:r w:rsidRPr="00D34DFA">
        <w:rPr>
          <w:rStyle w:val="StyleUnderline"/>
        </w:rPr>
        <w:t xml:space="preserve"> a more </w:t>
      </w:r>
      <w:r w:rsidRPr="00795F7E">
        <w:rPr>
          <w:rStyle w:val="Emphasis"/>
          <w:highlight w:val="cyan"/>
        </w:rPr>
        <w:t>formalized role</w:t>
      </w:r>
      <w:r w:rsidRPr="00795F7E">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B6424">
        <w:rPr>
          <w:sz w:val="16"/>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088711A7" w14:textId="77777777" w:rsidR="00795F7E" w:rsidRPr="00795F7E" w:rsidRDefault="00791F27" w:rsidP="00791F27">
      <w:pPr>
        <w:rPr>
          <w:rStyle w:val="StyleUnderline"/>
          <w:highlight w:val="cyan"/>
        </w:rPr>
      </w:pPr>
      <w:r w:rsidRPr="00DB6424">
        <w:rPr>
          <w:sz w:val="16"/>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B6424">
        <w:rPr>
          <w:sz w:val="16"/>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B6424">
        <w:rPr>
          <w:sz w:val="16"/>
        </w:rPr>
        <w:t xml:space="preserve"> a </w:t>
      </w:r>
      <w:r w:rsidRPr="00D34DFA">
        <w:rPr>
          <w:rStyle w:val="StyleUnderline"/>
        </w:rPr>
        <w:t>collective bargaining</w:t>
      </w:r>
      <w:r w:rsidRPr="00DB6424">
        <w:rPr>
          <w:sz w:val="16"/>
        </w:rPr>
        <w:t xml:space="preserve"> agreement </w:t>
      </w:r>
      <w:r w:rsidRPr="00D34DFA">
        <w:rPr>
          <w:rStyle w:val="StyleUnderline"/>
        </w:rPr>
        <w:t xml:space="preserve">were covered by a </w:t>
      </w:r>
      <w:r w:rsidRPr="00D34DFA">
        <w:rPr>
          <w:rStyle w:val="Emphasis"/>
        </w:rPr>
        <w:t>multi-employer agreement</w:t>
      </w:r>
      <w:r w:rsidRPr="00DB6424">
        <w:rPr>
          <w:sz w:val="16"/>
        </w:rPr>
        <w:t>.</w:t>
      </w:r>
    </w:p>
    <w:p w14:paraId="28921869" w14:textId="77777777" w:rsidR="00795F7E" w:rsidRPr="00795F7E" w:rsidRDefault="00791F27" w:rsidP="00791F27">
      <w:pPr>
        <w:rPr>
          <w:rStyle w:val="StyleUnderline"/>
          <w:highlight w:val="cyan"/>
        </w:rPr>
      </w:pPr>
      <w:r w:rsidRPr="00DB6424">
        <w:rPr>
          <w:sz w:val="16"/>
        </w:rPr>
        <w:t xml:space="preserve">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w:t>
      </w:r>
      <w:proofErr w:type="gramStart"/>
      <w:r w:rsidRPr="00DB6424">
        <w:rPr>
          <w:sz w:val="16"/>
        </w:rPr>
        <w:t>actually cover</w:t>
      </w:r>
      <w:proofErr w:type="gramEnd"/>
      <w:r w:rsidRPr="00DB6424">
        <w:rPr>
          <w:sz w:val="16"/>
        </w:rPr>
        <w:t xml:space="preserve"> most of the workers in a relevant labor market and truly take wages out of competition, but in </w:t>
      </w:r>
      <w:proofErr w:type="gramStart"/>
      <w:r w:rsidRPr="00DB6424">
        <w:rPr>
          <w:sz w:val="16"/>
        </w:rPr>
        <w:t>a number of</w:t>
      </w:r>
      <w:proofErr w:type="gramEnd"/>
      <w:r w:rsidRPr="00DB6424">
        <w:rPr>
          <w:sz w:val="16"/>
        </w:rPr>
        <w:t xml:space="preserve"> cases it covered a significant percentage and approached this goal. This history will be explored more in subsequent chapters, as it shows how the current system makes broader-based bargaining difficult to achieve and maintain </w:t>
      </w:r>
      <w:proofErr w:type="gramStart"/>
      <w:r w:rsidRPr="00DB6424">
        <w:rPr>
          <w:sz w:val="16"/>
        </w:rPr>
        <w:t>and also</w:t>
      </w:r>
      <w:proofErr w:type="gramEnd"/>
      <w:r w:rsidRPr="00DB6424">
        <w:rPr>
          <w:sz w:val="16"/>
        </w:rPr>
        <w:t xml:space="preserve"> highlights why the new system would be much better. The point to recognize now is that many unions have experience with broader-based bargaining, so they would likely be able to perform bargaining roles encouraged by the new system. Indeed, higher-level bargaining exists in </w:t>
      </w:r>
      <w:proofErr w:type="gramStart"/>
      <w:r w:rsidRPr="00DB6424">
        <w:rPr>
          <w:sz w:val="16"/>
        </w:rPr>
        <w:t>a number of</w:t>
      </w:r>
      <w:proofErr w:type="gramEnd"/>
      <w:r w:rsidRPr="00DB6424">
        <w:rPr>
          <w:sz w:val="16"/>
        </w:rPr>
        <w:t xml:space="preserve"> sectors today, such as hotels in some cities and in sports and entertainment, to name a few </w:t>
      </w:r>
      <w:proofErr w:type="gramStart"/>
      <w:r w:rsidRPr="00DB6424">
        <w:rPr>
          <w:sz w:val="16"/>
        </w:rPr>
        <w:t>examples—</w:t>
      </w:r>
      <w:proofErr w:type="gramEnd"/>
      <w:r w:rsidRPr="00DB6424">
        <w:rPr>
          <w:sz w:val="16"/>
        </w:rPr>
        <w:t>though it is nowhere near as common today as it once was.</w:t>
      </w:r>
    </w:p>
    <w:p w14:paraId="4E622DC6" w14:textId="77777777" w:rsidR="00795F7E" w:rsidRPr="00795F7E" w:rsidRDefault="00791F27" w:rsidP="00791F27">
      <w:pPr>
        <w:rPr>
          <w:rStyle w:val="StyleUnderline"/>
          <w:highlight w:val="cyan"/>
        </w:rPr>
      </w:pPr>
      <w:r w:rsidRPr="00DB6424">
        <w:rPr>
          <w:sz w:val="16"/>
        </w:rPr>
        <w:t xml:space="preserve">With this baseline understanding of how the new labor system would operate, the details of its new facets can be explored. </w:t>
      </w:r>
      <w:r w:rsidRPr="00D34DFA">
        <w:rPr>
          <w:rStyle w:val="StyleUnderline"/>
        </w:rPr>
        <w:t xml:space="preserve">The </w:t>
      </w:r>
      <w:r w:rsidRPr="00795F7E">
        <w:rPr>
          <w:rStyle w:val="StyleUnderline"/>
          <w:highlight w:val="cyan"/>
        </w:rPr>
        <w:t>new</w:t>
      </w:r>
      <w:r w:rsidRPr="00D34DFA">
        <w:rPr>
          <w:rStyle w:val="StyleUnderline"/>
        </w:rPr>
        <w:t xml:space="preserve"> labor </w:t>
      </w:r>
      <w:r w:rsidRPr="00795F7E">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795F7E">
        <w:rPr>
          <w:rStyle w:val="Emphasis"/>
          <w:highlight w:val="cyan"/>
        </w:rPr>
        <w:t>bargaining</w:t>
      </w:r>
      <w:r w:rsidRPr="00795F7E">
        <w:rPr>
          <w:rStyle w:val="StyleUnderline"/>
          <w:highlight w:val="cyan"/>
        </w:rPr>
        <w:t xml:space="preserve"> would </w:t>
      </w:r>
      <w:r w:rsidRPr="00795F7E">
        <w:rPr>
          <w:rStyle w:val="Emphasis"/>
          <w:highlight w:val="cyan"/>
        </w:rPr>
        <w:t>not work</w:t>
      </w:r>
      <w:r w:rsidRPr="00D34DFA">
        <w:rPr>
          <w:rStyle w:val="StyleUnderline"/>
        </w:rPr>
        <w:t xml:space="preserve"> well </w:t>
      </w:r>
      <w:r w:rsidRPr="00795F7E">
        <w:rPr>
          <w:rStyle w:val="StyleUnderline"/>
          <w:highlight w:val="cyan"/>
        </w:rPr>
        <w:t xml:space="preserve">without </w:t>
      </w:r>
      <w:proofErr w:type="gramStart"/>
      <w:r w:rsidRPr="00795F7E">
        <w:rPr>
          <w:rStyle w:val="Emphasis"/>
          <w:highlight w:val="cyan"/>
        </w:rPr>
        <w:t>all</w:t>
      </w:r>
      <w:r w:rsidRPr="00795F7E">
        <w:rPr>
          <w:rStyle w:val="StyleUnderline"/>
          <w:highlight w:val="cyan"/>
        </w:rPr>
        <w:t xml:space="preserve"> </w:t>
      </w:r>
      <w:r w:rsidRPr="00AD765E">
        <w:rPr>
          <w:rStyle w:val="StyleUnderline"/>
        </w:rPr>
        <w:t>of</w:t>
      </w:r>
      <w:proofErr w:type="gramEnd"/>
      <w:r w:rsidRPr="00AD765E">
        <w:rPr>
          <w:rStyle w:val="StyleUnderline"/>
        </w:rPr>
        <w:t xml:space="preserve"> these </w:t>
      </w:r>
      <w:r w:rsidRPr="00AD765E">
        <w:rPr>
          <w:rStyle w:val="Emphasis"/>
        </w:rPr>
        <w:t xml:space="preserve">core </w:t>
      </w:r>
      <w:r w:rsidRPr="00795F7E">
        <w:rPr>
          <w:rStyle w:val="Emphasis"/>
          <w:highlight w:val="cyan"/>
        </w:rPr>
        <w:t>elements</w:t>
      </w:r>
      <w:r w:rsidRPr="00DB6424">
        <w:rPr>
          <w:sz w:val="16"/>
        </w:rPr>
        <w:t xml:space="preserve">. For example, </w:t>
      </w:r>
      <w:r w:rsidRPr="00795F7E">
        <w:rPr>
          <w:rStyle w:val="StyleUnderline"/>
          <w:highlight w:val="cyan"/>
        </w:rPr>
        <w:t xml:space="preserve">workers </w:t>
      </w:r>
      <w:r w:rsidRPr="00795F7E">
        <w:rPr>
          <w:rStyle w:val="Emphasis"/>
          <w:highlight w:val="cyan"/>
        </w:rPr>
        <w:t>cannot</w:t>
      </w:r>
      <w:r w:rsidRPr="00DB6424">
        <w:rPr>
          <w:sz w:val="16"/>
        </w:rPr>
        <w:t xml:space="preserve"> effectively </w:t>
      </w:r>
      <w:r w:rsidRPr="00795F7E">
        <w:rPr>
          <w:rStyle w:val="StyleUnderline"/>
          <w:highlight w:val="cyan"/>
        </w:rPr>
        <w:t>bargain without</w:t>
      </w:r>
      <w:r w:rsidRPr="00D34DFA">
        <w:rPr>
          <w:rStyle w:val="StyleUnderline"/>
        </w:rPr>
        <w:t xml:space="preserve"> enhanced </w:t>
      </w:r>
      <w:r w:rsidRPr="00795F7E">
        <w:rPr>
          <w:rStyle w:val="Emphasis"/>
          <w:highlight w:val="cyan"/>
        </w:rPr>
        <w:t>strike rights</w:t>
      </w:r>
      <w:r w:rsidRPr="00795F7E">
        <w:rPr>
          <w:rStyle w:val="StyleUnderline"/>
          <w:highlight w:val="cyan"/>
        </w:rPr>
        <w:t xml:space="preserve"> and</w:t>
      </w:r>
      <w:r w:rsidRPr="00D34DFA">
        <w:rPr>
          <w:rStyle w:val="StyleUnderline"/>
        </w:rPr>
        <w:t xml:space="preserve"> adequate </w:t>
      </w:r>
      <w:r w:rsidRPr="00795F7E">
        <w:rPr>
          <w:rStyle w:val="StyleUnderline"/>
          <w:highlight w:val="cyan"/>
        </w:rPr>
        <w:t xml:space="preserve">penalties on employers that </w:t>
      </w:r>
      <w:r w:rsidRPr="00795F7E">
        <w:rPr>
          <w:rStyle w:val="Emphasis"/>
          <w:highlight w:val="cyan"/>
        </w:rPr>
        <w:t>violate</w:t>
      </w:r>
      <w:r w:rsidRPr="00D34DFA">
        <w:rPr>
          <w:rStyle w:val="Emphasis"/>
        </w:rPr>
        <w:t xml:space="preserve"> the </w:t>
      </w:r>
      <w:r w:rsidRPr="00795F7E">
        <w:rPr>
          <w:rStyle w:val="Emphasis"/>
          <w:highlight w:val="cyan"/>
        </w:rPr>
        <w:t>law</w:t>
      </w:r>
      <w:r w:rsidRPr="00D34DFA">
        <w:rPr>
          <w:rStyle w:val="StyleUnderline"/>
        </w:rPr>
        <w:t>. But these and many other parts of the</w:t>
      </w:r>
      <w:r w:rsidRPr="00DB6424">
        <w:rPr>
          <w:sz w:val="16"/>
        </w:rPr>
        <w:t xml:space="preserve"> envisioned </w:t>
      </w:r>
      <w:r w:rsidRPr="00D34DFA">
        <w:rPr>
          <w:rStyle w:val="StyleUnderline"/>
        </w:rPr>
        <w:t>new</w:t>
      </w:r>
      <w:r w:rsidRPr="00DB6424">
        <w:rPr>
          <w:sz w:val="16"/>
        </w:rPr>
        <w:t xml:space="preserve"> labor </w:t>
      </w:r>
      <w:r w:rsidRPr="00D34DFA">
        <w:rPr>
          <w:rStyle w:val="StyleUnderline"/>
        </w:rPr>
        <w:t>system have long been on</w:t>
      </w:r>
      <w:r w:rsidRPr="00DB6424">
        <w:rPr>
          <w:sz w:val="16"/>
        </w:rPr>
        <w:t xml:space="preserve"> the </w:t>
      </w:r>
      <w:r w:rsidRPr="00D34DFA">
        <w:rPr>
          <w:rStyle w:val="StyleUnderline"/>
        </w:rPr>
        <w:t>labor reform agenda and are</w:t>
      </w:r>
      <w:r w:rsidRPr="00DB6424">
        <w:rPr>
          <w:sz w:val="16"/>
        </w:rPr>
        <w:t xml:space="preserve"> </w:t>
      </w:r>
      <w:proofErr w:type="gramStart"/>
      <w:r w:rsidRPr="00DB6424">
        <w:rPr>
          <w:sz w:val="16"/>
        </w:rPr>
        <w:t xml:space="preserve">fairly </w:t>
      </w:r>
      <w:r w:rsidRPr="00D34DFA">
        <w:rPr>
          <w:rStyle w:val="StyleUnderline"/>
        </w:rPr>
        <w:t>well</w:t>
      </w:r>
      <w:proofErr w:type="gramEnd"/>
      <w:r w:rsidRPr="00D34DFA">
        <w:rPr>
          <w:rStyle w:val="StyleUnderline"/>
        </w:rPr>
        <w:t xml:space="preserve"> understood</w:t>
      </w:r>
      <w:r w:rsidRPr="00DB6424">
        <w:rPr>
          <w:sz w:val="16"/>
        </w:rPr>
        <w:t xml:space="preserve">. In contrast, </w:t>
      </w:r>
      <w:r w:rsidRPr="00D34DFA">
        <w:rPr>
          <w:rStyle w:val="StyleUnderline"/>
        </w:rPr>
        <w:t>contract extension, workers’ boards, and an American version of the Ghent system are less well known</w:t>
      </w:r>
      <w:r w:rsidRPr="00DB6424">
        <w:rPr>
          <w:sz w:val="16"/>
        </w:rPr>
        <w:t xml:space="preserve"> and deserve additional discussion.</w:t>
      </w:r>
    </w:p>
    <w:p w14:paraId="63CE300C" w14:textId="77777777" w:rsidR="00795F7E" w:rsidRPr="00795F7E" w:rsidRDefault="00791F27" w:rsidP="00791F27">
      <w:pPr>
        <w:rPr>
          <w:rStyle w:val="StyleUnderline"/>
          <w:highlight w:val="cyan"/>
        </w:rPr>
      </w:pPr>
      <w:r w:rsidRPr="00DB6424">
        <w:rPr>
          <w:sz w:val="16"/>
        </w:rPr>
        <w:t>Broad-Based Bargaining</w:t>
      </w:r>
    </w:p>
    <w:p w14:paraId="028C7222" w14:textId="77777777" w:rsidR="00795F7E" w:rsidRPr="00795F7E" w:rsidRDefault="00791F27" w:rsidP="00791F27">
      <w:pPr>
        <w:rPr>
          <w:rStyle w:val="StyleUnderline"/>
          <w:highlight w:val="cyan"/>
        </w:rPr>
      </w:pPr>
      <w:r w:rsidRPr="00DB6424">
        <w:rPr>
          <w:sz w:val="16"/>
        </w:rPr>
        <w:t xml:space="preserve">Most countries in which sectoral bargaining covers a significant percentage of workers have what are known as </w:t>
      </w:r>
      <w:r w:rsidRPr="00795F7E">
        <w:rPr>
          <w:rStyle w:val="StyleUnderline"/>
          <w:highlight w:val="cyan"/>
        </w:rPr>
        <w:t>extension laws</w:t>
      </w:r>
      <w:r w:rsidRPr="00DB6424">
        <w:rPr>
          <w:sz w:val="16"/>
        </w:rPr>
        <w:t xml:space="preserve">, which </w:t>
      </w:r>
      <w:r w:rsidRPr="00795F7E">
        <w:rPr>
          <w:rStyle w:val="StyleUnderline"/>
          <w:highlight w:val="cyan"/>
        </w:rPr>
        <w:t>spread</w:t>
      </w:r>
      <w:r w:rsidRPr="00D34DFA">
        <w:rPr>
          <w:rStyle w:val="StyleUnderline"/>
        </w:rPr>
        <w:t xml:space="preserve"> the gains of union </w:t>
      </w:r>
      <w:r w:rsidRPr="00795F7E">
        <w:rPr>
          <w:rStyle w:val="StyleUnderline"/>
          <w:highlight w:val="cyan"/>
        </w:rPr>
        <w:t xml:space="preserve">contracts to </w:t>
      </w:r>
      <w:r w:rsidRPr="00795F7E">
        <w:rPr>
          <w:rStyle w:val="Emphasis"/>
          <w:highlight w:val="cyan"/>
        </w:rPr>
        <w:t>similarly placed workers</w:t>
      </w:r>
      <w:r w:rsidRPr="00DB6424">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B6424">
        <w:rPr>
          <w:sz w:val="16"/>
        </w:rPr>
        <w:t xml:space="preserve"> but </w:t>
      </w:r>
      <w:r w:rsidRPr="00D34DFA">
        <w:rPr>
          <w:rStyle w:val="StyleUnderline"/>
        </w:rPr>
        <w:t xml:space="preserve">also </w:t>
      </w:r>
      <w:r w:rsidRPr="00795F7E">
        <w:rPr>
          <w:rStyle w:val="StyleUnderline"/>
          <w:highlight w:val="cyan"/>
        </w:rPr>
        <w:t xml:space="preserve">encourages </w:t>
      </w:r>
      <w:r w:rsidRPr="00795F7E">
        <w:rPr>
          <w:rStyle w:val="Emphasis"/>
          <w:highlight w:val="cyan"/>
        </w:rPr>
        <w:t>employers</w:t>
      </w:r>
      <w:r w:rsidRPr="00795F7E">
        <w:rPr>
          <w:rStyle w:val="StyleUnderline"/>
          <w:highlight w:val="cyan"/>
        </w:rPr>
        <w:t xml:space="preserve"> to</w:t>
      </w:r>
      <w:r w:rsidRPr="00D34DFA">
        <w:rPr>
          <w:rStyle w:val="StyleUnderline"/>
        </w:rPr>
        <w:t xml:space="preserve"> collectively </w:t>
      </w:r>
      <w:r w:rsidRPr="00795F7E">
        <w:rPr>
          <w:rStyle w:val="StyleUnderline"/>
          <w:highlight w:val="cyan"/>
        </w:rPr>
        <w:t>bargain so</w:t>
      </w:r>
      <w:r w:rsidRPr="00DB6424">
        <w:rPr>
          <w:sz w:val="16"/>
        </w:rPr>
        <w:t xml:space="preserve"> that </w:t>
      </w:r>
      <w:r w:rsidRPr="00795F7E">
        <w:rPr>
          <w:rStyle w:val="StyleUnderline"/>
          <w:highlight w:val="cyan"/>
        </w:rPr>
        <w:t>they</w:t>
      </w:r>
      <w:r w:rsidRPr="00D34DFA">
        <w:rPr>
          <w:rStyle w:val="StyleUnderline"/>
        </w:rPr>
        <w:t xml:space="preserve"> can </w:t>
      </w:r>
      <w:r w:rsidRPr="00795F7E">
        <w:rPr>
          <w:rStyle w:val="StyleUnderline"/>
          <w:highlight w:val="cyan"/>
        </w:rPr>
        <w:t xml:space="preserve">have </w:t>
      </w:r>
      <w:r w:rsidRPr="00795F7E">
        <w:rPr>
          <w:rStyle w:val="Emphasis"/>
          <w:highlight w:val="cyan"/>
        </w:rPr>
        <w:t>input</w:t>
      </w:r>
      <w:r w:rsidRPr="00795F7E">
        <w:rPr>
          <w:rStyle w:val="StyleUnderline"/>
          <w:highlight w:val="cyan"/>
        </w:rPr>
        <w:t xml:space="preserve"> on</w:t>
      </w:r>
      <w:r w:rsidRPr="00DB6424">
        <w:rPr>
          <w:sz w:val="16"/>
        </w:rPr>
        <w:t xml:space="preserve"> these </w:t>
      </w:r>
      <w:r w:rsidRPr="00D34DFA">
        <w:rPr>
          <w:rStyle w:val="StyleUnderline"/>
        </w:rPr>
        <w:t xml:space="preserve">industry-wide or regional </w:t>
      </w:r>
      <w:r w:rsidRPr="00795F7E">
        <w:rPr>
          <w:rStyle w:val="StyleUnderline"/>
          <w:highlight w:val="cyan"/>
        </w:rPr>
        <w:t>standards</w:t>
      </w:r>
      <w:r w:rsidRPr="00DB6424">
        <w:rPr>
          <w:sz w:val="16"/>
        </w:rPr>
        <w:t xml:space="preserve">. In the United States, the </w:t>
      </w:r>
      <w:r w:rsidRPr="00D34DFA">
        <w:rPr>
          <w:rStyle w:val="StyleUnderline"/>
        </w:rPr>
        <w:t>most promising versions of this</w:t>
      </w:r>
      <w:r w:rsidRPr="00DB6424">
        <w:rPr>
          <w:sz w:val="16"/>
        </w:rPr>
        <w:t xml:space="preserve"> concept </w:t>
      </w:r>
      <w:r w:rsidRPr="00D34DFA">
        <w:rPr>
          <w:rStyle w:val="StyleUnderline"/>
        </w:rPr>
        <w:t>are based on</w:t>
      </w:r>
      <w:r w:rsidRPr="00DB6424">
        <w:rPr>
          <w:sz w:val="16"/>
        </w:rPr>
        <w:t xml:space="preserve"> prevailing </w:t>
      </w:r>
      <w:r w:rsidRPr="00D34DFA">
        <w:rPr>
          <w:rStyle w:val="StyleUnderline"/>
        </w:rPr>
        <w:t>wage laws</w:t>
      </w:r>
      <w:r w:rsidRPr="00DB6424">
        <w:rPr>
          <w:sz w:val="16"/>
        </w:rPr>
        <w:t xml:space="preserve"> that are already </w:t>
      </w:r>
      <w:r w:rsidRPr="00D34DFA">
        <w:rPr>
          <w:rStyle w:val="StyleUnderline"/>
        </w:rPr>
        <w:t>used for government contracts and</w:t>
      </w:r>
      <w:r w:rsidRPr="00DB6424">
        <w:rPr>
          <w:sz w:val="16"/>
        </w:rPr>
        <w:t xml:space="preserve"> the </w:t>
      </w:r>
      <w:r w:rsidRPr="00D34DFA">
        <w:rPr>
          <w:rStyle w:val="StyleUnderline"/>
        </w:rPr>
        <w:t>Baigent-Ready model</w:t>
      </w:r>
      <w:r w:rsidRPr="00DB6424">
        <w:rPr>
          <w:sz w:val="16"/>
        </w:rPr>
        <w:t xml:space="preserve"> being considered </w:t>
      </w:r>
      <w:r w:rsidRPr="00D34DFA">
        <w:rPr>
          <w:rStyle w:val="StyleUnderline"/>
        </w:rPr>
        <w:t>in Canada</w:t>
      </w:r>
      <w:r w:rsidRPr="00DB6424">
        <w:rPr>
          <w:sz w:val="16"/>
        </w:rPr>
        <w:t xml:space="preserve"> that seeks to extend master contracts.</w:t>
      </w:r>
    </w:p>
    <w:p w14:paraId="54C74595" w14:textId="77777777" w:rsidR="00795F7E" w:rsidRPr="00795F7E" w:rsidRDefault="00791F27" w:rsidP="00791F27">
      <w:pPr>
        <w:rPr>
          <w:rStyle w:val="StyleUnderline"/>
          <w:highlight w:val="cyan"/>
        </w:rPr>
      </w:pPr>
      <w:r w:rsidRPr="00DB6424">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DB6424">
        <w:rPr>
          <w:sz w:val="16"/>
        </w:rPr>
        <w:t xml:space="preserve">, at minimum, </w:t>
      </w:r>
      <w:r w:rsidRPr="00D34DFA">
        <w:rPr>
          <w:rStyle w:val="StyleUnderline"/>
        </w:rPr>
        <w:t>match existing compensation</w:t>
      </w:r>
      <w:r w:rsidRPr="00DB6424">
        <w:rPr>
          <w:sz w:val="16"/>
        </w:rPr>
        <w:t xml:space="preserve"> levels </w:t>
      </w:r>
      <w:r w:rsidRPr="00D34DFA">
        <w:rPr>
          <w:rStyle w:val="StyleUnderline"/>
        </w:rPr>
        <w:t>in</w:t>
      </w:r>
      <w:r w:rsidRPr="00DB6424">
        <w:rPr>
          <w:sz w:val="16"/>
        </w:rPr>
        <w:t xml:space="preserve"> the </w:t>
      </w:r>
      <w:r w:rsidRPr="00D34DFA">
        <w:rPr>
          <w:rStyle w:val="StyleUnderline"/>
        </w:rPr>
        <w:t>industry</w:t>
      </w:r>
      <w:r w:rsidRPr="00DB6424">
        <w:rPr>
          <w:sz w:val="16"/>
        </w:rPr>
        <w:t xml:space="preserve"> and region. Prevailing wage laws are </w:t>
      </w:r>
      <w:proofErr w:type="gramStart"/>
      <w:r w:rsidRPr="00DB6424">
        <w:rPr>
          <w:sz w:val="16"/>
        </w:rPr>
        <w:t>most commonly applied</w:t>
      </w:r>
      <w:proofErr w:type="gramEnd"/>
      <w:r w:rsidRPr="00DB6424">
        <w:rPr>
          <w:sz w:val="16"/>
        </w:rPr>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B6424">
        <w:rPr>
          <w:sz w:val="16"/>
        </w:rPr>
        <w:t xml:space="preserve"> that </w:t>
      </w:r>
      <w:r w:rsidRPr="00D34DFA">
        <w:rPr>
          <w:rStyle w:val="StyleUnderline"/>
        </w:rPr>
        <w:t>government spending does not drive down market wages</w:t>
      </w:r>
      <w:r w:rsidRPr="00DB6424">
        <w:rPr>
          <w:sz w:val="16"/>
        </w:rPr>
        <w:t>, and they lead to high-quality work and good value for taxpayers.18</w:t>
      </w:r>
    </w:p>
    <w:p w14:paraId="5C353D6C" w14:textId="77777777" w:rsidR="00795F7E" w:rsidRPr="00795F7E" w:rsidRDefault="00791F27" w:rsidP="00791F27">
      <w:pPr>
        <w:rPr>
          <w:rStyle w:val="StyleUnderline"/>
          <w:highlight w:val="cyan"/>
        </w:rPr>
      </w:pPr>
      <w:r w:rsidRPr="00DB6424">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795F7E">
        <w:rPr>
          <w:rStyle w:val="StyleUnderline"/>
          <w:highlight w:val="cyan"/>
        </w:rPr>
        <w:t xml:space="preserve">laws </w:t>
      </w:r>
      <w:r w:rsidRPr="00795F7E">
        <w:rPr>
          <w:rStyle w:val="Emphasis"/>
          <w:highlight w:val="cyan"/>
        </w:rPr>
        <w:t>already</w:t>
      </w:r>
      <w:r w:rsidRPr="00795F7E">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795F7E">
        <w:rPr>
          <w:rStyle w:val="StyleUnderline"/>
          <w:highlight w:val="cyan"/>
        </w:rPr>
        <w:t>, the</w:t>
      </w:r>
      <w:r w:rsidRPr="00D34DFA">
        <w:rPr>
          <w:rStyle w:val="StyleUnderline"/>
        </w:rPr>
        <w:t xml:space="preserve"> basic </w:t>
      </w:r>
      <w:r w:rsidRPr="00795F7E">
        <w:rPr>
          <w:rStyle w:val="StyleUnderline"/>
          <w:highlight w:val="cyan"/>
        </w:rPr>
        <w:t xml:space="preserve">model could be </w:t>
      </w:r>
      <w:r w:rsidRPr="00795F7E">
        <w:rPr>
          <w:rStyle w:val="Emphasis"/>
          <w:highlight w:val="cyan"/>
        </w:rPr>
        <w:t>applied more broadly</w:t>
      </w:r>
      <w:r w:rsidRPr="00DB6424">
        <w:rPr>
          <w:sz w:val="16"/>
        </w:rPr>
        <w:t>.</w:t>
      </w:r>
    </w:p>
    <w:p w14:paraId="7F681F4A" w14:textId="77777777" w:rsidR="00795F7E" w:rsidRPr="00795F7E" w:rsidRDefault="00791F27" w:rsidP="00791F27">
      <w:pPr>
        <w:rPr>
          <w:rStyle w:val="StyleUnderline"/>
          <w:highlight w:val="cyan"/>
        </w:rPr>
      </w:pPr>
      <w:r w:rsidRPr="00D34DFA">
        <w:rPr>
          <w:rStyle w:val="StyleUnderline"/>
        </w:rPr>
        <w:t xml:space="preserve">A step toward </w:t>
      </w:r>
      <w:r w:rsidRPr="00795F7E">
        <w:rPr>
          <w:rStyle w:val="Emphasis"/>
          <w:highlight w:val="cyan"/>
        </w:rPr>
        <w:t>promoting</w:t>
      </w:r>
      <w:r w:rsidRPr="00D34DFA">
        <w:rPr>
          <w:rStyle w:val="StyleUnderline"/>
        </w:rPr>
        <w:t xml:space="preserve"> sectoral </w:t>
      </w:r>
      <w:r w:rsidRPr="00795F7E">
        <w:rPr>
          <w:rStyle w:val="StyleUnderline"/>
          <w:highlight w:val="cyan"/>
        </w:rPr>
        <w:t>bargaining would</w:t>
      </w:r>
      <w:r w:rsidRPr="00D34DFA">
        <w:rPr>
          <w:rStyle w:val="StyleUnderline"/>
        </w:rPr>
        <w:t xml:space="preserve"> be to </w:t>
      </w:r>
      <w:r w:rsidRPr="00795F7E">
        <w:rPr>
          <w:rStyle w:val="StyleUnderline"/>
          <w:highlight w:val="cyan"/>
        </w:rPr>
        <w:t>ensure</w:t>
      </w:r>
      <w:r w:rsidRPr="00DB6424">
        <w:rPr>
          <w:sz w:val="16"/>
        </w:rPr>
        <w:t xml:space="preserve"> that </w:t>
      </w:r>
      <w:r w:rsidRPr="00795F7E">
        <w:rPr>
          <w:rStyle w:val="StyleUnderline"/>
          <w:highlight w:val="cyan"/>
        </w:rPr>
        <w:t>all government spending</w:t>
      </w:r>
      <w:r w:rsidRPr="00DB6424">
        <w:rPr>
          <w:sz w:val="16"/>
        </w:rPr>
        <w:t>—no matter how it is structured, whether it is a contract, grants, loans, or tax break—</w:t>
      </w:r>
      <w:r w:rsidRPr="00795F7E">
        <w:rPr>
          <w:rStyle w:val="StyleUnderline"/>
          <w:highlight w:val="cyan"/>
        </w:rPr>
        <w:t>has</w:t>
      </w:r>
      <w:r w:rsidRPr="00DB6424">
        <w:rPr>
          <w:sz w:val="16"/>
        </w:rPr>
        <w:t xml:space="preserve"> prevailing </w:t>
      </w:r>
      <w:r w:rsidRPr="00795F7E">
        <w:rPr>
          <w:rStyle w:val="Emphasis"/>
          <w:highlight w:val="cyan"/>
        </w:rPr>
        <w:t>wage standards</w:t>
      </w:r>
      <w:r w:rsidRPr="00D34DFA">
        <w:rPr>
          <w:rStyle w:val="StyleUnderline"/>
        </w:rPr>
        <w:t xml:space="preserve"> attached to it. </w:t>
      </w:r>
      <w:r w:rsidRPr="00795F7E">
        <w:rPr>
          <w:rStyle w:val="StyleUnderline"/>
          <w:highlight w:val="cyan"/>
        </w:rPr>
        <w:t>Currently</w:t>
      </w:r>
      <w:r w:rsidRPr="00DB6424">
        <w:rPr>
          <w:sz w:val="16"/>
        </w:rPr>
        <w:t xml:space="preserve">, prevailing </w:t>
      </w:r>
      <w:r w:rsidRPr="00D34DFA">
        <w:rPr>
          <w:rStyle w:val="StyleUnderline"/>
        </w:rPr>
        <w:t>wage laws</w:t>
      </w:r>
      <w:r w:rsidRPr="00DB6424">
        <w:rPr>
          <w:sz w:val="16"/>
        </w:rPr>
        <w:t xml:space="preserve"> tend to </w:t>
      </w:r>
      <w:r w:rsidRPr="00795F7E">
        <w:rPr>
          <w:rStyle w:val="StyleUnderline"/>
          <w:highlight w:val="cyan"/>
        </w:rPr>
        <w:t xml:space="preserve">apply only to a </w:t>
      </w:r>
      <w:r w:rsidRPr="00795F7E">
        <w:rPr>
          <w:rStyle w:val="Emphasis"/>
          <w:highlight w:val="cyan"/>
        </w:rPr>
        <w:t>fraction</w:t>
      </w:r>
      <w:r w:rsidRPr="00D34DFA">
        <w:rPr>
          <w:rStyle w:val="StyleUnderline"/>
        </w:rPr>
        <w:t xml:space="preserve"> of overall</w:t>
      </w:r>
      <w:r w:rsidRPr="00DB6424">
        <w:rPr>
          <w:sz w:val="16"/>
        </w:rPr>
        <w:t xml:space="preserve"> government </w:t>
      </w:r>
      <w:r w:rsidRPr="00D34DFA">
        <w:rPr>
          <w:rStyle w:val="StyleUnderline"/>
        </w:rPr>
        <w:t>spending</w:t>
      </w:r>
      <w:r w:rsidRPr="00DB6424">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B6424">
        <w:rPr>
          <w:sz w:val="16"/>
        </w:rPr>
        <w:t xml:space="preserve"> to do this </w:t>
      </w:r>
      <w:r w:rsidRPr="00D34DFA">
        <w:rPr>
          <w:rStyle w:val="StyleUnderline"/>
        </w:rPr>
        <w:t>would be to set</w:t>
      </w:r>
      <w:r w:rsidRPr="00DB6424">
        <w:rPr>
          <w:sz w:val="16"/>
        </w:rPr>
        <w:t xml:space="preserve"> the </w:t>
      </w:r>
      <w:r w:rsidRPr="00D34DFA">
        <w:rPr>
          <w:rStyle w:val="StyleUnderline"/>
        </w:rPr>
        <w:t>percentage of workers covered by</w:t>
      </w:r>
      <w:r w:rsidRPr="00DB6424">
        <w:rPr>
          <w:sz w:val="16"/>
        </w:rPr>
        <w:t xml:space="preserve"> a </w:t>
      </w:r>
      <w:r w:rsidRPr="00D34DFA">
        <w:rPr>
          <w:rStyle w:val="StyleUnderline"/>
        </w:rPr>
        <w:t>contract necessary to be determined prevailing could</w:t>
      </w:r>
      <w:r w:rsidRPr="00DB6424">
        <w:rPr>
          <w:sz w:val="16"/>
        </w:rPr>
        <w:t xml:space="preserve"> also </w:t>
      </w:r>
      <w:r w:rsidRPr="00D34DFA">
        <w:rPr>
          <w:rStyle w:val="StyleUnderline"/>
        </w:rPr>
        <w:t>be set at more easily attainable levels</w:t>
      </w:r>
      <w:r w:rsidRPr="00DB6424">
        <w:rPr>
          <w:sz w:val="16"/>
        </w:rPr>
        <w:t xml:space="preserve">, such as 20 or 30 percent. Alternatively, once </w:t>
      </w:r>
      <w:proofErr w:type="gramStart"/>
      <w:r w:rsidRPr="00DB6424">
        <w:rPr>
          <w:sz w:val="16"/>
        </w:rPr>
        <w:t>a sufficient number of</w:t>
      </w:r>
      <w:proofErr w:type="gramEnd"/>
      <w:r w:rsidRPr="00DB6424">
        <w:rPr>
          <w:sz w:val="16"/>
        </w:rPr>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D512D21" w14:textId="77777777" w:rsidR="00795F7E" w:rsidRPr="00795F7E" w:rsidRDefault="00791F27" w:rsidP="00791F27">
      <w:pPr>
        <w:rPr>
          <w:rStyle w:val="StyleUnderline"/>
          <w:highlight w:val="cyan"/>
        </w:rPr>
      </w:pPr>
      <w:r w:rsidRPr="00DB6424">
        <w:rPr>
          <w:sz w:val="16"/>
        </w:rPr>
        <w:t xml:space="preserve">Prevailing </w:t>
      </w:r>
      <w:r w:rsidRPr="00D34DFA">
        <w:rPr>
          <w:rStyle w:val="StyleUnderline"/>
        </w:rPr>
        <w:t>wage</w:t>
      </w:r>
      <w:r w:rsidRPr="00DB6424">
        <w:rPr>
          <w:sz w:val="16"/>
        </w:rPr>
        <w:t xml:space="preserve">-style </w:t>
      </w:r>
      <w:r w:rsidRPr="00D34DFA">
        <w:rPr>
          <w:rStyle w:val="StyleUnderline"/>
        </w:rPr>
        <w:t>extension would be</w:t>
      </w:r>
      <w:r w:rsidRPr="00DB6424">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B6424">
        <w:rPr>
          <w:sz w:val="16"/>
        </w:rPr>
        <w:t xml:space="preserve">. In those areas, the contracts that unions have negotiated would set the standards that other employers would need to follow. </w:t>
      </w:r>
      <w:r w:rsidRPr="00795F7E">
        <w:rPr>
          <w:rStyle w:val="StyleUnderline"/>
          <w:highlight w:val="cyan"/>
        </w:rPr>
        <w:t>Unions would gain</w:t>
      </w:r>
      <w:r w:rsidRPr="00DB6424">
        <w:rPr>
          <w:sz w:val="16"/>
        </w:rPr>
        <w:t xml:space="preserve"> some </w:t>
      </w:r>
      <w:r w:rsidRPr="00795F7E">
        <w:rPr>
          <w:rStyle w:val="Emphasis"/>
          <w:highlight w:val="cyan"/>
        </w:rPr>
        <w:t>stability</w:t>
      </w:r>
      <w:r w:rsidRPr="00D34DFA">
        <w:rPr>
          <w:rStyle w:val="StyleUnderline"/>
        </w:rPr>
        <w:t xml:space="preserve"> knowing</w:t>
      </w:r>
      <w:r w:rsidRPr="00DB6424">
        <w:rPr>
          <w:sz w:val="16"/>
        </w:rPr>
        <w:t xml:space="preserve"> that </w:t>
      </w:r>
      <w:r w:rsidRPr="00D34DFA">
        <w:rPr>
          <w:rStyle w:val="StyleUnderline"/>
        </w:rPr>
        <w:t xml:space="preserve">their bargaining would not be constantly </w:t>
      </w:r>
      <w:r w:rsidRPr="00D34DFA">
        <w:rPr>
          <w:rStyle w:val="Emphasis"/>
        </w:rPr>
        <w:t>under threat</w:t>
      </w:r>
      <w:r w:rsidRPr="00DB6424">
        <w:rPr>
          <w:sz w:val="16"/>
        </w:rPr>
        <w:t xml:space="preserve"> from low-road employers. </w:t>
      </w:r>
      <w:r w:rsidRPr="00D34DFA">
        <w:rPr>
          <w:rStyle w:val="StyleUnderline"/>
        </w:rPr>
        <w:t>Unions</w:t>
      </w:r>
      <w:r w:rsidRPr="00DB6424">
        <w:rPr>
          <w:sz w:val="16"/>
        </w:rPr>
        <w:t xml:space="preserve"> that were close to the coverage threshold necessary to trigger the contract extension </w:t>
      </w:r>
      <w:r w:rsidRPr="00AD765E">
        <w:rPr>
          <w:rStyle w:val="StyleUnderline"/>
        </w:rPr>
        <w:t xml:space="preserve">would have a strong incentive to organize </w:t>
      </w:r>
      <w:r w:rsidRPr="00AD765E">
        <w:rPr>
          <w:rStyle w:val="Emphasis"/>
        </w:rPr>
        <w:t>additional</w:t>
      </w:r>
      <w:r w:rsidRPr="00AD765E">
        <w:rPr>
          <w:rStyle w:val="StyleUnderline"/>
        </w:rPr>
        <w:t xml:space="preserve"> workplaces</w:t>
      </w:r>
      <w:r w:rsidRPr="00DB6424">
        <w:rPr>
          <w:sz w:val="16"/>
        </w:rPr>
        <w:t>. Furthermore, employers in these sectors would have an incentive to bargain, as they would want to have some input on the standards.</w:t>
      </w:r>
    </w:p>
    <w:p w14:paraId="04CA0F1B" w14:textId="77777777" w:rsidR="00795F7E" w:rsidRPr="00795F7E" w:rsidRDefault="00791F27" w:rsidP="00791F27">
      <w:pPr>
        <w:rPr>
          <w:rStyle w:val="StyleUnderline"/>
          <w:highlight w:val="cyan"/>
        </w:rPr>
      </w:pPr>
      <w:r w:rsidRPr="00DB6424">
        <w:rPr>
          <w:sz w:val="16"/>
        </w:rPr>
        <w:t xml:space="preserve">Still, </w:t>
      </w:r>
      <w:r w:rsidRPr="00D34DFA">
        <w:rPr>
          <w:rStyle w:val="StyleUnderline"/>
        </w:rPr>
        <w:t xml:space="preserve">many </w:t>
      </w:r>
      <w:r w:rsidRPr="00795F7E">
        <w:rPr>
          <w:rStyle w:val="StyleUnderline"/>
          <w:highlight w:val="cyan"/>
        </w:rPr>
        <w:t>industries</w:t>
      </w:r>
      <w:r w:rsidRPr="00DB6424">
        <w:rPr>
          <w:sz w:val="16"/>
        </w:rPr>
        <w:t xml:space="preserve"> and regions </w:t>
      </w:r>
      <w:r w:rsidRPr="00795F7E">
        <w:rPr>
          <w:rStyle w:val="StyleUnderline"/>
          <w:highlight w:val="cyan"/>
        </w:rPr>
        <w:t xml:space="preserve">are </w:t>
      </w:r>
      <w:r w:rsidRPr="00795F7E">
        <w:rPr>
          <w:rStyle w:val="Emphasis"/>
          <w:highlight w:val="cyan"/>
        </w:rPr>
        <w:t>far from</w:t>
      </w:r>
      <w:r w:rsidRPr="00795F7E">
        <w:rPr>
          <w:rStyle w:val="StyleUnderline"/>
          <w:highlight w:val="cyan"/>
        </w:rPr>
        <w:t xml:space="preserve"> having</w:t>
      </w:r>
      <w:r w:rsidRPr="00DB6424">
        <w:rPr>
          <w:sz w:val="16"/>
        </w:rPr>
        <w:t xml:space="preserve"> the </w:t>
      </w:r>
      <w:r w:rsidRPr="00795F7E">
        <w:rPr>
          <w:rStyle w:val="StyleUnderline"/>
          <w:highlight w:val="cyan"/>
        </w:rPr>
        <w:t>density</w:t>
      </w:r>
      <w:r w:rsidRPr="00D34DFA">
        <w:rPr>
          <w:rStyle w:val="StyleUnderline"/>
        </w:rPr>
        <w:t xml:space="preserve"> levels </w:t>
      </w:r>
      <w:r w:rsidRPr="00795F7E">
        <w:rPr>
          <w:rStyle w:val="StyleUnderline"/>
          <w:highlight w:val="cyan"/>
        </w:rPr>
        <w:t xml:space="preserve">necessary for </w:t>
      </w:r>
      <w:r w:rsidRPr="00D34DFA">
        <w:rPr>
          <w:rStyle w:val="Emphasis"/>
        </w:rPr>
        <w:t>prevailing</w:t>
      </w:r>
      <w:r w:rsidRPr="00795F7E">
        <w:rPr>
          <w:rStyle w:val="StyleUnderline"/>
          <w:highlight w:val="cyan"/>
        </w:rPr>
        <w:t xml:space="preserve"> wage extension to work</w:t>
      </w:r>
      <w:r w:rsidRPr="00DB6424">
        <w:rPr>
          <w:sz w:val="16"/>
        </w:rPr>
        <w:t xml:space="preserve"> and would need different types of extension tools. In lower-density sectors and regions, </w:t>
      </w:r>
      <w:r w:rsidRPr="00D34DFA">
        <w:rPr>
          <w:rStyle w:val="StyleUnderline"/>
        </w:rPr>
        <w:t xml:space="preserve">a kind of </w:t>
      </w:r>
      <w:r w:rsidRPr="00795F7E">
        <w:rPr>
          <w:rStyle w:val="Emphasis"/>
          <w:highlight w:val="cyan"/>
        </w:rPr>
        <w:t>master-contract extension</w:t>
      </w:r>
      <w:r w:rsidRPr="00DB6424">
        <w:rPr>
          <w:sz w:val="16"/>
        </w:rPr>
        <w:t xml:space="preserve"> being </w:t>
      </w:r>
      <w:r w:rsidRPr="00D34DFA">
        <w:rPr>
          <w:rStyle w:val="StyleUnderline"/>
        </w:rPr>
        <w:t xml:space="preserve">considered in Canada </w:t>
      </w:r>
      <w:r w:rsidRPr="00795F7E">
        <w:rPr>
          <w:rStyle w:val="StyleUnderline"/>
          <w:highlight w:val="cyan"/>
        </w:rPr>
        <w:t xml:space="preserve">would be </w:t>
      </w:r>
      <w:r w:rsidRPr="00795F7E">
        <w:rPr>
          <w:rStyle w:val="Emphasis"/>
          <w:highlight w:val="cyan"/>
        </w:rPr>
        <w:t>necessary</w:t>
      </w:r>
      <w:r w:rsidRPr="00D34DFA">
        <w:rPr>
          <w:rStyle w:val="StyleUnderline"/>
        </w:rPr>
        <w:t xml:space="preserve"> to promote broader-based bargaining</w:t>
      </w:r>
      <w:r w:rsidRPr="00DB6424">
        <w:rPr>
          <w:sz w:val="16"/>
        </w:rPr>
        <w:t>.</w:t>
      </w:r>
    </w:p>
    <w:p w14:paraId="0C31B85A" w14:textId="77777777" w:rsidR="00795F7E" w:rsidRPr="00795F7E" w:rsidRDefault="00791F27" w:rsidP="00791F27">
      <w:pPr>
        <w:rPr>
          <w:rStyle w:val="StyleUnderline"/>
          <w:highlight w:val="cyan"/>
        </w:rPr>
      </w:pPr>
      <w:r w:rsidRPr="00DB6424">
        <w:rPr>
          <w:sz w:val="16"/>
        </w:rPr>
        <w:t xml:space="preserve">Canadian unions and policy makers have increasingly recognized the importance of promoting broad-based bargaining and have been considering a range of alternatives to achieve this goal. The Canadian labor system is quite </w:t>
      </w:r>
      <w:proofErr w:type="gramStart"/>
      <w:r w:rsidRPr="00DB6424">
        <w:rPr>
          <w:sz w:val="16"/>
        </w:rPr>
        <w:t>similar to</w:t>
      </w:r>
      <w:proofErr w:type="gramEnd"/>
      <w:r w:rsidRPr="00DB6424">
        <w:rPr>
          <w:sz w:val="16"/>
        </w:rPr>
        <w:t xml:space="preserve"> the US system, and one of its most notable sectoral bargaining proposals is the Baigent-Ready model, named after two commissioners on a labor reform panel.23</w:t>
      </w:r>
    </w:p>
    <w:p w14:paraId="6716CBF7" w14:textId="77777777" w:rsidR="00795F7E" w:rsidRPr="00795F7E" w:rsidRDefault="00791F27" w:rsidP="00791F27">
      <w:pPr>
        <w:rPr>
          <w:rStyle w:val="StyleUnderline"/>
          <w:highlight w:val="cyan"/>
        </w:rPr>
      </w:pPr>
      <w:r w:rsidRPr="00DB6424">
        <w:rPr>
          <w:sz w:val="16"/>
        </w:rPr>
        <w:t xml:space="preserve">Under the Baigent-Ready model, </w:t>
      </w:r>
      <w:r w:rsidRPr="00D34DFA">
        <w:rPr>
          <w:rStyle w:val="StyleUnderline"/>
        </w:rPr>
        <w:t>once a union contract covers two</w:t>
      </w:r>
      <w:r w:rsidRPr="00DB6424">
        <w:rPr>
          <w:sz w:val="16"/>
        </w:rPr>
        <w:t xml:space="preserve"> different </w:t>
      </w:r>
      <w:r w:rsidRPr="00D34DFA">
        <w:rPr>
          <w:rStyle w:val="StyleUnderline"/>
        </w:rPr>
        <w:t>workplaces</w:t>
      </w:r>
      <w:r w:rsidRPr="00DB6424">
        <w:rPr>
          <w:sz w:val="16"/>
        </w:rPr>
        <w:t xml:space="preserve"> in a particular industry and region, </w:t>
      </w:r>
      <w:r w:rsidRPr="00795F7E">
        <w:rPr>
          <w:rStyle w:val="StyleUnderline"/>
          <w:highlight w:val="cyan"/>
        </w:rPr>
        <w:t>each</w:t>
      </w:r>
      <w:r w:rsidRPr="00D34DFA">
        <w:rPr>
          <w:rStyle w:val="StyleUnderline"/>
        </w:rPr>
        <w:t xml:space="preserve"> additional </w:t>
      </w:r>
      <w:r w:rsidRPr="00795F7E">
        <w:rPr>
          <w:rStyle w:val="StyleUnderline"/>
          <w:highlight w:val="cyan"/>
        </w:rPr>
        <w:t xml:space="preserve">workplace that organizes would be </w:t>
      </w:r>
      <w:r w:rsidRPr="00795F7E">
        <w:rPr>
          <w:rStyle w:val="Emphasis"/>
          <w:highlight w:val="cyan"/>
        </w:rPr>
        <w:t>automatically covered</w:t>
      </w:r>
      <w:r w:rsidRPr="00DB6424">
        <w:rPr>
          <w:sz w:val="16"/>
        </w:rPr>
        <w:t xml:space="preserve"> by the union contract. This means that </w:t>
      </w:r>
      <w:r w:rsidRPr="00D34DFA">
        <w:rPr>
          <w:rStyle w:val="StyleUnderline"/>
        </w:rPr>
        <w:t>if a union bargains a contract with company X</w:t>
      </w:r>
      <w:r w:rsidRPr="00DB6424">
        <w:rPr>
          <w:sz w:val="16"/>
        </w:rPr>
        <w:t xml:space="preserve"> at one worksite </w:t>
      </w:r>
      <w:r w:rsidRPr="00D34DFA">
        <w:rPr>
          <w:rStyle w:val="StyleUnderline"/>
        </w:rPr>
        <w:t>and bargains a similar contract with company Y at another worksite</w:t>
      </w:r>
      <w:r w:rsidRPr="00DB6424">
        <w:rPr>
          <w:sz w:val="16"/>
        </w:rPr>
        <w:t xml:space="preserve"> in the same industry and region,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B6424">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B6424">
        <w:rPr>
          <w:sz w:val="16"/>
        </w:rPr>
        <w:t>.</w:t>
      </w:r>
    </w:p>
    <w:p w14:paraId="1E538D62" w14:textId="77777777" w:rsidR="00795F7E" w:rsidRPr="00795F7E" w:rsidRDefault="00791F27" w:rsidP="00791F27">
      <w:pPr>
        <w:rPr>
          <w:rStyle w:val="StyleUnderline"/>
          <w:highlight w:val="cyan"/>
        </w:rPr>
      </w:pPr>
      <w:r w:rsidRPr="00DB6424">
        <w:rPr>
          <w:sz w:val="16"/>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B6424">
        <w:rPr>
          <w:sz w:val="16"/>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B6424">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B6424">
        <w:rPr>
          <w:sz w:val="16"/>
        </w:rPr>
        <w:t xml:space="preserve"> the </w:t>
      </w:r>
      <w:r w:rsidRPr="00D34DFA">
        <w:rPr>
          <w:rStyle w:val="StyleUnderline"/>
        </w:rPr>
        <w:t xml:space="preserve">master contract—they would only need to organize </w:t>
      </w:r>
      <w:r w:rsidRPr="00D34DFA">
        <w:rPr>
          <w:rStyle w:val="Emphasis"/>
        </w:rPr>
        <w:t>workers</w:t>
      </w:r>
      <w:r w:rsidRPr="00DB6424">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B6424">
        <w:rPr>
          <w:sz w:val="16"/>
        </w:rPr>
        <w:t>, thus making master contracts much easier to extend to other worksites.</w:t>
      </w:r>
    </w:p>
    <w:p w14:paraId="39D155A0" w14:textId="77777777" w:rsidR="00795F7E" w:rsidRPr="00795F7E" w:rsidRDefault="00791F27" w:rsidP="00791F27">
      <w:pPr>
        <w:rPr>
          <w:rStyle w:val="StyleUnderline"/>
          <w:highlight w:val="cyan"/>
        </w:rPr>
      </w:pPr>
      <w:r w:rsidRPr="00D34DFA">
        <w:rPr>
          <w:rStyle w:val="StyleUnderline"/>
        </w:rPr>
        <w:t>This</w:t>
      </w:r>
      <w:r w:rsidRPr="00DB6424">
        <w:rPr>
          <w:sz w:val="16"/>
        </w:rPr>
        <w:t xml:space="preserve"> master-contract extension </w:t>
      </w:r>
      <w:r w:rsidRPr="00D34DFA">
        <w:rPr>
          <w:rStyle w:val="StyleUnderline"/>
        </w:rPr>
        <w:t xml:space="preserve">can help get </w:t>
      </w:r>
      <w:r w:rsidRPr="00D34DFA">
        <w:rPr>
          <w:rStyle w:val="Emphasis"/>
        </w:rPr>
        <w:t>multi-</w:t>
      </w:r>
      <w:proofErr w:type="gramStart"/>
      <w:r w:rsidRPr="00D34DFA">
        <w:rPr>
          <w:rStyle w:val="Emphasis"/>
        </w:rPr>
        <w:t>employer</w:t>
      </w:r>
      <w:proofErr w:type="gramEnd"/>
      <w:r w:rsidRPr="00D34DFA">
        <w:rPr>
          <w:rStyle w:val="Emphasis"/>
        </w:rPr>
        <w:t xml:space="preserve"> bargaining started</w:t>
      </w:r>
      <w:r w:rsidRPr="00DB6424">
        <w:rPr>
          <w:sz w:val="16"/>
        </w:rPr>
        <w:t xml:space="preserve">, particularly in industries with relatively low union density and </w:t>
      </w:r>
      <w:proofErr w:type="gramStart"/>
      <w:r w:rsidRPr="00DB6424">
        <w:rPr>
          <w:sz w:val="16"/>
        </w:rPr>
        <w:t>a number of</w:t>
      </w:r>
      <w:proofErr w:type="gramEnd"/>
      <w:r w:rsidRPr="00DB6424">
        <w:rPr>
          <w:sz w:val="16"/>
        </w:rPr>
        <w:t xml:space="preserve"> small employers or firms. In the early stages, </w:t>
      </w:r>
      <w:r w:rsidRPr="00D34DFA">
        <w:rPr>
          <w:rStyle w:val="StyleUnderline"/>
        </w:rPr>
        <w:t>when relatively few employers are covered by</w:t>
      </w:r>
      <w:r w:rsidRPr="00DB6424">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B6424">
        <w:rPr>
          <w:sz w:val="16"/>
        </w:rPr>
        <w:t xml:space="preserve">. However, </w:t>
      </w:r>
      <w:r w:rsidRPr="00795F7E">
        <w:rPr>
          <w:rStyle w:val="StyleUnderline"/>
          <w:highlight w:val="cyan"/>
        </w:rPr>
        <w:t xml:space="preserve">it would create an </w:t>
      </w:r>
      <w:r w:rsidRPr="00795F7E">
        <w:rPr>
          <w:rStyle w:val="Emphasis"/>
          <w:highlight w:val="cyan"/>
        </w:rPr>
        <w:t xml:space="preserve">on-ramp to </w:t>
      </w:r>
      <w:proofErr w:type="gramStart"/>
      <w:r w:rsidRPr="00795F7E">
        <w:rPr>
          <w:rStyle w:val="Emphasis"/>
          <w:highlight w:val="cyan"/>
        </w:rPr>
        <w:t>covering</w:t>
      </w:r>
      <w:proofErr w:type="gramEnd"/>
      <w:r w:rsidRPr="00795F7E">
        <w:rPr>
          <w:rStyle w:val="Emphasis"/>
          <w:highlight w:val="cyan"/>
        </w:rPr>
        <w:t xml:space="preserve"> all workers</w:t>
      </w:r>
      <w:r w:rsidRPr="00DB6424">
        <w:rPr>
          <w:sz w:val="16"/>
        </w:rPr>
        <w:t xml:space="preserve"> in a sector </w:t>
      </w:r>
      <w:r w:rsidRPr="00D34DFA">
        <w:rPr>
          <w:rStyle w:val="StyleUnderline"/>
        </w:rPr>
        <w:t>in a manner that is</w:t>
      </w:r>
      <w:r w:rsidRPr="00DB6424">
        <w:rPr>
          <w:sz w:val="16"/>
        </w:rPr>
        <w:t xml:space="preserve"> quite </w:t>
      </w:r>
      <w:r w:rsidRPr="00795F7E">
        <w:rPr>
          <w:rStyle w:val="Emphasis"/>
          <w:highlight w:val="cyan"/>
        </w:rPr>
        <w:t>compatible</w:t>
      </w:r>
      <w:r w:rsidRPr="00795F7E">
        <w:rPr>
          <w:rStyle w:val="StyleUnderline"/>
          <w:highlight w:val="cyan"/>
        </w:rPr>
        <w:t xml:space="preserve"> with</w:t>
      </w:r>
      <w:r w:rsidRPr="00DB6424">
        <w:rPr>
          <w:sz w:val="16"/>
        </w:rPr>
        <w:t xml:space="preserve"> the </w:t>
      </w:r>
      <w:r w:rsidRPr="00795F7E">
        <w:rPr>
          <w:rStyle w:val="StyleUnderline"/>
          <w:highlight w:val="cyan"/>
        </w:rPr>
        <w:t>current</w:t>
      </w:r>
      <w:r w:rsidRPr="00D34DFA">
        <w:rPr>
          <w:rStyle w:val="StyleUnderline"/>
        </w:rPr>
        <w:t xml:space="preserve"> process of </w:t>
      </w:r>
      <w:r w:rsidRPr="00795F7E">
        <w:rPr>
          <w:rStyle w:val="StyleUnderline"/>
          <w:highlight w:val="cyan"/>
        </w:rPr>
        <w:t>worksite</w:t>
      </w:r>
      <w:r w:rsidRPr="00D34DFA">
        <w:rPr>
          <w:rStyle w:val="StyleUnderline"/>
        </w:rPr>
        <w:t xml:space="preserve">-level </w:t>
      </w:r>
      <w:r w:rsidRPr="00795F7E">
        <w:rPr>
          <w:rStyle w:val="StyleUnderline"/>
          <w:highlight w:val="cyan"/>
        </w:rPr>
        <w:t>organizing</w:t>
      </w:r>
      <w:r w:rsidRPr="00DB6424">
        <w:rPr>
          <w:sz w:val="16"/>
        </w:rPr>
        <w:t xml:space="preserve">. Unions would still need to organize worksite by worksite, but </w:t>
      </w:r>
      <w:r w:rsidRPr="00D34DFA">
        <w:rPr>
          <w:rStyle w:val="StyleUnderline"/>
        </w:rPr>
        <w:t>the process would be much easier. Workers would be more optimistic</w:t>
      </w:r>
      <w:r w:rsidRPr="00DB6424">
        <w:rPr>
          <w:sz w:val="16"/>
        </w:rPr>
        <w:t xml:space="preserve"> and less fearful because, once organized, they would immediately be covered by a union contract, and </w:t>
      </w:r>
      <w:r w:rsidRPr="00D34DFA">
        <w:rPr>
          <w:rStyle w:val="StyleUnderline"/>
        </w:rPr>
        <w:t>employers would not be able to deploy</w:t>
      </w:r>
      <w:r w:rsidRPr="00DB6424">
        <w:rPr>
          <w:sz w:val="16"/>
        </w:rPr>
        <w:t xml:space="preserve"> the </w:t>
      </w:r>
      <w:r w:rsidRPr="00D34DFA">
        <w:rPr>
          <w:rStyle w:val="StyleUnderline"/>
        </w:rPr>
        <w:t xml:space="preserve">common tactic of fighting to </w:t>
      </w:r>
      <w:r w:rsidRPr="00D34DFA">
        <w:rPr>
          <w:rStyle w:val="Emphasis"/>
        </w:rPr>
        <w:t>avoid signing</w:t>
      </w:r>
      <w:r w:rsidRPr="00DB6424">
        <w:rPr>
          <w:sz w:val="16"/>
        </w:rPr>
        <w:t>.26 Thus, the Baigent-Ready model would be a helpful tool to promote multi-employer bargaining in industries where a little push is necessary to get the process moving, as well as helping to strengthen unions.</w:t>
      </w:r>
    </w:p>
    <w:p w14:paraId="472A25A2" w14:textId="77777777" w:rsidR="00795F7E" w:rsidRPr="00AD765E" w:rsidRDefault="00791F27" w:rsidP="00791F27">
      <w:pPr>
        <w:rPr>
          <w:rStyle w:val="StyleUnderline"/>
        </w:rPr>
      </w:pPr>
      <w:r w:rsidRPr="00D34DFA">
        <w:rPr>
          <w:rStyle w:val="StyleUnderline"/>
        </w:rPr>
        <w:t>There will still be regions</w:t>
      </w:r>
      <w:r w:rsidRPr="00DB6424">
        <w:rPr>
          <w:sz w:val="16"/>
        </w:rPr>
        <w:t xml:space="preserve"> and sectors </w:t>
      </w:r>
      <w:r w:rsidRPr="00D34DFA">
        <w:rPr>
          <w:rStyle w:val="StyleUnderline"/>
        </w:rPr>
        <w:t>in which</w:t>
      </w:r>
      <w:r w:rsidRPr="00DB6424">
        <w:rPr>
          <w:sz w:val="16"/>
        </w:rPr>
        <w:t xml:space="preserve"> traditional or even </w:t>
      </w:r>
      <w:r w:rsidRPr="00D34DFA">
        <w:rPr>
          <w:rStyle w:val="StyleUnderline"/>
        </w:rPr>
        <w:t>Baigent-Ready</w:t>
      </w:r>
      <w:r w:rsidRPr="00DB6424">
        <w:rPr>
          <w:sz w:val="16"/>
        </w:rPr>
        <w:t xml:space="preserve">-style collective bargaining </w:t>
      </w:r>
      <w:r w:rsidRPr="00D34DFA">
        <w:rPr>
          <w:rStyle w:val="StyleUnderline"/>
        </w:rPr>
        <w:t>may not</w:t>
      </w:r>
      <w:r w:rsidRPr="00DB6424">
        <w:rPr>
          <w:sz w:val="16"/>
        </w:rPr>
        <w:t xml:space="preserve"> be able to </w:t>
      </w:r>
      <w:r w:rsidRPr="00D34DFA">
        <w:rPr>
          <w:rStyle w:val="StyleUnderline"/>
        </w:rPr>
        <w:t>gain a strong foothold</w:t>
      </w:r>
      <w:r w:rsidRPr="00DB6424">
        <w:rPr>
          <w:sz w:val="16"/>
        </w:rPr>
        <w:t xml:space="preserve">. Examples include heavily </w:t>
      </w:r>
      <w:r w:rsidRPr="00D34DFA">
        <w:rPr>
          <w:rStyle w:val="StyleUnderline"/>
        </w:rPr>
        <w:t>fragmented industries</w:t>
      </w:r>
      <w:r w:rsidRPr="00DB6424">
        <w:rPr>
          <w:sz w:val="16"/>
        </w:rPr>
        <w:t xml:space="preserve"> with very low union density, </w:t>
      </w:r>
      <w:r w:rsidRPr="00D34DFA">
        <w:rPr>
          <w:rStyle w:val="StyleUnderline"/>
        </w:rPr>
        <w:t>such as domestic work</w:t>
      </w:r>
      <w:r w:rsidRPr="00DB6424">
        <w:rPr>
          <w:sz w:val="16"/>
        </w:rPr>
        <w:t xml:space="preserve">, the </w:t>
      </w:r>
      <w:r w:rsidRPr="00D34DFA">
        <w:rPr>
          <w:rStyle w:val="Emphasis"/>
        </w:rPr>
        <w:t>gig economy</w:t>
      </w:r>
      <w:r w:rsidRPr="00DB6424">
        <w:rPr>
          <w:sz w:val="16"/>
        </w:rPr>
        <w:t xml:space="preserve">, and </w:t>
      </w:r>
      <w:proofErr w:type="gramStart"/>
      <w:r w:rsidRPr="00DB6424">
        <w:rPr>
          <w:sz w:val="16"/>
        </w:rPr>
        <w:t>fast food</w:t>
      </w:r>
      <w:proofErr w:type="gramEnd"/>
      <w:r w:rsidRPr="00DB6424">
        <w:rPr>
          <w:sz w:val="16"/>
        </w:rPr>
        <w:t xml:space="preserve"> franchises. </w:t>
      </w:r>
      <w:r w:rsidRPr="00795F7E">
        <w:rPr>
          <w:rStyle w:val="StyleUnderline"/>
          <w:highlight w:val="cyan"/>
        </w:rPr>
        <w:t>Policy makers</w:t>
      </w:r>
      <w:r w:rsidRPr="00DB6424">
        <w:rPr>
          <w:sz w:val="16"/>
        </w:rPr>
        <w:t xml:space="preserve"> also </w:t>
      </w:r>
      <w:r w:rsidRPr="00AD765E">
        <w:rPr>
          <w:rStyle w:val="StyleUnderline"/>
        </w:rPr>
        <w:t xml:space="preserve">need to </w:t>
      </w:r>
      <w:r w:rsidRPr="00795F7E">
        <w:rPr>
          <w:rStyle w:val="StyleUnderline"/>
          <w:highlight w:val="cyan"/>
        </w:rPr>
        <w:t>ensure</w:t>
      </w:r>
      <w:r w:rsidRPr="00DB6424">
        <w:rPr>
          <w:sz w:val="16"/>
        </w:rPr>
        <w:t xml:space="preserve"> that </w:t>
      </w:r>
      <w:r w:rsidRPr="00795F7E">
        <w:rPr>
          <w:rStyle w:val="StyleUnderline"/>
          <w:highlight w:val="cyan"/>
        </w:rPr>
        <w:t>workers</w:t>
      </w:r>
      <w:r w:rsidRPr="00DB6424">
        <w:rPr>
          <w:sz w:val="16"/>
        </w:rPr>
        <w:t xml:space="preserve"> in these areas and other workers </w:t>
      </w:r>
      <w:r w:rsidRPr="00795F7E">
        <w:rPr>
          <w:rStyle w:val="StyleUnderline"/>
          <w:highlight w:val="cyan"/>
        </w:rPr>
        <w:t xml:space="preserve">are not misclassified as </w:t>
      </w:r>
      <w:r w:rsidRPr="00795F7E">
        <w:rPr>
          <w:rStyle w:val="Emphasis"/>
          <w:highlight w:val="cyan"/>
        </w:rPr>
        <w:t>independent contractors</w:t>
      </w:r>
      <w:r w:rsidRPr="00795F7E">
        <w:rPr>
          <w:rStyle w:val="StyleUnderline"/>
          <w:highlight w:val="cyan"/>
        </w:rPr>
        <w:t xml:space="preserve">. </w:t>
      </w:r>
      <w:r w:rsidRPr="00AD765E">
        <w:rPr>
          <w:rStyle w:val="StyleUnderline"/>
        </w:rPr>
        <w:t xml:space="preserve">Workers’ </w:t>
      </w:r>
      <w:proofErr w:type="gramStart"/>
      <w:r w:rsidRPr="00AD765E">
        <w:rPr>
          <w:rStyle w:val="StyleUnderline"/>
        </w:rPr>
        <w:t>boards</w:t>
      </w:r>
      <w:r w:rsidRPr="00DB6424">
        <w:rPr>
          <w:sz w:val="16"/>
        </w:rPr>
        <w:t>—</w:t>
      </w:r>
      <w:proofErr w:type="gramEnd"/>
      <w:r w:rsidRPr="00DB6424">
        <w:rPr>
          <w:sz w:val="16"/>
        </w:rPr>
        <w:t xml:space="preserve">which bring together representatives of employers, workers, and the public to set minimum </w:t>
      </w:r>
      <w:proofErr w:type="gramStart"/>
      <w:r w:rsidRPr="00DB6424">
        <w:rPr>
          <w:sz w:val="16"/>
        </w:rPr>
        <w:t>standards—</w:t>
      </w:r>
      <w:proofErr w:type="gramEnd"/>
      <w:r w:rsidRPr="00AD765E">
        <w:rPr>
          <w:rStyle w:val="StyleUnderline"/>
        </w:rPr>
        <w:t>are</w:t>
      </w:r>
      <w:r w:rsidRPr="00DB6424">
        <w:rPr>
          <w:sz w:val="16"/>
        </w:rPr>
        <w:t xml:space="preserve"> particularly </w:t>
      </w:r>
      <w:r w:rsidRPr="00AD765E">
        <w:rPr>
          <w:rStyle w:val="StyleUnderline"/>
        </w:rPr>
        <w:t>helpful in these</w:t>
      </w:r>
      <w:r w:rsidRPr="00DB6424">
        <w:rPr>
          <w:sz w:val="16"/>
        </w:rPr>
        <w:t xml:space="preserve"> types of </w:t>
      </w:r>
      <w:r w:rsidRPr="00AD765E">
        <w:rPr>
          <w:rStyle w:val="StyleUnderline"/>
        </w:rPr>
        <w:t>cases</w:t>
      </w:r>
      <w:r w:rsidRPr="00DB6424">
        <w:rPr>
          <w:sz w:val="16"/>
        </w:rPr>
        <w:t xml:space="preserve">. In sectors where there is little or no traditional collective bargaining, </w:t>
      </w:r>
      <w:r w:rsidRPr="00AD765E">
        <w:rPr>
          <w:rStyle w:val="StyleUnderline"/>
        </w:rPr>
        <w:t>these</w:t>
      </w:r>
      <w:r w:rsidRPr="00DB6424">
        <w:rPr>
          <w:sz w:val="16"/>
        </w:rPr>
        <w:t xml:space="preserve"> tripartite boards </w:t>
      </w:r>
      <w:r w:rsidRPr="00AD765E">
        <w:rPr>
          <w:rStyle w:val="StyleUnderline"/>
        </w:rPr>
        <w:t>can</w:t>
      </w:r>
      <w:r w:rsidRPr="00DB6424">
        <w:rPr>
          <w:sz w:val="16"/>
        </w:rPr>
        <w:t xml:space="preserve"> significantly </w:t>
      </w:r>
      <w:r w:rsidRPr="00AD765E">
        <w:rPr>
          <w:rStyle w:val="Emphasis"/>
        </w:rPr>
        <w:t>raise</w:t>
      </w:r>
      <w:r w:rsidRPr="00AD765E">
        <w:rPr>
          <w:rStyle w:val="StyleUnderline"/>
        </w:rPr>
        <w:t xml:space="preserve"> standards and</w:t>
      </w:r>
      <w:r w:rsidRPr="00DB6424">
        <w:rPr>
          <w:sz w:val="16"/>
        </w:rPr>
        <w:t xml:space="preserve"> help </w:t>
      </w:r>
      <w:r w:rsidRPr="00AD765E">
        <w:rPr>
          <w:rStyle w:val="StyleUnderline"/>
        </w:rPr>
        <w:t>create</w:t>
      </w:r>
      <w:r w:rsidRPr="00DB6424">
        <w:rPr>
          <w:sz w:val="16"/>
        </w:rPr>
        <w:t xml:space="preserve"> </w:t>
      </w:r>
      <w:proofErr w:type="gramStart"/>
      <w:r w:rsidRPr="00DB6424">
        <w:rPr>
          <w:sz w:val="16"/>
        </w:rPr>
        <w:t xml:space="preserve">the </w:t>
      </w:r>
      <w:r w:rsidRPr="00AD765E">
        <w:rPr>
          <w:rStyle w:val="StyleUnderline"/>
        </w:rPr>
        <w:t>conditions</w:t>
      </w:r>
      <w:proofErr w:type="gramEnd"/>
      <w:r w:rsidRPr="00AD765E">
        <w:rPr>
          <w:rStyle w:val="StyleUnderline"/>
        </w:rPr>
        <w:t xml:space="preserve"> that lead to more independent bargaining</w:t>
      </w:r>
      <w:r w:rsidRPr="00DB6424">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1399715" w14:textId="77777777" w:rsidR="00795F7E" w:rsidRPr="00AD765E" w:rsidRDefault="00791F27" w:rsidP="00791F27">
      <w:pPr>
        <w:rPr>
          <w:rStyle w:val="StyleUnderline"/>
        </w:rPr>
      </w:pPr>
      <w:r w:rsidRPr="00DB6424">
        <w:rPr>
          <w:sz w:val="16"/>
        </w:rPr>
        <w:t xml:space="preserve">In a new labor system, </w:t>
      </w:r>
      <w:r w:rsidRPr="00AD765E">
        <w:rPr>
          <w:rStyle w:val="StyleUnderline"/>
        </w:rPr>
        <w:t>workers’ boards would have</w:t>
      </w:r>
      <w:r w:rsidRPr="00DB6424">
        <w:rPr>
          <w:sz w:val="16"/>
        </w:rPr>
        <w:t xml:space="preserve"> the </w:t>
      </w:r>
      <w:r w:rsidRPr="00AD765E">
        <w:rPr>
          <w:rStyle w:val="StyleUnderline"/>
        </w:rPr>
        <w:t>ability to set minimum wages and benefits</w:t>
      </w:r>
      <w:r w:rsidRPr="00DB6424">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AD765E">
        <w:rPr>
          <w:rStyle w:val="StyleUnderline"/>
        </w:rPr>
        <w:t>All workers in an industry would be covered</w:t>
      </w:r>
      <w:r w:rsidRPr="00DB6424">
        <w:rPr>
          <w:sz w:val="16"/>
        </w:rPr>
        <w:t xml:space="preserve">, regardless of whether employees or independent contractors and </w:t>
      </w:r>
      <w:proofErr w:type="gramStart"/>
      <w:r w:rsidRPr="00DB6424">
        <w:rPr>
          <w:sz w:val="16"/>
        </w:rPr>
        <w:t>whether or not</w:t>
      </w:r>
      <w:proofErr w:type="gramEnd"/>
      <w:r w:rsidRPr="00DB6424">
        <w:rPr>
          <w:sz w:val="16"/>
        </w:rPr>
        <w:t xml:space="preserve"> unionized. </w:t>
      </w:r>
      <w:r w:rsidRPr="00AD765E">
        <w:rPr>
          <w:rStyle w:val="StyleUnderline"/>
        </w:rPr>
        <w:t>The</w:t>
      </w:r>
      <w:r w:rsidRPr="00DB6424">
        <w:rPr>
          <w:sz w:val="16"/>
        </w:rPr>
        <w:t xml:space="preserve"> workers’ </w:t>
      </w:r>
      <w:r w:rsidRPr="00AD765E">
        <w:rPr>
          <w:rStyle w:val="StyleUnderline"/>
        </w:rPr>
        <w:t>board process would</w:t>
      </w:r>
      <w:r w:rsidRPr="00DB6424">
        <w:rPr>
          <w:sz w:val="16"/>
        </w:rPr>
        <w:t xml:space="preserve"> offer strong legal protections for participating workers, increase union access to workers, and </w:t>
      </w:r>
      <w:r w:rsidRPr="00AD765E">
        <w:rPr>
          <w:rStyle w:val="StyleUnderline"/>
        </w:rPr>
        <w:t>provide incentives to encourage workers to join unions</w:t>
      </w:r>
      <w:r w:rsidRPr="00DB6424">
        <w:rPr>
          <w:sz w:val="16"/>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AD765E">
        <w:rPr>
          <w:rStyle w:val="StyleUnderline"/>
        </w:rPr>
        <w:t>These</w:t>
      </w:r>
      <w:r w:rsidRPr="00DB6424">
        <w:rPr>
          <w:sz w:val="16"/>
        </w:rPr>
        <w:t xml:space="preserve"> essential workers’ board elements </w:t>
      </w:r>
      <w:r w:rsidRPr="00AD765E">
        <w:rPr>
          <w:rStyle w:val="StyleUnderline"/>
        </w:rPr>
        <w:t>would</w:t>
      </w:r>
      <w:r w:rsidRPr="00DB6424">
        <w:rPr>
          <w:sz w:val="16"/>
        </w:rPr>
        <w:t xml:space="preserve"> help </w:t>
      </w:r>
      <w:r w:rsidRPr="00AD765E">
        <w:rPr>
          <w:rStyle w:val="StyleUnderline"/>
        </w:rPr>
        <w:t>build union strength and</w:t>
      </w:r>
      <w:r w:rsidRPr="00DB6424">
        <w:rPr>
          <w:sz w:val="16"/>
        </w:rPr>
        <w:t xml:space="preserve"> potentially </w:t>
      </w:r>
      <w:r w:rsidRPr="00AD765E">
        <w:rPr>
          <w:rStyle w:val="StyleUnderline"/>
        </w:rPr>
        <w:t xml:space="preserve">lead to more </w:t>
      </w:r>
      <w:r w:rsidRPr="00AD765E">
        <w:rPr>
          <w:rStyle w:val="Emphasis"/>
        </w:rPr>
        <w:t>direct</w:t>
      </w:r>
      <w:r w:rsidRPr="00AD765E">
        <w:rPr>
          <w:rStyle w:val="StyleUnderline"/>
        </w:rPr>
        <w:t xml:space="preserve"> bargaining</w:t>
      </w:r>
      <w:r w:rsidRPr="00DB6424">
        <w:rPr>
          <w:sz w:val="16"/>
        </w:rPr>
        <w:t>, especially because workers and employers would create a history of negotiating.30</w:t>
      </w:r>
    </w:p>
    <w:p w14:paraId="7DE37FAB" w14:textId="77777777" w:rsidR="00795F7E" w:rsidRPr="00AD765E" w:rsidRDefault="00791F27" w:rsidP="00791F27">
      <w:pPr>
        <w:rPr>
          <w:rStyle w:val="StyleUnderline"/>
        </w:rPr>
      </w:pPr>
      <w:bookmarkStart w:id="2" w:name="_Hlk202275043"/>
      <w:r w:rsidRPr="00DB6424">
        <w:rPr>
          <w:sz w:val="16"/>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2"/>
    <w:p w14:paraId="3E4C3B0B" w14:textId="77777777" w:rsidR="00795F7E" w:rsidRPr="00AD765E" w:rsidRDefault="00791F27" w:rsidP="00791F27">
      <w:pPr>
        <w:rPr>
          <w:rStyle w:val="StyleUnderline"/>
        </w:rPr>
      </w:pPr>
      <w:r w:rsidRPr="00DB6424">
        <w:rPr>
          <w:sz w:val="16"/>
        </w:rPr>
        <w:t xml:space="preserve">Perhaps the most notable example in recent years of </w:t>
      </w:r>
      <w:proofErr w:type="gramStart"/>
      <w:r w:rsidRPr="00DB6424">
        <w:rPr>
          <w:sz w:val="16"/>
        </w:rPr>
        <w:t>a wage</w:t>
      </w:r>
      <w:proofErr w:type="gramEnd"/>
      <w:r w:rsidRPr="00DB6424">
        <w:rPr>
          <w:sz w:val="16"/>
        </w:rPr>
        <w:t xml:space="preserv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w:t>
      </w:r>
      <w:proofErr w:type="gramStart"/>
      <w:r w:rsidRPr="00DB6424">
        <w:rPr>
          <w:sz w:val="16"/>
        </w:rPr>
        <w:t>the majority of</w:t>
      </w:r>
      <w:proofErr w:type="gramEnd"/>
      <w:r w:rsidRPr="00DB6424">
        <w:rPr>
          <w:sz w:val="16"/>
        </w:rPr>
        <w:t xml:space="preserve"> workers at a particular store location </w:t>
      </w:r>
      <w:proofErr w:type="gramStart"/>
      <w:r w:rsidRPr="00DB6424">
        <w:rPr>
          <w:sz w:val="16"/>
        </w:rPr>
        <w:t>organized</w:t>
      </w:r>
      <w:proofErr w:type="gramEnd"/>
      <w:r w:rsidRPr="00DB6424">
        <w:rPr>
          <w:sz w:val="16"/>
        </w:rPr>
        <w:t>,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49FF9895" w14:textId="77777777" w:rsidR="00795F7E" w:rsidRPr="00AD765E" w:rsidRDefault="00791F27" w:rsidP="00791F27">
      <w:pPr>
        <w:rPr>
          <w:rStyle w:val="StyleUnderline"/>
        </w:rPr>
      </w:pPr>
      <w:r w:rsidRPr="00DB6424">
        <w:rPr>
          <w:sz w:val="16"/>
        </w:rPr>
        <w:t xml:space="preserve">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w:t>
      </w:r>
      <w:proofErr w:type="gramStart"/>
      <w:r w:rsidRPr="00DB6424">
        <w:rPr>
          <w:sz w:val="16"/>
        </w:rPr>
        <w:t>fast food</w:t>
      </w:r>
      <w:proofErr w:type="gramEnd"/>
      <w:r w:rsidRPr="00DB6424">
        <w:rPr>
          <w:sz w:val="16"/>
        </w:rPr>
        <w:t xml:space="preserve"> industry.</w:t>
      </w:r>
    </w:p>
    <w:p w14:paraId="63D894E9" w14:textId="77777777" w:rsidR="00795F7E" w:rsidRPr="00AD765E" w:rsidRDefault="00791F27" w:rsidP="00791F27">
      <w:pPr>
        <w:rPr>
          <w:rStyle w:val="StyleUnderline"/>
        </w:rPr>
      </w:pPr>
      <w:r w:rsidRPr="00DB6424">
        <w:rPr>
          <w:sz w:val="16"/>
        </w:rPr>
        <w:t xml:space="preserve">The board conducted investigations into working conditions in the industry and heard testimony from workers, employers, and the public over a period of several months. The board recommended a $15 hourly minimum wage for </w:t>
      </w:r>
      <w:proofErr w:type="gramStart"/>
      <w:r w:rsidRPr="00DB6424">
        <w:rPr>
          <w:sz w:val="16"/>
        </w:rPr>
        <w:t>the industry—</w:t>
      </w:r>
      <w:proofErr w:type="gramEnd"/>
      <w:r w:rsidRPr="00DB6424">
        <w:rPr>
          <w:sz w:val="16"/>
        </w:rPr>
        <w:t xml:space="preserve"> which would be achieved more quickly in downstate New York than in the more rural upstate areas—raising wages for thousands of </w:t>
      </w:r>
      <w:proofErr w:type="gramStart"/>
      <w:r w:rsidRPr="00DB6424">
        <w:rPr>
          <w:sz w:val="16"/>
        </w:rPr>
        <w:t>fast food</w:t>
      </w:r>
      <w:proofErr w:type="gramEnd"/>
      <w:r w:rsidRPr="00DB6424">
        <w:rPr>
          <w:sz w:val="16"/>
        </w:rPr>
        <w:t xml:space="preserve"> workers and setting a precedent that would ultimately be adopted statewide</w:t>
      </w:r>
      <w:proofErr w:type="gramStart"/>
      <w:r w:rsidRPr="00DB6424">
        <w:rPr>
          <w:sz w:val="16"/>
        </w:rPr>
        <w:t>.34</w:t>
      </w:r>
      <w:proofErr w:type="gramEnd"/>
      <w:r w:rsidRPr="00DB6424">
        <w:rPr>
          <w:sz w:val="16"/>
        </w:rPr>
        <w:t xml:space="preserve"> The states of California and New Jersey also have similar wage board laws. </w:t>
      </w:r>
    </w:p>
    <w:p w14:paraId="4D3D1C8A" w14:textId="77777777" w:rsidR="00795F7E" w:rsidRPr="00AD765E" w:rsidRDefault="00791F27" w:rsidP="00791F27">
      <w:pPr>
        <w:rPr>
          <w:rStyle w:val="StyleUnderline"/>
        </w:rPr>
      </w:pPr>
      <w:r w:rsidRPr="00DB6424">
        <w:rPr>
          <w:sz w:val="16"/>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18D754B3" w14:textId="77777777" w:rsidR="00795F7E" w:rsidRPr="00AD765E" w:rsidRDefault="00791F27" w:rsidP="00791F27">
      <w:pPr>
        <w:rPr>
          <w:rStyle w:val="StyleUnderline"/>
        </w:rPr>
      </w:pPr>
      <w:r w:rsidRPr="00DB6424">
        <w:rPr>
          <w:sz w:val="16"/>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7C8BC77F" w14:textId="77777777" w:rsidR="00795F7E" w:rsidRPr="00AD765E" w:rsidRDefault="00791F27" w:rsidP="00791F27">
      <w:pPr>
        <w:rPr>
          <w:rStyle w:val="StyleUnderline"/>
        </w:rPr>
      </w:pPr>
      <w:r w:rsidRPr="00DB6424">
        <w:rPr>
          <w:sz w:val="16"/>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w:t>
      </w:r>
      <w:proofErr w:type="gramStart"/>
      <w:r w:rsidRPr="00DB6424">
        <w:rPr>
          <w:sz w:val="16"/>
        </w:rPr>
        <w:t>employer</w:t>
      </w:r>
      <w:proofErr w:type="gramEnd"/>
      <w:r w:rsidRPr="00DB6424">
        <w:rPr>
          <w:sz w:val="16"/>
        </w:rPr>
        <w:t xml:space="preserve"> bargaining, affirming, and helping spread the contracts agreed upon through collective bargaining.</w:t>
      </w:r>
    </w:p>
    <w:p w14:paraId="2C54B9D1" w14:textId="77777777" w:rsidR="00795F7E" w:rsidRPr="00AD765E" w:rsidRDefault="00791F27" w:rsidP="00791F27">
      <w:pPr>
        <w:rPr>
          <w:rStyle w:val="StyleUnderline"/>
        </w:rPr>
      </w:pPr>
      <w:r w:rsidRPr="00DB6424">
        <w:rPr>
          <w:sz w:val="16"/>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B27EB92" w14:textId="77777777" w:rsidR="00795F7E" w:rsidRPr="00AD765E" w:rsidRDefault="00791F27" w:rsidP="00791F27">
      <w:pPr>
        <w:rPr>
          <w:rStyle w:val="StyleUnderline"/>
        </w:rPr>
      </w:pPr>
      <w:r w:rsidRPr="00DB6424">
        <w:rPr>
          <w:sz w:val="16"/>
        </w:rPr>
        <w:t>Incentives for Membership</w:t>
      </w:r>
    </w:p>
    <w:p w14:paraId="119A17E5" w14:textId="77777777" w:rsidR="00795F7E" w:rsidRPr="00AD765E" w:rsidRDefault="00791F27" w:rsidP="00791F27">
      <w:pPr>
        <w:rPr>
          <w:rStyle w:val="StyleUnderline"/>
        </w:rPr>
      </w:pPr>
      <w:r w:rsidRPr="00DB6424">
        <w:rPr>
          <w:sz w:val="16"/>
        </w:rPr>
        <w:t xml:space="preserve">The </w:t>
      </w:r>
      <w:r w:rsidRPr="00AD765E">
        <w:rPr>
          <w:rStyle w:val="StyleUnderline"/>
        </w:rPr>
        <w:t>portable benefits fund is</w:t>
      </w:r>
      <w:r w:rsidRPr="00DB6424">
        <w:rPr>
          <w:sz w:val="16"/>
        </w:rPr>
        <w:t xml:space="preserve"> an </w:t>
      </w:r>
      <w:r w:rsidRPr="00AD765E">
        <w:rPr>
          <w:rStyle w:val="StyleUnderline"/>
        </w:rPr>
        <w:t>example of how</w:t>
      </w:r>
      <w:r w:rsidRPr="00DB6424">
        <w:rPr>
          <w:sz w:val="16"/>
        </w:rPr>
        <w:t xml:space="preserve"> a </w:t>
      </w:r>
      <w:r w:rsidRPr="00AD765E">
        <w:rPr>
          <w:rStyle w:val="StyleUnderline"/>
        </w:rPr>
        <w:t>Ghent</w:t>
      </w:r>
      <w:r w:rsidRPr="00DB6424">
        <w:rPr>
          <w:sz w:val="16"/>
        </w:rPr>
        <w:t xml:space="preserve">-like </w:t>
      </w:r>
      <w:r w:rsidRPr="00AD765E">
        <w:rPr>
          <w:rStyle w:val="StyleUnderline"/>
        </w:rPr>
        <w:t>system could be created</w:t>
      </w:r>
      <w:r w:rsidRPr="00DB6424">
        <w:rPr>
          <w:sz w:val="16"/>
        </w:rPr>
        <w:t xml:space="preserve"> in the United States. The </w:t>
      </w:r>
      <w:r w:rsidRPr="00AD765E">
        <w:rPr>
          <w:rStyle w:val="StyleUnderline"/>
        </w:rPr>
        <w:t>Ghent</w:t>
      </w:r>
      <w:r w:rsidRPr="00DB6424">
        <w:rPr>
          <w:sz w:val="16"/>
        </w:rPr>
        <w:t xml:space="preserve"> system—named for the city in Belgium where it originated—</w:t>
      </w:r>
      <w:r w:rsidRPr="00AD765E">
        <w:rPr>
          <w:rStyle w:val="StyleUnderline"/>
        </w:rPr>
        <w:t>relies on</w:t>
      </w:r>
      <w:r w:rsidRPr="00DB6424">
        <w:rPr>
          <w:sz w:val="16"/>
        </w:rPr>
        <w:t xml:space="preserve"> labor </w:t>
      </w:r>
      <w:r w:rsidRPr="00AD765E">
        <w:rPr>
          <w:rStyle w:val="Emphasis"/>
        </w:rPr>
        <w:t>unions</w:t>
      </w:r>
      <w:r w:rsidRPr="00AD765E">
        <w:rPr>
          <w:rStyle w:val="StyleUnderline"/>
        </w:rPr>
        <w:t xml:space="preserve"> to administer unemployment benefits</w:t>
      </w:r>
      <w:r w:rsidRPr="00DB6424">
        <w:rPr>
          <w:sz w:val="16"/>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3522E546" w14:textId="77777777" w:rsidR="00795F7E" w:rsidRPr="00795F7E" w:rsidRDefault="00791F27" w:rsidP="00791F27">
      <w:pPr>
        <w:rPr>
          <w:rStyle w:val="StyleUnderline"/>
          <w:highlight w:val="cyan"/>
        </w:rPr>
      </w:pPr>
      <w:r w:rsidRPr="00DB6424">
        <w:rPr>
          <w:sz w:val="16"/>
        </w:rPr>
        <w:t xml:space="preserve">In Belgium, the government is responsible for funding the unemployment insurance system, and people can either choose to go through the government or a union to access the benefits. The union receives government funds to help administer the program; however, it </w:t>
      </w:r>
      <w:proofErr w:type="gramStart"/>
      <w:r w:rsidRPr="00DB6424">
        <w:rPr>
          <w:sz w:val="16"/>
        </w:rPr>
        <w:t>has to</w:t>
      </w:r>
      <w:proofErr w:type="gramEnd"/>
      <w:r w:rsidRPr="00DB6424">
        <w:rPr>
          <w:sz w:val="16"/>
        </w:rPr>
        <w:t xml:space="preserve"> keep that money separate from other union finances. Workers do not have to be union members </w:t>
      </w:r>
      <w:proofErr w:type="gramStart"/>
      <w:r w:rsidRPr="00DB6424">
        <w:rPr>
          <w:sz w:val="16"/>
        </w:rPr>
        <w:t>in order to</w:t>
      </w:r>
      <w:proofErr w:type="gramEnd"/>
      <w:r w:rsidRPr="00DB6424">
        <w:rPr>
          <w:sz w:val="16"/>
        </w:rPr>
        <w:t xml:space="preserve">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AD765E">
        <w:rPr>
          <w:rStyle w:val="StyleUnderline"/>
        </w:rPr>
        <w:t>On top of supplying</w:t>
      </w:r>
      <w:r w:rsidRPr="00DB6424">
        <w:rPr>
          <w:sz w:val="16"/>
        </w:rPr>
        <w:t xml:space="preserve"> a </w:t>
      </w:r>
      <w:r w:rsidRPr="00AD765E">
        <w:rPr>
          <w:rStyle w:val="StyleUnderline"/>
        </w:rPr>
        <w:t xml:space="preserve">needed </w:t>
      </w:r>
      <w:r w:rsidRPr="00AD765E">
        <w:rPr>
          <w:rStyle w:val="Emphasis"/>
        </w:rPr>
        <w:t>public benefit</w:t>
      </w:r>
      <w:r w:rsidRPr="00AD765E">
        <w:rPr>
          <w:rStyle w:val="StyleUnderline"/>
        </w:rPr>
        <w:t>, the system</w:t>
      </w:r>
      <w:r w:rsidRPr="00DB6424">
        <w:rPr>
          <w:sz w:val="16"/>
        </w:rPr>
        <w:t xml:space="preserve"> also </w:t>
      </w:r>
      <w:r w:rsidRPr="00AD765E">
        <w:rPr>
          <w:rStyle w:val="StyleUnderline"/>
        </w:rPr>
        <w:t xml:space="preserve">gives unions a chance to interact with workers </w:t>
      </w:r>
      <w:r w:rsidRPr="00AD765E">
        <w:rPr>
          <w:rStyle w:val="Emphasis"/>
        </w:rPr>
        <w:t>outside the workplace</w:t>
      </w:r>
      <w:r w:rsidRPr="00DB6424">
        <w:rPr>
          <w:sz w:val="16"/>
        </w:rPr>
        <w:t xml:space="preserve">.38 In short, the Ghent system </w:t>
      </w:r>
      <w:r w:rsidRPr="00AD765E">
        <w:rPr>
          <w:rStyle w:val="StyleUnderline"/>
        </w:rPr>
        <w:t>creates</w:t>
      </w:r>
      <w:r w:rsidRPr="00D34DFA">
        <w:rPr>
          <w:rStyle w:val="StyleUnderline"/>
        </w:rPr>
        <w:t xml:space="preserve"> a framework that incentivizes and encourages </w:t>
      </w:r>
      <w:r w:rsidRPr="00D34DFA">
        <w:rPr>
          <w:rStyle w:val="Emphasis"/>
        </w:rPr>
        <w:t>union membership</w:t>
      </w:r>
      <w:r w:rsidRPr="00DB6424">
        <w:rPr>
          <w:sz w:val="16"/>
        </w:rPr>
        <w:t>.</w:t>
      </w:r>
    </w:p>
    <w:p w14:paraId="40824A46"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benefits of</w:t>
      </w:r>
      <w:r w:rsidRPr="00DB6424">
        <w:rPr>
          <w:sz w:val="16"/>
        </w:rPr>
        <w:t xml:space="preserve"> the </w:t>
      </w:r>
      <w:r w:rsidRPr="00D34DFA">
        <w:rPr>
          <w:rStyle w:val="StyleUnderline"/>
        </w:rPr>
        <w:t>Ghent</w:t>
      </w:r>
      <w:r w:rsidRPr="00DB6424">
        <w:rPr>
          <w:sz w:val="16"/>
        </w:rPr>
        <w:t xml:space="preserve"> system can </w:t>
      </w:r>
      <w:r w:rsidRPr="00D34DFA">
        <w:rPr>
          <w:rStyle w:val="StyleUnderline"/>
        </w:rPr>
        <w:t>extend to the public</w:t>
      </w:r>
      <w:r w:rsidRPr="00DB6424">
        <w:rPr>
          <w:sz w:val="16"/>
        </w:rPr>
        <w:t xml:space="preserve"> as well. There is some research to suggest that, despite the voluntary nature of Ghent—as opposed to the “universal” nature of most countries’ unemployment insurance systems—</w:t>
      </w:r>
      <w:r w:rsidRPr="00795F7E">
        <w:rPr>
          <w:rStyle w:val="Emphasis"/>
          <w:highlight w:val="cyan"/>
        </w:rPr>
        <w:t>take-up rates</w:t>
      </w:r>
      <w:r w:rsidRPr="00795F7E">
        <w:rPr>
          <w:rStyle w:val="StyleUnderline"/>
          <w:highlight w:val="cyan"/>
        </w:rPr>
        <w:t xml:space="preserve"> in Ghent countries are</w:t>
      </w:r>
      <w:r w:rsidRPr="00DB6424">
        <w:rPr>
          <w:sz w:val="16"/>
        </w:rPr>
        <w:t xml:space="preserve"> </w:t>
      </w:r>
      <w:proofErr w:type="gramStart"/>
      <w:r w:rsidRPr="00DB6424">
        <w:rPr>
          <w:sz w:val="16"/>
        </w:rPr>
        <w:t xml:space="preserve">actually </w:t>
      </w:r>
      <w:r w:rsidRPr="00795F7E">
        <w:rPr>
          <w:rStyle w:val="Emphasis"/>
          <w:highlight w:val="cyan"/>
        </w:rPr>
        <w:t>higher</w:t>
      </w:r>
      <w:proofErr w:type="gramEnd"/>
      <w:r w:rsidRPr="00D34DFA">
        <w:rPr>
          <w:rStyle w:val="StyleUnderline"/>
        </w:rPr>
        <w:t xml:space="preserve"> than in</w:t>
      </w:r>
      <w:r w:rsidRPr="00DB6424">
        <w:rPr>
          <w:sz w:val="16"/>
        </w:rPr>
        <w:t xml:space="preserve"> other European countries or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For instance, one study found that </w:t>
      </w:r>
      <w:r w:rsidRPr="00D34DFA">
        <w:rPr>
          <w:rStyle w:val="StyleUnderline"/>
        </w:rPr>
        <w:t>in</w:t>
      </w:r>
      <w:r w:rsidRPr="00DB6424">
        <w:rPr>
          <w:sz w:val="16"/>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B6424">
        <w:rPr>
          <w:sz w:val="16"/>
        </w:rPr>
        <w:t xml:space="preserve"> people </w:t>
      </w:r>
      <w:r w:rsidRPr="00D34DFA">
        <w:rPr>
          <w:rStyle w:val="StyleUnderline"/>
        </w:rPr>
        <w:t>received</w:t>
      </w:r>
      <w:r w:rsidRPr="00DB6424">
        <w:rPr>
          <w:sz w:val="16"/>
        </w:rPr>
        <w:t xml:space="preserve"> unemployment </w:t>
      </w:r>
      <w:r w:rsidRPr="00D34DFA">
        <w:rPr>
          <w:rStyle w:val="StyleUnderline"/>
        </w:rPr>
        <w:t>insurance</w:t>
      </w:r>
      <w:r w:rsidRPr="00DB6424">
        <w:rPr>
          <w:sz w:val="16"/>
        </w:rPr>
        <w:t xml:space="preserve"> in 2005, </w:t>
      </w:r>
      <w:r w:rsidRPr="00D34DFA">
        <w:rPr>
          <w:rStyle w:val="StyleUnderline"/>
        </w:rPr>
        <w:t>compared with</w:t>
      </w:r>
      <w:r w:rsidRPr="00DB6424">
        <w:rPr>
          <w:sz w:val="16"/>
        </w:rPr>
        <w:t xml:space="preserve"> only 47 percent and </w:t>
      </w:r>
      <w:r w:rsidRPr="00D34DFA">
        <w:rPr>
          <w:rStyle w:val="Emphasis"/>
        </w:rPr>
        <w:t>20 percent</w:t>
      </w:r>
      <w:r w:rsidRPr="00DB6424">
        <w:rPr>
          <w:sz w:val="16"/>
        </w:rPr>
        <w:t xml:space="preserve"> of unemployed people </w:t>
      </w:r>
      <w:r w:rsidRPr="00D34DFA">
        <w:rPr>
          <w:rStyle w:val="StyleUnderline"/>
        </w:rPr>
        <w:t>in</w:t>
      </w:r>
      <w:r w:rsidRPr="00DB6424">
        <w:rPr>
          <w:sz w:val="16"/>
        </w:rPr>
        <w:t xml:space="preserve"> Germany and </w:t>
      </w:r>
      <w:r w:rsidRPr="00D34DFA">
        <w:rPr>
          <w:rStyle w:val="StyleUnderline"/>
        </w:rPr>
        <w:t>the UK</w:t>
      </w:r>
      <w:r w:rsidRPr="00DB6424">
        <w:rPr>
          <w:sz w:val="16"/>
        </w:rPr>
        <w:t>, respectively. What’s more, studies find that the Ghent system can help achieve much higher coverage in an efficient and cost-effective manner. Other research suggests that the key role unions play in the Ghent system helps make it work well.41</w:t>
      </w:r>
    </w:p>
    <w:p w14:paraId="74367715" w14:textId="77777777" w:rsidR="00795F7E" w:rsidRPr="00795F7E" w:rsidRDefault="00791F27" w:rsidP="00791F27">
      <w:pPr>
        <w:rPr>
          <w:rStyle w:val="StyleUnderline"/>
          <w:highlight w:val="cyan"/>
        </w:rPr>
      </w:pPr>
      <w:r w:rsidRPr="00D34DFA">
        <w:rPr>
          <w:rStyle w:val="StyleUnderline"/>
        </w:rPr>
        <w:t xml:space="preserve">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 xml:space="preserve">there is clear </w:t>
      </w:r>
      <w:r w:rsidRPr="00D34DFA">
        <w:rPr>
          <w:rStyle w:val="Emphasis"/>
        </w:rPr>
        <w:t>ev</w:t>
      </w:r>
      <w:r w:rsidRPr="00DB6424">
        <w:rPr>
          <w:sz w:val="16"/>
        </w:rPr>
        <w:t xml:space="preserve">idence that </w:t>
      </w:r>
      <w:r w:rsidRPr="00D34DFA">
        <w:rPr>
          <w:rStyle w:val="StyleUnderline"/>
        </w:rPr>
        <w:t xml:space="preserve">public </w:t>
      </w:r>
      <w:r w:rsidRPr="00795F7E">
        <w:rPr>
          <w:rStyle w:val="StyleUnderline"/>
          <w:highlight w:val="cyan"/>
        </w:rPr>
        <w:t>programs</w:t>
      </w:r>
      <w:r w:rsidRPr="00DB6424">
        <w:rPr>
          <w:sz w:val="16"/>
        </w:rPr>
        <w:t xml:space="preserve"> designed </w:t>
      </w:r>
      <w:r w:rsidRPr="00795F7E">
        <w:rPr>
          <w:rStyle w:val="StyleUnderline"/>
          <w:highlight w:val="cyan"/>
        </w:rPr>
        <w:t>to help workers</w:t>
      </w:r>
      <w:r w:rsidRPr="00DB6424">
        <w:rPr>
          <w:sz w:val="16"/>
        </w:rPr>
        <w:t>—such as unemployment, health care, and retirement benefits—</w:t>
      </w:r>
      <w:r w:rsidRPr="00795F7E">
        <w:rPr>
          <w:rStyle w:val="StyleUnderline"/>
          <w:highlight w:val="cyan"/>
        </w:rPr>
        <w:t xml:space="preserve">can be </w:t>
      </w:r>
      <w:r w:rsidRPr="00795F7E">
        <w:rPr>
          <w:rStyle w:val="Emphasis"/>
          <w:highlight w:val="cyan"/>
        </w:rPr>
        <w:t>difficult to navigate</w:t>
      </w:r>
      <w:r w:rsidRPr="00DB6424">
        <w:rPr>
          <w:sz w:val="16"/>
        </w:rPr>
        <w:t xml:space="preserve"> alone </w:t>
      </w:r>
      <w:r w:rsidRPr="00D34DFA">
        <w:rPr>
          <w:rStyle w:val="StyleUnderline"/>
        </w:rPr>
        <w:t xml:space="preserve">and that </w:t>
      </w:r>
      <w:r w:rsidRPr="00795F7E">
        <w:rPr>
          <w:rStyle w:val="StyleUnderline"/>
          <w:highlight w:val="cyan"/>
        </w:rPr>
        <w:t>involving unions</w:t>
      </w:r>
      <w:r w:rsidRPr="00D34DFA">
        <w:rPr>
          <w:rStyle w:val="StyleUnderline"/>
        </w:rPr>
        <w:t xml:space="preserve"> would</w:t>
      </w:r>
      <w:r w:rsidRPr="00DB6424">
        <w:rPr>
          <w:sz w:val="16"/>
        </w:rPr>
        <w:t xml:space="preserve"> likely </w:t>
      </w:r>
      <w:r w:rsidRPr="00795F7E">
        <w:rPr>
          <w:rStyle w:val="Emphasis"/>
          <w:highlight w:val="cyan"/>
        </w:rPr>
        <w:t>improve outcomes</w:t>
      </w:r>
      <w:r w:rsidRPr="00DB6424">
        <w:rPr>
          <w:sz w:val="16"/>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795F7E">
        <w:rPr>
          <w:rStyle w:val="StyleUnderline"/>
          <w:highlight w:val="cyan"/>
        </w:rPr>
        <w:t>acting as a “</w:t>
      </w:r>
      <w:r w:rsidRPr="00795F7E">
        <w:rPr>
          <w:rStyle w:val="Emphasis"/>
          <w:highlight w:val="cyan"/>
        </w:rPr>
        <w:t>conduit of information</w:t>
      </w:r>
      <w:r w:rsidRPr="00795F7E">
        <w:rPr>
          <w:rStyle w:val="StyleUnderline"/>
          <w:highlight w:val="cyan"/>
        </w:rPr>
        <w:t>.”</w:t>
      </w:r>
      <w:r w:rsidRPr="00DB6424">
        <w:rPr>
          <w:sz w:val="16"/>
        </w:rPr>
        <w:t xml:space="preserve"> They argue that </w:t>
      </w:r>
      <w:r w:rsidRPr="00D34DFA">
        <w:rPr>
          <w:rStyle w:val="StyleUnderline"/>
        </w:rPr>
        <w:t>unions reduce</w:t>
      </w:r>
      <w:r w:rsidRPr="00DB6424">
        <w:rPr>
          <w:sz w:val="16"/>
        </w:rPr>
        <w:t xml:space="preserve"> the </w:t>
      </w:r>
      <w:r w:rsidRPr="00D34DFA">
        <w:rPr>
          <w:rStyle w:val="StyleUnderline"/>
        </w:rPr>
        <w:t>“costs” of applying for benefits by providing information about how and where to apply for benefits</w:t>
      </w:r>
      <w:r w:rsidRPr="00DB6424">
        <w:rPr>
          <w:sz w:val="16"/>
        </w:rPr>
        <w:t>, helping collect evidence in case of disputed claims, and providing representation in hearings over disputes.44</w:t>
      </w:r>
    </w:p>
    <w:p w14:paraId="1365DA49"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basic</w:t>
      </w:r>
      <w:r w:rsidRPr="00D34DFA">
        <w:rPr>
          <w:rStyle w:val="Emphasis"/>
        </w:rPr>
        <w:t xml:space="preserve"> concept</w:t>
      </w:r>
      <w:r w:rsidRPr="00D34DFA">
        <w:rPr>
          <w:rStyle w:val="StyleUnderline"/>
        </w:rPr>
        <w:t xml:space="preserve"> behind</w:t>
      </w:r>
      <w:r w:rsidRPr="00DB6424">
        <w:rPr>
          <w:sz w:val="16"/>
        </w:rPr>
        <w:t xml:space="preserve"> the </w:t>
      </w:r>
      <w:r w:rsidRPr="00795F7E">
        <w:rPr>
          <w:rStyle w:val="StyleUnderline"/>
          <w:highlight w:val="cyan"/>
        </w:rPr>
        <w:t>Ghent</w:t>
      </w:r>
      <w:r w:rsidRPr="00DB6424">
        <w:rPr>
          <w:sz w:val="16"/>
        </w:rPr>
        <w:t xml:space="preserve"> system—unions delivering or helping people access governmental benefits—</w:t>
      </w:r>
      <w:r w:rsidRPr="00795F7E">
        <w:rPr>
          <w:rStyle w:val="StyleUnderline"/>
          <w:highlight w:val="cyan"/>
        </w:rPr>
        <w:t>already exists</w:t>
      </w:r>
      <w:r w:rsidRPr="00DB6424">
        <w:rPr>
          <w:sz w:val="16"/>
        </w:rPr>
        <w:t xml:space="preserve"> in </w:t>
      </w:r>
      <w:proofErr w:type="gramStart"/>
      <w:r w:rsidRPr="00DB6424">
        <w:rPr>
          <w:sz w:val="16"/>
        </w:rPr>
        <w:t>a number of</w:t>
      </w:r>
      <w:proofErr w:type="gramEnd"/>
      <w:r w:rsidRPr="00DB6424">
        <w:rPr>
          <w:sz w:val="16"/>
        </w:rPr>
        <w:t xml:space="preserve"> forms </w:t>
      </w:r>
      <w:r w:rsidRPr="00D34DFA">
        <w:rPr>
          <w:rStyle w:val="StyleUnderline"/>
        </w:rPr>
        <w:t xml:space="preserve">in 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In the</w:t>
      </w:r>
      <w:r w:rsidRPr="00DB6424">
        <w:rPr>
          <w:sz w:val="16"/>
        </w:rPr>
        <w:t xml:space="preserve"> new </w:t>
      </w:r>
      <w:r w:rsidRPr="00D34DFA">
        <w:rPr>
          <w:rStyle w:val="StyleUnderline"/>
        </w:rPr>
        <w:t xml:space="preserve">system, </w:t>
      </w:r>
      <w:r w:rsidRPr="00795F7E">
        <w:rPr>
          <w:rStyle w:val="StyleUnderline"/>
          <w:highlight w:val="cyan"/>
        </w:rPr>
        <w:t>these</w:t>
      </w:r>
      <w:r w:rsidRPr="00DB6424">
        <w:rPr>
          <w:sz w:val="16"/>
        </w:rPr>
        <w:t xml:space="preserve"> models </w:t>
      </w:r>
      <w:r w:rsidRPr="00795F7E">
        <w:rPr>
          <w:rStyle w:val="StyleUnderline"/>
          <w:highlight w:val="cyan"/>
        </w:rPr>
        <w:t xml:space="preserve">would be </w:t>
      </w:r>
      <w:proofErr w:type="gramStart"/>
      <w:r w:rsidRPr="00795F7E">
        <w:rPr>
          <w:rStyle w:val="Emphasis"/>
          <w:highlight w:val="cyan"/>
        </w:rPr>
        <w:t>expanded</w:t>
      </w:r>
      <w:r w:rsidRPr="00DB6424">
        <w:rPr>
          <w:sz w:val="16"/>
        </w:rPr>
        <w:t xml:space="preserve"> on</w:t>
      </w:r>
      <w:proofErr w:type="gramEnd"/>
      <w:r w:rsidRPr="00DB6424">
        <w:rPr>
          <w:sz w:val="16"/>
        </w:rPr>
        <w:t xml:space="preserve"> </w:t>
      </w:r>
      <w:r w:rsidRPr="00D34DFA">
        <w:rPr>
          <w:rStyle w:val="StyleUnderline"/>
        </w:rPr>
        <w:t>so</w:t>
      </w:r>
      <w:r w:rsidRPr="00DB6424">
        <w:rPr>
          <w:sz w:val="16"/>
        </w:rPr>
        <w:t xml:space="preserve"> that </w:t>
      </w:r>
      <w:r w:rsidRPr="00D34DFA">
        <w:rPr>
          <w:rStyle w:val="StyleUnderline"/>
        </w:rPr>
        <w:t>unions would play a key role in helping provide</w:t>
      </w:r>
      <w:r w:rsidRPr="00DB6424">
        <w:rPr>
          <w:sz w:val="16"/>
        </w:rPr>
        <w:t xml:space="preserve"> a range of </w:t>
      </w:r>
      <w:r w:rsidRPr="00D34DFA">
        <w:rPr>
          <w:rStyle w:val="StyleUnderline"/>
        </w:rPr>
        <w:t>public services</w:t>
      </w:r>
      <w:r w:rsidRPr="00DB6424">
        <w:rPr>
          <w:sz w:val="16"/>
        </w:rPr>
        <w:t xml:space="preserve"> that workers need, </w:t>
      </w:r>
      <w:r w:rsidRPr="00D34DFA">
        <w:rPr>
          <w:rStyle w:val="StyleUnderline"/>
        </w:rPr>
        <w:t>including program navigation, workforce training, and enforcement of workplace laws</w:t>
      </w:r>
      <w:r w:rsidRPr="00DB6424">
        <w:rPr>
          <w:sz w:val="16"/>
        </w:rPr>
        <w:t>.</w:t>
      </w:r>
    </w:p>
    <w:p w14:paraId="06C8D61E" w14:textId="77777777" w:rsidR="00795F7E" w:rsidRPr="00795F7E" w:rsidRDefault="00791F27" w:rsidP="00791F27">
      <w:pPr>
        <w:rPr>
          <w:rStyle w:val="StyleUnderline"/>
          <w:highlight w:val="cyan"/>
        </w:rPr>
      </w:pPr>
      <w:r w:rsidRPr="00DB6424">
        <w:rPr>
          <w:sz w:val="16"/>
        </w:rPr>
        <w:t xml:space="preserve">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w:t>
      </w:r>
      <w:proofErr w:type="gramStart"/>
      <w:r w:rsidRPr="00DB6424">
        <w:rPr>
          <w:sz w:val="16"/>
        </w:rPr>
        <w:t>insurance—</w:t>
      </w:r>
      <w:proofErr w:type="gramEnd"/>
      <w:r w:rsidRPr="00DB6424">
        <w:rPr>
          <w:sz w:val="16"/>
        </w:rPr>
        <w:t>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3F499D82" w14:textId="77777777" w:rsidR="00795F7E" w:rsidRPr="00795F7E" w:rsidRDefault="00791F27" w:rsidP="00791F27">
      <w:pPr>
        <w:rPr>
          <w:rStyle w:val="StyleUnderline"/>
          <w:highlight w:val="cyan"/>
        </w:rPr>
      </w:pPr>
      <w:r w:rsidRPr="00DB6424">
        <w:rPr>
          <w:sz w:val="16"/>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D867657" w14:textId="77777777" w:rsidR="00795F7E" w:rsidRPr="00795F7E" w:rsidRDefault="00791F27" w:rsidP="00791F27">
      <w:pPr>
        <w:rPr>
          <w:rStyle w:val="StyleUnderline"/>
          <w:highlight w:val="cyan"/>
        </w:rPr>
      </w:pPr>
      <w:r w:rsidRPr="00DB6424">
        <w:rPr>
          <w:sz w:val="16"/>
        </w:rPr>
        <w:t xml:space="preserve">In addition to helping workers navigate public benefits, </w:t>
      </w:r>
      <w:r w:rsidRPr="00D34DFA">
        <w:rPr>
          <w:rStyle w:val="StyleUnderline"/>
        </w:rPr>
        <w:t>another Ghent-like model uses unions and worker organizations to</w:t>
      </w:r>
      <w:r w:rsidRPr="00DB6424">
        <w:rPr>
          <w:sz w:val="16"/>
        </w:rPr>
        <w:t xml:space="preserve"> help </w:t>
      </w:r>
      <w:r w:rsidRPr="00D34DFA">
        <w:rPr>
          <w:rStyle w:val="StyleUnderline"/>
        </w:rPr>
        <w:t xml:space="preserve">enforce </w:t>
      </w:r>
      <w:r w:rsidRPr="00D34DFA">
        <w:rPr>
          <w:rStyle w:val="Emphasis"/>
        </w:rPr>
        <w:t>workplace standards</w:t>
      </w:r>
      <w:r w:rsidRPr="00DB6424">
        <w:rPr>
          <w:sz w:val="16"/>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795F7E">
        <w:rPr>
          <w:rStyle w:val="StyleUnderline"/>
          <w:highlight w:val="cyan"/>
        </w:rPr>
        <w:t>ev</w:t>
      </w:r>
      <w:r w:rsidRPr="00D34DFA">
        <w:rPr>
          <w:rStyle w:val="StyleUnderline"/>
        </w:rPr>
        <w:t xml:space="preserve">idence </w:t>
      </w:r>
      <w:r w:rsidRPr="00795F7E">
        <w:rPr>
          <w:rStyle w:val="StyleUnderline"/>
          <w:highlight w:val="cyan"/>
        </w:rPr>
        <w:t>suggests</w:t>
      </w:r>
      <w:r w:rsidRPr="00D34DFA">
        <w:rPr>
          <w:rStyle w:val="StyleUnderline"/>
        </w:rPr>
        <w:t xml:space="preserve"> that </w:t>
      </w:r>
      <w:r w:rsidRPr="00795F7E">
        <w:rPr>
          <w:rStyle w:val="Emphasis"/>
          <w:highlight w:val="cyan"/>
        </w:rPr>
        <w:t>wage theft</w:t>
      </w:r>
      <w:r w:rsidRPr="00DB6424">
        <w:rPr>
          <w:sz w:val="16"/>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B6424">
        <w:rPr>
          <w:sz w:val="16"/>
        </w:rPr>
        <w:t xml:space="preserve">—and other violations of workplace standards </w:t>
      </w:r>
      <w:r w:rsidRPr="00795F7E">
        <w:rPr>
          <w:rStyle w:val="StyleUnderline"/>
          <w:highlight w:val="cyan"/>
        </w:rPr>
        <w:t xml:space="preserve">are </w:t>
      </w:r>
      <w:r w:rsidRPr="00795F7E">
        <w:rPr>
          <w:rStyle w:val="Emphasis"/>
          <w:highlight w:val="cyan"/>
        </w:rPr>
        <w:t>pervasive</w:t>
      </w:r>
      <w:r w:rsidRPr="00DB6424">
        <w:rPr>
          <w:sz w:val="16"/>
        </w:rPr>
        <w:t xml:space="preserve">. A report by the Economic Policy Institute, for example, estimated that </w:t>
      </w:r>
      <w:r w:rsidRPr="00D34DFA">
        <w:rPr>
          <w:rStyle w:val="StyleUnderline"/>
        </w:rPr>
        <w:t xml:space="preserve">low-wage </w:t>
      </w:r>
      <w:r w:rsidRPr="00795F7E">
        <w:rPr>
          <w:rStyle w:val="StyleUnderline"/>
          <w:highlight w:val="cyan"/>
        </w:rPr>
        <w:t>workers lost</w:t>
      </w:r>
      <w:r w:rsidRPr="00DB6424">
        <w:rPr>
          <w:sz w:val="16"/>
        </w:rPr>
        <w:t xml:space="preserve"> more than </w:t>
      </w:r>
      <w:r w:rsidRPr="00795F7E">
        <w:rPr>
          <w:rStyle w:val="Emphasis"/>
          <w:highlight w:val="cyan"/>
        </w:rPr>
        <w:t>$50 billion</w:t>
      </w:r>
      <w:r w:rsidRPr="00D34DFA">
        <w:rPr>
          <w:rStyle w:val="StyleUnderline"/>
        </w:rPr>
        <w:t xml:space="preserve"> to wage theft in 2016</w:t>
      </w:r>
      <w:r w:rsidRPr="00DB6424">
        <w:rPr>
          <w:sz w:val="16"/>
        </w:rPr>
        <w:t>.49</w:t>
      </w:r>
    </w:p>
    <w:p w14:paraId="1AEA8D17" w14:textId="77777777" w:rsidR="00795F7E" w:rsidRPr="00795F7E" w:rsidRDefault="00791F27" w:rsidP="00791F27">
      <w:pPr>
        <w:rPr>
          <w:rStyle w:val="StyleUnderline"/>
          <w:highlight w:val="cyan"/>
        </w:rPr>
      </w:pPr>
      <w:r w:rsidRPr="00DB6424">
        <w:rPr>
          <w:sz w:val="16"/>
        </w:rPr>
        <w:t xml:space="preserve">The </w:t>
      </w:r>
      <w:r w:rsidRPr="00795F7E">
        <w:rPr>
          <w:rStyle w:val="Emphasis"/>
          <w:highlight w:val="cyan"/>
        </w:rPr>
        <w:t>co-enforcement</w:t>
      </w:r>
      <w:r w:rsidRPr="00D34DFA">
        <w:rPr>
          <w:rStyle w:val="StyleUnderline"/>
        </w:rPr>
        <w:t xml:space="preserve"> model </w:t>
      </w:r>
      <w:r w:rsidRPr="00795F7E">
        <w:rPr>
          <w:rStyle w:val="StyleUnderline"/>
          <w:highlight w:val="cyan"/>
        </w:rPr>
        <w:t>helps</w:t>
      </w:r>
      <w:r w:rsidRPr="00D34DFA">
        <w:rPr>
          <w:rStyle w:val="StyleUnderline"/>
        </w:rPr>
        <w:t xml:space="preserve"> improve enforcement of laws</w:t>
      </w:r>
      <w:r w:rsidRPr="00DB6424">
        <w:rPr>
          <w:sz w:val="16"/>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w:t>
      </w:r>
      <w:proofErr w:type="gramStart"/>
      <w:r w:rsidRPr="00DB6424">
        <w:rPr>
          <w:sz w:val="16"/>
        </w:rPr>
        <w:t>privy to—as</w:t>
      </w:r>
      <w:proofErr w:type="gramEnd"/>
      <w:r w:rsidRPr="00DB6424">
        <w:rPr>
          <w:sz w:val="16"/>
        </w:rPr>
        <w:t xml:space="preserve"> vulnerable workers are often afraid to talk to government officials. As a result, </w:t>
      </w:r>
      <w:r w:rsidRPr="00D34DFA">
        <w:rPr>
          <w:rStyle w:val="StyleUnderline"/>
        </w:rPr>
        <w:t>these groups</w:t>
      </w:r>
      <w:r w:rsidRPr="00DB6424">
        <w:rPr>
          <w:sz w:val="16"/>
        </w:rPr>
        <w:t xml:space="preserve"> can </w:t>
      </w:r>
      <w:r w:rsidRPr="00D34DFA">
        <w:rPr>
          <w:rStyle w:val="StyleUnderline"/>
        </w:rPr>
        <w:t>serve as key intermediaries to bring workers and government together</w:t>
      </w:r>
      <w:r w:rsidRPr="00DB6424">
        <w:rPr>
          <w:sz w:val="16"/>
        </w:rPr>
        <w:t>, both by informing workers of their rights and by helping workers take action to receive their earned pay and benefits.</w:t>
      </w:r>
    </w:p>
    <w:p w14:paraId="557EFAE7" w14:textId="77777777" w:rsidR="00795F7E" w:rsidRPr="00795F7E" w:rsidRDefault="00791F27" w:rsidP="00791F27">
      <w:pPr>
        <w:rPr>
          <w:rStyle w:val="StyleUnderline"/>
          <w:highlight w:val="cyan"/>
        </w:rPr>
      </w:pPr>
      <w:r w:rsidRPr="00DB6424">
        <w:rPr>
          <w:sz w:val="16"/>
        </w:rPr>
        <w:t xml:space="preserve">Co-enforcement works for the public and unions. </w:t>
      </w:r>
      <w:r w:rsidRPr="00D34DFA">
        <w:rPr>
          <w:rStyle w:val="StyleUnderline"/>
        </w:rPr>
        <w:t>Co-enforcement initiatives</w:t>
      </w:r>
      <w:r w:rsidRPr="00DB6424">
        <w:rPr>
          <w:sz w:val="16"/>
        </w:rPr>
        <w:t xml:space="preserve">, according to a study of them by professors Seema Patel and Catherine Fisk, </w:t>
      </w:r>
      <w:r w:rsidRPr="00795F7E">
        <w:rPr>
          <w:rStyle w:val="StyleUnderline"/>
          <w:highlight w:val="cyan"/>
        </w:rPr>
        <w:t>improve “compliance and enforcement”</w:t>
      </w:r>
      <w:r w:rsidRPr="00D34DFA">
        <w:rPr>
          <w:rStyle w:val="StyleUnderline"/>
        </w:rPr>
        <w:t>; generate “professional development, sophistication, and commitment among enforcement officials”</w:t>
      </w:r>
      <w:r w:rsidRPr="00DB6424">
        <w:rPr>
          <w:sz w:val="16"/>
        </w:rPr>
        <w:t xml:space="preserve">; and produce “modest revenue increases, better legitimacy, and strengthened institutional framework for groups working with, and composed of, low-wage workers most vulnerable to wage theft and other substandard working conditions.”50 </w:t>
      </w:r>
      <w:r w:rsidRPr="00795F7E">
        <w:rPr>
          <w:rStyle w:val="Emphasis"/>
          <w:highlight w:val="cyan"/>
        </w:rPr>
        <w:t>Studies</w:t>
      </w:r>
      <w:r w:rsidRPr="00795F7E">
        <w:rPr>
          <w:rStyle w:val="StyleUnderline"/>
          <w:highlight w:val="cyan"/>
        </w:rPr>
        <w:t xml:space="preserve"> have</w:t>
      </w:r>
      <w:r w:rsidRPr="00DB6424">
        <w:rPr>
          <w:sz w:val="16"/>
        </w:rPr>
        <w:t xml:space="preserve"> also </w:t>
      </w:r>
      <w:r w:rsidRPr="00795F7E">
        <w:rPr>
          <w:rStyle w:val="StyleUnderline"/>
          <w:highlight w:val="cyan"/>
        </w:rPr>
        <w:t>found</w:t>
      </w:r>
      <w:r w:rsidRPr="00DB6424">
        <w:rPr>
          <w:sz w:val="16"/>
        </w:rPr>
        <w:t xml:space="preserve"> that </w:t>
      </w:r>
      <w:r w:rsidRPr="00D34DFA">
        <w:rPr>
          <w:rStyle w:val="StyleUnderline"/>
        </w:rPr>
        <w:t>unions increase compliance with Fair Labor Standards Act overtime regulations</w:t>
      </w:r>
      <w:r w:rsidRPr="00DB6424">
        <w:rPr>
          <w:sz w:val="16"/>
        </w:rPr>
        <w:t>.51 For unions and worker organizations, the co-enforcement model can help increase access to workers, provide additional funding for some activities, and help them deliver real benefits to workers.52</w:t>
      </w:r>
    </w:p>
    <w:p w14:paraId="6D9B3A88" w14:textId="77777777" w:rsidR="00795F7E" w:rsidRPr="00795F7E" w:rsidRDefault="00791F27" w:rsidP="00791F27">
      <w:pPr>
        <w:rPr>
          <w:rStyle w:val="StyleUnderline"/>
          <w:highlight w:val="cyan"/>
        </w:rPr>
      </w:pPr>
      <w:r w:rsidRPr="00DB6424">
        <w:rPr>
          <w:sz w:val="16"/>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587FA373" w14:textId="77777777" w:rsidR="00795F7E" w:rsidRPr="00795F7E" w:rsidRDefault="00791F27" w:rsidP="00791F27">
      <w:pPr>
        <w:rPr>
          <w:rStyle w:val="StyleUnderline"/>
          <w:highlight w:val="cyan"/>
        </w:rPr>
      </w:pPr>
      <w:r w:rsidRPr="00D34DFA">
        <w:rPr>
          <w:rStyle w:val="StyleUnderline"/>
        </w:rPr>
        <w:t>Another way to adapt</w:t>
      </w:r>
      <w:r w:rsidRPr="00DB6424">
        <w:rPr>
          <w:sz w:val="16"/>
        </w:rPr>
        <w:t xml:space="preserve"> the </w:t>
      </w:r>
      <w:r w:rsidRPr="00D34DFA">
        <w:rPr>
          <w:rStyle w:val="StyleUnderline"/>
        </w:rPr>
        <w:t>Ghent-like concept would be to bring unions more formally into</w:t>
      </w:r>
      <w:r w:rsidRPr="00DB6424">
        <w:rPr>
          <w:sz w:val="16"/>
        </w:rPr>
        <w:t xml:space="preserve"> the </w:t>
      </w:r>
      <w:r w:rsidRPr="00D34DFA">
        <w:rPr>
          <w:rStyle w:val="StyleUnderline"/>
        </w:rPr>
        <w:t xml:space="preserve">workforce </w:t>
      </w:r>
      <w:r w:rsidRPr="00795F7E">
        <w:rPr>
          <w:rStyle w:val="Emphasis"/>
          <w:highlight w:val="cyan"/>
        </w:rPr>
        <w:t>training system</w:t>
      </w:r>
      <w:r w:rsidRPr="00D34DFA">
        <w:rPr>
          <w:rStyle w:val="StyleUnderline"/>
        </w:rPr>
        <w:t>. The current</w:t>
      </w:r>
      <w:r w:rsidRPr="00DB6424">
        <w:rPr>
          <w:sz w:val="16"/>
        </w:rPr>
        <w:t xml:space="preserve"> workforce training </w:t>
      </w:r>
      <w:r w:rsidRPr="00D34DFA">
        <w:rPr>
          <w:rStyle w:val="StyleUnderline"/>
        </w:rPr>
        <w:t>system</w:t>
      </w:r>
      <w:r w:rsidRPr="00DB6424">
        <w:rPr>
          <w:sz w:val="16"/>
        </w:rPr>
        <w:t xml:space="preserve"> in the United States </w:t>
      </w:r>
      <w:r w:rsidRPr="00795F7E">
        <w:rPr>
          <w:rStyle w:val="StyleUnderline"/>
          <w:highlight w:val="cyan"/>
        </w:rPr>
        <w:t xml:space="preserve">is </w:t>
      </w:r>
      <w:r w:rsidRPr="00795F7E">
        <w:rPr>
          <w:rStyle w:val="Emphasis"/>
          <w:highlight w:val="cyan"/>
        </w:rPr>
        <w:t>uneven</w:t>
      </w:r>
      <w:r w:rsidRPr="00DB6424">
        <w:rPr>
          <w:sz w:val="16"/>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B6424">
        <w:rPr>
          <w:sz w:val="16"/>
        </w:rPr>
        <w:t xml:space="preserve">.57 For instance, studies find that while certificate and sub- baccalaureate programs generally yield some increase in earnings, returns vary significantly based on a student’s field of study, race, and gender. 58 Moreover, </w:t>
      </w:r>
      <w:r w:rsidRPr="00795F7E">
        <w:rPr>
          <w:rStyle w:val="StyleUnderline"/>
          <w:highlight w:val="cyan"/>
        </w:rPr>
        <w:t xml:space="preserve">a lot of </w:t>
      </w:r>
      <w:r w:rsidRPr="00795F7E">
        <w:rPr>
          <w:rStyle w:val="Emphasis"/>
          <w:highlight w:val="cyan"/>
        </w:rPr>
        <w:t>training</w:t>
      </w:r>
      <w:r w:rsidRPr="00795F7E">
        <w:rPr>
          <w:rStyle w:val="StyleUnderline"/>
          <w:highlight w:val="cyan"/>
        </w:rPr>
        <w:t xml:space="preserve"> is firm-specific</w:t>
      </w:r>
      <w:r w:rsidRPr="00D34DFA">
        <w:rPr>
          <w:rStyle w:val="StyleUnderline"/>
        </w:rPr>
        <w:t xml:space="preserve"> and leads to skills that are not transferable</w:t>
      </w:r>
      <w:r w:rsidRPr="00DB6424">
        <w:rPr>
          <w:sz w:val="16"/>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455F1B0" w14:textId="77777777" w:rsidR="00795F7E" w:rsidRPr="00795F7E" w:rsidRDefault="00791F27" w:rsidP="00791F27">
      <w:pPr>
        <w:rPr>
          <w:rStyle w:val="StyleUnderline"/>
          <w:highlight w:val="cyan"/>
        </w:rPr>
      </w:pPr>
      <w:r w:rsidRPr="00795F7E">
        <w:rPr>
          <w:rStyle w:val="StyleUnderline"/>
          <w:highlight w:val="cyan"/>
        </w:rPr>
        <w:t xml:space="preserve">Involving </w:t>
      </w:r>
      <w:r w:rsidRPr="00795F7E">
        <w:rPr>
          <w:rStyle w:val="Emphasis"/>
          <w:highlight w:val="cyan"/>
        </w:rPr>
        <w:t>worker organizations</w:t>
      </w:r>
      <w:r w:rsidRPr="00DB6424">
        <w:rPr>
          <w:sz w:val="16"/>
        </w:rPr>
        <w:t xml:space="preserve"> more robustly in the workforce training system </w:t>
      </w:r>
      <w:r w:rsidRPr="00D34DFA">
        <w:rPr>
          <w:rStyle w:val="StyleUnderline"/>
        </w:rPr>
        <w:t xml:space="preserve">could significantly </w:t>
      </w:r>
      <w:r w:rsidRPr="00795F7E">
        <w:rPr>
          <w:rStyle w:val="StyleUnderline"/>
          <w:highlight w:val="cyan"/>
        </w:rPr>
        <w:t>improve training</w:t>
      </w:r>
      <w:r w:rsidRPr="00DB6424">
        <w:rPr>
          <w:sz w:val="16"/>
        </w:rPr>
        <w:t xml:space="preserve">.61 Unions already play a role in workforce training. They directly negotiate with employers to create </w:t>
      </w:r>
      <w:proofErr w:type="gramStart"/>
      <w:r w:rsidRPr="00DB6424">
        <w:rPr>
          <w:sz w:val="16"/>
        </w:rPr>
        <w:t>labormanagement</w:t>
      </w:r>
      <w:proofErr w:type="gramEnd"/>
      <w:r w:rsidRPr="00DB6424">
        <w:rPr>
          <w:sz w:val="16"/>
        </w:rPr>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B6424">
        <w:rPr>
          <w:sz w:val="16"/>
        </w:rPr>
        <w:t xml:space="preserve"> the </w:t>
      </w:r>
      <w:r w:rsidRPr="00D34DFA">
        <w:rPr>
          <w:rStyle w:val="StyleUnderline"/>
        </w:rPr>
        <w:t>workforce system to emphasize quality and ensure</w:t>
      </w:r>
      <w:r w:rsidRPr="00DB6424">
        <w:rPr>
          <w:sz w:val="16"/>
        </w:rPr>
        <w:t xml:space="preserve"> that </w:t>
      </w:r>
      <w:r w:rsidRPr="00D34DFA">
        <w:rPr>
          <w:rStyle w:val="StyleUnderline"/>
        </w:rPr>
        <w:t>unions</w:t>
      </w:r>
      <w:r w:rsidRPr="00DB6424">
        <w:rPr>
          <w:sz w:val="16"/>
        </w:rPr>
        <w:t xml:space="preserve"> and employers </w:t>
      </w:r>
      <w:r w:rsidRPr="00D34DFA">
        <w:rPr>
          <w:rStyle w:val="StyleUnderline"/>
        </w:rPr>
        <w:t>have equal power</w:t>
      </w:r>
      <w:r w:rsidRPr="00DB6424">
        <w:rPr>
          <w:sz w:val="16"/>
        </w:rPr>
        <w:t>—as well as promoting joint labor-management programs—</w:t>
      </w:r>
      <w:r w:rsidRPr="00D34DFA">
        <w:rPr>
          <w:rStyle w:val="StyleUnderline"/>
        </w:rPr>
        <w:t xml:space="preserve">would help </w:t>
      </w:r>
      <w:r w:rsidRPr="00795F7E">
        <w:rPr>
          <w:rStyle w:val="Emphasis"/>
          <w:highlight w:val="cyan"/>
        </w:rPr>
        <w:t>ensure</w:t>
      </w:r>
      <w:r w:rsidRPr="00DB6424">
        <w:rPr>
          <w:sz w:val="16"/>
        </w:rPr>
        <w:t xml:space="preserve"> that </w:t>
      </w:r>
      <w:r w:rsidRPr="00795F7E">
        <w:rPr>
          <w:rStyle w:val="StyleUnderline"/>
          <w:highlight w:val="cyan"/>
        </w:rPr>
        <w:t xml:space="preserve">training leads to </w:t>
      </w:r>
      <w:r w:rsidRPr="00795F7E">
        <w:rPr>
          <w:rStyle w:val="Emphasis"/>
          <w:highlight w:val="cyan"/>
        </w:rPr>
        <w:t>good jobs</w:t>
      </w:r>
      <w:r w:rsidRPr="00DB6424">
        <w:rPr>
          <w:sz w:val="16"/>
        </w:rPr>
        <w:t>.</w:t>
      </w:r>
    </w:p>
    <w:p w14:paraId="320E6B93" w14:textId="77777777" w:rsidR="00795F7E" w:rsidRPr="00795F7E" w:rsidRDefault="00791F27" w:rsidP="00791F27">
      <w:pPr>
        <w:rPr>
          <w:rStyle w:val="StyleUnderline"/>
          <w:highlight w:val="cyan"/>
        </w:rPr>
      </w:pPr>
      <w:r w:rsidRPr="00795F7E">
        <w:rPr>
          <w:rStyle w:val="Emphasis"/>
          <w:highlight w:val="cyan"/>
        </w:rPr>
        <w:t>Research</w:t>
      </w:r>
      <w:r w:rsidRPr="00795F7E">
        <w:rPr>
          <w:rStyle w:val="StyleUnderline"/>
          <w:highlight w:val="cyan"/>
        </w:rPr>
        <w:t xml:space="preserve"> shows</w:t>
      </w:r>
      <w:r w:rsidRPr="00DB6424">
        <w:rPr>
          <w:sz w:val="16"/>
        </w:rPr>
        <w:t xml:space="preserve"> that </w:t>
      </w:r>
      <w:r w:rsidRPr="00D34DFA">
        <w:rPr>
          <w:rStyle w:val="StyleUnderline"/>
        </w:rPr>
        <w:t xml:space="preserve">when unions get involved, workers get </w:t>
      </w:r>
      <w:r w:rsidRPr="00795F7E">
        <w:rPr>
          <w:rStyle w:val="StyleUnderline"/>
          <w:highlight w:val="cyan"/>
        </w:rPr>
        <w:t xml:space="preserve">more </w:t>
      </w:r>
      <w:r w:rsidRPr="00795F7E">
        <w:rPr>
          <w:rStyle w:val="Emphasis"/>
          <w:highlight w:val="cyan"/>
        </w:rPr>
        <w:t>training</w:t>
      </w:r>
      <w:r w:rsidRPr="00D34DFA">
        <w:rPr>
          <w:rStyle w:val="StyleUnderline"/>
        </w:rPr>
        <w:t>, and this</w:t>
      </w:r>
      <w:r w:rsidRPr="00DB6424">
        <w:rPr>
          <w:sz w:val="16"/>
        </w:rPr>
        <w:t xml:space="preserve"> training </w:t>
      </w:r>
      <w:r w:rsidRPr="00795F7E">
        <w:rPr>
          <w:rStyle w:val="StyleUnderline"/>
          <w:highlight w:val="cyan"/>
        </w:rPr>
        <w:t>leads to better results</w:t>
      </w:r>
      <w:r w:rsidRPr="00D34DFA">
        <w:rPr>
          <w:rStyle w:val="StyleUnderline"/>
        </w:rPr>
        <w:t xml:space="preserve">, including jobs with </w:t>
      </w:r>
      <w:r w:rsidRPr="00D34DFA">
        <w:rPr>
          <w:rStyle w:val="Emphasis"/>
        </w:rPr>
        <w:t>higher pay</w:t>
      </w:r>
      <w:r w:rsidRPr="00DB6424">
        <w:rPr>
          <w:sz w:val="16"/>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B6424">
        <w:rPr>
          <w:sz w:val="16"/>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B6424">
        <w:rPr>
          <w:sz w:val="16"/>
        </w:rPr>
        <w:t>.67</w:t>
      </w:r>
    </w:p>
    <w:p w14:paraId="67348D56" w14:textId="77777777" w:rsidR="00795F7E" w:rsidRPr="00795F7E" w:rsidRDefault="00791F27" w:rsidP="00791F27">
      <w:pPr>
        <w:rPr>
          <w:rStyle w:val="StyleUnderline"/>
          <w:highlight w:val="cyan"/>
        </w:rPr>
      </w:pPr>
      <w:r w:rsidRPr="00DB6424">
        <w:rPr>
          <w:sz w:val="16"/>
        </w:rPr>
        <w:t xml:space="preserve">Many states and the federal government have experience supporting training where unions play a key role.68 A particularly strong version of using training to provide incentives for union membership is to ensure that the training necessary to </w:t>
      </w:r>
      <w:proofErr w:type="gramStart"/>
      <w:r w:rsidRPr="00DB6424">
        <w:rPr>
          <w:sz w:val="16"/>
        </w:rPr>
        <w:t>enter into</w:t>
      </w:r>
      <w:proofErr w:type="gramEnd"/>
      <w:r w:rsidRPr="00DB6424">
        <w:rPr>
          <w:sz w:val="16"/>
        </w:rPr>
        <w:t xml:space="preserve">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B6424">
        <w:rPr>
          <w:sz w:val="16"/>
        </w:rPr>
        <w:t xml:space="preserve"> required training model since there are hundreds of thousands of non-degree credentialing programs in the United States, and over one-quarter of workers are estimated to have certification or a license.70</w:t>
      </w:r>
    </w:p>
    <w:p w14:paraId="517F1F80" w14:textId="77777777" w:rsidR="00795F7E" w:rsidRPr="00795F7E" w:rsidRDefault="00791F27" w:rsidP="00791F27">
      <w:pPr>
        <w:rPr>
          <w:rStyle w:val="StyleUnderline"/>
          <w:highlight w:val="cyan"/>
        </w:rPr>
      </w:pPr>
      <w:r w:rsidRPr="00DB6424">
        <w:rPr>
          <w:sz w:val="16"/>
        </w:rPr>
        <w:t xml:space="preserve">Another way </w:t>
      </w:r>
      <w:r w:rsidRPr="00D34DFA">
        <w:rPr>
          <w:rStyle w:val="StyleUnderline"/>
        </w:rPr>
        <w:t>to increase</w:t>
      </w:r>
      <w:r w:rsidRPr="00DB6424">
        <w:rPr>
          <w:sz w:val="16"/>
        </w:rPr>
        <w:t xml:space="preserve"> the </w:t>
      </w:r>
      <w:r w:rsidRPr="00D34DFA">
        <w:rPr>
          <w:rStyle w:val="StyleUnderline"/>
        </w:rPr>
        <w:t>ability of unions to use training as</w:t>
      </w:r>
      <w:r w:rsidRPr="00DB6424">
        <w:rPr>
          <w:sz w:val="16"/>
        </w:rPr>
        <w:t xml:space="preserve"> a </w:t>
      </w:r>
      <w:r w:rsidRPr="00D34DFA">
        <w:rPr>
          <w:rStyle w:val="StyleUnderline"/>
        </w:rPr>
        <w:t>recruitment tool</w:t>
      </w:r>
      <w:r w:rsidRPr="00DB6424">
        <w:rPr>
          <w:sz w:val="16"/>
        </w:rPr>
        <w:t xml:space="preserve"> is to </w:t>
      </w:r>
      <w:r w:rsidRPr="00D34DFA">
        <w:rPr>
          <w:rStyle w:val="StyleUnderline"/>
        </w:rPr>
        <w:t>provide</w:t>
      </w:r>
      <w:r w:rsidRPr="00DB6424">
        <w:rPr>
          <w:sz w:val="16"/>
        </w:rPr>
        <w:t xml:space="preserve"> a </w:t>
      </w:r>
      <w:r w:rsidRPr="00D34DFA">
        <w:rPr>
          <w:rStyle w:val="StyleUnderline"/>
        </w:rPr>
        <w:t xml:space="preserve">dedicated funding stream for </w:t>
      </w:r>
      <w:r w:rsidRPr="00D34DFA">
        <w:rPr>
          <w:rStyle w:val="Emphasis"/>
        </w:rPr>
        <w:t>joint labor-management programs</w:t>
      </w:r>
      <w:r w:rsidRPr="00DB6424">
        <w:rPr>
          <w:sz w:val="16"/>
        </w:rPr>
        <w:t xml:space="preserve">.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w:t>
      </w:r>
      <w:proofErr w:type="gramStart"/>
      <w:r w:rsidRPr="00DB6424">
        <w:rPr>
          <w:sz w:val="16"/>
        </w:rPr>
        <w:t>participating</w:t>
      </w:r>
      <w:proofErr w:type="gramEnd"/>
      <w:r w:rsidRPr="00DB6424">
        <w:rPr>
          <w:sz w:val="16"/>
        </w:rPr>
        <w:t xml:space="preserve"> Las Vegas Strip properties, and nonunion entrants usually obtain funding from other federal, state, or nonprofit sources</w:t>
      </w:r>
      <w:proofErr w:type="gramStart"/>
      <w:r w:rsidRPr="00DB6424">
        <w:rPr>
          <w:sz w:val="16"/>
        </w:rPr>
        <w:t>.74</w:t>
      </w:r>
      <w:proofErr w:type="gramEnd"/>
      <w:r w:rsidRPr="00DB6424">
        <w:rPr>
          <w:sz w:val="16"/>
        </w:rPr>
        <w:t xml:space="preserve"> State funding helps the programs reach additional workers. By working with the industry’s hiring hall to ensure that graduates are first in line for new job openings, the academy creates a clear path between training and existing jobs.75</w:t>
      </w:r>
    </w:p>
    <w:p w14:paraId="3059C65D" w14:textId="77777777" w:rsidR="00795F7E" w:rsidRPr="00795F7E" w:rsidRDefault="00791F27" w:rsidP="00791F27">
      <w:pPr>
        <w:rPr>
          <w:rStyle w:val="StyleUnderline"/>
          <w:highlight w:val="cyan"/>
        </w:rPr>
      </w:pPr>
      <w:r w:rsidRPr="00DB6424">
        <w:rPr>
          <w:sz w:val="16"/>
        </w:rPr>
        <w:t xml:space="preserve">The </w:t>
      </w:r>
      <w:r w:rsidRPr="00D34DFA">
        <w:rPr>
          <w:rStyle w:val="StyleUnderline"/>
        </w:rPr>
        <w:t>academy’s unique structure gives</w:t>
      </w:r>
      <w:r w:rsidRPr="00DB6424">
        <w:rPr>
          <w:sz w:val="16"/>
        </w:rPr>
        <w:t xml:space="preserve"> the </w:t>
      </w:r>
      <w:r w:rsidRPr="00D34DFA">
        <w:rPr>
          <w:rStyle w:val="StyleUnderline"/>
        </w:rPr>
        <w:t>unions</w:t>
      </w:r>
      <w:r w:rsidRPr="00DB6424">
        <w:rPr>
          <w:sz w:val="16"/>
        </w:rPr>
        <w:t xml:space="preserve"> a </w:t>
      </w:r>
      <w:r w:rsidRPr="00D34DFA">
        <w:rPr>
          <w:rStyle w:val="StyleUnderline"/>
        </w:rPr>
        <w:t>role in structuring and regulating occupations</w:t>
      </w:r>
      <w:r w:rsidRPr="00DB6424">
        <w:rPr>
          <w:sz w:val="16"/>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B6424">
        <w:rPr>
          <w:sz w:val="16"/>
        </w:rPr>
        <w:t xml:space="preserve"> to similar joint labor-management training programs </w:t>
      </w:r>
      <w:r w:rsidRPr="00D34DFA">
        <w:rPr>
          <w:rStyle w:val="StyleUnderline"/>
        </w:rPr>
        <w:t>could</w:t>
      </w:r>
      <w:r w:rsidRPr="00DB6424">
        <w:rPr>
          <w:sz w:val="16"/>
        </w:rPr>
        <w:t xml:space="preserve"> help </w:t>
      </w:r>
      <w:r w:rsidRPr="00D34DFA">
        <w:rPr>
          <w:rStyle w:val="Emphasis"/>
        </w:rPr>
        <w:t>increase capacity</w:t>
      </w:r>
      <w:r w:rsidRPr="00DB6424">
        <w:rPr>
          <w:sz w:val="16"/>
        </w:rPr>
        <w:t>.</w:t>
      </w:r>
    </w:p>
    <w:p w14:paraId="622FEB86" w14:textId="77777777" w:rsidR="00795F7E" w:rsidRPr="00795F7E" w:rsidRDefault="00791F27" w:rsidP="00791F27">
      <w:pPr>
        <w:rPr>
          <w:rStyle w:val="StyleUnderline"/>
          <w:highlight w:val="cyan"/>
        </w:rPr>
      </w:pPr>
      <w:r w:rsidRPr="00DB6424">
        <w:rPr>
          <w:sz w:val="16"/>
        </w:rPr>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w:t>
      </w:r>
      <w:proofErr w:type="gramStart"/>
      <w:r w:rsidRPr="00DB6424">
        <w:rPr>
          <w:sz w:val="16"/>
        </w:rPr>
        <w:t>an equal number</w:t>
      </w:r>
      <w:proofErr w:type="gramEnd"/>
      <w:r w:rsidRPr="00DB6424">
        <w:rPr>
          <w:sz w:val="16"/>
        </w:rPr>
        <w:t xml:space="preserve">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96997E2" w14:textId="77777777" w:rsidR="00795F7E" w:rsidRPr="00795F7E" w:rsidRDefault="00791F27" w:rsidP="00791F27">
      <w:pPr>
        <w:rPr>
          <w:rStyle w:val="StyleUnderline"/>
          <w:highlight w:val="cyan"/>
        </w:rPr>
      </w:pPr>
      <w:r w:rsidRPr="00DB6424">
        <w:rPr>
          <w:sz w:val="16"/>
        </w:rPr>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B6424">
        <w:rPr>
          <w:sz w:val="16"/>
        </w:rPr>
        <w:t xml:space="preserve"> the </w:t>
      </w:r>
      <w:r w:rsidRPr="00D34DFA">
        <w:rPr>
          <w:rStyle w:val="StyleUnderline"/>
        </w:rPr>
        <w:t>navigation and delivery of</w:t>
      </w:r>
      <w:r w:rsidRPr="00DB6424">
        <w:rPr>
          <w:sz w:val="16"/>
        </w:rPr>
        <w:t xml:space="preserve"> the full range of </w:t>
      </w:r>
      <w:r w:rsidRPr="00D34DFA">
        <w:rPr>
          <w:rStyle w:val="StyleUnderline"/>
        </w:rPr>
        <w:t>governmental benefits</w:t>
      </w:r>
      <w:r w:rsidRPr="00DB6424">
        <w:rPr>
          <w:sz w:val="16"/>
        </w:rPr>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B6424">
        <w:rPr>
          <w:sz w:val="16"/>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795F7E">
        <w:rPr>
          <w:rStyle w:val="StyleUnderline"/>
          <w:highlight w:val="cyan"/>
        </w:rPr>
        <w:t>Policy</w:t>
      </w:r>
      <w:r w:rsidRPr="00DB6424">
        <w:rPr>
          <w:sz w:val="16"/>
        </w:rPr>
        <w:t xml:space="preserve"> clearly </w:t>
      </w:r>
      <w:r w:rsidRPr="00795F7E">
        <w:rPr>
          <w:rStyle w:val="StyleUnderline"/>
          <w:highlight w:val="cyan"/>
        </w:rPr>
        <w:t>can</w:t>
      </w:r>
      <w:r w:rsidRPr="00D34DFA">
        <w:rPr>
          <w:rStyle w:val="StyleUnderline"/>
        </w:rPr>
        <w:t xml:space="preserve"> seek to </w:t>
      </w:r>
      <w:r w:rsidRPr="00795F7E">
        <w:rPr>
          <w:rStyle w:val="StyleUnderline"/>
          <w:highlight w:val="cyan"/>
        </w:rPr>
        <w:t>cover most</w:t>
      </w:r>
      <w:r w:rsidRPr="00D34DFA">
        <w:rPr>
          <w:rStyle w:val="StyleUnderline"/>
        </w:rPr>
        <w:t xml:space="preserve"> workers </w:t>
      </w:r>
      <w:r w:rsidRPr="00795F7E">
        <w:rPr>
          <w:rStyle w:val="StyleUnderline"/>
          <w:highlight w:val="cyan"/>
        </w:rPr>
        <w:t xml:space="preserve">with a </w:t>
      </w:r>
      <w:r w:rsidRPr="00D34DFA">
        <w:rPr>
          <w:rStyle w:val="Emphasis"/>
        </w:rPr>
        <w:t xml:space="preserve">collectively bargained </w:t>
      </w:r>
      <w:r w:rsidRPr="00795F7E">
        <w:rPr>
          <w:rStyle w:val="Emphasis"/>
          <w:highlight w:val="cyan"/>
        </w:rPr>
        <w:t>contract</w:t>
      </w:r>
      <w:r w:rsidRPr="00795F7E">
        <w:rPr>
          <w:rStyle w:val="StyleUnderline"/>
          <w:highlight w:val="cyan"/>
        </w:rPr>
        <w:t xml:space="preserve"> and provide unions with</w:t>
      </w:r>
      <w:r w:rsidRPr="00D34DFA">
        <w:rPr>
          <w:rStyle w:val="StyleUnderline"/>
        </w:rPr>
        <w:t xml:space="preserve"> a </w:t>
      </w:r>
      <w:r w:rsidRPr="00795F7E">
        <w:rPr>
          <w:rStyle w:val="StyleUnderline"/>
          <w:highlight w:val="cyan"/>
        </w:rPr>
        <w:t xml:space="preserve">platform to </w:t>
      </w:r>
      <w:r w:rsidRPr="00795F7E">
        <w:rPr>
          <w:rStyle w:val="Emphasis"/>
          <w:highlight w:val="cyan"/>
        </w:rPr>
        <w:t>recruit</w:t>
      </w:r>
      <w:r w:rsidRPr="00D34DFA">
        <w:rPr>
          <w:rStyle w:val="Emphasis"/>
        </w:rPr>
        <w:t xml:space="preserve"> workers</w:t>
      </w:r>
      <w:r w:rsidRPr="00DB6424">
        <w:rPr>
          <w:sz w:val="16"/>
        </w:rPr>
        <w:t>.</w:t>
      </w:r>
    </w:p>
    <w:bookmarkEnd w:id="1"/>
    <w:p w14:paraId="6C84019C" w14:textId="77777777" w:rsidR="00795F7E" w:rsidRPr="00795F7E" w:rsidRDefault="00795F7E" w:rsidP="00791F27">
      <w:pPr>
        <w:rPr>
          <w:rStyle w:val="StyleUnderline"/>
          <w:highlight w:val="cyan"/>
        </w:rPr>
      </w:pPr>
    </w:p>
    <w:p w14:paraId="40108549" w14:textId="77777777" w:rsidR="00795F7E" w:rsidRPr="00795F7E" w:rsidRDefault="00791F27" w:rsidP="00791F27">
      <w:pPr>
        <w:pStyle w:val="Heading4"/>
        <w:rPr>
          <w:rStyle w:val="StyleUnderline"/>
          <w:highlight w:val="cyan"/>
        </w:rPr>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32E1E13F" w14:textId="77777777" w:rsidR="00795F7E" w:rsidRPr="00795F7E" w:rsidRDefault="00791F27" w:rsidP="00791F27">
      <w:pPr>
        <w:rPr>
          <w:rStyle w:val="StyleUnderline"/>
          <w:highlight w:val="cyan"/>
        </w:rPr>
      </w:pPr>
      <w:r>
        <w:t xml:space="preserve">David </w:t>
      </w:r>
      <w:r w:rsidRPr="00F44F8B">
        <w:rPr>
          <w:rStyle w:val="Style13ptBold"/>
        </w:rPr>
        <w:t>Rolf 20</w:t>
      </w:r>
      <w:r>
        <w:t xml:space="preserve">. Founder and President Emeritus of SEIU 775, former International Vice President of SEIU, author of The Fight for Fifteen. "Economic and Political </w:t>
      </w:r>
      <w:proofErr w:type="gramStart"/>
      <w:r>
        <w:t>Bargaining Both</w:t>
      </w:r>
      <w:proofErr w:type="gramEnd"/>
      <w:r>
        <w:t xml:space="preserve"> Depend on Trust." American Compass. 9-14-2020. https://americancompass.org/economic-and-political-bargaining-both-depend-on-trust/</w:t>
      </w:r>
    </w:p>
    <w:p w14:paraId="5233901A" w14:textId="77777777" w:rsidR="00795F7E" w:rsidRPr="00795F7E" w:rsidRDefault="00791F27" w:rsidP="00791F27">
      <w:pPr>
        <w:rPr>
          <w:rStyle w:val="StyleUnderline"/>
          <w:highlight w:val="cyan"/>
        </w:rPr>
      </w:pPr>
      <w:r w:rsidRPr="00F44F8B">
        <w:rPr>
          <w:rStyle w:val="StyleUnderline"/>
        </w:rPr>
        <w:t xml:space="preserve">The </w:t>
      </w:r>
      <w:r w:rsidRPr="00AD765E">
        <w:rPr>
          <w:rStyle w:val="StyleUnderline"/>
        </w:rPr>
        <w:t xml:space="preserve">real question is not </w:t>
      </w:r>
      <w:r w:rsidRPr="00AD765E">
        <w:rPr>
          <w:rStyle w:val="Emphasis"/>
        </w:rPr>
        <w:t>whether</w:t>
      </w:r>
      <w:r w:rsidRPr="00AD765E">
        <w:rPr>
          <w:rStyle w:val="StyleUnderline"/>
        </w:rPr>
        <w:t xml:space="preserve"> </w:t>
      </w:r>
      <w:r w:rsidRPr="00AD765E">
        <w:rPr>
          <w:rStyle w:val="StyleUnderline"/>
          <w:highlight w:val="cyan"/>
        </w:rPr>
        <w:t>workers will organize</w:t>
      </w:r>
      <w:r w:rsidRPr="00AD765E">
        <w:rPr>
          <w:rStyle w:val="StyleUnderline"/>
        </w:rPr>
        <w:t xml:space="preserve">. </w:t>
      </w:r>
      <w:r w:rsidRPr="00AD765E">
        <w:rPr>
          <w:rStyle w:val="Emphasis"/>
        </w:rPr>
        <w:t>Of course</w:t>
      </w:r>
      <w:r w:rsidRPr="00AD765E">
        <w:rPr>
          <w:rStyle w:val="StyleUnderline"/>
        </w:rPr>
        <w:t xml:space="preserve"> they will – as will businesses</w:t>
      </w:r>
      <w:r w:rsidRPr="00DB6424">
        <w:rPr>
          <w:sz w:val="16"/>
        </w:rPr>
        <w:t xml:space="preserve">, congregations, sports leagues, </w:t>
      </w:r>
      <w:r w:rsidRPr="00AD765E">
        <w:rPr>
          <w:rStyle w:val="StyleUnderline"/>
        </w:rPr>
        <w:t>political parties, etc.</w:t>
      </w:r>
      <w:r w:rsidRPr="00F44F8B">
        <w:rPr>
          <w:rStyle w:val="StyleUnderline"/>
        </w:rPr>
        <w:t xml:space="preserve"> – humans are social animals and require cooperation to solve</w:t>
      </w:r>
      <w:r w:rsidRPr="00DB6424">
        <w:rPr>
          <w:sz w:val="16"/>
        </w:rPr>
        <w:t xml:space="preserve"> complex </w:t>
      </w:r>
      <w:r w:rsidRPr="00F44F8B">
        <w:rPr>
          <w:rStyle w:val="StyleUnderline"/>
        </w:rPr>
        <w:t>problems</w:t>
      </w:r>
      <w:r w:rsidRPr="00DB6424">
        <w:rPr>
          <w:sz w:val="16"/>
        </w:rPr>
        <w:t xml:space="preserve">. In </w:t>
      </w:r>
      <w:r w:rsidRPr="00F44F8B">
        <w:rPr>
          <w:rStyle w:val="StyleUnderline"/>
        </w:rPr>
        <w:t>recent years</w:t>
      </w:r>
      <w:r w:rsidRPr="00DB6424">
        <w:rPr>
          <w:sz w:val="16"/>
        </w:rPr>
        <w:t xml:space="preserve"> we </w:t>
      </w:r>
      <w:r w:rsidRPr="00F44F8B">
        <w:rPr>
          <w:rStyle w:val="StyleUnderline"/>
        </w:rPr>
        <w:t xml:space="preserve">have seen </w:t>
      </w:r>
      <w:r w:rsidRPr="00795F7E">
        <w:rPr>
          <w:rStyle w:val="StyleUnderline"/>
          <w:highlight w:val="cyan"/>
        </w:rPr>
        <w:t>fast-food workers striking</w:t>
      </w:r>
      <w:r w:rsidRPr="00DB6424">
        <w:rPr>
          <w:sz w:val="16"/>
        </w:rPr>
        <w:t xml:space="preserve"> for $15 wages, </w:t>
      </w:r>
      <w:r w:rsidRPr="00795F7E">
        <w:rPr>
          <w:rStyle w:val="StyleUnderline"/>
          <w:highlight w:val="cyan"/>
        </w:rPr>
        <w:t>teachers organizing</w:t>
      </w:r>
      <w:r w:rsidRPr="00DB6424">
        <w:rPr>
          <w:sz w:val="16"/>
        </w:rPr>
        <w:t xml:space="preserve"> strikes from the bottom up </w:t>
      </w:r>
      <w:r w:rsidRPr="00F44F8B">
        <w:rPr>
          <w:rStyle w:val="StyleUnderline"/>
        </w:rPr>
        <w:t>without</w:t>
      </w:r>
      <w:r w:rsidRPr="00DB6424">
        <w:rPr>
          <w:sz w:val="16"/>
        </w:rPr>
        <w:t xml:space="preserve"> the encouragement of </w:t>
      </w:r>
      <w:r w:rsidRPr="00F44F8B">
        <w:rPr>
          <w:rStyle w:val="StyleUnderline"/>
        </w:rPr>
        <w:t>state union officials, public employee unions</w:t>
      </w:r>
      <w:r w:rsidRPr="00DB6424">
        <w:rPr>
          <w:sz w:val="16"/>
        </w:rPr>
        <w:t xml:space="preserve"> in much of the country remaining strong despite the Janus decision, </w:t>
      </w:r>
      <w:r w:rsidRPr="00795F7E">
        <w:rPr>
          <w:rStyle w:val="StyleUnderline"/>
          <w:highlight w:val="cyan"/>
        </w:rPr>
        <w:t>non-union grocery workers striking</w:t>
      </w:r>
      <w:r w:rsidRPr="00DB6424">
        <w:rPr>
          <w:sz w:val="16"/>
        </w:rPr>
        <w:t xml:space="preserve"> in defense of their company’s ousted management, </w:t>
      </w:r>
      <w:r w:rsidRPr="00AD765E">
        <w:rPr>
          <w:rStyle w:val="StyleUnderline"/>
        </w:rPr>
        <w:t>and non-union Amazon</w:t>
      </w:r>
      <w:r w:rsidRPr="00DB6424">
        <w:rPr>
          <w:sz w:val="16"/>
        </w:rPr>
        <w:t xml:space="preserve"> and Google </w:t>
      </w:r>
      <w:r w:rsidRPr="00AD765E">
        <w:rPr>
          <w:rStyle w:val="StyleUnderline"/>
        </w:rPr>
        <w:t>employees walking off</w:t>
      </w:r>
      <w:r w:rsidRPr="00DB6424">
        <w:rPr>
          <w:sz w:val="16"/>
        </w:rPr>
        <w:t xml:space="preserve"> the </w:t>
      </w:r>
      <w:r w:rsidRPr="00AD765E">
        <w:rPr>
          <w:rStyle w:val="StyleUnderline"/>
        </w:rPr>
        <w:t>job to protest climate change</w:t>
      </w:r>
      <w:r w:rsidRPr="00DB6424">
        <w:rPr>
          <w:sz w:val="16"/>
        </w:rPr>
        <w:t xml:space="preserve"> and gender inequity (the latter examples would have been wholly unimaginable to the framers of the Wagner Act). Globally, </w:t>
      </w:r>
      <w:r w:rsidRPr="00795F7E">
        <w:rPr>
          <w:rStyle w:val="StyleUnderline"/>
          <w:highlight w:val="cyan"/>
        </w:rPr>
        <w:t xml:space="preserve">workers organize </w:t>
      </w:r>
      <w:r w:rsidRPr="00795F7E">
        <w:rPr>
          <w:rStyle w:val="Emphasis"/>
          <w:highlight w:val="cyan"/>
        </w:rPr>
        <w:t>even when threatened</w:t>
      </w:r>
      <w:r w:rsidRPr="00DB6424">
        <w:rPr>
          <w:sz w:val="16"/>
        </w:rPr>
        <w:t xml:space="preserve"> with imprisonment or worse by right-wing paramilitaries and communist dictators.</w:t>
      </w:r>
    </w:p>
    <w:p w14:paraId="78B210EC" w14:textId="77777777" w:rsidR="00795F7E" w:rsidRPr="00795F7E" w:rsidRDefault="00791F27" w:rsidP="00791F27">
      <w:pPr>
        <w:rPr>
          <w:rStyle w:val="StyleUnderline"/>
          <w:highlight w:val="cyan"/>
        </w:rPr>
      </w:pPr>
      <w:proofErr w:type="gramStart"/>
      <w:r w:rsidRPr="00DB6424">
        <w:rPr>
          <w:sz w:val="16"/>
        </w:rPr>
        <w:t>So</w:t>
      </w:r>
      <w:proofErr w:type="gramEnd"/>
      <w:r w:rsidRPr="00DB6424">
        <w:rPr>
          <w:sz w:val="16"/>
        </w:rPr>
        <w:t xml:space="preserve"> </w:t>
      </w:r>
      <w:r w:rsidRPr="00795F7E">
        <w:rPr>
          <w:rStyle w:val="StyleUnderline"/>
          <w:highlight w:val="cyan"/>
        </w:rPr>
        <w:t xml:space="preserve">the question </w:t>
      </w:r>
      <w:r w:rsidRPr="00795F7E">
        <w:rPr>
          <w:rStyle w:val="Emphasis"/>
          <w:highlight w:val="cyan"/>
        </w:rPr>
        <w:t>is</w:t>
      </w:r>
      <w:r w:rsidRPr="00385ED3">
        <w:rPr>
          <w:rStyle w:val="StyleUnderline"/>
        </w:rPr>
        <w:t xml:space="preserve">n’t whether workers will organize, but rather </w:t>
      </w:r>
      <w:r w:rsidRPr="00795F7E">
        <w:rPr>
          <w:rStyle w:val="Emphasis"/>
          <w:highlight w:val="cyan"/>
        </w:rPr>
        <w:t>which</w:t>
      </w:r>
      <w:r w:rsidRPr="00F44F8B">
        <w:rPr>
          <w:rStyle w:val="Emphasis"/>
        </w:rPr>
        <w:t xml:space="preserve"> legal </w:t>
      </w:r>
      <w:r w:rsidRPr="00795F7E">
        <w:rPr>
          <w:rStyle w:val="Emphasis"/>
          <w:highlight w:val="cyan"/>
        </w:rPr>
        <w:t>regime</w:t>
      </w:r>
      <w:r w:rsidRPr="00F44F8B">
        <w:rPr>
          <w:rStyle w:val="StyleUnderline"/>
        </w:rPr>
        <w:t xml:space="preserve"> for organization </w:t>
      </w:r>
      <w:r w:rsidRPr="00795F7E">
        <w:rPr>
          <w:rStyle w:val="StyleUnderline"/>
          <w:highlight w:val="cyan"/>
        </w:rPr>
        <w:t>leads to</w:t>
      </w:r>
      <w:r w:rsidRPr="00DB6424">
        <w:rPr>
          <w:sz w:val="16"/>
        </w:rPr>
        <w:t xml:space="preserve"> the </w:t>
      </w:r>
      <w:r w:rsidRPr="00795F7E">
        <w:rPr>
          <w:rStyle w:val="StyleUnderline"/>
          <w:highlight w:val="cyan"/>
        </w:rPr>
        <w:t>outcomes</w:t>
      </w:r>
      <w:r w:rsidRPr="00DB6424">
        <w:rPr>
          <w:sz w:val="16"/>
        </w:rPr>
        <w:t xml:space="preserve"> I think </w:t>
      </w:r>
      <w:r w:rsidRPr="00795F7E">
        <w:rPr>
          <w:rStyle w:val="StyleUnderline"/>
          <w:highlight w:val="cyan"/>
        </w:rPr>
        <w:t>we</w:t>
      </w:r>
      <w:r w:rsidRPr="00DB6424">
        <w:rPr>
          <w:sz w:val="16"/>
        </w:rPr>
        <w:t xml:space="preserve"> both </w:t>
      </w:r>
      <w:r w:rsidRPr="00795F7E">
        <w:rPr>
          <w:rStyle w:val="Emphasis"/>
          <w:highlight w:val="cyan"/>
        </w:rPr>
        <w:t>want</w:t>
      </w:r>
      <w:r w:rsidRPr="00795F7E">
        <w:rPr>
          <w:rStyle w:val="StyleUnderline"/>
          <w:highlight w:val="cyan"/>
        </w:rPr>
        <w:t xml:space="preserve">: a </w:t>
      </w:r>
      <w:r w:rsidRPr="00795F7E">
        <w:rPr>
          <w:rStyle w:val="Emphasis"/>
          <w:highlight w:val="cyan"/>
        </w:rPr>
        <w:t>strong economy</w:t>
      </w:r>
      <w:r w:rsidRPr="00DB6424">
        <w:rPr>
          <w:sz w:val="16"/>
        </w:rPr>
        <w:t xml:space="preserve">, family </w:t>
      </w:r>
      <w:r w:rsidRPr="00795F7E">
        <w:rPr>
          <w:rStyle w:val="StyleUnderline"/>
          <w:highlight w:val="cyan"/>
        </w:rPr>
        <w:t xml:space="preserve">financial </w:t>
      </w:r>
      <w:r w:rsidRPr="00795F7E">
        <w:rPr>
          <w:rStyle w:val="Emphasis"/>
          <w:highlight w:val="cyan"/>
        </w:rPr>
        <w:t>security</w:t>
      </w:r>
      <w:r w:rsidRPr="00795F7E">
        <w:rPr>
          <w:rStyle w:val="StyleUnderline"/>
          <w:highlight w:val="cyan"/>
        </w:rPr>
        <w:t xml:space="preserve">, </w:t>
      </w:r>
      <w:r w:rsidRPr="00795F7E">
        <w:rPr>
          <w:rStyle w:val="Emphasis"/>
          <w:highlight w:val="cyan"/>
        </w:rPr>
        <w:t>dignified work</w:t>
      </w:r>
      <w:r w:rsidRPr="00DB6424">
        <w:rPr>
          <w:sz w:val="16"/>
        </w:rPr>
        <w:t>, etc.</w:t>
      </w:r>
    </w:p>
    <w:p w14:paraId="4FFBE6DE" w14:textId="77777777" w:rsidR="00795F7E" w:rsidRPr="00795F7E" w:rsidRDefault="00791F27" w:rsidP="00791F27">
      <w:pPr>
        <w:rPr>
          <w:rStyle w:val="StyleUnderline"/>
          <w:highlight w:val="cyan"/>
        </w:rPr>
      </w:pPr>
      <w:r w:rsidRPr="00DB6424">
        <w:rPr>
          <w:sz w:val="16"/>
        </w:rPr>
        <w:t>Options and Outcomes</w:t>
      </w:r>
    </w:p>
    <w:p w14:paraId="32B92B48" w14:textId="77777777" w:rsidR="00795F7E" w:rsidRPr="00AD765E" w:rsidRDefault="00791F27" w:rsidP="00791F27">
      <w:pPr>
        <w:rPr>
          <w:rStyle w:val="StyleUnderline"/>
        </w:rPr>
      </w:pPr>
      <w:r w:rsidRPr="00DB6424">
        <w:rPr>
          <w:sz w:val="16"/>
        </w:rPr>
        <w:t xml:space="preserve">At the risk of being reductive, from a policy perspective </w:t>
      </w:r>
      <w:r w:rsidRPr="00AD765E">
        <w:rPr>
          <w:rStyle w:val="StyleUnderline"/>
        </w:rPr>
        <w:t>the U.S.</w:t>
      </w:r>
      <w:r w:rsidRPr="00DB6424">
        <w:rPr>
          <w:sz w:val="16"/>
        </w:rPr>
        <w:t xml:space="preserve"> basically </w:t>
      </w:r>
      <w:r w:rsidRPr="00AD765E">
        <w:rPr>
          <w:rStyle w:val="StyleUnderline"/>
        </w:rPr>
        <w:t xml:space="preserve">has </w:t>
      </w:r>
      <w:r w:rsidRPr="00AD765E">
        <w:rPr>
          <w:rStyle w:val="Emphasis"/>
        </w:rPr>
        <w:t>three options</w:t>
      </w:r>
      <w:r w:rsidRPr="00AD765E">
        <w:rPr>
          <w:rStyle w:val="StyleUnderline"/>
        </w:rPr>
        <w:t xml:space="preserve">: the </w:t>
      </w:r>
      <w:r w:rsidRPr="00AD765E">
        <w:rPr>
          <w:rStyle w:val="Emphasis"/>
        </w:rPr>
        <w:t>s</w:t>
      </w:r>
      <w:r w:rsidRPr="00AD765E">
        <w:rPr>
          <w:rStyle w:val="StyleUnderline"/>
        </w:rPr>
        <w:t xml:space="preserve">tatus </w:t>
      </w:r>
      <w:r w:rsidRPr="00AD765E">
        <w:rPr>
          <w:rStyle w:val="Emphasis"/>
        </w:rPr>
        <w:t>quo</w:t>
      </w:r>
      <w:r w:rsidRPr="00AD765E">
        <w:rPr>
          <w:rStyle w:val="StyleUnderline"/>
        </w:rPr>
        <w:t>, trying to rebuild enterprise bargaining, or reengineering</w:t>
      </w:r>
      <w:r w:rsidRPr="00DB6424">
        <w:rPr>
          <w:sz w:val="16"/>
        </w:rPr>
        <w:t xml:space="preserve"> our labor law system </w:t>
      </w:r>
      <w:r w:rsidRPr="00AD765E">
        <w:rPr>
          <w:rStyle w:val="StyleUnderline"/>
        </w:rPr>
        <w:t xml:space="preserve">for </w:t>
      </w:r>
      <w:r w:rsidRPr="00AD765E">
        <w:rPr>
          <w:rStyle w:val="Emphasis"/>
        </w:rPr>
        <w:t>sectoral</w:t>
      </w:r>
      <w:r w:rsidRPr="00AD765E">
        <w:rPr>
          <w:rStyle w:val="StyleUnderline"/>
        </w:rPr>
        <w:t xml:space="preserve"> bargaining</w:t>
      </w:r>
      <w:r w:rsidRPr="00DB6424">
        <w:rPr>
          <w:sz w:val="16"/>
        </w:rPr>
        <w:t>.</w:t>
      </w:r>
    </w:p>
    <w:p w14:paraId="110BEE99" w14:textId="77777777" w:rsidR="00795F7E" w:rsidRPr="00AD765E" w:rsidRDefault="00791F27" w:rsidP="00791F27">
      <w:pPr>
        <w:rPr>
          <w:rStyle w:val="StyleUnderline"/>
        </w:rPr>
      </w:pPr>
      <w:r w:rsidRPr="00385ED3">
        <w:rPr>
          <w:rStyle w:val="StyleUnderline"/>
        </w:rPr>
        <w:t xml:space="preserve">The </w:t>
      </w:r>
      <w:r w:rsidRPr="00795F7E">
        <w:rPr>
          <w:rStyle w:val="Emphasis"/>
          <w:highlight w:val="cyan"/>
        </w:rPr>
        <w:t>s</w:t>
      </w:r>
      <w:r w:rsidRPr="00DB6424">
        <w:rPr>
          <w:sz w:val="16"/>
        </w:rPr>
        <w:t xml:space="preserve">tatus </w:t>
      </w:r>
      <w:r w:rsidRPr="00795F7E">
        <w:rPr>
          <w:rStyle w:val="Emphasis"/>
          <w:highlight w:val="cyan"/>
        </w:rPr>
        <w:t>quo</w:t>
      </w:r>
      <w:r w:rsidRPr="00DB6424">
        <w:rPr>
          <w:sz w:val="16"/>
        </w:rPr>
        <w:t xml:space="preserve"> is easiest to understand. For the reasons I described in my first letter, </w:t>
      </w:r>
      <w:r w:rsidRPr="00795F7E">
        <w:rPr>
          <w:rStyle w:val="StyleUnderline"/>
          <w:highlight w:val="cyan"/>
        </w:rPr>
        <w:t>fewer</w:t>
      </w:r>
      <w:r w:rsidRPr="00F44F8B">
        <w:rPr>
          <w:rStyle w:val="StyleUnderline"/>
        </w:rPr>
        <w:t xml:space="preserve"> and fewer private sector </w:t>
      </w:r>
      <w:r w:rsidRPr="00795F7E">
        <w:rPr>
          <w:rStyle w:val="StyleUnderline"/>
          <w:highlight w:val="cyan"/>
        </w:rPr>
        <w:t>workers will be covered</w:t>
      </w:r>
      <w:r w:rsidRPr="00F44F8B">
        <w:rPr>
          <w:rStyle w:val="StyleUnderline"/>
        </w:rPr>
        <w:t xml:space="preserve"> by</w:t>
      </w:r>
      <w:r w:rsidRPr="00DB6424">
        <w:rPr>
          <w:sz w:val="16"/>
        </w:rPr>
        <w:t xml:space="preserve"> union </w:t>
      </w:r>
      <w:r w:rsidRPr="00F44F8B">
        <w:rPr>
          <w:rStyle w:val="StyleUnderline"/>
        </w:rPr>
        <w:t xml:space="preserve">contracts, </w:t>
      </w:r>
      <w:r w:rsidRPr="00795F7E">
        <w:rPr>
          <w:rStyle w:val="StyleUnderline"/>
          <w:highlight w:val="cyan"/>
        </w:rPr>
        <w:t>wages</w:t>
      </w:r>
      <w:r w:rsidRPr="00F44F8B">
        <w:rPr>
          <w:rStyle w:val="StyleUnderline"/>
        </w:rPr>
        <w:t xml:space="preserve"> and</w:t>
      </w:r>
      <w:r w:rsidRPr="00DB6424">
        <w:rPr>
          <w:sz w:val="16"/>
        </w:rPr>
        <w:t xml:space="preserve"> other </w:t>
      </w:r>
      <w:r w:rsidRPr="00F44F8B">
        <w:rPr>
          <w:rStyle w:val="StyleUnderline"/>
        </w:rPr>
        <w:t xml:space="preserve">forms of compensation </w:t>
      </w:r>
      <w:r w:rsidRPr="00795F7E">
        <w:rPr>
          <w:rStyle w:val="StyleUnderline"/>
          <w:highlight w:val="cyan"/>
        </w:rPr>
        <w:t xml:space="preserve">will stay </w:t>
      </w:r>
      <w:r w:rsidRPr="00795F7E">
        <w:rPr>
          <w:rStyle w:val="Emphasis"/>
          <w:highlight w:val="cyan"/>
        </w:rPr>
        <w:t>low</w:t>
      </w:r>
      <w:r w:rsidRPr="00795F7E">
        <w:rPr>
          <w:rStyle w:val="StyleUnderline"/>
          <w:highlight w:val="cyan"/>
        </w:rPr>
        <w:t>, the middle class will keep shrinking</w:t>
      </w:r>
      <w:r w:rsidRPr="00F44F8B">
        <w:rPr>
          <w:rStyle w:val="StyleUnderline"/>
        </w:rPr>
        <w:t>, families will</w:t>
      </w:r>
      <w:r w:rsidRPr="00DB6424">
        <w:rPr>
          <w:sz w:val="16"/>
        </w:rPr>
        <w:t xml:space="preserve"> continue to </w:t>
      </w:r>
      <w:r w:rsidRPr="00385ED3">
        <w:rPr>
          <w:rStyle w:val="StyleUnderline"/>
        </w:rPr>
        <w:t>struggle</w:t>
      </w:r>
      <w:r w:rsidRPr="00DB6424">
        <w:rPr>
          <w:sz w:val="16"/>
        </w:rPr>
        <w:t xml:space="preserve"> with financial health, </w:t>
      </w:r>
      <w:r w:rsidRPr="00AD765E">
        <w:rPr>
          <w:rStyle w:val="StyleUnderline"/>
        </w:rPr>
        <w:t xml:space="preserve">our economy will become more </w:t>
      </w:r>
      <w:r w:rsidRPr="00AD765E">
        <w:rPr>
          <w:rStyle w:val="Emphasis"/>
        </w:rPr>
        <w:t>unequal</w:t>
      </w:r>
      <w:r w:rsidRPr="00AD765E">
        <w:rPr>
          <w:rStyle w:val="StyleUnderline"/>
        </w:rPr>
        <w:t xml:space="preserve">, and </w:t>
      </w:r>
      <w:r w:rsidRPr="00AD765E">
        <w:rPr>
          <w:rStyle w:val="Emphasis"/>
        </w:rPr>
        <w:t>economic growth</w:t>
      </w:r>
      <w:r w:rsidRPr="00AD765E">
        <w:rPr>
          <w:rStyle w:val="StyleUnderline"/>
        </w:rPr>
        <w:t xml:space="preserve"> will</w:t>
      </w:r>
      <w:r w:rsidRPr="00DB6424">
        <w:rPr>
          <w:sz w:val="16"/>
        </w:rPr>
        <w:t xml:space="preserve"> ultimately </w:t>
      </w:r>
      <w:r w:rsidRPr="00AD765E">
        <w:rPr>
          <w:rStyle w:val="StyleUnderline"/>
        </w:rPr>
        <w:t>be impeded by low</w:t>
      </w:r>
      <w:r w:rsidRPr="00DB6424">
        <w:rPr>
          <w:sz w:val="16"/>
        </w:rPr>
        <w:t xml:space="preserve"> levels of </w:t>
      </w:r>
      <w:r w:rsidRPr="00AD765E">
        <w:rPr>
          <w:rStyle w:val="StyleUnderline"/>
        </w:rPr>
        <w:t>demand</w:t>
      </w:r>
      <w:r w:rsidRPr="00DB6424">
        <w:rPr>
          <w:sz w:val="16"/>
        </w:rPr>
        <w:t>.</w:t>
      </w:r>
    </w:p>
    <w:p w14:paraId="0516FF52" w14:textId="77777777" w:rsidR="00795F7E" w:rsidRPr="00795F7E" w:rsidRDefault="00791F27" w:rsidP="00791F27">
      <w:pPr>
        <w:rPr>
          <w:rStyle w:val="StyleUnderline"/>
          <w:highlight w:val="cyan"/>
        </w:rPr>
      </w:pPr>
      <w:r w:rsidRPr="00DB6424">
        <w:rPr>
          <w:sz w:val="16"/>
        </w:rPr>
        <w:t xml:space="preserve">The second option – </w:t>
      </w:r>
      <w:r w:rsidRPr="00F44F8B">
        <w:rPr>
          <w:rStyle w:val="StyleUnderline"/>
        </w:rPr>
        <w:t>trying to prop up</w:t>
      </w:r>
      <w:r w:rsidRPr="00DB6424">
        <w:rPr>
          <w:sz w:val="16"/>
        </w:rPr>
        <w:t xml:space="preserve"> the old </w:t>
      </w:r>
      <w:r w:rsidRPr="00795F7E">
        <w:rPr>
          <w:rStyle w:val="StyleUnderline"/>
          <w:highlight w:val="cyan"/>
        </w:rPr>
        <w:t>enterprise bargaining</w:t>
      </w:r>
      <w:r w:rsidRPr="00DB6424">
        <w:rPr>
          <w:sz w:val="16"/>
        </w:rPr>
        <w:t xml:space="preserve"> system – was and in many ways </w:t>
      </w:r>
      <w:r w:rsidRPr="00F44F8B">
        <w:rPr>
          <w:rStyle w:val="StyleUnderline"/>
        </w:rPr>
        <w:t>remains</w:t>
      </w:r>
      <w:r w:rsidRPr="00DB6424">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DB6424">
        <w:rPr>
          <w:sz w:val="16"/>
        </w:rPr>
        <w:t xml:space="preserve"> law </w:t>
      </w:r>
      <w:r w:rsidRPr="00F44F8B">
        <w:rPr>
          <w:rStyle w:val="StyleUnderline"/>
        </w:rPr>
        <w:t>reform</w:t>
      </w:r>
      <w:r w:rsidRPr="00DB6424">
        <w:rPr>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rsidRPr="00DB6424">
        <w:rPr>
          <w:sz w:val="16"/>
        </w:rPr>
        <w:t>all of</w:t>
      </w:r>
      <w:proofErr w:type="gramEnd"/>
      <w:r w:rsidRPr="00DB6424">
        <w:rPr>
          <w:sz w:val="16"/>
        </w:rPr>
        <w:t xml:space="preserve"> the reasons we’ve discussed, </w:t>
      </w:r>
      <w:r w:rsidRPr="00F44F8B">
        <w:rPr>
          <w:rStyle w:val="StyleUnderline"/>
        </w:rPr>
        <w:t xml:space="preserve">the U.S. model </w:t>
      </w:r>
      <w:r w:rsidRPr="00795F7E">
        <w:rPr>
          <w:rStyle w:val="StyleUnderline"/>
          <w:highlight w:val="cyan"/>
        </w:rPr>
        <w:t xml:space="preserve">is </w:t>
      </w:r>
      <w:r w:rsidRPr="00795F7E">
        <w:rPr>
          <w:rStyle w:val="Emphasis"/>
          <w:highlight w:val="cyan"/>
        </w:rPr>
        <w:t>intrinsically</w:t>
      </w:r>
      <w:r w:rsidRPr="00795F7E">
        <w:rPr>
          <w:rStyle w:val="StyleUnderline"/>
          <w:highlight w:val="cyan"/>
        </w:rPr>
        <w:t xml:space="preserve"> weak, inaccessible, and produces </w:t>
      </w:r>
      <w:r w:rsidRPr="00795F7E">
        <w:rPr>
          <w:rStyle w:val="Emphasis"/>
          <w:highlight w:val="cyan"/>
        </w:rPr>
        <w:t>perverse incentives</w:t>
      </w:r>
      <w:r w:rsidRPr="00795F7E">
        <w:rPr>
          <w:rStyle w:val="StyleUnderline"/>
          <w:highlight w:val="cyan"/>
        </w:rPr>
        <w:t xml:space="preserve"> for labor and management</w:t>
      </w:r>
      <w:r w:rsidRPr="00DB6424">
        <w:rPr>
          <w:sz w:val="16"/>
        </w:rPr>
        <w:t xml:space="preserve"> alike. </w:t>
      </w:r>
      <w:r w:rsidRPr="00795F7E">
        <w:rPr>
          <w:rStyle w:val="StyleUnderline"/>
          <w:highlight w:val="cyan"/>
        </w:rPr>
        <w:t>Tweaking</w:t>
      </w:r>
      <w:r w:rsidRPr="00DB6424">
        <w:rPr>
          <w:sz w:val="16"/>
        </w:rPr>
        <w:t xml:space="preserve"> the </w:t>
      </w:r>
      <w:r w:rsidRPr="00795F7E">
        <w:rPr>
          <w:rStyle w:val="StyleUnderline"/>
          <w:highlight w:val="cyan"/>
        </w:rPr>
        <w:t>Wagner</w:t>
      </w:r>
      <w:r w:rsidRPr="00DB6424">
        <w:rPr>
          <w:sz w:val="16"/>
        </w:rPr>
        <w:t xml:space="preserve"> model </w:t>
      </w:r>
      <w:r w:rsidRPr="00F44F8B">
        <w:rPr>
          <w:rStyle w:val="StyleUnderline"/>
        </w:rPr>
        <w:t>to allow for faster</w:t>
      </w:r>
      <w:r w:rsidRPr="00DB6424">
        <w:rPr>
          <w:sz w:val="16"/>
        </w:rPr>
        <w:t xml:space="preserve"> and fairer certification </w:t>
      </w:r>
      <w:r w:rsidRPr="00F44F8B">
        <w:rPr>
          <w:rStyle w:val="StyleUnderline"/>
        </w:rPr>
        <w:t xml:space="preserve">elections </w:t>
      </w:r>
      <w:r w:rsidRPr="00795F7E">
        <w:rPr>
          <w:rStyle w:val="StyleUnderline"/>
          <w:highlight w:val="cyan"/>
        </w:rPr>
        <w:t>doesn’t change</w:t>
      </w:r>
      <w:r w:rsidRPr="00F44F8B">
        <w:rPr>
          <w:rStyle w:val="StyleUnderline"/>
        </w:rPr>
        <w:t xml:space="preserve"> the </w:t>
      </w:r>
      <w:r w:rsidRPr="00795F7E">
        <w:rPr>
          <w:rStyle w:val="StyleUnderline"/>
          <w:highlight w:val="cyan"/>
        </w:rPr>
        <w:t>fact</w:t>
      </w:r>
      <w:r w:rsidRPr="00DB6424">
        <w:rPr>
          <w:sz w:val="16"/>
        </w:rPr>
        <w:t xml:space="preserve"> that </w:t>
      </w:r>
      <w:r w:rsidRPr="00F44F8B">
        <w:rPr>
          <w:rStyle w:val="StyleUnderline"/>
        </w:rPr>
        <w:t xml:space="preserve">the </w:t>
      </w:r>
      <w:r w:rsidRPr="00795F7E">
        <w:rPr>
          <w:rStyle w:val="StyleUnderline"/>
          <w:highlight w:val="cyan"/>
        </w:rPr>
        <w:t>system</w:t>
      </w:r>
      <w:r w:rsidRPr="00DB6424">
        <w:rPr>
          <w:sz w:val="16"/>
        </w:rPr>
        <w:t xml:space="preserve"> tends to </w:t>
      </w:r>
      <w:r w:rsidRPr="00795F7E">
        <w:rPr>
          <w:rStyle w:val="StyleUnderline"/>
          <w:highlight w:val="cyan"/>
        </w:rPr>
        <w:t xml:space="preserve">lead to </w:t>
      </w:r>
      <w:r w:rsidRPr="00795F7E">
        <w:rPr>
          <w:rStyle w:val="Emphasis"/>
          <w:highlight w:val="cyan"/>
        </w:rPr>
        <w:t>its own demise</w:t>
      </w:r>
      <w:r w:rsidRPr="00DB6424">
        <w:rPr>
          <w:sz w:val="16"/>
        </w:rPr>
        <w:t>.</w:t>
      </w:r>
    </w:p>
    <w:p w14:paraId="65126AF7" w14:textId="77777777" w:rsidR="00795F7E" w:rsidRPr="00795F7E" w:rsidRDefault="00791F27" w:rsidP="00791F27">
      <w:pPr>
        <w:rPr>
          <w:rStyle w:val="StyleUnderline"/>
          <w:highlight w:val="cyan"/>
        </w:rPr>
      </w:pPr>
      <w:r w:rsidRPr="00F44F8B">
        <w:rPr>
          <w:rStyle w:val="StyleUnderline"/>
        </w:rPr>
        <w:t>Option number three is</w:t>
      </w:r>
      <w:r w:rsidRPr="00DB6424">
        <w:rPr>
          <w:sz w:val="16"/>
        </w:rPr>
        <w:t xml:space="preserve"> some version of </w:t>
      </w:r>
      <w:r w:rsidRPr="00795F7E">
        <w:rPr>
          <w:rStyle w:val="StyleUnderline"/>
          <w:highlight w:val="cyan"/>
        </w:rPr>
        <w:t>sectoral bargaining</w:t>
      </w:r>
      <w:r w:rsidRPr="00F44F8B">
        <w:rPr>
          <w:rStyle w:val="StyleUnderline"/>
        </w:rPr>
        <w:t>. Support</w:t>
      </w:r>
      <w:r w:rsidRPr="00DB6424">
        <w:rPr>
          <w:sz w:val="16"/>
        </w:rPr>
        <w:t xml:space="preserve"> for this option </w:t>
      </w:r>
      <w:r w:rsidRPr="00F44F8B">
        <w:rPr>
          <w:rStyle w:val="StyleUnderline"/>
        </w:rPr>
        <w:t xml:space="preserve">is growing among labor </w:t>
      </w:r>
      <w:proofErr w:type="gramStart"/>
      <w:r w:rsidRPr="00F44F8B">
        <w:rPr>
          <w:rStyle w:val="StyleUnderline"/>
        </w:rPr>
        <w:t>leaders, but</w:t>
      </w:r>
      <w:proofErr w:type="gramEnd"/>
      <w:r w:rsidRPr="00DB6424">
        <w:rPr>
          <w:sz w:val="16"/>
        </w:rPr>
        <w:t xml:space="preserve"> is </w:t>
      </w:r>
      <w:r w:rsidRPr="00F44F8B">
        <w:rPr>
          <w:rStyle w:val="StyleUnderline"/>
        </w:rPr>
        <w:t>far from universal</w:t>
      </w:r>
      <w:r w:rsidRPr="00DB6424">
        <w:rPr>
          <w:sz w:val="16"/>
        </w:rPr>
        <w:t xml:space="preserve">. I doubt there is any perfect system, but from the perspective of someone who has spent his adult life and career working within the limits and contortions of the current U.S. system, </w:t>
      </w:r>
      <w:r w:rsidRPr="00AD765E">
        <w:rPr>
          <w:rStyle w:val="StyleUnderline"/>
        </w:rPr>
        <w:t xml:space="preserve">this option has </w:t>
      </w:r>
      <w:r w:rsidRPr="00AD765E">
        <w:rPr>
          <w:rStyle w:val="Emphasis"/>
        </w:rPr>
        <w:t>by far</w:t>
      </w:r>
      <w:r w:rsidRPr="00AD765E">
        <w:rPr>
          <w:rStyle w:val="StyleUnderline"/>
        </w:rPr>
        <w:t xml:space="preserve"> more appeal</w:t>
      </w:r>
      <w:r w:rsidRPr="00DB6424">
        <w:rPr>
          <w:sz w:val="16"/>
        </w:rPr>
        <w:t xml:space="preserve"> for the reasons we’ve discussed – </w:t>
      </w:r>
      <w:r w:rsidRPr="00F44F8B">
        <w:rPr>
          <w:rStyle w:val="StyleUnderline"/>
        </w:rPr>
        <w:t xml:space="preserve">it </w:t>
      </w:r>
      <w:r w:rsidRPr="00795F7E">
        <w:rPr>
          <w:rStyle w:val="StyleUnderline"/>
          <w:highlight w:val="cyan"/>
        </w:rPr>
        <w:t>covers more</w:t>
      </w:r>
      <w:r w:rsidRPr="00F44F8B">
        <w:rPr>
          <w:rStyle w:val="StyleUnderline"/>
        </w:rPr>
        <w:t xml:space="preserve"> workers, </w:t>
      </w:r>
      <w:r w:rsidRPr="00795F7E">
        <w:rPr>
          <w:rStyle w:val="StyleUnderline"/>
          <w:highlight w:val="cyan"/>
        </w:rPr>
        <w:t>creates</w:t>
      </w:r>
      <w:r w:rsidRPr="00DB6424">
        <w:rPr>
          <w:sz w:val="16"/>
        </w:rPr>
        <w:t xml:space="preserve"> far-</w:t>
      </w:r>
      <w:r w:rsidRPr="00795F7E">
        <w:rPr>
          <w:rStyle w:val="StyleUnderline"/>
          <w:highlight w:val="cyan"/>
        </w:rPr>
        <w:t>better economic outcomes</w:t>
      </w:r>
      <w:r w:rsidRPr="00F44F8B">
        <w:rPr>
          <w:rStyle w:val="StyleUnderline"/>
        </w:rPr>
        <w:t xml:space="preserve">, creates </w:t>
      </w:r>
      <w:r w:rsidRPr="00795F7E">
        <w:rPr>
          <w:rStyle w:val="StyleUnderline"/>
          <w:highlight w:val="cyan"/>
        </w:rPr>
        <w:t>fewer incentives for</w:t>
      </w:r>
      <w:r w:rsidRPr="00DB6424">
        <w:rPr>
          <w:sz w:val="16"/>
        </w:rPr>
        <w:t xml:space="preserve"> a </w:t>
      </w:r>
      <w:r w:rsidRPr="00795F7E">
        <w:rPr>
          <w:rStyle w:val="Emphasis"/>
          <w:highlight w:val="cyan"/>
        </w:rPr>
        <w:t>race-to-the-bottom</w:t>
      </w:r>
      <w:r w:rsidRPr="00795F7E">
        <w:rPr>
          <w:rStyle w:val="StyleUnderline"/>
          <w:highlight w:val="cyan"/>
        </w:rPr>
        <w:t>, focuses conflict on</w:t>
      </w:r>
      <w:r w:rsidRPr="00DB6424">
        <w:rPr>
          <w:sz w:val="16"/>
        </w:rPr>
        <w:t xml:space="preserve"> periodic </w:t>
      </w:r>
      <w:r w:rsidRPr="00F44F8B">
        <w:rPr>
          <w:rStyle w:val="StyleUnderline"/>
        </w:rPr>
        <w:t xml:space="preserve">macro-level </w:t>
      </w:r>
      <w:r w:rsidRPr="00795F7E">
        <w:rPr>
          <w:rStyle w:val="StyleUnderline"/>
          <w:highlight w:val="cyan"/>
        </w:rPr>
        <w:t>national</w:t>
      </w:r>
      <w:r w:rsidRPr="00DB6424">
        <w:rPr>
          <w:sz w:val="16"/>
        </w:rPr>
        <w:t xml:space="preserve"> or regional </w:t>
      </w:r>
      <w:r w:rsidRPr="00795F7E">
        <w:rPr>
          <w:rStyle w:val="StyleUnderline"/>
          <w:highlight w:val="cyan"/>
        </w:rPr>
        <w:t>bargains</w:t>
      </w:r>
      <w:r w:rsidRPr="00DB6424">
        <w:rPr>
          <w:sz w:val="16"/>
        </w:rPr>
        <w:t xml:space="preserve"> rather than on the shop floor, </w:t>
      </w:r>
      <w:r w:rsidRPr="00795F7E">
        <w:rPr>
          <w:rStyle w:val="StyleUnderline"/>
          <w:highlight w:val="cyan"/>
        </w:rPr>
        <w:t>and allows greater</w:t>
      </w:r>
      <w:r w:rsidRPr="00F44F8B">
        <w:rPr>
          <w:rStyle w:val="StyleUnderline"/>
        </w:rPr>
        <w:t xml:space="preserve"> avenues for </w:t>
      </w:r>
      <w:r w:rsidRPr="00795F7E">
        <w:rPr>
          <w:rStyle w:val="StyleUnderline"/>
          <w:highlight w:val="cyan"/>
        </w:rPr>
        <w:t>labor-management partnership</w:t>
      </w:r>
      <w:r w:rsidRPr="00DB6424">
        <w:rPr>
          <w:sz w:val="16"/>
        </w:rPr>
        <w:t>.</w:t>
      </w:r>
    </w:p>
    <w:p w14:paraId="6FE731A0" w14:textId="77777777" w:rsidR="00795F7E" w:rsidRPr="00795F7E" w:rsidRDefault="00791F27" w:rsidP="00791F27">
      <w:pPr>
        <w:rPr>
          <w:rStyle w:val="StyleUnderline"/>
          <w:highlight w:val="cyan"/>
        </w:rPr>
      </w:pPr>
      <w:r w:rsidRPr="00DB6424">
        <w:rPr>
          <w:sz w:val="16"/>
        </w:rPr>
        <w:t xml:space="preserve">How could this </w:t>
      </w:r>
      <w:proofErr w:type="gramStart"/>
      <w:r w:rsidRPr="00DB6424">
        <w:rPr>
          <w:sz w:val="16"/>
        </w:rPr>
        <w:t>actually happen</w:t>
      </w:r>
      <w:proofErr w:type="gramEnd"/>
      <w:r w:rsidRPr="00DB6424">
        <w:rPr>
          <w:sz w:val="16"/>
        </w:rPr>
        <w:t>?</w:t>
      </w:r>
    </w:p>
    <w:p w14:paraId="0F709207" w14:textId="77777777" w:rsidR="00795F7E" w:rsidRPr="00795F7E" w:rsidRDefault="00791F27" w:rsidP="00791F27">
      <w:pPr>
        <w:rPr>
          <w:rStyle w:val="StyleUnderline"/>
          <w:highlight w:val="cyan"/>
        </w:rPr>
      </w:pPr>
      <w:r w:rsidRPr="001B1C2E">
        <w:rPr>
          <w:rStyle w:val="StyleUnderline"/>
        </w:rPr>
        <w:t>In a perfect world, there</w:t>
      </w:r>
      <w:r w:rsidRPr="00DB6424">
        <w:rPr>
          <w:sz w:val="16"/>
        </w:rPr>
        <w:t xml:space="preserve"> probably </w:t>
      </w:r>
      <w:r w:rsidRPr="001B1C2E">
        <w:rPr>
          <w:rStyle w:val="StyleUnderline"/>
        </w:rPr>
        <w:t xml:space="preserve">would be a 1500-page federal law scrapping most of the NLRA and </w:t>
      </w:r>
      <w:r w:rsidRPr="00795F7E">
        <w:rPr>
          <w:rStyle w:val="StyleUnderline"/>
          <w:highlight w:val="cyan"/>
        </w:rPr>
        <w:t>instituting</w:t>
      </w:r>
      <w:r w:rsidRPr="001B1C2E">
        <w:rPr>
          <w:rStyle w:val="StyleUnderline"/>
        </w:rPr>
        <w:t xml:space="preserve"> a broad </w:t>
      </w:r>
      <w:r w:rsidRPr="00795F7E">
        <w:rPr>
          <w:rStyle w:val="StyleUnderline"/>
          <w:highlight w:val="cyan"/>
        </w:rPr>
        <w:t xml:space="preserve">new system of </w:t>
      </w:r>
      <w:r w:rsidRPr="00795F7E">
        <w:rPr>
          <w:rStyle w:val="Emphasis"/>
          <w:highlight w:val="cyan"/>
        </w:rPr>
        <w:t>sectoral bargaining</w:t>
      </w:r>
      <w:r w:rsidRPr="00795F7E">
        <w:rPr>
          <w:rStyle w:val="StyleUnderline"/>
          <w:highlight w:val="cyan"/>
        </w:rPr>
        <w:t xml:space="preserve"> in one fell swoop</w:t>
      </w:r>
      <w:r w:rsidRPr="00DB6424">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2D89211" w14:textId="77777777" w:rsidR="00795F7E" w:rsidRPr="00795F7E" w:rsidRDefault="00791F27" w:rsidP="00791F27">
      <w:pPr>
        <w:rPr>
          <w:rStyle w:val="StyleUnderline"/>
          <w:highlight w:val="cyan"/>
        </w:rPr>
      </w:pPr>
      <w:r w:rsidRPr="00DB6424">
        <w:rPr>
          <w:sz w:val="16"/>
        </w:rPr>
        <w:t>As you point out, there are several avenues for experimentation, learning, and progress short of a comprehensive federal reform. Your three examples are all apt.</w:t>
      </w:r>
    </w:p>
    <w:p w14:paraId="658467CC" w14:textId="77777777" w:rsidR="00795F7E" w:rsidRPr="00795F7E" w:rsidRDefault="00791F27" w:rsidP="00791F27">
      <w:pPr>
        <w:rPr>
          <w:rStyle w:val="StyleUnderline"/>
          <w:highlight w:val="cyan"/>
        </w:rPr>
      </w:pPr>
      <w:r w:rsidRPr="00795F7E">
        <w:rPr>
          <w:rStyle w:val="Emphasis"/>
          <w:highlight w:val="cyan"/>
        </w:rPr>
        <w:t>States</w:t>
      </w:r>
      <w:r w:rsidRPr="00DB6424">
        <w:rPr>
          <w:sz w:val="16"/>
        </w:rPr>
        <w:t xml:space="preserve"> (or in some cases home-rule cities) </w:t>
      </w:r>
      <w:r w:rsidRPr="00AD765E">
        <w:rPr>
          <w:rStyle w:val="StyleUnderline"/>
        </w:rPr>
        <w:t>could experiment with</w:t>
      </w:r>
      <w:r w:rsidRPr="00DB6424">
        <w:rPr>
          <w:sz w:val="16"/>
        </w:rPr>
        <w:t xml:space="preserve"> </w:t>
      </w:r>
      <w:proofErr w:type="gramStart"/>
      <w:r w:rsidRPr="00DB6424">
        <w:rPr>
          <w:sz w:val="16"/>
        </w:rPr>
        <w:t>bi</w:t>
      </w:r>
      <w:proofErr w:type="gramEnd"/>
      <w:r w:rsidRPr="00DB6424">
        <w:rPr>
          <w:sz w:val="16"/>
        </w:rPr>
        <w:t xml:space="preserve">- or tri-partite </w:t>
      </w:r>
      <w:r w:rsidRPr="00AD765E">
        <w:rPr>
          <w:rStyle w:val="StyleUnderline"/>
        </w:rPr>
        <w:t>industrial standard setting</w:t>
      </w:r>
      <w:r w:rsidRPr="00DB6424">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rsidRPr="00DB6424">
        <w:rPr>
          <w:sz w:val="16"/>
        </w:rPr>
        <w:t>tie-breaker</w:t>
      </w:r>
      <w:proofErr w:type="gramEnd"/>
      <w:r w:rsidRPr="00DB6424">
        <w:rPr>
          <w:sz w:val="16"/>
        </w:rPr>
        <w:t>,” and the resulting agreement could be binding at least as a set of minimum standards on the industry.</w:t>
      </w:r>
    </w:p>
    <w:p w14:paraId="3CCFD7CF" w14:textId="77777777" w:rsidR="00795F7E" w:rsidRPr="00795F7E" w:rsidRDefault="00791F27" w:rsidP="00791F27">
      <w:pPr>
        <w:rPr>
          <w:rStyle w:val="StyleUnderline"/>
          <w:highlight w:val="cyan"/>
        </w:rPr>
      </w:pPr>
      <w:r w:rsidRPr="001B1C2E">
        <w:rPr>
          <w:rStyle w:val="StyleUnderline"/>
        </w:rPr>
        <w:t>This</w:t>
      </w:r>
      <w:r w:rsidRPr="00DB6424">
        <w:rPr>
          <w:sz w:val="16"/>
        </w:rPr>
        <w:t xml:space="preserve"> path </w:t>
      </w:r>
      <w:r w:rsidRPr="00795F7E">
        <w:rPr>
          <w:rStyle w:val="StyleUnderline"/>
          <w:highlight w:val="cyan"/>
        </w:rPr>
        <w:t>has</w:t>
      </w:r>
      <w:r w:rsidRPr="00DB6424">
        <w:rPr>
          <w:sz w:val="16"/>
        </w:rPr>
        <w:t xml:space="preserve"> some </w:t>
      </w:r>
      <w:r w:rsidRPr="00795F7E">
        <w:rPr>
          <w:rStyle w:val="Emphasis"/>
          <w:highlight w:val="cyan"/>
        </w:rPr>
        <w:t>limits</w:t>
      </w:r>
      <w:r w:rsidRPr="00DB6424">
        <w:rPr>
          <w:sz w:val="16"/>
        </w:rPr>
        <w:t xml:space="preserve"> – </w:t>
      </w:r>
      <w:r w:rsidRPr="001B1C2E">
        <w:rPr>
          <w:rStyle w:val="StyleUnderline"/>
        </w:rPr>
        <w:t xml:space="preserve">it seems </w:t>
      </w:r>
      <w:r w:rsidRPr="00795F7E">
        <w:rPr>
          <w:rStyle w:val="StyleUnderline"/>
          <w:highlight w:val="cyan"/>
        </w:rPr>
        <w:t>unlikely</w:t>
      </w:r>
      <w:r w:rsidRPr="00DB6424">
        <w:rPr>
          <w:sz w:val="16"/>
        </w:rPr>
        <w:t xml:space="preserve"> that </w:t>
      </w:r>
      <w:r w:rsidRPr="00795F7E">
        <w:rPr>
          <w:rStyle w:val="Emphasis"/>
          <w:highlight w:val="cyan"/>
        </w:rPr>
        <w:t>without</w:t>
      </w:r>
      <w:r w:rsidRPr="001B1C2E">
        <w:rPr>
          <w:rStyle w:val="StyleUnderline"/>
        </w:rPr>
        <w:t xml:space="preserve"> a </w:t>
      </w:r>
      <w:r w:rsidRPr="00795F7E">
        <w:rPr>
          <w:rStyle w:val="Emphasis"/>
          <w:highlight w:val="cyan"/>
        </w:rPr>
        <w:t>federally-enacted framework</w:t>
      </w:r>
      <w:r w:rsidRPr="001B1C2E">
        <w:rPr>
          <w:rStyle w:val="StyleUnderline"/>
        </w:rPr>
        <w:t xml:space="preserve"> the </w:t>
      </w:r>
      <w:r w:rsidRPr="00AD765E">
        <w:rPr>
          <w:rStyle w:val="StyleUnderline"/>
        </w:rPr>
        <w:t xml:space="preserve">resulting </w:t>
      </w:r>
      <w:r w:rsidRPr="00795F7E">
        <w:rPr>
          <w:rStyle w:val="StyleUnderline"/>
          <w:highlight w:val="cyan"/>
        </w:rPr>
        <w:t>“bargains” could be</w:t>
      </w:r>
      <w:r w:rsidRPr="00DB6424">
        <w:rPr>
          <w:sz w:val="16"/>
        </w:rPr>
        <w:t xml:space="preserve"> incredibly </w:t>
      </w:r>
      <w:r w:rsidRPr="00795F7E">
        <w:rPr>
          <w:rStyle w:val="StyleUnderline"/>
          <w:highlight w:val="cyan"/>
        </w:rPr>
        <w:t>prescriptive over</w:t>
      </w:r>
      <w:r w:rsidRPr="00DB6424">
        <w:rPr>
          <w:sz w:val="16"/>
        </w:rPr>
        <w:t xml:space="preserve"> some </w:t>
      </w:r>
      <w:r w:rsidRPr="001B1C2E">
        <w:rPr>
          <w:rStyle w:val="StyleUnderline"/>
        </w:rPr>
        <w:t xml:space="preserve">employment </w:t>
      </w:r>
      <w:r w:rsidRPr="00795F7E">
        <w:rPr>
          <w:rStyle w:val="StyleUnderline"/>
          <w:highlight w:val="cyan"/>
        </w:rPr>
        <w:t xml:space="preserve">terms without running afoul of </w:t>
      </w:r>
      <w:r w:rsidRPr="00AD765E">
        <w:rPr>
          <w:rStyle w:val="Emphasis"/>
        </w:rPr>
        <w:t xml:space="preserve">NLRA </w:t>
      </w:r>
      <w:r w:rsidRPr="00795F7E">
        <w:rPr>
          <w:rStyle w:val="Emphasis"/>
          <w:highlight w:val="cyan"/>
        </w:rPr>
        <w:t>preemption</w:t>
      </w:r>
      <w:r w:rsidRPr="001B1C2E">
        <w:rPr>
          <w:rStyle w:val="StyleUnderline"/>
        </w:rPr>
        <w:t xml:space="preserve">. It </w:t>
      </w:r>
      <w:r w:rsidRPr="00AD765E">
        <w:rPr>
          <w:rStyle w:val="StyleUnderline"/>
        </w:rPr>
        <w:t xml:space="preserve">also seems more likely to succeed in </w:t>
      </w:r>
      <w:r w:rsidRPr="00AD765E">
        <w:rPr>
          <w:rStyle w:val="Emphasis"/>
        </w:rPr>
        <w:t>place-based</w:t>
      </w:r>
      <w:r w:rsidRPr="00DB6424">
        <w:rPr>
          <w:sz w:val="16"/>
        </w:rPr>
        <w:t xml:space="preserve"> service </w:t>
      </w:r>
      <w:r w:rsidRPr="00AD765E">
        <w:rPr>
          <w:rStyle w:val="StyleUnderline"/>
        </w:rPr>
        <w:t>industries where firms don’t have</w:t>
      </w:r>
      <w:r w:rsidRPr="00DB6424">
        <w:rPr>
          <w:sz w:val="16"/>
        </w:rPr>
        <w:t xml:space="preserve"> a credible </w:t>
      </w:r>
      <w:r w:rsidRPr="00795F7E">
        <w:rPr>
          <w:rStyle w:val="StyleUnderline"/>
          <w:highlight w:val="cyan"/>
        </w:rPr>
        <w:t xml:space="preserve">threat to </w:t>
      </w:r>
      <w:r w:rsidRPr="00795F7E">
        <w:rPr>
          <w:rStyle w:val="Emphasis"/>
          <w:highlight w:val="cyan"/>
        </w:rPr>
        <w:t>flee across state lines</w:t>
      </w:r>
      <w:r w:rsidRPr="00795F7E">
        <w:rPr>
          <w:rStyle w:val="StyleUnderline"/>
          <w:highlight w:val="cyan"/>
        </w:rPr>
        <w:t xml:space="preserve"> seeking less stringent</w:t>
      </w:r>
      <w:r w:rsidRPr="00DB6424">
        <w:rPr>
          <w:sz w:val="16"/>
        </w:rPr>
        <w:t xml:space="preserve"> labor </w:t>
      </w:r>
      <w:r w:rsidRPr="00795F7E">
        <w:rPr>
          <w:rStyle w:val="StyleUnderline"/>
          <w:highlight w:val="cyan"/>
        </w:rPr>
        <w:t>standards</w:t>
      </w:r>
      <w:r w:rsidRPr="00DB6424">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C96EBCE" w14:textId="77777777" w:rsidR="00795F7E" w:rsidRPr="00795F7E" w:rsidRDefault="00795F7E" w:rsidP="00791F27">
      <w:pPr>
        <w:rPr>
          <w:rStyle w:val="StyleUnderline"/>
          <w:highlight w:val="cyan"/>
        </w:rPr>
      </w:pPr>
    </w:p>
    <w:p w14:paraId="162BA981" w14:textId="77777777" w:rsidR="00795F7E" w:rsidRPr="00795F7E" w:rsidRDefault="00791F27" w:rsidP="00791F27">
      <w:pPr>
        <w:pStyle w:val="Heading4"/>
        <w:rPr>
          <w:rStyle w:val="StyleUnderline"/>
          <w:highlight w:val="cyan"/>
        </w:rPr>
      </w:pPr>
      <w:r>
        <w:t xml:space="preserve">It overcomes </w:t>
      </w:r>
      <w:proofErr w:type="gramStart"/>
      <w:r w:rsidRPr="00982FAB">
        <w:rPr>
          <w:u w:val="single"/>
        </w:rPr>
        <w:t>all alt</w:t>
      </w:r>
      <w:proofErr w:type="gramEnd"/>
      <w:r w:rsidRPr="00982FAB">
        <w:rPr>
          <w:u w:val="single"/>
        </w:rPr>
        <w:t xml:space="preserve"> causes</w:t>
      </w:r>
      <w:r>
        <w:t>.</w:t>
      </w:r>
    </w:p>
    <w:p w14:paraId="71109EC0"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1784F5E1" w14:textId="77777777" w:rsidR="00795F7E" w:rsidRPr="00795F7E" w:rsidRDefault="00791F27" w:rsidP="00791F27">
      <w:pPr>
        <w:rPr>
          <w:rStyle w:val="StyleUnderline"/>
          <w:highlight w:val="cyan"/>
        </w:rPr>
      </w:pPr>
      <w:r w:rsidRPr="00DB6424">
        <w:rPr>
          <w:sz w:val="16"/>
        </w:rPr>
        <w:t>Summary</w:t>
      </w:r>
    </w:p>
    <w:p w14:paraId="4A7DE720" w14:textId="77777777" w:rsidR="00795F7E" w:rsidRPr="00795F7E" w:rsidRDefault="00791F27" w:rsidP="00791F27">
      <w:pPr>
        <w:rPr>
          <w:rStyle w:val="StyleUnderline"/>
          <w:highlight w:val="cyan"/>
        </w:rPr>
      </w:pPr>
      <w:r w:rsidRPr="00DB6424">
        <w:rPr>
          <w:sz w:val="16"/>
        </w:rPr>
        <w:t xml:space="preserve">This chapter has explained why </w:t>
      </w:r>
      <w:r w:rsidRPr="00D01290">
        <w:rPr>
          <w:rStyle w:val="StyleUnderline"/>
        </w:rPr>
        <w:t xml:space="preserve">the </w:t>
      </w:r>
      <w:r w:rsidRPr="00795F7E">
        <w:rPr>
          <w:rStyle w:val="StyleUnderline"/>
          <w:highlight w:val="cyan"/>
        </w:rPr>
        <w:t>new labor system needs</w:t>
      </w:r>
      <w:r w:rsidRPr="00DB6424">
        <w:rPr>
          <w:sz w:val="16"/>
        </w:rPr>
        <w:t xml:space="preserve"> to provide </w:t>
      </w:r>
      <w:r w:rsidRPr="00D01290">
        <w:rPr>
          <w:rStyle w:val="StyleUnderline"/>
        </w:rPr>
        <w:t xml:space="preserve">a </w:t>
      </w:r>
      <w:r w:rsidRPr="00795F7E">
        <w:rPr>
          <w:rStyle w:val="Emphasis"/>
          <w:highlight w:val="cyan"/>
        </w:rPr>
        <w:t>supportive environment</w:t>
      </w:r>
      <w:r w:rsidRPr="00795F7E">
        <w:rPr>
          <w:rStyle w:val="StyleUnderline"/>
          <w:highlight w:val="cyan"/>
        </w:rPr>
        <w:t xml:space="preserve"> for</w:t>
      </w:r>
      <w:r w:rsidRPr="00DB6424">
        <w:rPr>
          <w:sz w:val="16"/>
        </w:rPr>
        <w:t xml:space="preserve"> union </w:t>
      </w:r>
      <w:r w:rsidRPr="00795F7E">
        <w:rPr>
          <w:rStyle w:val="StyleUnderline"/>
          <w:highlight w:val="cyan"/>
        </w:rPr>
        <w:t>recruitment and</w:t>
      </w:r>
      <w:r w:rsidRPr="00DB6424">
        <w:rPr>
          <w:sz w:val="16"/>
        </w:rPr>
        <w:t xml:space="preserve"> higher-level </w:t>
      </w:r>
      <w:r w:rsidRPr="00795F7E">
        <w:rPr>
          <w:rStyle w:val="StyleUnderline"/>
          <w:highlight w:val="cyan"/>
        </w:rPr>
        <w:t>bargaining</w:t>
      </w:r>
      <w:r w:rsidRPr="00DB6424">
        <w:rPr>
          <w:sz w:val="16"/>
        </w:rPr>
        <w:t xml:space="preserve">. A supportive policy environment that </w:t>
      </w:r>
      <w:r w:rsidRPr="00D01290">
        <w:rPr>
          <w:rStyle w:val="StyleUnderline"/>
        </w:rPr>
        <w:t xml:space="preserve">provides workers with multiple reasons to join </w:t>
      </w:r>
      <w:proofErr w:type="gramStart"/>
      <w:r w:rsidRPr="00D01290">
        <w:rPr>
          <w:rStyle w:val="StyleUnderline"/>
        </w:rPr>
        <w:t>unions—</w:t>
      </w:r>
      <w:proofErr w:type="gramEnd"/>
      <w:r w:rsidRPr="00D01290">
        <w:rPr>
          <w:rStyle w:val="StyleUnderline"/>
        </w:rPr>
        <w:t>incentives and solidarity—is necessary to produce</w:t>
      </w:r>
      <w:r w:rsidRPr="00DB6424">
        <w:rPr>
          <w:sz w:val="16"/>
        </w:rPr>
        <w:t xml:space="preserve"> high and </w:t>
      </w:r>
      <w:r w:rsidRPr="00D01290">
        <w:rPr>
          <w:rStyle w:val="StyleUnderline"/>
        </w:rPr>
        <w:t>stable membership and overcome</w:t>
      </w:r>
      <w:r w:rsidRPr="00DB6424">
        <w:rPr>
          <w:sz w:val="16"/>
        </w:rPr>
        <w:t xml:space="preserve"> powerful </w:t>
      </w:r>
      <w:r w:rsidRPr="00D01290">
        <w:rPr>
          <w:rStyle w:val="StyleUnderline"/>
        </w:rPr>
        <w:t>forces working against</w:t>
      </w:r>
      <w:r w:rsidRPr="00DB6424">
        <w:rPr>
          <w:sz w:val="16"/>
        </w:rPr>
        <w:t xml:space="preserve"> high </w:t>
      </w:r>
      <w:r w:rsidRPr="00D01290">
        <w:rPr>
          <w:rStyle w:val="StyleUnderline"/>
        </w:rPr>
        <w:t>union membership</w:t>
      </w:r>
      <w:r w:rsidRPr="00DB6424">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795F7E">
        <w:rPr>
          <w:rStyle w:val="StyleUnderline"/>
          <w:highlight w:val="cyan"/>
        </w:rPr>
        <w:t xml:space="preserve">Broad-based bargaining is </w:t>
      </w:r>
      <w:r w:rsidRPr="00795F7E">
        <w:rPr>
          <w:rStyle w:val="Emphasis"/>
          <w:highlight w:val="cyan"/>
        </w:rPr>
        <w:t>necessary</w:t>
      </w:r>
      <w:r w:rsidRPr="00795F7E">
        <w:rPr>
          <w:rStyle w:val="StyleUnderline"/>
          <w:highlight w:val="cyan"/>
        </w:rPr>
        <w:t xml:space="preserve"> to provide</w:t>
      </w:r>
      <w:r w:rsidRPr="00D01290">
        <w:rPr>
          <w:rStyle w:val="StyleUnderline"/>
        </w:rPr>
        <w:t xml:space="preserve"> consistently </w:t>
      </w:r>
      <w:r w:rsidRPr="00795F7E">
        <w:rPr>
          <w:rStyle w:val="StyleUnderline"/>
          <w:highlight w:val="cyan"/>
        </w:rPr>
        <w:t>high collective bargaining coverage in</w:t>
      </w:r>
      <w:r w:rsidRPr="00DB6424">
        <w:rPr>
          <w:sz w:val="16"/>
        </w:rPr>
        <w:t xml:space="preserve"> the </w:t>
      </w:r>
      <w:r w:rsidRPr="00795F7E">
        <w:rPr>
          <w:rStyle w:val="StyleUnderline"/>
          <w:highlight w:val="cyan"/>
        </w:rPr>
        <w:t>modern economy</w:t>
      </w:r>
      <w:r w:rsidRPr="00DB6424">
        <w:rPr>
          <w:sz w:val="16"/>
        </w:rPr>
        <w:t xml:space="preserve">. Under enterprise bargaining, coverage is too hard to achieve for workers with little power and is relatively easy for businesses to evade through strategies such as contracting out. </w:t>
      </w:r>
    </w:p>
    <w:p w14:paraId="59BB47C5" w14:textId="77777777" w:rsidR="00795F7E" w:rsidRPr="00795F7E" w:rsidRDefault="00791F27" w:rsidP="00791F27">
      <w:pPr>
        <w:rPr>
          <w:rStyle w:val="StyleUnderline"/>
          <w:highlight w:val="cyan"/>
        </w:rPr>
      </w:pPr>
      <w:r w:rsidRPr="00DB6424">
        <w:rPr>
          <w:sz w:val="16"/>
        </w:rPr>
        <w:t xml:space="preserve">To be sure, policies that support recruitment and broad-based bargaining work </w:t>
      </w:r>
      <w:proofErr w:type="gramStart"/>
      <w:r w:rsidRPr="00DB6424">
        <w:rPr>
          <w:sz w:val="16"/>
        </w:rPr>
        <w:t>best</w:t>
      </w:r>
      <w:proofErr w:type="gramEnd"/>
      <w:r w:rsidRPr="00DB6424">
        <w:rPr>
          <w:sz w:val="16"/>
        </w:rPr>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767AADA5" w14:textId="77777777" w:rsidR="00795F7E" w:rsidRPr="00795F7E" w:rsidRDefault="00791F27" w:rsidP="00791F27">
      <w:pPr>
        <w:rPr>
          <w:rStyle w:val="StyleUnderline"/>
          <w:highlight w:val="cyan"/>
        </w:rPr>
      </w:pPr>
      <w:r w:rsidRPr="00DB6424">
        <w:rPr>
          <w:sz w:val="16"/>
        </w:rPr>
        <w:t xml:space="preserve">But </w:t>
      </w:r>
      <w:r w:rsidRPr="00D01290">
        <w:rPr>
          <w:rStyle w:val="StyleUnderline"/>
        </w:rPr>
        <w:t xml:space="preserve">the </w:t>
      </w:r>
      <w:r w:rsidRPr="00795F7E">
        <w:rPr>
          <w:rStyle w:val="Emphasis"/>
          <w:highlight w:val="cyan"/>
        </w:rPr>
        <w:t>evidence</w:t>
      </w:r>
      <w:r w:rsidRPr="00795F7E">
        <w:rPr>
          <w:rStyle w:val="StyleUnderline"/>
          <w:highlight w:val="cyan"/>
        </w:rPr>
        <w:t xml:space="preserve"> from around the world</w:t>
      </w:r>
      <w:r w:rsidRPr="00D01290">
        <w:rPr>
          <w:rStyle w:val="StyleUnderline"/>
        </w:rPr>
        <w:t>, as well as across</w:t>
      </w:r>
      <w:r w:rsidRPr="00DB6424">
        <w:rPr>
          <w:sz w:val="16"/>
        </w:rPr>
        <w:t xml:space="preserve"> the </w:t>
      </w:r>
      <w:r w:rsidRPr="00D01290">
        <w:rPr>
          <w:rStyle w:val="Emphasis"/>
        </w:rPr>
        <w:t>U</w:t>
      </w:r>
      <w:r w:rsidRPr="00DB6424">
        <w:rPr>
          <w:sz w:val="16"/>
        </w:rPr>
        <w:t xml:space="preserve">nited </w:t>
      </w:r>
      <w:r w:rsidRPr="00D01290">
        <w:rPr>
          <w:rStyle w:val="Emphasis"/>
        </w:rPr>
        <w:t>S</w:t>
      </w:r>
      <w:r w:rsidRPr="00DB6424">
        <w:rPr>
          <w:sz w:val="16"/>
        </w:rPr>
        <w:t xml:space="preserve">tates </w:t>
      </w:r>
      <w:r w:rsidRPr="00D01290">
        <w:rPr>
          <w:rStyle w:val="StyleUnderline"/>
        </w:rPr>
        <w:t xml:space="preserve">and throughout US history, </w:t>
      </w:r>
      <w:r w:rsidRPr="00795F7E">
        <w:rPr>
          <w:rStyle w:val="StyleUnderline"/>
          <w:highlight w:val="cyan"/>
        </w:rPr>
        <w:t>shows</w:t>
      </w:r>
      <w:r w:rsidRPr="00DB6424">
        <w:rPr>
          <w:sz w:val="16"/>
        </w:rPr>
        <w:t xml:space="preserve"> that </w:t>
      </w:r>
      <w:r w:rsidRPr="00D01290">
        <w:rPr>
          <w:rStyle w:val="StyleUnderline"/>
        </w:rPr>
        <w:t xml:space="preserve">a </w:t>
      </w:r>
      <w:r w:rsidRPr="00795F7E">
        <w:rPr>
          <w:rStyle w:val="StyleUnderline"/>
          <w:highlight w:val="cyan"/>
        </w:rPr>
        <w:t>supportive policy environment</w:t>
      </w:r>
      <w:r w:rsidRPr="00D01290">
        <w:rPr>
          <w:rStyle w:val="StyleUnderline"/>
        </w:rPr>
        <w:t xml:space="preserve"> for union recruitment </w:t>
      </w:r>
      <w:r w:rsidRPr="00795F7E">
        <w:rPr>
          <w:rStyle w:val="StyleUnderline"/>
          <w:highlight w:val="cyan"/>
        </w:rPr>
        <w:t xml:space="preserve">and broad-based bargaining </w:t>
      </w:r>
      <w:proofErr w:type="gramStart"/>
      <w:r w:rsidRPr="00795F7E">
        <w:rPr>
          <w:rStyle w:val="StyleUnderline"/>
          <w:highlight w:val="cyan"/>
        </w:rPr>
        <w:t>are</w:t>
      </w:r>
      <w:proofErr w:type="gramEnd"/>
      <w:r w:rsidRPr="00795F7E">
        <w:rPr>
          <w:rStyle w:val="StyleUnderline"/>
          <w:highlight w:val="cyan"/>
        </w:rPr>
        <w:t xml:space="preserve"> of</w:t>
      </w:r>
      <w:r w:rsidRPr="00DB6424">
        <w:rPr>
          <w:sz w:val="16"/>
        </w:rPr>
        <w:t xml:space="preserve"> the </w:t>
      </w:r>
      <w:r w:rsidRPr="00795F7E">
        <w:rPr>
          <w:rStyle w:val="Emphasis"/>
          <w:highlight w:val="cyan"/>
        </w:rPr>
        <w:t>utmost importance</w:t>
      </w:r>
      <w:r w:rsidRPr="00795F7E">
        <w:rPr>
          <w:rStyle w:val="StyleUnderline"/>
          <w:highlight w:val="cyan"/>
        </w:rPr>
        <w:t xml:space="preserve">. No matter what </w:t>
      </w:r>
      <w:r w:rsidRPr="00795F7E">
        <w:rPr>
          <w:rStyle w:val="Emphasis"/>
          <w:highlight w:val="cyan"/>
        </w:rPr>
        <w:t>other factors are also at play</w:t>
      </w:r>
      <w:r w:rsidRPr="00795F7E">
        <w:rPr>
          <w:rStyle w:val="StyleUnderline"/>
          <w:highlight w:val="cyan"/>
        </w:rPr>
        <w:t>, incentives</w:t>
      </w:r>
      <w:r w:rsidRPr="00D01290">
        <w:rPr>
          <w:rStyle w:val="StyleUnderline"/>
        </w:rPr>
        <w:t xml:space="preserve"> for membership </w:t>
      </w:r>
      <w:r w:rsidRPr="00795F7E">
        <w:rPr>
          <w:rStyle w:val="StyleUnderline"/>
          <w:highlight w:val="cyan"/>
        </w:rPr>
        <w:t>and higher-level bargaining are critical to</w:t>
      </w:r>
      <w:r w:rsidRPr="00DB6424">
        <w:rPr>
          <w:sz w:val="16"/>
        </w:rPr>
        <w:t xml:space="preserve"> the </w:t>
      </w:r>
      <w:r w:rsidRPr="00795F7E">
        <w:rPr>
          <w:rStyle w:val="StyleUnderline"/>
          <w:highlight w:val="cyan"/>
        </w:rPr>
        <w:t>success of</w:t>
      </w:r>
      <w:r w:rsidRPr="00DB6424">
        <w:rPr>
          <w:sz w:val="16"/>
        </w:rPr>
        <w:t xml:space="preserve"> the </w:t>
      </w:r>
      <w:r w:rsidRPr="00795F7E">
        <w:rPr>
          <w:rStyle w:val="StyleUnderline"/>
          <w:highlight w:val="cyan"/>
        </w:rPr>
        <w:t>labor</w:t>
      </w:r>
      <w:r w:rsidRPr="00D01290">
        <w:rPr>
          <w:rStyle w:val="StyleUnderline"/>
        </w:rPr>
        <w:t xml:space="preserve"> movement. They lead to higher</w:t>
      </w:r>
      <w:r w:rsidRPr="00DB6424">
        <w:rPr>
          <w:sz w:val="16"/>
        </w:rPr>
        <w:t xml:space="preserve"> union </w:t>
      </w:r>
      <w:r w:rsidRPr="00D01290">
        <w:rPr>
          <w:rStyle w:val="StyleUnderline"/>
        </w:rPr>
        <w:t>density, greater</w:t>
      </w:r>
      <w:r w:rsidRPr="00DB6424">
        <w:rPr>
          <w:sz w:val="16"/>
        </w:rPr>
        <w:t xml:space="preserve"> collective bargaining </w:t>
      </w:r>
      <w:r w:rsidRPr="00D01290">
        <w:rPr>
          <w:rStyle w:val="StyleUnderline"/>
        </w:rPr>
        <w:t>coverage, wage increases</w:t>
      </w:r>
      <w:r w:rsidRPr="00DB6424">
        <w:rPr>
          <w:sz w:val="16"/>
        </w:rPr>
        <w:t xml:space="preserve"> for more workers, </w:t>
      </w:r>
      <w:r w:rsidRPr="00D01290">
        <w:rPr>
          <w:rStyle w:val="StyleUnderline"/>
        </w:rPr>
        <w:t>lower inequality, smaller racial and gender pay gaps, and higher productivity</w:t>
      </w:r>
      <w:r w:rsidRPr="00DB6424">
        <w:rPr>
          <w:sz w:val="16"/>
        </w:rPr>
        <w:t xml:space="preserve"> in the economy.</w:t>
      </w:r>
    </w:p>
    <w:p w14:paraId="3BCFB6C4" w14:textId="77777777" w:rsidR="00795F7E" w:rsidRPr="00795F7E" w:rsidRDefault="00791F27" w:rsidP="00791F27">
      <w:pPr>
        <w:pStyle w:val="Heading4"/>
        <w:rPr>
          <w:rStyle w:val="StyleUnderline"/>
          <w:highlight w:val="cyan"/>
        </w:rPr>
      </w:pPr>
      <w:r>
        <w:t xml:space="preserve">And avoids the free-rider problem. </w:t>
      </w:r>
    </w:p>
    <w:p w14:paraId="568E7B55" w14:textId="77777777" w:rsidR="00795F7E" w:rsidRPr="00795F7E" w:rsidRDefault="00791F27" w:rsidP="00791F27">
      <w:pPr>
        <w:rPr>
          <w:rStyle w:val="StyleUnderline"/>
          <w:highlight w:val="cyan"/>
        </w:rPr>
      </w:pPr>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2C76893B" w14:textId="77777777" w:rsidR="00795F7E" w:rsidRPr="00795F7E" w:rsidRDefault="00791F27" w:rsidP="00791F27">
      <w:pPr>
        <w:rPr>
          <w:rStyle w:val="StyleUnderline"/>
          <w:highlight w:val="cyan"/>
        </w:rPr>
      </w:pPr>
      <w:r w:rsidRPr="00DB6424">
        <w:rPr>
          <w:sz w:val="16"/>
        </w:rPr>
        <w:t xml:space="preserve">Collective bargaining systems that promote </w:t>
      </w:r>
      <w:r w:rsidRPr="002207AF">
        <w:rPr>
          <w:rStyle w:val="StyleUnderline"/>
        </w:rPr>
        <w:t xml:space="preserve">sectoral </w:t>
      </w:r>
      <w:r w:rsidRPr="00AD765E">
        <w:rPr>
          <w:rStyle w:val="StyleUnderline"/>
        </w:rPr>
        <w:t>bargaining</w:t>
      </w:r>
      <w:r w:rsidRPr="00DB6424">
        <w:rPr>
          <w:sz w:val="16"/>
        </w:rPr>
        <w:t xml:space="preserve"> as well as workplace-level bargaining </w:t>
      </w:r>
      <w:r w:rsidRPr="00AD765E">
        <w:rPr>
          <w:rStyle w:val="StyleUnderline"/>
        </w:rPr>
        <w:t>have</w:t>
      </w:r>
      <w:r w:rsidRPr="00DB6424">
        <w:rPr>
          <w:sz w:val="16"/>
        </w:rPr>
        <w:t xml:space="preserve"> much </w:t>
      </w:r>
      <w:r w:rsidRPr="00AD765E">
        <w:rPr>
          <w:rStyle w:val="StyleUnderline"/>
        </w:rPr>
        <w:t xml:space="preserve">greater </w:t>
      </w:r>
      <w:r w:rsidRPr="00AD765E">
        <w:rPr>
          <w:rStyle w:val="Emphasis"/>
        </w:rPr>
        <w:t>union</w:t>
      </w:r>
      <w:r w:rsidRPr="00DB6424">
        <w:rPr>
          <w:sz w:val="16"/>
        </w:rPr>
        <w:t xml:space="preserve"> contract </w:t>
      </w:r>
      <w:r w:rsidRPr="00AD765E">
        <w:rPr>
          <w:rStyle w:val="Emphasis"/>
        </w:rPr>
        <w:t>coverage</w:t>
      </w:r>
      <w:r w:rsidRPr="00AD765E">
        <w:rPr>
          <w:rStyle w:val="StyleUnderline"/>
        </w:rPr>
        <w:t xml:space="preserve"> compared to</w:t>
      </w:r>
      <w:r w:rsidRPr="00DB6424">
        <w:rPr>
          <w:sz w:val="16"/>
        </w:rPr>
        <w:t xml:space="preserve"> purely </w:t>
      </w:r>
      <w:r w:rsidRPr="00AD765E">
        <w:rPr>
          <w:rStyle w:val="StyleUnderline"/>
        </w:rPr>
        <w:t>workplace-level</w:t>
      </w:r>
      <w:r w:rsidRPr="00DB6424">
        <w:rPr>
          <w:sz w:val="16"/>
        </w:rPr>
        <w:t xml:space="preserve"> bargaining systems. But </w:t>
      </w:r>
      <w:r w:rsidRPr="00AD765E">
        <w:rPr>
          <w:rStyle w:val="StyleUnderline"/>
        </w:rPr>
        <w:t>some</w:t>
      </w:r>
      <w:r w:rsidRPr="00DB6424">
        <w:rPr>
          <w:sz w:val="16"/>
        </w:rPr>
        <w:t xml:space="preserve"> union allies </w:t>
      </w:r>
      <w:r w:rsidRPr="00AD765E">
        <w:rPr>
          <w:rStyle w:val="StyleUnderline"/>
        </w:rPr>
        <w:t>worry</w:t>
      </w:r>
      <w:r w:rsidRPr="00DB6424">
        <w:rPr>
          <w:sz w:val="16"/>
        </w:rPr>
        <w:t xml:space="preserve"> that </w:t>
      </w:r>
      <w:r w:rsidRPr="00AD765E">
        <w:rPr>
          <w:rStyle w:val="StyleUnderline"/>
        </w:rPr>
        <w:t xml:space="preserve">promoting </w:t>
      </w:r>
      <w:r w:rsidRPr="00AD765E">
        <w:rPr>
          <w:rStyle w:val="Emphasis"/>
        </w:rPr>
        <w:t>sectoral</w:t>
      </w:r>
      <w:r w:rsidRPr="00AD765E">
        <w:rPr>
          <w:rStyle w:val="StyleUnderline"/>
        </w:rPr>
        <w:t xml:space="preserve"> bargaining could reduce</w:t>
      </w:r>
      <w:r w:rsidRPr="00DB6424">
        <w:rPr>
          <w:sz w:val="16"/>
        </w:rPr>
        <w:t xml:space="preserve"> union </w:t>
      </w:r>
      <w:r w:rsidRPr="00AD765E">
        <w:rPr>
          <w:rStyle w:val="StyleUnderline"/>
        </w:rPr>
        <w:t>membership because it can create</w:t>
      </w:r>
      <w:r w:rsidRPr="002207AF">
        <w:rPr>
          <w:rStyle w:val="StyleUnderline"/>
        </w:rPr>
        <w:t xml:space="preserve"> a </w:t>
      </w:r>
      <w:r w:rsidRPr="00795F7E">
        <w:rPr>
          <w:rStyle w:val="Emphasis"/>
          <w:highlight w:val="cyan"/>
        </w:rPr>
        <w:t>free-rider</w:t>
      </w:r>
      <w:r w:rsidRPr="00795F7E">
        <w:rPr>
          <w:rStyle w:val="StyleUnderline"/>
          <w:highlight w:val="cyan"/>
        </w:rPr>
        <w:t xml:space="preserve"> problem</w:t>
      </w:r>
      <w:r w:rsidRPr="00DB6424">
        <w:rPr>
          <w:sz w:val="16"/>
        </w:rPr>
        <w:t>, whereby similarly placed workers are covered by a union contract whether they are members or not.</w:t>
      </w:r>
    </w:p>
    <w:p w14:paraId="4C361B75" w14:textId="77777777" w:rsidR="00795F7E" w:rsidRPr="00795F7E" w:rsidRDefault="00791F27" w:rsidP="00791F27">
      <w:pPr>
        <w:rPr>
          <w:rStyle w:val="StyleUnderline"/>
          <w:highlight w:val="cyan"/>
        </w:rPr>
      </w:pPr>
      <w:r w:rsidRPr="00DB6424">
        <w:rPr>
          <w:sz w:val="16"/>
        </w:rPr>
        <w:t xml:space="preserve">Yet, </w:t>
      </w:r>
      <w:r w:rsidRPr="00AD765E">
        <w:rPr>
          <w:rStyle w:val="StyleUnderline"/>
        </w:rPr>
        <w:t xml:space="preserve">there </w:t>
      </w:r>
      <w:r w:rsidRPr="00795F7E">
        <w:rPr>
          <w:rStyle w:val="StyleUnderline"/>
          <w:highlight w:val="cyan"/>
        </w:rPr>
        <w:t xml:space="preserve">is </w:t>
      </w:r>
      <w:r w:rsidRPr="00795F7E">
        <w:rPr>
          <w:rStyle w:val="Emphasis"/>
          <w:highlight w:val="cyan"/>
        </w:rPr>
        <w:t>little ev</w:t>
      </w:r>
      <w:r w:rsidRPr="002207AF">
        <w:rPr>
          <w:rStyle w:val="StyleUnderline"/>
        </w:rPr>
        <w:t>idence</w:t>
      </w:r>
      <w:r w:rsidRPr="00DB6424">
        <w:rPr>
          <w:sz w:val="16"/>
        </w:rPr>
        <w:t xml:space="preserve"> that </w:t>
      </w:r>
      <w:r w:rsidRPr="002207AF">
        <w:rPr>
          <w:rStyle w:val="StyleUnderline"/>
        </w:rPr>
        <w:t>sectoral bargaining hinders union membership</w:t>
      </w:r>
      <w:r w:rsidRPr="00DB6424">
        <w:rPr>
          <w:sz w:val="16"/>
        </w:rPr>
        <w:t xml:space="preserve">. Rather, as I highlight in a new Center for American Progress report, </w:t>
      </w:r>
      <w:r w:rsidRPr="00795F7E">
        <w:rPr>
          <w:rStyle w:val="StyleUnderline"/>
          <w:highlight w:val="cyan"/>
        </w:rPr>
        <w:t>sectoral bargaining</w:t>
      </w:r>
      <w:r w:rsidRPr="002207AF">
        <w:rPr>
          <w:rStyle w:val="StyleUnderline"/>
        </w:rPr>
        <w:t xml:space="preserve"> can — and </w:t>
      </w:r>
      <w:r w:rsidRPr="00795F7E">
        <w:rPr>
          <w:rStyle w:val="StyleUnderline"/>
          <w:highlight w:val="cyan"/>
        </w:rPr>
        <w:t>typically</w:t>
      </w:r>
      <w:r w:rsidRPr="002207AF">
        <w:rPr>
          <w:rStyle w:val="StyleUnderline"/>
        </w:rPr>
        <w:t xml:space="preserve"> does — </w:t>
      </w:r>
      <w:r w:rsidRPr="00795F7E">
        <w:rPr>
          <w:rStyle w:val="StyleUnderline"/>
          <w:highlight w:val="cyan"/>
        </w:rPr>
        <w:t xml:space="preserve">support </w:t>
      </w:r>
      <w:r w:rsidRPr="00795F7E">
        <w:rPr>
          <w:rStyle w:val="Emphasis"/>
          <w:highlight w:val="cyan"/>
        </w:rPr>
        <w:t>high</w:t>
      </w:r>
      <w:r w:rsidRPr="00A8007F">
        <w:rPr>
          <w:rStyle w:val="StyleUnderline"/>
        </w:rPr>
        <w:t xml:space="preserve"> union </w:t>
      </w:r>
      <w:r w:rsidRPr="00795F7E">
        <w:rPr>
          <w:rStyle w:val="StyleUnderline"/>
          <w:highlight w:val="cyan"/>
        </w:rPr>
        <w:t>membership</w:t>
      </w:r>
      <w:r w:rsidRPr="00DB6424">
        <w:rPr>
          <w:sz w:val="16"/>
        </w:rPr>
        <w:t>.</w:t>
      </w:r>
    </w:p>
    <w:p w14:paraId="64987475" w14:textId="77777777" w:rsidR="00795F7E" w:rsidRPr="00AD765E" w:rsidRDefault="00791F27" w:rsidP="00791F27">
      <w:pPr>
        <w:rPr>
          <w:rStyle w:val="StyleUnderline"/>
        </w:rPr>
      </w:pPr>
      <w:r w:rsidRPr="002207AF">
        <w:rPr>
          <w:rStyle w:val="StyleUnderline"/>
        </w:rPr>
        <w:t xml:space="preserve">Sectoral bargaining </w:t>
      </w:r>
      <w:r w:rsidRPr="00795F7E">
        <w:rPr>
          <w:rStyle w:val="StyleUnderline"/>
          <w:highlight w:val="cyan"/>
        </w:rPr>
        <w:t xml:space="preserve">creates processes that </w:t>
      </w:r>
      <w:r w:rsidRPr="00795F7E">
        <w:rPr>
          <w:rStyle w:val="Emphasis"/>
          <w:highlight w:val="cyan"/>
        </w:rPr>
        <w:t>encourage</w:t>
      </w:r>
      <w:r w:rsidRPr="00DB6424">
        <w:rPr>
          <w:sz w:val="16"/>
        </w:rPr>
        <w:t xml:space="preserve"> union </w:t>
      </w:r>
      <w:r w:rsidRPr="00795F7E">
        <w:rPr>
          <w:rStyle w:val="Emphasis"/>
          <w:highlight w:val="cyan"/>
        </w:rPr>
        <w:t>membership</w:t>
      </w:r>
      <w:r w:rsidRPr="002207AF">
        <w:rPr>
          <w:rStyle w:val="StyleUnderline"/>
        </w:rPr>
        <w:t xml:space="preserve"> — and these</w:t>
      </w:r>
      <w:r w:rsidRPr="00DB6424">
        <w:rPr>
          <w:sz w:val="16"/>
        </w:rPr>
        <w:t xml:space="preserve"> pro-union forces </w:t>
      </w:r>
      <w:r w:rsidRPr="002207AF">
        <w:rPr>
          <w:rStyle w:val="StyleUnderline"/>
        </w:rPr>
        <w:t>are</w:t>
      </w:r>
      <w:r w:rsidRPr="00DB6424">
        <w:rPr>
          <w:sz w:val="16"/>
        </w:rPr>
        <w:t xml:space="preserve"> generally </w:t>
      </w:r>
      <w:r w:rsidRPr="002207AF">
        <w:rPr>
          <w:rStyle w:val="StyleUnderline"/>
        </w:rPr>
        <w:t xml:space="preserve">more </w:t>
      </w:r>
      <w:r w:rsidRPr="00AD765E">
        <w:rPr>
          <w:rStyle w:val="StyleUnderline"/>
        </w:rPr>
        <w:t>powerful than</w:t>
      </w:r>
      <w:r w:rsidRPr="00DB6424">
        <w:rPr>
          <w:sz w:val="16"/>
        </w:rPr>
        <w:t xml:space="preserve"> the </w:t>
      </w:r>
      <w:r w:rsidRPr="00AD765E">
        <w:rPr>
          <w:rStyle w:val="StyleUnderline"/>
        </w:rPr>
        <w:t>free-rider problem it fosters</w:t>
      </w:r>
      <w:r w:rsidRPr="00DB6424">
        <w:rPr>
          <w:sz w:val="16"/>
        </w:rPr>
        <w:t xml:space="preserve">. </w:t>
      </w:r>
    </w:p>
    <w:p w14:paraId="11C0D933"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Under sectoral bargaining systems, </w:t>
      </w:r>
      <w:r w:rsidRPr="002207AF">
        <w:rPr>
          <w:rStyle w:val="StyleUnderline"/>
        </w:rPr>
        <w:t>employers face</w:t>
      </w:r>
      <w:r w:rsidRPr="00DB6424">
        <w:rPr>
          <w:sz w:val="16"/>
        </w:rPr>
        <w:t xml:space="preserve"> similar labor </w:t>
      </w:r>
      <w:r w:rsidRPr="002207AF">
        <w:rPr>
          <w:rStyle w:val="Emphasis"/>
        </w:rPr>
        <w:t>costs</w:t>
      </w:r>
      <w:r w:rsidRPr="002207AF">
        <w:rPr>
          <w:rStyle w:val="StyleUnderline"/>
        </w:rPr>
        <w:t xml:space="preserve"> whether</w:t>
      </w:r>
      <w:r w:rsidRPr="00DB6424">
        <w:rPr>
          <w:sz w:val="16"/>
        </w:rPr>
        <w:t xml:space="preserve"> their </w:t>
      </w:r>
      <w:r w:rsidRPr="002207AF">
        <w:rPr>
          <w:rStyle w:val="StyleUnderline"/>
        </w:rPr>
        <w:t xml:space="preserve">workers are unionized </w:t>
      </w:r>
      <w:r w:rsidRPr="002207AF">
        <w:rPr>
          <w:rStyle w:val="Emphasis"/>
        </w:rPr>
        <w:t>or not</w:t>
      </w:r>
      <w:r w:rsidRPr="00DB6424">
        <w:rPr>
          <w:sz w:val="16"/>
        </w:rPr>
        <w:t xml:space="preserve">. As a result, </w:t>
      </w:r>
      <w:r w:rsidRPr="00795F7E">
        <w:rPr>
          <w:rStyle w:val="StyleUnderline"/>
          <w:highlight w:val="cyan"/>
        </w:rPr>
        <w:t>employers have less incentive to fight</w:t>
      </w:r>
      <w:r w:rsidRPr="00DB6424">
        <w:rPr>
          <w:sz w:val="16"/>
        </w:rPr>
        <w:t xml:space="preserve"> their workers’ </w:t>
      </w:r>
      <w:r w:rsidRPr="00795F7E">
        <w:rPr>
          <w:rStyle w:val="StyleUnderline"/>
          <w:highlight w:val="cyan"/>
        </w:rPr>
        <w:t>efforts to unionize</w:t>
      </w:r>
      <w:r w:rsidRPr="00DB6424">
        <w:rPr>
          <w:sz w:val="16"/>
        </w:rPr>
        <w:t>, which can make organizing workers easier. The level playing field also protects unionized workers and high union standards from being undercut by low-paying companies.</w:t>
      </w:r>
    </w:p>
    <w:p w14:paraId="2CC480AF"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In addition, sectoral </w:t>
      </w:r>
      <w:r w:rsidRPr="00795F7E">
        <w:rPr>
          <w:rStyle w:val="StyleUnderline"/>
          <w:highlight w:val="cyan"/>
        </w:rPr>
        <w:t>bargaining provides</w:t>
      </w:r>
      <w:r w:rsidRPr="002207AF">
        <w:rPr>
          <w:rStyle w:val="StyleUnderline"/>
        </w:rPr>
        <w:t xml:space="preserve"> </w:t>
      </w:r>
      <w:r w:rsidRPr="00A8007F">
        <w:rPr>
          <w:rStyle w:val="StyleUnderline"/>
        </w:rPr>
        <w:t xml:space="preserve">new </w:t>
      </w:r>
      <w:r w:rsidRPr="00795F7E">
        <w:rPr>
          <w:rStyle w:val="StyleUnderline"/>
          <w:highlight w:val="cyan"/>
        </w:rPr>
        <w:t xml:space="preserve">recruitment opportunities </w:t>
      </w:r>
      <w:r w:rsidRPr="00AD765E">
        <w:rPr>
          <w:rStyle w:val="StyleUnderline"/>
        </w:rPr>
        <w:t xml:space="preserve">for unions </w:t>
      </w:r>
      <w:r w:rsidRPr="00795F7E">
        <w:rPr>
          <w:rStyle w:val="StyleUnderline"/>
          <w:highlight w:val="cyan"/>
        </w:rPr>
        <w:t>with workers</w:t>
      </w:r>
      <w:r w:rsidRPr="00DB6424">
        <w:rPr>
          <w:sz w:val="16"/>
        </w:rPr>
        <w:t xml:space="preserve"> that </w:t>
      </w:r>
      <w:r w:rsidRPr="00795F7E">
        <w:rPr>
          <w:rStyle w:val="StyleUnderline"/>
          <w:highlight w:val="cyan"/>
        </w:rPr>
        <w:t>they</w:t>
      </w:r>
      <w:r w:rsidRPr="002207AF">
        <w:rPr>
          <w:rStyle w:val="StyleUnderline"/>
        </w:rPr>
        <w:t xml:space="preserve"> already </w:t>
      </w:r>
      <w:r w:rsidRPr="00795F7E">
        <w:rPr>
          <w:rStyle w:val="StyleUnderline"/>
          <w:highlight w:val="cyan"/>
        </w:rPr>
        <w:t>have</w:t>
      </w:r>
      <w:r w:rsidRPr="002207AF">
        <w:rPr>
          <w:rStyle w:val="StyleUnderline"/>
        </w:rPr>
        <w:t xml:space="preserve"> a </w:t>
      </w:r>
      <w:r w:rsidRPr="00795F7E">
        <w:rPr>
          <w:rStyle w:val="StyleUnderline"/>
          <w:highlight w:val="cyan"/>
        </w:rPr>
        <w:t xml:space="preserve">connection </w:t>
      </w:r>
      <w:proofErr w:type="gramStart"/>
      <w:r w:rsidRPr="00795F7E">
        <w:rPr>
          <w:rStyle w:val="StyleUnderline"/>
          <w:highlight w:val="cyan"/>
        </w:rPr>
        <w:t>to</w:t>
      </w:r>
      <w:proofErr w:type="gramEnd"/>
      <w:r w:rsidRPr="00DB6424">
        <w:rPr>
          <w:sz w:val="16"/>
        </w:rPr>
        <w:t xml:space="preserve"> because they are covered by a union agreement.</w:t>
      </w:r>
    </w:p>
    <w:p w14:paraId="7DD4FC15"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Furthermore, </w:t>
      </w:r>
      <w:r w:rsidRPr="00795F7E">
        <w:rPr>
          <w:rStyle w:val="StyleUnderline"/>
          <w:highlight w:val="cyan"/>
        </w:rPr>
        <w:t xml:space="preserve">workers </w:t>
      </w:r>
      <w:r w:rsidRPr="00AD765E">
        <w:rPr>
          <w:rStyle w:val="Emphasis"/>
        </w:rPr>
        <w:t xml:space="preserve">still </w:t>
      </w:r>
      <w:r w:rsidRPr="00795F7E">
        <w:rPr>
          <w:rStyle w:val="Emphasis"/>
          <w:highlight w:val="cyan"/>
        </w:rPr>
        <w:t>have incentives</w:t>
      </w:r>
      <w:r w:rsidRPr="00795F7E">
        <w:rPr>
          <w:rStyle w:val="StyleUnderline"/>
          <w:highlight w:val="cyan"/>
        </w:rPr>
        <w:t xml:space="preserve"> to unionize to have greater voice</w:t>
      </w:r>
      <w:r w:rsidRPr="002207AF">
        <w:rPr>
          <w:rStyle w:val="StyleUnderline"/>
        </w:rPr>
        <w:t xml:space="preserve"> and power in negotiations</w:t>
      </w:r>
      <w:r w:rsidRPr="00DB6424">
        <w:rPr>
          <w:sz w:val="16"/>
        </w:rPr>
        <w:t xml:space="preserve">. Though the incentive to organize </w:t>
      </w:r>
      <w:proofErr w:type="gramStart"/>
      <w:r w:rsidRPr="00DB6424">
        <w:rPr>
          <w:sz w:val="16"/>
        </w:rPr>
        <w:t>in order to</w:t>
      </w:r>
      <w:proofErr w:type="gramEnd"/>
      <w:r w:rsidRPr="00DB6424">
        <w:rPr>
          <w:sz w:val="16"/>
        </w:rPr>
        <w:t xml:space="preserve"> influence bargaining that occurs at the sectoral level may be more attenuated than in worksite-only systems, </w:t>
      </w:r>
      <w:r w:rsidRPr="00795F7E">
        <w:rPr>
          <w:rStyle w:val="StyleUnderline"/>
          <w:highlight w:val="cyan"/>
        </w:rPr>
        <w:t>worksite bargaining</w:t>
      </w:r>
      <w:r w:rsidRPr="002207AF">
        <w:rPr>
          <w:rStyle w:val="StyleUnderline"/>
        </w:rPr>
        <w:t xml:space="preserve"> in sectoral systems can </w:t>
      </w:r>
      <w:r w:rsidRPr="00795F7E">
        <w:rPr>
          <w:rStyle w:val="StyleUnderline"/>
          <w:highlight w:val="cyan"/>
        </w:rPr>
        <w:t xml:space="preserve">address </w:t>
      </w:r>
      <w:r w:rsidRPr="00795F7E">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DB6424">
        <w:rPr>
          <w:sz w:val="16"/>
        </w:rPr>
        <w:t xml:space="preserve"> stay engaged and </w:t>
      </w:r>
      <w:r w:rsidRPr="002207AF">
        <w:rPr>
          <w:rStyle w:val="StyleUnderline"/>
        </w:rPr>
        <w:t>participate in the union</w:t>
      </w:r>
      <w:r w:rsidRPr="00DB6424">
        <w:rPr>
          <w:sz w:val="16"/>
        </w:rPr>
        <w:t>.</w:t>
      </w:r>
    </w:p>
    <w:p w14:paraId="624FBB66" w14:textId="77777777" w:rsidR="00795F7E" w:rsidRPr="00795F7E" w:rsidRDefault="00791F27" w:rsidP="00791F27">
      <w:pPr>
        <w:pStyle w:val="ListParagraph"/>
        <w:numPr>
          <w:ilvl w:val="0"/>
          <w:numId w:val="216"/>
        </w:numPr>
        <w:rPr>
          <w:rStyle w:val="StyleUnderline"/>
          <w:highlight w:val="cyan"/>
        </w:rPr>
      </w:pPr>
      <w:r w:rsidRPr="00DB6424">
        <w:rPr>
          <w:sz w:val="16"/>
        </w:rPr>
        <w:t xml:space="preserve">Finally, </w:t>
      </w:r>
      <w:r w:rsidRPr="00795F7E">
        <w:rPr>
          <w:rStyle w:val="StyleUnderline"/>
          <w:highlight w:val="cyan"/>
        </w:rPr>
        <w:t>sectoral systems</w:t>
      </w:r>
      <w:r w:rsidRPr="002207AF">
        <w:rPr>
          <w:rStyle w:val="StyleUnderline"/>
        </w:rPr>
        <w:t xml:space="preserve"> typically </w:t>
      </w:r>
      <w:r w:rsidRPr="00795F7E">
        <w:rPr>
          <w:rStyle w:val="StyleUnderline"/>
          <w:highlight w:val="cyan"/>
        </w:rPr>
        <w:t>include</w:t>
      </w:r>
      <w:r w:rsidRPr="00DB6424">
        <w:rPr>
          <w:sz w:val="16"/>
        </w:rPr>
        <w:t xml:space="preserve"> additional </w:t>
      </w:r>
      <w:r w:rsidRPr="002207AF">
        <w:rPr>
          <w:rStyle w:val="StyleUnderline"/>
        </w:rPr>
        <w:t>policies that</w:t>
      </w:r>
      <w:r w:rsidRPr="00DB6424">
        <w:rPr>
          <w:sz w:val="16"/>
        </w:rPr>
        <w:t xml:space="preserve"> are critical to </w:t>
      </w:r>
      <w:r w:rsidRPr="002207AF">
        <w:rPr>
          <w:rStyle w:val="Emphasis"/>
        </w:rPr>
        <w:t>support</w:t>
      </w:r>
      <w:r w:rsidRPr="00DB6424">
        <w:rPr>
          <w:sz w:val="16"/>
        </w:rPr>
        <w:t xml:space="preserve">ing </w:t>
      </w:r>
      <w:r w:rsidRPr="002207AF">
        <w:rPr>
          <w:rStyle w:val="StyleUnderline"/>
        </w:rPr>
        <w:t xml:space="preserve">high union membership such as </w:t>
      </w:r>
      <w:r w:rsidRPr="00795F7E">
        <w:rPr>
          <w:rStyle w:val="StyleUnderline"/>
          <w:highlight w:val="cyan"/>
        </w:rPr>
        <w:t xml:space="preserve">strong worker </w:t>
      </w:r>
      <w:r w:rsidRPr="00795F7E">
        <w:rPr>
          <w:rStyle w:val="Emphasis"/>
          <w:highlight w:val="cyan"/>
        </w:rPr>
        <w:t>rights</w:t>
      </w:r>
      <w:r w:rsidRPr="002207AF">
        <w:rPr>
          <w:rStyle w:val="StyleUnderline"/>
        </w:rPr>
        <w:t xml:space="preserve">, union </w:t>
      </w:r>
      <w:r w:rsidRPr="00795F7E">
        <w:rPr>
          <w:rStyle w:val="StyleUnderline"/>
          <w:highlight w:val="cyan"/>
        </w:rPr>
        <w:t>access to worksites, and</w:t>
      </w:r>
      <w:r w:rsidRPr="00DB6424">
        <w:rPr>
          <w:sz w:val="16"/>
        </w:rPr>
        <w:t xml:space="preserve"> the </w:t>
      </w:r>
      <w:r w:rsidRPr="00795F7E">
        <w:rPr>
          <w:rStyle w:val="StyleUnderline"/>
          <w:highlight w:val="cyan"/>
        </w:rPr>
        <w:t>Ghent</w:t>
      </w:r>
      <w:r w:rsidRPr="002207AF">
        <w:rPr>
          <w:rStyle w:val="StyleUnderline"/>
        </w:rPr>
        <w:t xml:space="preserve"> system</w:t>
      </w:r>
      <w:r w:rsidRPr="00DB6424">
        <w:rPr>
          <w:sz w:val="16"/>
        </w:rPr>
        <w:t>, where unions help deliver governmental benefits to their members.</w:t>
      </w:r>
    </w:p>
    <w:p w14:paraId="37CB2572" w14:textId="77777777" w:rsidR="00795F7E" w:rsidRPr="00795F7E" w:rsidRDefault="00791F27" w:rsidP="00791F27">
      <w:pPr>
        <w:rPr>
          <w:rStyle w:val="StyleUnderline"/>
          <w:highlight w:val="cyan"/>
        </w:rPr>
      </w:pPr>
      <w:r w:rsidRPr="00DC38D9">
        <w:rPr>
          <w:rStyle w:val="StyleUnderline"/>
        </w:rPr>
        <w:t>That sectoral bargaining</w:t>
      </w:r>
      <w:r w:rsidRPr="00DB6424">
        <w:rPr>
          <w:sz w:val="16"/>
        </w:rPr>
        <w:t xml:space="preserve"> systems </w:t>
      </w:r>
      <w:r w:rsidRPr="00DC38D9">
        <w:rPr>
          <w:rStyle w:val="StyleUnderline"/>
        </w:rPr>
        <w:t>can overcome</w:t>
      </w:r>
      <w:r w:rsidRPr="00DB6424">
        <w:rPr>
          <w:sz w:val="16"/>
        </w:rPr>
        <w:t xml:space="preserve"> the </w:t>
      </w:r>
      <w:r w:rsidRPr="00DC38D9">
        <w:rPr>
          <w:rStyle w:val="StyleUnderline"/>
        </w:rPr>
        <w:t>free-rider problem</w:t>
      </w:r>
      <w:r w:rsidRPr="00DB6424">
        <w:rPr>
          <w:sz w:val="16"/>
        </w:rPr>
        <w:t xml:space="preserve"> and support high union membership </w:t>
      </w:r>
      <w:r w:rsidRPr="00DC38D9">
        <w:rPr>
          <w:rStyle w:val="StyleUnderline"/>
        </w:rPr>
        <w:t>is born out in real world examples</w:t>
      </w:r>
      <w:r w:rsidRPr="00DB6424">
        <w:rPr>
          <w:sz w:val="16"/>
        </w:rPr>
        <w:t xml:space="preserve">. Indeed, </w:t>
      </w:r>
      <w:r w:rsidRPr="00DC38D9">
        <w:rPr>
          <w:rStyle w:val="StyleUnderline"/>
        </w:rPr>
        <w:t xml:space="preserve">the three </w:t>
      </w:r>
      <w:r w:rsidRPr="00795F7E">
        <w:rPr>
          <w:rStyle w:val="StyleUnderline"/>
          <w:highlight w:val="cyan"/>
        </w:rPr>
        <w:t>main ways to study</w:t>
      </w:r>
      <w:r w:rsidRPr="00DB6424">
        <w:rPr>
          <w:sz w:val="16"/>
        </w:rPr>
        <w:t xml:space="preserve"> the </w:t>
      </w:r>
      <w:r w:rsidRPr="00795F7E">
        <w:rPr>
          <w:rStyle w:val="StyleUnderline"/>
          <w:highlight w:val="cyan"/>
        </w:rPr>
        <w:t>impact of sectoral bargaining on union density</w:t>
      </w:r>
      <w:r w:rsidRPr="00DB6424">
        <w:rPr>
          <w:sz w:val="16"/>
        </w:rPr>
        <w:t>—before and after analysis of policy change in particular countries, cross-country comparisons, and case studies of organizing campaigns—</w:t>
      </w:r>
      <w:r w:rsidRPr="00795F7E">
        <w:rPr>
          <w:rStyle w:val="Emphasis"/>
          <w:highlight w:val="cyan"/>
        </w:rPr>
        <w:t>all</w:t>
      </w:r>
      <w:r w:rsidRPr="00795F7E">
        <w:rPr>
          <w:rStyle w:val="StyleUnderline"/>
          <w:highlight w:val="cyan"/>
        </w:rPr>
        <w:t xml:space="preserve"> point in</w:t>
      </w:r>
      <w:r w:rsidRPr="00DC38D9">
        <w:rPr>
          <w:rStyle w:val="StyleUnderline"/>
        </w:rPr>
        <w:t xml:space="preserve"> the </w:t>
      </w:r>
      <w:r w:rsidRPr="00795F7E">
        <w:rPr>
          <w:rStyle w:val="Emphasis"/>
          <w:highlight w:val="cyan"/>
        </w:rPr>
        <w:t>same direction</w:t>
      </w:r>
      <w:r w:rsidRPr="00DB6424">
        <w:rPr>
          <w:sz w:val="16"/>
        </w:rPr>
        <w:t>.</w:t>
      </w:r>
    </w:p>
    <w:p w14:paraId="48D73F94" w14:textId="77777777" w:rsidR="00795F7E" w:rsidRPr="00795F7E" w:rsidRDefault="00791F27" w:rsidP="00791F27">
      <w:pPr>
        <w:rPr>
          <w:rStyle w:val="StyleUnderline"/>
          <w:highlight w:val="cyan"/>
        </w:rPr>
      </w:pPr>
      <w:r w:rsidRPr="00DB6424">
        <w:rPr>
          <w:sz w:val="16"/>
        </w:rPr>
        <w:t xml:space="preserve">For example, </w:t>
      </w:r>
      <w:r w:rsidRPr="00DC38D9">
        <w:rPr>
          <w:rStyle w:val="StyleUnderline"/>
        </w:rPr>
        <w:t>labor union membership</w:t>
      </w:r>
      <w:r w:rsidRPr="00DB6424">
        <w:rPr>
          <w:sz w:val="16"/>
        </w:rPr>
        <w:t xml:space="preserve"> significantly </w:t>
      </w:r>
      <w:r w:rsidRPr="00DC38D9">
        <w:rPr>
          <w:rStyle w:val="StyleUnderline"/>
        </w:rPr>
        <w:t>increased when Uruguay revitalized sectoral bargaining</w:t>
      </w:r>
      <w:r w:rsidRPr="00DB6424">
        <w:rPr>
          <w:sz w:val="16"/>
        </w:rPr>
        <w:t>. In contrast, after New Zealand, Australia, and Britain severely weakened or eliminated sectoral bargaining they experienced sharp reductions in union membership.</w:t>
      </w:r>
    </w:p>
    <w:p w14:paraId="486D6B52" w14:textId="77777777" w:rsidR="00795F7E" w:rsidRPr="00AD765E" w:rsidRDefault="00791F27" w:rsidP="00791F27">
      <w:pPr>
        <w:rPr>
          <w:rStyle w:val="StyleUnderline"/>
        </w:rPr>
      </w:pPr>
      <w:r w:rsidRPr="00DC38D9">
        <w:rPr>
          <w:rStyle w:val="StyleUnderline"/>
        </w:rPr>
        <w:t>Broader cross-country research tells a similar story</w:t>
      </w:r>
      <w:r w:rsidRPr="00DB6424">
        <w:rPr>
          <w:sz w:val="16"/>
        </w:rPr>
        <w:t xml:space="preserve"> that </w:t>
      </w:r>
      <w:r w:rsidRPr="00DC38D9">
        <w:rPr>
          <w:rStyle w:val="StyleUnderline"/>
        </w:rPr>
        <w:t>sectoral bargaining supports high union membership</w:t>
      </w:r>
      <w:r w:rsidRPr="00DB6424">
        <w:rPr>
          <w:sz w:val="16"/>
        </w:rPr>
        <w:t xml:space="preserve">. Jelle Visser, a professor at the University of Amsterdam, studied </w:t>
      </w:r>
      <w:r w:rsidRPr="00AD765E">
        <w:rPr>
          <w:rStyle w:val="StyleUnderline"/>
        </w:rPr>
        <w:t>union membership in European countries over several decades</w:t>
      </w:r>
      <w:r w:rsidRPr="00DB6424">
        <w:rPr>
          <w:sz w:val="16"/>
        </w:rPr>
        <w:t xml:space="preserve"> and </w:t>
      </w:r>
      <w:r w:rsidRPr="00AD765E">
        <w:rPr>
          <w:rStyle w:val="StyleUnderline"/>
        </w:rPr>
        <w:t>found</w:t>
      </w:r>
      <w:r w:rsidRPr="00DB6424">
        <w:rPr>
          <w:sz w:val="16"/>
        </w:rPr>
        <w:t xml:space="preserve"> that greater bargaining centralization (with </w:t>
      </w:r>
      <w:r w:rsidRPr="00AD765E">
        <w:rPr>
          <w:rStyle w:val="StyleUnderline"/>
        </w:rPr>
        <w:t>sectoral bargaining</w:t>
      </w:r>
      <w:r w:rsidRPr="00DB6424">
        <w:rPr>
          <w:sz w:val="16"/>
        </w:rPr>
        <w:t xml:space="preserve"> more centralized than worksite bargaining) </w:t>
      </w:r>
      <w:r w:rsidRPr="00AD765E">
        <w:rPr>
          <w:rStyle w:val="StyleUnderline"/>
        </w:rPr>
        <w:t>has a “</w:t>
      </w:r>
      <w:r w:rsidRPr="00AD765E">
        <w:rPr>
          <w:rStyle w:val="Emphasis"/>
        </w:rPr>
        <w:t>significant, positive and robust impact</w:t>
      </w:r>
      <w:r w:rsidRPr="00AD765E">
        <w:rPr>
          <w:rStyle w:val="StyleUnderline"/>
        </w:rPr>
        <w:t>” on union membership</w:t>
      </w:r>
      <w:r w:rsidRPr="00DB6424">
        <w:rPr>
          <w:sz w:val="16"/>
        </w:rPr>
        <w:t>.</w:t>
      </w:r>
    </w:p>
    <w:p w14:paraId="2A85DEF8" w14:textId="77777777" w:rsidR="00795F7E" w:rsidRPr="00AD765E" w:rsidRDefault="00791F27" w:rsidP="00791F27">
      <w:pPr>
        <w:rPr>
          <w:rStyle w:val="StyleUnderline"/>
        </w:rPr>
      </w:pPr>
      <w:r w:rsidRPr="00DB6424">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DB6424">
        <w:rPr>
          <w:sz w:val="16"/>
        </w:rPr>
        <w:t xml:space="preserve">, professor at the University of </w:t>
      </w:r>
      <w:proofErr w:type="gramStart"/>
      <w:r w:rsidRPr="00DB6424">
        <w:rPr>
          <w:sz w:val="16"/>
        </w:rPr>
        <w:t>South Eastern</w:t>
      </w:r>
      <w:proofErr w:type="gramEnd"/>
      <w:r w:rsidRPr="00DB6424">
        <w:rPr>
          <w:sz w:val="16"/>
        </w:rPr>
        <w:t xml:space="preserve"> Norway, </w:t>
      </w:r>
      <w:r w:rsidRPr="00240CD3">
        <w:rPr>
          <w:rStyle w:val="StyleUnderline"/>
        </w:rPr>
        <w:t>studied 35 countries over</w:t>
      </w:r>
      <w:r w:rsidRPr="00DB6424">
        <w:rPr>
          <w:sz w:val="16"/>
        </w:rPr>
        <w:t xml:space="preserve"> recent </w:t>
      </w:r>
      <w:r w:rsidRPr="00AD765E">
        <w:rPr>
          <w:rStyle w:val="StyleUnderline"/>
        </w:rPr>
        <w:t>decades, as well as</w:t>
      </w:r>
      <w:r w:rsidRPr="00DB6424">
        <w:rPr>
          <w:sz w:val="16"/>
        </w:rPr>
        <w:t xml:space="preserve"> a </w:t>
      </w:r>
      <w:r w:rsidRPr="00AD765E">
        <w:rPr>
          <w:rStyle w:val="StyleUnderline"/>
        </w:rPr>
        <w:t>smaller sample of 12</w:t>
      </w:r>
      <w:r w:rsidRPr="00DB6424">
        <w:rPr>
          <w:sz w:val="16"/>
        </w:rPr>
        <w:t xml:space="preserve"> advanced </w:t>
      </w:r>
      <w:r w:rsidRPr="00AD765E">
        <w:rPr>
          <w:rStyle w:val="StyleUnderline"/>
        </w:rPr>
        <w:t>countries from 1911 to 2000, to find</w:t>
      </w:r>
      <w:r w:rsidRPr="00DB6424">
        <w:rPr>
          <w:sz w:val="16"/>
        </w:rPr>
        <w:t xml:space="preserve"> that </w:t>
      </w:r>
      <w:r w:rsidRPr="00AD765E">
        <w:rPr>
          <w:rStyle w:val="Emphasis"/>
        </w:rPr>
        <w:t>sectoral</w:t>
      </w:r>
      <w:r w:rsidRPr="00AD765E">
        <w:rPr>
          <w:rStyle w:val="StyleUnderline"/>
        </w:rPr>
        <w:t xml:space="preserve"> bargaining is more “conducive” to growth in union membership than worksite-only</w:t>
      </w:r>
      <w:r w:rsidRPr="00DB6424">
        <w:rPr>
          <w:sz w:val="16"/>
        </w:rPr>
        <w:t xml:space="preserve"> bargaining.</w:t>
      </w:r>
    </w:p>
    <w:p w14:paraId="42FD056D" w14:textId="77777777" w:rsidR="00795F7E" w:rsidRPr="00795F7E" w:rsidRDefault="00791F27" w:rsidP="00791F27">
      <w:pPr>
        <w:rPr>
          <w:rStyle w:val="StyleUnderline"/>
          <w:highlight w:val="cyan"/>
        </w:rPr>
      </w:pPr>
      <w:r w:rsidRPr="00DB6424">
        <w:rPr>
          <w:sz w:val="16"/>
        </w:rPr>
        <w:t xml:space="preserve">Studies found that </w:t>
      </w:r>
      <w:r w:rsidRPr="00AD765E">
        <w:rPr>
          <w:rStyle w:val="StyleUnderline"/>
        </w:rPr>
        <w:t>sectoral systems</w:t>
      </w:r>
      <w:r w:rsidRPr="00DB6424">
        <w:rPr>
          <w:sz w:val="16"/>
        </w:rPr>
        <w:t xml:space="preserve"> were </w:t>
      </w:r>
      <w:r w:rsidRPr="00795F7E">
        <w:rPr>
          <w:rStyle w:val="StyleUnderline"/>
          <w:highlight w:val="cyan"/>
        </w:rPr>
        <w:t xml:space="preserve">especially </w:t>
      </w:r>
      <w:r w:rsidRPr="00AD765E">
        <w:rPr>
          <w:rStyle w:val="StyleUnderline"/>
        </w:rPr>
        <w:t>likely to produce higher</w:t>
      </w:r>
      <w:r w:rsidRPr="00DB6424">
        <w:rPr>
          <w:sz w:val="16"/>
        </w:rPr>
        <w:t xml:space="preserve"> union </w:t>
      </w:r>
      <w:r w:rsidRPr="00AD765E">
        <w:rPr>
          <w:rStyle w:val="StyleUnderline"/>
        </w:rPr>
        <w:t>membership</w:t>
      </w:r>
      <w:r w:rsidRPr="00DB6424">
        <w:rPr>
          <w:sz w:val="16"/>
        </w:rPr>
        <w:t xml:space="preserve"> for workers </w:t>
      </w:r>
      <w:r w:rsidRPr="00795F7E">
        <w:rPr>
          <w:rStyle w:val="StyleUnderline"/>
          <w:highlight w:val="cyan"/>
        </w:rPr>
        <w:t>in</w:t>
      </w:r>
      <w:r w:rsidRPr="00715E4C">
        <w:rPr>
          <w:rStyle w:val="StyleUnderline"/>
        </w:rPr>
        <w:t xml:space="preserve"> jobs</w:t>
      </w:r>
      <w:r w:rsidRPr="00DB6424">
        <w:rPr>
          <w:sz w:val="16"/>
        </w:rPr>
        <w:t xml:space="preserve"> that are </w:t>
      </w:r>
      <w:r w:rsidRPr="00715E4C">
        <w:rPr>
          <w:rStyle w:val="StyleUnderline"/>
        </w:rPr>
        <w:t>“inherently hard to organize,” such as those with</w:t>
      </w:r>
      <w:r w:rsidRPr="00DB6424">
        <w:rPr>
          <w:sz w:val="16"/>
        </w:rPr>
        <w:t xml:space="preserve"> many small employers or heavily contracted, </w:t>
      </w:r>
      <w:r w:rsidRPr="00795F7E">
        <w:rPr>
          <w:rStyle w:val="Emphasis"/>
          <w:highlight w:val="cyan"/>
        </w:rPr>
        <w:t>fissured industries</w:t>
      </w:r>
      <w:r w:rsidRPr="00DB6424">
        <w:rPr>
          <w:sz w:val="16"/>
        </w:rPr>
        <w:t>.</w:t>
      </w:r>
    </w:p>
    <w:p w14:paraId="6B9E0840" w14:textId="77777777" w:rsidR="00795F7E" w:rsidRPr="00795F7E" w:rsidRDefault="00791F27" w:rsidP="00791F27">
      <w:pPr>
        <w:rPr>
          <w:rStyle w:val="StyleUnderline"/>
          <w:highlight w:val="cyan"/>
        </w:rPr>
      </w:pPr>
      <w:r w:rsidRPr="00DB6424">
        <w:rPr>
          <w:sz w:val="16"/>
        </w:rPr>
        <w:t xml:space="preserve">Not surprisingly, </w:t>
      </w:r>
      <w:r w:rsidRPr="00D05460">
        <w:rPr>
          <w:rStyle w:val="StyleUnderline"/>
        </w:rPr>
        <w:t>the seven countries with</w:t>
      </w:r>
      <w:r w:rsidRPr="00DB6424">
        <w:rPr>
          <w:sz w:val="16"/>
        </w:rPr>
        <w:t xml:space="preserve"> the </w:t>
      </w:r>
      <w:r w:rsidRPr="00D05460">
        <w:rPr>
          <w:rStyle w:val="StyleUnderline"/>
        </w:rPr>
        <w:t>highest union membership in</w:t>
      </w:r>
      <w:r w:rsidRPr="00DB6424">
        <w:rPr>
          <w:sz w:val="16"/>
        </w:rPr>
        <w:t xml:space="preserve"> the </w:t>
      </w:r>
      <w:r w:rsidRPr="00D05460">
        <w:rPr>
          <w:rStyle w:val="StyleUnderline"/>
        </w:rPr>
        <w:t>OECD</w:t>
      </w:r>
      <w:r w:rsidRPr="00DB6424">
        <w:rPr>
          <w:sz w:val="16"/>
        </w:rPr>
        <w:t>—Iceland, Sweden, Finland, Denmark, Norway, Belgium, and Italy—</w:t>
      </w:r>
      <w:r w:rsidRPr="00D05460">
        <w:rPr>
          <w:rStyle w:val="StyleUnderline"/>
        </w:rPr>
        <w:t>all have sectoral systems</w:t>
      </w:r>
      <w:r w:rsidRPr="00DB6424">
        <w:rPr>
          <w:sz w:val="16"/>
        </w:rPr>
        <w:t xml:space="preserve">. In contrast, </w:t>
      </w:r>
      <w:r w:rsidRPr="00D05460">
        <w:rPr>
          <w:rStyle w:val="StyleUnderline"/>
        </w:rPr>
        <w:t>the six</w:t>
      </w:r>
      <w:r w:rsidRPr="00DB6424">
        <w:rPr>
          <w:sz w:val="16"/>
        </w:rPr>
        <w:t xml:space="preserve"> countries </w:t>
      </w:r>
      <w:r w:rsidRPr="00D05460">
        <w:rPr>
          <w:rStyle w:val="StyleUnderline"/>
        </w:rPr>
        <w:t>with the lowest</w:t>
      </w:r>
      <w:r w:rsidRPr="00DB6424">
        <w:rPr>
          <w:sz w:val="16"/>
        </w:rPr>
        <w:t xml:space="preserve"> union </w:t>
      </w:r>
      <w:r w:rsidRPr="00D05460">
        <w:rPr>
          <w:rStyle w:val="StyleUnderline"/>
        </w:rPr>
        <w:t>membership</w:t>
      </w:r>
      <w:r w:rsidRPr="00DB6424">
        <w:rPr>
          <w:sz w:val="16"/>
        </w:rPr>
        <w:t xml:space="preserve"> in the OECD – United States, Turkey, Colombia, Hungary, Lithuania, and Estonia — all </w:t>
      </w:r>
      <w:r w:rsidRPr="00D05460">
        <w:rPr>
          <w:rStyle w:val="StyleUnderline"/>
        </w:rPr>
        <w:t>have</w:t>
      </w:r>
      <w:r w:rsidRPr="00DB6424">
        <w:rPr>
          <w:sz w:val="16"/>
        </w:rPr>
        <w:t xml:space="preserve"> primarily </w:t>
      </w:r>
      <w:r w:rsidRPr="00D05460">
        <w:rPr>
          <w:rStyle w:val="StyleUnderline"/>
        </w:rPr>
        <w:t>workplace bargaining</w:t>
      </w:r>
      <w:r w:rsidRPr="00DB6424">
        <w:rPr>
          <w:sz w:val="16"/>
        </w:rPr>
        <w:t>.</w:t>
      </w:r>
    </w:p>
    <w:p w14:paraId="6F7459FD" w14:textId="77777777" w:rsidR="00795F7E" w:rsidRPr="00795F7E" w:rsidRDefault="00791F27" w:rsidP="00791F27">
      <w:pPr>
        <w:rPr>
          <w:rStyle w:val="StyleUnderline"/>
          <w:highlight w:val="cyan"/>
        </w:rPr>
      </w:pPr>
      <w:r w:rsidRPr="00DB6424">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58E83E0A" w14:textId="77777777" w:rsidR="00795F7E" w:rsidRPr="00795F7E" w:rsidRDefault="00791F27" w:rsidP="00791F27">
      <w:pPr>
        <w:rPr>
          <w:rStyle w:val="StyleUnderline"/>
          <w:highlight w:val="cyan"/>
        </w:rPr>
      </w:pPr>
      <w:r w:rsidRPr="00DB6424">
        <w:rPr>
          <w:sz w:val="16"/>
        </w:rP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rsidRPr="00DB6424">
        <w:rPr>
          <w:sz w:val="16"/>
        </w:rPr>
        <w:t>nonmembers—</w:t>
      </w:r>
      <w:proofErr w:type="gramEnd"/>
      <w:r w:rsidRPr="00DB6424">
        <w:rPr>
          <w:sz w:val="16"/>
        </w:rPr>
        <w:t>such as wages, but not all benefits or on-the-job protections.</w:t>
      </w:r>
    </w:p>
    <w:p w14:paraId="17DD88CB" w14:textId="77777777" w:rsidR="00795F7E" w:rsidRPr="00795F7E" w:rsidRDefault="00791F27" w:rsidP="00791F27">
      <w:pPr>
        <w:rPr>
          <w:rStyle w:val="StyleUnderline"/>
          <w:highlight w:val="cyan"/>
        </w:rPr>
      </w:pPr>
      <w:r w:rsidRPr="00715E4C">
        <w:rPr>
          <w:rStyle w:val="StyleUnderline"/>
        </w:rPr>
        <w:t>Case studies of union organizing</w:t>
      </w:r>
      <w:r w:rsidRPr="00DB6424">
        <w:rPr>
          <w:sz w:val="16"/>
        </w:rPr>
        <w:t xml:space="preserve"> campaigns also </w:t>
      </w:r>
      <w:r w:rsidRPr="00715E4C">
        <w:rPr>
          <w:rStyle w:val="StyleUnderline"/>
        </w:rPr>
        <w:t>indicate</w:t>
      </w:r>
      <w:r w:rsidRPr="00DB6424">
        <w:rPr>
          <w:sz w:val="16"/>
        </w:rPr>
        <w:t xml:space="preserve"> that </w:t>
      </w:r>
      <w:r w:rsidRPr="00715E4C">
        <w:rPr>
          <w:rStyle w:val="StyleUnderline"/>
        </w:rPr>
        <w:t>sectoral bargaining can facilitate worker</w:t>
      </w:r>
      <w:r w:rsidRPr="00DB6424">
        <w:rPr>
          <w:sz w:val="16"/>
        </w:rPr>
        <w:t xml:space="preserve"> organizing and </w:t>
      </w:r>
      <w:r w:rsidRPr="00715E4C">
        <w:rPr>
          <w:rStyle w:val="Emphasis"/>
        </w:rPr>
        <w:t>membership</w:t>
      </w:r>
      <w:r w:rsidRPr="00DB6424">
        <w:rPr>
          <w:sz w:val="16"/>
        </w:rPr>
        <w:t>.</w:t>
      </w:r>
    </w:p>
    <w:p w14:paraId="2588A6A9" w14:textId="77777777" w:rsidR="00795F7E" w:rsidRPr="00795F7E" w:rsidRDefault="00791F27" w:rsidP="00791F27">
      <w:pPr>
        <w:rPr>
          <w:rStyle w:val="StyleUnderline"/>
          <w:highlight w:val="cyan"/>
        </w:rPr>
      </w:pPr>
      <w:r w:rsidRPr="00DB6424">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663AB03" w14:textId="77777777" w:rsidR="00795F7E" w:rsidRPr="00795F7E" w:rsidRDefault="00791F27" w:rsidP="00791F27">
      <w:pPr>
        <w:rPr>
          <w:rStyle w:val="StyleUnderline"/>
          <w:highlight w:val="cyan"/>
        </w:rPr>
      </w:pPr>
      <w:r w:rsidRPr="00DB6424">
        <w:rPr>
          <w:sz w:val="16"/>
        </w:rPr>
        <w:t xml:space="preserve">Similarly, </w:t>
      </w:r>
      <w:r w:rsidRPr="00915724">
        <w:rPr>
          <w:rStyle w:val="StyleUnderline"/>
        </w:rPr>
        <w:t xml:space="preserve">workers have organized around </w:t>
      </w:r>
      <w:r w:rsidRPr="00795F7E">
        <w:rPr>
          <w:rStyle w:val="StyleUnderline"/>
          <w:highlight w:val="cyan"/>
        </w:rPr>
        <w:t xml:space="preserve">sectoral issues in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 even in sectoral standard setting systems that fall short of sectoral bargaining and thus should create less of a push for collective action. A </w:t>
      </w:r>
      <w:r w:rsidRPr="00795F7E">
        <w:rPr>
          <w:rStyle w:val="StyleUnderline"/>
          <w:highlight w:val="cyan"/>
        </w:rPr>
        <w:t>review</w:t>
      </w:r>
      <w:r w:rsidRPr="009128DE">
        <w:rPr>
          <w:rStyle w:val="StyleUnderline"/>
        </w:rPr>
        <w:t xml:space="preserve"> of sectoral minimum wages</w:t>
      </w:r>
      <w:r w:rsidRPr="00DB6424">
        <w:rPr>
          <w:sz w:val="16"/>
        </w:rPr>
        <w:t xml:space="preserve"> by the Institute for Research on Labor and Employment at U.C. Berkeley </w:t>
      </w:r>
      <w:r w:rsidRPr="00795F7E">
        <w:rPr>
          <w:rStyle w:val="StyleUnderline"/>
          <w:highlight w:val="cyan"/>
        </w:rPr>
        <w:t>found</w:t>
      </w:r>
      <w:r w:rsidRPr="00DB6424">
        <w:rPr>
          <w:sz w:val="16"/>
        </w:rPr>
        <w:t xml:space="preserve"> that </w:t>
      </w:r>
      <w:r w:rsidRPr="00795F7E">
        <w:rPr>
          <w:rStyle w:val="StyleUnderline"/>
          <w:highlight w:val="cyan"/>
        </w:rPr>
        <w:t>unions</w:t>
      </w:r>
      <w:r w:rsidRPr="009128DE">
        <w:rPr>
          <w:rStyle w:val="StyleUnderline"/>
        </w:rPr>
        <w:t xml:space="preserve"> “continued to </w:t>
      </w:r>
      <w:r w:rsidRPr="00795F7E">
        <w:rPr>
          <w:rStyle w:val="Emphasis"/>
          <w:highlight w:val="cyan"/>
        </w:rPr>
        <w:t>grow membership</w:t>
      </w:r>
      <w:r w:rsidRPr="00795F7E">
        <w:rPr>
          <w:rStyle w:val="StyleUnderline"/>
          <w:highlight w:val="cyan"/>
        </w:rPr>
        <w:t xml:space="preserve"> in locations covered by</w:t>
      </w:r>
      <w:r w:rsidRPr="00DB6424">
        <w:rPr>
          <w:sz w:val="16"/>
        </w:rPr>
        <w:t xml:space="preserve"> the </w:t>
      </w:r>
      <w:r w:rsidRPr="00795F7E">
        <w:rPr>
          <w:rStyle w:val="StyleUnderline"/>
          <w:highlight w:val="cyan"/>
        </w:rPr>
        <w:t>policies</w:t>
      </w:r>
      <w:r w:rsidRPr="009128DE">
        <w:rPr>
          <w:rStyle w:val="StyleUnderline"/>
        </w:rPr>
        <w:t xml:space="preserve"> in subsequent years</w:t>
      </w:r>
      <w:r w:rsidRPr="00DB6424">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6926201A" w14:textId="77777777" w:rsidR="00795F7E" w:rsidRPr="00795F7E" w:rsidRDefault="00791F27" w:rsidP="00791F27">
      <w:pPr>
        <w:rPr>
          <w:rStyle w:val="StyleUnderline"/>
          <w:highlight w:val="cyan"/>
        </w:rPr>
      </w:pPr>
      <w:r w:rsidRPr="00DB6424">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DB6424">
        <w:rPr>
          <w:sz w:val="16"/>
        </w:rPr>
        <w:t xml:space="preserve"> systems </w:t>
      </w:r>
      <w:r w:rsidRPr="002868B9">
        <w:rPr>
          <w:rStyle w:val="StyleUnderline"/>
        </w:rPr>
        <w:t>can motivate workers and help them succeed</w:t>
      </w:r>
      <w:r w:rsidRPr="00DB6424">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DB6424">
        <w:rPr>
          <w:sz w:val="16"/>
        </w:rPr>
        <w:t xml:space="preserve"> the </w:t>
      </w:r>
      <w:r w:rsidRPr="002868B9">
        <w:rPr>
          <w:rStyle w:val="StyleUnderline"/>
        </w:rPr>
        <w:t>sectoral systems helped workers achieve</w:t>
      </w:r>
      <w:r w:rsidRPr="00DB6424">
        <w:rPr>
          <w:sz w:val="16"/>
        </w:rPr>
        <w:t xml:space="preserve"> their </w:t>
      </w:r>
      <w:r w:rsidRPr="002868B9">
        <w:rPr>
          <w:rStyle w:val="StyleUnderline"/>
        </w:rPr>
        <w:t>goals and motivated</w:t>
      </w:r>
      <w:r w:rsidRPr="00DB6424">
        <w:rPr>
          <w:sz w:val="16"/>
        </w:rPr>
        <w:t xml:space="preserve"> further </w:t>
      </w:r>
      <w:r w:rsidRPr="002868B9">
        <w:rPr>
          <w:rStyle w:val="StyleUnderline"/>
        </w:rPr>
        <w:t>organizing</w:t>
      </w:r>
      <w:r w:rsidRPr="00DB6424">
        <w:rPr>
          <w:sz w:val="16"/>
        </w:rPr>
        <w:t>. In these cases, there was also often an interplay between workplace and sectoral organizing, with efforts at both levels supporting the other.</w:t>
      </w:r>
    </w:p>
    <w:p w14:paraId="042CC1A1" w14:textId="77777777" w:rsidR="00795F7E" w:rsidRPr="00795F7E" w:rsidRDefault="00791F27" w:rsidP="00791F27">
      <w:pPr>
        <w:rPr>
          <w:rStyle w:val="StyleUnderline"/>
          <w:highlight w:val="cyan"/>
        </w:rPr>
      </w:pPr>
      <w:r w:rsidRPr="00DB6424">
        <w:rPr>
          <w:sz w:val="16"/>
        </w:rPr>
        <w:t xml:space="preserve">In short, the </w:t>
      </w:r>
      <w:r w:rsidRPr="00795F7E">
        <w:rPr>
          <w:rStyle w:val="StyleUnderline"/>
          <w:highlight w:val="cyan"/>
        </w:rPr>
        <w:t>research shows</w:t>
      </w:r>
      <w:r w:rsidRPr="00DB6424">
        <w:rPr>
          <w:sz w:val="16"/>
        </w:rPr>
        <w:t xml:space="preserve"> that </w:t>
      </w:r>
      <w:r w:rsidRPr="00795F7E">
        <w:rPr>
          <w:rStyle w:val="StyleUnderline"/>
          <w:highlight w:val="cyan"/>
        </w:rPr>
        <w:t>sectoral bargaining</w:t>
      </w:r>
      <w:r w:rsidRPr="00DB6424">
        <w:rPr>
          <w:sz w:val="16"/>
        </w:rPr>
        <w:t xml:space="preserve"> generally </w:t>
      </w:r>
      <w:r w:rsidRPr="00795F7E">
        <w:rPr>
          <w:rStyle w:val="StyleUnderline"/>
          <w:highlight w:val="cyan"/>
        </w:rPr>
        <w:t xml:space="preserve">supports </w:t>
      </w:r>
      <w:r w:rsidRPr="00795F7E">
        <w:rPr>
          <w:rStyle w:val="Emphasis"/>
          <w:highlight w:val="cyan"/>
        </w:rPr>
        <w:t>high</w:t>
      </w:r>
      <w:r w:rsidRPr="002F15AA">
        <w:rPr>
          <w:rStyle w:val="StyleUnderline"/>
        </w:rPr>
        <w:t xml:space="preserve"> union </w:t>
      </w:r>
      <w:r w:rsidRPr="00795F7E">
        <w:rPr>
          <w:rStyle w:val="StyleUnderline"/>
          <w:highlight w:val="cyan"/>
        </w:rPr>
        <w:t>membership</w:t>
      </w:r>
      <w:r w:rsidRPr="00DB6424">
        <w:rPr>
          <w:sz w:val="16"/>
        </w:rPr>
        <w:t>. Sectoral bargaining can encourage worker engagement and make their efforts more likely to succeed, creating a virtuous circle that boosts union membership.</w:t>
      </w:r>
    </w:p>
    <w:p w14:paraId="440D0233" w14:textId="77777777" w:rsidR="00795F7E" w:rsidRPr="00795F7E" w:rsidRDefault="00795F7E" w:rsidP="00791F27">
      <w:pPr>
        <w:rPr>
          <w:rStyle w:val="StyleUnderline"/>
          <w:highlight w:val="cyan"/>
        </w:rPr>
      </w:pPr>
    </w:p>
    <w:p w14:paraId="00703CAA" w14:textId="77777777" w:rsidR="00795F7E" w:rsidRPr="00795F7E" w:rsidRDefault="00791F27" w:rsidP="00791F27">
      <w:pPr>
        <w:pStyle w:val="Heading4"/>
        <w:rPr>
          <w:rStyle w:val="StyleUnderline"/>
          <w:highlight w:val="cyan"/>
        </w:rPr>
      </w:pPr>
      <w:r>
        <w:t xml:space="preserve">Top-down regulation is unsuccessful </w:t>
      </w:r>
      <w:r w:rsidRPr="00736A2A">
        <w:rPr>
          <w:u w:val="single"/>
        </w:rPr>
        <w:t>without</w:t>
      </w:r>
      <w:r>
        <w:t xml:space="preserve"> strong bargaining rights.</w:t>
      </w:r>
    </w:p>
    <w:p w14:paraId="1AB9E839" w14:textId="77777777" w:rsidR="00795F7E" w:rsidRPr="00795F7E" w:rsidRDefault="00791F27" w:rsidP="00791F27">
      <w:pPr>
        <w:rPr>
          <w:rStyle w:val="StyleUnderline"/>
          <w:highlight w:val="cyan"/>
        </w:rPr>
      </w:pPr>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F946FD8" w14:textId="77777777" w:rsidR="00795F7E" w:rsidRPr="00795F7E" w:rsidRDefault="00791F27" w:rsidP="00791F27">
      <w:pPr>
        <w:rPr>
          <w:rStyle w:val="StyleUnderline"/>
          <w:highlight w:val="cyan"/>
        </w:rPr>
      </w:pPr>
      <w:r w:rsidRPr="00411289">
        <w:rPr>
          <w:rStyle w:val="StyleUnderline"/>
        </w:rPr>
        <w:t>There are two</w:t>
      </w:r>
      <w:r w:rsidRPr="00DB6424">
        <w:rPr>
          <w:sz w:val="16"/>
        </w:rPr>
        <w:t xml:space="preserve"> main </w:t>
      </w:r>
      <w:r w:rsidRPr="00411289">
        <w:rPr>
          <w:rStyle w:val="StyleUnderline"/>
        </w:rPr>
        <w:t xml:space="preserve">reasons why </w:t>
      </w:r>
      <w:r w:rsidRPr="00411289">
        <w:rPr>
          <w:rStyle w:val="Emphasis"/>
        </w:rPr>
        <w:t xml:space="preserve">joint </w:t>
      </w:r>
      <w:r w:rsidRPr="00795F7E">
        <w:rPr>
          <w:rStyle w:val="Emphasis"/>
          <w:highlight w:val="cyan"/>
        </w:rPr>
        <w:t>self-regulatory mechanisms</w:t>
      </w:r>
      <w:r w:rsidRPr="00795F7E">
        <w:rPr>
          <w:rStyle w:val="StyleUnderline"/>
          <w:highlight w:val="cyan"/>
        </w:rPr>
        <w:t xml:space="preserve"> like collective bargaining </w:t>
      </w:r>
      <w:r w:rsidRPr="00AD765E">
        <w:rPr>
          <w:rStyle w:val="StyleUnderline"/>
        </w:rPr>
        <w:t>are</w:t>
      </w:r>
      <w:r w:rsidRPr="00DB6424">
        <w:rPr>
          <w:sz w:val="16"/>
        </w:rPr>
        <w:t xml:space="preserve"> to be </w:t>
      </w:r>
      <w:r w:rsidRPr="00AD765E">
        <w:rPr>
          <w:rStyle w:val="Emphasis"/>
        </w:rPr>
        <w:t>preferred</w:t>
      </w:r>
      <w:r w:rsidRPr="00AD765E">
        <w:rPr>
          <w:rStyle w:val="StyleUnderline"/>
        </w:rPr>
        <w:t xml:space="preserve"> to legal</w:t>
      </w:r>
      <w:r w:rsidRPr="00DB6424">
        <w:rPr>
          <w:sz w:val="16"/>
        </w:rPr>
        <w:t xml:space="preserve"> regulation. One, which will be expanded upon below, is that </w:t>
      </w:r>
      <w:r w:rsidRPr="00AD765E">
        <w:rPr>
          <w:rStyle w:val="StyleUnderline"/>
        </w:rPr>
        <w:t xml:space="preserve">they </w:t>
      </w:r>
      <w:r w:rsidRPr="00795F7E">
        <w:rPr>
          <w:rStyle w:val="StyleUnderline"/>
          <w:highlight w:val="cyan"/>
        </w:rPr>
        <w:t xml:space="preserve">encourage </w:t>
      </w:r>
      <w:r w:rsidRPr="00795F7E">
        <w:rPr>
          <w:rStyle w:val="Emphasis"/>
          <w:highlight w:val="cyan"/>
        </w:rPr>
        <w:t>participation</w:t>
      </w:r>
      <w:r w:rsidRPr="00DB6424">
        <w:rPr>
          <w:sz w:val="16"/>
        </w:rPr>
        <w:t xml:space="preserve"> and involvement. </w:t>
      </w:r>
      <w:r w:rsidRPr="00411289">
        <w:rPr>
          <w:rStyle w:val="StyleUnderline"/>
        </w:rPr>
        <w:t xml:space="preserve">Inasmuch </w:t>
      </w:r>
      <w:r w:rsidRPr="00795F7E">
        <w:rPr>
          <w:rStyle w:val="StyleUnderline"/>
          <w:highlight w:val="cyan"/>
        </w:rPr>
        <w:t>as large numbers</w:t>
      </w:r>
      <w:r w:rsidRPr="00DB6424">
        <w:rPr>
          <w:sz w:val="16"/>
        </w:rPr>
        <w:t xml:space="preserve"> of people </w:t>
      </w:r>
      <w:r w:rsidRPr="00795F7E">
        <w:rPr>
          <w:rStyle w:val="StyleUnderline"/>
          <w:highlight w:val="cyan"/>
        </w:rPr>
        <w:t>are</w:t>
      </w:r>
      <w:r w:rsidRPr="00DB6424">
        <w:rPr>
          <w:sz w:val="16"/>
        </w:rPr>
        <w:t xml:space="preserve"> typically </w:t>
      </w:r>
      <w:r w:rsidRPr="00795F7E">
        <w:rPr>
          <w:rStyle w:val="StyleUnderline"/>
          <w:highlight w:val="cyan"/>
        </w:rPr>
        <w:t>involved in</w:t>
      </w:r>
      <w:r w:rsidRPr="00DB6424">
        <w:rPr>
          <w:sz w:val="16"/>
        </w:rPr>
        <w:t xml:space="preserve"> discussing and </w:t>
      </w:r>
      <w:r w:rsidRPr="00795F7E">
        <w:rPr>
          <w:rStyle w:val="StyleUnderline"/>
          <w:highlight w:val="cyan"/>
        </w:rPr>
        <w:t>debating</w:t>
      </w:r>
      <w:r w:rsidRPr="00411289">
        <w:rPr>
          <w:rStyle w:val="StyleUnderline"/>
        </w:rPr>
        <w:t xml:space="preserve"> the </w:t>
      </w:r>
      <w:r w:rsidRPr="00795F7E">
        <w:rPr>
          <w:rStyle w:val="StyleUnderline"/>
          <w:highlight w:val="cyan"/>
        </w:rPr>
        <w:t>possibilities</w:t>
      </w:r>
      <w:r w:rsidRPr="00DB6424">
        <w:rPr>
          <w:sz w:val="16"/>
        </w:rPr>
        <w:t xml:space="preserve">, the </w:t>
      </w:r>
      <w:r w:rsidRPr="00795F7E">
        <w:rPr>
          <w:rStyle w:val="StyleUnderline"/>
          <w:highlight w:val="cyan"/>
        </w:rPr>
        <w:t>outcomes enjoy greater</w:t>
      </w:r>
      <w:r w:rsidRPr="00736A2A">
        <w:rPr>
          <w:rStyle w:val="StyleUnderline"/>
        </w:rPr>
        <w:t xml:space="preserve"> legitimacy and </w:t>
      </w:r>
      <w:r w:rsidRPr="00795F7E">
        <w:rPr>
          <w:rStyle w:val="Emphasis"/>
          <w:highlight w:val="cyan"/>
        </w:rPr>
        <w:t>commitment</w:t>
      </w:r>
      <w:r w:rsidRPr="00DB6424">
        <w:rPr>
          <w:sz w:val="16"/>
        </w:rPr>
        <w:t>.</w:t>
      </w:r>
    </w:p>
    <w:p w14:paraId="3708BCC5" w14:textId="77777777" w:rsidR="00795F7E" w:rsidRPr="00795F7E" w:rsidRDefault="00791F27" w:rsidP="00791F27">
      <w:pPr>
        <w:rPr>
          <w:rStyle w:val="StyleUnderline"/>
          <w:highlight w:val="cyan"/>
        </w:rPr>
      </w:pPr>
      <w:r w:rsidRPr="00411289">
        <w:rPr>
          <w:rStyle w:val="StyleUnderline"/>
        </w:rPr>
        <w:t>The second</w:t>
      </w:r>
      <w:r w:rsidRPr="00DB6424">
        <w:rPr>
          <w:sz w:val="16"/>
        </w:rPr>
        <w:t xml:space="preserve"> reason </w:t>
      </w:r>
      <w:r w:rsidRPr="00411289">
        <w:rPr>
          <w:rStyle w:val="StyleUnderline"/>
        </w:rPr>
        <w:t xml:space="preserve">is their much </w:t>
      </w:r>
      <w:r w:rsidRPr="00795F7E">
        <w:rPr>
          <w:rStyle w:val="StyleUnderline"/>
          <w:highlight w:val="cyan"/>
        </w:rPr>
        <w:t xml:space="preserve">greater ability to </w:t>
      </w:r>
      <w:r w:rsidRPr="00795F7E">
        <w:rPr>
          <w:rStyle w:val="Emphasis"/>
          <w:highlight w:val="cyan"/>
        </w:rPr>
        <w:t>adapt regulation to circumstances</w:t>
      </w:r>
      <w:r w:rsidRPr="00DB6424">
        <w:rPr>
          <w:sz w:val="16"/>
        </w:rPr>
        <w:t>. In the words of the OECD's (2019</w:t>
      </w:r>
      <w:proofErr w:type="gramStart"/>
      <w:r w:rsidRPr="00DB6424">
        <w:rPr>
          <w:sz w:val="16"/>
        </w:rPr>
        <w:t>b) ‘</w:t>
      </w:r>
      <w:proofErr w:type="gramEnd"/>
      <w:r w:rsidRPr="00DB6424">
        <w:rPr>
          <w:sz w:val="16"/>
        </w:rPr>
        <w:t xml:space="preserve">Employment outlook facing the future of work: How to make the most of collective bargaining’, </w:t>
      </w:r>
      <w:r w:rsidRPr="00795F7E">
        <w:rPr>
          <w:rStyle w:val="StyleUnderline"/>
          <w:highlight w:val="cyan"/>
        </w:rPr>
        <w:t xml:space="preserve">collective bargaining offers a ‘more </w:t>
      </w:r>
      <w:r w:rsidRPr="00795F7E">
        <w:rPr>
          <w:rStyle w:val="Emphasis"/>
          <w:highlight w:val="cyan"/>
        </w:rPr>
        <w:t>flexible</w:t>
      </w:r>
      <w:r w:rsidRPr="00DB6424">
        <w:rPr>
          <w:sz w:val="16"/>
        </w:rPr>
        <w:t xml:space="preserve"> and pragmatic </w:t>
      </w:r>
      <w:r w:rsidRPr="00795F7E">
        <w:rPr>
          <w:rStyle w:val="StyleUnderline"/>
          <w:highlight w:val="cyan"/>
        </w:rPr>
        <w:t xml:space="preserve">but </w:t>
      </w:r>
      <w:r w:rsidRPr="00795F7E">
        <w:rPr>
          <w:rStyle w:val="Emphasis"/>
          <w:highlight w:val="cyan"/>
        </w:rPr>
        <w:t>fair</w:t>
      </w:r>
      <w:r w:rsidRPr="00795F7E">
        <w:rPr>
          <w:rStyle w:val="StyleUnderline"/>
          <w:highlight w:val="cyan"/>
        </w:rPr>
        <w:t xml:space="preserve"> manner than</w:t>
      </w:r>
      <w:r w:rsidRPr="00411289">
        <w:rPr>
          <w:rStyle w:val="StyleUnderline"/>
        </w:rPr>
        <w:t xml:space="preserve"> labour </w:t>
      </w:r>
      <w:r w:rsidRPr="00795F7E">
        <w:rPr>
          <w:rStyle w:val="StyleUnderline"/>
          <w:highlight w:val="cyan"/>
        </w:rPr>
        <w:t>law’</w:t>
      </w:r>
      <w:r w:rsidRPr="00DB6424">
        <w:rPr>
          <w:sz w:val="16"/>
        </w:rPr>
        <w:t xml:space="preserve"> for dealing with issues. </w:t>
      </w:r>
      <w:r w:rsidRPr="00795F7E">
        <w:rPr>
          <w:rStyle w:val="StyleUnderline"/>
          <w:highlight w:val="cyan"/>
        </w:rPr>
        <w:t>It can</w:t>
      </w:r>
      <w:r w:rsidRPr="00DB6424">
        <w:rPr>
          <w:sz w:val="16"/>
        </w:rPr>
        <w:t xml:space="preserve"> help to </w:t>
      </w:r>
      <w:r w:rsidRPr="00795F7E">
        <w:rPr>
          <w:rStyle w:val="Emphasis"/>
          <w:highlight w:val="cyan"/>
        </w:rPr>
        <w:t>adapt</w:t>
      </w:r>
      <w:r w:rsidRPr="00795F7E">
        <w:rPr>
          <w:rStyle w:val="StyleUnderline"/>
          <w:highlight w:val="cyan"/>
        </w:rPr>
        <w:t xml:space="preserve"> pay</w:t>
      </w:r>
      <w:r w:rsidRPr="00DB6424">
        <w:rPr>
          <w:sz w:val="16"/>
        </w:rPr>
        <w:t xml:space="preserve">, working time and work organisation </w:t>
      </w:r>
      <w:r w:rsidRPr="00736A2A">
        <w:rPr>
          <w:rStyle w:val="StyleUnderline"/>
        </w:rPr>
        <w:t>to new needs; deal</w:t>
      </w:r>
      <w:r w:rsidRPr="00411289">
        <w:rPr>
          <w:rStyle w:val="StyleUnderline"/>
        </w:rPr>
        <w:t xml:space="preserve"> with</w:t>
      </w:r>
      <w:r w:rsidRPr="00DB6424">
        <w:rPr>
          <w:sz w:val="16"/>
        </w:rPr>
        <w:t xml:space="preserve"> work–life balance and </w:t>
      </w:r>
      <w:r w:rsidRPr="00411289">
        <w:rPr>
          <w:rStyle w:val="StyleUnderline"/>
        </w:rPr>
        <w:t>increased working time flexibility; and regulate</w:t>
      </w:r>
      <w:r w:rsidRPr="00DB6424">
        <w:rPr>
          <w:sz w:val="16"/>
        </w:rPr>
        <w:t xml:space="preserve"> the use of artificial intelligence, big data and electronic performance monitoring, as well as their implications for </w:t>
      </w:r>
      <w:r w:rsidRPr="00411289">
        <w:rPr>
          <w:rStyle w:val="StyleUnderline"/>
        </w:rPr>
        <w:t>occupational health and safety</w:t>
      </w:r>
      <w:r w:rsidRPr="00DB6424">
        <w:rPr>
          <w:sz w:val="16"/>
        </w:rPr>
        <w:t>, privacy, evaluation of work in performance and hiring and firing decisions.</w:t>
      </w:r>
    </w:p>
    <w:p w14:paraId="2EA778F3" w14:textId="77777777" w:rsidR="00795F7E" w:rsidRPr="00795F7E" w:rsidRDefault="00791F27" w:rsidP="00791F27">
      <w:pPr>
        <w:rPr>
          <w:rStyle w:val="StyleUnderline"/>
          <w:highlight w:val="cyan"/>
        </w:rPr>
      </w:pPr>
      <w:r w:rsidRPr="00DB6424">
        <w:rPr>
          <w:sz w:val="16"/>
        </w:rPr>
        <w:t xml:space="preserve">Ironically, it might be added, the </w:t>
      </w:r>
      <w:r w:rsidRPr="00795F7E">
        <w:rPr>
          <w:rStyle w:val="Emphasis"/>
          <w:highlight w:val="cyan"/>
        </w:rPr>
        <w:t>decline</w:t>
      </w:r>
      <w:r w:rsidRPr="00795F7E">
        <w:rPr>
          <w:rStyle w:val="StyleUnderline"/>
          <w:highlight w:val="cyan"/>
        </w:rPr>
        <w:t xml:space="preserve"> of </w:t>
      </w:r>
      <w:r w:rsidRPr="00795F7E">
        <w:rPr>
          <w:rStyle w:val="Emphasis"/>
          <w:highlight w:val="cyan"/>
        </w:rPr>
        <w:t>sectoral bargaining</w:t>
      </w:r>
      <w:r w:rsidRPr="00411289">
        <w:rPr>
          <w:rStyle w:val="StyleUnderline"/>
        </w:rPr>
        <w:t xml:space="preserve"> in the U</w:t>
      </w:r>
      <w:r w:rsidRPr="00DB6424">
        <w:rPr>
          <w:sz w:val="16"/>
        </w:rPr>
        <w:t xml:space="preserve">nited </w:t>
      </w:r>
      <w:r w:rsidRPr="00411289">
        <w:rPr>
          <w:rStyle w:val="StyleUnderline"/>
        </w:rPr>
        <w:t>K</w:t>
      </w:r>
      <w:r w:rsidRPr="00DB6424">
        <w:rPr>
          <w:sz w:val="16"/>
        </w:rPr>
        <w:t xml:space="preserve">ingdom </w:t>
      </w:r>
      <w:r w:rsidRPr="00795F7E">
        <w:rPr>
          <w:rStyle w:val="StyleUnderline"/>
          <w:highlight w:val="cyan"/>
        </w:rPr>
        <w:t>did not give employers</w:t>
      </w:r>
      <w:r w:rsidRPr="00DB6424">
        <w:rPr>
          <w:sz w:val="16"/>
        </w:rPr>
        <w:t xml:space="preserve"> the </w:t>
      </w:r>
      <w:r w:rsidRPr="00795F7E">
        <w:rPr>
          <w:rStyle w:val="Emphasis"/>
          <w:highlight w:val="cyan"/>
        </w:rPr>
        <w:t>flexibility</w:t>
      </w:r>
      <w:r w:rsidRPr="00DB6424">
        <w:rPr>
          <w:sz w:val="16"/>
        </w:rPr>
        <w:t xml:space="preserve"> that </w:t>
      </w:r>
      <w:r w:rsidRPr="00795F7E">
        <w:rPr>
          <w:rStyle w:val="StyleUnderline"/>
          <w:highlight w:val="cyan"/>
        </w:rPr>
        <w:t>they</w:t>
      </w:r>
      <w:r w:rsidRPr="00411289">
        <w:rPr>
          <w:rStyle w:val="StyleUnderline"/>
        </w:rPr>
        <w:t xml:space="preserve"> might have </w:t>
      </w:r>
      <w:r w:rsidRPr="00795F7E">
        <w:rPr>
          <w:rStyle w:val="StyleUnderline"/>
          <w:highlight w:val="cyan"/>
        </w:rPr>
        <w:t>expected</w:t>
      </w:r>
      <w:r w:rsidRPr="00DB6424">
        <w:rPr>
          <w:sz w:val="16"/>
        </w:rPr>
        <w:t xml:space="preserve">. On the contrary. </w:t>
      </w:r>
      <w:r w:rsidRPr="00795F7E">
        <w:rPr>
          <w:rStyle w:val="StyleUnderline"/>
          <w:highlight w:val="cyan"/>
        </w:rPr>
        <w:t xml:space="preserve">It has meant </w:t>
      </w:r>
      <w:r w:rsidRPr="00795F7E">
        <w:rPr>
          <w:rStyle w:val="Emphasis"/>
          <w:highlight w:val="cyan"/>
        </w:rPr>
        <w:t>more</w:t>
      </w:r>
      <w:r w:rsidRPr="00DB6424">
        <w:rPr>
          <w:sz w:val="16"/>
        </w:rPr>
        <w:t xml:space="preserve"> ‘juridification’, that is, the greater </w:t>
      </w:r>
      <w:r w:rsidRPr="00795F7E">
        <w:rPr>
          <w:rStyle w:val="StyleUnderline"/>
          <w:highlight w:val="cyan"/>
        </w:rPr>
        <w:t>involvement of</w:t>
      </w:r>
      <w:r w:rsidRPr="00411289">
        <w:rPr>
          <w:rStyle w:val="StyleUnderline"/>
        </w:rPr>
        <w:t xml:space="preserve"> the </w:t>
      </w:r>
      <w:r w:rsidRPr="00795F7E">
        <w:rPr>
          <w:rStyle w:val="Emphasis"/>
          <w:highlight w:val="cyan"/>
        </w:rPr>
        <w:t>law</w:t>
      </w:r>
      <w:r w:rsidRPr="00DB6424">
        <w:rPr>
          <w:sz w:val="16"/>
        </w:rPr>
        <w:t xml:space="preserve"> and the courts </w:t>
      </w:r>
      <w:r w:rsidRPr="00411289">
        <w:rPr>
          <w:rStyle w:val="StyleUnderline"/>
        </w:rPr>
        <w:t>in employment relations matters. In</w:t>
      </w:r>
      <w:r w:rsidRPr="00DB6424">
        <w:rPr>
          <w:sz w:val="16"/>
        </w:rPr>
        <w:t xml:space="preserve"> the </w:t>
      </w:r>
      <w:r w:rsidRPr="00411289">
        <w:rPr>
          <w:rStyle w:val="StyleUnderline"/>
        </w:rPr>
        <w:t xml:space="preserve">absence of </w:t>
      </w:r>
      <w:r w:rsidRPr="00411289">
        <w:rPr>
          <w:rStyle w:val="Emphasis"/>
        </w:rPr>
        <w:t>sector agreements</w:t>
      </w:r>
      <w:r w:rsidRPr="00795F7E">
        <w:rPr>
          <w:rStyle w:val="StyleUnderline"/>
          <w:highlight w:val="cyan"/>
        </w:rPr>
        <w:t>, governments</w:t>
      </w:r>
      <w:r w:rsidRPr="00411289">
        <w:rPr>
          <w:rStyle w:val="StyleUnderline"/>
        </w:rPr>
        <w:t xml:space="preserve"> have had little option but to </w:t>
      </w:r>
      <w:r w:rsidRPr="00795F7E">
        <w:rPr>
          <w:rStyle w:val="StyleUnderline"/>
          <w:highlight w:val="cyan"/>
        </w:rPr>
        <w:t>introduce</w:t>
      </w:r>
      <w:r w:rsidRPr="00DB6424">
        <w:rPr>
          <w:sz w:val="16"/>
        </w:rPr>
        <w:t xml:space="preserve"> legal </w:t>
      </w:r>
      <w:r w:rsidRPr="00795F7E">
        <w:rPr>
          <w:rStyle w:val="Emphasis"/>
          <w:highlight w:val="cyan"/>
        </w:rPr>
        <w:t>rules</w:t>
      </w:r>
      <w:r w:rsidRPr="00411289">
        <w:rPr>
          <w:rStyle w:val="StyleUnderline"/>
        </w:rPr>
        <w:t xml:space="preserve"> to</w:t>
      </w:r>
      <w:r w:rsidRPr="00DB6424">
        <w:rPr>
          <w:sz w:val="16"/>
        </w:rPr>
        <w:t xml:space="preserve"> help </w:t>
      </w:r>
      <w:r w:rsidRPr="00411289">
        <w:rPr>
          <w:rStyle w:val="StyleUnderline"/>
        </w:rPr>
        <w:t>deal with</w:t>
      </w:r>
      <w:r w:rsidRPr="00DB6424">
        <w:rPr>
          <w:sz w:val="16"/>
        </w:rPr>
        <w:t xml:space="preserve"> the </w:t>
      </w:r>
      <w:r w:rsidRPr="00411289">
        <w:rPr>
          <w:rStyle w:val="StyleUnderline"/>
        </w:rPr>
        <w:t>risks</w:t>
      </w:r>
      <w:r w:rsidRPr="00DB6424">
        <w:rPr>
          <w:sz w:val="16"/>
        </w:rPr>
        <w:t xml:space="preserve"> and uncertainties </w:t>
      </w:r>
      <w:r w:rsidRPr="00411289">
        <w:rPr>
          <w:rStyle w:val="StyleUnderline"/>
        </w:rPr>
        <w:t>that</w:t>
      </w:r>
      <w:r w:rsidRPr="00DB6424">
        <w:rPr>
          <w:sz w:val="16"/>
        </w:rPr>
        <w:t xml:space="preserve"> might otherwise </w:t>
      </w:r>
      <w:r w:rsidRPr="00411289">
        <w:rPr>
          <w:rStyle w:val="StyleUnderline"/>
        </w:rPr>
        <w:t>result in conflict</w:t>
      </w:r>
      <w:r w:rsidRPr="00DB6424">
        <w:rPr>
          <w:sz w:val="16"/>
        </w:rPr>
        <w:t xml:space="preserve"> involving individuals and/or groups of workers. However, </w:t>
      </w:r>
      <w:r w:rsidRPr="00411289">
        <w:rPr>
          <w:rStyle w:val="StyleUnderline"/>
        </w:rPr>
        <w:t xml:space="preserve">it is </w:t>
      </w:r>
      <w:r w:rsidRPr="00795F7E">
        <w:rPr>
          <w:rStyle w:val="StyleUnderline"/>
          <w:highlight w:val="cyan"/>
        </w:rPr>
        <w:t xml:space="preserve">difficult to come up with </w:t>
      </w:r>
      <w:r w:rsidRPr="00795F7E">
        <w:rPr>
          <w:rStyle w:val="Emphasis"/>
          <w:highlight w:val="cyan"/>
        </w:rPr>
        <w:t>top-down</w:t>
      </w:r>
      <w:r w:rsidRPr="00DB6424">
        <w:rPr>
          <w:sz w:val="16"/>
        </w:rPr>
        <w:t xml:space="preserve"> and </w:t>
      </w:r>
      <w:r w:rsidRPr="00795F7E">
        <w:rPr>
          <w:rStyle w:val="Emphasis"/>
          <w:highlight w:val="cyan"/>
        </w:rPr>
        <w:t>one-size-fits-all</w:t>
      </w:r>
      <w:r w:rsidRPr="00795F7E">
        <w:rPr>
          <w:rStyle w:val="StyleUnderline"/>
          <w:highlight w:val="cyan"/>
        </w:rPr>
        <w:t xml:space="preserve"> solutions</w:t>
      </w:r>
      <w:r w:rsidRPr="00411289">
        <w:rPr>
          <w:rStyle w:val="StyleUnderline"/>
        </w:rPr>
        <w:t xml:space="preserve"> to</w:t>
      </w:r>
      <w:r w:rsidRPr="00DB6424">
        <w:rPr>
          <w:sz w:val="16"/>
        </w:rPr>
        <w:t xml:space="preserve"> the </w:t>
      </w:r>
      <w:r w:rsidRPr="00411289">
        <w:rPr>
          <w:rStyle w:val="StyleUnderline"/>
        </w:rPr>
        <w:t>complexities</w:t>
      </w:r>
      <w:r w:rsidRPr="00DB6424">
        <w:rPr>
          <w:sz w:val="16"/>
        </w:rPr>
        <w:t xml:space="preserve"> involved </w:t>
      </w:r>
      <w:r w:rsidRPr="00411289">
        <w:rPr>
          <w:rStyle w:val="StyleUnderline"/>
        </w:rPr>
        <w:t>in</w:t>
      </w:r>
      <w:r w:rsidRPr="00DB6424">
        <w:rPr>
          <w:sz w:val="16"/>
        </w:rPr>
        <w:t xml:space="preserve"> the employment </w:t>
      </w:r>
      <w:r w:rsidRPr="00411289">
        <w:rPr>
          <w:rStyle w:val="StyleUnderline"/>
        </w:rPr>
        <w:t>relationship</w:t>
      </w:r>
      <w:r w:rsidRPr="00DB6424">
        <w:rPr>
          <w:sz w:val="16"/>
        </w:rPr>
        <w:t>, let alone the complications that can arise in different sectors.</w:t>
      </w:r>
    </w:p>
    <w:p w14:paraId="69D7C32A" w14:textId="77777777" w:rsidR="00795F7E" w:rsidRPr="00795F7E" w:rsidRDefault="00795F7E" w:rsidP="00791F27">
      <w:pPr>
        <w:rPr>
          <w:rStyle w:val="StyleUnderline"/>
          <w:highlight w:val="cyan"/>
        </w:rPr>
      </w:pPr>
    </w:p>
    <w:p w14:paraId="2C9CC8D7" w14:textId="77777777" w:rsidR="00795F7E" w:rsidRPr="00795F7E" w:rsidRDefault="00791F27" w:rsidP="00791F27">
      <w:pPr>
        <w:pStyle w:val="Heading4"/>
        <w:rPr>
          <w:rStyle w:val="StyleUnderline"/>
          <w:highlight w:val="cyan"/>
        </w:rPr>
      </w:pPr>
      <w:r>
        <w:t xml:space="preserve">The benefits extend </w:t>
      </w:r>
      <w:r w:rsidRPr="001452A9">
        <w:rPr>
          <w:u w:val="single"/>
        </w:rPr>
        <w:t>beyond</w:t>
      </w:r>
      <w:r>
        <w:t xml:space="preserve"> union members.</w:t>
      </w:r>
    </w:p>
    <w:p w14:paraId="26A6EF51" w14:textId="77777777" w:rsidR="00795F7E" w:rsidRPr="00795F7E" w:rsidRDefault="00791F27" w:rsidP="00791F27">
      <w:pPr>
        <w:rPr>
          <w:rStyle w:val="StyleUnderline"/>
          <w:highlight w:val="cyan"/>
        </w:rPr>
      </w:pPr>
      <w:r w:rsidRPr="00B34AAC">
        <w:t xml:space="preserve">Zsolt </w:t>
      </w:r>
      <w:r w:rsidRPr="00B34AAC">
        <w:rPr>
          <w:rStyle w:val="Style13ptBold"/>
        </w:rPr>
        <w:t xml:space="preserve">Darvas et. </w:t>
      </w:r>
      <w:proofErr w:type="gramStart"/>
      <w:r w:rsidRPr="00B34AAC">
        <w:rPr>
          <w:rStyle w:val="Style13ptBold"/>
        </w:rPr>
        <w:t>al</w:t>
      </w:r>
      <w:proofErr w:type="gramEnd"/>
      <w:r w:rsidRPr="00B34AAC">
        <w:rPr>
          <w:rStyle w:val="Style13ptBold"/>
        </w:rPr>
        <w:t xml:space="preserve"> 23</w:t>
      </w:r>
      <w:r w:rsidRPr="00B34AAC">
        <w:t xml:space="preserve">. Senior Fellow at Bruegel and a part-time Senior Research Fellow at the Corvinus University of Budapest. Giulia Gotti, Research analyst at Bruegel MSc in Policy Economics at </w:t>
      </w:r>
      <w:proofErr w:type="gramStart"/>
      <w:r w:rsidRPr="00B34AAC">
        <w:t>the Erasmus</w:t>
      </w:r>
      <w:proofErr w:type="gramEnd"/>
      <w:r w:rsidRPr="00B34AAC">
        <w:t xml:space="preserve"> University. Kamil Sekut, Economics (BSc) at University of Warsaw. “Collective bargaining is associated with lower income inequality</w:t>
      </w:r>
      <w:r>
        <w:t xml:space="preserve">.” Bruegel Organization. 03/14/2023. </w:t>
      </w:r>
      <w:r w:rsidRPr="00B34AAC">
        <w:t>https://www.bruegel.org/analysis/collective-bargaining-associated-lower-income-inequality</w:t>
      </w:r>
    </w:p>
    <w:p w14:paraId="0E57F3BF" w14:textId="77777777" w:rsidR="00795F7E" w:rsidRPr="00795F7E" w:rsidRDefault="00791F27" w:rsidP="00791F27">
      <w:pPr>
        <w:rPr>
          <w:rStyle w:val="StyleUnderline"/>
          <w:highlight w:val="cyan"/>
        </w:rPr>
      </w:pPr>
      <w:r w:rsidRPr="00EF5C12">
        <w:rPr>
          <w:sz w:val="16"/>
          <w:szCs w:val="16"/>
        </w:rPr>
        <w:t>De-unionisation does not always result in lower collective-bargaining coverage</w:t>
      </w:r>
    </w:p>
    <w:p w14:paraId="181C989E" w14:textId="77777777" w:rsidR="00795F7E" w:rsidRPr="00795F7E" w:rsidRDefault="00791F27" w:rsidP="00791F27">
      <w:pPr>
        <w:rPr>
          <w:rStyle w:val="StyleUnderline"/>
          <w:highlight w:val="cyan"/>
        </w:rPr>
      </w:pPr>
      <w:r w:rsidRPr="003571FF">
        <w:rPr>
          <w:u w:val="single"/>
        </w:rPr>
        <w:t xml:space="preserve">In </w:t>
      </w:r>
      <w:r w:rsidRPr="00EF5C12">
        <w:rPr>
          <w:rStyle w:val="Emphasis"/>
        </w:rPr>
        <w:t>collective bargaining</w:t>
      </w:r>
      <w:r w:rsidRPr="00EF5C12">
        <w:rPr>
          <w:sz w:val="16"/>
        </w:rPr>
        <w:t xml:space="preserve"> process </w:t>
      </w:r>
      <w:r w:rsidRPr="003571FF">
        <w:rPr>
          <w:u w:val="single"/>
        </w:rPr>
        <w:t xml:space="preserve">with </w:t>
      </w:r>
      <w:r w:rsidRPr="00EF5C12">
        <w:rPr>
          <w:rStyle w:val="Emphasis"/>
        </w:rPr>
        <w:t>employers</w:t>
      </w:r>
      <w:r w:rsidRPr="00EF5C12">
        <w:rPr>
          <w:sz w:val="16"/>
        </w:rPr>
        <w:t xml:space="preserve">, </w:t>
      </w:r>
      <w:r w:rsidRPr="003571FF">
        <w:rPr>
          <w:u w:val="single"/>
        </w:rPr>
        <w:t>the</w:t>
      </w:r>
      <w:r w:rsidRPr="00EF5C12">
        <w:rPr>
          <w:sz w:val="16"/>
        </w:rPr>
        <w:t xml:space="preserve"> primary </w:t>
      </w:r>
      <w:r w:rsidRPr="003571FF">
        <w:rPr>
          <w:u w:val="single"/>
        </w:rPr>
        <w:t>goal of</w:t>
      </w:r>
      <w:r w:rsidRPr="00EF5C12">
        <w:rPr>
          <w:sz w:val="16"/>
        </w:rPr>
        <w:t xml:space="preserve"> trade </w:t>
      </w:r>
      <w:r w:rsidRPr="00EF5C12">
        <w:rPr>
          <w:rStyle w:val="Emphasis"/>
        </w:rPr>
        <w:t>unions</w:t>
      </w:r>
      <w:r w:rsidRPr="003571FF">
        <w:rPr>
          <w:u w:val="single"/>
        </w:rPr>
        <w:t xml:space="preserve"> is improving</w:t>
      </w:r>
      <w:r w:rsidRPr="00EF5C12">
        <w:rPr>
          <w:sz w:val="16"/>
        </w:rPr>
        <w:t xml:space="preserve"> and maintaining </w:t>
      </w:r>
      <w:r w:rsidRPr="003571FF">
        <w:rPr>
          <w:u w:val="single"/>
        </w:rPr>
        <w:t xml:space="preserve">terms and </w:t>
      </w:r>
      <w:r w:rsidRPr="00EF5C12">
        <w:rPr>
          <w:rStyle w:val="Emphasis"/>
        </w:rPr>
        <w:t>conditions</w:t>
      </w:r>
      <w:r w:rsidRPr="003571FF">
        <w:rPr>
          <w:u w:val="single"/>
        </w:rPr>
        <w:t xml:space="preserve"> of </w:t>
      </w:r>
      <w:r w:rsidRPr="00EF5C12">
        <w:rPr>
          <w:rStyle w:val="Emphasis"/>
        </w:rPr>
        <w:t>work</w:t>
      </w:r>
      <w:r w:rsidRPr="00EF5C12">
        <w:rPr>
          <w:sz w:val="16"/>
        </w:rPr>
        <w:t xml:space="preserve">. Employers’ associations also often participate in collective bargaining. They can be </w:t>
      </w:r>
      <w:r w:rsidRPr="00795F7E">
        <w:rPr>
          <w:highlight w:val="cyan"/>
          <w:u w:val="single"/>
        </w:rPr>
        <w:t>organised</w:t>
      </w:r>
      <w:r w:rsidRPr="000A712A">
        <w:rPr>
          <w:u w:val="single"/>
        </w:rPr>
        <w:t xml:space="preserve"> either</w:t>
      </w:r>
      <w:r w:rsidRPr="003571FF">
        <w:rPr>
          <w:u w:val="single"/>
        </w:rPr>
        <w:t xml:space="preserve"> </w:t>
      </w:r>
      <w:r w:rsidRPr="00795F7E">
        <w:rPr>
          <w:highlight w:val="cyan"/>
          <w:u w:val="single"/>
        </w:rPr>
        <w:t xml:space="preserve">at </w:t>
      </w:r>
      <w:r w:rsidRPr="00795F7E">
        <w:rPr>
          <w:rStyle w:val="Emphasis"/>
          <w:highlight w:val="cyan"/>
        </w:rPr>
        <w:t>sectoral level</w:t>
      </w:r>
      <w:r w:rsidRPr="00EF5C12">
        <w:rPr>
          <w:sz w:val="16"/>
        </w:rPr>
        <w:t xml:space="preserve">, </w:t>
      </w:r>
      <w:r w:rsidRPr="00795F7E">
        <w:rPr>
          <w:highlight w:val="cyan"/>
          <w:u w:val="single"/>
        </w:rPr>
        <w:t>like</w:t>
      </w:r>
      <w:r w:rsidRPr="00EF5C12">
        <w:rPr>
          <w:sz w:val="16"/>
        </w:rPr>
        <w:t xml:space="preserve"> the </w:t>
      </w:r>
      <w:r w:rsidRPr="00795F7E">
        <w:rPr>
          <w:highlight w:val="cyan"/>
          <w:u w:val="single"/>
        </w:rPr>
        <w:t>German</w:t>
      </w:r>
      <w:r w:rsidRPr="00EF5C12">
        <w:rPr>
          <w:sz w:val="16"/>
        </w:rPr>
        <w:t xml:space="preserve"> metal and electrical industry association Gesamtmetall, </w:t>
      </w:r>
      <w:r w:rsidRPr="00795F7E">
        <w:rPr>
          <w:highlight w:val="cyan"/>
          <w:u w:val="single"/>
        </w:rPr>
        <w:t>or</w:t>
      </w:r>
      <w:r w:rsidRPr="00EF5C12">
        <w:rPr>
          <w:sz w:val="16"/>
        </w:rPr>
        <w:t xml:space="preserve"> at </w:t>
      </w:r>
      <w:r w:rsidRPr="00795F7E">
        <w:rPr>
          <w:rStyle w:val="Emphasis"/>
          <w:highlight w:val="cyan"/>
        </w:rPr>
        <w:t>national</w:t>
      </w:r>
      <w:r w:rsidRPr="003571FF">
        <w:rPr>
          <w:u w:val="single"/>
        </w:rPr>
        <w:t xml:space="preserve"> level</w:t>
      </w:r>
      <w:r w:rsidRPr="00EF5C12">
        <w:rPr>
          <w:sz w:val="16"/>
        </w:rPr>
        <w:t xml:space="preserve">, </w:t>
      </w:r>
      <w:r w:rsidRPr="00795F7E">
        <w:rPr>
          <w:highlight w:val="cyan"/>
          <w:u w:val="single"/>
        </w:rPr>
        <w:t>like</w:t>
      </w:r>
      <w:r w:rsidRPr="00EF5C12">
        <w:rPr>
          <w:sz w:val="16"/>
        </w:rPr>
        <w:t xml:space="preserve"> the </w:t>
      </w:r>
      <w:r w:rsidRPr="00795F7E">
        <w:rPr>
          <w:highlight w:val="cyan"/>
          <w:u w:val="single"/>
        </w:rPr>
        <w:t>Italian</w:t>
      </w:r>
      <w:r w:rsidRPr="00EF5C12">
        <w:rPr>
          <w:sz w:val="16"/>
        </w:rPr>
        <w:t xml:space="preserve"> Confindustria. </w:t>
      </w:r>
      <w:r w:rsidRPr="00795F7E">
        <w:rPr>
          <w:highlight w:val="cyan"/>
          <w:u w:val="single"/>
        </w:rPr>
        <w:t xml:space="preserve">In the </w:t>
      </w:r>
      <w:r w:rsidRPr="00795F7E">
        <w:rPr>
          <w:rStyle w:val="Emphasis"/>
          <w:highlight w:val="cyan"/>
        </w:rPr>
        <w:t>U</w:t>
      </w:r>
      <w:r w:rsidRPr="003571FF">
        <w:rPr>
          <w:u w:val="single"/>
        </w:rPr>
        <w:t xml:space="preserve">nited </w:t>
      </w:r>
      <w:r w:rsidRPr="00795F7E">
        <w:rPr>
          <w:rStyle w:val="Emphasis"/>
          <w:highlight w:val="cyan"/>
        </w:rPr>
        <w:t>S</w:t>
      </w:r>
      <w:r w:rsidRPr="003571FF">
        <w:rPr>
          <w:u w:val="single"/>
        </w:rPr>
        <w:t>tates</w:t>
      </w:r>
      <w:r w:rsidRPr="00EF5C12">
        <w:rPr>
          <w:sz w:val="16"/>
        </w:rPr>
        <w:t xml:space="preserve">, in contrast to EU countries, the </w:t>
      </w:r>
      <w:r w:rsidRPr="00EF5C12">
        <w:rPr>
          <w:rStyle w:val="Emphasis"/>
        </w:rPr>
        <w:t>bargaining</w:t>
      </w:r>
      <w:r w:rsidRPr="003571FF">
        <w:rPr>
          <w:u w:val="single"/>
        </w:rPr>
        <w:t xml:space="preserve"> happens</w:t>
      </w:r>
      <w:r w:rsidRPr="00EF5C12">
        <w:rPr>
          <w:sz w:val="16"/>
        </w:rPr>
        <w:t xml:space="preserve"> mainly </w:t>
      </w:r>
      <w:r w:rsidRPr="00795F7E">
        <w:rPr>
          <w:highlight w:val="cyan"/>
          <w:u w:val="single"/>
        </w:rPr>
        <w:t xml:space="preserve">at </w:t>
      </w:r>
      <w:r w:rsidRPr="00795F7E">
        <w:rPr>
          <w:rStyle w:val="Emphasis"/>
          <w:highlight w:val="cyan"/>
        </w:rPr>
        <w:t>firm level</w:t>
      </w:r>
      <w:r w:rsidRPr="00EF5C12">
        <w:rPr>
          <w:sz w:val="16"/>
        </w:rPr>
        <w:t>, and thus employers’ associations do not directly take part.</w:t>
      </w:r>
    </w:p>
    <w:p w14:paraId="52224618" w14:textId="77777777" w:rsidR="00795F7E" w:rsidRPr="00795F7E" w:rsidRDefault="00791F27" w:rsidP="00791F27">
      <w:pPr>
        <w:rPr>
          <w:rStyle w:val="StyleUnderline"/>
          <w:highlight w:val="cyan"/>
        </w:rPr>
      </w:pPr>
      <w:r w:rsidRPr="00EF5C12">
        <w:rPr>
          <w:sz w:val="16"/>
        </w:rPr>
        <w:t>Trade union membership has declined over the past decades in the EU and the US, but to varying degrees (Figure 1).</w:t>
      </w:r>
    </w:p>
    <w:p w14:paraId="68FCF8D2" w14:textId="77777777" w:rsidR="00795F7E" w:rsidRPr="00795F7E" w:rsidRDefault="00791F27" w:rsidP="00791F27">
      <w:pPr>
        <w:rPr>
          <w:rStyle w:val="StyleUnderline"/>
          <w:highlight w:val="cyan"/>
        </w:rPr>
      </w:pPr>
      <w:r w:rsidRPr="00EF5C12">
        <w:rPr>
          <w:sz w:val="16"/>
        </w:rPr>
        <w:t>US unionisation halved from the already low rate of around 22 percent in 1980 to 10 percent by 2020. Eastern EU countries experienced the sharpest decline in unionisation in the 1990s as part of their transitions from the socialist economic system, in which union membership was a method of signalling political preferences and was seen as a prerequisite for career progression. As these countries became market economies, unionisation declined sharply, to close to 10 percent, nearing US values. The UK and Ireland went from having more than half of their labour forces represented by a union in the early 1980s, to only a quarter by 2020. Although there has been decline everywhere, the decrease in unionisation has been less pronounced in Scandinavian, Southern, and Western EU.</w:t>
      </w:r>
    </w:p>
    <w:p w14:paraId="4C6F5339" w14:textId="77777777" w:rsidR="00795F7E" w:rsidRPr="00795F7E" w:rsidRDefault="00791F27" w:rsidP="00791F27">
      <w:pPr>
        <w:rPr>
          <w:rStyle w:val="StyleUnderline"/>
          <w:highlight w:val="cyan"/>
        </w:rPr>
      </w:pPr>
      <w:r w:rsidRPr="00EF5C12">
        <w:rPr>
          <w:sz w:val="16"/>
        </w:rPr>
        <w:t xml:space="preserve">The </w:t>
      </w:r>
      <w:r w:rsidRPr="00A216CF">
        <w:rPr>
          <w:u w:val="single"/>
        </w:rPr>
        <w:t xml:space="preserve">outcome of </w:t>
      </w:r>
      <w:r w:rsidRPr="00795F7E">
        <w:rPr>
          <w:rStyle w:val="Emphasis"/>
          <w:highlight w:val="cyan"/>
        </w:rPr>
        <w:t>collective bargaining</w:t>
      </w:r>
      <w:r w:rsidRPr="00795F7E">
        <w:rPr>
          <w:highlight w:val="cyan"/>
          <w:u w:val="single"/>
        </w:rPr>
        <w:t xml:space="preserve"> is</w:t>
      </w:r>
      <w:r w:rsidRPr="00EF5C12">
        <w:rPr>
          <w:sz w:val="16"/>
        </w:rPr>
        <w:t xml:space="preserve"> often </w:t>
      </w:r>
      <w:r w:rsidRPr="00795F7E">
        <w:rPr>
          <w:highlight w:val="cyan"/>
          <w:u w:val="single"/>
        </w:rPr>
        <w:t xml:space="preserve">extended beyond the </w:t>
      </w:r>
      <w:r w:rsidRPr="00795F7E">
        <w:rPr>
          <w:rStyle w:val="Emphasis"/>
          <w:highlight w:val="cyan"/>
        </w:rPr>
        <w:t>union</w:t>
      </w:r>
      <w:r w:rsidRPr="00A216CF">
        <w:rPr>
          <w:u w:val="single"/>
        </w:rPr>
        <w:t xml:space="preserve"> and </w:t>
      </w:r>
      <w:r w:rsidRPr="00EF5C12">
        <w:rPr>
          <w:rStyle w:val="Emphasis"/>
        </w:rPr>
        <w:t>employer</w:t>
      </w:r>
      <w:r w:rsidRPr="00EF5C12">
        <w:rPr>
          <w:sz w:val="16"/>
          <w:szCs w:val="16"/>
        </w:rPr>
        <w:t xml:space="preserve"> association</w:t>
      </w:r>
      <w:r w:rsidRPr="00EF5C12">
        <w:t xml:space="preserve"> </w:t>
      </w:r>
      <w:r w:rsidRPr="00A216CF">
        <w:rPr>
          <w:u w:val="single"/>
        </w:rPr>
        <w:t>members</w:t>
      </w:r>
      <w:r w:rsidRPr="00EF5C12">
        <w:rPr>
          <w:sz w:val="16"/>
        </w:rPr>
        <w:t xml:space="preserve"> (Eurofund, 2015). One of the reasons is the existence </w:t>
      </w:r>
      <w:r w:rsidRPr="00F953F4">
        <w:rPr>
          <w:sz w:val="16"/>
        </w:rPr>
        <w:t xml:space="preserve">of </w:t>
      </w:r>
      <w:r w:rsidRPr="00F953F4">
        <w:rPr>
          <w:rStyle w:val="Emphasis"/>
        </w:rPr>
        <w:t>erga omnes</w:t>
      </w:r>
      <w:r w:rsidRPr="00F953F4">
        <w:rPr>
          <w:sz w:val="16"/>
        </w:rPr>
        <w:t xml:space="preserve"> (towards</w:t>
      </w:r>
      <w:r w:rsidRPr="00EF5C12">
        <w:rPr>
          <w:sz w:val="16"/>
        </w:rPr>
        <w:t xml:space="preserve"> everyone) clauses: </w:t>
      </w:r>
      <w:r w:rsidRPr="00A216CF">
        <w:rPr>
          <w:u w:val="single"/>
        </w:rPr>
        <w:t>if</w:t>
      </w:r>
      <w:r w:rsidRPr="00EF5C12">
        <w:rPr>
          <w:sz w:val="16"/>
        </w:rPr>
        <w:t xml:space="preserve"> an </w:t>
      </w:r>
      <w:r w:rsidRPr="00A216CF">
        <w:rPr>
          <w:u w:val="single"/>
        </w:rPr>
        <w:t xml:space="preserve">agreement is signed between an </w:t>
      </w:r>
      <w:r w:rsidRPr="00EF5C12">
        <w:rPr>
          <w:rStyle w:val="Emphasis"/>
        </w:rPr>
        <w:t>employer</w:t>
      </w:r>
      <w:r w:rsidRPr="00A216CF">
        <w:rPr>
          <w:u w:val="single"/>
        </w:rPr>
        <w:t xml:space="preserve"> and a trade </w:t>
      </w:r>
      <w:r w:rsidRPr="00EF5C12">
        <w:rPr>
          <w:rStyle w:val="Emphasis"/>
        </w:rPr>
        <w:t>union</w:t>
      </w:r>
      <w:r w:rsidRPr="00EF5C12">
        <w:rPr>
          <w:sz w:val="16"/>
        </w:rPr>
        <w:t xml:space="preserve">, </w:t>
      </w:r>
      <w:r w:rsidRPr="00A216CF">
        <w:rPr>
          <w:u w:val="single"/>
        </w:rPr>
        <w:t>under erga omnes clauses</w:t>
      </w:r>
      <w:r w:rsidRPr="00EF5C12">
        <w:rPr>
          <w:sz w:val="16"/>
        </w:rPr>
        <w:t xml:space="preserve">, </w:t>
      </w:r>
      <w:r w:rsidRPr="00795F7E">
        <w:rPr>
          <w:rStyle w:val="Emphasis"/>
          <w:highlight w:val="cyan"/>
        </w:rPr>
        <w:t>all</w:t>
      </w:r>
      <w:r w:rsidRPr="00EF5C12">
        <w:rPr>
          <w:sz w:val="16"/>
        </w:rPr>
        <w:t xml:space="preserve"> workers </w:t>
      </w:r>
      <w:r w:rsidRPr="00795F7E">
        <w:rPr>
          <w:highlight w:val="cyan"/>
          <w:u w:val="single"/>
        </w:rPr>
        <w:t xml:space="preserve">are </w:t>
      </w:r>
      <w:r w:rsidRPr="00795F7E">
        <w:rPr>
          <w:rStyle w:val="Emphasis"/>
          <w:highlight w:val="cyan"/>
        </w:rPr>
        <w:t>covered</w:t>
      </w:r>
      <w:r w:rsidRPr="00795F7E">
        <w:rPr>
          <w:highlight w:val="cyan"/>
          <w:u w:val="single"/>
        </w:rPr>
        <w:t xml:space="preserve"> by</w:t>
      </w:r>
      <w:r w:rsidRPr="00EF5C12">
        <w:rPr>
          <w:sz w:val="16"/>
        </w:rPr>
        <w:t xml:space="preserve"> the </w:t>
      </w:r>
      <w:r w:rsidRPr="00795F7E">
        <w:rPr>
          <w:highlight w:val="cyan"/>
          <w:u w:val="single"/>
        </w:rPr>
        <w:t>agreement</w:t>
      </w:r>
      <w:r w:rsidRPr="00EF5C12">
        <w:rPr>
          <w:sz w:val="16"/>
        </w:rPr>
        <w:t xml:space="preserve">. Moreover, in Europe, there is a tradition of </w:t>
      </w:r>
      <w:r w:rsidRPr="00795F7E">
        <w:rPr>
          <w:highlight w:val="cyan"/>
          <w:u w:val="single"/>
        </w:rPr>
        <w:t xml:space="preserve">extending </w:t>
      </w:r>
      <w:r w:rsidRPr="00F953F4">
        <w:rPr>
          <w:rStyle w:val="Emphasis"/>
        </w:rPr>
        <w:t xml:space="preserve">negotiated </w:t>
      </w:r>
      <w:r w:rsidRPr="00795F7E">
        <w:rPr>
          <w:rStyle w:val="Emphasis"/>
          <w:highlight w:val="cyan"/>
        </w:rPr>
        <w:t>agreements</w:t>
      </w:r>
      <w:r w:rsidRPr="00795F7E">
        <w:rPr>
          <w:highlight w:val="cyan"/>
          <w:u w:val="single"/>
        </w:rPr>
        <w:t xml:space="preserve"> to </w:t>
      </w:r>
      <w:r w:rsidRPr="00795F7E">
        <w:rPr>
          <w:rStyle w:val="Emphasis"/>
          <w:highlight w:val="cyan"/>
        </w:rPr>
        <w:t>non-unionised</w:t>
      </w:r>
      <w:r w:rsidRPr="00795F7E">
        <w:rPr>
          <w:highlight w:val="cyan"/>
          <w:u w:val="single"/>
        </w:rPr>
        <w:t xml:space="preserve"> workers within a sector</w:t>
      </w:r>
      <w:r w:rsidRPr="00EF5C12">
        <w:rPr>
          <w:sz w:val="16"/>
        </w:rPr>
        <w:t xml:space="preserve">, </w:t>
      </w:r>
      <w:r w:rsidRPr="00AD765E">
        <w:rPr>
          <w:u w:val="single"/>
        </w:rPr>
        <w:t xml:space="preserve">and </w:t>
      </w:r>
      <w:r w:rsidRPr="00F953F4">
        <w:rPr>
          <w:u w:val="single"/>
        </w:rPr>
        <w:t>even</w:t>
      </w:r>
      <w:r w:rsidRPr="00EF5C12">
        <w:rPr>
          <w:sz w:val="16"/>
        </w:rPr>
        <w:t xml:space="preserve"> </w:t>
      </w:r>
      <w:r w:rsidRPr="00AD765E">
        <w:rPr>
          <w:sz w:val="16"/>
        </w:rPr>
        <w:t xml:space="preserve">to </w:t>
      </w:r>
      <w:r w:rsidRPr="00AD765E">
        <w:rPr>
          <w:u w:val="single"/>
        </w:rPr>
        <w:t>companies that</w:t>
      </w:r>
      <w:r w:rsidRPr="00AD765E">
        <w:rPr>
          <w:sz w:val="16"/>
        </w:rPr>
        <w:t xml:space="preserve"> were </w:t>
      </w:r>
      <w:r w:rsidRPr="00AD765E">
        <w:rPr>
          <w:u w:val="single"/>
        </w:rPr>
        <w:t xml:space="preserve">not </w:t>
      </w:r>
      <w:r w:rsidRPr="00AD765E">
        <w:rPr>
          <w:rStyle w:val="Emphasis"/>
        </w:rPr>
        <w:t>originally</w:t>
      </w:r>
      <w:r w:rsidRPr="00AD765E">
        <w:rPr>
          <w:u w:val="single"/>
        </w:rPr>
        <w:t xml:space="preserve"> involved in</w:t>
      </w:r>
      <w:r w:rsidRPr="00EF5C12">
        <w:rPr>
          <w:sz w:val="16"/>
        </w:rPr>
        <w:t xml:space="preserve"> the </w:t>
      </w:r>
      <w:r w:rsidRPr="00EF5C12">
        <w:rPr>
          <w:rStyle w:val="Emphasis"/>
        </w:rPr>
        <w:t>bargaining</w:t>
      </w:r>
      <w:r w:rsidRPr="00EF5C12">
        <w:rPr>
          <w:sz w:val="16"/>
        </w:rPr>
        <w:t xml:space="preserve"> process. </w:t>
      </w:r>
      <w:r w:rsidRPr="00795F7E">
        <w:rPr>
          <w:highlight w:val="cyan"/>
          <w:u w:val="single"/>
        </w:rPr>
        <w:t>Because of</w:t>
      </w:r>
      <w:r w:rsidRPr="00A216CF">
        <w:rPr>
          <w:u w:val="single"/>
        </w:rPr>
        <w:t xml:space="preserve"> these </w:t>
      </w:r>
      <w:r w:rsidRPr="00795F7E">
        <w:rPr>
          <w:rStyle w:val="Emphasis"/>
          <w:highlight w:val="cyan"/>
        </w:rPr>
        <w:t>extension</w:t>
      </w:r>
      <w:r w:rsidRPr="00A216CF">
        <w:rPr>
          <w:u w:val="single"/>
        </w:rPr>
        <w:t xml:space="preserve"> mechanisms</w:t>
      </w:r>
      <w:r w:rsidRPr="00EF5C12">
        <w:rPr>
          <w:sz w:val="16"/>
        </w:rPr>
        <w:t xml:space="preserve">, </w:t>
      </w:r>
      <w:r w:rsidRPr="00A216CF">
        <w:rPr>
          <w:u w:val="single"/>
        </w:rPr>
        <w:t xml:space="preserve">a </w:t>
      </w:r>
      <w:r w:rsidRPr="00795F7E">
        <w:rPr>
          <w:highlight w:val="cyan"/>
          <w:u w:val="single"/>
        </w:rPr>
        <w:t>collective bargaining</w:t>
      </w:r>
      <w:r w:rsidRPr="00A216CF">
        <w:rPr>
          <w:u w:val="single"/>
        </w:rPr>
        <w:t xml:space="preserve"> coverage </w:t>
      </w:r>
      <w:r w:rsidRPr="00795F7E">
        <w:rPr>
          <w:highlight w:val="cyan"/>
          <w:u w:val="single"/>
        </w:rPr>
        <w:t xml:space="preserve">rate </w:t>
      </w:r>
      <w:r w:rsidRPr="00795F7E">
        <w:rPr>
          <w:rStyle w:val="Emphasis"/>
          <w:highlight w:val="cyan"/>
        </w:rPr>
        <w:t>higher</w:t>
      </w:r>
      <w:r w:rsidRPr="00795F7E">
        <w:rPr>
          <w:highlight w:val="cyan"/>
          <w:u w:val="single"/>
        </w:rPr>
        <w:t xml:space="preserve"> than </w:t>
      </w:r>
      <w:r w:rsidRPr="00795F7E">
        <w:rPr>
          <w:rStyle w:val="Emphasis"/>
          <w:highlight w:val="cyan"/>
        </w:rPr>
        <w:t>unionisation</w:t>
      </w:r>
      <w:r w:rsidRPr="00795F7E">
        <w:rPr>
          <w:highlight w:val="cyan"/>
          <w:u w:val="single"/>
        </w:rPr>
        <w:t xml:space="preserve"> density can be observed</w:t>
      </w:r>
      <w:r w:rsidRPr="00A216CF">
        <w:rPr>
          <w:u w:val="single"/>
        </w:rPr>
        <w:t xml:space="preserve"> in</w:t>
      </w:r>
      <w:r w:rsidRPr="00EF5C12">
        <w:rPr>
          <w:sz w:val="16"/>
        </w:rPr>
        <w:t xml:space="preserve"> nearly </w:t>
      </w:r>
      <w:r w:rsidRPr="00A216CF">
        <w:rPr>
          <w:u w:val="single"/>
        </w:rPr>
        <w:t xml:space="preserve">all </w:t>
      </w:r>
      <w:r w:rsidRPr="00EF5C12">
        <w:rPr>
          <w:rStyle w:val="Emphasis"/>
        </w:rPr>
        <w:t>studied</w:t>
      </w:r>
      <w:r w:rsidRPr="00A216CF">
        <w:rPr>
          <w:u w:val="single"/>
        </w:rPr>
        <w:t xml:space="preserve"> countries</w:t>
      </w:r>
      <w:r w:rsidRPr="00EF5C12">
        <w:rPr>
          <w:sz w:val="16"/>
        </w:rPr>
        <w:t xml:space="preserve"> (Figure 2).</w:t>
      </w:r>
    </w:p>
    <w:p w14:paraId="3FF84553" w14:textId="77777777" w:rsidR="00795F7E" w:rsidRPr="00795F7E" w:rsidRDefault="00791F27" w:rsidP="00791F27">
      <w:pPr>
        <w:rPr>
          <w:rStyle w:val="StyleUnderline"/>
          <w:highlight w:val="cyan"/>
        </w:rPr>
      </w:pPr>
      <w:r w:rsidRPr="009F10B2">
        <w:rPr>
          <w:u w:val="single"/>
        </w:rPr>
        <w:t>For example</w:t>
      </w:r>
      <w:r w:rsidRPr="00EF5C12">
        <w:rPr>
          <w:sz w:val="16"/>
        </w:rPr>
        <w:t xml:space="preserve">, </w:t>
      </w:r>
      <w:r w:rsidRPr="009F10B2">
        <w:rPr>
          <w:u w:val="single"/>
        </w:rPr>
        <w:t xml:space="preserve">in </w:t>
      </w:r>
      <w:r w:rsidRPr="00B101B3">
        <w:rPr>
          <w:rStyle w:val="Emphasis"/>
        </w:rPr>
        <w:t>Germany</w:t>
      </w:r>
      <w:r w:rsidRPr="00EF5C12">
        <w:rPr>
          <w:sz w:val="16"/>
        </w:rPr>
        <w:t xml:space="preserve">, a </w:t>
      </w:r>
      <w:r w:rsidRPr="009F10B2">
        <w:rPr>
          <w:u w:val="single"/>
        </w:rPr>
        <w:t xml:space="preserve">bargaining </w:t>
      </w:r>
      <w:r w:rsidRPr="00B101B3">
        <w:rPr>
          <w:rStyle w:val="Emphasis"/>
        </w:rPr>
        <w:t>agreement</w:t>
      </w:r>
      <w:r w:rsidRPr="009F10B2">
        <w:rPr>
          <w:u w:val="single"/>
        </w:rPr>
        <w:t xml:space="preserve"> signed between an </w:t>
      </w:r>
      <w:r w:rsidRPr="00B101B3">
        <w:rPr>
          <w:rStyle w:val="Emphasis"/>
        </w:rPr>
        <w:t>employer</w:t>
      </w:r>
      <w:r w:rsidRPr="00EF5C12">
        <w:rPr>
          <w:sz w:val="16"/>
        </w:rPr>
        <w:t xml:space="preserve"> association </w:t>
      </w:r>
      <w:r w:rsidRPr="009F10B2">
        <w:rPr>
          <w:u w:val="single"/>
        </w:rPr>
        <w:t xml:space="preserve">and a </w:t>
      </w:r>
      <w:r w:rsidRPr="00B101B3">
        <w:rPr>
          <w:rStyle w:val="Emphasis"/>
        </w:rPr>
        <w:t>union</w:t>
      </w:r>
      <w:r w:rsidRPr="009F10B2">
        <w:rPr>
          <w:u w:val="single"/>
        </w:rPr>
        <w:t xml:space="preserve"> covers </w:t>
      </w:r>
      <w:r w:rsidRPr="00B101B3">
        <w:rPr>
          <w:rStyle w:val="Emphasis"/>
        </w:rPr>
        <w:t>all</w:t>
      </w:r>
      <w:r w:rsidRPr="00EF5C12">
        <w:rPr>
          <w:sz w:val="16"/>
        </w:rPr>
        <w:t xml:space="preserve"> the </w:t>
      </w:r>
      <w:r w:rsidRPr="009F10B2">
        <w:rPr>
          <w:u w:val="single"/>
        </w:rPr>
        <w:t>firms</w:t>
      </w:r>
      <w:r w:rsidRPr="00EF5C12">
        <w:rPr>
          <w:sz w:val="16"/>
        </w:rPr>
        <w:t xml:space="preserve"> that are </w:t>
      </w:r>
      <w:r w:rsidRPr="009F10B2">
        <w:rPr>
          <w:u w:val="single"/>
        </w:rPr>
        <w:t xml:space="preserve">part of the </w:t>
      </w:r>
      <w:r w:rsidRPr="00B101B3">
        <w:rPr>
          <w:rStyle w:val="Emphasis"/>
        </w:rPr>
        <w:t>employer</w:t>
      </w:r>
      <w:r w:rsidRPr="009F10B2">
        <w:rPr>
          <w:u w:val="single"/>
        </w:rPr>
        <w:t xml:space="preserve"> association</w:t>
      </w:r>
      <w:r w:rsidRPr="00EF5C12">
        <w:rPr>
          <w:sz w:val="16"/>
        </w:rPr>
        <w:t xml:space="preserve">. Moreover, covered </w:t>
      </w:r>
      <w:r w:rsidRPr="009F10B2">
        <w:rPr>
          <w:u w:val="single"/>
        </w:rPr>
        <w:t>firms</w:t>
      </w:r>
      <w:r w:rsidRPr="00EF5C12">
        <w:rPr>
          <w:sz w:val="16"/>
        </w:rPr>
        <w:t xml:space="preserve"> usually </w:t>
      </w:r>
      <w:r w:rsidRPr="009F10B2">
        <w:rPr>
          <w:u w:val="single"/>
        </w:rPr>
        <w:t xml:space="preserve">apply </w:t>
      </w:r>
      <w:r w:rsidRPr="00B101B3">
        <w:rPr>
          <w:rStyle w:val="Emphasis"/>
        </w:rPr>
        <w:t>erga omnes</w:t>
      </w:r>
      <w:r w:rsidRPr="009F10B2">
        <w:rPr>
          <w:u w:val="single"/>
        </w:rPr>
        <w:t xml:space="preserve"> clauses and extend</w:t>
      </w:r>
      <w:r w:rsidRPr="00EF5C12">
        <w:rPr>
          <w:sz w:val="16"/>
        </w:rPr>
        <w:t xml:space="preserve"> the </w:t>
      </w:r>
      <w:r w:rsidRPr="009F10B2">
        <w:rPr>
          <w:u w:val="single"/>
        </w:rPr>
        <w:t xml:space="preserve">coverage to </w:t>
      </w:r>
      <w:r w:rsidRPr="00B101B3">
        <w:rPr>
          <w:rStyle w:val="Emphasis"/>
        </w:rPr>
        <w:t>all employees</w:t>
      </w:r>
      <w:r w:rsidRPr="00EF5C12">
        <w:rPr>
          <w:sz w:val="16"/>
        </w:rPr>
        <w:t xml:space="preserve">, </w:t>
      </w:r>
      <w:r w:rsidRPr="009F10B2">
        <w:rPr>
          <w:u w:val="single"/>
        </w:rPr>
        <w:t xml:space="preserve">regardless of </w:t>
      </w:r>
      <w:r w:rsidRPr="00B101B3">
        <w:rPr>
          <w:rStyle w:val="Emphasis"/>
        </w:rPr>
        <w:t>union membership</w:t>
      </w:r>
      <w:r w:rsidRPr="00EF5C12">
        <w:rPr>
          <w:sz w:val="16"/>
        </w:rPr>
        <w:t xml:space="preserve"> (Jäger et al, 2022). In 2018, this </w:t>
      </w:r>
      <w:r w:rsidRPr="00795F7E">
        <w:rPr>
          <w:highlight w:val="cyan"/>
          <w:u w:val="single"/>
        </w:rPr>
        <w:t>resulted in</w:t>
      </w:r>
      <w:r w:rsidRPr="009F10B2">
        <w:rPr>
          <w:u w:val="single"/>
        </w:rPr>
        <w:t xml:space="preserve"> a</w:t>
      </w:r>
      <w:r w:rsidRPr="00EF5C12">
        <w:rPr>
          <w:sz w:val="16"/>
        </w:rPr>
        <w:t xml:space="preserve"> trade </w:t>
      </w:r>
      <w:r w:rsidRPr="00795F7E">
        <w:rPr>
          <w:highlight w:val="cyan"/>
          <w:u w:val="single"/>
        </w:rPr>
        <w:t xml:space="preserve">union density of </w:t>
      </w:r>
      <w:r w:rsidRPr="00795F7E">
        <w:rPr>
          <w:rStyle w:val="Emphasis"/>
          <w:highlight w:val="cyan"/>
        </w:rPr>
        <w:t>17 percent</w:t>
      </w:r>
      <w:r w:rsidRPr="009F10B2">
        <w:rPr>
          <w:u w:val="single"/>
        </w:rPr>
        <w:t xml:space="preserve"> compared to</w:t>
      </w:r>
      <w:r w:rsidRPr="00EF5C12">
        <w:rPr>
          <w:sz w:val="16"/>
        </w:rPr>
        <w:t xml:space="preserve"> a </w:t>
      </w:r>
      <w:r w:rsidRPr="00795F7E">
        <w:rPr>
          <w:highlight w:val="cyan"/>
          <w:u w:val="single"/>
        </w:rPr>
        <w:t>collective bargaining</w:t>
      </w:r>
      <w:r w:rsidRPr="009F10B2">
        <w:rPr>
          <w:u w:val="single"/>
        </w:rPr>
        <w:t xml:space="preserve"> coverage rate </w:t>
      </w:r>
      <w:r w:rsidRPr="00795F7E">
        <w:rPr>
          <w:highlight w:val="cyan"/>
          <w:u w:val="single"/>
        </w:rPr>
        <w:t xml:space="preserve">of </w:t>
      </w:r>
      <w:r w:rsidRPr="00795F7E">
        <w:rPr>
          <w:rStyle w:val="Emphasis"/>
          <w:highlight w:val="cyan"/>
        </w:rPr>
        <w:t>54</w:t>
      </w:r>
      <w:r w:rsidRPr="00B101B3">
        <w:rPr>
          <w:rStyle w:val="Emphasis"/>
        </w:rPr>
        <w:t xml:space="preserve"> percent</w:t>
      </w:r>
      <w:r w:rsidRPr="00EF5C12">
        <w:rPr>
          <w:sz w:val="16"/>
        </w:rPr>
        <w:t xml:space="preserve">. The sharp decline in coverage for Southern Europe at the end of the sample period is a consequence </w:t>
      </w:r>
      <w:proofErr w:type="gramStart"/>
      <w:r w:rsidRPr="00EF5C12">
        <w:rPr>
          <w:sz w:val="16"/>
        </w:rPr>
        <w:t>in particular of</w:t>
      </w:r>
      <w:proofErr w:type="gramEnd"/>
      <w:r w:rsidRPr="00EF5C12">
        <w:rPr>
          <w:sz w:val="16"/>
        </w:rPr>
        <w:t xml:space="preserve"> the reforms to reduce the extension mechanisms that Greece undertook after 2010 in the context of its financial assistance programme. Greece’s 100 percent coverage rate in 2011 declined to 14 percent by 2017 (see the Annex for country-specific charts).</w:t>
      </w:r>
    </w:p>
    <w:p w14:paraId="33205F12" w14:textId="77777777" w:rsidR="00795F7E" w:rsidRPr="00795F7E" w:rsidRDefault="00791F27" w:rsidP="00791F27">
      <w:pPr>
        <w:rPr>
          <w:rStyle w:val="StyleUnderline"/>
          <w:highlight w:val="cyan"/>
        </w:rPr>
      </w:pPr>
      <w:r w:rsidRPr="00EF5C12">
        <w:rPr>
          <w:sz w:val="16"/>
        </w:rPr>
        <w:t>The literature on the link between trade union density and income inequality is scant</w:t>
      </w:r>
    </w:p>
    <w:p w14:paraId="25A48120" w14:textId="77777777" w:rsidR="00795F7E" w:rsidRPr="00795F7E" w:rsidRDefault="00791F27" w:rsidP="00791F27">
      <w:pPr>
        <w:rPr>
          <w:rStyle w:val="StyleUnderline"/>
          <w:highlight w:val="cyan"/>
        </w:rPr>
      </w:pPr>
      <w:r w:rsidRPr="003571FF">
        <w:rPr>
          <w:u w:val="single"/>
        </w:rPr>
        <w:t>Research on</w:t>
      </w:r>
      <w:r w:rsidRPr="00EF5C12">
        <w:rPr>
          <w:sz w:val="16"/>
        </w:rPr>
        <w:t xml:space="preserve"> the </w:t>
      </w:r>
      <w:r w:rsidRPr="00B101B3">
        <w:rPr>
          <w:rStyle w:val="Emphasis"/>
        </w:rPr>
        <w:t>economic consequences</w:t>
      </w:r>
      <w:r w:rsidRPr="003571FF">
        <w:rPr>
          <w:u w:val="single"/>
        </w:rPr>
        <w:t xml:space="preserve"> of</w:t>
      </w:r>
      <w:r w:rsidRPr="00EF5C12">
        <w:rPr>
          <w:sz w:val="16"/>
        </w:rPr>
        <w:t xml:space="preserve"> either trade union density or </w:t>
      </w:r>
      <w:r w:rsidRPr="00B101B3">
        <w:rPr>
          <w:rStyle w:val="Emphasis"/>
        </w:rPr>
        <w:t>collective bargaining</w:t>
      </w:r>
      <w:r w:rsidRPr="004C4789">
        <w:rPr>
          <w:u w:val="single"/>
        </w:rPr>
        <w:t xml:space="preserve"> processes on </w:t>
      </w:r>
      <w:r w:rsidRPr="00B101B3">
        <w:rPr>
          <w:rStyle w:val="Emphasis"/>
        </w:rPr>
        <w:t>macroeconomic variables</w:t>
      </w:r>
      <w:r w:rsidRPr="00EF5C12">
        <w:rPr>
          <w:sz w:val="16"/>
        </w:rPr>
        <w:t xml:space="preserve"> is relatively scarce (Bhuller et al, 2022). Only a few recent papers have </w:t>
      </w:r>
      <w:r w:rsidRPr="004C4789">
        <w:rPr>
          <w:u w:val="single"/>
        </w:rPr>
        <w:t>studied</w:t>
      </w:r>
      <w:r w:rsidRPr="00EF5C12">
        <w:rPr>
          <w:sz w:val="16"/>
        </w:rPr>
        <w:t xml:space="preserve"> the </w:t>
      </w:r>
      <w:r w:rsidRPr="004C4789">
        <w:rPr>
          <w:u w:val="single"/>
        </w:rPr>
        <w:t>causal effect of</w:t>
      </w:r>
      <w:r w:rsidRPr="00EF5C12">
        <w:rPr>
          <w:sz w:val="16"/>
        </w:rPr>
        <w:t xml:space="preserve"> trade </w:t>
      </w:r>
      <w:r w:rsidRPr="00B101B3">
        <w:rPr>
          <w:rStyle w:val="Emphasis"/>
        </w:rPr>
        <w:t>union density</w:t>
      </w:r>
      <w:r w:rsidRPr="004C4789">
        <w:rPr>
          <w:u w:val="single"/>
        </w:rPr>
        <w:t xml:space="preserve"> on </w:t>
      </w:r>
      <w:r w:rsidRPr="00B101B3">
        <w:rPr>
          <w:rStyle w:val="Emphasis"/>
        </w:rPr>
        <w:t>income inequality</w:t>
      </w:r>
      <w:r w:rsidRPr="00EF5C12">
        <w:rPr>
          <w:sz w:val="16"/>
        </w:rPr>
        <w:t xml:space="preserve">. Jaumotte and Osorio </w:t>
      </w:r>
      <w:proofErr w:type="gramStart"/>
      <w:r w:rsidRPr="00EF5C12">
        <w:rPr>
          <w:sz w:val="16"/>
        </w:rPr>
        <w:t>Buitron(</w:t>
      </w:r>
      <w:proofErr w:type="gramEnd"/>
      <w:r w:rsidRPr="00EF5C12">
        <w:rPr>
          <w:sz w:val="16"/>
        </w:rPr>
        <w:t xml:space="preserve">2020) </w:t>
      </w:r>
      <w:r w:rsidRPr="00795F7E">
        <w:rPr>
          <w:highlight w:val="cyan"/>
          <w:u w:val="single"/>
        </w:rPr>
        <w:t>analysed cross-country data</w:t>
      </w:r>
      <w:r w:rsidRPr="004C4789">
        <w:rPr>
          <w:u w:val="single"/>
        </w:rPr>
        <w:t xml:space="preserve"> and </w:t>
      </w:r>
      <w:r w:rsidRPr="00795F7E">
        <w:rPr>
          <w:highlight w:val="cyan"/>
          <w:u w:val="single"/>
        </w:rPr>
        <w:t>found</w:t>
      </w:r>
      <w:r w:rsidRPr="00EF5C12">
        <w:rPr>
          <w:sz w:val="16"/>
        </w:rPr>
        <w:t xml:space="preserve"> a </w:t>
      </w:r>
      <w:r w:rsidRPr="00795F7E">
        <w:rPr>
          <w:rStyle w:val="Emphasis"/>
          <w:highlight w:val="cyan"/>
        </w:rPr>
        <w:t>negative correlation</w:t>
      </w:r>
      <w:r w:rsidRPr="00795F7E">
        <w:rPr>
          <w:highlight w:val="cyan"/>
          <w:u w:val="single"/>
        </w:rPr>
        <w:t xml:space="preserve"> between </w:t>
      </w:r>
      <w:r w:rsidRPr="00795F7E">
        <w:rPr>
          <w:rStyle w:val="Emphasis"/>
          <w:highlight w:val="cyan"/>
        </w:rPr>
        <w:t>union</w:t>
      </w:r>
      <w:r w:rsidRPr="00795F7E">
        <w:rPr>
          <w:highlight w:val="cyan"/>
          <w:u w:val="single"/>
        </w:rPr>
        <w:t xml:space="preserve"> density and</w:t>
      </w:r>
      <w:r w:rsidRPr="00EF5C12">
        <w:rPr>
          <w:sz w:val="16"/>
        </w:rPr>
        <w:t xml:space="preserve"> the </w:t>
      </w:r>
      <w:r w:rsidRPr="00795F7E">
        <w:rPr>
          <w:rStyle w:val="Emphasis"/>
          <w:highlight w:val="cyan"/>
        </w:rPr>
        <w:t>income</w:t>
      </w:r>
      <w:r w:rsidRPr="00B101B3">
        <w:rPr>
          <w:rStyle w:val="Emphasis"/>
        </w:rPr>
        <w:t xml:space="preserve"> share</w:t>
      </w:r>
      <w:r w:rsidRPr="004C4789">
        <w:rPr>
          <w:u w:val="single"/>
        </w:rPr>
        <w:t xml:space="preserve"> </w:t>
      </w:r>
      <w:r w:rsidRPr="00795F7E">
        <w:rPr>
          <w:highlight w:val="cyan"/>
          <w:u w:val="single"/>
        </w:rPr>
        <w:t>of</w:t>
      </w:r>
      <w:r w:rsidRPr="00EF5C12">
        <w:rPr>
          <w:sz w:val="16"/>
        </w:rPr>
        <w:t xml:space="preserve"> the </w:t>
      </w:r>
      <w:r w:rsidRPr="00795F7E">
        <w:rPr>
          <w:highlight w:val="cyan"/>
          <w:u w:val="single"/>
        </w:rPr>
        <w:t>top 10</w:t>
      </w:r>
      <w:r w:rsidRPr="004C4789">
        <w:rPr>
          <w:u w:val="single"/>
        </w:rPr>
        <w:t xml:space="preserve"> percent earners and</w:t>
      </w:r>
      <w:r w:rsidRPr="00EF5C12">
        <w:rPr>
          <w:sz w:val="16"/>
        </w:rPr>
        <w:t xml:space="preserve"> the </w:t>
      </w:r>
      <w:r w:rsidRPr="00B101B3">
        <w:rPr>
          <w:rStyle w:val="Emphasis"/>
        </w:rPr>
        <w:t>Gini coefficient</w:t>
      </w:r>
      <w:r w:rsidRPr="00EF5C12">
        <w:rPr>
          <w:sz w:val="16"/>
        </w:rPr>
        <w:t xml:space="preserve">. Farber et al (2021) presented </w:t>
      </w:r>
      <w:r w:rsidRPr="00A216CF">
        <w:rPr>
          <w:u w:val="single"/>
        </w:rPr>
        <w:t xml:space="preserve">time-series </w:t>
      </w:r>
      <w:r w:rsidRPr="00B101B3">
        <w:rPr>
          <w:u w:val="single"/>
        </w:rPr>
        <w:t>evidence</w:t>
      </w:r>
      <w:r w:rsidRPr="00A216CF">
        <w:rPr>
          <w:u w:val="single"/>
        </w:rPr>
        <w:t xml:space="preserve"> from the US</w:t>
      </w:r>
      <w:r w:rsidRPr="00EF5C12">
        <w:rPr>
          <w:sz w:val="16"/>
        </w:rPr>
        <w:t xml:space="preserve"> and </w:t>
      </w:r>
      <w:r w:rsidRPr="00A216CF">
        <w:rPr>
          <w:u w:val="single"/>
        </w:rPr>
        <w:t xml:space="preserve">demonstrated a </w:t>
      </w:r>
      <w:r w:rsidRPr="00B101B3">
        <w:rPr>
          <w:rStyle w:val="Emphasis"/>
        </w:rPr>
        <w:t>negative</w:t>
      </w:r>
      <w:r w:rsidRPr="00A216CF">
        <w:rPr>
          <w:u w:val="single"/>
        </w:rPr>
        <w:t xml:space="preserve"> correlation between union density and income inequality</w:t>
      </w:r>
      <w:r w:rsidRPr="00EF5C12">
        <w:rPr>
          <w:sz w:val="16"/>
        </w:rPr>
        <w:t xml:space="preserve">. Farber et al (2021) argued that </w:t>
      </w:r>
      <w:r w:rsidRPr="00A216CF">
        <w:rPr>
          <w:u w:val="single"/>
        </w:rPr>
        <w:t xml:space="preserve">this negative correlation </w:t>
      </w:r>
      <w:r w:rsidRPr="00795F7E">
        <w:rPr>
          <w:highlight w:val="cyan"/>
          <w:u w:val="single"/>
        </w:rPr>
        <w:t>resulted</w:t>
      </w:r>
      <w:r w:rsidRPr="00EF5C12">
        <w:rPr>
          <w:sz w:val="16"/>
        </w:rPr>
        <w:t xml:space="preserve"> partially </w:t>
      </w:r>
      <w:r w:rsidRPr="00795F7E">
        <w:rPr>
          <w:highlight w:val="cyan"/>
          <w:u w:val="single"/>
        </w:rPr>
        <w:t>from</w:t>
      </w:r>
      <w:r w:rsidRPr="00EF5C12">
        <w:rPr>
          <w:sz w:val="16"/>
        </w:rPr>
        <w:t xml:space="preserve"> the </w:t>
      </w:r>
      <w:r w:rsidRPr="00795F7E">
        <w:rPr>
          <w:rStyle w:val="Emphasis"/>
          <w:highlight w:val="cyan"/>
        </w:rPr>
        <w:t>causal effects</w:t>
      </w:r>
      <w:r w:rsidRPr="00795F7E">
        <w:rPr>
          <w:highlight w:val="cyan"/>
          <w:u w:val="single"/>
        </w:rPr>
        <w:t xml:space="preserve"> of</w:t>
      </w:r>
      <w:r w:rsidRPr="00A216CF">
        <w:rPr>
          <w:u w:val="single"/>
        </w:rPr>
        <w:t xml:space="preserve"> increased </w:t>
      </w:r>
      <w:r w:rsidRPr="00795F7E">
        <w:rPr>
          <w:rStyle w:val="Emphasis"/>
          <w:highlight w:val="cyan"/>
        </w:rPr>
        <w:t>unionisation</w:t>
      </w:r>
      <w:r w:rsidRPr="00795F7E">
        <w:rPr>
          <w:highlight w:val="cyan"/>
          <w:u w:val="single"/>
        </w:rPr>
        <w:t xml:space="preserve"> on decreased inequality</w:t>
      </w:r>
      <w:r w:rsidRPr="00EF5C12">
        <w:rPr>
          <w:sz w:val="16"/>
        </w:rPr>
        <w:t xml:space="preserve">. For Germany, Dustmann et al (2009) concluded that </w:t>
      </w:r>
      <w:r w:rsidRPr="009F10B2">
        <w:rPr>
          <w:u w:val="single"/>
        </w:rPr>
        <w:t>if</w:t>
      </w:r>
      <w:r w:rsidRPr="00EF5C12">
        <w:rPr>
          <w:sz w:val="16"/>
        </w:rPr>
        <w:t xml:space="preserve"> the </w:t>
      </w:r>
      <w:r w:rsidRPr="009F10B2">
        <w:rPr>
          <w:u w:val="single"/>
        </w:rPr>
        <w:t xml:space="preserve">unionisation rate had not </w:t>
      </w:r>
      <w:r w:rsidRPr="00B101B3">
        <w:rPr>
          <w:rStyle w:val="Emphasis"/>
        </w:rPr>
        <w:t>declined</w:t>
      </w:r>
      <w:r w:rsidRPr="009F10B2">
        <w:rPr>
          <w:u w:val="single"/>
        </w:rPr>
        <w:t xml:space="preserve"> in</w:t>
      </w:r>
      <w:r w:rsidRPr="00EF5C12">
        <w:rPr>
          <w:sz w:val="16"/>
        </w:rPr>
        <w:t xml:space="preserve"> the </w:t>
      </w:r>
      <w:r w:rsidRPr="00B101B3">
        <w:rPr>
          <w:rStyle w:val="Emphasis"/>
        </w:rPr>
        <w:t>1990s</w:t>
      </w:r>
      <w:r w:rsidRPr="00EF5C12">
        <w:rPr>
          <w:sz w:val="16"/>
        </w:rPr>
        <w:t xml:space="preserve">, </w:t>
      </w:r>
      <w:r w:rsidRPr="009F10B2">
        <w:rPr>
          <w:u w:val="single"/>
        </w:rPr>
        <w:t xml:space="preserve">wages would have been </w:t>
      </w:r>
      <w:r w:rsidRPr="00B101B3">
        <w:rPr>
          <w:rStyle w:val="Emphasis"/>
        </w:rPr>
        <w:t>higher</w:t>
      </w:r>
      <w:r w:rsidRPr="00EF5C12">
        <w:rPr>
          <w:sz w:val="16"/>
        </w:rPr>
        <w:t>, especially for workers at the bottom of the income distribution.</w:t>
      </w:r>
    </w:p>
    <w:p w14:paraId="4CB9FFF1" w14:textId="77777777" w:rsidR="00795F7E" w:rsidRPr="00795F7E" w:rsidRDefault="00791F27" w:rsidP="00791F27">
      <w:pPr>
        <w:rPr>
          <w:rStyle w:val="StyleUnderline"/>
          <w:highlight w:val="cyan"/>
        </w:rPr>
      </w:pPr>
      <w:r w:rsidRPr="00EF5C12">
        <w:rPr>
          <w:sz w:val="16"/>
        </w:rPr>
        <w:t>New cross-section and time-series evidence on collective bargaining and inequality</w:t>
      </w:r>
    </w:p>
    <w:p w14:paraId="0F888F44" w14:textId="77777777" w:rsidR="00795F7E" w:rsidRPr="00795F7E" w:rsidRDefault="00791F27" w:rsidP="00791F27">
      <w:pPr>
        <w:rPr>
          <w:rStyle w:val="StyleUnderline"/>
          <w:highlight w:val="cyan"/>
        </w:rPr>
      </w:pPr>
      <w:r w:rsidRPr="00EF5C12">
        <w:rPr>
          <w:sz w:val="16"/>
        </w:rPr>
        <w:t xml:space="preserve">In a paper we prepared for the Transatlantic Expert Group on the Future of Work (Darvas et al, 2023), we presented </w:t>
      </w:r>
      <w:r w:rsidRPr="00B101B3">
        <w:rPr>
          <w:rStyle w:val="Emphasis"/>
        </w:rPr>
        <w:t>new</w:t>
      </w:r>
      <w:r w:rsidRPr="00A216CF">
        <w:rPr>
          <w:u w:val="single"/>
        </w:rPr>
        <w:t xml:space="preserve"> cross-section and </w:t>
      </w:r>
      <w:r w:rsidRPr="00B101B3">
        <w:rPr>
          <w:rStyle w:val="Emphasis"/>
        </w:rPr>
        <w:t>time-series</w:t>
      </w:r>
      <w:r w:rsidRPr="00A216CF">
        <w:rPr>
          <w:u w:val="single"/>
        </w:rPr>
        <w:t xml:space="preserve"> evidence</w:t>
      </w:r>
      <w:r w:rsidRPr="00EF5C12">
        <w:rPr>
          <w:sz w:val="16"/>
        </w:rPr>
        <w:t xml:space="preserve"> on the correlation between income inequality and unionisation and collective bargaining.  </w:t>
      </w:r>
    </w:p>
    <w:p w14:paraId="0B1967A1" w14:textId="77777777" w:rsidR="00795F7E" w:rsidRPr="00795F7E" w:rsidRDefault="00791F27" w:rsidP="00791F27">
      <w:pPr>
        <w:rPr>
          <w:rStyle w:val="StyleUnderline"/>
          <w:highlight w:val="cyan"/>
        </w:rPr>
      </w:pPr>
      <w:r w:rsidRPr="00EF5C12">
        <w:rPr>
          <w:sz w:val="16"/>
        </w:rPr>
        <w:t xml:space="preserve">Figure 3 </w:t>
      </w:r>
      <w:r w:rsidRPr="00B101B3">
        <w:rPr>
          <w:rStyle w:val="Emphasis"/>
        </w:rPr>
        <w:t>confirms</w:t>
      </w:r>
      <w:r w:rsidRPr="00A216CF">
        <w:rPr>
          <w:u w:val="single"/>
        </w:rPr>
        <w:t xml:space="preserve"> a negative correlation</w:t>
      </w:r>
      <w:r w:rsidRPr="00EF5C12">
        <w:rPr>
          <w:sz w:val="16"/>
        </w:rPr>
        <w:t xml:space="preserve">, -0.38, </w:t>
      </w:r>
      <w:r w:rsidRPr="00A216CF">
        <w:rPr>
          <w:u w:val="single"/>
        </w:rPr>
        <w:t>between</w:t>
      </w:r>
      <w:r w:rsidRPr="00EF5C12">
        <w:rPr>
          <w:sz w:val="16"/>
        </w:rPr>
        <w:t xml:space="preserve"> trade </w:t>
      </w:r>
      <w:r w:rsidRPr="00B101B3">
        <w:rPr>
          <w:rStyle w:val="Emphasis"/>
        </w:rPr>
        <w:t>union density</w:t>
      </w:r>
      <w:r w:rsidRPr="00A216CF">
        <w:rPr>
          <w:u w:val="single"/>
        </w:rPr>
        <w:t xml:space="preserve"> and</w:t>
      </w:r>
      <w:r w:rsidRPr="00EF5C12">
        <w:rPr>
          <w:sz w:val="16"/>
        </w:rPr>
        <w:t xml:space="preserve"> the </w:t>
      </w:r>
      <w:r w:rsidRPr="00B101B3">
        <w:rPr>
          <w:rStyle w:val="Emphasis"/>
        </w:rPr>
        <w:t>Gini coefficient</w:t>
      </w:r>
      <w:r w:rsidRPr="00A216CF">
        <w:rPr>
          <w:u w:val="single"/>
        </w:rPr>
        <w:t xml:space="preserve"> of income inequality</w:t>
      </w:r>
      <w:r w:rsidRPr="00EF5C12">
        <w:rPr>
          <w:sz w:val="16"/>
        </w:rPr>
        <w:t xml:space="preserve"> for 37 countries, </w:t>
      </w:r>
      <w:r w:rsidRPr="00A216CF">
        <w:rPr>
          <w:u w:val="single"/>
        </w:rPr>
        <w:t xml:space="preserve">which </w:t>
      </w:r>
      <w:r w:rsidRPr="00795F7E">
        <w:rPr>
          <w:highlight w:val="cyan"/>
          <w:u w:val="single"/>
        </w:rPr>
        <w:t xml:space="preserve">is </w:t>
      </w:r>
      <w:r w:rsidRPr="00795F7E">
        <w:rPr>
          <w:rStyle w:val="Emphasis"/>
          <w:highlight w:val="cyan"/>
        </w:rPr>
        <w:t>statistically significant</w:t>
      </w:r>
      <w:r w:rsidRPr="00EF5C12">
        <w:rPr>
          <w:sz w:val="16"/>
        </w:rPr>
        <w:t xml:space="preserve">. The correlation between trade union density and other indicators, such as the income share of the top 10 percent and top 20 percent of earners, and the </w:t>
      </w:r>
      <w:r w:rsidRPr="00A216CF">
        <w:rPr>
          <w:u w:val="single"/>
        </w:rPr>
        <w:t xml:space="preserve">income </w:t>
      </w:r>
      <w:r w:rsidRPr="00B101B3">
        <w:rPr>
          <w:rStyle w:val="Emphasis"/>
        </w:rPr>
        <w:t>quintile share ratio</w:t>
      </w:r>
      <w:r w:rsidRPr="00EF5C12">
        <w:rPr>
          <w:sz w:val="16"/>
        </w:rPr>
        <w:t xml:space="preserve"> (the </w:t>
      </w:r>
      <w:r w:rsidRPr="00A216CF">
        <w:rPr>
          <w:u w:val="single"/>
        </w:rPr>
        <w:t xml:space="preserve">ratio of total </w:t>
      </w:r>
      <w:r w:rsidRPr="009F4054">
        <w:rPr>
          <w:rStyle w:val="Emphasis"/>
        </w:rPr>
        <w:t>income</w:t>
      </w:r>
      <w:r w:rsidRPr="00A216CF">
        <w:rPr>
          <w:u w:val="single"/>
        </w:rPr>
        <w:t xml:space="preserve"> received by</w:t>
      </w:r>
      <w:r w:rsidRPr="00EF5C12">
        <w:rPr>
          <w:sz w:val="16"/>
        </w:rPr>
        <w:t xml:space="preserve"> the </w:t>
      </w:r>
      <w:r w:rsidRPr="00B101B3">
        <w:rPr>
          <w:u w:val="single"/>
        </w:rPr>
        <w:t>20 percent of</w:t>
      </w:r>
      <w:r w:rsidRPr="00EF5C12">
        <w:rPr>
          <w:sz w:val="16"/>
        </w:rPr>
        <w:t xml:space="preserve"> the </w:t>
      </w:r>
      <w:r w:rsidRPr="00B101B3">
        <w:rPr>
          <w:u w:val="single"/>
        </w:rPr>
        <w:t>population with</w:t>
      </w:r>
      <w:r w:rsidRPr="00EF5C12">
        <w:rPr>
          <w:sz w:val="16"/>
        </w:rPr>
        <w:t xml:space="preserve"> the </w:t>
      </w:r>
      <w:r w:rsidRPr="00B101B3">
        <w:rPr>
          <w:rStyle w:val="Emphasis"/>
        </w:rPr>
        <w:t>highest</w:t>
      </w:r>
      <w:r w:rsidRPr="00B101B3">
        <w:rPr>
          <w:u w:val="single"/>
        </w:rPr>
        <w:t xml:space="preserve"> income to</w:t>
      </w:r>
      <w:r w:rsidRPr="00EF5C12">
        <w:rPr>
          <w:sz w:val="16"/>
        </w:rPr>
        <w:t xml:space="preserve"> that received by the </w:t>
      </w:r>
      <w:r w:rsidRPr="00B101B3">
        <w:rPr>
          <w:u w:val="single"/>
        </w:rPr>
        <w:t>20 percent</w:t>
      </w:r>
      <w:r w:rsidRPr="00EF5C12">
        <w:rPr>
          <w:sz w:val="16"/>
        </w:rPr>
        <w:t xml:space="preserve"> of the population </w:t>
      </w:r>
      <w:r w:rsidRPr="00B101B3">
        <w:rPr>
          <w:u w:val="single"/>
        </w:rPr>
        <w:t xml:space="preserve">with the </w:t>
      </w:r>
      <w:r w:rsidRPr="00B101B3">
        <w:rPr>
          <w:rStyle w:val="Emphasis"/>
        </w:rPr>
        <w:t>lowest</w:t>
      </w:r>
      <w:r w:rsidRPr="00B101B3">
        <w:rPr>
          <w:u w:val="single"/>
        </w:rPr>
        <w:t xml:space="preserve"> income</w:t>
      </w:r>
      <w:r w:rsidRPr="00EF5C12">
        <w:rPr>
          <w:sz w:val="16"/>
        </w:rPr>
        <w:t xml:space="preserve">) </w:t>
      </w:r>
      <w:r w:rsidRPr="00B101B3">
        <w:rPr>
          <w:u w:val="single"/>
        </w:rPr>
        <w:t xml:space="preserve">is similarly </w:t>
      </w:r>
      <w:r w:rsidRPr="00B101B3">
        <w:rPr>
          <w:rStyle w:val="Emphasis"/>
        </w:rPr>
        <w:t>negative</w:t>
      </w:r>
      <w:r w:rsidRPr="00EF5C12">
        <w:rPr>
          <w:sz w:val="16"/>
        </w:rPr>
        <w:t>. The correlation between trade union density and the income share of the bottom 10 percent or 20 percent of earners is positive.</w:t>
      </w:r>
    </w:p>
    <w:p w14:paraId="428D7C9F" w14:textId="77777777" w:rsidR="00795F7E" w:rsidRPr="00795F7E" w:rsidRDefault="00791F27" w:rsidP="00791F27">
      <w:pPr>
        <w:rPr>
          <w:rStyle w:val="StyleUnderline"/>
          <w:highlight w:val="cyan"/>
        </w:rPr>
      </w:pPr>
      <w:r w:rsidRPr="00EF5C12">
        <w:rPr>
          <w:sz w:val="16"/>
        </w:rPr>
        <w:t>&lt;&lt;TABLE OMITTED&gt;&gt;</w:t>
      </w:r>
    </w:p>
    <w:p w14:paraId="2533FEAF" w14:textId="77777777" w:rsidR="00795F7E" w:rsidRPr="00795F7E" w:rsidRDefault="00791F27" w:rsidP="00791F27">
      <w:pPr>
        <w:rPr>
          <w:rStyle w:val="StyleUnderline"/>
          <w:highlight w:val="cyan"/>
        </w:rPr>
      </w:pPr>
      <w:r w:rsidRPr="00EF5C12">
        <w:rPr>
          <w:sz w:val="16"/>
        </w:rPr>
        <w:t xml:space="preserve">Figure 3 suggests that five Nordic countries and Belgium form a separate group by having relatively high levels of union density and </w:t>
      </w:r>
      <w:proofErr w:type="gramStart"/>
      <w:r w:rsidRPr="00EF5C12">
        <w:rPr>
          <w:sz w:val="16"/>
        </w:rPr>
        <w:t>low income</w:t>
      </w:r>
      <w:proofErr w:type="gramEnd"/>
      <w:r w:rsidRPr="00EF5C12">
        <w:rPr>
          <w:sz w:val="16"/>
        </w:rPr>
        <w:t xml:space="preserve"> inequality. When we exclude these six countries, the correlation coefficient falls to -0.08, which is not statistically different from zero, suggesting that these six countries drive the negative correlation.</w:t>
      </w:r>
    </w:p>
    <w:p w14:paraId="5E3CD767" w14:textId="77777777" w:rsidR="00795F7E" w:rsidRPr="00795F7E" w:rsidRDefault="00791F27" w:rsidP="00791F27">
      <w:pPr>
        <w:rPr>
          <w:rStyle w:val="StyleUnderline"/>
          <w:highlight w:val="cyan"/>
        </w:rPr>
      </w:pPr>
      <w:r w:rsidRPr="00EF5C12">
        <w:rPr>
          <w:sz w:val="16"/>
        </w:rPr>
        <w:t>&lt;&lt;TABLE OMITTED&gt;&gt;</w:t>
      </w:r>
    </w:p>
    <w:p w14:paraId="7D53545D" w14:textId="77777777" w:rsidR="00795F7E" w:rsidRPr="00795F7E" w:rsidRDefault="00791F27" w:rsidP="00791F27">
      <w:pPr>
        <w:rPr>
          <w:rStyle w:val="StyleUnderline"/>
          <w:highlight w:val="cyan"/>
        </w:rPr>
      </w:pPr>
      <w:r w:rsidRPr="00EF5C12">
        <w:rPr>
          <w:sz w:val="16"/>
        </w:rPr>
        <w:t xml:space="preserve">Among all countries for which data is available, we find an even higher correlation (in absolute terms) between the share of workers covered by collective bargaining, which is -0.52 (Figure 4). This estimate </w:t>
      </w:r>
      <w:proofErr w:type="gramStart"/>
      <w:r w:rsidRPr="00EF5C12">
        <w:rPr>
          <w:sz w:val="16"/>
        </w:rPr>
        <w:t>is highly</w:t>
      </w:r>
      <w:proofErr w:type="gramEnd"/>
      <w:r w:rsidRPr="00EF5C12">
        <w:rPr>
          <w:sz w:val="16"/>
        </w:rPr>
        <w:t xml:space="preserve"> statistically significant. When excluding the six Nordic countries and Belgium, the correlation coefficient remains high at -0.40, which continues to be statistically significant. These findings suggest that </w:t>
      </w:r>
      <w:r w:rsidRPr="00795F7E">
        <w:rPr>
          <w:rStyle w:val="Emphasis"/>
          <w:highlight w:val="cyan"/>
        </w:rPr>
        <w:t>collective bargaining</w:t>
      </w:r>
      <w:r w:rsidRPr="00795F7E">
        <w:rPr>
          <w:highlight w:val="cyan"/>
          <w:u w:val="single"/>
        </w:rPr>
        <w:t xml:space="preserve"> coverage</w:t>
      </w:r>
      <w:r w:rsidRPr="00EF5C12">
        <w:rPr>
          <w:u w:val="single"/>
        </w:rPr>
        <w:t xml:space="preserve"> could be</w:t>
      </w:r>
      <w:r w:rsidRPr="00EF5C12">
        <w:rPr>
          <w:sz w:val="16"/>
        </w:rPr>
        <w:t xml:space="preserve"> a </w:t>
      </w:r>
      <w:r w:rsidRPr="00795F7E">
        <w:rPr>
          <w:highlight w:val="cyan"/>
          <w:u w:val="single"/>
        </w:rPr>
        <w:t xml:space="preserve">more </w:t>
      </w:r>
      <w:r w:rsidRPr="00795F7E">
        <w:rPr>
          <w:rStyle w:val="Emphasis"/>
          <w:highlight w:val="cyan"/>
        </w:rPr>
        <w:t>important</w:t>
      </w:r>
      <w:r w:rsidRPr="00EF5C12">
        <w:rPr>
          <w:sz w:val="16"/>
        </w:rPr>
        <w:t xml:space="preserve"> factor </w:t>
      </w:r>
      <w:r w:rsidRPr="00795F7E">
        <w:rPr>
          <w:highlight w:val="cyan"/>
          <w:u w:val="single"/>
        </w:rPr>
        <w:t xml:space="preserve">in influencing </w:t>
      </w:r>
      <w:r w:rsidRPr="00795F7E">
        <w:rPr>
          <w:rStyle w:val="Emphasis"/>
          <w:highlight w:val="cyan"/>
        </w:rPr>
        <w:t>inequality</w:t>
      </w:r>
      <w:r w:rsidRPr="00795F7E">
        <w:rPr>
          <w:highlight w:val="cyan"/>
          <w:u w:val="single"/>
        </w:rPr>
        <w:t xml:space="preserve"> than </w:t>
      </w:r>
      <w:r w:rsidRPr="00795F7E">
        <w:rPr>
          <w:rStyle w:val="Emphasis"/>
          <w:highlight w:val="cyan"/>
        </w:rPr>
        <w:t>union</w:t>
      </w:r>
      <w:r w:rsidRPr="00EF5C12">
        <w:rPr>
          <w:u w:val="single"/>
        </w:rPr>
        <w:t xml:space="preserve"> den</w:t>
      </w:r>
      <w:r w:rsidRPr="00795F7E">
        <w:rPr>
          <w:highlight w:val="cyan"/>
          <w:u w:val="single"/>
        </w:rPr>
        <w:t>s</w:t>
      </w:r>
      <w:r w:rsidRPr="00EF5C12">
        <w:rPr>
          <w:u w:val="single"/>
        </w:rPr>
        <w:t>ity</w:t>
      </w:r>
      <w:r w:rsidRPr="00EF5C12">
        <w:rPr>
          <w:sz w:val="16"/>
        </w:rPr>
        <w:t xml:space="preserve">. </w:t>
      </w:r>
      <w:r w:rsidRPr="00EF5C12">
        <w:rPr>
          <w:u w:val="single"/>
        </w:rPr>
        <w:t>This is</w:t>
      </w:r>
      <w:r w:rsidRPr="00EF5C12">
        <w:rPr>
          <w:sz w:val="16"/>
        </w:rPr>
        <w:t xml:space="preserve"> an </w:t>
      </w:r>
      <w:r w:rsidRPr="00EF5C12">
        <w:rPr>
          <w:u w:val="single"/>
        </w:rPr>
        <w:t>intuitive</w:t>
      </w:r>
      <w:r w:rsidRPr="00EF5C12">
        <w:rPr>
          <w:sz w:val="16"/>
        </w:rPr>
        <w:t xml:space="preserve"> result, </w:t>
      </w:r>
      <w:r w:rsidRPr="00EF5C12">
        <w:rPr>
          <w:u w:val="single"/>
        </w:rPr>
        <w:t>since</w:t>
      </w:r>
      <w:r w:rsidRPr="00EF5C12">
        <w:rPr>
          <w:sz w:val="16"/>
        </w:rPr>
        <w:t xml:space="preserve"> the </w:t>
      </w:r>
      <w:r w:rsidRPr="00B101B3">
        <w:rPr>
          <w:rStyle w:val="Emphasis"/>
        </w:rPr>
        <w:t>conclusions</w:t>
      </w:r>
      <w:r w:rsidRPr="00EF5C12">
        <w:rPr>
          <w:u w:val="single"/>
        </w:rPr>
        <w:t xml:space="preserve"> of </w:t>
      </w:r>
      <w:r w:rsidRPr="00F953F4">
        <w:rPr>
          <w:u w:val="single"/>
        </w:rPr>
        <w:t xml:space="preserve">collective bargaining are </w:t>
      </w:r>
      <w:r w:rsidRPr="00F953F4">
        <w:rPr>
          <w:rStyle w:val="Emphasis"/>
        </w:rPr>
        <w:t>extended</w:t>
      </w:r>
      <w:r w:rsidRPr="00F953F4">
        <w:rPr>
          <w:u w:val="single"/>
        </w:rPr>
        <w:t xml:space="preserve"> beyond</w:t>
      </w:r>
      <w:r w:rsidRPr="00F953F4">
        <w:rPr>
          <w:sz w:val="16"/>
        </w:rPr>
        <w:t xml:space="preserve"> trade </w:t>
      </w:r>
      <w:r w:rsidRPr="00F953F4">
        <w:rPr>
          <w:u w:val="single"/>
        </w:rPr>
        <w:t>union</w:t>
      </w:r>
      <w:r w:rsidRPr="00F953F4">
        <w:rPr>
          <w:sz w:val="16"/>
        </w:rPr>
        <w:t xml:space="preserve"> and employer association </w:t>
      </w:r>
      <w:r w:rsidRPr="00F953F4">
        <w:rPr>
          <w:u w:val="single"/>
        </w:rPr>
        <w:t>members</w:t>
      </w:r>
      <w:r w:rsidRPr="00F953F4">
        <w:rPr>
          <w:sz w:val="16"/>
        </w:rPr>
        <w:t xml:space="preserve">, as discussed above. </w:t>
      </w:r>
      <w:r w:rsidRPr="00F953F4">
        <w:rPr>
          <w:u w:val="single"/>
        </w:rPr>
        <w:t>If</w:t>
      </w:r>
      <w:r w:rsidRPr="00F953F4">
        <w:rPr>
          <w:sz w:val="16"/>
        </w:rPr>
        <w:t xml:space="preserve"> such </w:t>
      </w:r>
      <w:r w:rsidRPr="00F953F4">
        <w:rPr>
          <w:u w:val="single"/>
        </w:rPr>
        <w:t xml:space="preserve">bargaining can </w:t>
      </w:r>
      <w:r w:rsidRPr="00F953F4">
        <w:rPr>
          <w:rStyle w:val="Emphasis"/>
        </w:rPr>
        <w:t>increase</w:t>
      </w:r>
      <w:r w:rsidRPr="00F953F4">
        <w:rPr>
          <w:sz w:val="16"/>
        </w:rPr>
        <w:t xml:space="preserve"> the </w:t>
      </w:r>
      <w:r w:rsidRPr="00F953F4">
        <w:rPr>
          <w:u w:val="single"/>
        </w:rPr>
        <w:t xml:space="preserve">relative wages of </w:t>
      </w:r>
      <w:r w:rsidRPr="00F953F4">
        <w:rPr>
          <w:rStyle w:val="Emphasis"/>
        </w:rPr>
        <w:t>poorer workers</w:t>
      </w:r>
      <w:r w:rsidRPr="00F953F4">
        <w:rPr>
          <w:sz w:val="16"/>
        </w:rPr>
        <w:t xml:space="preserve"> and thereby</w:t>
      </w:r>
      <w:r w:rsidRPr="00EF5C12">
        <w:rPr>
          <w:sz w:val="16"/>
        </w:rPr>
        <w:t xml:space="preserve"> </w:t>
      </w:r>
      <w:r w:rsidRPr="00EF5C12">
        <w:rPr>
          <w:u w:val="single"/>
        </w:rPr>
        <w:t xml:space="preserve">reduce </w:t>
      </w:r>
      <w:r w:rsidRPr="00B101B3">
        <w:rPr>
          <w:rStyle w:val="Emphasis"/>
        </w:rPr>
        <w:t>income inequality</w:t>
      </w:r>
      <w:r w:rsidRPr="00EF5C12">
        <w:rPr>
          <w:sz w:val="16"/>
        </w:rPr>
        <w:t xml:space="preserve">, </w:t>
      </w:r>
      <w:r w:rsidRPr="00EF5C12">
        <w:rPr>
          <w:u w:val="single"/>
        </w:rPr>
        <w:t>then collective bargaining</w:t>
      </w:r>
      <w:r w:rsidRPr="00EF5C12">
        <w:rPr>
          <w:sz w:val="16"/>
        </w:rPr>
        <w:t xml:space="preserve"> coverage </w:t>
      </w:r>
      <w:r w:rsidRPr="00EF5C12">
        <w:rPr>
          <w:u w:val="single"/>
        </w:rPr>
        <w:t>is</w:t>
      </w:r>
      <w:r w:rsidRPr="00EF5C12">
        <w:rPr>
          <w:sz w:val="16"/>
        </w:rPr>
        <w:t xml:space="preserve"> a </w:t>
      </w:r>
      <w:r w:rsidRPr="00EF5C12">
        <w:rPr>
          <w:u w:val="single"/>
        </w:rPr>
        <w:t xml:space="preserve">more </w:t>
      </w:r>
      <w:r w:rsidRPr="00B101B3">
        <w:rPr>
          <w:rStyle w:val="Emphasis"/>
        </w:rPr>
        <w:t>meaningful</w:t>
      </w:r>
      <w:r w:rsidRPr="00EF5C12">
        <w:rPr>
          <w:sz w:val="16"/>
        </w:rPr>
        <w:t xml:space="preserve"> indicator </w:t>
      </w:r>
      <w:r w:rsidRPr="00EF5C12">
        <w:rPr>
          <w:u w:val="single"/>
        </w:rPr>
        <w:t xml:space="preserve">than </w:t>
      </w:r>
      <w:r w:rsidRPr="00B101B3">
        <w:rPr>
          <w:rStyle w:val="Emphasis"/>
        </w:rPr>
        <w:t>unionisation</w:t>
      </w:r>
      <w:r w:rsidRPr="00EF5C12">
        <w:rPr>
          <w:sz w:val="16"/>
        </w:rPr>
        <w:t xml:space="preserve"> for capturing this effect.</w:t>
      </w:r>
    </w:p>
    <w:p w14:paraId="00D869A7" w14:textId="77777777" w:rsidR="00795F7E" w:rsidRPr="00795F7E" w:rsidRDefault="00795F7E" w:rsidP="00791F27">
      <w:pPr>
        <w:rPr>
          <w:rStyle w:val="StyleUnderline"/>
          <w:highlight w:val="cyan"/>
        </w:rPr>
      </w:pPr>
    </w:p>
    <w:p w14:paraId="563A327A" w14:textId="77777777" w:rsidR="00795F7E" w:rsidRPr="00795F7E" w:rsidRDefault="00791F27" w:rsidP="00791F27">
      <w:pPr>
        <w:pStyle w:val="Heading4"/>
        <w:rPr>
          <w:rStyle w:val="StyleUnderline"/>
          <w:highlight w:val="cyan"/>
        </w:rPr>
      </w:pPr>
      <w:r>
        <w:t xml:space="preserve">Redistribution alone </w:t>
      </w:r>
      <w:r w:rsidRPr="008E7F66">
        <w:rPr>
          <w:u w:val="single"/>
        </w:rPr>
        <w:t>can’t</w:t>
      </w:r>
      <w:r>
        <w:t xml:space="preserve"> deliver on worker power. </w:t>
      </w:r>
    </w:p>
    <w:p w14:paraId="10273EB8" w14:textId="77777777" w:rsidR="00795F7E" w:rsidRPr="00795F7E" w:rsidRDefault="00791F27" w:rsidP="00791F27">
      <w:pPr>
        <w:rPr>
          <w:rStyle w:val="StyleUnderline"/>
          <w:highlight w:val="cyan"/>
        </w:rPr>
      </w:pPr>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E40E59D" w14:textId="77777777" w:rsidR="00795F7E" w:rsidRPr="00795F7E" w:rsidRDefault="00791F27" w:rsidP="00791F27">
      <w:pPr>
        <w:rPr>
          <w:rStyle w:val="StyleUnderline"/>
          <w:highlight w:val="cyan"/>
        </w:rPr>
      </w:pPr>
      <w:r w:rsidRPr="00750EB1">
        <w:rPr>
          <w:rStyle w:val="StyleUnderline"/>
        </w:rPr>
        <w:t>An</w:t>
      </w:r>
      <w:r w:rsidRPr="00DB6424">
        <w:rPr>
          <w:sz w:val="16"/>
        </w:rPr>
        <w:t xml:space="preserve">other potential </w:t>
      </w:r>
      <w:r w:rsidRPr="00101C63">
        <w:rPr>
          <w:rStyle w:val="StyleUnderline"/>
        </w:rPr>
        <w:t>alternative to</w:t>
      </w:r>
      <w:r w:rsidRPr="00DB6424">
        <w:rPr>
          <w:sz w:val="16"/>
        </w:rPr>
        <w:t xml:space="preserve"> the </w:t>
      </w:r>
      <w:r w:rsidRPr="00101C63">
        <w:rPr>
          <w:rStyle w:val="StyleUnderline"/>
        </w:rPr>
        <w:t>labor movement—</w:t>
      </w:r>
      <w:r w:rsidRPr="00795F7E">
        <w:rPr>
          <w:rStyle w:val="StyleUnderline"/>
          <w:highlight w:val="cyan"/>
        </w:rPr>
        <w:t xml:space="preserve">increasing </w:t>
      </w:r>
      <w:r w:rsidRPr="00795F7E">
        <w:rPr>
          <w:rStyle w:val="Emphasis"/>
          <w:highlight w:val="cyan"/>
        </w:rPr>
        <w:t>taxes</w:t>
      </w:r>
      <w:r w:rsidRPr="00750EB1">
        <w:rPr>
          <w:rStyle w:val="StyleUnderline"/>
        </w:rPr>
        <w:t xml:space="preserve"> on the wealthiest</w:t>
      </w:r>
      <w:r w:rsidRPr="00DB6424">
        <w:rPr>
          <w:sz w:val="16"/>
        </w:rPr>
        <w:t xml:space="preserve"> Americans to ensure that they pay their fair share </w:t>
      </w:r>
      <w:r w:rsidRPr="00795F7E">
        <w:rPr>
          <w:rStyle w:val="StyleUnderline"/>
          <w:highlight w:val="cyan"/>
        </w:rPr>
        <w:t>and using</w:t>
      </w:r>
      <w:r w:rsidRPr="00DB6424">
        <w:rPr>
          <w:sz w:val="16"/>
        </w:rPr>
        <w:t xml:space="preserve"> the additional </w:t>
      </w:r>
      <w:r w:rsidRPr="00795F7E">
        <w:rPr>
          <w:rStyle w:val="StyleUnderline"/>
          <w:highlight w:val="cyan"/>
        </w:rPr>
        <w:t>revenue to provide</w:t>
      </w:r>
      <w:r w:rsidRPr="00DB6424">
        <w:rPr>
          <w:sz w:val="16"/>
        </w:rPr>
        <w:t xml:space="preserve"> additional </w:t>
      </w:r>
      <w:r w:rsidRPr="00795F7E">
        <w:rPr>
          <w:rStyle w:val="StyleUnderline"/>
          <w:highlight w:val="cyan"/>
        </w:rPr>
        <w:t>benefits</w:t>
      </w:r>
      <w:r w:rsidRPr="00750EB1">
        <w:rPr>
          <w:rStyle w:val="StyleUnderline"/>
        </w:rPr>
        <w:t xml:space="preserve"> for lower- and middleclass Americans—</w:t>
      </w:r>
      <w:r w:rsidRPr="00795F7E">
        <w:rPr>
          <w:rStyle w:val="StyleUnderline"/>
          <w:highlight w:val="cyan"/>
        </w:rPr>
        <w:t xml:space="preserve">is </w:t>
      </w:r>
      <w:r w:rsidRPr="00795F7E">
        <w:rPr>
          <w:rStyle w:val="Emphasis"/>
          <w:highlight w:val="cyan"/>
        </w:rPr>
        <w:t>unlikely to deliver</w:t>
      </w:r>
      <w:r w:rsidRPr="00750EB1">
        <w:rPr>
          <w:rStyle w:val="StyleUnderline"/>
        </w:rPr>
        <w:t xml:space="preserve"> as much as a new labor system</w:t>
      </w:r>
      <w:r w:rsidRPr="00DB6424">
        <w:rPr>
          <w:sz w:val="16"/>
        </w:rPr>
        <w:t xml:space="preserve">. The </w:t>
      </w:r>
      <w:r w:rsidRPr="00750EB1">
        <w:rPr>
          <w:rStyle w:val="Emphasis"/>
        </w:rPr>
        <w:t>U</w:t>
      </w:r>
      <w:r w:rsidRPr="00DB6424">
        <w:rPr>
          <w:sz w:val="16"/>
        </w:rPr>
        <w:t xml:space="preserve">nited </w:t>
      </w:r>
      <w:r w:rsidRPr="00750EB1">
        <w:rPr>
          <w:rStyle w:val="Emphasis"/>
        </w:rPr>
        <w:t>S</w:t>
      </w:r>
      <w:r w:rsidRPr="00DB6424">
        <w:rPr>
          <w:sz w:val="16"/>
        </w:rPr>
        <w:t xml:space="preserve">tates clearly </w:t>
      </w:r>
      <w:r w:rsidRPr="00750EB1">
        <w:rPr>
          <w:rStyle w:val="StyleUnderline"/>
        </w:rPr>
        <w:t>needs to raise taxes on</w:t>
      </w:r>
      <w:r w:rsidRPr="00DB6424">
        <w:rPr>
          <w:sz w:val="16"/>
        </w:rPr>
        <w:t xml:space="preserve"> the </w:t>
      </w:r>
      <w:r w:rsidRPr="00750EB1">
        <w:rPr>
          <w:rStyle w:val="StyleUnderline"/>
        </w:rPr>
        <w:t>wealthy and boost social spending</w:t>
      </w:r>
      <w:r w:rsidRPr="00DB6424">
        <w:rPr>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39B852F" w14:textId="77777777" w:rsidR="00795F7E" w:rsidRPr="00795F7E" w:rsidRDefault="00791F27" w:rsidP="00791F27">
      <w:pPr>
        <w:rPr>
          <w:rStyle w:val="StyleUnderline"/>
          <w:highlight w:val="cyan"/>
        </w:rPr>
      </w:pPr>
      <w:r w:rsidRPr="00DB6424">
        <w:rPr>
          <w:sz w:val="16"/>
        </w:rPr>
        <w:t xml:space="preserve">While </w:t>
      </w:r>
      <w:r w:rsidRPr="00BC286D">
        <w:rPr>
          <w:rStyle w:val="StyleUnderline"/>
        </w:rPr>
        <w:t xml:space="preserve">higher </w:t>
      </w:r>
      <w:r w:rsidRPr="00795F7E">
        <w:rPr>
          <w:rStyle w:val="StyleUnderline"/>
          <w:highlight w:val="cyan"/>
        </w:rPr>
        <w:t>taxes</w:t>
      </w:r>
      <w:r w:rsidRPr="00BC286D">
        <w:rPr>
          <w:rStyle w:val="StyleUnderline"/>
        </w:rPr>
        <w:t xml:space="preserve"> on the rich </w:t>
      </w:r>
      <w:r w:rsidRPr="00795F7E">
        <w:rPr>
          <w:rStyle w:val="StyleUnderline"/>
          <w:highlight w:val="cyan"/>
        </w:rPr>
        <w:t>and</w:t>
      </w:r>
      <w:r w:rsidRPr="00DB6424">
        <w:rPr>
          <w:sz w:val="16"/>
        </w:rPr>
        <w:t xml:space="preserve"> improved </w:t>
      </w:r>
      <w:r w:rsidRPr="00BC286D">
        <w:rPr>
          <w:rStyle w:val="StyleUnderline"/>
        </w:rPr>
        <w:t xml:space="preserve">government </w:t>
      </w:r>
      <w:r w:rsidRPr="00795F7E">
        <w:rPr>
          <w:rStyle w:val="StyleUnderline"/>
          <w:highlight w:val="cyan"/>
        </w:rPr>
        <w:t>benefits</w:t>
      </w:r>
      <w:r w:rsidRPr="00DB6424">
        <w:rPr>
          <w:sz w:val="16"/>
        </w:rPr>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795F7E">
        <w:rPr>
          <w:rStyle w:val="StyleUnderline"/>
          <w:highlight w:val="cyan"/>
        </w:rPr>
        <w:t xml:space="preserve">will </w:t>
      </w:r>
      <w:r w:rsidRPr="00795F7E">
        <w:rPr>
          <w:rStyle w:val="Emphasis"/>
          <w:highlight w:val="cyan"/>
        </w:rPr>
        <w:t>not build</w:t>
      </w:r>
      <w:r w:rsidRPr="00BC286D">
        <w:rPr>
          <w:rStyle w:val="StyleUnderline"/>
        </w:rPr>
        <w:t xml:space="preserve"> a powerful </w:t>
      </w:r>
      <w:r w:rsidRPr="00795F7E">
        <w:rPr>
          <w:rStyle w:val="Emphasis"/>
          <w:highlight w:val="cyan"/>
        </w:rPr>
        <w:t>citizens’ organization</w:t>
      </w:r>
      <w:r w:rsidRPr="00BC286D">
        <w:rPr>
          <w:rStyle w:val="StyleUnderline"/>
        </w:rPr>
        <w:t xml:space="preserve"> that can correct</w:t>
      </w:r>
      <w:r w:rsidRPr="00DB6424">
        <w:rPr>
          <w:sz w:val="16"/>
        </w:rPr>
        <w:t xml:space="preserve"> the </w:t>
      </w:r>
      <w:r w:rsidRPr="00BC286D">
        <w:rPr>
          <w:rStyle w:val="StyleUnderline"/>
        </w:rPr>
        <w:t>problems with America’s democracy</w:t>
      </w:r>
      <w:r w:rsidRPr="00DB6424">
        <w:rPr>
          <w:sz w:val="16"/>
        </w:rPr>
        <w:t>. They are part of the solution, but not the whole thing.</w:t>
      </w:r>
    </w:p>
    <w:p w14:paraId="666025BF" w14:textId="77777777" w:rsidR="00795F7E" w:rsidRPr="00795F7E" w:rsidRDefault="00791F27" w:rsidP="00791F27">
      <w:pPr>
        <w:rPr>
          <w:rStyle w:val="StyleUnderline"/>
          <w:highlight w:val="cyan"/>
        </w:rPr>
      </w:pPr>
      <w:r w:rsidRPr="00BC286D">
        <w:rPr>
          <w:rStyle w:val="StyleUnderline"/>
        </w:rPr>
        <w:t>Even</w:t>
      </w:r>
      <w:r w:rsidRPr="00DB6424">
        <w:rPr>
          <w:sz w:val="16"/>
        </w:rPr>
        <w:t xml:space="preserve"> the </w:t>
      </w:r>
      <w:r w:rsidRPr="00BC286D">
        <w:rPr>
          <w:rStyle w:val="StyleUnderline"/>
        </w:rPr>
        <w:t xml:space="preserve">most extreme version of this idea—a </w:t>
      </w:r>
      <w:r w:rsidRPr="00795F7E">
        <w:rPr>
          <w:rStyle w:val="Emphasis"/>
          <w:highlight w:val="cyan"/>
        </w:rPr>
        <w:t>u</w:t>
      </w:r>
      <w:r w:rsidRPr="00BC286D">
        <w:rPr>
          <w:rStyle w:val="StyleUnderline"/>
        </w:rPr>
        <w:t xml:space="preserve">niversal </w:t>
      </w:r>
      <w:r w:rsidRPr="00795F7E">
        <w:rPr>
          <w:rStyle w:val="Emphasis"/>
          <w:highlight w:val="cyan"/>
        </w:rPr>
        <w:t>b</w:t>
      </w:r>
      <w:r w:rsidRPr="00BC286D">
        <w:rPr>
          <w:rStyle w:val="StyleUnderline"/>
        </w:rPr>
        <w:t xml:space="preserve">asic </w:t>
      </w:r>
      <w:r w:rsidRPr="00795F7E">
        <w:rPr>
          <w:rStyle w:val="Emphasis"/>
          <w:highlight w:val="cyan"/>
        </w:rPr>
        <w:t>i</w:t>
      </w:r>
      <w:r w:rsidRPr="00BC286D">
        <w:rPr>
          <w:rStyle w:val="StyleUnderline"/>
        </w:rPr>
        <w:t>ncome</w:t>
      </w:r>
      <w:r w:rsidRPr="00DB6424">
        <w:rPr>
          <w:sz w:val="16"/>
        </w:rPr>
        <w:t xml:space="preserve"> providing a guaranteed level of income to all Americans, no matter their age, whether they are working or not—</w:t>
      </w:r>
      <w:r w:rsidRPr="00795F7E">
        <w:rPr>
          <w:rStyle w:val="StyleUnderline"/>
          <w:highlight w:val="cyan"/>
        </w:rPr>
        <w:t xml:space="preserve">does </w:t>
      </w:r>
      <w:r w:rsidRPr="00795F7E">
        <w:rPr>
          <w:rStyle w:val="Emphasis"/>
          <w:highlight w:val="cyan"/>
        </w:rPr>
        <w:t>not</w:t>
      </w:r>
      <w:r w:rsidRPr="00DB6424">
        <w:rPr>
          <w:sz w:val="16"/>
        </w:rPr>
        <w:t xml:space="preserve"> fully </w:t>
      </w:r>
      <w:r w:rsidRPr="00795F7E">
        <w:rPr>
          <w:rStyle w:val="StyleUnderline"/>
          <w:highlight w:val="cyan"/>
        </w:rPr>
        <w:t>address</w:t>
      </w:r>
      <w:r w:rsidRPr="00DB6424">
        <w:rPr>
          <w:sz w:val="16"/>
        </w:rPr>
        <w:t xml:space="preserve"> the </w:t>
      </w:r>
      <w:r w:rsidRPr="00BC286D">
        <w:rPr>
          <w:rStyle w:val="StyleUnderline"/>
        </w:rPr>
        <w:t xml:space="preserve">country’s </w:t>
      </w:r>
      <w:r w:rsidRPr="00795F7E">
        <w:rPr>
          <w:rStyle w:val="Emphasis"/>
          <w:highlight w:val="cyan"/>
        </w:rPr>
        <w:t>wage and inequality challenges</w:t>
      </w:r>
      <w:r w:rsidRPr="00795F7E">
        <w:rPr>
          <w:rStyle w:val="StyleUnderline"/>
          <w:highlight w:val="cyan"/>
        </w:rPr>
        <w:t>, let alone</w:t>
      </w:r>
      <w:r w:rsidRPr="00DB6424">
        <w:rPr>
          <w:sz w:val="16"/>
        </w:rPr>
        <w:t xml:space="preserve"> do much for </w:t>
      </w:r>
      <w:r w:rsidRPr="00795F7E">
        <w:rPr>
          <w:rStyle w:val="Emphasis"/>
          <w:highlight w:val="cyan"/>
        </w:rPr>
        <w:t>democracy</w:t>
      </w:r>
      <w:r w:rsidRPr="00DB6424">
        <w:rPr>
          <w:sz w:val="16"/>
        </w:rPr>
        <w:t xml:space="preserve">. Some version of a basic income may very well be a good policy. It may be an important complement to many </w:t>
      </w:r>
      <w:proofErr w:type="gramStart"/>
      <w:r w:rsidRPr="00DB6424">
        <w:rPr>
          <w:sz w:val="16"/>
        </w:rPr>
        <w:t>government</w:t>
      </w:r>
      <w:proofErr w:type="gramEnd"/>
      <w:r w:rsidRPr="00DB6424">
        <w:rPr>
          <w:sz w:val="16"/>
        </w:rPr>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DB6424">
        <w:rPr>
          <w:sz w:val="16"/>
        </w:rPr>
        <w:t xml:space="preserve"> </w:t>
      </w:r>
      <w:proofErr w:type="gramStart"/>
      <w:r w:rsidRPr="00DB6424">
        <w:rPr>
          <w:sz w:val="16"/>
        </w:rPr>
        <w:t>a number of</w:t>
      </w:r>
      <w:proofErr w:type="gramEnd"/>
      <w:r w:rsidRPr="00DB6424">
        <w:rPr>
          <w:sz w:val="16"/>
        </w:rPr>
        <w:t xml:space="preserve"> </w:t>
      </w:r>
      <w:r w:rsidRPr="00BC286D">
        <w:rPr>
          <w:rStyle w:val="StyleUnderline"/>
        </w:rPr>
        <w:t>problems</w:t>
      </w:r>
      <w:r w:rsidRPr="00DB6424">
        <w:rPr>
          <w:sz w:val="16"/>
        </w:rPr>
        <w:t>.</w:t>
      </w:r>
    </w:p>
    <w:p w14:paraId="1CFB15EE" w14:textId="77777777" w:rsidR="00795F7E" w:rsidRPr="00795F7E" w:rsidRDefault="00791F27" w:rsidP="00791F27">
      <w:pPr>
        <w:rPr>
          <w:rStyle w:val="StyleUnderline"/>
          <w:highlight w:val="cyan"/>
        </w:rPr>
      </w:pPr>
      <w:r w:rsidRPr="00DB6424">
        <w:rPr>
          <w:sz w:val="16"/>
        </w:rPr>
        <w:t xml:space="preserve">First, the </w:t>
      </w:r>
      <w:r w:rsidRPr="00795F7E">
        <w:rPr>
          <w:rStyle w:val="StyleUnderline"/>
          <w:highlight w:val="cyan"/>
        </w:rPr>
        <w:t>cost to</w:t>
      </w:r>
      <w:r w:rsidRPr="00DB6424">
        <w:rPr>
          <w:sz w:val="16"/>
        </w:rPr>
        <w:t xml:space="preserve"> significantly </w:t>
      </w:r>
      <w:r w:rsidRPr="00795F7E">
        <w:rPr>
          <w:rStyle w:val="StyleUnderline"/>
          <w:highlight w:val="cyan"/>
        </w:rPr>
        <w:t>improve</w:t>
      </w:r>
      <w:r w:rsidRPr="00BC286D">
        <w:rPr>
          <w:rStyle w:val="StyleUnderline"/>
        </w:rPr>
        <w:t xml:space="preserve"> current </w:t>
      </w:r>
      <w:r w:rsidRPr="00795F7E">
        <w:rPr>
          <w:rStyle w:val="StyleUnderline"/>
          <w:highlight w:val="cyan"/>
        </w:rPr>
        <w:t>living standards</w:t>
      </w:r>
      <w:r w:rsidRPr="00BC286D">
        <w:rPr>
          <w:rStyle w:val="StyleUnderline"/>
        </w:rPr>
        <w:t xml:space="preserve"> for</w:t>
      </w:r>
      <w:r w:rsidRPr="00DB6424">
        <w:rPr>
          <w:sz w:val="16"/>
        </w:rPr>
        <w:t xml:space="preserve"> most </w:t>
      </w:r>
      <w:r w:rsidRPr="00BC286D">
        <w:rPr>
          <w:rStyle w:val="StyleUnderline"/>
        </w:rPr>
        <w:t xml:space="preserve">Americans </w:t>
      </w:r>
      <w:r w:rsidRPr="00795F7E">
        <w:rPr>
          <w:rStyle w:val="StyleUnderline"/>
          <w:highlight w:val="cyan"/>
        </w:rPr>
        <w:t xml:space="preserve">without </w:t>
      </w:r>
      <w:r w:rsidRPr="00795F7E">
        <w:rPr>
          <w:rStyle w:val="Emphasis"/>
          <w:highlight w:val="cyan"/>
        </w:rPr>
        <w:t>raising wages</w:t>
      </w:r>
      <w:r w:rsidRPr="00795F7E">
        <w:rPr>
          <w:rStyle w:val="StyleUnderline"/>
          <w:highlight w:val="cyan"/>
        </w:rPr>
        <w:t xml:space="preserve"> is </w:t>
      </w:r>
      <w:r w:rsidRPr="00795F7E">
        <w:rPr>
          <w:rStyle w:val="Emphasis"/>
          <w:highlight w:val="cyan"/>
        </w:rPr>
        <w:t>quite large</w:t>
      </w:r>
      <w:r w:rsidRPr="00BC286D">
        <w:rPr>
          <w:rStyle w:val="StyleUnderline"/>
        </w:rPr>
        <w:t xml:space="preserve">—perhaps </w:t>
      </w:r>
      <w:r w:rsidRPr="00BC286D">
        <w:rPr>
          <w:rStyle w:val="Emphasis"/>
        </w:rPr>
        <w:t>impracticably so</w:t>
      </w:r>
      <w:r w:rsidRPr="00DB6424">
        <w:rPr>
          <w:sz w:val="16"/>
        </w:rPr>
        <w:t xml:space="preserve">.99 Consider, for example, the cost to the government of raising middleclass incomes at the pace of productivity, without wage increases. It </w:t>
      </w:r>
      <w:r w:rsidRPr="00795F7E">
        <w:rPr>
          <w:rStyle w:val="StyleUnderline"/>
          <w:highlight w:val="cyan"/>
        </w:rPr>
        <w:t>would require</w:t>
      </w:r>
      <w:r w:rsidRPr="00DB6424">
        <w:rPr>
          <w:sz w:val="16"/>
        </w:rPr>
        <w:t xml:space="preserve"> spending </w:t>
      </w:r>
      <w:r w:rsidRPr="00795F7E">
        <w:rPr>
          <w:rStyle w:val="StyleUnderline"/>
          <w:highlight w:val="cyan"/>
        </w:rPr>
        <w:t xml:space="preserve">more than </w:t>
      </w:r>
      <w:r w:rsidRPr="00795F7E">
        <w:rPr>
          <w:rStyle w:val="Emphasis"/>
          <w:highlight w:val="cyan"/>
        </w:rPr>
        <w:t>twice</w:t>
      </w:r>
      <w:r w:rsidRPr="00DB6424">
        <w:rPr>
          <w:sz w:val="16"/>
        </w:rPr>
        <w:t xml:space="preserve"> as much </w:t>
      </w:r>
      <w:r w:rsidRPr="00BC286D">
        <w:rPr>
          <w:rStyle w:val="StyleUnderline"/>
        </w:rPr>
        <w:t>every year as is</w:t>
      </w:r>
      <w:r w:rsidRPr="00DB6424">
        <w:rPr>
          <w:sz w:val="16"/>
        </w:rPr>
        <w:t xml:space="preserve"> now </w:t>
      </w:r>
      <w:r w:rsidRPr="00BC286D">
        <w:rPr>
          <w:rStyle w:val="StyleUnderline"/>
        </w:rPr>
        <w:t xml:space="preserve">spent on </w:t>
      </w:r>
      <w:r w:rsidRPr="00795F7E">
        <w:rPr>
          <w:rStyle w:val="StyleUnderline"/>
          <w:highlight w:val="cyan"/>
        </w:rPr>
        <w:t>Social Security</w:t>
      </w:r>
      <w:r w:rsidRPr="00DB6424">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DB6424">
        <w:rPr>
          <w:sz w:val="16"/>
        </w:rPr>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DB6424">
        <w:rPr>
          <w:sz w:val="16"/>
        </w:rPr>
        <w:t xml:space="preserve">. While </w:t>
      </w:r>
      <w:r w:rsidRPr="00BC286D">
        <w:rPr>
          <w:rStyle w:val="StyleUnderline"/>
        </w:rPr>
        <w:t>smaller programs</w:t>
      </w:r>
      <w:r w:rsidRPr="00DB6424">
        <w:rPr>
          <w:sz w:val="16"/>
        </w:rPr>
        <w:t xml:space="preserve"> may be more affordable, they </w:t>
      </w:r>
      <w:r w:rsidRPr="00BC286D">
        <w:rPr>
          <w:rStyle w:val="StyleUnderline"/>
        </w:rPr>
        <w:t xml:space="preserve">would do </w:t>
      </w:r>
      <w:r w:rsidRPr="00BC286D">
        <w:rPr>
          <w:rStyle w:val="Emphasis"/>
        </w:rPr>
        <w:t>far less</w:t>
      </w:r>
      <w:r w:rsidRPr="00DB6424">
        <w:rPr>
          <w:sz w:val="16"/>
        </w:rPr>
        <w:t xml:space="preserve"> to raise incomes—either maintaining income growth at levels well below productivity growth or only raising incomes for a smaller group, such as the extremely poor.</w:t>
      </w:r>
    </w:p>
    <w:p w14:paraId="74CA8822" w14:textId="77777777" w:rsidR="00795F7E" w:rsidRPr="00795F7E" w:rsidRDefault="00791F27" w:rsidP="00791F27">
      <w:pPr>
        <w:rPr>
          <w:rStyle w:val="StyleUnderline"/>
          <w:highlight w:val="cyan"/>
        </w:rPr>
      </w:pPr>
      <w:r w:rsidRPr="00DB6424">
        <w:rPr>
          <w:sz w:val="16"/>
        </w:rPr>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DB6424">
        <w:rPr>
          <w:sz w:val="16"/>
        </w:rPr>
        <w:t xml:space="preserve"> also likely </w:t>
      </w:r>
      <w:r w:rsidRPr="00BC286D">
        <w:rPr>
          <w:rStyle w:val="StyleUnderline"/>
        </w:rPr>
        <w:t>create</w:t>
      </w:r>
      <w:r w:rsidRPr="00DB6424">
        <w:rPr>
          <w:sz w:val="16"/>
        </w:rPr>
        <w:t xml:space="preserve"> additional </w:t>
      </w:r>
      <w:r w:rsidRPr="00BC286D">
        <w:rPr>
          <w:rStyle w:val="Emphasis"/>
        </w:rPr>
        <w:t>challenges</w:t>
      </w:r>
      <w:r w:rsidRPr="00DB6424">
        <w:rPr>
          <w:sz w:val="16"/>
        </w:rPr>
        <w:t xml:space="preserve"> that </w:t>
      </w:r>
      <w:r w:rsidRPr="00BC286D">
        <w:rPr>
          <w:rStyle w:val="StyleUnderline"/>
        </w:rPr>
        <w:t>might not be recognized until</w:t>
      </w:r>
      <w:r w:rsidRPr="00DB6424">
        <w:rPr>
          <w:sz w:val="16"/>
        </w:rPr>
        <w:t xml:space="preserve"> the </w:t>
      </w:r>
      <w:r w:rsidRPr="00BC286D">
        <w:rPr>
          <w:rStyle w:val="StyleUnderline"/>
        </w:rPr>
        <w:t>program is up and running</w:t>
      </w:r>
      <w:r w:rsidRPr="00DB6424">
        <w:rPr>
          <w:sz w:val="16"/>
        </w:rPr>
        <w:t xml:space="preserve">. While the experience of Social Security indicates that it is possible for large social programs to work well in the United States, </w:t>
      </w:r>
      <w:r w:rsidRPr="00BC286D">
        <w:rPr>
          <w:rStyle w:val="StyleUnderline"/>
        </w:rPr>
        <w:t xml:space="preserve">it </w:t>
      </w:r>
      <w:r w:rsidRPr="00795F7E">
        <w:rPr>
          <w:rStyle w:val="StyleUnderline"/>
          <w:highlight w:val="cyan"/>
        </w:rPr>
        <w:t xml:space="preserve">took </w:t>
      </w:r>
      <w:r w:rsidRPr="00795F7E">
        <w:rPr>
          <w:rStyle w:val="Emphasis"/>
          <w:highlight w:val="cyan"/>
        </w:rPr>
        <w:t>decades</w:t>
      </w:r>
      <w:r w:rsidRPr="00795F7E">
        <w:rPr>
          <w:rStyle w:val="StyleUnderline"/>
          <w:highlight w:val="cyan"/>
        </w:rPr>
        <w:t xml:space="preserve"> for Social Security to get to its </w:t>
      </w:r>
      <w:r w:rsidRPr="00795F7E">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DB6424">
        <w:rPr>
          <w:sz w:val="16"/>
        </w:rPr>
        <w:t xml:space="preserve"> the </w:t>
      </w:r>
      <w:r w:rsidRPr="00BC286D">
        <w:rPr>
          <w:rStyle w:val="StyleUnderline"/>
        </w:rPr>
        <w:t>largest government social program</w:t>
      </w:r>
      <w:r w:rsidRPr="00DB6424">
        <w:rPr>
          <w:sz w:val="16"/>
        </w:rPr>
        <w:t xml:space="preserve"> but rather evolved over years and years.</w:t>
      </w:r>
    </w:p>
    <w:p w14:paraId="4E4200E8" w14:textId="77777777" w:rsidR="00795F7E" w:rsidRPr="00795F7E" w:rsidRDefault="00791F27" w:rsidP="00791F27">
      <w:pPr>
        <w:rPr>
          <w:rStyle w:val="StyleUnderline"/>
          <w:highlight w:val="cyan"/>
        </w:rPr>
      </w:pPr>
      <w:r w:rsidRPr="00BC286D">
        <w:rPr>
          <w:rStyle w:val="StyleUnderline"/>
        </w:rPr>
        <w:t>Beyond</w:t>
      </w:r>
      <w:r w:rsidRPr="00DB6424">
        <w:rPr>
          <w:sz w:val="16"/>
        </w:rPr>
        <w:t xml:space="preserve"> such narrow </w:t>
      </w:r>
      <w:r w:rsidRPr="00BC286D">
        <w:rPr>
          <w:rStyle w:val="StyleUnderline"/>
        </w:rPr>
        <w:t>practical concerns, receiving money</w:t>
      </w:r>
      <w:r w:rsidRPr="00DB6424">
        <w:rPr>
          <w:sz w:val="16"/>
        </w:rPr>
        <w:t xml:space="preserve"> or benefits </w:t>
      </w:r>
      <w:r w:rsidRPr="00BC286D">
        <w:rPr>
          <w:rStyle w:val="StyleUnderline"/>
        </w:rPr>
        <w:t xml:space="preserve">from the government is </w:t>
      </w:r>
      <w:r w:rsidRPr="00BC286D">
        <w:rPr>
          <w:rStyle w:val="Emphasis"/>
        </w:rPr>
        <w:t>not</w:t>
      </w:r>
      <w:r w:rsidRPr="00DB6424">
        <w:rPr>
          <w:sz w:val="16"/>
        </w:rPr>
        <w:t xml:space="preserve"> actually </w:t>
      </w:r>
      <w:r w:rsidRPr="00BC286D">
        <w:rPr>
          <w:rStyle w:val="Emphasis"/>
        </w:rPr>
        <w:t>a wage</w:t>
      </w:r>
      <w:r w:rsidRPr="00DB6424">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795F7E">
        <w:rPr>
          <w:rStyle w:val="StyleUnderline"/>
          <w:highlight w:val="cyan"/>
        </w:rPr>
        <w:t>people</w:t>
      </w:r>
      <w:r w:rsidRPr="00DB6424">
        <w:rPr>
          <w:sz w:val="16"/>
        </w:rPr>
        <w:t xml:space="preserve"> generally </w:t>
      </w:r>
      <w:r w:rsidRPr="00BC286D">
        <w:rPr>
          <w:rStyle w:val="StyleUnderline"/>
        </w:rPr>
        <w:t xml:space="preserve">prefer to feel they </w:t>
      </w:r>
      <w:r w:rsidRPr="00795F7E">
        <w:rPr>
          <w:rStyle w:val="StyleUnderline"/>
          <w:highlight w:val="cyan"/>
        </w:rPr>
        <w:t xml:space="preserve">have </w:t>
      </w:r>
      <w:r w:rsidRPr="00101C63">
        <w:rPr>
          <w:rStyle w:val="Emphasis"/>
        </w:rPr>
        <w:t>earned</w:t>
      </w:r>
      <w:r w:rsidRPr="00BC286D">
        <w:rPr>
          <w:rStyle w:val="Emphasis"/>
        </w:rPr>
        <w:t xml:space="preserve"> the money</w:t>
      </w:r>
      <w:r w:rsidRPr="00DB6424">
        <w:rPr>
          <w:sz w:val="16"/>
        </w:rPr>
        <w:t xml:space="preserve"> themselves. </w:t>
      </w:r>
      <w:r w:rsidRPr="00BC286D">
        <w:rPr>
          <w:rStyle w:val="StyleUnderline"/>
        </w:rPr>
        <w:t xml:space="preserve">There is a </w:t>
      </w:r>
      <w:r w:rsidRPr="00795F7E">
        <w:rPr>
          <w:rStyle w:val="Emphasis"/>
          <w:highlight w:val="cyan"/>
        </w:rPr>
        <w:t>dignity in earning a living wage</w:t>
      </w:r>
      <w:r w:rsidRPr="00BC286D">
        <w:rPr>
          <w:rStyle w:val="StyleUnderline"/>
        </w:rPr>
        <w:t xml:space="preserve"> that is hard to replace</w:t>
      </w:r>
      <w:r w:rsidRPr="00DB6424">
        <w:rPr>
          <w:sz w:val="16"/>
        </w:rPr>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795F7E">
        <w:rPr>
          <w:rStyle w:val="StyleUnderline"/>
          <w:highlight w:val="cyan"/>
        </w:rPr>
        <w:t xml:space="preserve">a </w:t>
      </w:r>
      <w:proofErr w:type="gramStart"/>
      <w:r w:rsidRPr="00795F7E">
        <w:rPr>
          <w:rStyle w:val="Emphasis"/>
          <w:highlight w:val="cyan"/>
        </w:rPr>
        <w:t>tried and true</w:t>
      </w:r>
      <w:proofErr w:type="gramEnd"/>
      <w:r w:rsidRPr="00795F7E">
        <w:rPr>
          <w:rStyle w:val="Emphasis"/>
          <w:highlight w:val="cyan"/>
        </w:rPr>
        <w:t xml:space="preserve"> way</w:t>
      </w:r>
      <w:r w:rsidRPr="00BC286D">
        <w:rPr>
          <w:rStyle w:val="StyleUnderline"/>
        </w:rPr>
        <w:t xml:space="preserve"> for people </w:t>
      </w:r>
      <w:r w:rsidRPr="00795F7E">
        <w:rPr>
          <w:rStyle w:val="StyleUnderline"/>
          <w:highlight w:val="cyan"/>
        </w:rPr>
        <w:t>to feel</w:t>
      </w:r>
      <w:r w:rsidRPr="00DB6424">
        <w:rPr>
          <w:sz w:val="16"/>
        </w:rPr>
        <w:t xml:space="preserve"> they are </w:t>
      </w:r>
      <w:r w:rsidRPr="00795F7E">
        <w:rPr>
          <w:rStyle w:val="StyleUnderline"/>
          <w:highlight w:val="cyan"/>
        </w:rPr>
        <w:t>included in society</w:t>
      </w:r>
      <w:r w:rsidRPr="00DB6424">
        <w:rPr>
          <w:sz w:val="16"/>
        </w:rPr>
        <w:t>.</w:t>
      </w:r>
    </w:p>
    <w:p w14:paraId="38E03A38" w14:textId="77777777" w:rsidR="00795F7E" w:rsidRPr="00795F7E" w:rsidRDefault="00791F27" w:rsidP="00791F27">
      <w:pPr>
        <w:rPr>
          <w:rStyle w:val="StyleUnderline"/>
          <w:highlight w:val="cyan"/>
        </w:rPr>
      </w:pPr>
      <w:r w:rsidRPr="00DB6424">
        <w:rPr>
          <w:sz w:val="16"/>
        </w:rPr>
        <w:t xml:space="preserve">Further, the </w:t>
      </w:r>
      <w:r w:rsidRPr="00795F7E">
        <w:rPr>
          <w:rStyle w:val="StyleUnderline"/>
          <w:highlight w:val="cyan"/>
        </w:rPr>
        <w:t>power</w:t>
      </w:r>
      <w:r w:rsidRPr="00BC286D">
        <w:rPr>
          <w:rStyle w:val="StyleUnderline"/>
        </w:rPr>
        <w:t xml:space="preserve"> for workers </w:t>
      </w:r>
      <w:r w:rsidRPr="00795F7E">
        <w:rPr>
          <w:rStyle w:val="StyleUnderline"/>
          <w:highlight w:val="cyan"/>
        </w:rPr>
        <w:t>to earn</w:t>
      </w:r>
      <w:r w:rsidRPr="00BC286D">
        <w:rPr>
          <w:rStyle w:val="StyleUnderline"/>
        </w:rPr>
        <w:t xml:space="preserve"> a </w:t>
      </w:r>
      <w:r w:rsidRPr="00795F7E">
        <w:rPr>
          <w:rStyle w:val="StyleUnderline"/>
          <w:highlight w:val="cyan"/>
        </w:rPr>
        <w:t>living wage creates</w:t>
      </w:r>
      <w:r w:rsidRPr="00DB6424">
        <w:rPr>
          <w:sz w:val="16"/>
        </w:rPr>
        <w:t xml:space="preserve"> a </w:t>
      </w:r>
      <w:r w:rsidRPr="00795F7E">
        <w:rPr>
          <w:rStyle w:val="StyleUnderline"/>
          <w:highlight w:val="cyan"/>
        </w:rPr>
        <w:t>different</w:t>
      </w:r>
      <w:r w:rsidRPr="00DB6424">
        <w:rPr>
          <w:sz w:val="16"/>
        </w:rPr>
        <w:t xml:space="preserve"> kind of </w:t>
      </w:r>
      <w:r w:rsidRPr="00795F7E">
        <w:rPr>
          <w:rStyle w:val="StyleUnderline"/>
          <w:highlight w:val="cyan"/>
        </w:rPr>
        <w:t>society than one where</w:t>
      </w:r>
      <w:r w:rsidRPr="00DB6424">
        <w:rPr>
          <w:sz w:val="16"/>
        </w:rPr>
        <w:t xml:space="preserve"> most </w:t>
      </w:r>
      <w:r w:rsidRPr="00795F7E">
        <w:rPr>
          <w:rStyle w:val="StyleUnderline"/>
          <w:highlight w:val="cyan"/>
        </w:rPr>
        <w:t xml:space="preserve">people are dependent on </w:t>
      </w:r>
      <w:r w:rsidRPr="00795F7E">
        <w:rPr>
          <w:rStyle w:val="Emphasis"/>
          <w:highlight w:val="cyan"/>
        </w:rPr>
        <w:t>government</w:t>
      </w:r>
      <w:r w:rsidRPr="00BC286D">
        <w:rPr>
          <w:rStyle w:val="Emphasis"/>
        </w:rPr>
        <w:t xml:space="preserve"> redistribution</w:t>
      </w:r>
      <w:r w:rsidRPr="00DB6424">
        <w:rPr>
          <w:sz w:val="16"/>
        </w:rPr>
        <w:t xml:space="preserve">. It is </w:t>
      </w:r>
      <w:r w:rsidRPr="00795F7E">
        <w:rPr>
          <w:rStyle w:val="StyleUnderline"/>
          <w:highlight w:val="cyan"/>
        </w:rPr>
        <w:t>hard to imagine</w:t>
      </w:r>
      <w:r w:rsidRPr="00BC286D">
        <w:rPr>
          <w:rStyle w:val="StyleUnderline"/>
        </w:rPr>
        <w:t xml:space="preserve"> that a society where</w:t>
      </w:r>
      <w:r w:rsidRPr="00DB6424">
        <w:rPr>
          <w:sz w:val="16"/>
        </w:rPr>
        <w:t xml:space="preserve"> some </w:t>
      </w:r>
      <w:r w:rsidRPr="00BC286D">
        <w:rPr>
          <w:rStyle w:val="StyleUnderline"/>
        </w:rPr>
        <w:t>people are extremely wealthy and everyone else depends on</w:t>
      </w:r>
      <w:r w:rsidRPr="00DB6424">
        <w:rPr>
          <w:sz w:val="16"/>
        </w:rPr>
        <w:t xml:space="preserve"> a </w:t>
      </w:r>
      <w:r w:rsidRPr="00BC286D">
        <w:rPr>
          <w:rStyle w:val="StyleUnderline"/>
        </w:rPr>
        <w:t xml:space="preserve">basic </w:t>
      </w:r>
      <w:r w:rsidRPr="00795F7E">
        <w:rPr>
          <w:rStyle w:val="StyleUnderline"/>
          <w:highlight w:val="cyan"/>
        </w:rPr>
        <w:t>income from</w:t>
      </w:r>
      <w:r w:rsidRPr="00DB6424">
        <w:rPr>
          <w:sz w:val="16"/>
        </w:rPr>
        <w:t xml:space="preserve"> the </w:t>
      </w:r>
      <w:r w:rsidRPr="00795F7E">
        <w:rPr>
          <w:rStyle w:val="StyleUnderline"/>
          <w:highlight w:val="cyan"/>
        </w:rPr>
        <w:t>government would be</w:t>
      </w:r>
      <w:r w:rsidRPr="00DB6424">
        <w:rPr>
          <w:sz w:val="16"/>
        </w:rPr>
        <w:t xml:space="preserve"> as </w:t>
      </w:r>
      <w:r w:rsidRPr="00795F7E">
        <w:rPr>
          <w:rStyle w:val="Emphasis"/>
          <w:highlight w:val="cyan"/>
        </w:rPr>
        <w:t>democratic</w:t>
      </w:r>
      <w:r w:rsidRPr="00DB6424">
        <w:rPr>
          <w:sz w:val="16"/>
        </w:rPr>
        <w:t xml:space="preserve"> as America currently is, let alone have a true democracy. In this vein, some of </w:t>
      </w:r>
      <w:r w:rsidRPr="00BC286D">
        <w:rPr>
          <w:rStyle w:val="StyleUnderline"/>
        </w:rPr>
        <w:t>the biggest proponents</w:t>
      </w:r>
      <w:r w:rsidRPr="00DB6424">
        <w:rPr>
          <w:sz w:val="16"/>
        </w:rPr>
        <w:t xml:space="preserve"> of universal basic income </w:t>
      </w:r>
      <w:r w:rsidRPr="00BC286D">
        <w:rPr>
          <w:rStyle w:val="StyleUnderline"/>
        </w:rPr>
        <w:t>are the superrich of Silicon Valley</w:t>
      </w:r>
      <w:r w:rsidRPr="00DB6424">
        <w:rPr>
          <w:sz w:val="16"/>
        </w:rPr>
        <w:t xml:space="preserve">, who presumably see giving people money less of a challenge to their power and wealth than </w:t>
      </w:r>
      <w:proofErr w:type="gramStart"/>
      <w:r w:rsidRPr="00DB6424">
        <w:rPr>
          <w:sz w:val="16"/>
        </w:rPr>
        <w:t>actually ensuring</w:t>
      </w:r>
      <w:proofErr w:type="gramEnd"/>
      <w:r w:rsidRPr="00DB6424">
        <w:rPr>
          <w:sz w:val="16"/>
        </w:rPr>
        <w:t xml:space="preserve"> that workers have adequate power to get paid fairly. Taken to the extreme, </w:t>
      </w:r>
      <w:r w:rsidRPr="00BC286D">
        <w:rPr>
          <w:rStyle w:val="StyleUnderline"/>
        </w:rPr>
        <w:t xml:space="preserve">a </w:t>
      </w:r>
      <w:r w:rsidRPr="00795F7E">
        <w:rPr>
          <w:rStyle w:val="Emphasis"/>
          <w:highlight w:val="cyan"/>
        </w:rPr>
        <w:t>u</w:t>
      </w:r>
      <w:r w:rsidRPr="00BC286D">
        <w:rPr>
          <w:rStyle w:val="StyleUnderline"/>
        </w:rPr>
        <w:t xml:space="preserve">niversal </w:t>
      </w:r>
      <w:r w:rsidRPr="00795F7E">
        <w:rPr>
          <w:rStyle w:val="Emphasis"/>
          <w:highlight w:val="cyan"/>
        </w:rPr>
        <w:t>b</w:t>
      </w:r>
      <w:r w:rsidRPr="00BC286D">
        <w:rPr>
          <w:rStyle w:val="StyleUnderline"/>
        </w:rPr>
        <w:t xml:space="preserve">asic </w:t>
      </w:r>
      <w:r w:rsidRPr="00795F7E">
        <w:rPr>
          <w:rStyle w:val="Emphasis"/>
          <w:highlight w:val="cyan"/>
        </w:rPr>
        <w:t>i</w:t>
      </w:r>
      <w:r w:rsidRPr="00BC286D">
        <w:rPr>
          <w:rStyle w:val="StyleUnderline"/>
        </w:rPr>
        <w:t>ncome</w:t>
      </w:r>
      <w:r w:rsidRPr="00DB6424">
        <w:rPr>
          <w:sz w:val="16"/>
        </w:rPr>
        <w:t xml:space="preserve"> that replaces most wage income </w:t>
      </w:r>
      <w:r w:rsidRPr="00795F7E">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795F7E">
        <w:rPr>
          <w:rStyle w:val="Emphasis"/>
          <w:highlight w:val="cyan"/>
        </w:rPr>
        <w:t>feudal society</w:t>
      </w:r>
      <w:r w:rsidRPr="00DB6424">
        <w:rPr>
          <w:sz w:val="16"/>
        </w:rPr>
        <w:t xml:space="preserve"> where the peasants depend on the whims of the rich and powerful lords who control government.</w:t>
      </w:r>
    </w:p>
    <w:p w14:paraId="10551E78" w14:textId="77777777" w:rsidR="00795F7E" w:rsidRPr="00795F7E" w:rsidRDefault="00791F27" w:rsidP="00791F27">
      <w:pPr>
        <w:rPr>
          <w:rStyle w:val="StyleUnderline"/>
          <w:highlight w:val="cyan"/>
        </w:rPr>
      </w:pPr>
      <w:r w:rsidRPr="00DB6424">
        <w:rPr>
          <w:sz w:val="16"/>
        </w:rPr>
        <w:t xml:space="preserve">Still, </w:t>
      </w:r>
      <w:r w:rsidRPr="00255B5A">
        <w:rPr>
          <w:rStyle w:val="StyleUnderline"/>
        </w:rPr>
        <w:t>for</w:t>
      </w:r>
      <w:r w:rsidRPr="00DB6424">
        <w:rPr>
          <w:sz w:val="16"/>
        </w:rPr>
        <w:t xml:space="preserve"> the </w:t>
      </w:r>
      <w:r w:rsidRPr="00255B5A">
        <w:rPr>
          <w:rStyle w:val="StyleUnderline"/>
        </w:rPr>
        <w:t>sake of argument, let’s assume</w:t>
      </w:r>
      <w:r w:rsidRPr="00DB6424">
        <w:rPr>
          <w:sz w:val="16"/>
        </w:rPr>
        <w:t xml:space="preserve"> a large </w:t>
      </w:r>
      <w:r w:rsidRPr="00255B5A">
        <w:rPr>
          <w:rStyle w:val="Emphasis"/>
        </w:rPr>
        <w:t>b</w:t>
      </w:r>
      <w:r w:rsidRPr="00DB6424">
        <w:rPr>
          <w:sz w:val="16"/>
        </w:rPr>
        <w:t xml:space="preserve">asic </w:t>
      </w:r>
      <w:r w:rsidRPr="00255B5A">
        <w:rPr>
          <w:rStyle w:val="Emphasis"/>
        </w:rPr>
        <w:t>i</w:t>
      </w:r>
      <w:r w:rsidRPr="00DB6424">
        <w:rPr>
          <w:sz w:val="16"/>
        </w:rPr>
        <w:t xml:space="preserve">ncome program </w:t>
      </w:r>
      <w:r w:rsidRPr="00255B5A">
        <w:rPr>
          <w:rStyle w:val="StyleUnderline"/>
        </w:rPr>
        <w:t>could be</w:t>
      </w:r>
      <w:r w:rsidRPr="00DB6424">
        <w:rPr>
          <w:sz w:val="16"/>
        </w:rPr>
        <w:t xml:space="preserve"> the </w:t>
      </w:r>
      <w:r w:rsidRPr="00255B5A">
        <w:rPr>
          <w:rStyle w:val="StyleUnderline"/>
        </w:rPr>
        <w:t>product of</w:t>
      </w:r>
      <w:r w:rsidRPr="00DB6424">
        <w:rPr>
          <w:sz w:val="16"/>
        </w:rPr>
        <w:t xml:space="preserve"> a real </w:t>
      </w:r>
      <w:r w:rsidRPr="00255B5A">
        <w:rPr>
          <w:rStyle w:val="StyleUnderline"/>
        </w:rPr>
        <w:t>democratic society and create</w:t>
      </w:r>
      <w:r w:rsidRPr="00DB6424">
        <w:rPr>
          <w:sz w:val="16"/>
        </w:rPr>
        <w:t xml:space="preserve"> a high </w:t>
      </w:r>
      <w:r w:rsidRPr="00255B5A">
        <w:rPr>
          <w:rStyle w:val="StyleUnderline"/>
        </w:rPr>
        <w:t>standard of living for most</w:t>
      </w:r>
      <w:r w:rsidRPr="00DB6424">
        <w:rPr>
          <w:sz w:val="16"/>
        </w:rPr>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DB6424">
        <w:rPr>
          <w:sz w:val="16"/>
        </w:rPr>
        <w:t xml:space="preserve">. Small-scale experiments with modest sums of money suggest that things might work out fine, but there are many reasons to worry that </w:t>
      </w:r>
      <w:r w:rsidRPr="00255B5A">
        <w:rPr>
          <w:rStyle w:val="StyleUnderline"/>
        </w:rPr>
        <w:t xml:space="preserve">a </w:t>
      </w:r>
      <w:r w:rsidRPr="00795F7E">
        <w:rPr>
          <w:rStyle w:val="Emphasis"/>
          <w:highlight w:val="cyan"/>
        </w:rPr>
        <w:t>large</w:t>
      </w:r>
      <w:r w:rsidRPr="00DB6424">
        <w:rPr>
          <w:sz w:val="16"/>
        </w:rPr>
        <w:t xml:space="preserve"> and robust </w:t>
      </w:r>
      <w:r w:rsidRPr="00255B5A">
        <w:rPr>
          <w:rStyle w:val="StyleUnderline"/>
        </w:rPr>
        <w:t xml:space="preserve">basic income </w:t>
      </w:r>
      <w:r w:rsidRPr="00795F7E">
        <w:rPr>
          <w:rStyle w:val="StyleUnderline"/>
          <w:highlight w:val="cyan"/>
        </w:rPr>
        <w:t xml:space="preserve">program might </w:t>
      </w:r>
      <w:r w:rsidRPr="00795F7E">
        <w:rPr>
          <w:rStyle w:val="Emphasis"/>
          <w:highlight w:val="cyan"/>
        </w:rPr>
        <w:t>not work</w:t>
      </w:r>
      <w:r w:rsidRPr="00255B5A">
        <w:rPr>
          <w:rStyle w:val="Emphasis"/>
        </w:rPr>
        <w:t xml:space="preserve"> out</w:t>
      </w:r>
      <w:r w:rsidRPr="00255B5A">
        <w:rPr>
          <w:rStyle w:val="StyleUnderline"/>
        </w:rPr>
        <w:t>—from</w:t>
      </w:r>
      <w:r w:rsidRPr="00DB6424">
        <w:rPr>
          <w:sz w:val="16"/>
        </w:rPr>
        <w:t xml:space="preserve"> the </w:t>
      </w:r>
      <w:r w:rsidRPr="00255B5A">
        <w:rPr>
          <w:rStyle w:val="StyleUnderline"/>
        </w:rPr>
        <w:t>deep-rooted work ethic to</w:t>
      </w:r>
      <w:r w:rsidRPr="00DB6424">
        <w:rPr>
          <w:sz w:val="16"/>
        </w:rPr>
        <w:t xml:space="preserve"> the </w:t>
      </w:r>
      <w:r w:rsidRPr="00255B5A">
        <w:rPr>
          <w:rStyle w:val="StyleUnderline"/>
        </w:rPr>
        <w:t>failures of</w:t>
      </w:r>
      <w:r w:rsidRPr="00DB6424">
        <w:rPr>
          <w:sz w:val="16"/>
        </w:rPr>
        <w:t xml:space="preserve"> many </w:t>
      </w:r>
      <w:r w:rsidRPr="00255B5A">
        <w:rPr>
          <w:rStyle w:val="StyleUnderline"/>
        </w:rPr>
        <w:t>other grand social experiments</w:t>
      </w:r>
      <w:r w:rsidRPr="00DB6424">
        <w:rPr>
          <w:sz w:val="16"/>
        </w:rPr>
        <w:t xml:space="preserve">. At a minimum, a massive basic income program </w:t>
      </w:r>
      <w:r w:rsidRPr="00795F7E">
        <w:rPr>
          <w:rStyle w:val="StyleUnderline"/>
          <w:highlight w:val="cyan"/>
        </w:rPr>
        <w:t xml:space="preserve">would be a </w:t>
      </w:r>
      <w:r w:rsidRPr="00795F7E">
        <w:rPr>
          <w:rStyle w:val="Emphasis"/>
          <w:highlight w:val="cyan"/>
        </w:rPr>
        <w:t>big social risk</w:t>
      </w:r>
      <w:r w:rsidRPr="00DB6424">
        <w:rPr>
          <w:sz w:val="16"/>
        </w:rPr>
        <w:t xml:space="preserve">. In contrast, </w:t>
      </w:r>
      <w:r w:rsidRPr="00795F7E">
        <w:rPr>
          <w:rStyle w:val="StyleUnderline"/>
          <w:highlight w:val="cyan"/>
        </w:rPr>
        <w:t xml:space="preserve">building worker power is </w:t>
      </w:r>
      <w:r w:rsidRPr="00795F7E">
        <w:rPr>
          <w:rStyle w:val="Emphasis"/>
          <w:highlight w:val="cyan"/>
        </w:rPr>
        <w:t>reliable</w:t>
      </w:r>
      <w:r w:rsidRPr="00255B5A">
        <w:rPr>
          <w:rStyle w:val="StyleUnderline"/>
        </w:rPr>
        <w:t xml:space="preserve"> and has </w:t>
      </w:r>
      <w:r w:rsidRPr="00255B5A">
        <w:rPr>
          <w:rStyle w:val="Emphasis"/>
        </w:rPr>
        <w:t>proven successful at scale</w:t>
      </w:r>
      <w:r w:rsidRPr="00DB6424">
        <w:rPr>
          <w:sz w:val="16"/>
        </w:rPr>
        <w:t>.</w:t>
      </w:r>
    </w:p>
    <w:p w14:paraId="0D7798BE" w14:textId="77777777" w:rsidR="00795F7E" w:rsidRPr="00795F7E" w:rsidRDefault="00791F27" w:rsidP="00791F27">
      <w:pPr>
        <w:rPr>
          <w:rStyle w:val="StyleUnderline"/>
          <w:highlight w:val="cyan"/>
        </w:rPr>
      </w:pPr>
      <w:r w:rsidRPr="00DB6424">
        <w:rPr>
          <w:sz w:val="16"/>
        </w:rPr>
        <w:t xml:space="preserve">In total, these concerns suggest that </w:t>
      </w:r>
      <w:r w:rsidRPr="00717370">
        <w:rPr>
          <w:rStyle w:val="StyleUnderline"/>
        </w:rPr>
        <w:t>a basic income would be best suited to reducing poverty and modestly improving</w:t>
      </w:r>
      <w:r w:rsidRPr="00DB6424">
        <w:rPr>
          <w:sz w:val="16"/>
        </w:rPr>
        <w:t xml:space="preserve"> the </w:t>
      </w:r>
      <w:r w:rsidRPr="00717370">
        <w:rPr>
          <w:rStyle w:val="StyleUnderline"/>
        </w:rPr>
        <w:t>living standards</w:t>
      </w:r>
      <w:r w:rsidRPr="00DB6424">
        <w:rPr>
          <w:sz w:val="16"/>
        </w:rPr>
        <w:t xml:space="preserve"> of the middle class </w:t>
      </w:r>
      <w:r w:rsidRPr="00717370">
        <w:rPr>
          <w:rStyle w:val="StyleUnderline"/>
        </w:rPr>
        <w:t>but less suited to reversing</w:t>
      </w:r>
      <w:r w:rsidRPr="00DB6424">
        <w:rPr>
          <w:sz w:val="16"/>
        </w:rPr>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DB6424">
        <w:rPr>
          <w:sz w:val="16"/>
        </w:rPr>
        <w:t>.</w:t>
      </w:r>
    </w:p>
    <w:p w14:paraId="5CEEE655" w14:textId="77777777" w:rsidR="00795F7E" w:rsidRPr="00795F7E" w:rsidRDefault="00791F27" w:rsidP="00791F27">
      <w:pPr>
        <w:rPr>
          <w:rStyle w:val="StyleUnderline"/>
          <w:highlight w:val="cyan"/>
        </w:rPr>
      </w:pPr>
      <w:r w:rsidRPr="00277B6D">
        <w:rPr>
          <w:rStyle w:val="StyleUnderline"/>
        </w:rPr>
        <w:t>To some</w:t>
      </w:r>
      <w:r w:rsidRPr="00DB6424">
        <w:rPr>
          <w:sz w:val="16"/>
        </w:rPr>
        <w:t xml:space="preserve"> basic income proponents, </w:t>
      </w:r>
      <w:r w:rsidRPr="00277B6D">
        <w:rPr>
          <w:rStyle w:val="StyleUnderline"/>
        </w:rPr>
        <w:t>these</w:t>
      </w:r>
      <w:r w:rsidRPr="00DB6424">
        <w:rPr>
          <w:sz w:val="16"/>
        </w:rPr>
        <w:t xml:space="preserve"> theoretical and practical </w:t>
      </w:r>
      <w:r w:rsidRPr="00277B6D">
        <w:rPr>
          <w:rStyle w:val="StyleUnderline"/>
        </w:rPr>
        <w:t>concerns can be dismissed because</w:t>
      </w:r>
      <w:r w:rsidRPr="00DB6424">
        <w:rPr>
          <w:sz w:val="16"/>
        </w:rPr>
        <w:t xml:space="preserve">, they argue, </w:t>
      </w:r>
      <w:r w:rsidRPr="00277B6D">
        <w:rPr>
          <w:rStyle w:val="StyleUnderline"/>
        </w:rPr>
        <w:t xml:space="preserve">jobs are </w:t>
      </w:r>
      <w:r w:rsidRPr="00277B6D">
        <w:rPr>
          <w:rStyle w:val="Emphasis"/>
        </w:rPr>
        <w:t>disappearing</w:t>
      </w:r>
      <w:r w:rsidRPr="00DB6424">
        <w:rPr>
          <w:sz w:val="16"/>
        </w:rPr>
        <w:t xml:space="preserve">. In the future, there may not be enough work for people, and thus a universal basic income is required, so the story goes. </w:t>
      </w:r>
      <w:r w:rsidRPr="00795F7E">
        <w:rPr>
          <w:rStyle w:val="Emphasis"/>
          <w:highlight w:val="cyan"/>
        </w:rPr>
        <w:t>Tech</w:t>
      </w:r>
      <w:r w:rsidRPr="00277B6D">
        <w:rPr>
          <w:rStyle w:val="StyleUnderline"/>
        </w:rPr>
        <w:t xml:space="preserve">nology and </w:t>
      </w:r>
      <w:r w:rsidRPr="00277B6D">
        <w:rPr>
          <w:rStyle w:val="Emphasis"/>
        </w:rPr>
        <w:t>a</w:t>
      </w:r>
      <w:r w:rsidRPr="00DB6424">
        <w:rPr>
          <w:sz w:val="16"/>
        </w:rPr>
        <w:t xml:space="preserve">rtificial </w:t>
      </w:r>
      <w:r w:rsidRPr="00277B6D">
        <w:rPr>
          <w:rStyle w:val="Emphasis"/>
        </w:rPr>
        <w:t>i</w:t>
      </w:r>
      <w:r w:rsidRPr="00DB6424">
        <w:rPr>
          <w:sz w:val="16"/>
        </w:rPr>
        <w:t xml:space="preserve">ntelligence </w:t>
      </w:r>
      <w:r w:rsidRPr="00277B6D">
        <w:rPr>
          <w:rStyle w:val="StyleUnderline"/>
        </w:rPr>
        <w:t>will create huge disruptions</w:t>
      </w:r>
      <w:r w:rsidRPr="00DB6424">
        <w:rPr>
          <w:sz w:val="16"/>
        </w:rPr>
        <w:t xml:space="preserve"> in the labor market. Indeed, some estimates for the number of jobs that could be lost to technology are huge. </w:t>
      </w:r>
      <w:r w:rsidRPr="00277B6D">
        <w:rPr>
          <w:rStyle w:val="StyleUnderline"/>
        </w:rPr>
        <w:t>Still</w:t>
      </w:r>
      <w:r w:rsidRPr="00DB6424">
        <w:rPr>
          <w:sz w:val="16"/>
        </w:rPr>
        <w:t xml:space="preserve">, a fair amount of </w:t>
      </w:r>
      <w:r w:rsidRPr="00277B6D">
        <w:rPr>
          <w:rStyle w:val="StyleUnderline"/>
        </w:rPr>
        <w:t>research indicates</w:t>
      </w:r>
      <w:r w:rsidRPr="00DB6424">
        <w:rPr>
          <w:sz w:val="16"/>
        </w:rPr>
        <w:t xml:space="preserve"> that </w:t>
      </w:r>
      <w:r w:rsidRPr="00277B6D">
        <w:rPr>
          <w:rStyle w:val="StyleUnderline"/>
        </w:rPr>
        <w:t xml:space="preserve">the </w:t>
      </w:r>
      <w:r w:rsidRPr="00795F7E">
        <w:rPr>
          <w:rStyle w:val="StyleUnderline"/>
          <w:highlight w:val="cyan"/>
        </w:rPr>
        <w:t>disruptions are likely to be</w:t>
      </w:r>
      <w:r w:rsidRPr="00277B6D">
        <w:rPr>
          <w:rStyle w:val="StyleUnderline"/>
        </w:rPr>
        <w:t xml:space="preserve"> significant but</w:t>
      </w:r>
      <w:r w:rsidRPr="00DB6424">
        <w:rPr>
          <w:sz w:val="16"/>
        </w:rPr>
        <w:t xml:space="preserve"> more </w:t>
      </w:r>
      <w:r w:rsidRPr="00795F7E">
        <w:rPr>
          <w:rStyle w:val="Emphasis"/>
          <w:highlight w:val="cyan"/>
        </w:rPr>
        <w:t>modest</w:t>
      </w:r>
      <w:r w:rsidRPr="00DB6424">
        <w:rPr>
          <w:sz w:val="16"/>
        </w:rPr>
        <w:t xml:space="preserve">—with, for example, the </w:t>
      </w:r>
      <w:r w:rsidRPr="00795F7E">
        <w:rPr>
          <w:rStyle w:val="StyleUnderline"/>
          <w:highlight w:val="cyan"/>
        </w:rPr>
        <w:t>OECD predicting</w:t>
      </w:r>
      <w:r w:rsidRPr="00DB6424">
        <w:rPr>
          <w:sz w:val="16"/>
        </w:rPr>
        <w:t xml:space="preserve"> that </w:t>
      </w:r>
      <w:r w:rsidRPr="00795F7E">
        <w:rPr>
          <w:rStyle w:val="Emphasis"/>
          <w:highlight w:val="cyan"/>
        </w:rPr>
        <w:t>10 percent</w:t>
      </w:r>
      <w:r w:rsidRPr="00DB6424">
        <w:rPr>
          <w:sz w:val="16"/>
        </w:rPr>
        <w:t xml:space="preserve"> of US jobs are at risk of automation over the next several decades.101</w:t>
      </w:r>
    </w:p>
    <w:p w14:paraId="540737AD" w14:textId="77777777" w:rsidR="00795F7E" w:rsidRPr="00795F7E" w:rsidRDefault="00791F27" w:rsidP="00791F27">
      <w:pPr>
        <w:rPr>
          <w:rStyle w:val="StyleUnderline"/>
          <w:highlight w:val="cyan"/>
        </w:rPr>
      </w:pPr>
      <w:r w:rsidRPr="00DB6424">
        <w:rPr>
          <w:sz w:val="16"/>
        </w:rPr>
        <w:t xml:space="preserve">The </w:t>
      </w:r>
      <w:r w:rsidRPr="00277B6D">
        <w:rPr>
          <w:rStyle w:val="StyleUnderline"/>
        </w:rPr>
        <w:t>most pessimistic visions</w:t>
      </w:r>
      <w:r w:rsidRPr="00DB6424">
        <w:rPr>
          <w:sz w:val="16"/>
        </w:rPr>
        <w:t xml:space="preserve"> of the future </w:t>
      </w:r>
      <w:r w:rsidRPr="00277B6D">
        <w:rPr>
          <w:rStyle w:val="StyleUnderline"/>
        </w:rPr>
        <w:t>are based on</w:t>
      </w:r>
      <w:r w:rsidRPr="00DB6424">
        <w:rPr>
          <w:sz w:val="16"/>
        </w:rPr>
        <w:t xml:space="preserve"> the </w:t>
      </w:r>
      <w:r w:rsidRPr="00277B6D">
        <w:rPr>
          <w:rStyle w:val="StyleUnderline"/>
        </w:rPr>
        <w:t>idea</w:t>
      </w:r>
      <w:r w:rsidRPr="00DB6424">
        <w:rPr>
          <w:sz w:val="16"/>
        </w:rPr>
        <w:t xml:space="preserve"> that </w:t>
      </w:r>
      <w:r w:rsidRPr="00277B6D">
        <w:rPr>
          <w:rStyle w:val="StyleUnderline"/>
        </w:rPr>
        <w:t>new</w:t>
      </w:r>
      <w:r w:rsidRPr="00DB6424">
        <w:rPr>
          <w:sz w:val="16"/>
        </w:rPr>
        <w:t xml:space="preserve"> kinds of </w:t>
      </w:r>
      <w:r w:rsidRPr="00277B6D">
        <w:rPr>
          <w:rStyle w:val="StyleUnderline"/>
        </w:rPr>
        <w:t>jobs will not be created or will be created</w:t>
      </w:r>
      <w:r w:rsidRPr="00DB6424">
        <w:rPr>
          <w:sz w:val="16"/>
        </w:rPr>
        <w:t xml:space="preserve"> very </w:t>
      </w:r>
      <w:r w:rsidRPr="00277B6D">
        <w:rPr>
          <w:rStyle w:val="StyleUnderline"/>
        </w:rPr>
        <w:t>slowly, which is at best</w:t>
      </w:r>
      <w:r w:rsidRPr="00DB6424">
        <w:rPr>
          <w:sz w:val="16"/>
        </w:rPr>
        <w:t xml:space="preserve"> a kind of </w:t>
      </w:r>
      <w:r w:rsidRPr="00277B6D">
        <w:rPr>
          <w:rStyle w:val="Emphasis"/>
        </w:rPr>
        <w:t>guesswork</w:t>
      </w:r>
      <w:r w:rsidRPr="00DB6424">
        <w:rPr>
          <w:sz w:val="16"/>
        </w:rPr>
        <w:t xml:space="preserve">. So far, the experience every time </w:t>
      </w:r>
      <w:proofErr w:type="gramStart"/>
      <w:r w:rsidRPr="00DB6424">
        <w:rPr>
          <w:sz w:val="16"/>
        </w:rPr>
        <w:t>a disruptive</w:t>
      </w:r>
      <w:proofErr w:type="gramEnd"/>
      <w:r w:rsidRPr="00DB6424">
        <w:rPr>
          <w:sz w:val="16"/>
        </w:rPr>
        <w:t xml:space="preserve"> technology comes along suggests that it is likely that new jobs will be created. So too does the potential for humans to create new jobs. </w:t>
      </w:r>
      <w:proofErr w:type="gramStart"/>
      <w:r w:rsidRPr="00DB6424">
        <w:rPr>
          <w:sz w:val="16"/>
        </w:rPr>
        <w:t>As long as</w:t>
      </w:r>
      <w:proofErr w:type="gramEnd"/>
      <w:r w:rsidRPr="00DB6424">
        <w:rPr>
          <w:sz w:val="16"/>
        </w:rPr>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DB6424">
        <w:rPr>
          <w:sz w:val="16"/>
        </w:rPr>
        <w:t>Of course</w:t>
      </w:r>
      <w:proofErr w:type="gramEnd"/>
      <w:r w:rsidRPr="00DB6424">
        <w:rPr>
          <w:sz w:val="16"/>
        </w:rPr>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DB6424">
        <w:rPr>
          <w:sz w:val="16"/>
        </w:rPr>
        <w:t xml:space="preserve"> kinds of </w:t>
      </w:r>
      <w:r w:rsidRPr="00277B6D">
        <w:rPr>
          <w:rStyle w:val="Emphasis"/>
        </w:rPr>
        <w:t>jobs</w:t>
      </w:r>
      <w:r w:rsidRPr="00277B6D">
        <w:rPr>
          <w:rStyle w:val="StyleUnderline"/>
        </w:rPr>
        <w:t xml:space="preserve"> invented as others are destroyed</w:t>
      </w:r>
      <w:r w:rsidRPr="00DB6424">
        <w:rPr>
          <w:sz w:val="16"/>
        </w:rPr>
        <w:t xml:space="preserve">. Even though technology places </w:t>
      </w:r>
      <w:proofErr w:type="gramStart"/>
      <w:r w:rsidRPr="00DB6424">
        <w:rPr>
          <w:sz w:val="16"/>
        </w:rPr>
        <w:t>a number of</w:t>
      </w:r>
      <w:proofErr w:type="gramEnd"/>
      <w:r w:rsidRPr="00DB6424">
        <w:rPr>
          <w:sz w:val="16"/>
        </w:rPr>
        <w:t xml:space="preserve"> current jobs at risk, it does not mean there won’t be any work in the future.102</w:t>
      </w:r>
    </w:p>
    <w:p w14:paraId="3E45F5A7" w14:textId="0D64BB24" w:rsidR="00090A09" w:rsidRDefault="00090A09" w:rsidP="00090A09">
      <w:pPr>
        <w:pStyle w:val="Heading1"/>
      </w:pPr>
      <w:r>
        <w:t>2AC</w:t>
      </w:r>
    </w:p>
    <w:p w14:paraId="55A8061C" w14:textId="77777777" w:rsidR="00090A09" w:rsidRDefault="00090A09" w:rsidP="00090A09">
      <w:pPr>
        <w:pStyle w:val="Heading2"/>
      </w:pPr>
      <w:r>
        <w:t>Solvency</w:t>
      </w:r>
    </w:p>
    <w:p w14:paraId="35C83E57" w14:textId="77777777" w:rsidR="00090A09" w:rsidRPr="005F01B4" w:rsidRDefault="00090A09" w:rsidP="00090A09">
      <w:pPr>
        <w:pStyle w:val="Heading4"/>
      </w:pPr>
      <w:r>
        <w:t>It still functions.</w:t>
      </w:r>
    </w:p>
    <w:p w14:paraId="5E0C54D6" w14:textId="77777777" w:rsidR="00090A09" w:rsidRDefault="00090A09" w:rsidP="00090A09">
      <w:r>
        <w:t xml:space="preserve">Arthur </w:t>
      </w:r>
      <w:r w:rsidRPr="005F01B4">
        <w:rPr>
          <w:rStyle w:val="Style13ptBold"/>
        </w:rPr>
        <w:t>Telegen &amp;</w:t>
      </w:r>
      <w:r>
        <w:t xml:space="preserve"> David </w:t>
      </w:r>
      <w:r w:rsidRPr="005F01B4">
        <w:rPr>
          <w:rStyle w:val="Style13ptBold"/>
        </w:rPr>
        <w:t>Ostern 25</w:t>
      </w:r>
      <w:r>
        <w:t>. Partner at Seyfarth Shaw LLP, named Best Lawyer of the Year in America. Associate at Seyfarth Shaw LLP. “</w:t>
      </w:r>
      <w:r w:rsidRPr="005F01B4">
        <w:t>New York Bill Aiming to Protect Organized Labor Seeks to Overstep the Purpose and Scope of the NLRA and NLRB</w:t>
      </w:r>
      <w:r>
        <w:t xml:space="preserve">.” Seyfarth Shaw LLP. 6-20-2025. </w:t>
      </w:r>
      <w:r w:rsidRPr="005F01B4">
        <w:t>https://www.employerlaborrelations.com/2025/06/20/new-york-bill-aiming-to-protect-organized-labor-seeks-to-overstep-the-purpose-and-scope-of-the-nlra-and-nlrb/</w:t>
      </w:r>
    </w:p>
    <w:p w14:paraId="1A1F8FA7" w14:textId="77777777" w:rsidR="00090A09" w:rsidRDefault="00090A09" w:rsidP="00090A09">
      <w:r>
        <w:t xml:space="preserve">For nearly six months, </w:t>
      </w:r>
      <w:r w:rsidRPr="005F01B4">
        <w:rPr>
          <w:rStyle w:val="StyleUnderline"/>
        </w:rPr>
        <w:t>the</w:t>
      </w:r>
      <w:r>
        <w:t xml:space="preserve"> National Labor Relations Board (“</w:t>
      </w:r>
      <w:r w:rsidRPr="005F01B4">
        <w:rPr>
          <w:rStyle w:val="Emphasis"/>
        </w:rPr>
        <w:t>NLRB</w:t>
      </w:r>
      <w:r>
        <w:t xml:space="preserve">” or the “Board”) </w:t>
      </w:r>
      <w:r w:rsidRPr="005F01B4">
        <w:rPr>
          <w:rStyle w:val="StyleUnderline"/>
        </w:rPr>
        <w:t xml:space="preserve">has been </w:t>
      </w:r>
      <w:r w:rsidRPr="005F01B4">
        <w:rPr>
          <w:rStyle w:val="Emphasis"/>
        </w:rPr>
        <w:t>without</w:t>
      </w:r>
      <w:r w:rsidRPr="005F01B4">
        <w:rPr>
          <w:rStyle w:val="StyleUnderline"/>
        </w:rPr>
        <w:t xml:space="preserve"> a quorum</w:t>
      </w:r>
      <w:r>
        <w:t xml:space="preserve">. This is a result of President Donald J. Trump’s dismissal of former-Member Gwynne Wilcox, who continues to challenge the legality of her firing (unsuccessfully thus far). Under the NLRA, three members are required to constitute a quorum of the Board. See 29 U.S.C. § 153(a). Without Wilcox and given the two Member vacancies, the </w:t>
      </w:r>
      <w:r w:rsidRPr="005F01B4">
        <w:rPr>
          <w:rStyle w:val="StyleUnderline"/>
        </w:rPr>
        <w:t xml:space="preserve">Board remains </w:t>
      </w:r>
      <w:r w:rsidRPr="005F01B4">
        <w:rPr>
          <w:rStyle w:val="Emphasis"/>
        </w:rPr>
        <w:t>unable</w:t>
      </w:r>
      <w:r w:rsidRPr="005F01B4">
        <w:rPr>
          <w:rStyle w:val="StyleUnderline"/>
        </w:rPr>
        <w:t xml:space="preserve"> to </w:t>
      </w:r>
      <w:proofErr w:type="gramStart"/>
      <w:r w:rsidRPr="005F01B4">
        <w:rPr>
          <w:rStyle w:val="Emphasis"/>
        </w:rPr>
        <w:t>render</w:t>
      </w:r>
      <w:proofErr w:type="gramEnd"/>
      <w:r w:rsidRPr="005F01B4">
        <w:rPr>
          <w:rStyle w:val="Emphasis"/>
        </w:rPr>
        <w:t xml:space="preserve"> decisions</w:t>
      </w:r>
      <w:r>
        <w:t xml:space="preserve">. Meanwhile, many employers continue to litigate the constitutionality of the NLRA, claiming for example, that it unduly restricts executive power over the Board and deprives </w:t>
      </w:r>
      <w:proofErr w:type="gramStart"/>
      <w:r>
        <w:t>respondent</w:t>
      </w:r>
      <w:proofErr w:type="gramEnd"/>
      <w:r>
        <w:t xml:space="preserve"> of an argued right to a jury trial.</w:t>
      </w:r>
    </w:p>
    <w:p w14:paraId="47D6C173" w14:textId="77777777" w:rsidR="00090A09" w:rsidRDefault="00090A09" w:rsidP="00090A09">
      <w:r>
        <w:t xml:space="preserve">While Chairman Marvin Kaplan and Member David Prouty await the appointment and confirmation of at least one additional Member (or the reinstatement of Wilcox) to resume their official business, and the constitutional challenges to the Board’s structure and procedure are ongoing, the </w:t>
      </w:r>
      <w:r w:rsidRPr="00582B8C">
        <w:rPr>
          <w:rStyle w:val="StyleUnderline"/>
          <w:highlight w:val="cyan"/>
        </w:rPr>
        <w:t>New York</w:t>
      </w:r>
      <w:r w:rsidRPr="005F01B4">
        <w:rPr>
          <w:rStyle w:val="StyleUnderline"/>
        </w:rPr>
        <w:t xml:space="preserve"> legislature has </w:t>
      </w:r>
      <w:r w:rsidRPr="00582B8C">
        <w:rPr>
          <w:rStyle w:val="StyleUnderline"/>
          <w:highlight w:val="cyan"/>
        </w:rPr>
        <w:t>sent a bill to</w:t>
      </w:r>
      <w:r w:rsidRPr="005F01B4">
        <w:rPr>
          <w:rStyle w:val="StyleUnderline"/>
        </w:rPr>
        <w:t xml:space="preserve"> the </w:t>
      </w:r>
      <w:r w:rsidRPr="005F01B4">
        <w:rPr>
          <w:rStyle w:val="Emphasis"/>
        </w:rPr>
        <w:t>Governor’s desk</w:t>
      </w:r>
      <w:r w:rsidRPr="005F01B4">
        <w:rPr>
          <w:rStyle w:val="StyleUnderline"/>
        </w:rPr>
        <w:t xml:space="preserve"> that would</w:t>
      </w:r>
      <w:r>
        <w:t xml:space="preserve"> supposedly </w:t>
      </w:r>
      <w:r w:rsidRPr="00582B8C">
        <w:rPr>
          <w:rStyle w:val="StyleUnderline"/>
          <w:highlight w:val="cyan"/>
        </w:rPr>
        <w:t>fill in the void</w:t>
      </w:r>
      <w:r w:rsidRPr="005F01B4">
        <w:rPr>
          <w:rStyle w:val="StyleUnderline"/>
        </w:rPr>
        <w:t xml:space="preserve"> and restore </w:t>
      </w:r>
      <w:r w:rsidRPr="005F01B4">
        <w:rPr>
          <w:rStyle w:val="Emphasis"/>
        </w:rPr>
        <w:t>protections</w:t>
      </w:r>
      <w:r w:rsidRPr="005F01B4">
        <w:rPr>
          <w:rStyle w:val="StyleUnderline"/>
        </w:rPr>
        <w:t xml:space="preserve"> for New York private-sector workers</w:t>
      </w:r>
      <w:r>
        <w:t>.</w:t>
      </w:r>
    </w:p>
    <w:p w14:paraId="14C83312" w14:textId="77777777" w:rsidR="00090A09" w:rsidRDefault="00090A09" w:rsidP="00090A09">
      <w:r>
        <w:t xml:space="preserve">The bill provides that unless the Board “successfully asserts jurisdiction over any employer, employees, trades, or industries pursuant to an order by [a] federal district court </w:t>
      </w:r>
      <w:proofErr w:type="gramStart"/>
      <w:r>
        <w:t>. . . ,</w:t>
      </w:r>
      <w:proofErr w:type="gramEnd"/>
      <w:r>
        <w:t xml:space="preserve">” such organizations or private-sector workers would be protected and subject to the New York State Labor Relations Act. </w:t>
      </w:r>
      <w:r w:rsidRPr="00582B8C">
        <w:rPr>
          <w:rStyle w:val="StyleUnderline"/>
          <w:highlight w:val="cyan"/>
        </w:rPr>
        <w:t>In</w:t>
      </w:r>
      <w:r>
        <w:t xml:space="preserve"> the </w:t>
      </w:r>
      <w:r w:rsidRPr="00582B8C">
        <w:rPr>
          <w:rStyle w:val="Emphasis"/>
          <w:highlight w:val="cyan"/>
        </w:rPr>
        <w:t>absence</w:t>
      </w:r>
      <w:r w:rsidRPr="00582B8C">
        <w:rPr>
          <w:rStyle w:val="StyleUnderline"/>
          <w:highlight w:val="cyan"/>
        </w:rPr>
        <w:t xml:space="preserve"> of</w:t>
      </w:r>
      <w:r w:rsidRPr="005F01B4">
        <w:rPr>
          <w:rStyle w:val="StyleUnderline"/>
        </w:rPr>
        <w:t xml:space="preserve"> the </w:t>
      </w:r>
      <w:r w:rsidRPr="00582B8C">
        <w:rPr>
          <w:rStyle w:val="StyleUnderline"/>
          <w:highlight w:val="cyan"/>
        </w:rPr>
        <w:t xml:space="preserve">Board exercising </w:t>
      </w:r>
      <w:r w:rsidRPr="00582B8C">
        <w:rPr>
          <w:rStyle w:val="Emphasis"/>
          <w:highlight w:val="cyan"/>
        </w:rPr>
        <w:t>jurisdiction</w:t>
      </w:r>
      <w:r w:rsidRPr="005F01B4">
        <w:rPr>
          <w:rStyle w:val="StyleUnderline"/>
        </w:rPr>
        <w:t>, the New York State Labor Board would</w:t>
      </w:r>
      <w:r>
        <w:t xml:space="preserve"> immediately, “upon application and verification, promptly </w:t>
      </w:r>
      <w:r w:rsidRPr="005F01B4">
        <w:rPr>
          <w:rStyle w:val="StyleUnderline"/>
        </w:rPr>
        <w:t>certify</w:t>
      </w:r>
      <w:r>
        <w:t xml:space="preserve"> the exclusive </w:t>
      </w:r>
      <w:r w:rsidRPr="005F01B4">
        <w:rPr>
          <w:rStyle w:val="StyleUnderline"/>
        </w:rPr>
        <w:t>bargaining representative of any bargaining unit</w:t>
      </w:r>
      <w:r>
        <w:t xml:space="preserve"> previously certified by another state or federal agency.”</w:t>
      </w:r>
    </w:p>
    <w:p w14:paraId="5F5BE84B" w14:textId="77777777" w:rsidR="00090A09" w:rsidRDefault="00090A09" w:rsidP="00090A09">
      <w:r>
        <w:t xml:space="preserve">Assuming Governor Hochul signs the bill, </w:t>
      </w:r>
      <w:r w:rsidRPr="00582B8C">
        <w:rPr>
          <w:rStyle w:val="StyleUnderline"/>
          <w:highlight w:val="cyan"/>
        </w:rPr>
        <w:t>it will</w:t>
      </w:r>
      <w:r>
        <w:t xml:space="preserve"> almost </w:t>
      </w:r>
      <w:r w:rsidRPr="00582B8C">
        <w:rPr>
          <w:rStyle w:val="Emphasis"/>
          <w:highlight w:val="cyan"/>
        </w:rPr>
        <w:t>certainly</w:t>
      </w:r>
      <w:r w:rsidRPr="00582B8C">
        <w:rPr>
          <w:rStyle w:val="StyleUnderline"/>
          <w:highlight w:val="cyan"/>
        </w:rPr>
        <w:t xml:space="preserve"> be subject to </w:t>
      </w:r>
      <w:r w:rsidRPr="00582B8C">
        <w:rPr>
          <w:rStyle w:val="Emphasis"/>
          <w:highlight w:val="cyan"/>
        </w:rPr>
        <w:t>immediate legal challenge</w:t>
      </w:r>
      <w:r w:rsidRPr="005F01B4">
        <w:rPr>
          <w:rStyle w:val="StyleUnderline"/>
        </w:rPr>
        <w:t xml:space="preserve"> because it invades</w:t>
      </w:r>
      <w:r>
        <w:t xml:space="preserve"> the </w:t>
      </w:r>
      <w:r w:rsidRPr="005F01B4">
        <w:rPr>
          <w:rStyle w:val="StyleUnderline"/>
        </w:rPr>
        <w:t>jurisdiction</w:t>
      </w:r>
      <w:r>
        <w:t xml:space="preserve"> that </w:t>
      </w:r>
      <w:r w:rsidRPr="005F01B4">
        <w:rPr>
          <w:rStyle w:val="StyleUnderline"/>
        </w:rPr>
        <w:t xml:space="preserve">Congress has explicitly granted exclusively to the NLRB </w:t>
      </w:r>
      <w:proofErr w:type="gramStart"/>
      <w:r w:rsidRPr="005F01B4">
        <w:rPr>
          <w:rStyle w:val="StyleUnderline"/>
        </w:rPr>
        <w:t>and</w:t>
      </w:r>
      <w:r>
        <w:t xml:space="preserve"> also</w:t>
      </w:r>
      <w:proofErr w:type="gramEnd"/>
      <w:r>
        <w:t xml:space="preserve"> </w:t>
      </w:r>
      <w:r w:rsidRPr="00582B8C">
        <w:rPr>
          <w:rStyle w:val="StyleUnderline"/>
          <w:highlight w:val="cyan"/>
        </w:rPr>
        <w:t>violates</w:t>
      </w:r>
      <w:r w:rsidRPr="005F01B4">
        <w:rPr>
          <w:rStyle w:val="StyleUnderline"/>
        </w:rPr>
        <w:t xml:space="preserve"> established </w:t>
      </w:r>
      <w:r w:rsidRPr="00582B8C">
        <w:rPr>
          <w:rStyle w:val="Emphasis"/>
          <w:highlight w:val="cyan"/>
        </w:rPr>
        <w:t>preemption doctrine</w:t>
      </w:r>
      <w:r>
        <w:t>.</w:t>
      </w:r>
    </w:p>
    <w:p w14:paraId="63EB6C45" w14:textId="77777777" w:rsidR="00090A09" w:rsidRDefault="00090A09" w:rsidP="00090A09">
      <w:r>
        <w:t xml:space="preserve">With respect to jurisdiction, the bill ignores long-standing Supreme Court precedent and Section 14(c) of the NLRA. In 1957, the </w:t>
      </w:r>
      <w:r w:rsidRPr="005F01B4">
        <w:rPr>
          <w:rStyle w:val="StyleUnderline"/>
        </w:rPr>
        <w:t xml:space="preserve">Supreme </w:t>
      </w:r>
      <w:r w:rsidRPr="00582B8C">
        <w:rPr>
          <w:rStyle w:val="StyleUnderline"/>
          <w:highlight w:val="cyan"/>
        </w:rPr>
        <w:t>Court held</w:t>
      </w:r>
      <w:r>
        <w:t xml:space="preserve"> that </w:t>
      </w:r>
      <w:r w:rsidRPr="005F01B4">
        <w:rPr>
          <w:rStyle w:val="StyleUnderline"/>
        </w:rPr>
        <w:t xml:space="preserve">the </w:t>
      </w:r>
      <w:r w:rsidRPr="00582B8C">
        <w:rPr>
          <w:rStyle w:val="StyleUnderline"/>
          <w:highlight w:val="cyan"/>
        </w:rPr>
        <w:t>Board has</w:t>
      </w:r>
      <w:r w:rsidRPr="005F01B4">
        <w:rPr>
          <w:rStyle w:val="StyleUnderline"/>
        </w:rPr>
        <w:t xml:space="preserve"> exclusive </w:t>
      </w:r>
      <w:r w:rsidRPr="00582B8C">
        <w:rPr>
          <w:rStyle w:val="StyleUnderline"/>
          <w:highlight w:val="cyan"/>
        </w:rPr>
        <w:t>jurisdiction over matters</w:t>
      </w:r>
      <w:r w:rsidRPr="005F01B4">
        <w:rPr>
          <w:rStyle w:val="StyleUnderline"/>
        </w:rPr>
        <w:t xml:space="preserve"> entrusted to it by Congress, </w:t>
      </w:r>
      <w:r w:rsidRPr="00582B8C">
        <w:rPr>
          <w:rStyle w:val="StyleUnderline"/>
          <w:highlight w:val="cyan"/>
        </w:rPr>
        <w:t>even when</w:t>
      </w:r>
      <w:r>
        <w:t xml:space="preserve"> the </w:t>
      </w:r>
      <w:r w:rsidRPr="00582B8C">
        <w:rPr>
          <w:rStyle w:val="StyleUnderline"/>
          <w:highlight w:val="cyan"/>
        </w:rPr>
        <w:t xml:space="preserve">Board has </w:t>
      </w:r>
      <w:r w:rsidRPr="00582B8C">
        <w:rPr>
          <w:rStyle w:val="Emphasis"/>
          <w:highlight w:val="cyan"/>
        </w:rPr>
        <w:t>not exercised</w:t>
      </w:r>
      <w:r w:rsidRPr="005F01B4">
        <w:rPr>
          <w:rStyle w:val="Emphasis"/>
        </w:rPr>
        <w:t xml:space="preserve"> that </w:t>
      </w:r>
      <w:r w:rsidRPr="00582B8C">
        <w:rPr>
          <w:rStyle w:val="Emphasis"/>
          <w:highlight w:val="cyan"/>
        </w:rPr>
        <w:t>jurisdiction</w:t>
      </w:r>
      <w:r w:rsidRPr="005F01B4">
        <w:rPr>
          <w:rStyle w:val="StyleUnderline"/>
        </w:rPr>
        <w:t>. See Guss v. Utah Labor Relations</w:t>
      </w:r>
      <w:r>
        <w:t xml:space="preserve"> Bd., 353 U.S. 1, 6-10 (1957); see also 29 U.S.C. § 160(a) (providing for explicit cession by agreement with a state agency). </w:t>
      </w:r>
    </w:p>
    <w:p w14:paraId="59A589E7" w14:textId="77777777" w:rsidR="00090A09" w:rsidRDefault="00090A09" w:rsidP="00090A09">
      <w:r>
        <w:t xml:space="preserve">Two years after the Guss decision, </w:t>
      </w:r>
      <w:r w:rsidRPr="00582B8C">
        <w:rPr>
          <w:rStyle w:val="StyleUnderline"/>
        </w:rPr>
        <w:t>Congress</w:t>
      </w:r>
      <w:r w:rsidRPr="005F01B4">
        <w:rPr>
          <w:rStyle w:val="StyleUnderline"/>
        </w:rPr>
        <w:t xml:space="preserve"> passed Section 14(c)(2)</w:t>
      </w:r>
      <w:r>
        <w:t xml:space="preserve"> of the NLRA, </w:t>
      </w:r>
      <w:r w:rsidRPr="005F01B4">
        <w:rPr>
          <w:rStyle w:val="StyleUnderline"/>
        </w:rPr>
        <w:t>which</w:t>
      </w:r>
      <w:r>
        <w:t xml:space="preserve"> effectively </w:t>
      </w:r>
      <w:r w:rsidRPr="00582B8C">
        <w:rPr>
          <w:rStyle w:val="StyleUnderline"/>
        </w:rPr>
        <w:t>codified</w:t>
      </w:r>
      <w:r>
        <w:t xml:space="preserve"> the Supreme </w:t>
      </w:r>
      <w:r w:rsidRPr="005F01B4">
        <w:rPr>
          <w:rStyle w:val="StyleUnderline"/>
        </w:rPr>
        <w:t>Court’s holding in Guss while permitting</w:t>
      </w:r>
      <w:r>
        <w:t xml:space="preserve"> the </w:t>
      </w:r>
      <w:r w:rsidRPr="005F01B4">
        <w:rPr>
          <w:rStyle w:val="StyleUnderline"/>
        </w:rPr>
        <w:t>states to Act where</w:t>
      </w:r>
      <w:r>
        <w:t xml:space="preserve"> the </w:t>
      </w:r>
      <w:r w:rsidRPr="005F01B4">
        <w:rPr>
          <w:rStyle w:val="StyleUnderline"/>
        </w:rPr>
        <w:t>Board “by rule of decision or</w:t>
      </w:r>
      <w:r>
        <w:t xml:space="preserve"> by </w:t>
      </w:r>
      <w:r w:rsidRPr="005F01B4">
        <w:rPr>
          <w:rStyle w:val="StyleUnderline"/>
        </w:rPr>
        <w:t xml:space="preserve">published rules” has </w:t>
      </w:r>
      <w:r w:rsidRPr="005F01B4">
        <w:rPr>
          <w:rStyle w:val="Emphasis"/>
        </w:rPr>
        <w:t>declined to assert jurisdiction</w:t>
      </w:r>
      <w:r>
        <w:t>. See Act of Sept. 14, 1959, Pub. L. No. 86-257, at p. 542. The NLRA does not contain any other authority to fill the gaps.</w:t>
      </w:r>
    </w:p>
    <w:p w14:paraId="3EA83FE8" w14:textId="77777777" w:rsidR="00090A09" w:rsidRDefault="00090A09" w:rsidP="00090A09">
      <w:r>
        <w:t xml:space="preserve">Nonetheless, according to New York Assembly Labor Chair Harry B. Bronson, this bill is necessary because “‘[w]ith attacks at the federal level, it is up to the states to lead the way and in New York State, we value the rights of our workers, their health and safety on the job, and our strong principles of unionism.’” In other words, the New York bill is intended to step into a perceived breach that Congress and the Supreme Court have placed off limits. </w:t>
      </w:r>
      <w:r w:rsidRPr="005F01B4">
        <w:rPr>
          <w:rStyle w:val="StyleUnderline"/>
        </w:rPr>
        <w:t>Although</w:t>
      </w:r>
      <w:r>
        <w:t xml:space="preserve"> the </w:t>
      </w:r>
      <w:r w:rsidRPr="005F01B4">
        <w:rPr>
          <w:rStyle w:val="StyleUnderline"/>
        </w:rPr>
        <w:t>Trump</w:t>
      </w:r>
      <w:r>
        <w:t xml:space="preserve"> Administration </w:t>
      </w:r>
      <w:r w:rsidRPr="005F01B4">
        <w:rPr>
          <w:rStyle w:val="StyleUnderline"/>
        </w:rPr>
        <w:t>has not yet nominated anyone to fill the</w:t>
      </w:r>
      <w:r>
        <w:t xml:space="preserve"> two Board </w:t>
      </w:r>
      <w:r w:rsidRPr="00582B8C">
        <w:rPr>
          <w:rStyle w:val="StyleUnderline"/>
          <w:highlight w:val="cyan"/>
        </w:rPr>
        <w:t>vacancies</w:t>
      </w:r>
      <w:r w:rsidRPr="005F01B4">
        <w:rPr>
          <w:rStyle w:val="StyleUnderline"/>
        </w:rPr>
        <w:t xml:space="preserve">, this </w:t>
      </w:r>
      <w:r w:rsidRPr="00582B8C">
        <w:rPr>
          <w:rStyle w:val="StyleUnderline"/>
          <w:highlight w:val="cyan"/>
        </w:rPr>
        <w:t xml:space="preserve">delay is </w:t>
      </w:r>
      <w:r w:rsidRPr="00582B8C">
        <w:rPr>
          <w:rStyle w:val="Emphasis"/>
          <w:highlight w:val="cyan"/>
        </w:rPr>
        <w:t>not unusual</w:t>
      </w:r>
      <w:r w:rsidRPr="00582B8C">
        <w:rPr>
          <w:rStyle w:val="StyleUnderline"/>
          <w:highlight w:val="cyan"/>
        </w:rPr>
        <w:t xml:space="preserve"> and </w:t>
      </w:r>
      <w:r w:rsidRPr="00582B8C">
        <w:rPr>
          <w:rStyle w:val="Emphasis"/>
          <w:highlight w:val="cyan"/>
        </w:rPr>
        <w:t>hardly</w:t>
      </w:r>
      <w:r w:rsidRPr="005F01B4">
        <w:rPr>
          <w:rStyle w:val="StyleUnderline"/>
        </w:rPr>
        <w:t xml:space="preserve"> can be </w:t>
      </w:r>
      <w:r w:rsidRPr="00582B8C">
        <w:rPr>
          <w:rStyle w:val="StyleUnderline"/>
          <w:highlight w:val="cyan"/>
        </w:rPr>
        <w:t>construed to mean</w:t>
      </w:r>
      <w:r w:rsidRPr="005F01B4">
        <w:rPr>
          <w:rStyle w:val="StyleUnderline"/>
        </w:rPr>
        <w:t xml:space="preserve"> the </w:t>
      </w:r>
      <w:r w:rsidRPr="00582B8C">
        <w:rPr>
          <w:rStyle w:val="StyleUnderline"/>
          <w:highlight w:val="cyan"/>
        </w:rPr>
        <w:t>Board has “</w:t>
      </w:r>
      <w:r w:rsidRPr="00582B8C">
        <w:rPr>
          <w:rStyle w:val="Emphasis"/>
          <w:highlight w:val="cyan"/>
        </w:rPr>
        <w:t>declined</w:t>
      </w:r>
      <w:r w:rsidRPr="00582B8C">
        <w:rPr>
          <w:rStyle w:val="StyleUnderline"/>
          <w:highlight w:val="cyan"/>
        </w:rPr>
        <w:t>” to act</w:t>
      </w:r>
      <w:r>
        <w:t>.</w:t>
      </w:r>
    </w:p>
    <w:p w14:paraId="57A86AB7" w14:textId="77777777" w:rsidR="00090A09" w:rsidRDefault="00090A09" w:rsidP="00090A09">
      <w:r>
        <w:t xml:space="preserve">In addition, the </w:t>
      </w:r>
      <w:r w:rsidRPr="00582B8C">
        <w:rPr>
          <w:rStyle w:val="StyleUnderline"/>
          <w:highlight w:val="cyan"/>
        </w:rPr>
        <w:t>bill</w:t>
      </w:r>
      <w:r>
        <w:t xml:space="preserve"> is </w:t>
      </w:r>
      <w:r w:rsidRPr="00582B8C">
        <w:rPr>
          <w:rStyle w:val="StyleUnderline"/>
          <w:highlight w:val="cyan"/>
        </w:rPr>
        <w:t>likely to be challenged under</w:t>
      </w:r>
      <w:r>
        <w:t xml:space="preserve"> the long-standing doctrine of </w:t>
      </w:r>
      <w:r w:rsidRPr="00582B8C">
        <w:rPr>
          <w:rStyle w:val="Emphasis"/>
          <w:highlight w:val="cyan"/>
        </w:rPr>
        <w:t>Garmon</w:t>
      </w:r>
      <w:r w:rsidRPr="005F01B4">
        <w:rPr>
          <w:rStyle w:val="Emphasis"/>
        </w:rPr>
        <w:t xml:space="preserve"> preemption</w:t>
      </w:r>
      <w:r>
        <w:t xml:space="preserve">. Garmon preemption derives from the 1959 Supreme Court decision, San Diego Building Trades Council v. Garmon, 359 U.S. 236 (1959), where the </w:t>
      </w:r>
      <w:r w:rsidRPr="005F01B4">
        <w:rPr>
          <w:rStyle w:val="StyleUnderline"/>
        </w:rPr>
        <w:t>Supreme Court held</w:t>
      </w:r>
      <w:r>
        <w:t xml:space="preserve"> that </w:t>
      </w:r>
      <w:r w:rsidRPr="005F01B4">
        <w:rPr>
          <w:rStyle w:val="StyleUnderline"/>
        </w:rPr>
        <w:t>states</w:t>
      </w:r>
      <w:r>
        <w:t xml:space="preserve"> and federal courts </w:t>
      </w:r>
      <w:r w:rsidRPr="005F01B4">
        <w:rPr>
          <w:rStyle w:val="StyleUnderline"/>
        </w:rPr>
        <w:t>“must defer to the exclusive competence of the [Board]</w:t>
      </w:r>
      <w:r>
        <w:t xml:space="preserve"> </w:t>
      </w:r>
      <w:proofErr w:type="gramStart"/>
      <w:r>
        <w:t>. . . ”</w:t>
      </w:r>
      <w:proofErr w:type="gramEnd"/>
      <w:r>
        <w:t xml:space="preserve"> when the activity or regulation at issue is arguably subject to Section 7 or 8 of the NLRA. 359 U.S. at 245; see also Amalgamated Ass’n of St., Elec. Ry. &amp; Motor Coach Emps. v. Lockridge, 403 U.S. 274, 276 (1971</w:t>
      </w:r>
      <w:proofErr w:type="gramStart"/>
      <w:r>
        <w:t>).As</w:t>
      </w:r>
      <w:proofErr w:type="gramEnd"/>
      <w:r>
        <w:t xml:space="preserve"> the Supreme Court stated in Garmon, </w:t>
      </w:r>
      <w:r w:rsidRPr="005F01B4">
        <w:rPr>
          <w:rStyle w:val="StyleUnderline"/>
        </w:rPr>
        <w:t>in determining whether a</w:t>
      </w:r>
      <w:r>
        <w:t xml:space="preserve"> particular </w:t>
      </w:r>
      <w:r w:rsidRPr="005F01B4">
        <w:rPr>
          <w:rStyle w:val="StyleUnderline"/>
        </w:rPr>
        <w:t>activity</w:t>
      </w:r>
      <w:r>
        <w:t xml:space="preserve"> or regulation </w:t>
      </w:r>
      <w:r w:rsidRPr="005F01B4">
        <w:rPr>
          <w:rStyle w:val="StyleUnderline"/>
        </w:rPr>
        <w:t>is</w:t>
      </w:r>
      <w:r>
        <w:t xml:space="preserve"> arguably </w:t>
      </w:r>
      <w:r w:rsidRPr="005F01B4">
        <w:rPr>
          <w:rStyle w:val="StyleUnderline"/>
        </w:rPr>
        <w:t>protected or prohibited by</w:t>
      </w:r>
      <w:r>
        <w:t xml:space="preserve"> the </w:t>
      </w:r>
      <w:r w:rsidRPr="005F01B4">
        <w:rPr>
          <w:rStyle w:val="StyleUnderline"/>
        </w:rPr>
        <w:t>NLRA, it is “left in the first instance to the</w:t>
      </w:r>
      <w:r>
        <w:t xml:space="preserve"> National Labor Relations </w:t>
      </w:r>
      <w:r w:rsidRPr="005F01B4">
        <w:rPr>
          <w:rStyle w:val="StyleUnderline"/>
        </w:rPr>
        <w:t>Board</w:t>
      </w:r>
      <w:r>
        <w:t>.” Garmon, 359 U.S. at 244-45.</w:t>
      </w:r>
    </w:p>
    <w:p w14:paraId="7312DA99" w14:textId="77777777" w:rsidR="00090A09" w:rsidRDefault="00090A09" w:rsidP="00090A09">
      <w:r>
        <w:t xml:space="preserve">Given the direct connection Chair Bronson appears to make (see supra) between the New York bill and the purpose and scope of the NLRA, </w:t>
      </w:r>
      <w:r w:rsidRPr="00582B8C">
        <w:rPr>
          <w:rStyle w:val="StyleUnderline"/>
          <w:highlight w:val="cyan"/>
        </w:rPr>
        <w:t>New York</w:t>
      </w:r>
      <w:r>
        <w:t xml:space="preserve"> likely </w:t>
      </w:r>
      <w:r w:rsidRPr="00582B8C">
        <w:rPr>
          <w:rStyle w:val="StyleUnderline"/>
          <w:highlight w:val="cyan"/>
        </w:rPr>
        <w:t>will</w:t>
      </w:r>
      <w:r>
        <w:t xml:space="preserve"> also </w:t>
      </w:r>
      <w:r w:rsidRPr="00582B8C">
        <w:rPr>
          <w:rStyle w:val="StyleUnderline"/>
          <w:highlight w:val="cyan"/>
        </w:rPr>
        <w:t xml:space="preserve">have an </w:t>
      </w:r>
      <w:r w:rsidRPr="00582B8C">
        <w:rPr>
          <w:rStyle w:val="Emphasis"/>
          <w:highlight w:val="cyan"/>
        </w:rPr>
        <w:t>uphill battle</w:t>
      </w:r>
      <w:r w:rsidRPr="00582B8C">
        <w:rPr>
          <w:rStyle w:val="StyleUnderline"/>
          <w:highlight w:val="cyan"/>
        </w:rPr>
        <w:t xml:space="preserve"> in convincing a federal court</w:t>
      </w:r>
      <w:r w:rsidRPr="005F01B4">
        <w:rPr>
          <w:rStyle w:val="StyleUnderline"/>
        </w:rPr>
        <w:t xml:space="preserve"> that </w:t>
      </w:r>
      <w:r w:rsidRPr="00582B8C">
        <w:rPr>
          <w:rStyle w:val="Emphasis"/>
          <w:highlight w:val="cyan"/>
        </w:rPr>
        <w:t>Garmon</w:t>
      </w:r>
      <w:r w:rsidRPr="00582B8C">
        <w:rPr>
          <w:rStyle w:val="StyleUnderline"/>
          <w:highlight w:val="cyan"/>
        </w:rPr>
        <w:t xml:space="preserve"> does </w:t>
      </w:r>
      <w:r w:rsidRPr="00582B8C">
        <w:rPr>
          <w:rStyle w:val="Emphasis"/>
          <w:highlight w:val="cyan"/>
        </w:rPr>
        <w:t>not</w:t>
      </w:r>
      <w:r w:rsidRPr="00582B8C">
        <w:rPr>
          <w:rStyle w:val="StyleUnderline"/>
          <w:highlight w:val="cyan"/>
        </w:rPr>
        <w:t xml:space="preserve"> “prevent[ ] States</w:t>
      </w:r>
      <w:r w:rsidRPr="005F01B4">
        <w:rPr>
          <w:rStyle w:val="StyleUnderline"/>
        </w:rPr>
        <w:t xml:space="preserve"> . . . </w:t>
      </w:r>
      <w:r w:rsidRPr="00582B8C">
        <w:rPr>
          <w:rStyle w:val="StyleUnderline"/>
          <w:highlight w:val="cyan"/>
        </w:rPr>
        <w:t xml:space="preserve">from providing their </w:t>
      </w:r>
      <w:r w:rsidRPr="00582B8C">
        <w:rPr>
          <w:rStyle w:val="Emphasis"/>
          <w:highlight w:val="cyan"/>
        </w:rPr>
        <w:t>own</w:t>
      </w:r>
      <w:r w:rsidRPr="00582B8C">
        <w:rPr>
          <w:rStyle w:val="StyleUnderline"/>
          <w:highlight w:val="cyan"/>
        </w:rPr>
        <w:t xml:space="preserve"> regulatory [scheme]</w:t>
      </w:r>
      <w:r w:rsidRPr="005F01B4">
        <w:rPr>
          <w:rStyle w:val="StyleUnderline"/>
        </w:rPr>
        <w:t xml:space="preserve"> . . . for conduct</w:t>
      </w:r>
      <w:r>
        <w:t xml:space="preserve"> prohibited or arguably prohibited </w:t>
      </w:r>
      <w:r w:rsidRPr="005F01B4">
        <w:rPr>
          <w:rStyle w:val="StyleUnderline"/>
        </w:rPr>
        <w:t>by the [National Labor Relations] Act</w:t>
      </w:r>
      <w:r>
        <w:t>. See Belknap, Inc. v. Hale, 463 U.S. 491, 498-99 (1983) (citations omitted).</w:t>
      </w:r>
    </w:p>
    <w:p w14:paraId="355923E8" w14:textId="77777777" w:rsidR="00090A09" w:rsidRPr="006178B8" w:rsidRDefault="00090A09" w:rsidP="00090A09"/>
    <w:p w14:paraId="722386D3" w14:textId="77777777" w:rsidR="00090A09" w:rsidRDefault="00090A09" w:rsidP="00090A09">
      <w:pPr>
        <w:pStyle w:val="Heading2"/>
      </w:pPr>
      <w:r>
        <w:t>States CP</w:t>
      </w:r>
    </w:p>
    <w:p w14:paraId="76CF41CE" w14:textId="77777777" w:rsidR="00090A09" w:rsidRDefault="00090A09" w:rsidP="00090A09">
      <w:pPr>
        <w:pStyle w:val="Heading4"/>
      </w:pPr>
      <w:r>
        <w:t>Mobility concerns are rampant, even assuming uniformity.</w:t>
      </w:r>
    </w:p>
    <w:p w14:paraId="081C858F" w14:textId="77777777" w:rsidR="00090A09" w:rsidRPr="00034AC1" w:rsidRDefault="00090A09" w:rsidP="00090A09">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493C6D08" w14:textId="77777777" w:rsidR="00090A09" w:rsidRPr="004C5819" w:rsidRDefault="00090A09" w:rsidP="00090A09">
      <w:r w:rsidRPr="004C5819">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w:t>
      </w:r>
      <w:proofErr w:type="gramStart"/>
      <w:r w:rsidRPr="004C5819">
        <w:t>time period</w:t>
      </w:r>
      <w:proofErr w:type="gramEnd"/>
      <w:r w:rsidRPr="004C5819">
        <w:t xml:space="preserve"> than we do here, though many of the variables we examine are not available prior to the 1970s. In any case, it is certainly important to understand how state governments have shaped union power in the last few decades, as we do here.</w:t>
      </w:r>
    </w:p>
    <w:p w14:paraId="2E2F9A95" w14:textId="77777777" w:rsidR="00090A09" w:rsidRPr="004C5819" w:rsidRDefault="00090A09" w:rsidP="00090A09">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r w:rsidRPr="004C5819">
        <w:rPr>
          <w:rStyle w:val="Emphasis"/>
          <w:highlight w:val="cyan"/>
        </w:rPr>
        <w:t>deunionization</w:t>
      </w:r>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w:t>
      </w:r>
      <w:proofErr w:type="gramStart"/>
      <w:r w:rsidRPr="004C5819">
        <w:t>), but</w:t>
      </w:r>
      <w:proofErr w:type="gramEnd"/>
      <w:r w:rsidRPr="004C5819">
        <w:t xml:space="preserve">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734A1553" w14:textId="77777777" w:rsidR="00090A09" w:rsidRPr="004C5819" w:rsidRDefault="00090A09" w:rsidP="00090A09">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7C211120" w14:textId="32889028" w:rsidR="00090A09" w:rsidRDefault="00090A09" w:rsidP="00090A09">
      <w:pPr>
        <w:pStyle w:val="Heading4"/>
      </w:pPr>
      <w:r>
        <w:t xml:space="preserve">Preemption. </w:t>
      </w:r>
      <w:r w:rsidRPr="003951EC">
        <w:rPr>
          <w:i/>
        </w:rPr>
        <w:t>Garmon</w:t>
      </w:r>
      <w:r>
        <w:t xml:space="preserve"> and </w:t>
      </w:r>
      <w:r w:rsidRPr="003951EC">
        <w:rPr>
          <w:i/>
        </w:rPr>
        <w:t>Machinist</w:t>
      </w:r>
      <w:r>
        <w:t xml:space="preserve"> prevent it.</w:t>
      </w:r>
    </w:p>
    <w:p w14:paraId="1B9B021F" w14:textId="77777777" w:rsidR="00090A09" w:rsidRDefault="00090A09" w:rsidP="00090A09">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24AD1EBA" w14:textId="77777777" w:rsidR="00090A09" w:rsidRDefault="00090A09" w:rsidP="00090A09">
      <w:proofErr w:type="gramStart"/>
      <w:r w:rsidRPr="003951EC">
        <w:t>A The</w:t>
      </w:r>
      <w:proofErr w:type="gramEnd"/>
      <w:r w:rsidRPr="003951EC">
        <w:t xml:space="preserve"> Scope of Federal Labor Law </w:t>
      </w:r>
    </w:p>
    <w:p w14:paraId="208099A4" w14:textId="77777777" w:rsidR="00090A09" w:rsidRDefault="00090A09" w:rsidP="00090A09">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0092FAC7" w14:textId="77777777" w:rsidR="00090A09" w:rsidRDefault="00090A09" w:rsidP="00090A09">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3951EC">
        <w:t>a majority of</w:t>
      </w:r>
      <w:proofErr w:type="gramEnd"/>
      <w:r w:rsidRPr="003951EC">
        <w:t xml:space="preserve"> employees – an unfair labor practice under the NLRA. The employer sought and obtained from a California court an injunction against the </w:t>
      </w:r>
      <w:proofErr w:type="gramStart"/>
      <w:r w:rsidRPr="003951EC">
        <w:t>picketing, and</w:t>
      </w:r>
      <w:proofErr w:type="gramEnd"/>
      <w:r w:rsidRPr="003951EC">
        <w:t xml:space="preserve"> also filed an election petition with the NLRB to test whether the union had majority support. But while the California courts kept the injunction in place for </w:t>
      </w:r>
      <w:proofErr w:type="gramStart"/>
      <w:r w:rsidRPr="003951EC">
        <w:t>a period of time</w:t>
      </w:r>
      <w:proofErr w:type="gramEnd"/>
      <w:r w:rsidRPr="003951EC">
        <w:t xml:space="preserve"> before ultimately awarding the employer $1,000 in damages, the Board refused to accept the election petition because the employer’s gross receipts did not meet the Board’s </w:t>
      </w:r>
      <w:proofErr w:type="gramStart"/>
      <w:r w:rsidRPr="003951EC">
        <w:t>selfimposed</w:t>
      </w:r>
      <w:proofErr w:type="gramEnd"/>
      <w:r w:rsidRPr="003951EC">
        <w:t xml:space="preserve"> jurisdictional limits. </w:t>
      </w:r>
    </w:p>
    <w:p w14:paraId="21AB61BD" w14:textId="77777777" w:rsidR="00090A09" w:rsidRDefault="00090A09" w:rsidP="00090A09">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46D1410A" w14:textId="77777777" w:rsidR="00090A09" w:rsidRDefault="00090A09" w:rsidP="00090A09">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64B8F682" w14:textId="77777777" w:rsidR="00090A09" w:rsidRDefault="00090A09" w:rsidP="00090A09">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26D5C187" w14:textId="77777777" w:rsidR="00090A09" w:rsidRDefault="00090A09" w:rsidP="00090A09">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716E2BE3" w14:textId="77777777" w:rsidR="00090A09" w:rsidRDefault="00090A09" w:rsidP="00090A09">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proofErr w:type="gramStart"/>
      <w:r w:rsidRPr="003951EC">
        <w:rPr>
          <w:rStyle w:val="StyleUnderline"/>
        </w:rPr>
        <w:t>Machinists</w:t>
      </w:r>
      <w:proofErr w:type="gramEnd"/>
      <w:r w:rsidRPr="003951EC">
        <w:rPr>
          <w:rStyle w:val="StyleUnderline"/>
        </w:rPr>
        <w:t xml:space="preserve">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2A96871F" w14:textId="77777777" w:rsidR="00090A09" w:rsidRDefault="00090A09" w:rsidP="00090A09"/>
    <w:p w14:paraId="6BCA7A37" w14:textId="20EDEF51" w:rsidR="00090A09" w:rsidRDefault="00090A09" w:rsidP="00090A09">
      <w:pPr>
        <w:pStyle w:val="Heading4"/>
      </w:pPr>
      <w:r>
        <w:t>Ghent. Trump nukes it.</w:t>
      </w:r>
    </w:p>
    <w:p w14:paraId="51BF7489" w14:textId="77777777" w:rsidR="00090A09" w:rsidRDefault="00090A09" w:rsidP="00090A09">
      <w:r>
        <w:t xml:space="preserve">Matthew </w:t>
      </w:r>
      <w:r w:rsidRPr="000E6DD4">
        <w:rPr>
          <w:rStyle w:val="Style13ptBold"/>
        </w:rPr>
        <w:t>Dimick 17</w:t>
      </w:r>
      <w:r>
        <w:t>. Professor and Director of the Baldy Center for Law and Social Policy at the University of Buffalo Law School. "Guest Post: The Ghent System and Progressive Federalism." 2-3-2017. https://onlabor.org/guest-post-the-ghent-system-and-progressive-federalism/</w:t>
      </w:r>
    </w:p>
    <w:p w14:paraId="38E67C9E" w14:textId="77777777" w:rsidR="00090A09" w:rsidRPr="0024359F" w:rsidRDefault="00090A09" w:rsidP="00090A09">
      <w:r w:rsidRPr="0024359F">
        <w:t xml:space="preserve">What makes the Ghent system </w:t>
      </w:r>
      <w:proofErr w:type="gramStart"/>
      <w:r w:rsidRPr="0024359F">
        <w:t>tantalizing</w:t>
      </w:r>
      <w:proofErr w:type="gramEnd"/>
      <w:r w:rsidRPr="0024359F">
        <w:t xml:space="preserve"> from a progressive-federalist perspective is two things.  First, as readers of the blog will be aware, </w:t>
      </w:r>
      <w:r w:rsidRPr="0024359F">
        <w:rPr>
          <w:rStyle w:val="StyleUnderline"/>
          <w:highlight w:val="cyan"/>
        </w:rPr>
        <w:t xml:space="preserve">federal </w:t>
      </w:r>
      <w:r w:rsidRPr="0024359F">
        <w:rPr>
          <w:rStyle w:val="Emphasis"/>
          <w:highlight w:val="cyan"/>
        </w:rPr>
        <w:t>labor law preemption</w:t>
      </w:r>
      <w:r w:rsidRPr="0024359F">
        <w:rPr>
          <w:rStyle w:val="StyleUnderline"/>
          <w:highlight w:val="cyan"/>
        </w:rPr>
        <w:t xml:space="preserve"> is</w:t>
      </w:r>
      <w:r w:rsidRPr="0024359F">
        <w:rPr>
          <w:rStyle w:val="StyleUnderline"/>
        </w:rPr>
        <w:t xml:space="preserve"> famously</w:t>
      </w:r>
      <w:r w:rsidRPr="0024359F">
        <w:t xml:space="preserve"> (or infamously) </w:t>
      </w:r>
      <w:r w:rsidRPr="0024359F">
        <w:rPr>
          <w:rStyle w:val="Emphasis"/>
          <w:highlight w:val="cyan"/>
        </w:rPr>
        <w:t>vast</w:t>
      </w:r>
      <w:r w:rsidRPr="0024359F">
        <w:rPr>
          <w:rStyle w:val="StyleUnderline"/>
          <w:highlight w:val="cyan"/>
        </w:rPr>
        <w:t xml:space="preserve">, creating </w:t>
      </w:r>
      <w:r w:rsidRPr="0024359F">
        <w:rPr>
          <w:rStyle w:val="Emphasis"/>
          <w:highlight w:val="cyan"/>
        </w:rPr>
        <w:t>huge hurdles for local experimentation</w:t>
      </w:r>
      <w:r w:rsidRPr="0024359F">
        <w:t>.  However, unemployment insurance appears to be an exception.  As the Supreme Court said in N.Y. Tel. Co. v. N.Y. Dep’t of Labor, the “omission of any direction concerning payment [of unemployment benefits] to [workers on strike] … implies that Congress intended that the States be free to authorize, or to prohibit, such payments.”  Thus, the deference given to states to administer their unemployment-insurance programs appears to give them more latitude under federal labor law preemption.</w:t>
      </w:r>
    </w:p>
    <w:p w14:paraId="7D4792DC" w14:textId="77777777" w:rsidR="00090A09" w:rsidRPr="0024359F" w:rsidRDefault="00090A09" w:rsidP="00090A09">
      <w:proofErr w:type="gramStart"/>
      <w:r w:rsidRPr="0024359F">
        <w:t>And,</w:t>
      </w:r>
      <w:proofErr w:type="gramEnd"/>
      <w:r w:rsidRPr="0024359F">
        <w:t xml:space="preserve"> second, the deference states do get under the US’s unemployment insurance systems is broad.  As envisioned, that system is essentially a federal-state partnership that incentivizes states to adopt, finance, and administer their own unemployment-insurance systems under federal guidelines and oversight.  </w:t>
      </w:r>
      <w:r w:rsidRPr="0024359F">
        <w:rPr>
          <w:rStyle w:val="StyleUnderline"/>
          <w:highlight w:val="cyan"/>
        </w:rPr>
        <w:t>Federal certification is</w:t>
      </w:r>
      <w:r w:rsidRPr="0024359F">
        <w:t xml:space="preserve"> quite </w:t>
      </w:r>
      <w:r w:rsidRPr="0024359F">
        <w:rPr>
          <w:rStyle w:val="StyleUnderline"/>
          <w:highlight w:val="cyan"/>
        </w:rPr>
        <w:t>general</w:t>
      </w:r>
      <w:r w:rsidRPr="0024359F">
        <w:t xml:space="preserve">, merely </w:t>
      </w:r>
      <w:r w:rsidRPr="0024359F">
        <w:rPr>
          <w:rStyle w:val="StyleUnderline"/>
          <w:highlight w:val="cyan"/>
        </w:rPr>
        <w:t>requiring</w:t>
      </w:r>
      <w:r w:rsidRPr="0024359F">
        <w:rPr>
          <w:rStyle w:val="StyleUnderline"/>
        </w:rPr>
        <w:t xml:space="preserve"> a </w:t>
      </w:r>
      <w:r w:rsidRPr="0024359F">
        <w:rPr>
          <w:rStyle w:val="StyleUnderline"/>
          <w:highlight w:val="cyan"/>
        </w:rPr>
        <w:t>state</w:t>
      </w:r>
      <w:r w:rsidRPr="0024359F">
        <w:rPr>
          <w:rStyle w:val="StyleUnderline"/>
        </w:rPr>
        <w:t xml:space="preserve"> to administer a program </w:t>
      </w:r>
      <w:r w:rsidRPr="0024359F">
        <w:rPr>
          <w:rStyle w:val="StyleUnderline"/>
          <w:highlight w:val="cyan"/>
        </w:rPr>
        <w:t>using</w:t>
      </w:r>
      <w:r w:rsidRPr="0024359F">
        <w:t xml:space="preserve"> “[s]uch </w:t>
      </w:r>
      <w:r w:rsidRPr="0024359F">
        <w:rPr>
          <w:rStyle w:val="StyleUnderline"/>
        </w:rPr>
        <w:t xml:space="preserve">methods of </w:t>
      </w:r>
      <w:r w:rsidRPr="0024359F">
        <w:rPr>
          <w:rStyle w:val="StyleUnderline"/>
          <w:highlight w:val="cyan"/>
        </w:rPr>
        <w:t>administration</w:t>
      </w:r>
      <w:r w:rsidRPr="0024359F">
        <w:t xml:space="preserve"> … as are </w:t>
      </w:r>
      <w:r w:rsidRPr="0024359F">
        <w:rPr>
          <w:rStyle w:val="StyleUnderline"/>
          <w:highlight w:val="cyan"/>
        </w:rPr>
        <w:t>found by</w:t>
      </w:r>
      <w:r w:rsidRPr="0024359F">
        <w:t xml:space="preserve"> the </w:t>
      </w:r>
      <w:r w:rsidRPr="0024359F">
        <w:rPr>
          <w:rStyle w:val="Emphasis"/>
          <w:highlight w:val="cyan"/>
        </w:rPr>
        <w:t>Secretary of Labor</w:t>
      </w:r>
      <w:r w:rsidRPr="0024359F">
        <w:rPr>
          <w:rStyle w:val="StyleUnderline"/>
          <w:highlight w:val="cyan"/>
        </w:rPr>
        <w:t xml:space="preserve"> to be reasonably calculated</w:t>
      </w:r>
      <w:r w:rsidRPr="0024359F">
        <w:rPr>
          <w:rStyle w:val="StyleUnderline"/>
        </w:rPr>
        <w:t xml:space="preserve"> to insure full payment of unemployment compensation when due” and “[p]ayment of unemployment compensation</w:t>
      </w:r>
      <w:r w:rsidRPr="0024359F">
        <w:t xml:space="preserve"> solely </w:t>
      </w:r>
      <w:r w:rsidRPr="0024359F">
        <w:rPr>
          <w:rStyle w:val="StyleUnderline"/>
        </w:rPr>
        <w:t>through</w:t>
      </w:r>
      <w:r w:rsidRPr="0024359F">
        <w:t xml:space="preserve"> public employment </w:t>
      </w:r>
      <w:r w:rsidRPr="0024359F">
        <w:rPr>
          <w:rStyle w:val="StyleUnderline"/>
        </w:rPr>
        <w:t>offices</w:t>
      </w:r>
      <w:r w:rsidRPr="0024359F">
        <w:t xml:space="preserve"> or such other agencies </w:t>
      </w:r>
      <w:r w:rsidRPr="0024359F">
        <w:rPr>
          <w:rStyle w:val="StyleUnderline"/>
        </w:rPr>
        <w:t>as</w:t>
      </w:r>
      <w:r w:rsidRPr="0024359F">
        <w:t xml:space="preserve"> the </w:t>
      </w:r>
      <w:r w:rsidRPr="0024359F">
        <w:rPr>
          <w:rStyle w:val="Emphasis"/>
        </w:rPr>
        <w:t>Secretary of Labor may approve</w:t>
      </w:r>
      <w:r w:rsidRPr="0024359F">
        <w:t xml:space="preserve"> …” (emphasis added).  The “such other agencies” language does not appear to prohibit nonpublic—labor union—forms of administration.</w:t>
      </w:r>
    </w:p>
    <w:p w14:paraId="3DD9FD7B" w14:textId="77777777" w:rsidR="00090A09" w:rsidRDefault="00090A09" w:rsidP="00090A09">
      <w:r w:rsidRPr="0024359F">
        <w:rPr>
          <w:rStyle w:val="StyleUnderline"/>
        </w:rPr>
        <w:t>This</w:t>
      </w:r>
      <w:r w:rsidRPr="0024359F">
        <w:t xml:space="preserve"> </w:t>
      </w:r>
      <w:proofErr w:type="gramStart"/>
      <w:r w:rsidRPr="0024359F">
        <w:t>deference</w:t>
      </w:r>
      <w:proofErr w:type="gramEnd"/>
      <w:r w:rsidRPr="0024359F">
        <w:t xml:space="preserve"> </w:t>
      </w:r>
      <w:r w:rsidRPr="0024359F">
        <w:rPr>
          <w:rStyle w:val="StyleUnderline"/>
        </w:rPr>
        <w:t xml:space="preserve">makes </w:t>
      </w:r>
      <w:r w:rsidRPr="0024359F">
        <w:rPr>
          <w:rStyle w:val="StyleUnderline"/>
          <w:highlight w:val="cyan"/>
        </w:rPr>
        <w:t>a</w:t>
      </w:r>
      <w:r w:rsidRPr="0024359F">
        <w:rPr>
          <w:rStyle w:val="StyleUnderline"/>
        </w:rPr>
        <w:t xml:space="preserve"> labor-law </w:t>
      </w:r>
      <w:r w:rsidRPr="0024359F">
        <w:rPr>
          <w:rStyle w:val="StyleUnderline"/>
          <w:highlight w:val="cyan"/>
        </w:rPr>
        <w:t>reform like</w:t>
      </w:r>
      <w:r w:rsidRPr="0024359F">
        <w:t xml:space="preserve"> the </w:t>
      </w:r>
      <w:r w:rsidRPr="0024359F">
        <w:rPr>
          <w:rStyle w:val="StyleUnderline"/>
          <w:highlight w:val="cyan"/>
        </w:rPr>
        <w:t>Ghent</w:t>
      </w:r>
      <w:r w:rsidRPr="0024359F">
        <w:rPr>
          <w:rStyle w:val="StyleUnderline"/>
        </w:rPr>
        <w:t xml:space="preserve"> system</w:t>
      </w:r>
      <w:r w:rsidRPr="0024359F">
        <w:t xml:space="preserve"> much </w:t>
      </w:r>
      <w:r w:rsidRPr="0024359F">
        <w:rPr>
          <w:rStyle w:val="StyleUnderline"/>
        </w:rPr>
        <w:t xml:space="preserve">easier to enact.  Rather than requiring approval from </w:t>
      </w:r>
      <w:r w:rsidRPr="0024359F">
        <w:rPr>
          <w:rStyle w:val="Emphasis"/>
        </w:rPr>
        <w:t>both</w:t>
      </w:r>
      <w:r w:rsidRPr="0024359F">
        <w:rPr>
          <w:rStyle w:val="StyleUnderline"/>
        </w:rPr>
        <w:t xml:space="preserve"> legislative and executive branches</w:t>
      </w:r>
      <w:r w:rsidRPr="0024359F">
        <w:t xml:space="preserve">, a </w:t>
      </w:r>
      <w:r w:rsidRPr="0024359F">
        <w:rPr>
          <w:rStyle w:val="StyleUnderline"/>
          <w:highlight w:val="cyan"/>
        </w:rPr>
        <w:t>state</w:t>
      </w:r>
      <w:r w:rsidRPr="0024359F">
        <w:rPr>
          <w:rStyle w:val="StyleUnderline"/>
        </w:rPr>
        <w:t xml:space="preserve"> only </w:t>
      </w:r>
      <w:r w:rsidRPr="0024359F">
        <w:rPr>
          <w:rStyle w:val="StyleUnderline"/>
          <w:highlight w:val="cyan"/>
        </w:rPr>
        <w:t>needs</w:t>
      </w:r>
      <w:r w:rsidRPr="0024359F">
        <w:t xml:space="preserve"> the </w:t>
      </w:r>
      <w:r w:rsidRPr="0024359F">
        <w:rPr>
          <w:rStyle w:val="StyleUnderline"/>
          <w:highlight w:val="cyan"/>
        </w:rPr>
        <w:t>endorsement of</w:t>
      </w:r>
      <w:r w:rsidRPr="0024359F">
        <w:t xml:space="preserve"> the </w:t>
      </w:r>
      <w:r w:rsidRPr="0024359F">
        <w:rPr>
          <w:rStyle w:val="Emphasis"/>
          <w:highlight w:val="cyan"/>
        </w:rPr>
        <w:t>executive branch</w:t>
      </w:r>
      <w:r w:rsidRPr="0024359F">
        <w:t xml:space="preserve">.  Certainly, </w:t>
      </w:r>
      <w:r w:rsidRPr="0024359F">
        <w:rPr>
          <w:rStyle w:val="StyleUnderline"/>
          <w:highlight w:val="cyan"/>
        </w:rPr>
        <w:t>under</w:t>
      </w:r>
      <w:r w:rsidRPr="0024359F">
        <w:rPr>
          <w:rStyle w:val="StyleUnderline"/>
        </w:rPr>
        <w:t xml:space="preserve"> a </w:t>
      </w:r>
      <w:r w:rsidRPr="0024359F">
        <w:rPr>
          <w:rStyle w:val="Emphasis"/>
          <w:highlight w:val="cyan"/>
        </w:rPr>
        <w:t>Trump</w:t>
      </w:r>
      <w:r w:rsidRPr="0024359F">
        <w:rPr>
          <w:rStyle w:val="Emphasis"/>
        </w:rPr>
        <w:t xml:space="preserve"> Presidency</w:t>
      </w:r>
      <w:r w:rsidRPr="0024359F">
        <w:rPr>
          <w:rStyle w:val="StyleUnderline"/>
        </w:rPr>
        <w:t xml:space="preserve">, </w:t>
      </w:r>
      <w:r w:rsidRPr="0024359F">
        <w:rPr>
          <w:rStyle w:val="StyleUnderline"/>
          <w:highlight w:val="cyan"/>
        </w:rPr>
        <w:t>the</w:t>
      </w:r>
      <w:r w:rsidRPr="0024359F">
        <w:rPr>
          <w:rStyle w:val="StyleUnderline"/>
        </w:rPr>
        <w:t xml:space="preserve"> Secretary-of-Labor </w:t>
      </w:r>
      <w:r w:rsidRPr="0024359F">
        <w:rPr>
          <w:rStyle w:val="StyleUnderline"/>
          <w:highlight w:val="cyan"/>
        </w:rPr>
        <w:t>requirement</w:t>
      </w:r>
      <w:r w:rsidRPr="0024359F">
        <w:t xml:space="preserve"> may </w:t>
      </w:r>
      <w:r w:rsidRPr="0024359F">
        <w:rPr>
          <w:rStyle w:val="StyleUnderline"/>
          <w:highlight w:val="cyan"/>
        </w:rPr>
        <w:t>make</w:t>
      </w:r>
      <w:r w:rsidRPr="0024359F">
        <w:t xml:space="preserve"> the </w:t>
      </w:r>
      <w:r w:rsidRPr="0024359F">
        <w:rPr>
          <w:rStyle w:val="StyleUnderline"/>
          <w:highlight w:val="cyan"/>
        </w:rPr>
        <w:t>Ghent</w:t>
      </w:r>
      <w:r w:rsidRPr="0024359F">
        <w:rPr>
          <w:rStyle w:val="StyleUnderline"/>
        </w:rPr>
        <w:t xml:space="preserve"> system </w:t>
      </w:r>
      <w:r w:rsidRPr="0024359F">
        <w:rPr>
          <w:rStyle w:val="StyleUnderline"/>
          <w:highlight w:val="cyan"/>
        </w:rPr>
        <w:t xml:space="preserve">an </w:t>
      </w:r>
      <w:r w:rsidRPr="0024359F">
        <w:rPr>
          <w:rStyle w:val="Emphasis"/>
          <w:highlight w:val="cyan"/>
        </w:rPr>
        <w:t>impossibility</w:t>
      </w:r>
      <w:r w:rsidRPr="0024359F">
        <w:t xml:space="preserve"> in the short term.  But a Ghent-system reform is ideal under conditions like those of outgoing President Obama, who faced a Republican Congress during most of his administration. We typically think that those conditions will forestall any labor-law reform, but not so with a Ghent-type reform.  Furthermore, as I argue elsewhere, there may be other avenues for Ghent-type experiments.  The selective incentive need not be unemployment insurance.  What about job training?  The labor movement could also marshal its considerable resources to fund a fully private style Ghent system, not unlike some innovative worker organizations.  In any case, the Ghent system should be foremost in the minds of those contemplating a progressive-federalist strategy of labor union revival.</w:t>
      </w:r>
    </w:p>
    <w:p w14:paraId="0B589E7F" w14:textId="77777777" w:rsidR="00090A09" w:rsidRDefault="00090A09" w:rsidP="00090A09">
      <w:pPr>
        <w:pStyle w:val="Heading4"/>
      </w:pPr>
      <w:r>
        <w:t>No follow-on, but deficits still apply.</w:t>
      </w:r>
    </w:p>
    <w:p w14:paraId="61C531F2" w14:textId="77777777" w:rsidR="00090A09" w:rsidRPr="008A3AFE" w:rsidRDefault="00090A09" w:rsidP="00090A09">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6519F983" w14:textId="77777777" w:rsidR="00090A09" w:rsidRPr="008A3AFE" w:rsidRDefault="00090A09" w:rsidP="00090A09">
      <w:pPr>
        <w:rPr>
          <w:sz w:val="16"/>
          <w:szCs w:val="16"/>
        </w:rPr>
      </w:pPr>
      <w:r w:rsidRPr="008A3AFE">
        <w:rPr>
          <w:sz w:val="16"/>
          <w:szCs w:val="16"/>
        </w:rPr>
        <w:t xml:space="preserve">In the not-so-distant past, federal laws dominated the employment landscape. They created more restrictions on employers and more protections for employees than the state laws in </w:t>
      </w:r>
      <w:proofErr w:type="gramStart"/>
      <w:r w:rsidRPr="008A3AFE">
        <w:rPr>
          <w:sz w:val="16"/>
          <w:szCs w:val="16"/>
        </w:rPr>
        <w:t>the majority of</w:t>
      </w:r>
      <w:proofErr w:type="gramEnd"/>
      <w:r w:rsidRPr="008A3AFE">
        <w:rPr>
          <w:sz w:val="16"/>
          <w:szCs w:val="16"/>
        </w:rPr>
        <w:t xml:space="preserve"> states.</w:t>
      </w:r>
    </w:p>
    <w:p w14:paraId="3086064F" w14:textId="77777777" w:rsidR="00090A09" w:rsidRPr="008A3AFE" w:rsidRDefault="00090A09" w:rsidP="00090A09">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20ACD7DF" w14:textId="77777777" w:rsidR="00090A09" w:rsidRPr="00E74C3E" w:rsidRDefault="00090A09" w:rsidP="00090A09">
      <w:pPr>
        <w:rPr>
          <w:sz w:val="16"/>
        </w:rPr>
      </w:pPr>
      <w:r w:rsidRPr="00E74C3E">
        <w:rPr>
          <w:sz w:val="16"/>
        </w:rPr>
        <w:t xml:space="preserve">At the same time, </w:t>
      </w:r>
      <w:r w:rsidRPr="00D604B8">
        <w:rPr>
          <w:rStyle w:val="StyleUnderline"/>
          <w:highlight w:val="cyan"/>
        </w:rPr>
        <w:t xml:space="preserve">proposed </w:t>
      </w:r>
      <w:r w:rsidRPr="00D604B8">
        <w:rPr>
          <w:rStyle w:val="Emphasis"/>
          <w:highlight w:val="cyan"/>
        </w:rPr>
        <w:t>federal</w:t>
      </w:r>
      <w:r w:rsidRPr="00D604B8">
        <w:rPr>
          <w:rStyle w:val="StyleUnderline"/>
          <w:highlight w:val="cyan"/>
        </w:rPr>
        <w:t xml:space="preserve"> </w:t>
      </w:r>
      <w:r w:rsidRPr="00D604B8">
        <w:rPr>
          <w:rStyle w:val="Emphasis"/>
          <w:highlight w:val="cyan"/>
        </w:rPr>
        <w:t>legislation</w:t>
      </w:r>
      <w:r w:rsidRPr="00E74C3E">
        <w:rPr>
          <w:rStyle w:val="StyleUnderline"/>
        </w:rPr>
        <w:t xml:space="preserve"> in these areas </w:t>
      </w:r>
      <w:r w:rsidRPr="00D604B8">
        <w:rPr>
          <w:rStyle w:val="StyleUnderline"/>
          <w:highlight w:val="cyan"/>
        </w:rPr>
        <w:t>has</w:t>
      </w:r>
      <w:r w:rsidRPr="00E74C3E">
        <w:rPr>
          <w:rStyle w:val="StyleUnderline"/>
        </w:rPr>
        <w:t xml:space="preserve"> all but </w:t>
      </w:r>
      <w:r w:rsidRPr="00D604B8">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21E25151" w14:textId="77777777" w:rsidR="00090A09" w:rsidRPr="00E74C3E" w:rsidRDefault="00090A09" w:rsidP="00090A09">
      <w:pPr>
        <w:rPr>
          <w:sz w:val="16"/>
          <w:szCs w:val="16"/>
        </w:rPr>
      </w:pPr>
      <w:r w:rsidRPr="00E74C3E">
        <w:rPr>
          <w:sz w:val="16"/>
          <w:szCs w:val="16"/>
        </w:rPr>
        <w:t xml:space="preserve">However, this lack of synchrony between the two governments should be </w:t>
      </w:r>
      <w:proofErr w:type="gramStart"/>
      <w:r w:rsidRPr="00E74C3E">
        <w:rPr>
          <w:sz w:val="16"/>
          <w:szCs w:val="16"/>
        </w:rPr>
        <w:t>concerning</w:t>
      </w:r>
      <w:proofErr w:type="gramEnd"/>
      <w:r w:rsidRPr="00E74C3E">
        <w:rPr>
          <w:sz w:val="16"/>
          <w:szCs w:val="16"/>
        </w:rPr>
        <w:t xml:space="preserve"> not only because it tests the limits of our federal democracy, but also because it has the potential to crack the system in ways that may not be easily repaired.</w:t>
      </w:r>
    </w:p>
    <w:p w14:paraId="025658F6" w14:textId="77777777" w:rsidR="00090A09" w:rsidRPr="00D604B8" w:rsidRDefault="00090A09" w:rsidP="00090A09">
      <w:pPr>
        <w:rPr>
          <w:sz w:val="16"/>
          <w:szCs w:val="16"/>
        </w:rPr>
      </w:pPr>
      <w:r w:rsidRPr="00D604B8">
        <w:rPr>
          <w:sz w:val="16"/>
          <w:szCs w:val="16"/>
        </w:rPr>
        <w:t xml:space="preserve">Local Laws Changing </w:t>
      </w:r>
      <w:proofErr w:type="gramStart"/>
      <w:r w:rsidRPr="00D604B8">
        <w:rPr>
          <w:sz w:val="16"/>
          <w:szCs w:val="16"/>
        </w:rPr>
        <w:t>The</w:t>
      </w:r>
      <w:proofErr w:type="gramEnd"/>
      <w:r w:rsidRPr="00D604B8">
        <w:rPr>
          <w:sz w:val="16"/>
          <w:szCs w:val="16"/>
        </w:rPr>
        <w:t xml:space="preserve"> Landscape</w:t>
      </w:r>
    </w:p>
    <w:p w14:paraId="459F8240" w14:textId="77777777" w:rsidR="00090A09" w:rsidRPr="00D604B8" w:rsidRDefault="00090A09" w:rsidP="00090A09">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D604B8">
        <w:rPr>
          <w:rStyle w:val="Emphasis"/>
          <w:highlight w:val="cyan"/>
        </w:rPr>
        <w:t>27 states</w:t>
      </w:r>
      <w:r w:rsidRPr="00E74C3E">
        <w:rPr>
          <w:rStyle w:val="StyleUnderline"/>
        </w:rPr>
        <w:t xml:space="preserve"> that </w:t>
      </w:r>
      <w:r w:rsidRPr="00D604B8">
        <w:rPr>
          <w:rStyle w:val="StyleUnderline"/>
          <w:highlight w:val="cyan"/>
        </w:rPr>
        <w:t>have</w:t>
      </w:r>
      <w:r w:rsidRPr="00E74C3E">
        <w:rPr>
          <w:rStyle w:val="StyleUnderline"/>
        </w:rPr>
        <w:t xml:space="preserve"> a </w:t>
      </w:r>
      <w:r w:rsidRPr="00D604B8">
        <w:rPr>
          <w:rStyle w:val="Emphasis"/>
          <w:highlight w:val="cyan"/>
        </w:rPr>
        <w:t>minimum wage</w:t>
      </w:r>
      <w:r w:rsidRPr="00E74C3E">
        <w:rPr>
          <w:rStyle w:val="StyleUnderline"/>
        </w:rPr>
        <w:t xml:space="preserve"> </w:t>
      </w:r>
      <w:r w:rsidRPr="00D604B8">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D604B8">
        <w:rPr>
          <w:rStyle w:val="StyleUnderline"/>
          <w:highlight w:val="cyan"/>
        </w:rPr>
        <w:t>7.25</w:t>
      </w:r>
      <w:r w:rsidRPr="00D604B8">
        <w:rPr>
          <w:sz w:val="16"/>
        </w:rPr>
        <w:t xml:space="preserve">, with many states legislatively committed to reaching or exceeding the $15 minimum wage by at least 2024. </w:t>
      </w:r>
      <w:r w:rsidRPr="00D604B8">
        <w:rPr>
          <w:rStyle w:val="StyleUnderline"/>
          <w:highlight w:val="cyan"/>
        </w:rPr>
        <w:t>Despite</w:t>
      </w:r>
      <w:r w:rsidRPr="00D604B8">
        <w:rPr>
          <w:rStyle w:val="StyleUnderline"/>
        </w:rPr>
        <w:t xml:space="preserve"> the </w:t>
      </w:r>
      <w:r w:rsidRPr="00D604B8">
        <w:rPr>
          <w:rStyle w:val="Emphasis"/>
          <w:highlight w:val="cyan"/>
        </w:rPr>
        <w:t>flurry</w:t>
      </w:r>
      <w:r w:rsidRPr="00D604B8">
        <w:rPr>
          <w:rStyle w:val="StyleUnderline"/>
        </w:rPr>
        <w:t xml:space="preserve"> of legislation at the state level, the </w:t>
      </w:r>
      <w:r w:rsidRPr="00D604B8">
        <w:rPr>
          <w:rStyle w:val="Emphasis"/>
          <w:highlight w:val="cyan"/>
        </w:rPr>
        <w:t>federal</w:t>
      </w:r>
      <w:r w:rsidRPr="00D604B8">
        <w:rPr>
          <w:rStyle w:val="StyleUnderline"/>
        </w:rPr>
        <w:t xml:space="preserve"> minimum </w:t>
      </w:r>
      <w:r w:rsidRPr="00D604B8">
        <w:rPr>
          <w:rStyle w:val="StyleUnderline"/>
          <w:highlight w:val="cyan"/>
        </w:rPr>
        <w:t>wage</w:t>
      </w:r>
      <w:r w:rsidRPr="00D604B8">
        <w:rPr>
          <w:rStyle w:val="StyleUnderline"/>
        </w:rPr>
        <w:t xml:space="preserve"> has </w:t>
      </w:r>
      <w:r w:rsidRPr="00D604B8">
        <w:rPr>
          <w:rStyle w:val="Emphasis"/>
          <w:highlight w:val="cyan"/>
        </w:rPr>
        <w:t>remained unchanged</w:t>
      </w:r>
      <w:r w:rsidRPr="00D604B8">
        <w:rPr>
          <w:rStyle w:val="StyleUnderline"/>
        </w:rPr>
        <w:t xml:space="preserve"> </w:t>
      </w:r>
      <w:r w:rsidRPr="00D604B8">
        <w:rPr>
          <w:rStyle w:val="StyleUnderline"/>
          <w:highlight w:val="cyan"/>
        </w:rPr>
        <w:t>for</w:t>
      </w:r>
      <w:r w:rsidRPr="00D604B8">
        <w:rPr>
          <w:rStyle w:val="StyleUnderline"/>
        </w:rPr>
        <w:t xml:space="preserve"> the last </w:t>
      </w:r>
      <w:r w:rsidRPr="00D604B8">
        <w:rPr>
          <w:rStyle w:val="Emphasis"/>
          <w:highlight w:val="cyan"/>
        </w:rPr>
        <w:t>10 years.</w:t>
      </w:r>
      <w:r w:rsidRPr="00D604B8">
        <w:rPr>
          <w:rStyle w:val="StyleUnderline"/>
        </w:rPr>
        <w:t xml:space="preserve">  </w:t>
      </w:r>
    </w:p>
    <w:p w14:paraId="1354A387" w14:textId="77777777" w:rsidR="00090A09" w:rsidRPr="00D604B8" w:rsidRDefault="00090A09" w:rsidP="00090A09">
      <w:pPr>
        <w:rPr>
          <w:rStyle w:val="StyleUnderline"/>
        </w:rPr>
      </w:pPr>
      <w:r w:rsidRPr="00D604B8">
        <w:rPr>
          <w:sz w:val="16"/>
        </w:rPr>
        <w:t xml:space="preserve">Another area where local governments are surpassing federal </w:t>
      </w:r>
      <w:proofErr w:type="gramStart"/>
      <w:r w:rsidRPr="00D604B8">
        <w:rPr>
          <w:sz w:val="16"/>
        </w:rPr>
        <w:t>law in</w:t>
      </w:r>
      <w:proofErr w:type="gramEnd"/>
      <w:r w:rsidRPr="00D604B8">
        <w:rPr>
          <w:sz w:val="16"/>
        </w:rPr>
        <w:t xml:space="preserve"> regulating employee working conditions is with the enactment of </w:t>
      </w:r>
      <w:r w:rsidRPr="00D604B8">
        <w:rPr>
          <w:rStyle w:val="StyleUnderline"/>
          <w:highlight w:val="cyan"/>
        </w:rPr>
        <w:t>laws</w:t>
      </w:r>
      <w:r w:rsidRPr="00D604B8">
        <w:rPr>
          <w:rStyle w:val="StyleUnderline"/>
        </w:rPr>
        <w:t xml:space="preserve"> and ordinances providing </w:t>
      </w:r>
      <w:r w:rsidRPr="00D604B8">
        <w:rPr>
          <w:rStyle w:val="StyleUnderline"/>
          <w:highlight w:val="cyan"/>
        </w:rPr>
        <w:t>for</w:t>
      </w:r>
      <w:r w:rsidRPr="00D604B8">
        <w:rPr>
          <w:rStyle w:val="StyleUnderline"/>
        </w:rPr>
        <w:t xml:space="preserve"> paid sick and </w:t>
      </w:r>
      <w:r w:rsidRPr="00D604B8">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D604B8">
        <w:rPr>
          <w:rStyle w:val="Emphasis"/>
          <w:highlight w:val="cyan"/>
        </w:rPr>
        <w:t>federal</w:t>
      </w:r>
      <w:r w:rsidRPr="00D604B8">
        <w:rPr>
          <w:rStyle w:val="StyleUnderline"/>
          <w:highlight w:val="cya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D604B8">
        <w:rPr>
          <w:rStyle w:val="StyleUnderline"/>
          <w:highlight w:val="cyan"/>
        </w:rPr>
        <w:t xml:space="preserve">were </w:t>
      </w:r>
      <w:r w:rsidRPr="00D604B8">
        <w:rPr>
          <w:rStyle w:val="Emphasis"/>
          <w:highlight w:val="cyan"/>
        </w:rPr>
        <w:t>unsuccessful</w:t>
      </w:r>
      <w:r w:rsidRPr="00D604B8">
        <w:rPr>
          <w:rStyle w:val="StyleUnderline"/>
        </w:rPr>
        <w:t xml:space="preserve">. </w:t>
      </w:r>
    </w:p>
    <w:p w14:paraId="31122718" w14:textId="77777777" w:rsidR="00090A09" w:rsidRPr="00D604B8" w:rsidRDefault="00090A09" w:rsidP="00090A09">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20728E46" w14:textId="77777777" w:rsidR="00090A09" w:rsidRPr="00D604B8" w:rsidRDefault="00090A09" w:rsidP="00090A09">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65C8E300" w14:textId="77777777" w:rsidR="00090A09" w:rsidRPr="00D604B8" w:rsidRDefault="00090A09" w:rsidP="00090A09">
      <w:pPr>
        <w:rPr>
          <w:sz w:val="16"/>
          <w:szCs w:val="16"/>
        </w:rPr>
      </w:pPr>
      <w:r w:rsidRPr="00D604B8">
        <w:rPr>
          <w:sz w:val="16"/>
          <w:szCs w:val="16"/>
        </w:rPr>
        <w:t xml:space="preserve">The dichotomy between state and federal legislation is perhaps most striking </w:t>
      </w:r>
      <w:proofErr w:type="gramStart"/>
      <w:r w:rsidRPr="00D604B8">
        <w:rPr>
          <w:sz w:val="16"/>
          <w:szCs w:val="16"/>
        </w:rPr>
        <w:t>in the area of</w:t>
      </w:r>
      <w:proofErr w:type="gramEnd"/>
      <w:r w:rsidRPr="00D604B8">
        <w:rPr>
          <w:sz w:val="16"/>
          <w:szCs w:val="16"/>
        </w:rPr>
        <w:t xml:space="preserve">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66B97374" w14:textId="77777777" w:rsidR="00090A09" w:rsidRPr="00D604B8" w:rsidRDefault="00090A09" w:rsidP="00090A09">
      <w:pPr>
        <w:rPr>
          <w:sz w:val="16"/>
          <w:szCs w:val="16"/>
        </w:rPr>
      </w:pPr>
      <w:r w:rsidRPr="00D604B8">
        <w:rPr>
          <w:sz w:val="16"/>
          <w:szCs w:val="16"/>
        </w:rPr>
        <w:t>Implications For Employers</w:t>
      </w:r>
    </w:p>
    <w:p w14:paraId="738F1E07" w14:textId="77777777" w:rsidR="00090A09" w:rsidRPr="00D604B8" w:rsidRDefault="00090A09" w:rsidP="00090A09">
      <w:pPr>
        <w:rPr>
          <w:sz w:val="16"/>
        </w:rPr>
      </w:pPr>
      <w:r w:rsidRPr="00D604B8">
        <w:rPr>
          <w:sz w:val="16"/>
        </w:rPr>
        <w:t xml:space="preserve">While a federal slowdown of workplace regulations would seem beneficial to employers, the </w:t>
      </w:r>
      <w:r w:rsidRPr="00D604B8">
        <w:rPr>
          <w:rStyle w:val="StyleUnderline"/>
          <w:highlight w:val="cyan"/>
        </w:rPr>
        <w:t>passing</w:t>
      </w:r>
      <w:r w:rsidRPr="00D604B8">
        <w:rPr>
          <w:rStyle w:val="StyleUnderline"/>
        </w:rPr>
        <w:t xml:space="preserve"> of this </w:t>
      </w:r>
      <w:r w:rsidRPr="00D604B8">
        <w:rPr>
          <w:rStyle w:val="Emphasis"/>
          <w:highlight w:val="cyan"/>
        </w:rPr>
        <w:t>responsibility</w:t>
      </w:r>
      <w:r w:rsidRPr="00D604B8">
        <w:rPr>
          <w:rStyle w:val="StyleUnderline"/>
        </w:rPr>
        <w:t xml:space="preserve"> </w:t>
      </w:r>
      <w:r w:rsidRPr="00D604B8">
        <w:rPr>
          <w:rStyle w:val="StyleUnderline"/>
          <w:highlight w:val="cyan"/>
        </w:rPr>
        <w:t xml:space="preserve">to </w:t>
      </w:r>
      <w:r w:rsidRPr="00D604B8">
        <w:rPr>
          <w:rStyle w:val="Emphasis"/>
          <w:highlight w:val="cyan"/>
        </w:rPr>
        <w:t>local governments</w:t>
      </w:r>
      <w:r w:rsidRPr="00D604B8">
        <w:rPr>
          <w:rStyle w:val="StyleUnderline"/>
        </w:rPr>
        <w:t xml:space="preserve"> is </w:t>
      </w:r>
      <w:r w:rsidRPr="00D604B8">
        <w:rPr>
          <w:rStyle w:val="Emphasis"/>
          <w:highlight w:val="cyan"/>
        </w:rPr>
        <w:t>not ideal for</w:t>
      </w:r>
      <w:r w:rsidRPr="00D604B8">
        <w:rPr>
          <w:rStyle w:val="StyleUnderline"/>
        </w:rPr>
        <w:t xml:space="preserve"> those businesses with </w:t>
      </w:r>
      <w:r w:rsidRPr="00D604B8">
        <w:rPr>
          <w:rStyle w:val="Emphasis"/>
          <w:highlight w:val="cyan"/>
        </w:rPr>
        <w:t>multistate</w:t>
      </w:r>
      <w:r w:rsidRPr="00D604B8">
        <w:rPr>
          <w:rStyle w:val="StyleUnderline"/>
          <w:highlight w:val="cyan"/>
        </w:rPr>
        <w:t xml:space="preserve"> operations</w:t>
      </w:r>
      <w:r w:rsidRPr="00D604B8">
        <w:rPr>
          <w:sz w:val="16"/>
        </w:rPr>
        <w:t xml:space="preserve">. This leaves national employers to scour the state statutes and city </w:t>
      </w:r>
      <w:proofErr w:type="gramStart"/>
      <w:r w:rsidRPr="00D604B8">
        <w:rPr>
          <w:sz w:val="16"/>
        </w:rPr>
        <w:t>ordinances, and</w:t>
      </w:r>
      <w:proofErr w:type="gramEnd"/>
      <w:r w:rsidRPr="00D604B8">
        <w:rPr>
          <w:sz w:val="16"/>
        </w:rPr>
        <w:t xml:space="preserve"> set employee wages and workplace policies for what is becoming a very fluid workforce.</w:t>
      </w:r>
    </w:p>
    <w:p w14:paraId="547FDA2B" w14:textId="77777777" w:rsidR="00090A09" w:rsidRPr="00D604B8" w:rsidRDefault="00090A09" w:rsidP="00090A09">
      <w:pPr>
        <w:rPr>
          <w:sz w:val="16"/>
        </w:rPr>
      </w:pPr>
      <w:r w:rsidRPr="00D604B8">
        <w:rPr>
          <w:sz w:val="16"/>
        </w:rPr>
        <w:t xml:space="preserve">With the advances in technology and the increasing popularity of telecommuting and work-from-home arrangements, </w:t>
      </w:r>
      <w:r w:rsidRPr="00D604B8">
        <w:rPr>
          <w:rStyle w:val="StyleUnderline"/>
          <w:highlight w:val="cyan"/>
        </w:rPr>
        <w:t>employers</w:t>
      </w:r>
      <w:r w:rsidRPr="00D604B8">
        <w:rPr>
          <w:rStyle w:val="StyleUnderline"/>
        </w:rPr>
        <w:t xml:space="preserve"> could unwittingly be </w:t>
      </w:r>
      <w:r w:rsidRPr="00D604B8">
        <w:rPr>
          <w:rStyle w:val="Emphasis"/>
          <w:highlight w:val="cyan"/>
        </w:rPr>
        <w:t>violat</w:t>
      </w:r>
      <w:r w:rsidRPr="00D604B8">
        <w:rPr>
          <w:rStyle w:val="Emphasis"/>
        </w:rPr>
        <w:t>ing</w:t>
      </w:r>
      <w:r w:rsidRPr="00D604B8">
        <w:rPr>
          <w:rStyle w:val="StyleUnderline"/>
        </w:rPr>
        <w:t xml:space="preserve"> these </w:t>
      </w:r>
      <w:r w:rsidRPr="00D604B8">
        <w:rPr>
          <w:rStyle w:val="StyleUnderline"/>
          <w:highlight w:val="cyan"/>
        </w:rPr>
        <w:t>laws when applying</w:t>
      </w:r>
      <w:r w:rsidRPr="00D604B8">
        <w:rPr>
          <w:rStyle w:val="StyleUnderline"/>
        </w:rPr>
        <w:t xml:space="preserve"> their </w:t>
      </w:r>
      <w:r w:rsidRPr="00D604B8">
        <w:rPr>
          <w:rStyle w:val="Emphasis"/>
          <w:highlight w:val="cyan"/>
        </w:rPr>
        <w:t>normal policies</w:t>
      </w:r>
      <w:r w:rsidRPr="00D604B8">
        <w:rPr>
          <w:rStyle w:val="StyleUnderline"/>
        </w:rPr>
        <w:t xml:space="preserve"> and procedures to their workforce </w:t>
      </w:r>
      <w:r w:rsidRPr="00D604B8">
        <w:rPr>
          <w:rStyle w:val="StyleUnderline"/>
          <w:highlight w:val="cyan"/>
        </w:rPr>
        <w:t>across the board</w:t>
      </w:r>
      <w:r w:rsidRPr="00D604B8">
        <w:rPr>
          <w:sz w:val="16"/>
          <w:highlight w:val="cyan"/>
        </w:rPr>
        <w:t>.</w:t>
      </w:r>
      <w:r w:rsidRPr="00D604B8">
        <w:rPr>
          <w:sz w:val="16"/>
        </w:rPr>
        <w:t xml:space="preserve"> </w:t>
      </w:r>
    </w:p>
    <w:p w14:paraId="47E1858D" w14:textId="77777777" w:rsidR="00090A09" w:rsidRDefault="00090A09" w:rsidP="00090A09">
      <w:pPr>
        <w:pStyle w:val="Heading2"/>
      </w:pPr>
      <w:r>
        <w:t>Ban CP</w:t>
      </w:r>
    </w:p>
    <w:p w14:paraId="42BC08C4" w14:textId="77777777" w:rsidR="00090A09" w:rsidRDefault="00090A09" w:rsidP="00090A09">
      <w:pPr>
        <w:pStyle w:val="Heading4"/>
      </w:pPr>
      <w:r>
        <w:t xml:space="preserve">‘Strengthen collective bargaining’ can mean </w:t>
      </w:r>
      <w:proofErr w:type="gramStart"/>
      <w:r>
        <w:t xml:space="preserve">to </w:t>
      </w:r>
      <w:r w:rsidRPr="00570E0F">
        <w:rPr>
          <w:u w:val="single"/>
        </w:rPr>
        <w:t>create</w:t>
      </w:r>
      <w:proofErr w:type="gramEnd"/>
      <w:r>
        <w:t>.</w:t>
      </w:r>
    </w:p>
    <w:p w14:paraId="42A913DB" w14:textId="77777777" w:rsidR="00090A09" w:rsidRPr="00570E0F" w:rsidRDefault="00090A09" w:rsidP="00090A09">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6B6B8B6D" w14:textId="77777777" w:rsidR="00090A09" w:rsidRPr="00E0084B" w:rsidRDefault="00090A09" w:rsidP="00090A09">
      <w:r w:rsidRPr="00E0084B">
        <w:t xml:space="preserve">Moreover, outside the focus of this </w:t>
      </w:r>
      <w:proofErr w:type="gramStart"/>
      <w:r w:rsidRPr="00E0084B">
        <w:t>article—</w:t>
      </w:r>
      <w:proofErr w:type="gramEnd"/>
      <w:r w:rsidRPr="00E0084B">
        <w:t xml:space="preserve">namely, the process of </w:t>
      </w:r>
      <w:proofErr w:type="gramStart"/>
      <w:r w:rsidRPr="00E0084B">
        <w:t>con flict</w:t>
      </w:r>
      <w:proofErr w:type="gramEnd"/>
      <w:r w:rsidRPr="00E0084B">
        <w:t xml:space="preserve">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837D73">
        <w:rPr>
          <w:rStyle w:val="Emphasis"/>
          <w:highlight w:val="cyan"/>
        </w:rPr>
        <w:t>collective bargaining</w:t>
      </w:r>
      <w:r w:rsidRPr="00E0084B">
        <w:t xml:space="preserve"> autonomy." </w:t>
      </w:r>
      <w:r w:rsidRPr="005049BB">
        <w:rPr>
          <w:rStyle w:val="StyleUnderline"/>
        </w:rPr>
        <w:t xml:space="preserve">Concrete </w:t>
      </w:r>
      <w:r w:rsidRPr="00837D73">
        <w:rPr>
          <w:rStyle w:val="StyleUnderline"/>
          <w:highlight w:val="cyan"/>
        </w:rPr>
        <w:t>definitions of the term "</w:t>
      </w:r>
      <w:r w:rsidRPr="00837D73">
        <w:rPr>
          <w:rStyle w:val="Emphasis"/>
          <w:highlight w:val="cyan"/>
        </w:rPr>
        <w:t>strengthen</w:t>
      </w:r>
      <w:r w:rsidRPr="00837D73">
        <w:rPr>
          <w:rStyle w:val="StyleUnderline"/>
          <w:highlight w:val="cyan"/>
        </w:rPr>
        <w:t>"</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E0084B">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17D0D0C2" w14:textId="77777777" w:rsidR="00090A09" w:rsidRDefault="00090A09" w:rsidP="00090A09">
      <w:pPr>
        <w:pStyle w:val="Heading2"/>
      </w:pPr>
      <w:r>
        <w:t>MQD CP</w:t>
      </w:r>
    </w:p>
    <w:p w14:paraId="6CEF6756" w14:textId="77777777" w:rsidR="00090A09" w:rsidRPr="00300B59" w:rsidRDefault="00090A09" w:rsidP="00090A09">
      <w:pPr>
        <w:pStyle w:val="Heading4"/>
      </w:pPr>
      <w:r>
        <w:t xml:space="preserve">Perm </w:t>
      </w:r>
      <w:r w:rsidRPr="00313CF5">
        <w:rPr>
          <w:u w:val="single"/>
        </w:rPr>
        <w:t>do the counterplan</w:t>
      </w:r>
      <w:r w:rsidRPr="00300B59">
        <w:t>.</w:t>
      </w:r>
    </w:p>
    <w:p w14:paraId="375C3D36" w14:textId="77777777" w:rsidR="00090A09" w:rsidRPr="00E64D18" w:rsidRDefault="00090A09" w:rsidP="00090A09">
      <w:r w:rsidRPr="00E64D18">
        <w:t xml:space="preserve">Matthew </w:t>
      </w:r>
      <w:r w:rsidRPr="00300B59">
        <w:rPr>
          <w:rStyle w:val="Style13ptBold"/>
        </w:rPr>
        <w:t>Solomson 22</w:t>
      </w:r>
      <w:r w:rsidRPr="00E64D18">
        <w:t>. judge of the United States Court of Federal Claims. IAP Worldwide Servs. v. United States, 159 Fed. Cl. 265. United States Court of Federal Claims. No. 21-1570C. 3-28-2022. Lexis.</w:t>
      </w:r>
    </w:p>
    <w:p w14:paraId="68A51AE7" w14:textId="77777777" w:rsidR="00090A09" w:rsidRPr="00313CF5" w:rsidRDefault="00090A09" w:rsidP="00090A09">
      <w:r w:rsidRPr="00313CF5">
        <w:t>Although the Court has addressed the relevant DFARS provision at length in Oak Grove Techs., LLC v. United States, 155 Fed. Cl. 84, 108-14 (2021), the Court begins once again with the regulation's plain language: the DFARS provides that "[f]or acquisitions with an estimated value of $100 million or more, contracting officers should conduct discussions." DFARS 215.306(c)(1) (</w:t>
      </w:r>
      <w:proofErr w:type="gramStart"/>
      <w:r w:rsidRPr="00313CF5">
        <w:t>emphasis [*</w:t>
      </w:r>
      <w:proofErr w:type="gramEnd"/>
      <w:r w:rsidRPr="00313CF5">
        <w:t xml:space="preserve">*97] added). The key word in that provision, manifestly, is </w:t>
      </w:r>
      <w:r w:rsidRPr="00313CF5">
        <w:rPr>
          <w:u w:val="single"/>
        </w:rPr>
        <w:t>"</w:t>
      </w:r>
      <w:proofErr w:type="gramStart"/>
      <w:r w:rsidRPr="00313CF5">
        <w:rPr>
          <w:rStyle w:val="Emphasis"/>
        </w:rPr>
        <w:t>should</w:t>
      </w:r>
      <w:r w:rsidRPr="00313CF5">
        <w:rPr>
          <w:u w:val="single"/>
        </w:rPr>
        <w:t>" —</w:t>
      </w:r>
      <w:proofErr w:type="gramEnd"/>
      <w:r w:rsidRPr="00313CF5">
        <w:rPr>
          <w:u w:val="single"/>
        </w:rPr>
        <w:t xml:space="preserve"> a term synonymous with </w:t>
      </w:r>
      <w:r w:rsidRPr="00313CF5">
        <w:rPr>
          <w:rStyle w:val="Emphasis"/>
        </w:rPr>
        <w:t>neither</w:t>
      </w:r>
      <w:r w:rsidRPr="00313CF5">
        <w:rPr>
          <w:u w:val="single"/>
        </w:rPr>
        <w:t xml:space="preserve"> "may" nor "</w:t>
      </w:r>
      <w:r w:rsidRPr="00313CF5">
        <w:rPr>
          <w:rStyle w:val="Emphasis"/>
        </w:rPr>
        <w:t>shall</w:t>
      </w:r>
      <w:r w:rsidRPr="00313CF5">
        <w:rPr>
          <w:u w:val="single"/>
        </w:rPr>
        <w:t>."</w:t>
      </w:r>
      <w:r w:rsidRPr="00313CF5">
        <w:t xml:space="preserve"> HN24 Indeed, the FAR separately defines all three terms: </w:t>
      </w:r>
      <w:r w:rsidRPr="00313CF5">
        <w:rPr>
          <w:u w:val="single"/>
        </w:rPr>
        <w:t>"</w:t>
      </w:r>
      <w:r w:rsidRPr="00313CF5">
        <w:rPr>
          <w:rStyle w:val="Emphasis"/>
        </w:rPr>
        <w:t>May</w:t>
      </w:r>
      <w:r w:rsidRPr="00313CF5">
        <w:rPr>
          <w:u w:val="single"/>
        </w:rPr>
        <w:t xml:space="preserve"> denotes the </w:t>
      </w:r>
      <w:r w:rsidRPr="00313CF5">
        <w:rPr>
          <w:rStyle w:val="Emphasis"/>
        </w:rPr>
        <w:t>permissive</w:t>
      </w:r>
      <w:r w:rsidRPr="00313CF5">
        <w:rPr>
          <w:u w:val="single"/>
        </w:rPr>
        <w:t xml:space="preserve">"; </w:t>
      </w:r>
      <w:r w:rsidRPr="00313CF5">
        <w:rPr>
          <w:highlight w:val="cyan"/>
          <w:u w:val="single"/>
        </w:rPr>
        <w:t xml:space="preserve">"Shall </w:t>
      </w:r>
      <w:proofErr w:type="gramStart"/>
      <w:r w:rsidRPr="00313CF5">
        <w:rPr>
          <w:highlight w:val="cyan"/>
          <w:u w:val="single"/>
        </w:rPr>
        <w:t>denotes</w:t>
      </w:r>
      <w:proofErr w:type="gramEnd"/>
      <w:r w:rsidRPr="00313CF5">
        <w:rPr>
          <w:u w:val="single"/>
        </w:rPr>
        <w:t xml:space="preserve"> the </w:t>
      </w:r>
      <w:r w:rsidRPr="00313CF5">
        <w:rPr>
          <w:rStyle w:val="Emphasis"/>
          <w:highlight w:val="cyan"/>
        </w:rPr>
        <w:t>imperative</w:t>
      </w:r>
      <w:r w:rsidRPr="00313CF5">
        <w:rPr>
          <w:u w:val="single"/>
        </w:rPr>
        <w:t xml:space="preserve">"; while </w:t>
      </w:r>
      <w:r w:rsidRPr="00313CF5">
        <w:rPr>
          <w:highlight w:val="cyan"/>
          <w:u w:val="single"/>
        </w:rPr>
        <w:t xml:space="preserve">"Should means an </w:t>
      </w:r>
      <w:r w:rsidRPr="00313CF5">
        <w:rPr>
          <w:rStyle w:val="Emphasis"/>
          <w:highlight w:val="cyan"/>
        </w:rPr>
        <w:t>expected</w:t>
      </w:r>
      <w:r w:rsidRPr="00313CF5">
        <w:rPr>
          <w:u w:val="single"/>
        </w:rPr>
        <w:t xml:space="preserve"> course of</w:t>
      </w:r>
      <w:r w:rsidRPr="00313CF5">
        <w:t xml:space="preserve"> action or </w:t>
      </w:r>
      <w:r w:rsidRPr="00313CF5">
        <w:rPr>
          <w:rStyle w:val="Emphasis"/>
          <w:highlight w:val="cyan"/>
        </w:rPr>
        <w:t>policy</w:t>
      </w:r>
      <w:r w:rsidRPr="00313CF5">
        <w:rPr>
          <w:u w:val="single"/>
        </w:rPr>
        <w:t xml:space="preserve"> that is </w:t>
      </w:r>
      <w:r w:rsidRPr="00313CF5">
        <w:rPr>
          <w:highlight w:val="cyan"/>
          <w:u w:val="single"/>
        </w:rPr>
        <w:t xml:space="preserve">to be followed </w:t>
      </w:r>
      <w:r w:rsidRPr="00313CF5">
        <w:rPr>
          <w:rStyle w:val="Emphasis"/>
          <w:highlight w:val="cyan"/>
        </w:rPr>
        <w:t>unless</w:t>
      </w:r>
      <w:r w:rsidRPr="00313CF5">
        <w:rPr>
          <w:highlight w:val="cyan"/>
          <w:u w:val="single"/>
        </w:rPr>
        <w:t xml:space="preserve"> inappropriate for a </w:t>
      </w:r>
      <w:r w:rsidRPr="00313CF5">
        <w:rPr>
          <w:rStyle w:val="Emphasis"/>
        </w:rPr>
        <w:t xml:space="preserve">particular </w:t>
      </w:r>
      <w:r w:rsidRPr="00313CF5">
        <w:rPr>
          <w:rStyle w:val="Emphasis"/>
          <w:highlight w:val="cyan"/>
        </w:rPr>
        <w:t>circumstance</w:t>
      </w:r>
      <w:r w:rsidRPr="00313CF5">
        <w:t xml:space="preserve">." FAR 2.101 (emphasis added). The fact that DFARS 215.306 employs </w:t>
      </w:r>
      <w:r w:rsidRPr="00313CF5">
        <w:rPr>
          <w:u w:val="single"/>
        </w:rPr>
        <w:t xml:space="preserve">the term "should" does </w:t>
      </w:r>
      <w:r w:rsidRPr="00313CF5">
        <w:rPr>
          <w:rStyle w:val="Emphasis"/>
        </w:rPr>
        <w:t>not mean</w:t>
      </w:r>
      <w:r w:rsidRPr="00313CF5">
        <w:t xml:space="preserve"> that following </w:t>
      </w:r>
      <w:r w:rsidRPr="00313CF5">
        <w:rPr>
          <w:u w:val="single"/>
        </w:rPr>
        <w:t xml:space="preserve">the regulation somehow is </w:t>
      </w:r>
      <w:r w:rsidRPr="00313CF5">
        <w:rPr>
          <w:rStyle w:val="Emphasis"/>
        </w:rPr>
        <w:t>optional</w:t>
      </w:r>
      <w:r w:rsidRPr="00313CF5">
        <w:t xml:space="preserve"> for the Department of Defense or, by extension, the Army. DynCorp Int'l, LLC v. United States, 10 F.4th 1300, 1311 (Fed. Cir. 2021) ("Naturally, an agency has no discretion to disregard binding regulations." (citing 5 U.S.C. § 706(2))). The question, then, is not whether the Army must follow DFARS 215.306 — that premise is not in dispute — but rather how much discretion the Army possesses not to engage in discussions given that the DFARS provision governs this procurement. To answer that question, we must back up a bit and establish "some [additional] first principles." Washington Metro. Area Transit Auth. v. United States, 54 Fed. Cl. 20, 27 (2002).</w:t>
      </w:r>
    </w:p>
    <w:p w14:paraId="25A90795" w14:textId="77777777" w:rsidR="00090A09" w:rsidRDefault="00090A09" w:rsidP="00090A09">
      <w:pPr>
        <w:pStyle w:val="Heading4"/>
      </w:pPr>
      <w:r>
        <w:t xml:space="preserve">CBR isn’t exclusively </w:t>
      </w:r>
      <w:r w:rsidRPr="00FC07A5">
        <w:rPr>
          <w:u w:val="single"/>
        </w:rPr>
        <w:t>one branch</w:t>
      </w:r>
      <w:r>
        <w:t>.</w:t>
      </w:r>
    </w:p>
    <w:p w14:paraId="6094B080" w14:textId="77777777" w:rsidR="00090A09" w:rsidRPr="00B166C3" w:rsidRDefault="00090A09" w:rsidP="00090A09">
      <w:r w:rsidRPr="00686096">
        <w:t xml:space="preserve">John </w:t>
      </w:r>
      <w:r w:rsidRPr="00686096">
        <w:rPr>
          <w:rStyle w:val="Style13ptBold"/>
        </w:rPr>
        <w:t>Lund &amp;</w:t>
      </w:r>
      <w:r w:rsidRPr="00686096">
        <w:t xml:space="preserve"> Cheryl </w:t>
      </w:r>
      <w:r w:rsidRPr="00686096">
        <w:rPr>
          <w:rStyle w:val="Style13ptBold"/>
        </w:rPr>
        <w:t>Maranto 96</w:t>
      </w:r>
      <w:r w:rsidRPr="00686096">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43440261" w14:textId="77777777" w:rsidR="00090A09" w:rsidRPr="00667F52" w:rsidRDefault="00090A09" w:rsidP="00090A09">
      <w:r w:rsidRPr="00667F52">
        <w:rPr>
          <w:rStyle w:val="StyleUnderline"/>
        </w:rPr>
        <w:t>This chapter begins with</w:t>
      </w:r>
      <w:r w:rsidRPr="00667F52">
        <w:t xml:space="preserve"> a </w:t>
      </w:r>
      <w:r w:rsidRPr="002D5E74">
        <w:rPr>
          <w:rStyle w:val="StyleUnderline"/>
          <w:highlight w:val="cyan"/>
        </w:rPr>
        <w:t>review of</w:t>
      </w:r>
      <w:r w:rsidRPr="00667F52">
        <w:t xml:space="preserve"> significant state </w:t>
      </w:r>
      <w:r w:rsidRPr="002D5E74">
        <w:rPr>
          <w:rStyle w:val="Emphasis"/>
          <w:highlight w:val="cyan"/>
        </w:rPr>
        <w:t>legislative changes</w:t>
      </w:r>
      <w:r w:rsidRPr="00667F52">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667F52">
        <w:t xml:space="preserve"> since 1987 </w:t>
      </w:r>
      <w:r w:rsidRPr="002D5E74">
        <w:rPr>
          <w:rStyle w:val="StyleUnderline"/>
          <w:highlight w:val="cyan"/>
        </w:rPr>
        <w:t xml:space="preserve">which affected </w:t>
      </w:r>
      <w:r w:rsidRPr="002D5E74">
        <w:rPr>
          <w:rStyle w:val="Emphasis"/>
          <w:highlight w:val="cyan"/>
        </w:rPr>
        <w:t>collective bargaining rights</w:t>
      </w:r>
      <w:r w:rsidRPr="00667F52">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LRRM 2793 (1986) and Lehnert, III S.Ct 1950, 137 LRRM 2321 (1991)</w:t>
      </w:r>
      <w:r>
        <w:t>.</w:t>
      </w:r>
    </w:p>
    <w:p w14:paraId="231C21F3" w14:textId="77777777" w:rsidR="00090A09" w:rsidRDefault="00090A09" w:rsidP="00090A09">
      <w:r w:rsidRPr="00FC07A5">
        <w:t xml:space="preserve">Major Changes since 1987 </w:t>
      </w:r>
    </w:p>
    <w:p w14:paraId="094F3189" w14:textId="77777777" w:rsidR="00090A09" w:rsidRDefault="00090A09" w:rsidP="00090A09">
      <w:r w:rsidRPr="00FC07A5">
        <w:t xml:space="preserve">Major State </w:t>
      </w:r>
      <w:r w:rsidRPr="002D5E74">
        <w:rPr>
          <w:rStyle w:val="Emphasis"/>
          <w:highlight w:val="cyan"/>
        </w:rPr>
        <w:t>Legislative</w:t>
      </w:r>
      <w:r w:rsidRPr="002D5E74">
        <w:rPr>
          <w:rStyle w:val="StyleUnderline"/>
          <w:highlight w:val="cyan"/>
        </w:rPr>
        <w:t xml:space="preserve"> Changes</w:t>
      </w:r>
      <w:r w:rsidRPr="00FC07A5">
        <w:t xml:space="preserve"> </w:t>
      </w:r>
    </w:p>
    <w:p w14:paraId="3E2C0878" w14:textId="77777777" w:rsidR="00090A09" w:rsidRDefault="00090A09" w:rsidP="00090A09">
      <w:r w:rsidRPr="00FC07A5">
        <w:t xml:space="preserve">The seven-year period from 1987 to 1994 witnessed a relatively low level of legislative activity with only 11 states enacting laws. 1 Only one state (New Mexico) passed a comprehensive </w:t>
      </w:r>
      <w:r w:rsidRPr="00667F52">
        <w:rPr>
          <w:rStyle w:val="StyleUnderline"/>
        </w:rPr>
        <w:t xml:space="preserve">law </w:t>
      </w:r>
      <w:r w:rsidRPr="002D5E74">
        <w:rPr>
          <w:rStyle w:val="StyleUnderline"/>
          <w:highlight w:val="cyan"/>
        </w:rPr>
        <w:t xml:space="preserve">granting </w:t>
      </w:r>
      <w:r w:rsidRPr="002D5E74">
        <w:rPr>
          <w:rStyle w:val="Emphasis"/>
          <w:highlight w:val="cyan"/>
        </w:rPr>
        <w:t>bargaining rights</w:t>
      </w:r>
      <w:r w:rsidRPr="00FC07A5">
        <w:t xml:space="preserve"> to public employees where no previous bargaining law existed. Nebraska's new law extends bargaining rights to state workers, and Texas law gives localities the option of providing bargaining rights to police and firefighters. The remaining eight states </w:t>
      </w:r>
      <w:proofErr w:type="gramStart"/>
      <w:r w:rsidRPr="00FC07A5">
        <w:t>amended</w:t>
      </w:r>
      <w:proofErr w:type="gramEnd"/>
      <w:r w:rsidRPr="00FC07A5">
        <w:t xml:space="preserve"> existing bargaining laws at the margins, and most (six) of these covered educational employees only. </w:t>
      </w:r>
    </w:p>
    <w:p w14:paraId="3A4DCA2C" w14:textId="77777777" w:rsidR="00090A09" w:rsidRDefault="00090A09" w:rsidP="00090A09">
      <w:r w:rsidRPr="00FC07A5">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5551C702" w14:textId="77777777" w:rsidR="00090A09" w:rsidRDefault="00090A09" w:rsidP="00090A09">
      <w:r w:rsidRPr="00FC07A5">
        <w:t>Table 1 summarizes these laws. Changes in administrative regulations and proposed legislation are not included. Significant court decisions interpreting existing law or regulations, executive orders, and attorney ... general opinions are reported later.</w:t>
      </w:r>
    </w:p>
    <w:p w14:paraId="3D4C8D70" w14:textId="77777777" w:rsidR="00090A09" w:rsidRDefault="00090A09" w:rsidP="00090A09">
      <w:r w:rsidRPr="00FC07A5">
        <w:t xml:space="preserve">Significant </w:t>
      </w:r>
      <w:r w:rsidRPr="002D5E74">
        <w:rPr>
          <w:rStyle w:val="Emphasis"/>
          <w:highlight w:val="cyan"/>
        </w:rPr>
        <w:t>Court Decisions</w:t>
      </w:r>
      <w:r w:rsidRPr="00667F52">
        <w:rPr>
          <w:rStyle w:val="StyleUnderline"/>
        </w:rPr>
        <w:t xml:space="preserve"> Affecting Bargaining Rights</w:t>
      </w:r>
      <w:r w:rsidRPr="00FC07A5">
        <w:t xml:space="preserve"> </w:t>
      </w:r>
    </w:p>
    <w:p w14:paraId="3CDAE93D" w14:textId="77777777" w:rsidR="00090A09" w:rsidRDefault="00090A09" w:rsidP="00090A09">
      <w:r w:rsidRPr="00FC07A5">
        <w:t xml:space="preserve">Since it is not possible to report all </w:t>
      </w:r>
      <w:r>
        <w:t>s</w:t>
      </w:r>
      <w:r w:rsidRPr="00FC07A5">
        <w:t xml:space="preserve">ignificant court decisions here, priority is given to </w:t>
      </w:r>
      <w:r w:rsidRPr="00667F52">
        <w:rPr>
          <w:rStyle w:val="StyleUnderline"/>
        </w:rPr>
        <w:t>decisions</w:t>
      </w:r>
      <w:r w:rsidRPr="00FC07A5">
        <w:t xml:space="preserve"> which </w:t>
      </w:r>
      <w:r w:rsidRPr="002D5E74">
        <w:rPr>
          <w:rStyle w:val="StyleUnderline"/>
          <w:highlight w:val="cyan"/>
        </w:rPr>
        <w:t>affected</w:t>
      </w:r>
      <w:r w:rsidRPr="00FC07A5">
        <w:t xml:space="preserve"> the </w:t>
      </w:r>
      <w:r w:rsidRPr="002D5E74">
        <w:rPr>
          <w:rStyle w:val="Emphasis"/>
          <w:highlight w:val="cyan"/>
        </w:rPr>
        <w:t>duty to bargain</w:t>
      </w:r>
      <w:r w:rsidRPr="00667F52">
        <w:rPr>
          <w:rStyle w:val="StyleUnderline"/>
        </w:rPr>
        <w:t xml:space="preserve">, terminal resolution steps, the </w:t>
      </w:r>
      <w:r w:rsidRPr="002D5E74">
        <w:rPr>
          <w:rStyle w:val="StyleUnderline"/>
          <w:highlight w:val="cyan"/>
        </w:rPr>
        <w:t>right to strike</w:t>
      </w:r>
      <w:r w:rsidRPr="00667F52">
        <w:rPr>
          <w:rStyle w:val="StyleUnderline"/>
        </w:rPr>
        <w:t xml:space="preserve">, and the finality of collective bargaining agreements </w:t>
      </w:r>
      <w:r w:rsidRPr="002D5E74">
        <w:rPr>
          <w:rStyle w:val="StyleUnderline"/>
          <w:highlight w:val="cyan"/>
        </w:rPr>
        <w:t>and arbitration</w:t>
      </w:r>
      <w:r w:rsidRPr="00FC07A5">
        <w:t xml:space="preserve"> awards. Thirteen </w:t>
      </w:r>
      <w:r>
        <w:t>s</w:t>
      </w:r>
      <w:r w:rsidRPr="00FC07A5">
        <w:t xml:space="preserve">ignificant state court decisions regarding public sector bargaining are reported in Table 2. Five </w:t>
      </w:r>
      <w:proofErr w:type="gramStart"/>
      <w:r w:rsidRPr="00FC07A5">
        <w:t>concern</w:t>
      </w:r>
      <w:proofErr w:type="gramEnd"/>
      <w:r w:rsidRPr="00FC07A5">
        <w:t xml:space="preserve">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 </w:t>
      </w:r>
    </w:p>
    <w:p w14:paraId="3532A40D" w14:textId="77777777" w:rsidR="00090A09" w:rsidRDefault="00090A09" w:rsidP="00090A09">
      <w:r w:rsidRPr="00FC07A5">
        <w:t xml:space="preserve">Significant </w:t>
      </w:r>
      <w:r w:rsidRPr="00667F52">
        <w:rPr>
          <w:rStyle w:val="StyleUnderline"/>
        </w:rPr>
        <w:t xml:space="preserve">Attorney General Opinions and </w:t>
      </w:r>
      <w:r w:rsidRPr="002D5E74">
        <w:rPr>
          <w:rStyle w:val="Emphasis"/>
          <w:highlight w:val="cyan"/>
        </w:rPr>
        <w:t>Executive Orders</w:t>
      </w:r>
    </w:p>
    <w:p w14:paraId="72CC46DC" w14:textId="77777777" w:rsidR="00090A09" w:rsidRDefault="00090A09" w:rsidP="00090A09">
      <w:r w:rsidRPr="00FC07A5">
        <w:t xml:space="preserve">Perhaps the most </w:t>
      </w:r>
      <w:proofErr w:type="gramStart"/>
      <w:r w:rsidRPr="00FC07A5">
        <w:t>significant attorney</w:t>
      </w:r>
      <w:proofErr w:type="gramEnd"/>
      <w:r w:rsidRPr="00FC07A5">
        <w:t xml:space="preserve"> general </w:t>
      </w:r>
      <w:proofErr w:type="gramStart"/>
      <w:r w:rsidRPr="00FC07A5">
        <w:t>opinion</w:t>
      </w:r>
      <w:proofErr w:type="gramEnd"/>
      <w:r w:rsidRPr="00FC07A5">
        <w:t xml:space="preserve"> since 1987 involves the prohibition of public employee strikes in West Virginia.</w:t>
      </w:r>
      <w:r>
        <w:t xml:space="preserve"> </w:t>
      </w:r>
      <w:r w:rsidRPr="00FC07A5">
        <w:t xml:space="preserve">This state currently lacks any legislation establishing the right of public employees to bargain collectively. A 1962 state attorney general opinion advised "public employees may join unions and government officials may discuss wages and hours with such unions, but the final determination ... rests with the governmental authorities and cannot be delegated away" (BNA SLL 1994, 59:220). A 1990 attorney general opinion to the state superintendent of schools further advised, "[T]here is no right to strike against the </w:t>
      </w:r>
      <w:proofErr w:type="gramStart"/>
      <w:r w:rsidRPr="00FC07A5">
        <w:t>state .</w:t>
      </w:r>
      <w:proofErr w:type="gramEnd"/>
      <w:r w:rsidRPr="00FC07A5">
        <w:t xml:space="preserve"> </w:t>
      </w:r>
      <w:proofErr w:type="gramStart"/>
      <w:r w:rsidRPr="00FC07A5">
        <w:t>. ,</w:t>
      </w:r>
      <w:proofErr w:type="gramEnd"/>
      <w:r w:rsidRPr="00FC07A5">
        <w:t xml:space="preserve"> any strike or concerted work stoppage by public teachers in this state is illegal." The attorney general stated that in the absence of state laws, "[I]t is axiomatic that a strike by public employees for any purpose is illegal under common law." In response to the ongoing teachers strike, the opinion further advised that teacher contracts expressly prohibited strikes; any teacher who participates in one is subject to disqualification for one year, may be suspended and forfeits ali due process protection (Attorney General opinion, March 8, 1990). The attorney general opinion conformed to a state Supreme Court decision in Jefferson County Board of Education v. Jefferson County Education Association, 183 W.Va. 15 (1990), which Similarly found the same teachers strike was illegal.</w:t>
      </w:r>
    </w:p>
    <w:p w14:paraId="21C75258" w14:textId="77777777" w:rsidR="00090A09" w:rsidRDefault="00090A09" w:rsidP="00090A09">
      <w:r>
        <w:t>[Table 1 omitted]</w:t>
      </w:r>
    </w:p>
    <w:p w14:paraId="76AECD83" w14:textId="77777777" w:rsidR="00090A09" w:rsidRPr="00FC07A5" w:rsidRDefault="00090A09" w:rsidP="00090A09">
      <w:r w:rsidRPr="00FC07A5">
        <w:t xml:space="preserve">Perhaps the most </w:t>
      </w:r>
      <w:r>
        <w:t>s</w:t>
      </w:r>
      <w:r w:rsidRPr="00FC07A5">
        <w:t>ignificant executive order during this period was issued by Governor Bayh of Indiana in 1990. Although the governor had</w:t>
      </w:r>
      <w:r>
        <w:t xml:space="preserve"> </w:t>
      </w:r>
      <w:r w:rsidRPr="00FC07A5">
        <w:t xml:space="preserve">promised to pursue legislation providing collective bargaining rights to state workers, a bill to do so, as well as two other bills (one relating to all public employees and one to police and firefighters only), all failed passage, The state workers' bargaining bill was withdrawn from consideration in the senate, after passing the house, on the grounds that it might necessitate a statewide tax increase, Although the governor lacked the jurisdiction to mandate bargaining rights, the </w:t>
      </w:r>
      <w:r w:rsidRPr="00667F52">
        <w:rPr>
          <w:rStyle w:val="Emphasis"/>
        </w:rPr>
        <w:t>ex</w:t>
      </w:r>
      <w:r w:rsidRPr="00667F52">
        <w:rPr>
          <w:rStyle w:val="StyleUnderline"/>
        </w:rPr>
        <w:t xml:space="preserve">ecutive </w:t>
      </w:r>
      <w:r w:rsidRPr="00667F52">
        <w:rPr>
          <w:rStyle w:val="Emphasis"/>
        </w:rPr>
        <w:t>o</w:t>
      </w:r>
      <w:r w:rsidRPr="00667F52">
        <w:rPr>
          <w:rStyle w:val="StyleUnderline"/>
        </w:rPr>
        <w:t xml:space="preserve">rder </w:t>
      </w:r>
      <w:r w:rsidRPr="002D5E74">
        <w:rPr>
          <w:rStyle w:val="StyleUnderline"/>
          <w:highlight w:val="cyan"/>
        </w:rPr>
        <w:t>grants</w:t>
      </w:r>
      <w:r w:rsidRPr="00667F52">
        <w:rPr>
          <w:rStyle w:val="StyleUnderline"/>
        </w:rPr>
        <w:t xml:space="preserve"> state </w:t>
      </w:r>
      <w:r w:rsidRPr="002D5E74">
        <w:rPr>
          <w:rStyle w:val="StyleUnderline"/>
          <w:highlight w:val="cyan"/>
        </w:rPr>
        <w:t>workers</w:t>
      </w:r>
      <w:r w:rsidRPr="00667F52">
        <w:rPr>
          <w:rStyle w:val="StyleUnderline"/>
        </w:rPr>
        <w:t xml:space="preserve"> </w:t>
      </w:r>
      <w:r w:rsidRPr="00FC07A5">
        <w:t xml:space="preserve">the </w:t>
      </w:r>
      <w:r w:rsidRPr="002D5E74">
        <w:rPr>
          <w:rStyle w:val="Emphasis"/>
          <w:highlight w:val="cyan"/>
        </w:rPr>
        <w:t>right</w:t>
      </w:r>
      <w:r w:rsidRPr="002D5E74">
        <w:rPr>
          <w:rStyle w:val="StyleUnderline"/>
          <w:highlight w:val="cyan"/>
        </w:rPr>
        <w:t xml:space="preserve"> to elect union representation</w:t>
      </w:r>
      <w:r w:rsidRPr="00FC07A5">
        <w:t>. An election will be scheduled following a shOwing of sufficient interest. The order prohibits strikes, strikers are subject to dismissal, and participating unions lose recognition by the state (Government Employment Relations Reporter, June 4, 1990, p. 699). Despite the lack of a bargaining duty and the absence of terminal resolution procedures, at least three contracts covering state workers have been negotiated since the order was issued (CERR, June 13, 1992, p. 968),</w:t>
      </w:r>
    </w:p>
    <w:p w14:paraId="2B0F08BC" w14:textId="77777777" w:rsidR="00090A09" w:rsidRPr="006178B8" w:rsidRDefault="00090A09" w:rsidP="00090A09"/>
    <w:p w14:paraId="5BC34DFB" w14:textId="77777777" w:rsidR="00090A09" w:rsidRDefault="00090A09" w:rsidP="00090A09">
      <w:pPr>
        <w:pStyle w:val="Heading4"/>
      </w:pPr>
      <w:r>
        <w:t>No spillover.</w:t>
      </w:r>
    </w:p>
    <w:p w14:paraId="6E937843" w14:textId="77777777" w:rsidR="00090A09" w:rsidRPr="003F3642" w:rsidRDefault="00090A09" w:rsidP="00090A09">
      <w:r w:rsidRPr="003F3642">
        <w:t xml:space="preserve">Randy </w:t>
      </w:r>
      <w:r w:rsidRPr="003F3642">
        <w:rPr>
          <w:rStyle w:val="Style13ptBold"/>
        </w:rPr>
        <w:t>Quarles 23</w:t>
      </w:r>
      <w:r>
        <w:t xml:space="preserve">. </w:t>
      </w:r>
      <w:r w:rsidRPr="003F3642">
        <w:t>Summer Law Clerk</w:t>
      </w:r>
      <w:r>
        <w:t xml:space="preserve">, </w:t>
      </w:r>
      <w:r w:rsidRPr="003F3642">
        <w:t>New Civil Liberties Alliance,</w:t>
      </w:r>
      <w:r>
        <w:t xml:space="preserve"> 12-1-23</w:t>
      </w:r>
      <w:r w:rsidRPr="003F3642">
        <w:t>, "The Supreme Court Should Begin to Phase out Major Questions in Favor of Non-Delegation", https://nclalegal.org/the-supreme-court-should-begin-to-phase-out-major-questions-in-favor-of-non-delegation/</w:t>
      </w:r>
    </w:p>
    <w:p w14:paraId="2A7999A1" w14:textId="77777777" w:rsidR="00090A09" w:rsidRDefault="00090A09" w:rsidP="00090A09">
      <w:pPr>
        <w:rPr>
          <w:sz w:val="16"/>
        </w:rPr>
      </w:pPr>
      <w:r w:rsidRPr="003F3642">
        <w:rPr>
          <w:sz w:val="16"/>
        </w:rPr>
        <w:t xml:space="preserve">Additionally, </w:t>
      </w:r>
      <w:r w:rsidRPr="00C1113F">
        <w:rPr>
          <w:rStyle w:val="StyleUnderline"/>
          <w:highlight w:val="cyan"/>
        </w:rPr>
        <w:t>M</w:t>
      </w:r>
      <w:r w:rsidRPr="003F3642">
        <w:rPr>
          <w:rStyle w:val="StyleUnderline"/>
        </w:rPr>
        <w:t xml:space="preserve">ajor </w:t>
      </w:r>
      <w:r w:rsidRPr="00C1113F">
        <w:rPr>
          <w:rStyle w:val="StyleUnderline"/>
          <w:highlight w:val="cyan"/>
        </w:rPr>
        <w:t>Q</w:t>
      </w:r>
      <w:r w:rsidRPr="003F3642">
        <w:rPr>
          <w:rStyle w:val="StyleUnderline"/>
        </w:rPr>
        <w:t xml:space="preserve">uestions </w:t>
      </w:r>
      <w:proofErr w:type="gramStart"/>
      <w:r w:rsidRPr="00C1113F">
        <w:rPr>
          <w:rStyle w:val="StyleUnderline"/>
          <w:highlight w:val="cyan"/>
        </w:rPr>
        <w:t>is</w:t>
      </w:r>
      <w:proofErr w:type="gramEnd"/>
      <w:r w:rsidRPr="00C1113F">
        <w:rPr>
          <w:rStyle w:val="StyleUnderline"/>
          <w:highlight w:val="cyan"/>
        </w:rPr>
        <w:t xml:space="preserve"> </w:t>
      </w:r>
      <w:r w:rsidRPr="00C1113F">
        <w:rPr>
          <w:rStyle w:val="Emphasis"/>
          <w:highlight w:val="cyan"/>
        </w:rPr>
        <w:t>very difficult</w:t>
      </w:r>
      <w:r w:rsidRPr="00124A47">
        <w:rPr>
          <w:rStyle w:val="Emphasis"/>
        </w:rPr>
        <w:t xml:space="preserve"> for courts </w:t>
      </w:r>
      <w:r w:rsidRPr="00C1113F">
        <w:rPr>
          <w:rStyle w:val="Emphasis"/>
          <w:highlight w:val="cyan"/>
        </w:rPr>
        <w:t>to apply</w:t>
      </w:r>
      <w:r w:rsidRPr="00124A47">
        <w:rPr>
          <w:sz w:val="16"/>
        </w:rPr>
        <w:t xml:space="preserve">. </w:t>
      </w:r>
      <w:r w:rsidRPr="00124A47">
        <w:rPr>
          <w:rStyle w:val="StyleUnderline"/>
        </w:rPr>
        <w:t>It</w:t>
      </w:r>
      <w:r w:rsidRPr="00124A47">
        <w:rPr>
          <w:sz w:val="16"/>
        </w:rPr>
        <w:t xml:space="preserve"> almost </w:t>
      </w:r>
      <w:r w:rsidRPr="00124A47">
        <w:rPr>
          <w:rStyle w:val="StyleUnderline"/>
        </w:rPr>
        <w:t>seems to be a return to the “I know it when I see it</w:t>
      </w:r>
      <w:r w:rsidRPr="003F3642">
        <w:rPr>
          <w:rStyle w:val="StyleUnderline"/>
        </w:rPr>
        <w:t>” obscenity standard</w:t>
      </w:r>
      <w:r w:rsidRPr="003F3642">
        <w:rPr>
          <w:sz w:val="16"/>
        </w:rPr>
        <w:t xml:space="preserve">, </w:t>
      </w:r>
      <w:r w:rsidRPr="003F3642">
        <w:rPr>
          <w:rStyle w:val="StyleUnderline"/>
        </w:rPr>
        <w:t xml:space="preserve">as </w:t>
      </w:r>
      <w:r w:rsidRPr="00C1113F">
        <w:rPr>
          <w:rStyle w:val="StyleUnderline"/>
          <w:highlight w:val="cyan"/>
        </w:rPr>
        <w:t xml:space="preserve">there are </w:t>
      </w:r>
      <w:r w:rsidRPr="00C1113F">
        <w:rPr>
          <w:rStyle w:val="Emphasis"/>
          <w:highlight w:val="cyan"/>
        </w:rPr>
        <w:t>no rules</w:t>
      </w:r>
      <w:r w:rsidRPr="00C1113F">
        <w:rPr>
          <w:rStyle w:val="StyleUnderline"/>
          <w:highlight w:val="cyan"/>
        </w:rPr>
        <w:t xml:space="preserve"> about what makes something</w:t>
      </w:r>
      <w:r w:rsidRPr="00124A47">
        <w:rPr>
          <w:rStyle w:val="StyleUnderline"/>
        </w:rPr>
        <w:t xml:space="preserve"> a </w:t>
      </w:r>
      <w:r w:rsidRPr="00C1113F">
        <w:rPr>
          <w:rStyle w:val="StyleUnderline"/>
          <w:highlight w:val="cyan"/>
        </w:rPr>
        <w:t>“major”</w:t>
      </w:r>
      <w:r w:rsidRPr="00124A47">
        <w:rPr>
          <w:rStyle w:val="StyleUnderline"/>
        </w:rPr>
        <w:t xml:space="preserve"> question</w:t>
      </w:r>
      <w:r w:rsidRPr="00124A47">
        <w:rPr>
          <w:sz w:val="16"/>
        </w:rPr>
        <w:t>.</w:t>
      </w:r>
      <w:r w:rsidRPr="003F3642">
        <w:rPr>
          <w:sz w:val="16"/>
        </w:rPr>
        <w:t xml:space="preserve"> Chief Justice </w:t>
      </w:r>
      <w:r w:rsidRPr="003F3642">
        <w:rPr>
          <w:rStyle w:val="StyleUnderline"/>
        </w:rPr>
        <w:t>Roberts’s</w:t>
      </w:r>
      <w:r w:rsidRPr="003F3642">
        <w:rPr>
          <w:sz w:val="16"/>
        </w:rPr>
        <w:t xml:space="preserve"> opinion basically </w:t>
      </w:r>
      <w:r w:rsidRPr="003F3642">
        <w:rPr>
          <w:rStyle w:val="StyleUnderline"/>
        </w:rPr>
        <w:t xml:space="preserve">states as much through his articulation of the “eyebrow-rais[ing]” nature of the asserted powers in each Major Questions case. This means that </w:t>
      </w:r>
      <w:r w:rsidRPr="00C1113F">
        <w:rPr>
          <w:rStyle w:val="StyleUnderline"/>
          <w:highlight w:val="cyan"/>
        </w:rPr>
        <w:t>lower court application</w:t>
      </w:r>
      <w:r w:rsidRPr="00124A47">
        <w:rPr>
          <w:rStyle w:val="StyleUnderline"/>
        </w:rPr>
        <w:t xml:space="preserve"> of Major Questions</w:t>
      </w:r>
      <w:r w:rsidRPr="003F3642">
        <w:rPr>
          <w:sz w:val="16"/>
        </w:rPr>
        <w:t xml:space="preserve">, something that hasn’t happened much yet because of the novelty of the doctrine but will come with time, </w:t>
      </w:r>
      <w:r w:rsidRPr="00C1113F">
        <w:rPr>
          <w:rStyle w:val="StyleUnderline"/>
          <w:highlight w:val="cyan"/>
        </w:rPr>
        <w:t xml:space="preserve">will be </w:t>
      </w:r>
      <w:r w:rsidRPr="00C1113F">
        <w:rPr>
          <w:rStyle w:val="Emphasis"/>
          <w:highlight w:val="cyan"/>
        </w:rPr>
        <w:t>highly judge-dependent</w:t>
      </w:r>
      <w:r w:rsidRPr="003F3642">
        <w:rPr>
          <w:rStyle w:val="StyleUnderline"/>
        </w:rPr>
        <w:t xml:space="preserve"> </w:t>
      </w:r>
      <w:r w:rsidRPr="003F3642">
        <w:rPr>
          <w:sz w:val="16"/>
        </w:rPr>
        <w:t xml:space="preserve">and require frequent Supreme Court review </w:t>
      </w:r>
      <w:proofErr w:type="gramStart"/>
      <w:r w:rsidRPr="003F3642">
        <w:rPr>
          <w:sz w:val="16"/>
        </w:rPr>
        <w:t>in order to</w:t>
      </w:r>
      <w:proofErr w:type="gramEnd"/>
      <w:r w:rsidRPr="003F3642">
        <w:rPr>
          <w:sz w:val="16"/>
        </w:rPr>
        <w:t xml:space="preserve"> keep things consistent.</w:t>
      </w:r>
    </w:p>
    <w:p w14:paraId="16076F90" w14:textId="77777777" w:rsidR="00090A09" w:rsidRDefault="00090A09" w:rsidP="00090A09"/>
    <w:p w14:paraId="11693342" w14:textId="77777777" w:rsidR="00090A09" w:rsidRPr="008C1B2E" w:rsidRDefault="00090A09" w:rsidP="00090A09"/>
    <w:p w14:paraId="0BE01EC1" w14:textId="77777777" w:rsidR="00090A09" w:rsidRDefault="00090A09" w:rsidP="00090A09">
      <w:pPr>
        <w:pStyle w:val="Heading2"/>
      </w:pPr>
      <w:r>
        <w:t>Imperialism K</w:t>
      </w:r>
    </w:p>
    <w:p w14:paraId="052F2EC9" w14:textId="77777777" w:rsidR="00090A09" w:rsidRPr="00837DDC" w:rsidRDefault="00090A09" w:rsidP="00090A09">
      <w:pPr>
        <w:pStyle w:val="Heading4"/>
        <w:rPr>
          <w:u w:val="single"/>
        </w:rPr>
      </w:pPr>
      <w:r>
        <w:t>Labor rights are liberatory and anti-imperialist.</w:t>
      </w:r>
    </w:p>
    <w:p w14:paraId="7E228E7C" w14:textId="77777777" w:rsidR="00090A09" w:rsidRPr="006B62CF" w:rsidRDefault="00090A09" w:rsidP="00090A09">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0EC13777" w14:textId="77777777" w:rsidR="00090A09" w:rsidRPr="00F57027" w:rsidRDefault="00090A09" w:rsidP="00090A09">
      <w:pPr>
        <w:rPr>
          <w:sz w:val="16"/>
        </w:rPr>
      </w:pPr>
      <w:r w:rsidRPr="00F57027">
        <w:rPr>
          <w:sz w:val="16"/>
        </w:rPr>
        <w:t xml:space="preserve">While most </w:t>
      </w:r>
      <w:r w:rsidRPr="003D7849">
        <w:rPr>
          <w:rStyle w:val="StyleUnderline"/>
          <w:highlight w:val="cyan"/>
        </w:rPr>
        <w:t>scholars</w:t>
      </w:r>
      <w:r w:rsidRPr="00A00DAA">
        <w:rPr>
          <w:rStyle w:val="StyleUnderline"/>
        </w:rPr>
        <w:t xml:space="preserve"> have</w:t>
      </w:r>
      <w:r w:rsidRPr="00F57027">
        <w:rPr>
          <w:sz w:val="16"/>
        </w:rPr>
        <w:t xml:space="preserve"> generally lamented the diminishing relevance of the NLRA or the squandering of its transformational potential</w:t>
      </w:r>
      <w:proofErr w:type="gramStart"/>
      <w:r w:rsidRPr="00F57027">
        <w:rPr>
          <w:sz w:val="16"/>
        </w:rPr>
        <w:t>,12</w:t>
      </w:r>
      <w:proofErr w:type="gramEnd"/>
      <w:r w:rsidRPr="00F57027">
        <w:rPr>
          <w:sz w:val="16"/>
        </w:rPr>
        <w:t xml:space="preserve"> others have </w:t>
      </w:r>
      <w:r w:rsidRPr="004E5F93">
        <w:rPr>
          <w:rStyle w:val="StyleUnderline"/>
          <w:highlight w:val="cyan"/>
        </w:rPr>
        <w:t>questioned</w:t>
      </w:r>
      <w:r w:rsidRPr="00A00DAA">
        <w:rPr>
          <w:rStyle w:val="StyleUnderline"/>
        </w:rPr>
        <w:t xml:space="preserve"> the labor movement's preoccupation with</w:t>
      </w:r>
      <w:r w:rsidRPr="00F57027">
        <w:rPr>
          <w:sz w:val="16"/>
        </w:rPr>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57027">
        <w:rPr>
          <w:sz w:val="16"/>
        </w:rPr>
        <w:t xml:space="preserve"> and activists, who I will crudely call the neo-voluntarists, </w:t>
      </w:r>
      <w:r w:rsidRPr="00A00DAA">
        <w:rPr>
          <w:rStyle w:val="StyleUnderline"/>
        </w:rPr>
        <w:t xml:space="preserve">are </w:t>
      </w:r>
      <w:r w:rsidRPr="00A11158">
        <w:rPr>
          <w:rStyle w:val="Emphasis"/>
        </w:rPr>
        <w:t>skeptical</w:t>
      </w:r>
      <w:r w:rsidRPr="00F57027">
        <w:rPr>
          <w:sz w:val="16"/>
        </w:rPr>
        <w:t xml:space="preserve"> not only </w:t>
      </w:r>
      <w:r w:rsidRPr="00A00DAA">
        <w:rPr>
          <w:rStyle w:val="StyleUnderline"/>
        </w:rPr>
        <w:t>of unions'</w:t>
      </w:r>
      <w:r w:rsidRPr="00F57027">
        <w:rPr>
          <w:sz w:val="16"/>
        </w:rPr>
        <w:t xml:space="preserve"> current </w:t>
      </w:r>
      <w:r w:rsidRPr="00A00DAA">
        <w:rPr>
          <w:rStyle w:val="StyleUnderline"/>
        </w:rPr>
        <w:t xml:space="preserve">reliance on the </w:t>
      </w:r>
      <w:r w:rsidRPr="00A11158">
        <w:rPr>
          <w:rStyle w:val="Emphasis"/>
        </w:rPr>
        <w:t>state</w:t>
      </w:r>
      <w:r w:rsidRPr="00F57027">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257992FE" w14:textId="77777777" w:rsidR="00090A09" w:rsidRPr="00F57027" w:rsidRDefault="00090A09" w:rsidP="00090A09">
      <w:pPr>
        <w:rPr>
          <w:sz w:val="16"/>
        </w:rPr>
      </w:pPr>
      <w:r w:rsidRPr="00F57027">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57027">
        <w:rPr>
          <w:sz w:val="16"/>
        </w:rPr>
        <w:t xml:space="preserve"> can only be extracted from the state through intense and radical strike activity but that those concessions, </w:t>
      </w:r>
      <w:r w:rsidRPr="00B86508">
        <w:rPr>
          <w:rStyle w:val="StyleUnderline"/>
        </w:rPr>
        <w:t>when</w:t>
      </w:r>
      <w:r w:rsidRPr="00F57027">
        <w:rPr>
          <w:sz w:val="16"/>
        </w:rPr>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57027">
        <w:rPr>
          <w:sz w:val="16"/>
        </w:rPr>
        <w:t xml:space="preserve"> to the state has </w:t>
      </w:r>
      <w:r w:rsidRPr="00B86508">
        <w:rPr>
          <w:rStyle w:val="StyleUnderline"/>
        </w:rPr>
        <w:t>settled</w:t>
      </w:r>
      <w:r w:rsidRPr="00F57027">
        <w:rPr>
          <w:sz w:val="16"/>
        </w:rPr>
        <w:t xml:space="preserve"> as unquestionable </w:t>
      </w:r>
      <w:r w:rsidRPr="00B86508">
        <w:rPr>
          <w:rStyle w:val="StyleUnderline"/>
        </w:rPr>
        <w:t>wisdom</w:t>
      </w:r>
      <w:r w:rsidRPr="00F57027">
        <w:rPr>
          <w:sz w:val="16"/>
        </w:rPr>
        <w:t xml:space="preserve"> for many on the intellectual left.</w:t>
      </w:r>
    </w:p>
    <w:p w14:paraId="4408EE0B" w14:textId="77777777" w:rsidR="00090A09" w:rsidRPr="00F57027" w:rsidRDefault="00090A09" w:rsidP="00090A09">
      <w:pPr>
        <w:rPr>
          <w:sz w:val="16"/>
        </w:rPr>
      </w:pPr>
      <w:r w:rsidRPr="00F57027">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57027">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57027">
        <w:rPr>
          <w:sz w:val="16"/>
        </w:rPr>
        <w:t xml:space="preserve"> view of the </w:t>
      </w:r>
      <w:r w:rsidRPr="00B86508">
        <w:rPr>
          <w:rStyle w:val="StyleUnderline"/>
        </w:rPr>
        <w:t>Act</w:t>
      </w:r>
      <w:r w:rsidRPr="00F57027">
        <w:rPr>
          <w:sz w:val="16"/>
        </w:rPr>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57027">
        <w:rPr>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25A0F8AF" w14:textId="77777777" w:rsidR="00090A09" w:rsidRPr="00F57027" w:rsidRDefault="00090A09" w:rsidP="00090A09">
      <w:pPr>
        <w:rPr>
          <w:sz w:val="16"/>
        </w:rPr>
      </w:pPr>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57027">
        <w:rPr>
          <w:sz w:val="16"/>
        </w:rPr>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57027">
        <w:rPr>
          <w:sz w:val="16"/>
        </w:rPr>
        <w:t>at the neo-voluntar</w:t>
      </w:r>
      <w:r w:rsidRPr="00A11158">
        <w:rPr>
          <w:rStyle w:val="Emphasis"/>
          <w:highlight w:val="cyan"/>
        </w:rPr>
        <w:t>is</w:t>
      </w:r>
      <w:r w:rsidRPr="00F57027">
        <w:rPr>
          <w:sz w:val="16"/>
        </w:rPr>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57027">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F57027">
        <w:rPr>
          <w:rStyle w:val="StyleUnderline"/>
        </w:rPr>
        <w:t xml:space="preserve"> to an autonomous, militant labor movement which </w:t>
      </w:r>
      <w:r w:rsidRPr="00F57027">
        <w:rPr>
          <w:rStyle w:val="Emphasis"/>
        </w:rPr>
        <w:t>seriously</w:t>
      </w:r>
      <w:r w:rsidRPr="00F57027">
        <w:rPr>
          <w:sz w:val="16"/>
        </w:rPr>
        <w:t xml:space="preserve"> (or even consciously) </w:t>
      </w:r>
      <w:r w:rsidRPr="00F57027">
        <w:rPr>
          <w:rStyle w:val="StyleUnderline"/>
        </w:rPr>
        <w:t>challenged capitalism</w:t>
      </w:r>
      <w:r w:rsidRPr="00F57027">
        <w:rPr>
          <w:sz w:val="16"/>
        </w:rPr>
        <w:t>. This is not mere determinism; it is a sober examination of the profoundly unique and reactionary environment that characterizes U.S. labor relations.</w:t>
      </w:r>
    </w:p>
    <w:p w14:paraId="2B711F80" w14:textId="77777777" w:rsidR="00090A09" w:rsidRPr="00F57027" w:rsidRDefault="00090A09" w:rsidP="00090A09">
      <w:pPr>
        <w:rPr>
          <w:sz w:val="16"/>
        </w:rPr>
      </w:pPr>
      <w:r w:rsidRPr="00F57027">
        <w:rPr>
          <w:sz w:val="16"/>
        </w:rPr>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57027">
        <w:rPr>
          <w:sz w:val="16"/>
        </w:rPr>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57027">
        <w:rPr>
          <w:sz w:val="16"/>
        </w:rPr>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57027">
        <w:rPr>
          <w:sz w:val="16"/>
        </w:rPr>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57027">
        <w:rPr>
          <w:sz w:val="16"/>
        </w:rPr>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57027">
        <w:rPr>
          <w:sz w:val="16"/>
        </w:rPr>
        <w:t xml:space="preserve"> the labor movement's continuous failures to amend the NLRA and </w:t>
      </w:r>
      <w:r w:rsidRPr="006B3977">
        <w:rPr>
          <w:rStyle w:val="StyleUnderline"/>
        </w:rPr>
        <w:t>the temptations</w:t>
      </w:r>
      <w:r w:rsidRPr="00F57027">
        <w:rPr>
          <w:sz w:val="16"/>
        </w:rPr>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57027">
        <w:rPr>
          <w:sz w:val="16"/>
        </w:rPr>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57027">
        <w:rPr>
          <w:sz w:val="16"/>
        </w:rPr>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57027">
        <w:rPr>
          <w:sz w:val="16"/>
        </w:rPr>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57027">
        <w:rPr>
          <w:sz w:val="16"/>
        </w:rPr>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57027">
        <w:rPr>
          <w:sz w:val="16"/>
        </w:rPr>
        <w:t xml:space="preserve"> on the American labor movement.</w:t>
      </w:r>
    </w:p>
    <w:p w14:paraId="2DD247BE" w14:textId="77777777" w:rsidR="00090A09" w:rsidRDefault="00090A09" w:rsidP="00090A09"/>
    <w:p w14:paraId="5F9B76ED" w14:textId="6302C313" w:rsidR="00090A09" w:rsidRPr="00632F03" w:rsidRDefault="00090A09" w:rsidP="00090A09">
      <w:pPr>
        <w:pStyle w:val="Heading4"/>
      </w:pPr>
      <w:r>
        <w:t xml:space="preserve">It causes </w:t>
      </w:r>
      <w:r>
        <w:rPr>
          <w:u w:val="single"/>
        </w:rPr>
        <w:t>extinction</w:t>
      </w:r>
      <w:r>
        <w:t xml:space="preserve"> from transition wars and multilateral </w:t>
      </w:r>
      <w:proofErr w:type="gramStart"/>
      <w:r>
        <w:t>breakdown</w:t>
      </w:r>
      <w:proofErr w:type="gramEnd"/>
      <w:r>
        <w:t>.</w:t>
      </w:r>
    </w:p>
    <w:p w14:paraId="6A2E5C87" w14:textId="77777777" w:rsidR="00090A09" w:rsidRPr="002D1512" w:rsidRDefault="00090A09" w:rsidP="00090A09">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0FA09F9B" w14:textId="77777777" w:rsidR="00090A09" w:rsidRPr="00F57027" w:rsidRDefault="00090A09" w:rsidP="00090A09">
      <w:pPr>
        <w:rPr>
          <w:sz w:val="16"/>
        </w:rPr>
      </w:pPr>
      <w:r w:rsidRPr="00F57027">
        <w:rPr>
          <w:sz w:val="16"/>
        </w:rPr>
        <w:t xml:space="preserve">From a geopolitical standpoint, strong </w:t>
      </w:r>
      <w:r w:rsidRPr="002D1512">
        <w:rPr>
          <w:rStyle w:val="Emphasis"/>
        </w:rPr>
        <w:t xml:space="preserve">anti-capitalist </w:t>
      </w:r>
      <w:r w:rsidRPr="008B67E3">
        <w:rPr>
          <w:rStyle w:val="Emphasis"/>
          <w:highlight w:val="cyan"/>
        </w:rPr>
        <w:t>movements</w:t>
      </w:r>
      <w:r w:rsidRPr="00F57027">
        <w:rPr>
          <w:sz w:val="16"/>
        </w:rPr>
        <w:t xml:space="preserve"> or policies </w:t>
      </w:r>
      <w:r w:rsidRPr="008B67E3">
        <w:rPr>
          <w:rStyle w:val="StyleUnderline"/>
          <w:highlight w:val="cyan"/>
        </w:rPr>
        <w:t xml:space="preserve">could </w:t>
      </w:r>
      <w:r w:rsidRPr="008B67E3">
        <w:rPr>
          <w:rStyle w:val="Emphasis"/>
          <w:highlight w:val="cyan"/>
        </w:rPr>
        <w:t>disrupt</w:t>
      </w:r>
      <w:r w:rsidRPr="00F57027">
        <w:rPr>
          <w:sz w:val="16"/>
        </w:rPr>
        <w:t xml:space="preserve"> established economic systems, </w:t>
      </w:r>
      <w:r w:rsidRPr="008B67E3">
        <w:rPr>
          <w:rStyle w:val="StyleUnderline"/>
        </w:rPr>
        <w:t>trade</w:t>
      </w:r>
      <w:r w:rsidRPr="00F57027">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57027">
        <w:rPr>
          <w:sz w:val="16"/>
        </w:rPr>
        <w:t xml:space="preserve"> principle</w:t>
      </w:r>
      <w:r w:rsidRPr="008B67E3">
        <w:rPr>
          <w:rStyle w:val="Emphasis"/>
          <w:highlight w:val="cyan"/>
        </w:rPr>
        <w:t>s</w:t>
      </w:r>
      <w:r w:rsidRPr="00F57027">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57027">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57027">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57027">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57027">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57027">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57027">
        <w:rPr>
          <w:sz w:val="16"/>
        </w:rPr>
        <w:t xml:space="preserve"> international </w:t>
      </w:r>
      <w:r w:rsidRPr="002D1512">
        <w:rPr>
          <w:rStyle w:val="StyleUnderline"/>
        </w:rPr>
        <w:t>trade conflicts that</w:t>
      </w:r>
      <w:r w:rsidRPr="00F57027">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57027">
        <w:rPr>
          <w:sz w:val="16"/>
        </w:rPr>
        <w:t xml:space="preserve"> more </w:t>
      </w:r>
      <w:r w:rsidRPr="008B67E3">
        <w:rPr>
          <w:rStyle w:val="Emphasis"/>
          <w:highlight w:val="cyan"/>
        </w:rPr>
        <w:t>state-control</w:t>
      </w:r>
      <w:r w:rsidRPr="002D1512">
        <w:rPr>
          <w:rStyle w:val="Emphasis"/>
        </w:rPr>
        <w:t>led</w:t>
      </w:r>
      <w:r w:rsidRPr="00F57027">
        <w:rPr>
          <w:sz w:val="16"/>
        </w:rPr>
        <w:t xml:space="preserve"> and autarkic </w:t>
      </w:r>
      <w:r w:rsidRPr="002D1512">
        <w:rPr>
          <w:rStyle w:val="StyleUnderline"/>
        </w:rPr>
        <w:t>economic nationalism</w:t>
      </w:r>
      <w:r w:rsidRPr="00F57027">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57027">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57027">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57027">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57027">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2017BAC1" w14:textId="77777777" w:rsidR="00090A09" w:rsidRDefault="00090A09" w:rsidP="00090A09">
      <w:pPr>
        <w:rPr>
          <w:sz w:val="16"/>
        </w:rPr>
      </w:pPr>
      <w:r w:rsidRPr="00F57027">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57027">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57027">
        <w:rPr>
          <w:sz w:val="16"/>
        </w:rPr>
        <w:t>. To counter anti-capitalism with reasoned, fact-based, and historically grounded argument, therefore, is one of the most urgent cultural and political challenges of our time.</w:t>
      </w:r>
    </w:p>
    <w:p w14:paraId="0C795584" w14:textId="77777777" w:rsidR="00090A09" w:rsidRDefault="00090A09" w:rsidP="00090A09">
      <w:pPr>
        <w:pStyle w:val="Heading2"/>
      </w:pPr>
      <w:r>
        <w:t>Movements DA</w:t>
      </w:r>
    </w:p>
    <w:p w14:paraId="1DB64EDB" w14:textId="77777777" w:rsidR="00090A09" w:rsidRDefault="00090A09" w:rsidP="00090A09">
      <w:pPr>
        <w:pStyle w:val="Heading4"/>
      </w:pPr>
      <w:r>
        <w:t xml:space="preserve">No </w:t>
      </w:r>
      <w:r>
        <w:rPr>
          <w:u w:val="single"/>
        </w:rPr>
        <w:t xml:space="preserve">blue </w:t>
      </w:r>
      <w:proofErr w:type="gramStart"/>
      <w:r>
        <w:rPr>
          <w:u w:val="single"/>
        </w:rPr>
        <w:t>wave</w:t>
      </w:r>
      <w:proofErr w:type="gramEnd"/>
      <w:r>
        <w:t>.</w:t>
      </w:r>
    </w:p>
    <w:p w14:paraId="75FBFB07" w14:textId="77777777" w:rsidR="00090A09" w:rsidRPr="00C90DAE" w:rsidRDefault="00090A09" w:rsidP="00090A09">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5EDA22B8" w14:textId="77777777" w:rsidR="00090A09" w:rsidRDefault="00090A09" w:rsidP="00090A09">
      <w: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t>, flipping just nine seats. And in 2024, Democrats picked up two seats, leaving Republicans with the smallest House majority in history. Amid all these races, the largest gain in the Senate by either party was only four seats.</w:t>
      </w:r>
    </w:p>
    <w:p w14:paraId="7172CB53" w14:textId="77777777" w:rsidR="00090A09" w:rsidRDefault="00090A09" w:rsidP="00090A09">
      <w:r>
        <w:t>In short</w:t>
      </w:r>
      <w:r w:rsidRPr="009D08B3">
        <w:t xml:space="preserve">, </w:t>
      </w:r>
      <w:r w:rsidRPr="009D08B3">
        <w:rPr>
          <w:rStyle w:val="Emphasis"/>
        </w:rPr>
        <w:t>wave</w:t>
      </w:r>
      <w:r w:rsidRPr="009D08B3">
        <w:t xml:space="preserve"> midterm</w:t>
      </w:r>
      <w:r w:rsidRPr="009D08B3">
        <w:rPr>
          <w:rStyle w:val="Emphasis"/>
        </w:rPr>
        <w:t>s</w:t>
      </w:r>
      <w:r w:rsidRPr="00C90DAE">
        <w:rPr>
          <w:rStyle w:val="StyleUnderline"/>
        </w:rPr>
        <w:t xml:space="preserve"> simply aren’t happening anymore</w:t>
      </w:r>
      <w: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t xml:space="preserve"> today’s congressional </w:t>
      </w:r>
      <w:r w:rsidRPr="009D08B3">
        <w:rPr>
          <w:rStyle w:val="StyleUnderline"/>
          <w:highlight w:val="cyan"/>
        </w:rPr>
        <w:t>districts are competitive</w:t>
      </w:r>
      <w:r>
        <w:t xml:space="preserve">, down from 40 percent in the 1990s. In 2022, </w:t>
      </w:r>
      <w:r w:rsidRPr="00C90DAE">
        <w:rPr>
          <w:rStyle w:val="StyleUnderline"/>
        </w:rPr>
        <w:t xml:space="preserve">just </w:t>
      </w:r>
      <w:r w:rsidRPr="00C90DAE">
        <w:rPr>
          <w:rStyle w:val="Emphasis"/>
        </w:rPr>
        <w:t>6 percent</w:t>
      </w:r>
      <w:r w:rsidRPr="00C90DAE">
        <w:t xml:space="preserve"> of voters</w:t>
      </w:r>
      <w:r>
        <w:t xml:space="preserve"> </w:t>
      </w:r>
      <w:r w:rsidRPr="00C90DAE">
        <w:rPr>
          <w:rStyle w:val="StyleUnderline"/>
        </w:rPr>
        <w:t>supported a</w:t>
      </w:r>
      <w: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t>.</w:t>
      </w:r>
    </w:p>
    <w:p w14:paraId="5BEF313A" w14:textId="77777777" w:rsidR="00090A09" w:rsidRDefault="00090A09" w:rsidP="00090A09">
      <w:r>
        <w:t xml:space="preserve">But </w:t>
      </w:r>
      <w:r w:rsidRPr="00C90DAE">
        <w:t>it’s not just history</w:t>
      </w:r>
      <w:r>
        <w:t xml:space="preserve"> and data draining the possibility of a blue wave in 2026. </w:t>
      </w:r>
    </w:p>
    <w:p w14:paraId="02406480" w14:textId="77777777" w:rsidR="00090A09" w:rsidRDefault="00090A09" w:rsidP="00090A09">
      <w:r w:rsidRPr="00C90DAE">
        <w:t>Between voter frustration with a lackluster economy, unresolved foreign wars and a landmark tax and spending bill that even right-leaning sources acknowledge is remarkably unpopular,</w:t>
      </w:r>
      <w:r>
        <w:t xml:space="preserve"> one might think Democrats are well-positioned to make up ground in 2026. </w:t>
      </w:r>
    </w:p>
    <w:p w14:paraId="7B5C4196" w14:textId="77777777" w:rsidR="00090A09" w:rsidRDefault="00090A09" w:rsidP="00090A09">
      <w: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t xml:space="preserve">. And to say </w:t>
      </w:r>
      <w:r w:rsidRPr="009D08B3">
        <w:rPr>
          <w:rStyle w:val="StyleUnderline"/>
          <w:highlight w:val="cyan"/>
        </w:rPr>
        <w:t>Democrats are</w:t>
      </w:r>
      <w: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t xml:space="preserve"> all together. </w:t>
      </w:r>
    </w:p>
    <w:p w14:paraId="1D4D1574" w14:textId="77777777" w:rsidR="00090A09" w:rsidRDefault="00090A09" w:rsidP="00090A09">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t xml:space="preserve"> extensively </w:t>
      </w:r>
      <w:r w:rsidRPr="00C90DAE">
        <w:rPr>
          <w:rStyle w:val="StyleUnderline"/>
        </w:rPr>
        <w:t xml:space="preserve">as a </w:t>
      </w:r>
      <w:r w:rsidRPr="00C90DAE">
        <w:rPr>
          <w:rStyle w:val="Emphasis"/>
        </w:rPr>
        <w:t>pickup opportunity</w:t>
      </w:r>
      <w:r w:rsidRPr="00C90DAE">
        <w:rPr>
          <w:rStyle w:val="StyleUnderline"/>
        </w:rPr>
        <w:t>, as</w:t>
      </w:r>
      <w: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an </w:t>
      </w:r>
      <w:r w:rsidRPr="00C90DAE">
        <w:rPr>
          <w:rStyle w:val="Emphasis"/>
        </w:rPr>
        <w:t>intention to run</w:t>
      </w:r>
      <w:r>
        <w:t>.</w:t>
      </w:r>
    </w:p>
    <w:p w14:paraId="313CB438" w14:textId="77777777" w:rsidR="00090A09" w:rsidRDefault="00090A09" w:rsidP="00090A09">
      <w:r>
        <w:t xml:space="preserve">Sen. </w:t>
      </w:r>
      <w:r w:rsidRPr="00C90DAE">
        <w:rPr>
          <w:rStyle w:val="Emphasis"/>
        </w:rPr>
        <w:t xml:space="preserve">Susan </w:t>
      </w:r>
      <w:r w:rsidRPr="000843BF">
        <w:rPr>
          <w:rStyle w:val="Emphasis"/>
        </w:rPr>
        <w:t>Collins</w:t>
      </w:r>
      <w:r>
        <w:t xml:space="preserve"> (R-Maine) </w:t>
      </w:r>
      <w:r w:rsidRPr="00C90DAE">
        <w:rPr>
          <w:rStyle w:val="StyleUnderline"/>
        </w:rPr>
        <w:t xml:space="preserve">has Democratic strategists </w:t>
      </w:r>
      <w:r w:rsidRPr="00C90DAE">
        <w:rPr>
          <w:rStyle w:val="Emphasis"/>
        </w:rPr>
        <w:t>salivating</w:t>
      </w:r>
      <w: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C90DAE">
        <w:t xml:space="preserve"> deep</w:t>
      </w:r>
      <w:r>
        <w:t xml:space="preserve"> </w:t>
      </w:r>
      <w:r w:rsidRPr="000843BF">
        <w:rPr>
          <w:rStyle w:val="Emphasis"/>
          <w:highlight w:val="cyan"/>
        </w:rPr>
        <w:t>bench</w:t>
      </w:r>
      <w:r w:rsidRPr="000843BF">
        <w:rPr>
          <w:rStyle w:val="Emphasis"/>
        </w:rPr>
        <w:t xml:space="preserve"> of Democra</w:t>
      </w:r>
      <w:r w:rsidRPr="00C90DAE">
        <w:rPr>
          <w:rStyle w:val="Emphasis"/>
        </w:rPr>
        <w:t>t</w:t>
      </w:r>
      <w:r>
        <w:t>ic candidate</w:t>
      </w:r>
      <w:r w:rsidRPr="00C90DAE">
        <w:rPr>
          <w:rStyle w:val="Emphasis"/>
        </w:rPr>
        <w:t>s</w:t>
      </w:r>
      <w:r w:rsidRPr="00C90DAE">
        <w:rPr>
          <w:rStyle w:val="StyleUnderline"/>
        </w:rPr>
        <w:t xml:space="preserve"> to oppose Collins </w:t>
      </w:r>
      <w:r w:rsidRPr="000843BF">
        <w:rPr>
          <w:rStyle w:val="StyleUnderline"/>
          <w:highlight w:val="cyan"/>
        </w:rPr>
        <w:t>is</w:t>
      </w:r>
      <w:r>
        <w:t xml:space="preserve"> looking </w:t>
      </w:r>
      <w:r w:rsidRPr="00C90DAE">
        <w:rPr>
          <w:rStyle w:val="Emphasis"/>
        </w:rPr>
        <w:t xml:space="preserve">remarkably </w:t>
      </w:r>
      <w:r w:rsidRPr="000843BF">
        <w:rPr>
          <w:rStyle w:val="Emphasis"/>
          <w:highlight w:val="cyan"/>
        </w:rPr>
        <w:t>thin</w:t>
      </w:r>
      <w:r>
        <w:t xml:space="preserve">. The state’s top row-office holders have decided to run for governor, leaving a first-time candidate as the leading Democrat in the Senate primary. </w:t>
      </w:r>
    </w:p>
    <w:p w14:paraId="00DAA136" w14:textId="77777777" w:rsidR="00090A09" w:rsidRDefault="00090A09" w:rsidP="00090A09">
      <w:r w:rsidRPr="00C90DAE">
        <w:t xml:space="preserve">In the swing state of North Carolina, freshman Republican </w:t>
      </w:r>
      <w:r w:rsidRPr="00C90DAE">
        <w:rPr>
          <w:rStyle w:val="Emphasis"/>
        </w:rPr>
        <w:t xml:space="preserve">Chuck </w:t>
      </w:r>
      <w:r w:rsidRPr="000843BF">
        <w:rPr>
          <w:rStyle w:val="Emphasis"/>
          <w:highlight w:val="cyan"/>
        </w:rPr>
        <w:t>Edwards</w:t>
      </w:r>
      <w:r w:rsidRPr="00C90DAE">
        <w:t xml:space="preserve"> of the 11th District is a mainstay on Democratic House Leader Hakeem Jeffries’ political target list. He </w:t>
      </w:r>
      <w:r w:rsidRPr="00C90DAE">
        <w:rPr>
          <w:rStyle w:val="StyleUnderline"/>
        </w:rPr>
        <w:t>has</w:t>
      </w:r>
      <w:r w:rsidRPr="00C90DAE">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C90DAE">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C90DAE">
        <w:t xml:space="preserve"> the district </w:t>
      </w:r>
      <w:r w:rsidRPr="009D08B3">
        <w:rPr>
          <w:rStyle w:val="StyleUnderline"/>
        </w:rPr>
        <w:t xml:space="preserve">by </w:t>
      </w:r>
      <w:r w:rsidRPr="009D08B3">
        <w:rPr>
          <w:rStyle w:val="Emphasis"/>
        </w:rPr>
        <w:t>double digits</w:t>
      </w:r>
      <w:r w:rsidRPr="00C90DAE">
        <w:t xml:space="preserve"> to disgraced former Republican Rep. Madison Cawthorn (R) — where political violence played a central theme in his unsuccessful bid for Congress.</w:t>
      </w:r>
    </w:p>
    <w:p w14:paraId="3B007C7C" w14:textId="7C02A922" w:rsidR="00090A09" w:rsidRPr="0020285B" w:rsidRDefault="00090A09" w:rsidP="00090A09">
      <w:pPr>
        <w:pStyle w:val="Heading4"/>
      </w:pPr>
      <w:r>
        <w:t>Building union power is a huge win for Dems.</w:t>
      </w:r>
    </w:p>
    <w:p w14:paraId="1CB48202" w14:textId="77777777" w:rsidR="00090A09" w:rsidRPr="001E09C8" w:rsidRDefault="00090A09" w:rsidP="00090A09">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3EC3BDA" w14:textId="77777777" w:rsidR="00090A09" w:rsidRDefault="00090A09" w:rsidP="00090A09">
      <w:r w:rsidRPr="005B4D9B">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5656DA">
        <w:rPr>
          <w:rStyle w:val="Emphasis"/>
          <w:highlight w:val="cyan"/>
        </w:rPr>
        <w:t>increased participation</w:t>
      </w:r>
      <w:r w:rsidRPr="005656DA">
        <w:rPr>
          <w:rStyle w:val="StyleUnderline"/>
        </w:rPr>
        <w:t xml:space="preserve"> by citizens, </w:t>
      </w:r>
      <w:r w:rsidRPr="005656DA">
        <w:rPr>
          <w:rStyle w:val="StyleUnderline"/>
          <w:highlight w:val="cyan"/>
        </w:rPr>
        <w:t>more</w:t>
      </w:r>
      <w:r w:rsidRPr="005656DA">
        <w:rPr>
          <w:rStyle w:val="StyleUnderline"/>
        </w:rPr>
        <w:t xml:space="preserve"> </w:t>
      </w:r>
      <w:r w:rsidRPr="005656DA">
        <w:rPr>
          <w:rStyle w:val="StyleUnderline"/>
          <w:highlight w:val="cyan"/>
        </w:rPr>
        <w:t xml:space="preserve">office-seeking </w:t>
      </w:r>
      <w:r w:rsidRPr="005656DA">
        <w:rPr>
          <w:rStyle w:val="Emphasis"/>
          <w:highlight w:val="cyan"/>
        </w:rPr>
        <w:t>by</w:t>
      </w:r>
      <w:r w:rsidRPr="005656DA">
        <w:rPr>
          <w:rStyle w:val="Emphasis"/>
        </w:rPr>
        <w:t xml:space="preserve"> </w:t>
      </w:r>
      <w:r w:rsidRPr="005656DA">
        <w:rPr>
          <w:rStyle w:val="Emphasis"/>
          <w:highlight w:val="cyan"/>
        </w:rPr>
        <w:t>people</w:t>
      </w:r>
      <w:r w:rsidRPr="005656DA">
        <w:rPr>
          <w:rStyle w:val="Emphasis"/>
        </w:rPr>
        <w:t xml:space="preserve"> </w:t>
      </w:r>
      <w:r w:rsidRPr="005656DA">
        <w:rPr>
          <w:rStyle w:val="Emphasis"/>
          <w:highlight w:val="cyan"/>
        </w:rPr>
        <w:t>with modest incomes</w:t>
      </w:r>
      <w:r w:rsidRPr="005656DA">
        <w:rPr>
          <w:rStyle w:val="StyleUnderline"/>
        </w:rPr>
        <w:t xml:space="preserve">, and greater political representation </w:t>
      </w:r>
      <w:r w:rsidRPr="005656DA">
        <w:rPr>
          <w:rStyle w:val="StyleUnderline"/>
          <w:highlight w:val="cyan"/>
        </w:rPr>
        <w:t>for</w:t>
      </w:r>
      <w:r w:rsidRPr="005656DA">
        <w:rPr>
          <w:rStyle w:val="StyleUnderline"/>
        </w:rPr>
        <w:t xml:space="preserve"> the </w:t>
      </w:r>
      <w:r w:rsidRPr="005656DA">
        <w:rPr>
          <w:rStyle w:val="Emphasis"/>
          <w:highlight w:val="cyan"/>
        </w:rPr>
        <w:t>views of the non-rich</w:t>
      </w:r>
      <w:r w:rsidRPr="005656DA">
        <w:rPr>
          <w:rStyle w:val="StyleUnderline"/>
        </w:rPr>
        <w:t>.</w:t>
      </w:r>
      <w:r w:rsidRPr="005B4D9B">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20285B">
        <w:rPr>
          <w:rStyle w:val="Emphasis"/>
          <w:highlight w:val="cyan"/>
        </w:rPr>
        <w:t>5 or 6 percent</w:t>
      </w:r>
      <w:r w:rsidRPr="00553C5A">
        <w:rPr>
          <w:rStyle w:val="StyleUnderline"/>
        </w:rPr>
        <w:t xml:space="preserve">—which would translate into </w:t>
      </w:r>
      <w:r w:rsidRPr="0020285B">
        <w:rPr>
          <w:rStyle w:val="StyleUnderline"/>
          <w:highlight w:val="cyan"/>
        </w:rPr>
        <w:t>the highest turnout in</w:t>
      </w:r>
      <w:r w:rsidRPr="00553C5A">
        <w:rPr>
          <w:rStyle w:val="StyleUnderline"/>
        </w:rPr>
        <w:t xml:space="preserve"> well over </w:t>
      </w:r>
      <w:r w:rsidRPr="0020285B">
        <w:rPr>
          <w:rStyle w:val="StyleUnderline"/>
          <w:highlight w:val="cyan"/>
        </w:rPr>
        <w:t>a century</w:t>
      </w:r>
      <w:r w:rsidRPr="005B4D9B">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5B4D9B">
        <w:t xml:space="preserve">.59 Extrapolating out, this suggests that </w:t>
      </w:r>
      <w:r w:rsidRPr="00553C5A">
        <w:rPr>
          <w:rStyle w:val="StyleUnderline"/>
        </w:rPr>
        <w:t xml:space="preserve">the new </w:t>
      </w:r>
      <w:r w:rsidRPr="0020285B">
        <w:rPr>
          <w:rStyle w:val="StyleUnderline"/>
          <w:highlight w:val="cyan"/>
        </w:rPr>
        <w:t xml:space="preserve">system would lead to </w:t>
      </w:r>
      <w:r w:rsidRPr="0020285B">
        <w:rPr>
          <w:rStyle w:val="Emphasis"/>
          <w:highlight w:val="cyan"/>
        </w:rPr>
        <w:t>large swing in</w:t>
      </w:r>
      <w:r w:rsidRPr="00553C5A">
        <w:rPr>
          <w:rStyle w:val="Emphasis"/>
        </w:rPr>
        <w:t xml:space="preserve"> the </w:t>
      </w:r>
      <w:r w:rsidRPr="00165E61">
        <w:rPr>
          <w:rStyle w:val="Emphasis"/>
        </w:rPr>
        <w:t xml:space="preserve">presidential </w:t>
      </w:r>
      <w:r w:rsidRPr="0020285B">
        <w:rPr>
          <w:rStyle w:val="Emphasis"/>
          <w:highlight w:val="cyan"/>
        </w:rPr>
        <w:t>vote share</w:t>
      </w:r>
      <w:r w:rsidRPr="0020285B">
        <w:rPr>
          <w:rStyle w:val="StyleUnderline"/>
          <w:highlight w:val="cyan"/>
        </w:rPr>
        <w:t xml:space="preserve"> garnered by</w:t>
      </w:r>
      <w:r w:rsidRPr="00553C5A">
        <w:rPr>
          <w:rStyle w:val="StyleUnderline"/>
        </w:rPr>
        <w:t xml:space="preserve"> the </w:t>
      </w:r>
      <w:r w:rsidRPr="0020285B">
        <w:rPr>
          <w:rStyle w:val="Emphasis"/>
          <w:highlight w:val="cyan"/>
        </w:rPr>
        <w:t>Democratic Party</w:t>
      </w:r>
      <w:r w:rsidRPr="00553C5A">
        <w:rPr>
          <w:rStyle w:val="StyleUnderline"/>
        </w:rPr>
        <w:t xml:space="preserve">, potentially </w:t>
      </w:r>
      <w:r w:rsidRPr="0020285B">
        <w:rPr>
          <w:rStyle w:val="StyleUnderline"/>
          <w:highlight w:val="cyan"/>
        </w:rPr>
        <w:t>on</w:t>
      </w:r>
      <w:r w:rsidRPr="005B4D9B">
        <w:t xml:space="preserve"> the </w:t>
      </w:r>
      <w:r w:rsidRPr="00165E61">
        <w:rPr>
          <w:rStyle w:val="StyleUnderline"/>
        </w:rPr>
        <w:t>order of around</w:t>
      </w:r>
      <w:r w:rsidRPr="00553C5A">
        <w:rPr>
          <w:rStyle w:val="StyleUnderline"/>
        </w:rPr>
        <w:t xml:space="preserve"> </w:t>
      </w:r>
      <w:r w:rsidRPr="0020285B">
        <w:rPr>
          <w:rStyle w:val="Emphasis"/>
          <w:highlight w:val="cyan"/>
        </w:rPr>
        <w:t>10 percentage points</w:t>
      </w:r>
      <w:r w:rsidRPr="005B4D9B">
        <w:t>. These kinds of impacts on turnout and vote share would create a very different democratic system from what the United States currently has, even without considering all the other things unions do to represent workers in the political system.</w:t>
      </w:r>
    </w:p>
    <w:p w14:paraId="28C0EBB8" w14:textId="77777777" w:rsidR="00090A09" w:rsidRPr="0020285B" w:rsidRDefault="00090A09" w:rsidP="00090A09"/>
    <w:p w14:paraId="0C1FBD4D" w14:textId="135A8125" w:rsidR="00090A09" w:rsidRDefault="00090A09" w:rsidP="00090A09">
      <w:pPr>
        <w:pStyle w:val="Heading4"/>
      </w:pPr>
      <w:r>
        <w:t xml:space="preserve">Trump’s anti-worker sentiment is </w:t>
      </w:r>
      <w:r>
        <w:rPr>
          <w:u w:val="single"/>
        </w:rPr>
        <w:t>locked</w:t>
      </w:r>
      <w:r w:rsidRPr="00C851CF">
        <w:rPr>
          <w:u w:val="single"/>
        </w:rPr>
        <w:t xml:space="preserve"> in</w:t>
      </w:r>
      <w:r>
        <w:t xml:space="preserve">. </w:t>
      </w:r>
      <w:proofErr w:type="gramStart"/>
      <w:r>
        <w:t>BUT,</w:t>
      </w:r>
      <w:proofErr w:type="gramEnd"/>
      <w:r>
        <w:t xml:space="preserve"> the plan </w:t>
      </w:r>
      <w:r w:rsidRPr="00C851CF">
        <w:rPr>
          <w:u w:val="single"/>
        </w:rPr>
        <w:t>does</w:t>
      </w:r>
      <w:r>
        <w:t xml:space="preserve"> help Dems create a “coherent message” based on previous campaign promises.</w:t>
      </w:r>
    </w:p>
    <w:p w14:paraId="38ADE314" w14:textId="77777777" w:rsidR="00090A09" w:rsidRPr="00C851CF" w:rsidRDefault="00090A09" w:rsidP="00090A09">
      <w:r>
        <w:t xml:space="preserve">Kellen </w:t>
      </w:r>
      <w:r w:rsidRPr="00C851CF">
        <w:rPr>
          <w:rStyle w:val="Style13ptBold"/>
        </w:rPr>
        <w:t>Browning 25</w:t>
      </w:r>
      <w:r>
        <w:t xml:space="preserve">. New York Times political reporter based in San Francisco. “Union Leaders Get Tough </w:t>
      </w:r>
      <w:proofErr w:type="gramStart"/>
      <w:r>
        <w:t>With</w:t>
      </w:r>
      <w:proofErr w:type="gramEnd"/>
      <w:r>
        <w:t xml:space="preserve"> Democrats as Members Drift Toward Trump.” August 9</w:t>
      </w:r>
      <w:r w:rsidRPr="00C851CF">
        <w:rPr>
          <w:vertAlign w:val="superscript"/>
        </w:rPr>
        <w:t>th</w:t>
      </w:r>
      <w:r>
        <w:t>, 2025. NYT. https://www.nytimes.com/2025/08/09/us/politics/democrats-labor-unions-nevada.html</w:t>
      </w:r>
    </w:p>
    <w:p w14:paraId="01ED4146" w14:textId="77777777" w:rsidR="00090A09" w:rsidRPr="00E95192" w:rsidRDefault="00090A09" w:rsidP="00090A09">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05EDC717" w14:textId="77777777" w:rsidR="00090A09" w:rsidRPr="00C851CF" w:rsidRDefault="00090A09" w:rsidP="00090A09">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0DFB7ABA" w14:textId="77777777" w:rsidR="00090A09" w:rsidRPr="00E95192" w:rsidRDefault="00090A09" w:rsidP="00090A09">
      <w:pPr>
        <w:rPr>
          <w:sz w:val="16"/>
          <w:szCs w:val="16"/>
        </w:rPr>
      </w:pPr>
      <w:r w:rsidRPr="00E95192">
        <w:rPr>
          <w:sz w:val="16"/>
          <w:szCs w:val="16"/>
        </w:rPr>
        <w:t>But it is not likely to be easy.</w:t>
      </w:r>
    </w:p>
    <w:p w14:paraId="039FF2FA" w14:textId="77777777" w:rsidR="00090A09" w:rsidRPr="00E95192" w:rsidRDefault="00090A09" w:rsidP="00090A09">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2A391B01" w14:textId="77777777" w:rsidR="00090A09" w:rsidRPr="00E95192" w:rsidRDefault="00090A09" w:rsidP="00090A09">
      <w:pPr>
        <w:rPr>
          <w:sz w:val="16"/>
          <w:szCs w:val="16"/>
        </w:rPr>
      </w:pPr>
      <w:r w:rsidRPr="00E95192">
        <w:rPr>
          <w:sz w:val="16"/>
          <w:szCs w:val="16"/>
        </w:rPr>
        <w:t xml:space="preserve">Union leaders, who mostly endorsed Kamala Harris even as many of their members scoffed at her candidacy, now find themselves trying to strike a delicate balance, maintaining support for Democratic candidates while not alienating members who voted for Mr. Trump. The conundrum is </w:t>
      </w:r>
      <w:proofErr w:type="gramStart"/>
      <w:r w:rsidRPr="00E95192">
        <w:rPr>
          <w:sz w:val="16"/>
          <w:szCs w:val="16"/>
        </w:rPr>
        <w:t>similar to</w:t>
      </w:r>
      <w:proofErr w:type="gramEnd"/>
      <w:r w:rsidRPr="00E95192">
        <w:rPr>
          <w:sz w:val="16"/>
          <w:szCs w:val="16"/>
        </w:rPr>
        <w:t xml:space="preserve"> Democrats’ own struggles to understand and court their lapsed voters.</w:t>
      </w:r>
    </w:p>
    <w:p w14:paraId="6BCDBDB4" w14:textId="77777777" w:rsidR="00090A09" w:rsidRPr="00E95192" w:rsidRDefault="00090A09" w:rsidP="00090A09">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4EF39DC2" w14:textId="77777777" w:rsidR="00090A09" w:rsidRPr="00E95192" w:rsidRDefault="00090A09" w:rsidP="00090A09">
      <w:pPr>
        <w:rPr>
          <w:rStyle w:val="StyleUnderline"/>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72F80B57" w14:textId="77777777" w:rsidR="00090A09" w:rsidRPr="00E95192" w:rsidRDefault="00090A09" w:rsidP="00090A09">
      <w:pPr>
        <w:rPr>
          <w:sz w:val="16"/>
          <w:szCs w:val="16"/>
        </w:rPr>
      </w:pPr>
      <w:r w:rsidRPr="00E95192">
        <w:rPr>
          <w:sz w:val="16"/>
          <w:szCs w:val="16"/>
        </w:rPr>
        <w:t xml:space="preserve">Some labor unions have taken a more combative stance </w:t>
      </w:r>
      <w:proofErr w:type="gramStart"/>
      <w:r w:rsidRPr="00E95192">
        <w:rPr>
          <w:sz w:val="16"/>
          <w:szCs w:val="16"/>
        </w:rPr>
        <w:t>in an effort to</w:t>
      </w:r>
      <w:proofErr w:type="gramEnd"/>
      <w:r w:rsidRPr="00E95192">
        <w:rPr>
          <w:sz w:val="16"/>
          <w:szCs w:val="16"/>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30D81014" w14:textId="77777777" w:rsidR="00090A09" w:rsidRPr="00E95192" w:rsidRDefault="00090A09" w:rsidP="00090A09">
      <w:pPr>
        <w:rPr>
          <w:sz w:val="16"/>
          <w:szCs w:val="16"/>
        </w:rPr>
      </w:pPr>
      <w:r w:rsidRPr="00E95192">
        <w:rPr>
          <w:sz w:val="16"/>
          <w:szCs w:val="16"/>
        </w:rPr>
        <w:t>The D.N.C. declined to comment.</w:t>
      </w:r>
    </w:p>
    <w:p w14:paraId="6BED9253" w14:textId="77777777" w:rsidR="00090A09" w:rsidRPr="00E95192" w:rsidRDefault="00090A09" w:rsidP="00090A09">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141369CC" w14:textId="77777777" w:rsidR="00090A09" w:rsidRPr="00E95192" w:rsidRDefault="00090A09" w:rsidP="00090A09">
      <w:pPr>
        <w:rPr>
          <w:sz w:val="16"/>
          <w:szCs w:val="16"/>
        </w:rPr>
      </w:pPr>
      <w:r w:rsidRPr="00E95192">
        <w:rPr>
          <w:sz w:val="16"/>
          <w:szCs w:val="16"/>
        </w:rPr>
        <w:t xml:space="preserve">Some labor leaders were intent on better understanding their membership and avoiding the same criticism that Democrats themselves </w:t>
      </w:r>
      <w:proofErr w:type="gramStart"/>
      <w:r w:rsidRPr="00E95192">
        <w:rPr>
          <w:sz w:val="16"/>
          <w:szCs w:val="16"/>
        </w:rPr>
        <w:t>face:</w:t>
      </w:r>
      <w:proofErr w:type="gramEnd"/>
      <w:r w:rsidRPr="00E95192">
        <w:rPr>
          <w:sz w:val="16"/>
          <w:szCs w:val="16"/>
        </w:rPr>
        <w:t xml:space="preserve"> that they are out of touch with the average American’s priorities.</w:t>
      </w:r>
    </w:p>
    <w:p w14:paraId="47CE8376" w14:textId="77777777" w:rsidR="00090A09" w:rsidRPr="00E95192" w:rsidRDefault="00090A09" w:rsidP="00090A09">
      <w:pPr>
        <w:rPr>
          <w:sz w:val="16"/>
          <w:szCs w:val="16"/>
        </w:rPr>
      </w:pPr>
      <w:r w:rsidRPr="00E95192">
        <w:rPr>
          <w:sz w:val="16"/>
          <w:szCs w:val="16"/>
        </w:rPr>
        <w:t xml:space="preserve">Dan Osborn, the independent Senate candidate who ran unsuccessfully against a Republican incumbent in Nebraska last </w:t>
      </w:r>
      <w:proofErr w:type="gramStart"/>
      <w:r w:rsidRPr="00E95192">
        <w:rPr>
          <w:sz w:val="16"/>
          <w:szCs w:val="16"/>
        </w:rPr>
        <w:t>year, and</w:t>
      </w:r>
      <w:proofErr w:type="gramEnd"/>
      <w:r w:rsidRPr="00E95192">
        <w:rPr>
          <w:sz w:val="16"/>
          <w:szCs w:val="16"/>
        </w:rPr>
        <w:t xml:space="preserve"> is now running for the state’s other Senate seat, said labor leaders needed to work harder to earn their members’ buy-in on political issues.</w:t>
      </w:r>
    </w:p>
    <w:p w14:paraId="5896233A" w14:textId="77777777" w:rsidR="00090A09" w:rsidRPr="00E95192" w:rsidRDefault="00090A09" w:rsidP="00090A09">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12D24E5A" w14:textId="77777777" w:rsidR="00090A09" w:rsidRPr="00E95192" w:rsidRDefault="00090A09" w:rsidP="00090A09">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291483DA" w14:textId="77777777" w:rsidR="00090A09" w:rsidRPr="00E95192" w:rsidRDefault="00090A09" w:rsidP="00090A09">
      <w:pPr>
        <w:rPr>
          <w:sz w:val="16"/>
          <w:szCs w:val="16"/>
        </w:rPr>
      </w:pPr>
      <w:r w:rsidRPr="00E95192">
        <w:rPr>
          <w:sz w:val="16"/>
          <w:szCs w:val="16"/>
        </w:rPr>
        <w:t>The aim is to convince members that union-organizing is important and that Mr. Trump’s policies are bad for workers.</w:t>
      </w:r>
    </w:p>
    <w:p w14:paraId="1312FBAB" w14:textId="77777777" w:rsidR="00090A09" w:rsidRPr="00E95192" w:rsidRDefault="00090A09" w:rsidP="00090A09">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5A4D8ECF" w14:textId="77777777" w:rsidR="00090A09" w:rsidRPr="00E95192" w:rsidRDefault="00090A09" w:rsidP="00090A09">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6C6C842C" w14:textId="77777777" w:rsidR="00090A09" w:rsidRPr="00E95192" w:rsidRDefault="00090A09" w:rsidP="00090A09">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1A17782F" w14:textId="77777777" w:rsidR="00090A09" w:rsidRPr="00E95192" w:rsidRDefault="00090A09" w:rsidP="00090A09">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116A61A4" w14:textId="77777777" w:rsidR="00090A09" w:rsidRPr="00E95192" w:rsidRDefault="00090A09" w:rsidP="00090A09">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39309DC1" w14:textId="77777777" w:rsidR="00090A09" w:rsidRPr="00E95192" w:rsidRDefault="00090A09" w:rsidP="00090A09">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1920D267" w14:textId="77777777" w:rsidR="00090A09" w:rsidRPr="00E95192" w:rsidRDefault="00090A09" w:rsidP="00090A09">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1B34725E" w14:textId="77777777" w:rsidR="00090A09" w:rsidRPr="00E95192" w:rsidRDefault="00090A09" w:rsidP="00090A09">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4614356C" w14:textId="77777777" w:rsidR="00090A09" w:rsidRPr="00E95192" w:rsidRDefault="00090A09" w:rsidP="00090A09">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10524FB2" w14:textId="77777777" w:rsidR="00090A09" w:rsidRPr="00E95192" w:rsidRDefault="00090A09" w:rsidP="00090A09">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40C822E0" w14:textId="77777777" w:rsidR="00090A09" w:rsidRPr="00E95192" w:rsidRDefault="00090A09" w:rsidP="00090A09">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58EEC297" w14:textId="77777777" w:rsidR="00090A09" w:rsidRPr="00E95192" w:rsidRDefault="00090A09" w:rsidP="00090A09">
      <w:pPr>
        <w:rPr>
          <w:sz w:val="16"/>
          <w:szCs w:val="16"/>
        </w:rPr>
      </w:pPr>
      <w:r w:rsidRPr="00E95192">
        <w:rPr>
          <w:sz w:val="16"/>
          <w:szCs w:val="16"/>
        </w:rPr>
        <w:t xml:space="preserve">Republicans made overtures to working-class voters last year, earning </w:t>
      </w:r>
      <w:proofErr w:type="gramStart"/>
      <w:r w:rsidRPr="00E95192">
        <w:rPr>
          <w:sz w:val="16"/>
          <w:szCs w:val="16"/>
        </w:rPr>
        <w:t>particular support</w:t>
      </w:r>
      <w:proofErr w:type="gramEnd"/>
      <w:r w:rsidRPr="00E95192">
        <w:rPr>
          <w:sz w:val="16"/>
          <w:szCs w:val="16"/>
        </w:rPr>
        <w:t xml:space="preserve"> from the Teamsters. Both Mr. Trump’s labor secretary pick and his “no tax on tips” proposal, now a temporary deduction signed into law, were popular with unions.</w:t>
      </w:r>
    </w:p>
    <w:p w14:paraId="5AAC052D" w14:textId="77777777" w:rsidR="00090A09" w:rsidRDefault="00090A09" w:rsidP="00090A09">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165E61">
        <w:rPr>
          <w:rStyle w:val="StyleUnderline"/>
        </w:rPr>
        <w:t>since taking office, like</w:t>
      </w:r>
      <w:r w:rsidRPr="00E95192">
        <w:rPr>
          <w:rStyle w:val="StyleUnderline"/>
        </w:rPr>
        <w:t xml:space="preserv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 xml:space="preserve">outreach had been </w:t>
      </w:r>
      <w:proofErr w:type="gramStart"/>
      <w:r w:rsidRPr="00E95192">
        <w:rPr>
          <w:rStyle w:val="Emphasis"/>
          <w:highlight w:val="cyan"/>
        </w:rPr>
        <w:t>disingenuous</w:t>
      </w:r>
      <w:proofErr w:type="gramEnd"/>
      <w:r w:rsidRPr="00E95192">
        <w:rPr>
          <w:rStyle w:val="Emphasis"/>
          <w:highlight w:val="cyan"/>
        </w:rPr>
        <w:t>.</w:t>
      </w:r>
      <w:r w:rsidRPr="00E95192">
        <w:rPr>
          <w:rStyle w:val="StyleUnderline"/>
        </w:rPr>
        <w:t xml:space="preserve"> Mr. Trump’s </w:t>
      </w:r>
      <w:proofErr w:type="gramStart"/>
      <w:r w:rsidRPr="00E95192">
        <w:rPr>
          <w:rStyle w:val="StyleUnderline"/>
          <w:highlight w:val="cyan"/>
        </w:rPr>
        <w:t>policy law</w:t>
      </w:r>
      <w:proofErr w:type="gramEnd"/>
      <w:r w:rsidRPr="00E95192">
        <w:rPr>
          <w:rStyle w:val="StyleUnderline"/>
          <w:highlight w:val="cyan"/>
        </w:rPr>
        <w:t xml:space="preserve">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638B5BCF" w14:textId="77777777" w:rsidR="00090A09" w:rsidRDefault="00090A09" w:rsidP="00090A09">
      <w:pPr>
        <w:pStyle w:val="Heading2"/>
      </w:pPr>
      <w:r>
        <w:t>Manufacturing DA DA</w:t>
      </w:r>
    </w:p>
    <w:p w14:paraId="49D59DB8" w14:textId="77777777" w:rsidR="00090A09" w:rsidRPr="00F27511" w:rsidRDefault="00090A09" w:rsidP="00090A09">
      <w:pPr>
        <w:keepNext/>
        <w:keepLines/>
        <w:spacing w:before="40" w:after="0"/>
        <w:outlineLvl w:val="3"/>
        <w:rPr>
          <w:rFonts w:eastAsiaTheme="majorEastAsia" w:cstheme="majorBidi"/>
          <w:b/>
          <w:iCs/>
          <w:sz w:val="26"/>
        </w:rPr>
      </w:pPr>
      <w:r w:rsidRPr="00F27511">
        <w:rPr>
          <w:rFonts w:eastAsiaTheme="majorEastAsia" w:cstheme="majorBidi"/>
          <w:b/>
          <w:iCs/>
          <w:sz w:val="26"/>
        </w:rPr>
        <w:t xml:space="preserve">Unionized work is </w:t>
      </w:r>
      <w:r w:rsidRPr="00F27511">
        <w:rPr>
          <w:rFonts w:eastAsiaTheme="majorEastAsia" w:cstheme="majorBidi"/>
          <w:b/>
          <w:iCs/>
          <w:sz w:val="26"/>
          <w:u w:val="single"/>
        </w:rPr>
        <w:t>irrelevant</w:t>
      </w:r>
      <w:r w:rsidRPr="00F27511">
        <w:rPr>
          <w:rFonts w:eastAsiaTheme="majorEastAsia" w:cstheme="majorBidi"/>
          <w:b/>
          <w:iCs/>
          <w:sz w:val="26"/>
        </w:rPr>
        <w:t xml:space="preserve">, manufacturing decline is </w:t>
      </w:r>
      <w:r w:rsidRPr="00F27511">
        <w:rPr>
          <w:rFonts w:eastAsiaTheme="majorEastAsia" w:cstheme="majorBidi"/>
          <w:b/>
          <w:iCs/>
          <w:sz w:val="26"/>
          <w:u w:val="single"/>
        </w:rPr>
        <w:t>inevitable</w:t>
      </w:r>
      <w:r w:rsidRPr="00F27511">
        <w:rPr>
          <w:rFonts w:eastAsiaTheme="majorEastAsia" w:cstheme="majorBidi"/>
          <w:b/>
          <w:iCs/>
          <w:sz w:val="26"/>
        </w:rPr>
        <w:t>, and no impact.</w:t>
      </w:r>
    </w:p>
    <w:p w14:paraId="231074B6" w14:textId="77777777" w:rsidR="00090A09" w:rsidRPr="00F27511" w:rsidRDefault="00090A09" w:rsidP="00090A09">
      <w:r w:rsidRPr="00F27511">
        <w:t xml:space="preserve">John Mac </w:t>
      </w:r>
      <w:r w:rsidRPr="00F27511">
        <w:rPr>
          <w:b/>
          <w:bCs/>
          <w:sz w:val="26"/>
        </w:rPr>
        <w:t>Ghlionn 25</w:t>
      </w:r>
      <w:r w:rsidRPr="00F27511">
        <w:t>. Research analyst at the Brownstone Institute, Ph.D. in psychosocial studies. "How Trump's manufacturing obsession could cripple America." The Hill. 3/27/2025. thehill.com/opinion/5216326-trump-manufacturing-reality</w:t>
      </w:r>
    </w:p>
    <w:p w14:paraId="495A2DED" w14:textId="77777777" w:rsidR="00090A09" w:rsidRPr="00F27511" w:rsidRDefault="00090A09" w:rsidP="00090A09">
      <w:pPr>
        <w:rPr>
          <w:sz w:val="16"/>
        </w:rPr>
      </w:pPr>
      <w:r w:rsidRPr="00F27511">
        <w:rPr>
          <w:sz w:val="16"/>
        </w:rPr>
        <w:t xml:space="preserve">And even if new factories open, they won’t look like the ones Trump supporters imagine. </w:t>
      </w:r>
      <w:r w:rsidRPr="00F27511">
        <w:rPr>
          <w:u w:val="single"/>
        </w:rPr>
        <w:t xml:space="preserve">A </w:t>
      </w:r>
      <w:r w:rsidRPr="00F27511">
        <w:rPr>
          <w:b/>
          <w:iCs/>
          <w:u w:val="single"/>
          <w:bdr w:val="single" w:sz="8" w:space="0" w:color="auto"/>
        </w:rPr>
        <w:t>modern</w:t>
      </w:r>
      <w:r w:rsidRPr="00F27511">
        <w:rPr>
          <w:u w:val="single"/>
        </w:rPr>
        <w:t xml:space="preserve"> factory is a</w:t>
      </w:r>
      <w:r w:rsidRPr="00F27511">
        <w:rPr>
          <w:sz w:val="16"/>
        </w:rPr>
        <w:t xml:space="preserve"> massive, </w:t>
      </w:r>
      <w:r w:rsidRPr="00F27511">
        <w:rPr>
          <w:b/>
          <w:iCs/>
          <w:u w:val="single"/>
          <w:bdr w:val="single" w:sz="8" w:space="0" w:color="auto"/>
        </w:rPr>
        <w:t>roboticized</w:t>
      </w:r>
      <w:r w:rsidRPr="00F27511">
        <w:rPr>
          <w:u w:val="single"/>
        </w:rPr>
        <w:t xml:space="preserve"> facility where </w:t>
      </w:r>
      <w:r w:rsidRPr="00F27511">
        <w:rPr>
          <w:highlight w:val="cyan"/>
          <w:u w:val="single"/>
        </w:rPr>
        <w:t>machines</w:t>
      </w:r>
      <w:r w:rsidRPr="00F27511">
        <w:rPr>
          <w:sz w:val="16"/>
        </w:rPr>
        <w:t xml:space="preserve"> — not men — </w:t>
      </w:r>
      <w:r w:rsidRPr="00F27511">
        <w:rPr>
          <w:highlight w:val="cyan"/>
          <w:u w:val="single"/>
        </w:rPr>
        <w:t>do</w:t>
      </w:r>
      <w:r w:rsidRPr="00F27511">
        <w:rPr>
          <w:sz w:val="16"/>
        </w:rPr>
        <w:t xml:space="preserve"> most of </w:t>
      </w:r>
      <w:r w:rsidRPr="00F27511">
        <w:rPr>
          <w:highlight w:val="cyan"/>
          <w:u w:val="single"/>
        </w:rPr>
        <w:t>the work</w:t>
      </w:r>
      <w:r w:rsidRPr="00F27511">
        <w:rPr>
          <w:sz w:val="16"/>
          <w:highlight w:val="cyan"/>
        </w:rPr>
        <w:t>.</w:t>
      </w:r>
    </w:p>
    <w:p w14:paraId="23A0C5B3" w14:textId="77777777" w:rsidR="00090A09" w:rsidRPr="00F27511" w:rsidRDefault="00090A09" w:rsidP="00090A09">
      <w:pPr>
        <w:rPr>
          <w:sz w:val="16"/>
        </w:rPr>
      </w:pPr>
      <w:r w:rsidRPr="00F27511">
        <w:rPr>
          <w:highlight w:val="cyan"/>
          <w:u w:val="single"/>
        </w:rPr>
        <w:t xml:space="preserve">For every </w:t>
      </w:r>
      <w:r w:rsidRPr="00F27511">
        <w:rPr>
          <w:b/>
          <w:iCs/>
          <w:highlight w:val="cyan"/>
          <w:u w:val="single"/>
          <w:bdr w:val="single" w:sz="8" w:space="0" w:color="auto"/>
        </w:rPr>
        <w:t>10,000</w:t>
      </w:r>
      <w:r w:rsidRPr="00F27511">
        <w:rPr>
          <w:u w:val="single"/>
        </w:rPr>
        <w:t xml:space="preserve"> manufacturing </w:t>
      </w:r>
      <w:r w:rsidRPr="00F27511">
        <w:rPr>
          <w:highlight w:val="cyan"/>
          <w:u w:val="single"/>
        </w:rPr>
        <w:t xml:space="preserve">jobs </w:t>
      </w:r>
      <w:r w:rsidRPr="00F27511">
        <w:rPr>
          <w:b/>
          <w:iCs/>
          <w:highlight w:val="cyan"/>
          <w:u w:val="single"/>
          <w:bdr w:val="single" w:sz="8" w:space="0" w:color="auto"/>
        </w:rPr>
        <w:t>50 years ago</w:t>
      </w:r>
      <w:r w:rsidRPr="00F27511">
        <w:rPr>
          <w:u w:val="single"/>
        </w:rPr>
        <w:t xml:space="preserve">, maybe </w:t>
      </w:r>
      <w:r w:rsidRPr="00F27511">
        <w:rPr>
          <w:highlight w:val="cyan"/>
          <w:u w:val="single"/>
        </w:rPr>
        <w:t xml:space="preserve">1,000 would </w:t>
      </w:r>
      <w:r w:rsidRPr="00F27511">
        <w:rPr>
          <w:b/>
          <w:iCs/>
          <w:highlight w:val="cyan"/>
          <w:u w:val="single"/>
          <w:bdr w:val="single" w:sz="8" w:space="0" w:color="auto"/>
        </w:rPr>
        <w:t>return</w:t>
      </w:r>
      <w:r w:rsidRPr="00F27511">
        <w:rPr>
          <w:b/>
          <w:iCs/>
          <w:u w:val="single"/>
          <w:bdr w:val="single" w:sz="8" w:space="0" w:color="auto"/>
        </w:rPr>
        <w:t xml:space="preserve"> today</w:t>
      </w:r>
      <w:r w:rsidRPr="00F27511">
        <w:rPr>
          <w:sz w:val="16"/>
        </w:rPr>
        <w:t xml:space="preserve">. And </w:t>
      </w:r>
      <w:r w:rsidRPr="00F27511">
        <w:rPr>
          <w:highlight w:val="cyan"/>
          <w:u w:val="single"/>
        </w:rPr>
        <w:t xml:space="preserve">those would go to </w:t>
      </w:r>
      <w:r w:rsidRPr="00F27511">
        <w:rPr>
          <w:b/>
          <w:iCs/>
          <w:highlight w:val="cyan"/>
          <w:u w:val="single"/>
          <w:bdr w:val="single" w:sz="8" w:space="0" w:color="auto"/>
        </w:rPr>
        <w:t>specialists</w:t>
      </w:r>
      <w:r w:rsidRPr="00F27511">
        <w:rPr>
          <w:b/>
          <w:iCs/>
          <w:u w:val="single"/>
          <w:bdr w:val="single" w:sz="8" w:space="0" w:color="auto"/>
        </w:rPr>
        <w:t xml:space="preserve"> in automation</w:t>
      </w:r>
      <w:r w:rsidRPr="00F27511">
        <w:rPr>
          <w:sz w:val="16"/>
        </w:rPr>
        <w:t xml:space="preserve"> maintenance, </w:t>
      </w:r>
      <w:r w:rsidRPr="00F27511">
        <w:rPr>
          <w:highlight w:val="cyan"/>
          <w:u w:val="single"/>
        </w:rPr>
        <w:t xml:space="preserve">not </w:t>
      </w:r>
      <w:r w:rsidRPr="00F27511">
        <w:rPr>
          <w:b/>
          <w:iCs/>
          <w:u w:val="single"/>
          <w:bdr w:val="single" w:sz="8" w:space="0" w:color="auto"/>
        </w:rPr>
        <w:t xml:space="preserve">assembly line </w:t>
      </w:r>
      <w:r w:rsidRPr="00F27511">
        <w:rPr>
          <w:b/>
          <w:iCs/>
          <w:highlight w:val="cyan"/>
          <w:u w:val="single"/>
          <w:bdr w:val="single" w:sz="8" w:space="0" w:color="auto"/>
        </w:rPr>
        <w:t>workers</w:t>
      </w:r>
      <w:r w:rsidRPr="00F27511">
        <w:rPr>
          <w:sz w:val="16"/>
        </w:rPr>
        <w:t xml:space="preserve">. </w:t>
      </w:r>
    </w:p>
    <w:p w14:paraId="69CD2D61" w14:textId="77777777" w:rsidR="00090A09" w:rsidRPr="00F27511" w:rsidRDefault="00090A09" w:rsidP="00090A09">
      <w:pPr>
        <w:rPr>
          <w:sz w:val="16"/>
        </w:rPr>
      </w:pPr>
      <w:r w:rsidRPr="00F27511">
        <w:rPr>
          <w:sz w:val="16"/>
        </w:rPr>
        <w:t>Some argue that bringing factories back would help alleviate the trade deficit. That’s not only naive; it’s also incorrect.</w:t>
      </w:r>
    </w:p>
    <w:p w14:paraId="7F52DBC5" w14:textId="77777777" w:rsidR="00090A09" w:rsidRPr="00F27511" w:rsidRDefault="00090A09" w:rsidP="00090A09">
      <w:pPr>
        <w:rPr>
          <w:sz w:val="16"/>
        </w:rPr>
      </w:pPr>
      <w:r w:rsidRPr="00F27511">
        <w:rPr>
          <w:sz w:val="16"/>
        </w:rPr>
        <w:t xml:space="preserve">The U.S. imports more than it </w:t>
      </w:r>
      <w:proofErr w:type="gramStart"/>
      <w:r w:rsidRPr="00F27511">
        <w:rPr>
          <w:sz w:val="16"/>
        </w:rPr>
        <w:t>exports</w:t>
      </w:r>
      <w:proofErr w:type="gramEnd"/>
      <w:r w:rsidRPr="00F27511">
        <w:rPr>
          <w:sz w:val="16"/>
        </w:rPr>
        <w:t xml:space="preserve">, not just because of outsourcing but also because of </w:t>
      </w:r>
      <w:r w:rsidRPr="00F27511">
        <w:rPr>
          <w:b/>
          <w:iCs/>
          <w:u w:val="single"/>
          <w:bdr w:val="single" w:sz="8" w:space="0" w:color="auto"/>
        </w:rPr>
        <w:t>consumer</w:t>
      </w:r>
      <w:r w:rsidRPr="00F27511">
        <w:rPr>
          <w:sz w:val="16"/>
        </w:rPr>
        <w:t xml:space="preserve"> demand. American</w:t>
      </w:r>
      <w:r w:rsidRPr="00F27511">
        <w:rPr>
          <w:b/>
          <w:iCs/>
          <w:u w:val="single"/>
          <w:bdr w:val="single" w:sz="8" w:space="0" w:color="auto"/>
        </w:rPr>
        <w:t>s</w:t>
      </w:r>
      <w:r w:rsidRPr="00F27511">
        <w:rPr>
          <w:u w:val="single"/>
        </w:rPr>
        <w:t xml:space="preserve"> want cheap goods</w:t>
      </w:r>
      <w:r w:rsidRPr="00F27511">
        <w:rPr>
          <w:sz w:val="16"/>
        </w:rPr>
        <w:t xml:space="preserve">. They want choice. </w:t>
      </w:r>
      <w:r w:rsidRPr="00F27511">
        <w:rPr>
          <w:b/>
          <w:iCs/>
          <w:u w:val="single"/>
          <w:bdr w:val="single" w:sz="8" w:space="0" w:color="auto"/>
        </w:rPr>
        <w:t>Even if</w:t>
      </w:r>
      <w:r w:rsidRPr="00F27511">
        <w:rPr>
          <w:u w:val="single"/>
        </w:rPr>
        <w:t xml:space="preserve"> factories open on American soil, </w:t>
      </w:r>
      <w:r w:rsidRPr="00F27511">
        <w:rPr>
          <w:b/>
          <w:iCs/>
          <w:u w:val="single"/>
          <w:bdr w:val="single" w:sz="8" w:space="0" w:color="auto"/>
        </w:rPr>
        <w:t>raw materials</w:t>
      </w:r>
      <w:r w:rsidRPr="00F27511">
        <w:rPr>
          <w:sz w:val="16"/>
        </w:rPr>
        <w:t xml:space="preserve"> and components </w:t>
      </w:r>
      <w:r w:rsidRPr="00F27511">
        <w:rPr>
          <w:u w:val="single"/>
        </w:rPr>
        <w:t xml:space="preserve">will still come from </w:t>
      </w:r>
      <w:r w:rsidRPr="00F27511">
        <w:rPr>
          <w:b/>
          <w:iCs/>
          <w:u w:val="single"/>
          <w:bdr w:val="single" w:sz="8" w:space="0" w:color="auto"/>
        </w:rPr>
        <w:t>abroad</w:t>
      </w:r>
      <w:r w:rsidRPr="00F27511">
        <w:rPr>
          <w:sz w:val="16"/>
        </w:rPr>
        <w:t>. The supply chains are so globalized that they cannot be untangled overnight, if at all.</w:t>
      </w:r>
    </w:p>
    <w:p w14:paraId="28C6063C" w14:textId="77777777" w:rsidR="00090A09" w:rsidRPr="00F27511" w:rsidRDefault="00090A09" w:rsidP="00090A09">
      <w:pPr>
        <w:rPr>
          <w:sz w:val="16"/>
        </w:rPr>
      </w:pPr>
      <w:r w:rsidRPr="00F27511">
        <w:rPr>
          <w:sz w:val="16"/>
        </w:rPr>
        <w:t xml:space="preserve">Additionally, it’s important to note that even if the U.S. attempts to rebuild those supply chains, it won’t be easy. </w:t>
      </w:r>
      <w:r w:rsidRPr="00F27511">
        <w:rPr>
          <w:u w:val="single"/>
        </w:rPr>
        <w:t xml:space="preserve">A single smartphone contains parts from </w:t>
      </w:r>
      <w:r w:rsidRPr="00F27511">
        <w:rPr>
          <w:b/>
          <w:iCs/>
          <w:u w:val="single"/>
          <w:bdr w:val="single" w:sz="8" w:space="0" w:color="auto"/>
        </w:rPr>
        <w:t>dozens of countries</w:t>
      </w:r>
      <w:r w:rsidRPr="00F27511">
        <w:rPr>
          <w:sz w:val="16"/>
        </w:rPr>
        <w:t xml:space="preserve">. Car components, semiconductors, textiles — it’s all linked in a system that took decades to establish. </w:t>
      </w:r>
      <w:r w:rsidRPr="00F27511">
        <w:rPr>
          <w:highlight w:val="cyan"/>
          <w:u w:val="single"/>
        </w:rPr>
        <w:t xml:space="preserve">Moving production </w:t>
      </w:r>
      <w:r w:rsidRPr="00F27511">
        <w:rPr>
          <w:b/>
          <w:iCs/>
          <w:u w:val="single"/>
          <w:bdr w:val="single" w:sz="8" w:space="0" w:color="auto"/>
        </w:rPr>
        <w:t>back</w:t>
      </w:r>
      <w:r w:rsidRPr="00F27511">
        <w:rPr>
          <w:sz w:val="16"/>
        </w:rPr>
        <w:t xml:space="preserve"> to the U.S. </w:t>
      </w:r>
      <w:r w:rsidRPr="00F27511">
        <w:rPr>
          <w:highlight w:val="cyan"/>
          <w:u w:val="single"/>
        </w:rPr>
        <w:t>would be</w:t>
      </w:r>
      <w:r w:rsidRPr="00F27511">
        <w:rPr>
          <w:sz w:val="16"/>
        </w:rPr>
        <w:t xml:space="preserve"> expensive and, </w:t>
      </w:r>
      <w:r w:rsidRPr="00F27511">
        <w:rPr>
          <w:highlight w:val="cyan"/>
          <w:u w:val="single"/>
        </w:rPr>
        <w:t>logistically, a</w:t>
      </w:r>
      <w:r w:rsidRPr="00F27511">
        <w:rPr>
          <w:u w:val="single"/>
        </w:rPr>
        <w:t xml:space="preserve">n </w:t>
      </w:r>
      <w:r w:rsidRPr="00F27511">
        <w:rPr>
          <w:b/>
          <w:iCs/>
          <w:u w:val="single"/>
          <w:bdr w:val="single" w:sz="8" w:space="0" w:color="auto"/>
        </w:rPr>
        <w:t xml:space="preserve">absolute </w:t>
      </w:r>
      <w:r w:rsidRPr="00F27511">
        <w:rPr>
          <w:b/>
          <w:iCs/>
          <w:highlight w:val="cyan"/>
          <w:u w:val="single"/>
          <w:bdr w:val="single" w:sz="8" w:space="0" w:color="auto"/>
        </w:rPr>
        <w:t>nightmare</w:t>
      </w:r>
      <w:r w:rsidRPr="00F27511">
        <w:rPr>
          <w:sz w:val="16"/>
        </w:rPr>
        <w:t>.</w:t>
      </w:r>
    </w:p>
    <w:p w14:paraId="4FE9F467" w14:textId="77777777" w:rsidR="00090A09" w:rsidRPr="00F27511" w:rsidRDefault="00090A09" w:rsidP="00090A09">
      <w:pPr>
        <w:rPr>
          <w:sz w:val="16"/>
        </w:rPr>
      </w:pPr>
      <w:r w:rsidRPr="00F27511">
        <w:rPr>
          <w:sz w:val="16"/>
        </w:rPr>
        <w:t xml:space="preserve">And we haven’t even discussed a rather important, albeit uncomfortable, point yet: </w:t>
      </w:r>
      <w:r w:rsidRPr="00F27511">
        <w:rPr>
          <w:u w:val="single"/>
        </w:rPr>
        <w:t>Americans don’t want factory jobs</w:t>
      </w:r>
      <w:r w:rsidRPr="00F27511">
        <w:rPr>
          <w:sz w:val="16"/>
        </w:rPr>
        <w:t>.</w:t>
      </w:r>
    </w:p>
    <w:p w14:paraId="5D51EDA1" w14:textId="77777777" w:rsidR="00090A09" w:rsidRPr="00F27511" w:rsidRDefault="00090A09" w:rsidP="00090A09">
      <w:pPr>
        <w:rPr>
          <w:sz w:val="16"/>
        </w:rPr>
      </w:pPr>
      <w:r w:rsidRPr="00F27511">
        <w:rPr>
          <w:sz w:val="16"/>
        </w:rPr>
        <w:t xml:space="preserve">Ask </w:t>
      </w:r>
      <w:r w:rsidRPr="00F27511">
        <w:rPr>
          <w:u w:val="single"/>
        </w:rPr>
        <w:t xml:space="preserve">young </w:t>
      </w:r>
      <w:r w:rsidRPr="00F27511">
        <w:rPr>
          <w:highlight w:val="cyan"/>
          <w:u w:val="single"/>
        </w:rPr>
        <w:t>people</w:t>
      </w:r>
      <w:r w:rsidRPr="00F27511">
        <w:rPr>
          <w:sz w:val="16"/>
        </w:rPr>
        <w:t xml:space="preserve"> what they </w:t>
      </w:r>
      <w:r w:rsidRPr="00F27511">
        <w:rPr>
          <w:highlight w:val="cyan"/>
          <w:u w:val="single"/>
        </w:rPr>
        <w:t>want</w:t>
      </w:r>
      <w:r w:rsidRPr="00F27511">
        <w:rPr>
          <w:u w:val="single"/>
        </w:rPr>
        <w:t xml:space="preserve"> to do</w:t>
      </w:r>
      <w:r w:rsidRPr="00F27511">
        <w:rPr>
          <w:sz w:val="16"/>
        </w:rPr>
        <w:t xml:space="preserve">, and they’ll mention tech, finance, health care, entrepreneurship, influencing, even OnlyFans — </w:t>
      </w:r>
      <w:r w:rsidRPr="00F27511">
        <w:rPr>
          <w:highlight w:val="cyan"/>
          <w:u w:val="single"/>
        </w:rPr>
        <w:t xml:space="preserve">anything but </w:t>
      </w:r>
      <w:r w:rsidRPr="00F27511">
        <w:rPr>
          <w:b/>
          <w:iCs/>
          <w:u w:val="single"/>
          <w:bdr w:val="single" w:sz="8" w:space="0" w:color="auto"/>
        </w:rPr>
        <w:t xml:space="preserve">assembly-line </w:t>
      </w:r>
      <w:r w:rsidRPr="00F27511">
        <w:rPr>
          <w:b/>
          <w:iCs/>
          <w:highlight w:val="cyan"/>
          <w:u w:val="single"/>
          <w:bdr w:val="single" w:sz="8" w:space="0" w:color="auto"/>
        </w:rPr>
        <w:t>work</w:t>
      </w:r>
      <w:r w:rsidRPr="00F27511">
        <w:rPr>
          <w:highlight w:val="cyan"/>
          <w:u w:val="single"/>
        </w:rPr>
        <w:t xml:space="preserve">. This </w:t>
      </w:r>
      <w:r w:rsidRPr="00F27511">
        <w:rPr>
          <w:b/>
          <w:iCs/>
          <w:u w:val="single"/>
          <w:bdr w:val="single" w:sz="8" w:space="0" w:color="auto"/>
        </w:rPr>
        <w:t xml:space="preserve">cultural </w:t>
      </w:r>
      <w:r w:rsidRPr="00F27511">
        <w:rPr>
          <w:b/>
          <w:iCs/>
          <w:highlight w:val="cyan"/>
          <w:u w:val="single"/>
          <w:bdr w:val="single" w:sz="8" w:space="0" w:color="auto"/>
        </w:rPr>
        <w:t>shift</w:t>
      </w:r>
      <w:r w:rsidRPr="00F27511">
        <w:rPr>
          <w:highlight w:val="cyan"/>
          <w:u w:val="single"/>
        </w:rPr>
        <w:t xml:space="preserve"> is irreversible</w:t>
      </w:r>
      <w:r w:rsidRPr="00F27511">
        <w:rPr>
          <w:sz w:val="16"/>
        </w:rPr>
        <w:t xml:space="preserve">. Work expectations have evolved. </w:t>
      </w:r>
      <w:r w:rsidRPr="00F27511">
        <w:rPr>
          <w:u w:val="single"/>
        </w:rPr>
        <w:t>The notion</w:t>
      </w:r>
      <w:r w:rsidRPr="00F27511">
        <w:rPr>
          <w:sz w:val="16"/>
        </w:rPr>
        <w:t xml:space="preserve"> that </w:t>
      </w:r>
      <w:r w:rsidRPr="00F27511">
        <w:rPr>
          <w:b/>
          <w:iCs/>
          <w:u w:val="single"/>
          <w:bdr w:val="single" w:sz="8" w:space="0" w:color="auto"/>
        </w:rPr>
        <w:t>millions of Americans</w:t>
      </w:r>
      <w:r w:rsidRPr="00F27511">
        <w:rPr>
          <w:u w:val="single"/>
        </w:rPr>
        <w:t xml:space="preserve"> are eager to bolt parts</w:t>
      </w:r>
      <w:r w:rsidRPr="00F27511">
        <w:rPr>
          <w:sz w:val="16"/>
        </w:rPr>
        <w:t xml:space="preserve"> onto a conveyor belt </w:t>
      </w:r>
      <w:r w:rsidRPr="00F27511">
        <w:rPr>
          <w:u w:val="single"/>
        </w:rPr>
        <w:t xml:space="preserve">is </w:t>
      </w:r>
      <w:r w:rsidRPr="00F27511">
        <w:rPr>
          <w:b/>
          <w:iCs/>
          <w:u w:val="single"/>
          <w:bdr w:val="single" w:sz="8" w:space="0" w:color="auto"/>
        </w:rPr>
        <w:t>entirely</w:t>
      </w:r>
      <w:r w:rsidRPr="00F27511">
        <w:rPr>
          <w:u w:val="single"/>
        </w:rPr>
        <w:t xml:space="preserve"> misguided</w:t>
      </w:r>
      <w:r w:rsidRPr="00F27511">
        <w:rPr>
          <w:sz w:val="16"/>
        </w:rPr>
        <w:t>.</w:t>
      </w:r>
    </w:p>
    <w:p w14:paraId="2B162E01" w14:textId="77777777" w:rsidR="00090A09" w:rsidRPr="00F27511" w:rsidRDefault="00090A09" w:rsidP="00090A09">
      <w:pPr>
        <w:rPr>
          <w:sz w:val="16"/>
        </w:rPr>
      </w:pPr>
      <w:r w:rsidRPr="00F27511">
        <w:rPr>
          <w:sz w:val="16"/>
        </w:rPr>
        <w:t xml:space="preserve">Trump’s promise of </w:t>
      </w:r>
      <w:proofErr w:type="gramStart"/>
      <w:r w:rsidRPr="00F27511">
        <w:rPr>
          <w:sz w:val="16"/>
        </w:rPr>
        <w:t>a manufacturing</w:t>
      </w:r>
      <w:proofErr w:type="gramEnd"/>
      <w:r w:rsidRPr="00F27511">
        <w:rPr>
          <w:sz w:val="16"/>
        </w:rPr>
        <w:t xml:space="preserve"> resurgence works because it’s nostalgic. It taps into </w:t>
      </w:r>
      <w:r w:rsidRPr="00F27511">
        <w:rPr>
          <w:highlight w:val="cyan"/>
          <w:u w:val="single"/>
        </w:rPr>
        <w:t>a time when</w:t>
      </w:r>
      <w:r w:rsidRPr="00F27511">
        <w:rPr>
          <w:u w:val="single"/>
        </w:rPr>
        <w:t xml:space="preserve"> American </w:t>
      </w:r>
      <w:r w:rsidRPr="00F27511">
        <w:rPr>
          <w:highlight w:val="cyan"/>
          <w:u w:val="single"/>
        </w:rPr>
        <w:t xml:space="preserve">industry </w:t>
      </w:r>
      <w:r w:rsidRPr="00F27511">
        <w:rPr>
          <w:b/>
          <w:iCs/>
          <w:highlight w:val="cyan"/>
          <w:u w:val="single"/>
          <w:bdr w:val="single" w:sz="8" w:space="0" w:color="auto"/>
        </w:rPr>
        <w:t>ruled</w:t>
      </w:r>
      <w:r w:rsidRPr="00F27511">
        <w:rPr>
          <w:b/>
          <w:iCs/>
          <w:u w:val="single"/>
          <w:bdr w:val="single" w:sz="8" w:space="0" w:color="auto"/>
        </w:rPr>
        <w:t xml:space="preserve"> the world</w:t>
      </w:r>
      <w:r w:rsidRPr="00F27511">
        <w:rPr>
          <w:sz w:val="16"/>
        </w:rPr>
        <w:t xml:space="preserve">. But that world </w:t>
      </w:r>
      <w:r w:rsidRPr="00F27511">
        <w:rPr>
          <w:highlight w:val="cyan"/>
          <w:u w:val="single"/>
        </w:rPr>
        <w:t>doesn’t exist</w:t>
      </w:r>
      <w:r w:rsidRPr="00F27511">
        <w:rPr>
          <w:u w:val="single"/>
        </w:rPr>
        <w:t xml:space="preserve"> anymore</w:t>
      </w:r>
      <w:r w:rsidRPr="00F27511">
        <w:rPr>
          <w:sz w:val="16"/>
        </w:rPr>
        <w:t>. Deep down, the president must know this. If he doesn’t, it’s quite concerning.</w:t>
      </w:r>
    </w:p>
    <w:p w14:paraId="0CEFA127" w14:textId="77777777" w:rsidR="00090A09" w:rsidRPr="00F27511" w:rsidRDefault="00090A09" w:rsidP="00090A09">
      <w:pPr>
        <w:rPr>
          <w:sz w:val="16"/>
        </w:rPr>
      </w:pPr>
      <w:r w:rsidRPr="00F27511">
        <w:rPr>
          <w:u w:val="single"/>
        </w:rPr>
        <w:t>Voters</w:t>
      </w:r>
      <w:r w:rsidRPr="00F27511">
        <w:rPr>
          <w:sz w:val="16"/>
        </w:rPr>
        <w:t xml:space="preserve"> love the idea of factory jobs coming back, but they </w:t>
      </w:r>
      <w:r w:rsidRPr="00F27511">
        <w:rPr>
          <w:b/>
          <w:iCs/>
          <w:u w:val="single"/>
          <w:bdr w:val="single" w:sz="8" w:space="0" w:color="auto"/>
        </w:rPr>
        <w:t>won’t</w:t>
      </w:r>
      <w:r w:rsidRPr="00F27511">
        <w:rPr>
          <w:sz w:val="16"/>
        </w:rPr>
        <w:t xml:space="preserve"> love the trade-offs. They won’t </w:t>
      </w:r>
      <w:r w:rsidRPr="00F27511">
        <w:rPr>
          <w:u w:val="single"/>
        </w:rPr>
        <w:t xml:space="preserve">want to </w:t>
      </w:r>
      <w:r w:rsidRPr="00F27511">
        <w:rPr>
          <w:b/>
          <w:iCs/>
          <w:u w:val="single"/>
          <w:bdr w:val="single" w:sz="8" w:space="0" w:color="auto"/>
        </w:rPr>
        <w:t>pay more</w:t>
      </w:r>
      <w:r w:rsidRPr="00F27511">
        <w:rPr>
          <w:sz w:val="16"/>
        </w:rPr>
        <w:t xml:space="preserve"> for everyday goods. </w:t>
      </w:r>
      <w:r w:rsidRPr="00F27511">
        <w:rPr>
          <w:u w:val="single"/>
        </w:rPr>
        <w:t xml:space="preserve">They won’t want </w:t>
      </w:r>
      <w:r w:rsidRPr="00F27511">
        <w:rPr>
          <w:b/>
          <w:iCs/>
          <w:u w:val="single"/>
          <w:bdr w:val="single" w:sz="8" w:space="0" w:color="auto"/>
        </w:rPr>
        <w:t>polluting factories</w:t>
      </w:r>
      <w:r w:rsidRPr="00F27511">
        <w:rPr>
          <w:sz w:val="16"/>
        </w:rPr>
        <w:t xml:space="preserve"> near their communities. </w:t>
      </w:r>
      <w:r w:rsidRPr="00F27511">
        <w:rPr>
          <w:u w:val="single"/>
        </w:rPr>
        <w:t>They won’t want</w:t>
      </w:r>
      <w:r w:rsidRPr="00F27511">
        <w:rPr>
          <w:sz w:val="16"/>
        </w:rPr>
        <w:t xml:space="preserve"> to work </w:t>
      </w:r>
      <w:r w:rsidRPr="00F27511">
        <w:rPr>
          <w:u w:val="single"/>
        </w:rPr>
        <w:t xml:space="preserve">long, </w:t>
      </w:r>
      <w:r w:rsidRPr="00F27511">
        <w:rPr>
          <w:b/>
          <w:iCs/>
          <w:u w:val="single"/>
          <w:bdr w:val="single" w:sz="8" w:space="0" w:color="auto"/>
        </w:rPr>
        <w:t>grueling shifts</w:t>
      </w:r>
      <w:r w:rsidRPr="00F27511">
        <w:rPr>
          <w:sz w:val="16"/>
        </w:rPr>
        <w:t xml:space="preserve"> in an industry that no longer offers middle-class stability. And who could blame them?</w:t>
      </w:r>
    </w:p>
    <w:p w14:paraId="6005FEE7" w14:textId="77777777" w:rsidR="00090A09" w:rsidRDefault="00090A09" w:rsidP="00090A09">
      <w:pPr>
        <w:rPr>
          <w:sz w:val="16"/>
        </w:rPr>
      </w:pPr>
      <w:r w:rsidRPr="00F27511">
        <w:rPr>
          <w:sz w:val="16"/>
        </w:rPr>
        <w:t xml:space="preserve">If Trump wants to restore </w:t>
      </w:r>
      <w:r w:rsidRPr="00F27511">
        <w:rPr>
          <w:b/>
          <w:iCs/>
          <w:u w:val="single"/>
          <w:bdr w:val="single" w:sz="8" w:space="0" w:color="auto"/>
        </w:rPr>
        <w:t xml:space="preserve">economic </w:t>
      </w:r>
      <w:r w:rsidRPr="00F27511">
        <w:rPr>
          <w:b/>
          <w:iCs/>
          <w:highlight w:val="cyan"/>
          <w:u w:val="single"/>
          <w:bdr w:val="single" w:sz="8" w:space="0" w:color="auto"/>
        </w:rPr>
        <w:t>dominance</w:t>
      </w:r>
      <w:r w:rsidRPr="00F27511">
        <w:rPr>
          <w:sz w:val="16"/>
        </w:rPr>
        <w:t xml:space="preserve">, he </w:t>
      </w:r>
      <w:r w:rsidRPr="00F27511">
        <w:rPr>
          <w:highlight w:val="cyan"/>
          <w:u w:val="single"/>
        </w:rPr>
        <w:t>must look forward</w:t>
      </w:r>
      <w:r w:rsidRPr="00F27511">
        <w:rPr>
          <w:sz w:val="16"/>
        </w:rPr>
        <w:t xml:space="preserve">, not backward. </w:t>
      </w:r>
      <w:r w:rsidRPr="00F27511">
        <w:rPr>
          <w:b/>
          <w:iCs/>
          <w:highlight w:val="cyan"/>
          <w:u w:val="single"/>
          <w:bdr w:val="single" w:sz="8" w:space="0" w:color="auto"/>
        </w:rPr>
        <w:t>Manufacturing</w:t>
      </w:r>
      <w:r w:rsidRPr="00F27511">
        <w:rPr>
          <w:highlight w:val="cyan"/>
          <w:u w:val="single"/>
        </w:rPr>
        <w:t xml:space="preserve"> is</w:t>
      </w:r>
      <w:r w:rsidRPr="00F27511">
        <w:rPr>
          <w:u w:val="single"/>
        </w:rPr>
        <w:t xml:space="preserve">n’t the future. Technology, infrastructure and energy independence </w:t>
      </w:r>
      <w:r w:rsidRPr="00F27511">
        <w:rPr>
          <w:b/>
          <w:iCs/>
          <w:u w:val="single"/>
          <w:bdr w:val="single" w:sz="8" w:space="0" w:color="auto"/>
        </w:rPr>
        <w:t>are</w:t>
      </w:r>
      <w:r w:rsidRPr="00F27511">
        <w:rPr>
          <w:u w:val="single"/>
        </w:rPr>
        <w:t>. Pouring resources into</w:t>
      </w:r>
      <w:r w:rsidRPr="00F27511">
        <w:rPr>
          <w:sz w:val="16"/>
        </w:rPr>
        <w:t xml:space="preserve"> reviving </w:t>
      </w:r>
      <w:r w:rsidRPr="00F27511">
        <w:rPr>
          <w:highlight w:val="cyan"/>
          <w:u w:val="single"/>
        </w:rPr>
        <w:t>a</w:t>
      </w:r>
      <w:r w:rsidRPr="00F27511">
        <w:rPr>
          <w:u w:val="single"/>
        </w:rPr>
        <w:t xml:space="preserve">n </w:t>
      </w:r>
      <w:r w:rsidRPr="00F27511">
        <w:rPr>
          <w:b/>
          <w:iCs/>
          <w:u w:val="single"/>
          <w:bdr w:val="single" w:sz="8" w:space="0" w:color="auto"/>
        </w:rPr>
        <w:t xml:space="preserve">industrial </w:t>
      </w:r>
      <w:r w:rsidRPr="00F27511">
        <w:rPr>
          <w:b/>
          <w:iCs/>
          <w:highlight w:val="cyan"/>
          <w:u w:val="single"/>
          <w:bdr w:val="single" w:sz="8" w:space="0" w:color="auto"/>
        </w:rPr>
        <w:t>dead horse</w:t>
      </w:r>
      <w:r w:rsidRPr="00F27511">
        <w:rPr>
          <w:u w:val="single"/>
        </w:rPr>
        <w:t xml:space="preserve"> is</w:t>
      </w:r>
      <w:r w:rsidRPr="00F27511">
        <w:rPr>
          <w:sz w:val="16"/>
        </w:rPr>
        <w:t xml:space="preserve">, at best, </w:t>
      </w:r>
      <w:r w:rsidRPr="00F27511">
        <w:rPr>
          <w:u w:val="single"/>
        </w:rPr>
        <w:t>unwise</w:t>
      </w:r>
      <w:r w:rsidRPr="00F27511">
        <w:rPr>
          <w:sz w:val="16"/>
        </w:rPr>
        <w:t>. Instead, he should be championing AI, robotics and advanced engineering.</w:t>
      </w:r>
    </w:p>
    <w:p w14:paraId="5B4C61A3" w14:textId="77777777" w:rsidR="00090A09" w:rsidRPr="00546877" w:rsidRDefault="00090A09" w:rsidP="00090A09">
      <w:pPr>
        <w:pStyle w:val="Heading4"/>
      </w:pPr>
      <w:r>
        <w:rPr>
          <w:u w:val="single"/>
        </w:rPr>
        <w:t>Link turn</w:t>
      </w:r>
      <w:r>
        <w:t xml:space="preserve">. Unions </w:t>
      </w:r>
      <w:r>
        <w:rPr>
          <w:u w:val="single"/>
        </w:rPr>
        <w:t>boost</w:t>
      </w:r>
      <w:r>
        <w:t xml:space="preserve"> manufacturing productivity.</w:t>
      </w:r>
    </w:p>
    <w:p w14:paraId="1C4A9477" w14:textId="77777777" w:rsidR="00090A09" w:rsidRDefault="00090A09" w:rsidP="00090A09">
      <w:r>
        <w:t xml:space="preserve">Kate </w:t>
      </w:r>
      <w:r w:rsidRPr="000F5ABB">
        <w:rPr>
          <w:rStyle w:val="Style13ptBold"/>
        </w:rPr>
        <w:t>Bahn &amp;</w:t>
      </w:r>
      <w:r>
        <w:t xml:space="preserve"> Joe </w:t>
      </w:r>
      <w:r w:rsidRPr="000F5ABB">
        <w:rPr>
          <w:rStyle w:val="Style13ptBold"/>
        </w:rPr>
        <w:t>Peck 23</w:t>
      </w:r>
      <w:r>
        <w:t>. Chief economist at the Institute for Women's Policy Research, Ph.D. in economics from the New School. Senior research consultant at the Roosevelt Institute, B.A. from Yale University. "How Unions Can Increase Firm Productivity and Strengthen Economic Growth." WorkRise. 9/6/2023. workrisenetwork.org/working-knowledge/how-unions-can-increase-firm-productivity-and-strengthen-economic-growth</w:t>
      </w:r>
    </w:p>
    <w:p w14:paraId="742E626F" w14:textId="77777777" w:rsidR="00090A09" w:rsidRPr="00B62AEC" w:rsidRDefault="00090A09" w:rsidP="00090A09">
      <w:pPr>
        <w:rPr>
          <w:sz w:val="16"/>
        </w:rPr>
      </w:pPr>
      <w:r w:rsidRPr="00B62AEC">
        <w:rPr>
          <w:sz w:val="16"/>
        </w:rPr>
        <w:t xml:space="preserve">Traditional labor </w:t>
      </w:r>
      <w:r w:rsidRPr="00B62AEC">
        <w:rPr>
          <w:rStyle w:val="Emphasis"/>
          <w:highlight w:val="cyan"/>
        </w:rPr>
        <w:t>unions</w:t>
      </w:r>
      <w:r w:rsidRPr="00B62AEC">
        <w:rPr>
          <w:sz w:val="16"/>
        </w:rPr>
        <w:t xml:space="preserve">, by design, combine the power of individual workers through collective bargaining and collective action. In doing so, they </w:t>
      </w:r>
      <w:r w:rsidRPr="000F5ABB">
        <w:rPr>
          <w:rStyle w:val="StyleUnderline"/>
        </w:rPr>
        <w:t xml:space="preserve">shape </w:t>
      </w:r>
      <w:r w:rsidRPr="000F5ABB">
        <w:rPr>
          <w:rStyle w:val="Emphasis"/>
        </w:rPr>
        <w:t>labor dynamics</w:t>
      </w:r>
      <w:r w:rsidRPr="00B62AEC">
        <w:rPr>
          <w:sz w:val="16"/>
        </w:rPr>
        <w:t xml:space="preserve"> to help achieve the promises of a competitive market. Unions </w:t>
      </w:r>
      <w:proofErr w:type="gramStart"/>
      <w:r w:rsidRPr="00B62AEC">
        <w:rPr>
          <w:sz w:val="16"/>
        </w:rPr>
        <w:t>have the ability to</w:t>
      </w:r>
      <w:proofErr w:type="gramEnd"/>
      <w:r w:rsidRPr="00B62AEC">
        <w:rPr>
          <w:sz w:val="16"/>
        </w:rPr>
        <w:t xml:space="preserve"> </w:t>
      </w:r>
      <w:r w:rsidRPr="00B62AEC">
        <w:rPr>
          <w:rStyle w:val="Emphasis"/>
          <w:highlight w:val="cyan"/>
        </w:rPr>
        <w:t>help</w:t>
      </w:r>
      <w:r w:rsidRPr="00B62AEC">
        <w:rPr>
          <w:rStyle w:val="StyleUnderline"/>
          <w:highlight w:val="cyan"/>
        </w:rPr>
        <w:t xml:space="preserve"> businesses operate</w:t>
      </w:r>
      <w:r w:rsidRPr="00B62AEC">
        <w:rPr>
          <w:rStyle w:val="StyleUnderline"/>
        </w:rPr>
        <w:t xml:space="preserve"> more efficiently </w:t>
      </w:r>
      <w:r w:rsidRPr="00B62AEC">
        <w:rPr>
          <w:rStyle w:val="StyleUnderline"/>
          <w:highlight w:val="cyan"/>
        </w:rPr>
        <w:t xml:space="preserve">by bringing </w:t>
      </w:r>
      <w:r w:rsidRPr="00B62AEC">
        <w:rPr>
          <w:rStyle w:val="Emphasis"/>
        </w:rPr>
        <w:t>w</w:t>
      </w:r>
      <w:r w:rsidRPr="000F5ABB">
        <w:rPr>
          <w:rStyle w:val="Emphasis"/>
        </w:rPr>
        <w:t xml:space="preserve">orkers’ </w:t>
      </w:r>
      <w:r w:rsidRPr="00B62AEC">
        <w:rPr>
          <w:rStyle w:val="Emphasis"/>
          <w:highlight w:val="cyan"/>
        </w:rPr>
        <w:t>knowledge</w:t>
      </w:r>
      <w:r w:rsidRPr="00B62AEC">
        <w:rPr>
          <w:rStyle w:val="StyleUnderline"/>
        </w:rPr>
        <w:t xml:space="preserve"> of</w:t>
      </w:r>
      <w:r w:rsidRPr="00B62AEC">
        <w:rPr>
          <w:sz w:val="16"/>
        </w:rPr>
        <w:t xml:space="preserve"> how to do </w:t>
      </w:r>
      <w:r w:rsidRPr="00B62AEC">
        <w:rPr>
          <w:rStyle w:val="StyleUnderline"/>
        </w:rPr>
        <w:t>their jobs</w:t>
      </w:r>
      <w:r w:rsidRPr="00B62AEC">
        <w:rPr>
          <w:sz w:val="16"/>
        </w:rPr>
        <w:t xml:space="preserve"> and preferences for various attributes of job quality to the foreground in structuring workplaces and production. When workplaces have more equitable operations that include worker voice, they tend to experience lower turnover, reducing associated costs to businesses while also ensuring workers are paid equal to the value they contribute. Through widespread collective bargaining, market failures can be corrected, decades of income inequality may be reversed, and economic </w:t>
      </w:r>
      <w:r w:rsidRPr="000F5ABB">
        <w:rPr>
          <w:rStyle w:val="Emphasis"/>
        </w:rPr>
        <w:t>growth</w:t>
      </w:r>
      <w:r w:rsidRPr="000F5ABB">
        <w:rPr>
          <w:rStyle w:val="StyleUnderline"/>
        </w:rPr>
        <w:t xml:space="preserve"> can be supported. </w:t>
      </w:r>
      <w:r w:rsidRPr="00BD6D5B">
        <w:rPr>
          <w:rStyle w:val="StyleUnderline"/>
          <w:highlight w:val="cyan"/>
        </w:rPr>
        <w:t>Ev</w:t>
      </w:r>
      <w:r w:rsidRPr="00BD6D5B">
        <w:rPr>
          <w:rStyle w:val="StyleUnderline"/>
        </w:rPr>
        <w:t xml:space="preserve">idence </w:t>
      </w:r>
      <w:r w:rsidRPr="00B62AEC">
        <w:rPr>
          <w:rStyle w:val="StyleUnderline"/>
          <w:highlight w:val="cyan"/>
        </w:rPr>
        <w:t>suggests</w:t>
      </w:r>
      <w:r w:rsidRPr="00B62AEC">
        <w:rPr>
          <w:sz w:val="16"/>
        </w:rPr>
        <w:t xml:space="preserve"> that </w:t>
      </w:r>
      <w:r w:rsidRPr="000F5ABB">
        <w:rPr>
          <w:rStyle w:val="StyleUnderline"/>
        </w:rPr>
        <w:t xml:space="preserve">the </w:t>
      </w:r>
      <w:r w:rsidRPr="00B62AEC">
        <w:rPr>
          <w:rStyle w:val="StyleUnderline"/>
          <w:highlight w:val="cyan"/>
        </w:rPr>
        <w:t>benefits</w:t>
      </w:r>
      <w:r w:rsidRPr="00B62AEC">
        <w:rPr>
          <w:rStyle w:val="StyleUnderline"/>
        </w:rPr>
        <w:t xml:space="preserve"> </w:t>
      </w:r>
      <w:r w:rsidRPr="000F5ABB">
        <w:rPr>
          <w:rStyle w:val="StyleUnderline"/>
        </w:rPr>
        <w:t>of</w:t>
      </w:r>
      <w:r w:rsidRPr="00B62AEC">
        <w:rPr>
          <w:sz w:val="16"/>
        </w:rPr>
        <w:t xml:space="preserve"> labor </w:t>
      </w:r>
      <w:r w:rsidRPr="000F5ABB">
        <w:rPr>
          <w:rStyle w:val="StyleUnderline"/>
        </w:rPr>
        <w:t xml:space="preserve">unions </w:t>
      </w:r>
      <w:r w:rsidRPr="00B62AEC">
        <w:rPr>
          <w:rStyle w:val="StyleUnderline"/>
          <w:highlight w:val="cyan"/>
        </w:rPr>
        <w:t xml:space="preserve">are </w:t>
      </w:r>
      <w:r w:rsidRPr="00B62AEC">
        <w:rPr>
          <w:rStyle w:val="Emphasis"/>
          <w:highlight w:val="cyan"/>
        </w:rPr>
        <w:t>widespread</w:t>
      </w:r>
      <w:r w:rsidRPr="000F5ABB">
        <w:rPr>
          <w:rStyle w:val="StyleUnderline"/>
        </w:rPr>
        <w:t xml:space="preserve"> for the</w:t>
      </w:r>
      <w:r w:rsidRPr="00B62AEC">
        <w:rPr>
          <w:sz w:val="16"/>
        </w:rPr>
        <w:t xml:space="preserve"> American </w:t>
      </w:r>
      <w:r w:rsidRPr="000F5ABB">
        <w:rPr>
          <w:rStyle w:val="StyleUnderline"/>
        </w:rPr>
        <w:t>economy</w:t>
      </w:r>
      <w:r w:rsidRPr="00B62AEC">
        <w:rPr>
          <w:sz w:val="16"/>
        </w:rPr>
        <w:t>, for businesses and workers alike.</w:t>
      </w:r>
    </w:p>
    <w:p w14:paraId="328327EC" w14:textId="77777777" w:rsidR="00090A09" w:rsidRPr="00B62AEC" w:rsidRDefault="00090A09" w:rsidP="00090A09">
      <w:pPr>
        <w:rPr>
          <w:sz w:val="16"/>
        </w:rPr>
      </w:pPr>
      <w:r w:rsidRPr="00B62AEC">
        <w:rPr>
          <w:sz w:val="16"/>
        </w:rPr>
        <w:t>Worker voice in production improves outcomes</w:t>
      </w:r>
    </w:p>
    <w:p w14:paraId="6C9F5C47" w14:textId="77777777" w:rsidR="00090A09" w:rsidRPr="00B62AEC" w:rsidRDefault="00090A09" w:rsidP="00090A09">
      <w:pPr>
        <w:rPr>
          <w:sz w:val="16"/>
        </w:rPr>
      </w:pPr>
      <w:r w:rsidRPr="00B62AEC">
        <w:rPr>
          <w:sz w:val="16"/>
        </w:rPr>
        <w:t xml:space="preserve">In the United States, </w:t>
      </w:r>
      <w:r w:rsidRPr="00B62AEC">
        <w:rPr>
          <w:rStyle w:val="StyleUnderline"/>
          <w:highlight w:val="cyan"/>
        </w:rPr>
        <w:t>unions</w:t>
      </w:r>
      <w:r w:rsidRPr="00B62AEC">
        <w:rPr>
          <w:sz w:val="16"/>
        </w:rPr>
        <w:t xml:space="preserve"> generally </w:t>
      </w:r>
      <w:r w:rsidRPr="000F5ABB">
        <w:rPr>
          <w:rStyle w:val="StyleUnderline"/>
        </w:rPr>
        <w:t xml:space="preserve">have a </w:t>
      </w:r>
      <w:r w:rsidRPr="000F5ABB">
        <w:rPr>
          <w:rStyle w:val="Emphasis"/>
        </w:rPr>
        <w:t>positiv</w:t>
      </w:r>
      <w:r w:rsidRPr="00B62AEC">
        <w:rPr>
          <w:rStyle w:val="Emphasis"/>
        </w:rPr>
        <w:t>e</w:t>
      </w:r>
      <w:r w:rsidRPr="00B62AEC">
        <w:rPr>
          <w:rStyle w:val="StyleUnderline"/>
          <w:highlight w:val="cyan"/>
        </w:rPr>
        <w:t xml:space="preserve"> impact</w:t>
      </w:r>
      <w:r w:rsidRPr="000F5ABB">
        <w:rPr>
          <w:rStyle w:val="StyleUnderline"/>
        </w:rPr>
        <w:t xml:space="preserve"> on productivity</w:t>
      </w:r>
      <w:r w:rsidRPr="00B62AEC">
        <w:rPr>
          <w:sz w:val="16"/>
        </w:rPr>
        <w:t xml:space="preserve">, and </w:t>
      </w:r>
      <w:r w:rsidRPr="000F5ABB">
        <w:rPr>
          <w:rStyle w:val="StyleUnderline"/>
        </w:rPr>
        <w:t xml:space="preserve">this effect </w:t>
      </w:r>
      <w:r w:rsidRPr="00B62AEC">
        <w:rPr>
          <w:rStyle w:val="StyleUnderline"/>
          <w:highlight w:val="cyan"/>
        </w:rPr>
        <w:t xml:space="preserve">is </w:t>
      </w:r>
      <w:r w:rsidRPr="00B62AEC">
        <w:rPr>
          <w:rStyle w:val="Emphasis"/>
        </w:rPr>
        <w:t>p</w:t>
      </w:r>
      <w:r w:rsidRPr="000F5ABB">
        <w:rPr>
          <w:rStyle w:val="Emphasis"/>
        </w:rPr>
        <w:t xml:space="preserve">articularly </w:t>
      </w:r>
      <w:r w:rsidRPr="00B62AEC">
        <w:rPr>
          <w:rStyle w:val="Emphasis"/>
          <w:highlight w:val="cyan"/>
        </w:rPr>
        <w:t>strong</w:t>
      </w:r>
      <w:r w:rsidRPr="00B62AEC">
        <w:rPr>
          <w:rStyle w:val="StyleUnderline"/>
          <w:highlight w:val="cyan"/>
        </w:rPr>
        <w:t xml:space="preserve"> among manufacturing firms</w:t>
      </w:r>
      <w:r w:rsidRPr="00B62AEC">
        <w:rPr>
          <w:sz w:val="16"/>
        </w:rPr>
        <w:t>.</w:t>
      </w:r>
    </w:p>
    <w:p w14:paraId="38A3FDF0" w14:textId="77777777" w:rsidR="00090A09" w:rsidRPr="00B62AEC" w:rsidRDefault="00090A09" w:rsidP="00090A09">
      <w:pPr>
        <w:rPr>
          <w:sz w:val="16"/>
        </w:rPr>
      </w:pPr>
      <w:r w:rsidRPr="00B62AEC">
        <w:rPr>
          <w:sz w:val="16"/>
        </w:rPr>
        <w:t xml:space="preserve">In part, this positive relationship is helped by </w:t>
      </w:r>
      <w:r w:rsidRPr="00B62AEC">
        <w:rPr>
          <w:rStyle w:val="StyleUnderline"/>
          <w:highlight w:val="cyan"/>
        </w:rPr>
        <w:t>unions</w:t>
      </w:r>
      <w:r w:rsidRPr="00B62AEC">
        <w:rPr>
          <w:sz w:val="16"/>
        </w:rPr>
        <w:t xml:space="preserve"> giving employees methods to express their opinions. Often, they are avenues for workers to express wage and benefit preferences. But they can also </w:t>
      </w:r>
      <w:r w:rsidRPr="00B62AEC">
        <w:rPr>
          <w:rStyle w:val="StyleUnderline"/>
        </w:rPr>
        <w:t xml:space="preserve">allow employees to </w:t>
      </w:r>
      <w:r w:rsidRPr="00B62AEC">
        <w:rPr>
          <w:rStyle w:val="Emphasis"/>
          <w:highlight w:val="cyan"/>
        </w:rPr>
        <w:t>notify</w:t>
      </w:r>
      <w:r w:rsidRPr="00B62AEC">
        <w:rPr>
          <w:rStyle w:val="Emphasis"/>
        </w:rPr>
        <w:t xml:space="preserve"> managers</w:t>
      </w:r>
      <w:r w:rsidRPr="00B62AEC">
        <w:rPr>
          <w:rStyle w:val="StyleUnderline"/>
          <w:highlight w:val="cyan"/>
        </w:rPr>
        <w:t xml:space="preserve"> about inefficiencies</w:t>
      </w:r>
      <w:r w:rsidRPr="00B62AEC">
        <w:rPr>
          <w:sz w:val="16"/>
        </w:rPr>
        <w:t xml:space="preserve"> within company policies and the production process.</w:t>
      </w:r>
    </w:p>
    <w:p w14:paraId="0651BAA1" w14:textId="77777777" w:rsidR="00090A09" w:rsidRPr="00B62AEC" w:rsidRDefault="00090A09" w:rsidP="00090A09">
      <w:pPr>
        <w:rPr>
          <w:sz w:val="16"/>
        </w:rPr>
      </w:pPr>
      <w:r w:rsidRPr="00B62AEC">
        <w:rPr>
          <w:sz w:val="16"/>
        </w:rPr>
        <w:t xml:space="preserve">Some research finds that the positive relationship between productivity and worker voice is more pronounced when employees directly influence company decisions. Employee </w:t>
      </w:r>
      <w:r w:rsidRPr="00B62AEC">
        <w:rPr>
          <w:rStyle w:val="StyleUnderline"/>
          <w:highlight w:val="cyan"/>
        </w:rPr>
        <w:t>participation</w:t>
      </w:r>
      <w:r w:rsidRPr="00B62AEC">
        <w:rPr>
          <w:sz w:val="16"/>
        </w:rPr>
        <w:t xml:space="preserve"> in </w:t>
      </w:r>
      <w:proofErr w:type="gramStart"/>
      <w:r w:rsidRPr="00B62AEC">
        <w:rPr>
          <w:sz w:val="16"/>
        </w:rPr>
        <w:t>decisionmaking</w:t>
      </w:r>
      <w:proofErr w:type="gramEnd"/>
      <w:r w:rsidRPr="00B62AEC">
        <w:rPr>
          <w:sz w:val="16"/>
        </w:rPr>
        <w:t xml:space="preserve"> has a significant and positive impact on firm productivity. This also appears to be true even for other forms of worker voice, like employee ownership that </w:t>
      </w:r>
      <w:r w:rsidRPr="00B62AEC">
        <w:rPr>
          <w:rStyle w:val="StyleUnderline"/>
          <w:highlight w:val="cyan"/>
        </w:rPr>
        <w:t xml:space="preserve">aligns workers with </w:t>
      </w:r>
      <w:r w:rsidRPr="00B62AEC">
        <w:rPr>
          <w:rStyle w:val="Emphasis"/>
        </w:rPr>
        <w:t xml:space="preserve">firm </w:t>
      </w:r>
      <w:r w:rsidRPr="00B62AEC">
        <w:rPr>
          <w:rStyle w:val="Emphasis"/>
          <w:highlight w:val="cyan"/>
        </w:rPr>
        <w:t>incentives</w:t>
      </w:r>
      <w:r w:rsidRPr="00B62AEC">
        <w:rPr>
          <w:sz w:val="16"/>
        </w:rPr>
        <w:t xml:space="preserve">. With a growing interest in forms of worker power—such as codetermination—that </w:t>
      </w:r>
      <w:proofErr w:type="gramStart"/>
      <w:r w:rsidRPr="00B62AEC">
        <w:rPr>
          <w:sz w:val="16"/>
        </w:rPr>
        <w:t>involve</w:t>
      </w:r>
      <w:proofErr w:type="gramEnd"/>
      <w:r w:rsidRPr="00B62AEC">
        <w:rPr>
          <w:sz w:val="16"/>
        </w:rPr>
        <w:t xml:space="preserve"> employees directly in company decisionmaking, methods of worker representation like these could be an avenue for firms to increase their output while catering to worker needs.</w:t>
      </w:r>
    </w:p>
    <w:p w14:paraId="08716F2F" w14:textId="77777777" w:rsidR="00090A09" w:rsidRPr="00B62AEC" w:rsidRDefault="00090A09" w:rsidP="00090A09">
      <w:pPr>
        <w:rPr>
          <w:sz w:val="16"/>
        </w:rPr>
      </w:pPr>
      <w:r w:rsidRPr="00B62AEC">
        <w:rPr>
          <w:sz w:val="16"/>
        </w:rPr>
        <w:t>Unions reduce turnover, which reduces associated costs for businesses</w:t>
      </w:r>
    </w:p>
    <w:p w14:paraId="02C31680" w14:textId="77777777" w:rsidR="00090A09" w:rsidRDefault="00090A09" w:rsidP="00090A09">
      <w:pPr>
        <w:rPr>
          <w:sz w:val="16"/>
        </w:rPr>
      </w:pPr>
      <w:r w:rsidRPr="00B62AEC">
        <w:rPr>
          <w:sz w:val="16"/>
        </w:rPr>
        <w:t xml:space="preserve">In addition to supporting productivity by allowing workers to engage in decisionmaking in workplaces, </w:t>
      </w:r>
      <w:r w:rsidRPr="00B62AEC">
        <w:rPr>
          <w:rStyle w:val="StyleUnderline"/>
        </w:rPr>
        <w:t>unions</w:t>
      </w:r>
      <w:r w:rsidRPr="00B62AEC">
        <w:rPr>
          <w:sz w:val="16"/>
        </w:rPr>
        <w:t xml:space="preserve"> may also improve business outcomes by </w:t>
      </w:r>
      <w:r w:rsidRPr="00511879">
        <w:rPr>
          <w:rStyle w:val="Emphasis"/>
        </w:rPr>
        <w:t>help</w:t>
      </w:r>
      <w:r w:rsidRPr="00B62AEC">
        <w:rPr>
          <w:sz w:val="16"/>
        </w:rPr>
        <w:t xml:space="preserve">ing </w:t>
      </w:r>
      <w:r w:rsidRPr="00B62AEC">
        <w:rPr>
          <w:rStyle w:val="StyleUnderline"/>
        </w:rPr>
        <w:t xml:space="preserve">firms hold on to </w:t>
      </w:r>
      <w:r w:rsidRPr="00B62AEC">
        <w:rPr>
          <w:rStyle w:val="Emphasis"/>
        </w:rPr>
        <w:t xml:space="preserve">tenured </w:t>
      </w:r>
      <w:r w:rsidRPr="00B62AEC">
        <w:rPr>
          <w:rStyle w:val="Emphasis"/>
          <w:highlight w:val="cyan"/>
        </w:rPr>
        <w:t>workers</w:t>
      </w:r>
      <w:r w:rsidRPr="00B62AEC">
        <w:rPr>
          <w:rStyle w:val="StyleUnderline"/>
          <w:highlight w:val="cyan"/>
        </w:rPr>
        <w:t xml:space="preserve"> who tend to be </w:t>
      </w:r>
      <w:r w:rsidRPr="00B62AEC">
        <w:rPr>
          <w:rStyle w:val="Emphasis"/>
        </w:rPr>
        <w:t xml:space="preserve">more </w:t>
      </w:r>
      <w:r w:rsidRPr="00B62AEC">
        <w:rPr>
          <w:rStyle w:val="Emphasis"/>
          <w:highlight w:val="cyan"/>
        </w:rPr>
        <w:t>productive</w:t>
      </w:r>
      <w:r w:rsidRPr="00B62AEC">
        <w:rPr>
          <w:rStyle w:val="StyleUnderline"/>
        </w:rPr>
        <w:t xml:space="preserve">. Unionized </w:t>
      </w:r>
      <w:r w:rsidRPr="00B62AEC">
        <w:rPr>
          <w:rStyle w:val="StyleUnderline"/>
          <w:highlight w:val="cyan"/>
        </w:rPr>
        <w:t xml:space="preserve">workers are </w:t>
      </w:r>
      <w:r w:rsidRPr="00B62AEC">
        <w:rPr>
          <w:rStyle w:val="Emphasis"/>
          <w:highlight w:val="cyan"/>
        </w:rPr>
        <w:t>less</w:t>
      </w:r>
      <w:r w:rsidRPr="00B62AEC">
        <w:rPr>
          <w:rStyle w:val="StyleUnderline"/>
          <w:highlight w:val="cyan"/>
        </w:rPr>
        <w:t xml:space="preserve"> likely to</w:t>
      </w:r>
      <w:r w:rsidRPr="00B62AEC">
        <w:rPr>
          <w:sz w:val="16"/>
        </w:rPr>
        <w:t xml:space="preserve"> express intent to </w:t>
      </w:r>
      <w:r w:rsidRPr="00B62AEC">
        <w:rPr>
          <w:rStyle w:val="Emphasis"/>
          <w:highlight w:val="cyan"/>
        </w:rPr>
        <w:t>leave</w:t>
      </w:r>
      <w:r w:rsidRPr="00B62AEC">
        <w:rPr>
          <w:rStyle w:val="Emphasis"/>
        </w:rPr>
        <w:t xml:space="preserve"> their jobs</w:t>
      </w:r>
      <w:r w:rsidRPr="00B62AEC">
        <w:rPr>
          <w:rStyle w:val="StyleUnderline"/>
          <w:highlight w:val="cyan"/>
        </w:rPr>
        <w:t>. This</w:t>
      </w:r>
      <w:r w:rsidRPr="00B62AEC">
        <w:rPr>
          <w:sz w:val="16"/>
        </w:rPr>
        <w:t xml:space="preserve"> in turn </w:t>
      </w:r>
      <w:r w:rsidRPr="00B62AEC">
        <w:rPr>
          <w:rStyle w:val="StyleUnderline"/>
          <w:highlight w:val="cyan"/>
        </w:rPr>
        <w:t xml:space="preserve">supports the </w:t>
      </w:r>
      <w:r w:rsidRPr="00B62AEC">
        <w:rPr>
          <w:rStyle w:val="Emphasis"/>
        </w:rPr>
        <w:t xml:space="preserve">necessary </w:t>
      </w:r>
      <w:r w:rsidRPr="00B62AEC">
        <w:rPr>
          <w:rStyle w:val="Emphasis"/>
          <w:highlight w:val="cyan"/>
        </w:rPr>
        <w:t>stability</w:t>
      </w:r>
      <w:r w:rsidRPr="00B62AEC">
        <w:rPr>
          <w:rStyle w:val="StyleUnderline"/>
          <w:highlight w:val="cyan"/>
        </w:rPr>
        <w:t xml:space="preserve"> for investments in</w:t>
      </w:r>
      <w:r w:rsidRPr="00B62AEC">
        <w:rPr>
          <w:sz w:val="16"/>
        </w:rPr>
        <w:t xml:space="preserve"> firm-specific </w:t>
      </w:r>
      <w:r w:rsidRPr="00B62AEC">
        <w:rPr>
          <w:rStyle w:val="StyleUnderline"/>
        </w:rPr>
        <w:t xml:space="preserve">human capital and </w:t>
      </w:r>
      <w:r w:rsidRPr="00B62AEC">
        <w:rPr>
          <w:rStyle w:val="StyleUnderline"/>
          <w:highlight w:val="cyan"/>
        </w:rPr>
        <w:t>training</w:t>
      </w:r>
      <w:r w:rsidRPr="00B62AEC">
        <w:rPr>
          <w:sz w:val="16"/>
        </w:rPr>
        <w:t>. Unions also reduce turnover by insulating workers from retaliation when communicating discontent to managers rather than otherwise quitting to manage bad work situations.</w:t>
      </w:r>
    </w:p>
    <w:p w14:paraId="1142D75D" w14:textId="77777777" w:rsidR="00090A09" w:rsidRPr="00165E61" w:rsidRDefault="00090A09" w:rsidP="00090A09"/>
    <w:p w14:paraId="5AAEA2B5" w14:textId="7A064B40" w:rsidR="00090A09" w:rsidRDefault="00090A09" w:rsidP="00090A09">
      <w:pPr>
        <w:pStyle w:val="Heading1"/>
      </w:pPr>
      <w:r>
        <w:t>1AR</w:t>
      </w:r>
    </w:p>
    <w:p w14:paraId="7D1ABAB7" w14:textId="19EB091F" w:rsidR="00090A09" w:rsidRDefault="00090A09" w:rsidP="00090A09">
      <w:pPr>
        <w:pStyle w:val="Heading2"/>
      </w:pPr>
      <w:r>
        <w:t>Ban CP</w:t>
      </w:r>
    </w:p>
    <w:p w14:paraId="1EB3BB69" w14:textId="77777777" w:rsidR="00090A09" w:rsidRDefault="00090A09" w:rsidP="00090A09">
      <w:pPr>
        <w:pStyle w:val="Heading4"/>
      </w:pPr>
      <w:r>
        <w:t>Worker movements and organizing terminally fail. If they succeed, they can’t solve productivity.</w:t>
      </w:r>
    </w:p>
    <w:p w14:paraId="70296330" w14:textId="77777777" w:rsidR="00090A09" w:rsidRDefault="00090A09" w:rsidP="00090A09">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7ECF238B" w14:textId="77777777" w:rsidR="00090A09" w:rsidRDefault="00090A09" w:rsidP="00090A09">
      <w:r w:rsidRPr="005B4D9B">
        <w:t>Other Union-Strengthening Policies</w:t>
      </w:r>
    </w:p>
    <w:p w14:paraId="6B93761E" w14:textId="77777777" w:rsidR="00090A09" w:rsidRDefault="00090A09" w:rsidP="00090A09">
      <w:r w:rsidRPr="000A6574">
        <w:rPr>
          <w:rStyle w:val="StyleUnderline"/>
          <w:highlight w:val="cyan"/>
        </w:rPr>
        <w:t>Some</w:t>
      </w:r>
      <w:r w:rsidRPr="005F6AE8">
        <w:rPr>
          <w:rStyle w:val="StyleUnderline"/>
        </w:rPr>
        <w:t xml:space="preserve"> supporters of labor unions</w:t>
      </w:r>
      <w:r w:rsidRPr="005B4D9B">
        <w:t xml:space="preserve"> may </w:t>
      </w:r>
      <w:r w:rsidRPr="000A6574">
        <w:rPr>
          <w:rStyle w:val="StyleUnderline"/>
          <w:highlight w:val="cyan"/>
        </w:rPr>
        <w:t>hold on to</w:t>
      </w:r>
      <w:r w:rsidRPr="005B4D9B">
        <w:t xml:space="preserve"> the </w:t>
      </w:r>
      <w:r w:rsidRPr="000A6574">
        <w:rPr>
          <w:rStyle w:val="StyleUnderline"/>
          <w:highlight w:val="cyan"/>
        </w:rPr>
        <w:t>belief</w:t>
      </w:r>
      <w:r w:rsidRPr="005B4D9B">
        <w:t xml:space="preserve"> that </w:t>
      </w:r>
      <w:r w:rsidRPr="000A6574">
        <w:rPr>
          <w:rStyle w:val="StyleUnderline"/>
          <w:highlight w:val="cyan"/>
        </w:rPr>
        <w:t>policies</w:t>
      </w:r>
      <w:r w:rsidRPr="005B4D9B">
        <w:t xml:space="preserve"> to provide incentives for membership and promote broader-based bargaining </w:t>
      </w:r>
      <w:r w:rsidRPr="000A6574">
        <w:rPr>
          <w:rStyle w:val="StyleUnderline"/>
          <w:highlight w:val="cyan"/>
        </w:rPr>
        <w:t xml:space="preserve">are </w:t>
      </w:r>
      <w:r w:rsidRPr="000A6574">
        <w:rPr>
          <w:rStyle w:val="Emphasis"/>
          <w:highlight w:val="cyan"/>
        </w:rPr>
        <w:t>unnecessary</w:t>
      </w:r>
      <w:r w:rsidRPr="005F6AE8">
        <w:rPr>
          <w:rStyle w:val="StyleUnderline"/>
        </w:rPr>
        <w:t>. In this view</w:t>
      </w:r>
      <w:r w:rsidRPr="005B4D9B">
        <w:t xml:space="preserve">, big </w:t>
      </w:r>
      <w:r w:rsidRPr="005F6AE8">
        <w:rPr>
          <w:rStyle w:val="StyleUnderline"/>
        </w:rPr>
        <w:t>policy changes are not needed because unions can rebuild power through better organizing and direct action</w:t>
      </w:r>
      <w:r w:rsidRPr="005B4D9B">
        <w:t xml:space="preserve">, such as strikes and boycotts. A </w:t>
      </w:r>
      <w:r w:rsidRPr="005F6AE8">
        <w:rPr>
          <w:rStyle w:val="StyleUnderline"/>
        </w:rPr>
        <w:t>related</w:t>
      </w:r>
      <w:r w:rsidRPr="005B4D9B">
        <w:t xml:space="preserve"> line of </w:t>
      </w:r>
      <w:r w:rsidRPr="005F6AE8">
        <w:rPr>
          <w:rStyle w:val="StyleUnderline"/>
        </w:rPr>
        <w:t>thinking holds</w:t>
      </w:r>
      <w:r w:rsidRPr="005B4D9B">
        <w:t xml:space="preserve"> that achieving the kinds of </w:t>
      </w:r>
      <w:r w:rsidRPr="005F6AE8">
        <w:rPr>
          <w:rStyle w:val="StyleUnderline"/>
        </w:rPr>
        <w:t>policy changes labor has</w:t>
      </w:r>
      <w:r w:rsidRPr="005B4D9B">
        <w:t xml:space="preserve"> long </w:t>
      </w:r>
      <w:r w:rsidRPr="005F6AE8">
        <w:rPr>
          <w:rStyle w:val="StyleUnderline"/>
        </w:rPr>
        <w:t xml:space="preserve">sought, such as getting rid of </w:t>
      </w:r>
      <w:r w:rsidRPr="005F6AE8">
        <w:rPr>
          <w:rStyle w:val="Emphasis"/>
        </w:rPr>
        <w:t>right-to-work laws</w:t>
      </w:r>
      <w:r w:rsidRPr="005F6AE8">
        <w:rPr>
          <w:rStyle w:val="StyleUnderline"/>
        </w:rPr>
        <w:t>, facilitating “card check” sign-up</w:t>
      </w:r>
      <w:r w:rsidRPr="005B4D9B">
        <w:t xml:space="preserve"> processes, </w:t>
      </w:r>
      <w:r w:rsidRPr="005F6AE8">
        <w:rPr>
          <w:rStyle w:val="StyleUnderline"/>
        </w:rPr>
        <w:t>increasing penalties for employer violations</w:t>
      </w:r>
      <w:r w:rsidRPr="005B4D9B">
        <w:t xml:space="preserve"> of the law, </w:t>
      </w:r>
      <w:r w:rsidRPr="005F6AE8">
        <w:rPr>
          <w:rStyle w:val="StyleUnderline"/>
        </w:rPr>
        <w:t xml:space="preserve">and improving </w:t>
      </w:r>
      <w:r w:rsidRPr="005F6AE8">
        <w:rPr>
          <w:rStyle w:val="Emphasis"/>
        </w:rPr>
        <w:t>strike rights</w:t>
      </w:r>
      <w:r w:rsidRPr="005F6AE8">
        <w:rPr>
          <w:rStyle w:val="StyleUnderline"/>
        </w:rPr>
        <w:t xml:space="preserve">, would be </w:t>
      </w:r>
      <w:r w:rsidRPr="005F6AE8">
        <w:rPr>
          <w:rStyle w:val="Emphasis"/>
        </w:rPr>
        <w:t>enough</w:t>
      </w:r>
      <w:r w:rsidRPr="005B4D9B">
        <w:t xml:space="preserve"> to strengthen the labor movement.</w:t>
      </w:r>
    </w:p>
    <w:p w14:paraId="13274906" w14:textId="77777777" w:rsidR="00090A09" w:rsidRDefault="00090A09" w:rsidP="00090A09">
      <w:r w:rsidRPr="005B4D9B">
        <w:t xml:space="preserve">This book recognizes the importance of independent worker action and basic rights. They are </w:t>
      </w:r>
      <w:proofErr w:type="gramStart"/>
      <w:r w:rsidRPr="005B4D9B">
        <w:t>absolutely vital</w:t>
      </w:r>
      <w:proofErr w:type="gramEnd"/>
      <w:r w:rsidRPr="005B4D9B">
        <w:t xml:space="preserve"> and indeed should be seen as part of the new labor system. Organizing and direct action </w:t>
      </w:r>
      <w:proofErr w:type="gramStart"/>
      <w:r w:rsidRPr="005B4D9B">
        <w:t>provide</w:t>
      </w:r>
      <w:proofErr w:type="gramEnd"/>
      <w:r w:rsidRPr="005B4D9B">
        <w:t xml:space="preserve"> the basis for workers to exercise power.</w:t>
      </w:r>
    </w:p>
    <w:p w14:paraId="652922D9" w14:textId="77777777" w:rsidR="00090A09" w:rsidRDefault="00090A09" w:rsidP="00090A09">
      <w:r w:rsidRPr="005B4D9B">
        <w:t>Much of the power that workers have is derived from their ability to disrupt the normal course of business.60 Not only has this ability been crucial to improving working conditions at times in US history—from great coal strikes to the auto plant sit-down strikes, the teacher strikes in West Virginia and several other states, which led to significant raises and increased school funding, show that disruption still works today. Direct action also helps make political reforms possible. It is hard to imagine broad labor reforms passing without on-the-ground disruptions forcing politicians to deal with worker issues.</w:t>
      </w:r>
    </w:p>
    <w:p w14:paraId="762ADD75" w14:textId="77777777" w:rsidR="00090A09" w:rsidRDefault="00090A09" w:rsidP="00090A09">
      <w:r w:rsidRPr="005F6AE8">
        <w:rPr>
          <w:rStyle w:val="StyleUnderline"/>
        </w:rPr>
        <w:t xml:space="preserve">Yet </w:t>
      </w:r>
      <w:r w:rsidRPr="000A6574">
        <w:rPr>
          <w:rStyle w:val="StyleUnderline"/>
          <w:highlight w:val="cyan"/>
        </w:rPr>
        <w:t>there is</w:t>
      </w:r>
      <w:r w:rsidRPr="005B4D9B">
        <w:t xml:space="preserve"> very </w:t>
      </w:r>
      <w:r w:rsidRPr="000A6574">
        <w:rPr>
          <w:rStyle w:val="Emphasis"/>
          <w:highlight w:val="cyan"/>
        </w:rPr>
        <w:t>little evidence</w:t>
      </w:r>
      <w:r w:rsidRPr="005B4D9B">
        <w:t xml:space="preserve"> that </w:t>
      </w:r>
      <w:r w:rsidRPr="000A6574">
        <w:rPr>
          <w:rStyle w:val="StyleUnderline"/>
          <w:highlight w:val="cyan"/>
        </w:rPr>
        <w:t>in</w:t>
      </w:r>
      <w:r w:rsidRPr="005F6AE8">
        <w:rPr>
          <w:rStyle w:val="StyleUnderline"/>
        </w:rPr>
        <w:t xml:space="preserve"> the </w:t>
      </w:r>
      <w:r w:rsidRPr="000A6574">
        <w:rPr>
          <w:rStyle w:val="StyleUnderline"/>
          <w:highlight w:val="cyan"/>
        </w:rPr>
        <w:t xml:space="preserve">current environment unions can grow in </w:t>
      </w:r>
      <w:r w:rsidRPr="000A6574">
        <w:rPr>
          <w:rStyle w:val="Emphasis"/>
          <w:highlight w:val="cyan"/>
        </w:rPr>
        <w:t>meaningful ways</w:t>
      </w:r>
      <w:r w:rsidRPr="005F6AE8">
        <w:rPr>
          <w:rStyle w:val="StyleUnderline"/>
        </w:rPr>
        <w:t xml:space="preserve"> solely </w:t>
      </w:r>
      <w:r w:rsidRPr="000A6574">
        <w:rPr>
          <w:rStyle w:val="StyleUnderline"/>
          <w:highlight w:val="cyan"/>
        </w:rPr>
        <w:t xml:space="preserve">through their </w:t>
      </w:r>
      <w:r w:rsidRPr="000A6574">
        <w:rPr>
          <w:rStyle w:val="Emphasis"/>
          <w:highlight w:val="cyan"/>
        </w:rPr>
        <w:t>own efforts</w:t>
      </w:r>
      <w:r w:rsidRPr="005B4D9B">
        <w:t xml:space="preserve">. American unions may have been slow to respond to the decline in union density several decades ago and have not always adopted the most effective organizing tactics, but they have now tried almost every strategy possible and have become quite good and inventive at doing so. </w:t>
      </w:r>
      <w:r w:rsidRPr="000A6574">
        <w:rPr>
          <w:rStyle w:val="StyleUnderline"/>
          <w:highlight w:val="cyan"/>
        </w:rPr>
        <w:t xml:space="preserve">They have </w:t>
      </w:r>
      <w:r w:rsidRPr="000A6574">
        <w:rPr>
          <w:rStyle w:val="Emphasis"/>
          <w:highlight w:val="cyan"/>
        </w:rPr>
        <w:t>tried</w:t>
      </w:r>
      <w:r w:rsidRPr="000A6574">
        <w:rPr>
          <w:rStyle w:val="StyleUnderline"/>
          <w:highlight w:val="cyan"/>
        </w:rPr>
        <w:t xml:space="preserve"> direct action</w:t>
      </w:r>
      <w:r w:rsidRPr="005F6AE8">
        <w:rPr>
          <w:rStyle w:val="StyleUnderline"/>
        </w:rPr>
        <w:t xml:space="preserve"> and </w:t>
      </w:r>
      <w:r w:rsidRPr="000A6574">
        <w:rPr>
          <w:rStyle w:val="StyleUnderline"/>
          <w:highlight w:val="cyan"/>
        </w:rPr>
        <w:t>consumer strategies</w:t>
      </w:r>
      <w:r w:rsidRPr="005F6AE8">
        <w:rPr>
          <w:rStyle w:val="StyleUnderline"/>
        </w:rPr>
        <w:t xml:space="preserve">. They have </w:t>
      </w:r>
      <w:proofErr w:type="gramStart"/>
      <w:r w:rsidRPr="000A6574">
        <w:rPr>
          <w:rStyle w:val="StyleUnderline"/>
          <w:highlight w:val="cyan"/>
        </w:rPr>
        <w:t>engaged</w:t>
      </w:r>
      <w:proofErr w:type="gramEnd"/>
      <w:r w:rsidRPr="005B4D9B">
        <w:t xml:space="preserve"> the </w:t>
      </w:r>
      <w:r w:rsidRPr="005F6AE8">
        <w:rPr>
          <w:rStyle w:val="StyleUnderline"/>
        </w:rPr>
        <w:t xml:space="preserve">community and other </w:t>
      </w:r>
      <w:r w:rsidRPr="000A6574">
        <w:rPr>
          <w:rStyle w:val="StyleUnderline"/>
          <w:highlight w:val="cyan"/>
        </w:rPr>
        <w:t>businesses</w:t>
      </w:r>
      <w:r w:rsidRPr="005B4D9B">
        <w:t xml:space="preserve">. They have </w:t>
      </w:r>
      <w:r w:rsidRPr="000A6574">
        <w:rPr>
          <w:rStyle w:val="StyleUnderline"/>
          <w:highlight w:val="cyan"/>
        </w:rPr>
        <w:t>pursued corporate campaigns</w:t>
      </w:r>
      <w:r w:rsidRPr="005B4D9B">
        <w:t xml:space="preserve"> as well as digital strategies. As one study put it, </w:t>
      </w:r>
      <w:r w:rsidRPr="005F6AE8">
        <w:rPr>
          <w:rStyle w:val="StyleUnderline"/>
        </w:rPr>
        <w:t>“Unions have devoted more energy, resources, and creativity to organizing over</w:t>
      </w:r>
      <w:r w:rsidRPr="005B4D9B">
        <w:t xml:space="preserve"> the </w:t>
      </w:r>
      <w:r w:rsidRPr="005F6AE8">
        <w:rPr>
          <w:rStyle w:val="StyleUnderline"/>
        </w:rPr>
        <w:t>last thirty years than most people (even inside</w:t>
      </w:r>
      <w:r w:rsidRPr="005B4D9B">
        <w:t xml:space="preserve"> the </w:t>
      </w:r>
      <w:r w:rsidRPr="005F6AE8">
        <w:rPr>
          <w:rStyle w:val="StyleUnderline"/>
        </w:rPr>
        <w:t>labor movement) realize</w:t>
      </w:r>
      <w:r w:rsidRPr="005B4D9B">
        <w:t>.”61 In fact, union organizing in the United States is now seen as the model that unions in other countries seek to emulate.62</w:t>
      </w:r>
    </w:p>
    <w:p w14:paraId="657ED0A8" w14:textId="77777777" w:rsidR="00090A09" w:rsidRDefault="00090A09" w:rsidP="00090A09">
      <w:r w:rsidRPr="005B4D9B">
        <w:t xml:space="preserve">It is </w:t>
      </w:r>
      <w:r w:rsidRPr="000A6574">
        <w:rPr>
          <w:rStyle w:val="StyleUnderline"/>
          <w:highlight w:val="cyan"/>
        </w:rPr>
        <w:t>hard to imagine</w:t>
      </w:r>
      <w:r w:rsidRPr="005B4D9B">
        <w:t xml:space="preserve"> that </w:t>
      </w:r>
      <w:r w:rsidRPr="000A6574">
        <w:rPr>
          <w:rStyle w:val="StyleUnderline"/>
          <w:highlight w:val="cyan"/>
        </w:rPr>
        <w:t xml:space="preserve">doing </w:t>
      </w:r>
      <w:r w:rsidRPr="000A6574">
        <w:rPr>
          <w:rStyle w:val="Emphasis"/>
          <w:highlight w:val="cyan"/>
        </w:rPr>
        <w:t>more</w:t>
      </w:r>
      <w:r w:rsidRPr="005B4D9B">
        <w:t xml:space="preserve"> of the same </w:t>
      </w:r>
      <w:r w:rsidRPr="000A6574">
        <w:rPr>
          <w:rStyle w:val="StyleUnderline"/>
          <w:highlight w:val="cyan"/>
        </w:rPr>
        <w:t xml:space="preserve">will produce </w:t>
      </w:r>
      <w:r w:rsidRPr="000A6574">
        <w:rPr>
          <w:rStyle w:val="Emphasis"/>
          <w:highlight w:val="cyan"/>
        </w:rPr>
        <w:t>dramatically different results</w:t>
      </w:r>
      <w:r w:rsidRPr="005B4D9B">
        <w:t xml:space="preserve">. In the current environment, </w:t>
      </w:r>
      <w:r w:rsidRPr="000A6574">
        <w:rPr>
          <w:rStyle w:val="StyleUnderline"/>
          <w:highlight w:val="cyan"/>
        </w:rPr>
        <w:t>even good organizing</w:t>
      </w:r>
      <w:r w:rsidRPr="005B4D9B">
        <w:t>—whether it is focused on social movement unionism, business unionism, online or mobile organizing, or any other strategy—</w:t>
      </w:r>
      <w:r w:rsidRPr="000A6574">
        <w:rPr>
          <w:rStyle w:val="StyleUnderline"/>
          <w:highlight w:val="cyan"/>
        </w:rPr>
        <w:t xml:space="preserve">does </w:t>
      </w:r>
      <w:r w:rsidRPr="000A6574">
        <w:rPr>
          <w:rStyle w:val="Emphasis"/>
          <w:highlight w:val="cyan"/>
        </w:rPr>
        <w:t>not do enough</w:t>
      </w:r>
      <w:r w:rsidRPr="005F6AE8">
        <w:rPr>
          <w:rStyle w:val="StyleUnderline"/>
        </w:rPr>
        <w:t xml:space="preserve">. The </w:t>
      </w:r>
      <w:r w:rsidRPr="005F6AE8">
        <w:rPr>
          <w:rStyle w:val="Emphasis"/>
        </w:rPr>
        <w:t>N</w:t>
      </w:r>
      <w:r w:rsidRPr="005B4D9B">
        <w:t xml:space="preserve">ational </w:t>
      </w:r>
      <w:r w:rsidRPr="005F6AE8">
        <w:rPr>
          <w:rStyle w:val="Emphasis"/>
        </w:rPr>
        <w:t>L</w:t>
      </w:r>
      <w:r w:rsidRPr="005B4D9B">
        <w:t xml:space="preserve">abor </w:t>
      </w:r>
      <w:r w:rsidRPr="005F6AE8">
        <w:rPr>
          <w:rStyle w:val="Emphasis"/>
        </w:rPr>
        <w:t>R</w:t>
      </w:r>
      <w:r w:rsidRPr="005B4D9B">
        <w:t xml:space="preserve">elations </w:t>
      </w:r>
      <w:r w:rsidRPr="005F6AE8">
        <w:rPr>
          <w:rStyle w:val="Emphasis"/>
        </w:rPr>
        <w:t>A</w:t>
      </w:r>
      <w:r w:rsidRPr="005B4D9B">
        <w:t xml:space="preserve">ct </w:t>
      </w:r>
      <w:r w:rsidRPr="005F6AE8">
        <w:rPr>
          <w:rStyle w:val="StyleUnderline"/>
        </w:rPr>
        <w:t>structure is a “</w:t>
      </w:r>
      <w:r w:rsidRPr="005F6AE8">
        <w:rPr>
          <w:rStyle w:val="Emphasis"/>
        </w:rPr>
        <w:t>rat in a wheel</w:t>
      </w:r>
      <w:r w:rsidRPr="005F6AE8">
        <w:rPr>
          <w:rStyle w:val="StyleUnderline"/>
        </w:rPr>
        <w:t>” system</w:t>
      </w:r>
      <w:r w:rsidRPr="005B4D9B">
        <w:t xml:space="preserve">, according to Larry Mishel, distinguished fellow at the Economic Policy Institute, because </w:t>
      </w:r>
      <w:r w:rsidRPr="005F6AE8">
        <w:rPr>
          <w:rStyle w:val="StyleUnderline"/>
        </w:rPr>
        <w:t>it</w:t>
      </w:r>
      <w:r w:rsidRPr="005B4D9B">
        <w:t xml:space="preserve"> continually </w:t>
      </w:r>
      <w:r w:rsidRPr="005F6AE8">
        <w:rPr>
          <w:rStyle w:val="StyleUnderline"/>
        </w:rPr>
        <w:t>forces unions to expend</w:t>
      </w:r>
      <w:r w:rsidRPr="005B4D9B">
        <w:t xml:space="preserve"> great </w:t>
      </w:r>
      <w:r w:rsidRPr="005F6AE8">
        <w:rPr>
          <w:rStyle w:val="StyleUnderline"/>
        </w:rPr>
        <w:t>effort organizing workers just to stay in the same place</w:t>
      </w:r>
      <w:r w:rsidRPr="005B4D9B">
        <w:t>.63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w:t>
      </w:r>
      <w:r w:rsidRPr="005F6AE8">
        <w:rPr>
          <w:rStyle w:val="StyleUnderline"/>
        </w:rPr>
        <w:t xml:space="preserve">the </w:t>
      </w:r>
      <w:r w:rsidRPr="000A6574">
        <w:rPr>
          <w:rStyle w:val="StyleUnderline"/>
          <w:highlight w:val="cyan"/>
        </w:rPr>
        <w:t xml:space="preserve">prospects are </w:t>
      </w:r>
      <w:r w:rsidRPr="000A6574">
        <w:rPr>
          <w:rStyle w:val="Emphasis"/>
          <w:highlight w:val="cyan"/>
        </w:rPr>
        <w:t>dim</w:t>
      </w:r>
      <w:r w:rsidRPr="005F6AE8">
        <w:rPr>
          <w:rStyle w:val="StyleUnderline"/>
        </w:rPr>
        <w:t xml:space="preserve"> for a reversal of</w:t>
      </w:r>
      <w:r w:rsidRPr="005B4D9B">
        <w:t xml:space="preserve"> the </w:t>
      </w:r>
      <w:r w:rsidRPr="005F6AE8">
        <w:rPr>
          <w:rStyle w:val="StyleUnderline"/>
        </w:rPr>
        <w:t xml:space="preserve">downward spiral of labor unions </w:t>
      </w:r>
      <w:r w:rsidRPr="000A6574">
        <w:rPr>
          <w:rStyle w:val="StyleUnderline"/>
          <w:highlight w:val="cyan"/>
        </w:rPr>
        <w:t>based on</w:t>
      </w:r>
      <w:r w:rsidRPr="005F6AE8">
        <w:rPr>
          <w:rStyle w:val="StyleUnderline"/>
        </w:rPr>
        <w:t xml:space="preserve"> increased </w:t>
      </w:r>
      <w:r w:rsidRPr="000A6574">
        <w:rPr>
          <w:rStyle w:val="StyleUnderline"/>
          <w:highlight w:val="cyan"/>
        </w:rPr>
        <w:t>organizing activity</w:t>
      </w:r>
      <w:r w:rsidRPr="005B4D9B">
        <w:t>.”64</w:t>
      </w:r>
    </w:p>
    <w:p w14:paraId="4D17A050" w14:textId="77777777" w:rsidR="00090A09" w:rsidRDefault="00090A09" w:rsidP="00090A09">
      <w:r w:rsidRPr="005B4D9B">
        <w:t xml:space="preserve">It is true that research finds that certain kinds of union organizing strategies are more effective than others.65 But </w:t>
      </w:r>
      <w:r w:rsidRPr="000A6574">
        <w:rPr>
          <w:rStyle w:val="StyleUnderline"/>
          <w:highlight w:val="cyan"/>
        </w:rPr>
        <w:t>increased organizing</w:t>
      </w:r>
      <w:r w:rsidRPr="005F6AE8">
        <w:rPr>
          <w:rStyle w:val="StyleUnderline"/>
        </w:rPr>
        <w:t xml:space="preserve"> and mobilization </w:t>
      </w:r>
      <w:r w:rsidRPr="000A6574">
        <w:rPr>
          <w:rStyle w:val="StyleUnderline"/>
          <w:highlight w:val="cyan"/>
        </w:rPr>
        <w:t>does not produce</w:t>
      </w:r>
      <w:r w:rsidRPr="005B4D9B">
        <w:t xml:space="preserve"> enough </w:t>
      </w:r>
      <w:r w:rsidRPr="000A6574">
        <w:rPr>
          <w:rStyle w:val="Emphasis"/>
          <w:highlight w:val="cyan"/>
        </w:rPr>
        <w:t>growth</w:t>
      </w:r>
      <w:r w:rsidRPr="000A6574">
        <w:rPr>
          <w:rStyle w:val="StyleUnderline"/>
          <w:highlight w:val="cyan"/>
        </w:rPr>
        <w:t xml:space="preserve"> to reverse labor’s decline</w:t>
      </w:r>
      <w:r w:rsidRPr="005B4D9B">
        <w:t xml:space="preserve">, as </w:t>
      </w:r>
      <w:r w:rsidRPr="005F6AE8">
        <w:rPr>
          <w:rStyle w:val="StyleUnderline"/>
        </w:rPr>
        <w:t xml:space="preserve">a </w:t>
      </w:r>
      <w:r w:rsidRPr="000A6574">
        <w:rPr>
          <w:rStyle w:val="StyleUnderline"/>
          <w:highlight w:val="cyan"/>
        </w:rPr>
        <w:t>review of</w:t>
      </w:r>
      <w:r w:rsidRPr="005B4D9B">
        <w:t xml:space="preserve"> over </w:t>
      </w:r>
      <w:r w:rsidRPr="000A6574">
        <w:rPr>
          <w:rStyle w:val="Emphasis"/>
          <w:highlight w:val="cyan"/>
        </w:rPr>
        <w:t>two hundred studies</w:t>
      </w:r>
      <w:r w:rsidRPr="005F6AE8">
        <w:rPr>
          <w:rStyle w:val="StyleUnderline"/>
        </w:rPr>
        <w:t xml:space="preserve"> on union revitalization strategies found</w:t>
      </w:r>
      <w:r w:rsidRPr="005B4D9B">
        <w:t xml:space="preserve">.66 The </w:t>
      </w:r>
      <w:r w:rsidRPr="005F6AE8">
        <w:rPr>
          <w:rStyle w:val="StyleUnderline"/>
        </w:rPr>
        <w:t xml:space="preserve">review </w:t>
      </w:r>
      <w:r w:rsidRPr="000A6574">
        <w:rPr>
          <w:rStyle w:val="StyleUnderline"/>
          <w:highlight w:val="cyan"/>
        </w:rPr>
        <w:t>concluded</w:t>
      </w:r>
      <w:r w:rsidRPr="005B4D9B">
        <w:t xml:space="preserve">, not surprisingly, that </w:t>
      </w:r>
      <w:r w:rsidRPr="000A6574">
        <w:rPr>
          <w:rStyle w:val="StyleUnderline"/>
          <w:highlight w:val="cyan"/>
        </w:rPr>
        <w:t>organizing can succeed when</w:t>
      </w:r>
      <w:r w:rsidRPr="005B4D9B">
        <w:t xml:space="preserve"> the </w:t>
      </w:r>
      <w:r w:rsidRPr="000A6574">
        <w:rPr>
          <w:rStyle w:val="StyleUnderline"/>
          <w:highlight w:val="cyan"/>
        </w:rPr>
        <w:t>policy</w:t>
      </w:r>
      <w:r w:rsidRPr="005F6AE8">
        <w:rPr>
          <w:rStyle w:val="StyleUnderline"/>
        </w:rPr>
        <w:t xml:space="preserve"> environment </w:t>
      </w:r>
      <w:r w:rsidRPr="000A6574">
        <w:rPr>
          <w:rStyle w:val="StyleUnderline"/>
          <w:highlight w:val="cyan"/>
        </w:rPr>
        <w:t xml:space="preserve">is </w:t>
      </w:r>
      <w:r w:rsidRPr="000A6574">
        <w:rPr>
          <w:rStyle w:val="Emphasis"/>
          <w:highlight w:val="cyan"/>
        </w:rPr>
        <w:t>favorable</w:t>
      </w:r>
      <w:r w:rsidRPr="000A6574">
        <w:rPr>
          <w:rStyle w:val="StyleUnderline"/>
          <w:highlight w:val="cyan"/>
        </w:rPr>
        <w:t xml:space="preserve"> but makes little headway at other times</w:t>
      </w:r>
      <w:r w:rsidRPr="005B4D9B">
        <w:t>.</w:t>
      </w:r>
    </w:p>
    <w:p w14:paraId="1E6DEA64" w14:textId="77777777" w:rsidR="00090A09" w:rsidRDefault="00090A09" w:rsidP="00090A09">
      <w:r w:rsidRPr="005B4D9B">
        <w:t xml:space="preserve">Today only relatively few types of </w:t>
      </w:r>
      <w:proofErr w:type="gramStart"/>
      <w:r w:rsidRPr="005B4D9B">
        <w:t>grassroots efforts</w:t>
      </w:r>
      <w:proofErr w:type="gramEnd"/>
      <w:r w:rsidRPr="005B4D9B">
        <w:t xml:space="preserve"> have any real power to disrupt and force companies and politicians to deal with them. The teacher strikes in West Virginia, for example, were successful because of their massive scale—in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Most employers are likely </w:t>
      </w:r>
      <w:proofErr w:type="gramStart"/>
      <w:r w:rsidRPr="005B4D9B">
        <w:t>find</w:t>
      </w:r>
      <w:proofErr w:type="gramEnd"/>
      <w:r w:rsidRPr="005B4D9B">
        <w:t xml:space="preserve"> a way to make do in the face of direct action, especially since most actions workers would engage in are unlikely to achieve the scale of the West Virginia strikes or involve workers as difficult to replace. Direct action and organizing are more promising for those with some market power, but less so for most workers, particularly those who need help the most. Indeed, this is a significant reason why unions increasingly represent workers with higher levels of education than the overall workforce, rather than workers with less education and power. 68</w:t>
      </w:r>
    </w:p>
    <w:p w14:paraId="79C5C32F" w14:textId="77777777" w:rsidR="00090A09" w:rsidRDefault="00090A09" w:rsidP="00090A09">
      <w:r w:rsidRPr="005B4D9B">
        <w:t>Further, the teacher strikes in West Virginia and elsewhere also benefited from the supportive decisions of superintendents to cancel school and thus prevent unions and teachers from being fined—indicating that even seemingly independent direct action often benefits from a conducive policy environment.69 A similar point can also be made about the successful joint labor-management training in the construction trades that produces strong member attachment. The independent efforts that forged the joint training are buttressed by a supportive policy environment.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32DDDF81" w14:textId="77777777" w:rsidR="00090A09" w:rsidRDefault="00090A09" w:rsidP="00090A09">
      <w:r w:rsidRPr="005B4D9B">
        <w:t>Not even the efforts of the US unions most committed to organizing have been able to meaningfully increase density in recent decades.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Organizing has not been a particularly successful strategy because the supportive policies are too few and far between.</w:t>
      </w:r>
    </w:p>
    <w:p w14:paraId="04D43467" w14:textId="77777777" w:rsidR="00090A09" w:rsidRDefault="00090A09" w:rsidP="00090A09">
      <w:r w:rsidRPr="005B4D9B">
        <w:t xml:space="preserve">At a more abstract level, </w:t>
      </w:r>
      <w:r w:rsidRPr="005F6AE8">
        <w:rPr>
          <w:rStyle w:val="StyleUnderline"/>
        </w:rPr>
        <w:t xml:space="preserve">high levels of direct action and organizing are </w:t>
      </w:r>
      <w:r w:rsidRPr="005F6AE8">
        <w:rPr>
          <w:rStyle w:val="Emphasis"/>
        </w:rPr>
        <w:t>not sustainable</w:t>
      </w:r>
      <w:r w:rsidRPr="005F6AE8">
        <w:rPr>
          <w:rStyle w:val="StyleUnderline"/>
        </w:rPr>
        <w:t xml:space="preserve"> over long periods of time</w:t>
      </w:r>
      <w:r w:rsidRPr="005B4D9B">
        <w:t xml:space="preserve">. Most </w:t>
      </w:r>
      <w:r w:rsidRPr="005F6AE8">
        <w:rPr>
          <w:rStyle w:val="StyleUnderline"/>
        </w:rPr>
        <w:t xml:space="preserve">workers do not want to be constantly in </w:t>
      </w:r>
      <w:r w:rsidRPr="005F6AE8">
        <w:rPr>
          <w:rStyle w:val="Emphasis"/>
        </w:rPr>
        <w:t>fight mode</w:t>
      </w:r>
      <w:r w:rsidRPr="005F6AE8">
        <w:rPr>
          <w:rStyle w:val="StyleUnderline"/>
        </w:rPr>
        <w:t xml:space="preserve"> and prefer collaborating with</w:t>
      </w:r>
      <w:r w:rsidRPr="005B4D9B">
        <w:t xml:space="preserve"> their </w:t>
      </w:r>
      <w:r w:rsidRPr="005F6AE8">
        <w:rPr>
          <w:rStyle w:val="StyleUnderline"/>
        </w:rPr>
        <w:t>employers</w:t>
      </w:r>
      <w:proofErr w:type="gramStart"/>
      <w:r w:rsidRPr="005B4D9B">
        <w:t>.74</w:t>
      </w:r>
      <w:proofErr w:type="gramEnd"/>
      <w:r w:rsidRPr="005B4D9B">
        <w:t xml:space="preserve"> </w:t>
      </w:r>
      <w:r w:rsidRPr="005F6AE8">
        <w:rPr>
          <w:rStyle w:val="StyleUnderline"/>
        </w:rPr>
        <w:t>They want</w:t>
      </w:r>
      <w:r w:rsidRPr="005B4D9B">
        <w:t xml:space="preserve"> their </w:t>
      </w:r>
      <w:r w:rsidRPr="005F6AE8">
        <w:rPr>
          <w:rStyle w:val="StyleUnderline"/>
        </w:rPr>
        <w:t xml:space="preserve">efforts to </w:t>
      </w:r>
      <w:r w:rsidRPr="005F6AE8">
        <w:rPr>
          <w:rStyle w:val="Emphasis"/>
        </w:rPr>
        <w:t>lead to change</w:t>
      </w:r>
      <w:r w:rsidRPr="005F6AE8">
        <w:rPr>
          <w:rStyle w:val="StyleUnderline"/>
        </w:rPr>
        <w:t xml:space="preserve"> and then to go back to</w:t>
      </w:r>
      <w:r w:rsidRPr="005B4D9B">
        <w:t xml:space="preserve"> their </w:t>
      </w:r>
      <w:r w:rsidRPr="005F6AE8">
        <w:rPr>
          <w:rStyle w:val="StyleUnderline"/>
        </w:rPr>
        <w:t>normal routines</w:t>
      </w:r>
      <w:r w:rsidRPr="005B4D9B">
        <w:t>. But fights with employers would likely need to be ongoing without policy change to help balance power more evenly and lock in the results of organizing efforts.75</w:t>
      </w:r>
    </w:p>
    <w:p w14:paraId="5BEB1368" w14:textId="77777777" w:rsidR="00090A09" w:rsidRDefault="00090A09" w:rsidP="00090A09">
      <w:r w:rsidRPr="005F6AE8">
        <w:rPr>
          <w:rStyle w:val="StyleUnderline"/>
        </w:rPr>
        <w:t>Unions could</w:t>
      </w:r>
      <w:r w:rsidRPr="005B4D9B">
        <w:t xml:space="preserve"> also </w:t>
      </w:r>
      <w:r w:rsidRPr="005F6AE8">
        <w:rPr>
          <w:rStyle w:val="StyleUnderline"/>
        </w:rPr>
        <w:t>try</w:t>
      </w:r>
      <w:r w:rsidRPr="005B4D9B">
        <w:t xml:space="preserve"> to pursue greater </w:t>
      </w:r>
      <w:r w:rsidRPr="005F6AE8">
        <w:rPr>
          <w:rStyle w:val="StyleUnderline"/>
        </w:rPr>
        <w:t>broader-based bargaining under</w:t>
      </w:r>
      <w:r w:rsidRPr="005B4D9B">
        <w:t xml:space="preserve"> the </w:t>
      </w:r>
      <w:r w:rsidRPr="005F6AE8">
        <w:rPr>
          <w:rStyle w:val="Emphasis"/>
        </w:rPr>
        <w:t>current system</w:t>
      </w:r>
      <w:r w:rsidRPr="005F6AE8">
        <w:rPr>
          <w:rStyle w:val="StyleUnderline"/>
        </w:rPr>
        <w:t xml:space="preserve"> by changing</w:t>
      </w:r>
      <w:r w:rsidRPr="005B4D9B">
        <w:t xml:space="preserve"> their </w:t>
      </w:r>
      <w:r w:rsidRPr="005F6AE8">
        <w:rPr>
          <w:rStyle w:val="StyleUnderline"/>
        </w:rPr>
        <w:t>organizing tactics</w:t>
      </w:r>
      <w:r w:rsidRPr="005B4D9B">
        <w:t xml:space="preserve">, bargaining objectives, and organizational structures.76 Unions certainly can and should start taking some steps on their own to promote multi-employer bargaining. </w:t>
      </w:r>
      <w:r w:rsidRPr="005F6AE8">
        <w:rPr>
          <w:rStyle w:val="StyleUnderline"/>
        </w:rPr>
        <w:t xml:space="preserve">But, as US history and examples from around the world show, </w:t>
      </w:r>
      <w:r w:rsidRPr="000A6574">
        <w:rPr>
          <w:rStyle w:val="StyleUnderline"/>
          <w:highlight w:val="cyan"/>
        </w:rPr>
        <w:t>significant increases in broader</w:t>
      </w:r>
      <w:r w:rsidRPr="005F6AE8">
        <w:rPr>
          <w:rStyle w:val="StyleUnderline"/>
        </w:rPr>
        <w:t xml:space="preserve">-based </w:t>
      </w:r>
      <w:r w:rsidRPr="000A6574">
        <w:rPr>
          <w:rStyle w:val="StyleUnderline"/>
          <w:highlight w:val="cyan"/>
        </w:rPr>
        <w:t xml:space="preserve">bargaining take </w:t>
      </w:r>
      <w:r w:rsidRPr="000A6574">
        <w:rPr>
          <w:rStyle w:val="Emphasis"/>
          <w:highlight w:val="cyan"/>
        </w:rPr>
        <w:t>much stronger unions</w:t>
      </w:r>
      <w:r w:rsidRPr="000A6574">
        <w:rPr>
          <w:rStyle w:val="StyleUnderline"/>
          <w:highlight w:val="cyan"/>
        </w:rPr>
        <w:t xml:space="preserve"> or</w:t>
      </w:r>
      <w:r w:rsidRPr="005B4D9B">
        <w:t xml:space="preserve"> a </w:t>
      </w:r>
      <w:r w:rsidRPr="000A6574">
        <w:rPr>
          <w:rStyle w:val="Emphasis"/>
          <w:highlight w:val="cyan"/>
        </w:rPr>
        <w:t>more supportive policy environment</w:t>
      </w:r>
      <w:r w:rsidRPr="005B4D9B">
        <w:t xml:space="preserve"> (or both). US unions were able to achieve something approaching sectoral bargaining when density approached 100 percent in the auto and steel industries and well over 50 percent in other industries like telecom. Other countries that have a significant amount of broad-based bargaining but relatively modest density, such as the Netherlands, have supportive extension policies.</w:t>
      </w:r>
    </w:p>
    <w:p w14:paraId="0212375A" w14:textId="77777777" w:rsidR="00090A09" w:rsidRDefault="00090A09" w:rsidP="00090A09">
      <w:pPr>
        <w:pStyle w:val="Heading4"/>
      </w:pPr>
      <w:r>
        <w:t>Regulations are cooked.</w:t>
      </w:r>
    </w:p>
    <w:p w14:paraId="0FE23AC2" w14:textId="77777777" w:rsidR="00090A09" w:rsidRDefault="00090A09" w:rsidP="00090A09">
      <w:r>
        <w:t xml:space="preserve">Daniel J. </w:t>
      </w:r>
      <w:r w:rsidRPr="00460D30">
        <w:rPr>
          <w:rStyle w:val="Style13ptBold"/>
        </w:rPr>
        <w:t>Galvin 19</w:t>
      </w:r>
      <w:r>
        <w:t xml:space="preserve">. Professor of Political Science and Faculty Fellow at the Institute for Policy Research at Northwestern University, Ph.D. from Yale University. “From Labor Law to Employment Law: The Changing Politics of Workers’ Rights.” </w:t>
      </w:r>
      <w:r w:rsidRPr="00D4454A">
        <w:rPr>
          <w:i/>
          <w:iCs/>
        </w:rPr>
        <w:t>Studies in American Political Development</w:t>
      </w:r>
      <w:r>
        <w:t>, 33.1, 72-75.</w:t>
      </w:r>
    </w:p>
    <w:p w14:paraId="74F4EDC2" w14:textId="77777777" w:rsidR="00090A09" w:rsidRDefault="00090A09" w:rsidP="00090A09">
      <w:r w:rsidRPr="00484ACC">
        <w:t xml:space="preserve">Finally, </w:t>
      </w:r>
      <w:r w:rsidRPr="00484ACC">
        <w:rPr>
          <w:rStyle w:val="StyleUnderline"/>
        </w:rPr>
        <w:t xml:space="preserve">the </w:t>
      </w:r>
      <w:r w:rsidRPr="00484ACC">
        <w:rPr>
          <w:rStyle w:val="Emphasis"/>
          <w:highlight w:val="cyan"/>
        </w:rPr>
        <w:t>effective enforcement</w:t>
      </w:r>
      <w:r w:rsidRPr="00484ACC">
        <w:rPr>
          <w:rStyle w:val="StyleUnderline"/>
        </w:rPr>
        <w:t xml:space="preserve"> of </w:t>
      </w:r>
      <w:r w:rsidRPr="00484ACC">
        <w:rPr>
          <w:rStyle w:val="Emphasis"/>
        </w:rPr>
        <w:t>employment laws</w:t>
      </w:r>
      <w:r w:rsidRPr="00484ACC">
        <w:rPr>
          <w:rStyle w:val="StyleUnderline"/>
        </w:rPr>
        <w:t xml:space="preserve"> </w:t>
      </w:r>
      <w:r w:rsidRPr="00484ACC">
        <w:rPr>
          <w:rStyle w:val="StyleUnderline"/>
          <w:highlight w:val="cyan"/>
        </w:rPr>
        <w:t>cannot be taken for granted</w:t>
      </w:r>
      <w:r w:rsidRPr="00484ACC">
        <w:rPr>
          <w:rStyle w:val="StyleUnderline"/>
        </w:rPr>
        <w:t>.</w:t>
      </w:r>
      <w:r w:rsidRPr="00484ACC">
        <w:t xml:space="preserve"> While certain employment laws may, depending on their design, deter workplace exploitation on their own, </w:t>
      </w:r>
      <w:r w:rsidRPr="00484ACC">
        <w:rPr>
          <w:rStyle w:val="StyleUnderline"/>
          <w:highlight w:val="cyan"/>
        </w:rPr>
        <w:t>most require</w:t>
      </w:r>
      <w:r w:rsidRPr="00484ACC">
        <w:rPr>
          <w:rStyle w:val="StyleUnderline"/>
        </w:rPr>
        <w:t xml:space="preserve"> a </w:t>
      </w:r>
      <w:r w:rsidRPr="00484ACC">
        <w:rPr>
          <w:rStyle w:val="Emphasis"/>
          <w:highlight w:val="cyan"/>
        </w:rPr>
        <w:t>substantial</w:t>
      </w:r>
      <w:r w:rsidRPr="00484ACC">
        <w:rPr>
          <w:rStyle w:val="Emphasis"/>
        </w:rPr>
        <w:t xml:space="preserve"> commitment</w:t>
      </w:r>
      <w:r w:rsidRPr="00484ACC">
        <w:rPr>
          <w:rStyle w:val="StyleUnderline"/>
        </w:rPr>
        <w:t xml:space="preserve"> to </w:t>
      </w:r>
      <w:r w:rsidRPr="00484ACC">
        <w:rPr>
          <w:rStyle w:val="Emphasis"/>
          <w:highlight w:val="cyan"/>
        </w:rPr>
        <w:t>regulatory enforcement</w:t>
      </w:r>
      <w:r w:rsidRPr="00484ACC">
        <w:rPr>
          <w:rStyle w:val="StyleUnderline"/>
        </w:rPr>
        <w:t>.</w:t>
      </w:r>
      <w:r w:rsidRPr="00484ACC">
        <w:t xml:space="preserve">139 </w:t>
      </w:r>
      <w:r w:rsidRPr="00484ACC">
        <w:rPr>
          <w:rStyle w:val="StyleUnderline"/>
          <w:highlight w:val="cyan"/>
        </w:rPr>
        <w:t>But</w:t>
      </w:r>
      <w:r w:rsidRPr="00484ACC">
        <w:rPr>
          <w:rStyle w:val="StyleUnderline"/>
        </w:rPr>
        <w:t xml:space="preserve"> </w:t>
      </w:r>
      <w:r w:rsidRPr="00484ACC">
        <w:rPr>
          <w:rStyle w:val="Emphasis"/>
        </w:rPr>
        <w:t xml:space="preserve">state enforcement </w:t>
      </w:r>
      <w:r w:rsidRPr="00484ACC">
        <w:rPr>
          <w:rStyle w:val="Emphasis"/>
          <w:highlight w:val="cyan"/>
        </w:rPr>
        <w:t>capacities</w:t>
      </w:r>
      <w:r w:rsidRPr="00484ACC">
        <w:rPr>
          <w:rStyle w:val="StyleUnderline"/>
          <w:highlight w:val="cyan"/>
        </w:rPr>
        <w:t xml:space="preserve"> are </w:t>
      </w:r>
      <w:r w:rsidRPr="00484ACC">
        <w:rPr>
          <w:rStyle w:val="Emphasis"/>
          <w:highlight w:val="cyan"/>
        </w:rPr>
        <w:t>inadequate</w:t>
      </w:r>
      <w:r w:rsidRPr="00484ACC">
        <w:rPr>
          <w:rStyle w:val="StyleUnderline"/>
        </w:rPr>
        <w:t xml:space="preserve"> everywhere, </w:t>
      </w:r>
      <w:r w:rsidRPr="00484ACC">
        <w:rPr>
          <w:rStyle w:val="StyleUnderline"/>
          <w:highlight w:val="cyan"/>
        </w:rPr>
        <w:t>and the</w:t>
      </w:r>
      <w:r w:rsidRPr="00484ACC">
        <w:rPr>
          <w:rStyle w:val="StyleUnderline"/>
        </w:rPr>
        <w:t xml:space="preserve"> annual </w:t>
      </w:r>
      <w:r w:rsidRPr="00484ACC">
        <w:rPr>
          <w:rStyle w:val="Emphasis"/>
          <w:highlight w:val="cyan"/>
        </w:rPr>
        <w:t>probability</w:t>
      </w:r>
      <w:r w:rsidRPr="00484ACC">
        <w:rPr>
          <w:rStyle w:val="StyleUnderline"/>
        </w:rPr>
        <w:t xml:space="preserve"> that </w:t>
      </w:r>
      <w:r w:rsidRPr="00484ACC">
        <w:rPr>
          <w:rStyle w:val="StyleUnderline"/>
          <w:highlight w:val="cyan"/>
        </w:rPr>
        <w:t xml:space="preserve">a given employer will be </w:t>
      </w:r>
      <w:r w:rsidRPr="00484ACC">
        <w:rPr>
          <w:rStyle w:val="Emphasis"/>
          <w:highlight w:val="cyan"/>
        </w:rPr>
        <w:t>inspected</w:t>
      </w:r>
      <w:r w:rsidRPr="00484ACC">
        <w:rPr>
          <w:rStyle w:val="StyleUnderline"/>
        </w:rPr>
        <w:t xml:space="preserve"> by the federal Department of Labor </w:t>
      </w:r>
      <w:r w:rsidRPr="00484ACC">
        <w:rPr>
          <w:rStyle w:val="StyleUnderline"/>
          <w:highlight w:val="cyan"/>
        </w:rPr>
        <w:t xml:space="preserve">is </w:t>
      </w:r>
      <w:r w:rsidRPr="00484ACC">
        <w:rPr>
          <w:rStyle w:val="Emphasis"/>
          <w:highlight w:val="cyan"/>
        </w:rPr>
        <w:t>less than 1 percent</w:t>
      </w:r>
      <w:r w:rsidRPr="00484ACC">
        <w:rPr>
          <w:rStyle w:val="StyleUnderline"/>
        </w:rPr>
        <w:t xml:space="preserve"> and </w:t>
      </w:r>
      <w:r w:rsidRPr="00484ACC">
        <w:rPr>
          <w:rStyle w:val="Emphasis"/>
        </w:rPr>
        <w:t>less than 0.3 percent</w:t>
      </w:r>
      <w:r w:rsidRPr="00484ACC">
        <w:rPr>
          <w:rStyle w:val="StyleUnderline"/>
        </w:rPr>
        <w:t xml:space="preserve"> in fissured industries.</w:t>
      </w:r>
      <w:r w:rsidRPr="00484ACC">
        <w:t xml:space="preserve">140 As such, </w:t>
      </w:r>
      <w:r w:rsidRPr="00484ACC">
        <w:rPr>
          <w:rStyle w:val="StyleUnderline"/>
        </w:rPr>
        <w:t xml:space="preserve">employers inclined to violate the law have </w:t>
      </w:r>
      <w:r w:rsidRPr="00484ACC">
        <w:rPr>
          <w:rStyle w:val="Emphasis"/>
        </w:rPr>
        <w:t>little reason</w:t>
      </w:r>
      <w:r w:rsidRPr="00484ACC">
        <w:rPr>
          <w:rStyle w:val="StyleUnderline"/>
        </w:rPr>
        <w:t xml:space="preserve"> to </w:t>
      </w:r>
      <w:r w:rsidRPr="00484ACC">
        <w:rPr>
          <w:rStyle w:val="Emphasis"/>
        </w:rPr>
        <w:t>fear detection</w:t>
      </w:r>
      <w:r w:rsidRPr="00484ACC">
        <w:rPr>
          <w:rStyle w:val="StyleUnderline"/>
        </w:rPr>
        <w:t>.</w:t>
      </w:r>
      <w:r w:rsidRPr="00484ACC">
        <w:t xml:space="preserve"> Thus, while the expansion of employment law may offer new protections to workers and even foster collective action under certain circumstances, it also brings downsides that may exacerbate inequalities in workers’ rights.</w:t>
      </w:r>
    </w:p>
    <w:p w14:paraId="677B5893" w14:textId="77777777" w:rsidR="00090A09" w:rsidRDefault="00090A09" w:rsidP="00090A09">
      <w:pPr>
        <w:pStyle w:val="Heading4"/>
      </w:pPr>
      <w:r>
        <w:t xml:space="preserve">State labor laws </w:t>
      </w:r>
      <w:proofErr w:type="gramStart"/>
      <w:r w:rsidRPr="000420F8">
        <w:rPr>
          <w:u w:val="single"/>
        </w:rPr>
        <w:t>fails</w:t>
      </w:r>
      <w:proofErr w:type="gramEnd"/>
      <w:r>
        <w:t>.</w:t>
      </w:r>
    </w:p>
    <w:p w14:paraId="0201E7B5" w14:textId="77777777" w:rsidR="00090A09" w:rsidRDefault="00090A09" w:rsidP="00090A09">
      <w:r>
        <w:t xml:space="preserve">Daniel J. </w:t>
      </w:r>
      <w:r w:rsidRPr="00460D30">
        <w:rPr>
          <w:rStyle w:val="Style13ptBold"/>
        </w:rPr>
        <w:t>Galvin 19</w:t>
      </w:r>
      <w:r>
        <w:t xml:space="preserve">. Professor of Political Science and Faculty Fellow at the Institute for Policy Research at Northwestern University, Ph.D. from Yale University. “From Labor Law to Employment Law: The Changing Politics of Workers’ Rights.” </w:t>
      </w:r>
      <w:r w:rsidRPr="00D4454A">
        <w:rPr>
          <w:i/>
          <w:iCs/>
        </w:rPr>
        <w:t>Studies in American Political Development</w:t>
      </w:r>
      <w:r>
        <w:t>, 33.1, 85.</w:t>
      </w:r>
    </w:p>
    <w:p w14:paraId="1E22B83D" w14:textId="77777777" w:rsidR="00090A09" w:rsidRPr="004F6AFC" w:rsidRDefault="00090A09" w:rsidP="00090A09">
      <w:r w:rsidRPr="004F6AFC">
        <w:t xml:space="preserve">And the fugue-like motion continues. Where state legislatures have been reluctant to pass new employment laws, cities and counties have acted on their own; in turn, </w:t>
      </w:r>
      <w:r w:rsidRPr="004F6AFC">
        <w:rPr>
          <w:rStyle w:val="Emphasis"/>
          <w:highlight w:val="cyan"/>
        </w:rPr>
        <w:t>conservative state</w:t>
      </w:r>
      <w:r w:rsidRPr="004F6AFC">
        <w:rPr>
          <w:rStyle w:val="Emphasis"/>
        </w:rPr>
        <w:t xml:space="preserve"> legislature</w:t>
      </w:r>
      <w:r w:rsidRPr="004F6AFC">
        <w:rPr>
          <w:rStyle w:val="Emphasis"/>
          <w:highlight w:val="cyan"/>
        </w:rPr>
        <w:t>s</w:t>
      </w:r>
      <w:r w:rsidRPr="004F6AFC">
        <w:rPr>
          <w:rStyle w:val="StyleUnderline"/>
        </w:rPr>
        <w:t xml:space="preserve"> have </w:t>
      </w:r>
      <w:r w:rsidRPr="004F6AFC">
        <w:rPr>
          <w:rStyle w:val="StyleUnderline"/>
          <w:highlight w:val="cyan"/>
        </w:rPr>
        <w:t>responded by</w:t>
      </w:r>
      <w:r w:rsidRPr="004F6AFC">
        <w:rPr>
          <w:rStyle w:val="StyleUnderline"/>
        </w:rPr>
        <w:t xml:space="preserve"> enacting </w:t>
      </w:r>
      <w:r w:rsidRPr="004F6AFC">
        <w:rPr>
          <w:rStyle w:val="Emphasis"/>
          <w:highlight w:val="cyan"/>
        </w:rPr>
        <w:t>preemption</w:t>
      </w:r>
      <w:r w:rsidRPr="004F6AFC">
        <w:rPr>
          <w:rStyle w:val="Emphasis"/>
        </w:rPr>
        <w:t xml:space="preserve"> laws</w:t>
      </w:r>
      <w:r w:rsidRPr="004F6AFC">
        <w:rPr>
          <w:rStyle w:val="StyleUnderline"/>
        </w:rPr>
        <w:t xml:space="preserve"> </w:t>
      </w:r>
      <w:r w:rsidRPr="004F6AFC">
        <w:rPr>
          <w:rStyle w:val="StyleUnderline"/>
          <w:highlight w:val="cyan"/>
        </w:rPr>
        <w:t xml:space="preserve">to </w:t>
      </w:r>
      <w:r w:rsidRPr="004F6AFC">
        <w:rPr>
          <w:rStyle w:val="Emphasis"/>
          <w:highlight w:val="cyan"/>
        </w:rPr>
        <w:t>strip</w:t>
      </w:r>
      <w:r w:rsidRPr="004F6AFC">
        <w:rPr>
          <w:rStyle w:val="StyleUnderline"/>
        </w:rPr>
        <w:t xml:space="preserve"> them of their </w:t>
      </w:r>
      <w:r w:rsidRPr="004F6AFC">
        <w:rPr>
          <w:rStyle w:val="Emphasis"/>
        </w:rPr>
        <w:t xml:space="preserve">local governing </w:t>
      </w:r>
      <w:r w:rsidRPr="004F6AFC">
        <w:rPr>
          <w:rStyle w:val="Emphasis"/>
          <w:highlight w:val="cyan"/>
        </w:rPr>
        <w:t>authority</w:t>
      </w:r>
      <w:r w:rsidRPr="004F6AFC">
        <w:rPr>
          <w:rStyle w:val="StyleUnderline"/>
        </w:rPr>
        <w:t>.</w:t>
      </w:r>
      <w:r w:rsidRPr="004F6AFC">
        <w:t xml:space="preserve">158 </w:t>
      </w:r>
      <w:r w:rsidRPr="004F6AFC">
        <w:rPr>
          <w:rStyle w:val="StyleUnderline"/>
          <w:highlight w:val="cyan"/>
        </w:rPr>
        <w:t>Employers</w:t>
      </w:r>
      <w:r w:rsidRPr="004F6AFC">
        <w:rPr>
          <w:rStyle w:val="StyleUnderline"/>
        </w:rPr>
        <w:t xml:space="preserve"> have further </w:t>
      </w:r>
      <w:r w:rsidRPr="004F6AFC">
        <w:rPr>
          <w:rStyle w:val="Emphasis"/>
          <w:highlight w:val="cyan"/>
        </w:rPr>
        <w:t>leapfrogged</w:t>
      </w:r>
      <w:r w:rsidRPr="004F6AFC">
        <w:rPr>
          <w:rStyle w:val="StyleUnderline"/>
          <w:highlight w:val="cyan"/>
        </w:rPr>
        <w:t xml:space="preserve"> employment law by</w:t>
      </w:r>
      <w:r w:rsidRPr="004F6AFC">
        <w:rPr>
          <w:rStyle w:val="StyleUnderline"/>
        </w:rPr>
        <w:t xml:space="preserve"> forcing employees to sign </w:t>
      </w:r>
      <w:r w:rsidRPr="004F6AFC">
        <w:rPr>
          <w:rStyle w:val="Emphasis"/>
          <w:highlight w:val="cyan"/>
        </w:rPr>
        <w:t>mandatory arbitration clauses</w:t>
      </w:r>
      <w:r w:rsidRPr="004F6AFC">
        <w:rPr>
          <w:rStyle w:val="StyleUnderline"/>
        </w:rPr>
        <w:t xml:space="preserve"> as conditions of employment,</w:t>
      </w:r>
      <w:r w:rsidRPr="004F6AFC">
        <w:t xml:space="preserve"> thereby depriving them of the rights they might otherwise vindicate through litigation, further atomizing workers, and undermining one of their primary institutional mechanisms for generating collective action.159 Workers and their advocates have responded in turn by pushing for “private attorneys general” laws—enacted in California, with similar laws proposed thus far in New York, Oregon, and Vermont—to allow aggrieved employees to act as agents of the state and file representative actions on behalf of themselves as well as other workers to recover civil penalties for violations of state employment laws.160 Others have proposed still more elaborate workaround solutions, such as wage boards, sectoral bargaining, local labor laws for NLRA excluded workers, works councils, and variations on the “Ghent system.”161 If they could start over from scratch, workers’ rights advocates surely would. Because they cannot, all such proposals are designed to accommodate the changing institutional landscape, and in their design and content, they reveal the necessity of circumventing, layering, and reconfiguring.</w:t>
      </w:r>
    </w:p>
    <w:p w14:paraId="3502B974" w14:textId="77777777" w:rsidR="00090A09" w:rsidRPr="004F6AFC" w:rsidRDefault="00090A09" w:rsidP="00090A09">
      <w:r w:rsidRPr="004F6AFC">
        <w:rPr>
          <w:rStyle w:val="StyleUnderline"/>
        </w:rPr>
        <w:t xml:space="preserve">All such </w:t>
      </w:r>
      <w:r w:rsidRPr="004F6AFC">
        <w:rPr>
          <w:rStyle w:val="StyleUnderline"/>
          <w:highlight w:val="cyan"/>
        </w:rPr>
        <w:t>proposals</w:t>
      </w:r>
      <w:r w:rsidRPr="004F6AFC">
        <w:rPr>
          <w:rStyle w:val="StyleUnderline"/>
        </w:rPr>
        <w:t xml:space="preserve"> also </w:t>
      </w:r>
      <w:r w:rsidRPr="004F6AFC">
        <w:rPr>
          <w:rStyle w:val="StyleUnderline"/>
          <w:highlight w:val="cyan"/>
        </w:rPr>
        <w:t xml:space="preserve">reveal a </w:t>
      </w:r>
      <w:r w:rsidRPr="004F6AFC">
        <w:rPr>
          <w:rStyle w:val="Emphasis"/>
          <w:highlight w:val="cyan"/>
        </w:rPr>
        <w:t>glaring need</w:t>
      </w:r>
      <w:r w:rsidRPr="004F6AFC">
        <w:rPr>
          <w:rStyle w:val="StyleUnderline"/>
          <w:highlight w:val="cyan"/>
        </w:rPr>
        <w:t xml:space="preserve"> for</w:t>
      </w:r>
      <w:r w:rsidRPr="004F6AFC">
        <w:rPr>
          <w:rStyle w:val="StyleUnderline"/>
        </w:rPr>
        <w:t xml:space="preserve"> workers to develop </w:t>
      </w:r>
      <w:r w:rsidRPr="004F6AFC">
        <w:rPr>
          <w:rStyle w:val="Emphasis"/>
          <w:highlight w:val="cyan"/>
        </w:rPr>
        <w:t>new</w:t>
      </w:r>
      <w:r w:rsidRPr="004F6AFC">
        <w:rPr>
          <w:rStyle w:val="Emphasis"/>
        </w:rPr>
        <w:t xml:space="preserve"> organizational </w:t>
      </w:r>
      <w:r w:rsidRPr="004F6AFC">
        <w:rPr>
          <w:rStyle w:val="Emphasis"/>
          <w:highlight w:val="cyan"/>
        </w:rPr>
        <w:t>forms</w:t>
      </w:r>
      <w:r w:rsidRPr="004F6AFC">
        <w:rPr>
          <w:rStyle w:val="StyleUnderline"/>
          <w:highlight w:val="cyan"/>
        </w:rPr>
        <w:t xml:space="preserve"> that facilitate </w:t>
      </w:r>
      <w:r w:rsidRPr="004F6AFC">
        <w:rPr>
          <w:rStyle w:val="Emphasis"/>
          <w:highlight w:val="cyan"/>
        </w:rPr>
        <w:t>interaction</w:t>
      </w:r>
      <w:r w:rsidRPr="004F6AFC">
        <w:rPr>
          <w:rStyle w:val="StyleUnderline"/>
          <w:highlight w:val="cyan"/>
        </w:rPr>
        <w:t xml:space="preserve"> and </w:t>
      </w:r>
      <w:r w:rsidRPr="004F6AFC">
        <w:rPr>
          <w:rStyle w:val="Emphasis"/>
          <w:highlight w:val="cyan"/>
        </w:rPr>
        <w:t>coordination</w:t>
      </w:r>
      <w:r w:rsidRPr="004F6AFC">
        <w:rPr>
          <w:rStyle w:val="StyleUnderline"/>
        </w:rPr>
        <w:t xml:space="preserve"> across fragmented workplaces </w:t>
      </w:r>
      <w:r w:rsidRPr="004F6AFC">
        <w:rPr>
          <w:rStyle w:val="StyleUnderline"/>
          <w:highlight w:val="cyan"/>
        </w:rPr>
        <w:t>and provide</w:t>
      </w:r>
      <w:r w:rsidRPr="004F6AFC">
        <w:rPr>
          <w:rStyle w:val="StyleUnderline"/>
        </w:rPr>
        <w:t xml:space="preserve"> new catalysts for </w:t>
      </w:r>
      <w:r w:rsidRPr="004F6AFC">
        <w:rPr>
          <w:rStyle w:val="Emphasis"/>
          <w:highlight w:val="cyan"/>
        </w:rPr>
        <w:t>political mobilization</w:t>
      </w:r>
      <w:r w:rsidRPr="004F6AFC">
        <w:rPr>
          <w:rStyle w:val="StyleUnderline"/>
          <w:highlight w:val="cyan"/>
        </w:rPr>
        <w:t xml:space="preserve"> and </w:t>
      </w:r>
      <w:r w:rsidRPr="004F6AFC">
        <w:rPr>
          <w:rStyle w:val="Emphasis"/>
          <w:highlight w:val="cyan"/>
        </w:rPr>
        <w:t>collective action</w:t>
      </w:r>
      <w:r w:rsidRPr="004F6AFC">
        <w:t xml:space="preserve">—which, in turn, </w:t>
      </w:r>
      <w:proofErr w:type="gramStart"/>
      <w:r w:rsidRPr="004F6AFC">
        <w:t>highlights</w:t>
      </w:r>
      <w:proofErr w:type="gramEnd"/>
      <w:r w:rsidRPr="004F6AFC">
        <w:t xml:space="preserve"> existing organizational weaknesses, presents new resource challenges, and </w:t>
      </w:r>
      <w:proofErr w:type="gramStart"/>
      <w:r w:rsidRPr="004F6AFC">
        <w:t>invites</w:t>
      </w:r>
      <w:proofErr w:type="gramEnd"/>
      <w:r w:rsidRPr="004F6AFC">
        <w:t xml:space="preserve"> strategic conflicts. And yet the search itself can be highly generative. As discussed, while labor unions have struggled to adapt, survive, and grow, relations with alternative labor organizations have become both a conspicuous flashpoint and a source of innovation and inspiration.</w:t>
      </w:r>
    </w:p>
    <w:p w14:paraId="449177F3" w14:textId="77777777" w:rsidR="00090A09" w:rsidRDefault="00090A09" w:rsidP="00090A09"/>
    <w:p w14:paraId="62E2AB5C" w14:textId="77777777" w:rsidR="00090A09" w:rsidRDefault="00090A09" w:rsidP="00090A09">
      <w:pPr>
        <w:pStyle w:val="Heading4"/>
      </w:pPr>
      <w:r>
        <w:t xml:space="preserve">If </w:t>
      </w:r>
      <w:proofErr w:type="gramStart"/>
      <w:r>
        <w:t>they</w:t>
      </w:r>
      <w:proofErr w:type="gramEnd"/>
      <w:r>
        <w:t xml:space="preserve"> follow-on, it’s net WORSE for union density.</w:t>
      </w:r>
    </w:p>
    <w:p w14:paraId="2CD4C5EF" w14:textId="77777777" w:rsidR="00090A09" w:rsidRDefault="00090A09" w:rsidP="00090A09">
      <w:r>
        <w:t xml:space="preserve">Daniel J. </w:t>
      </w:r>
      <w:r w:rsidRPr="00460D30">
        <w:rPr>
          <w:rStyle w:val="Style13ptBold"/>
        </w:rPr>
        <w:t>Galvin 19</w:t>
      </w:r>
      <w:r>
        <w:t xml:space="preserve">. Professor of Political Science and Faculty Fellow at the Institute for Policy Research at Northwestern University, Ph.D. from Yale University. “From Labor Law to Employment Law: The Changing Politics of Workers’ Rights.” </w:t>
      </w:r>
      <w:r w:rsidRPr="00D4454A">
        <w:rPr>
          <w:i/>
          <w:iCs/>
        </w:rPr>
        <w:t>Studies in American Political Development</w:t>
      </w:r>
      <w:r>
        <w:t>, 33.1, 81.</w:t>
      </w:r>
    </w:p>
    <w:p w14:paraId="79BA2FAC" w14:textId="77777777" w:rsidR="00090A09" w:rsidRPr="00AC3D09" w:rsidRDefault="00090A09" w:rsidP="00090A09">
      <w:r w:rsidRPr="00AC3D09">
        <w:t xml:space="preserve">Consider first the institutional frictions that have emerged between state-level employment laws and national labor law. Legal scholars have pointed out that </w:t>
      </w:r>
      <w:r w:rsidRPr="00AC3D09">
        <w:rPr>
          <w:rStyle w:val="StyleUnderline"/>
        </w:rPr>
        <w:t xml:space="preserve">while </w:t>
      </w:r>
      <w:r w:rsidRPr="00AC3D09">
        <w:rPr>
          <w:rStyle w:val="Emphasis"/>
        </w:rPr>
        <w:t>employment law</w:t>
      </w:r>
      <w:r w:rsidRPr="00AC3D09">
        <w:rPr>
          <w:rStyle w:val="StyleUnderline"/>
        </w:rPr>
        <w:t xml:space="preserve"> opens alternate channels</w:t>
      </w:r>
      <w:r w:rsidRPr="00AC3D09">
        <w:t xml:space="preserve"> for workers to address their grievances, in practice, </w:t>
      </w:r>
      <w:r w:rsidRPr="00AC3D09">
        <w:rPr>
          <w:rStyle w:val="Emphasis"/>
        </w:rPr>
        <w:t>union members</w:t>
      </w:r>
      <w:r w:rsidRPr="00AC3D09">
        <w:rPr>
          <w:rStyle w:val="StyleUnderline"/>
        </w:rPr>
        <w:t xml:space="preserve"> are often </w:t>
      </w:r>
      <w:r w:rsidRPr="00AC3D09">
        <w:rPr>
          <w:rStyle w:val="Emphasis"/>
        </w:rPr>
        <w:t>left out</w:t>
      </w:r>
      <w:r w:rsidRPr="00AC3D09">
        <w:rPr>
          <w:rStyle w:val="StyleUnderline"/>
        </w:rPr>
        <w:t>. The Federal Arbitration Act and</w:t>
      </w:r>
      <w:r w:rsidRPr="00AC3D09">
        <w:t xml:space="preserve"> the preemption doctrine of Section 301 of </w:t>
      </w:r>
      <w:r w:rsidRPr="00AC3D09">
        <w:rPr>
          <w:rStyle w:val="StyleUnderline"/>
        </w:rPr>
        <w:t>the Labor Management Relations Act,</w:t>
      </w:r>
      <w:r w:rsidRPr="00AC3D09">
        <w:t xml:space="preserve"> in particular, </w:t>
      </w:r>
      <w:r w:rsidRPr="00AC3D09">
        <w:rPr>
          <w:rStyle w:val="Emphasis"/>
        </w:rPr>
        <w:t>mandate arbitration</w:t>
      </w:r>
      <w:r w:rsidRPr="00AC3D09">
        <w:rPr>
          <w:rStyle w:val="StyleUnderline"/>
        </w:rPr>
        <w:t xml:space="preserve"> for union members</w:t>
      </w:r>
      <w:r w:rsidRPr="00AC3D09">
        <w:t xml:space="preserve"> in most cases, </w:t>
      </w:r>
      <w:r w:rsidRPr="00AC3D09">
        <w:rPr>
          <w:rStyle w:val="StyleUnderline"/>
        </w:rPr>
        <w:t xml:space="preserve">thus </w:t>
      </w:r>
      <w:r w:rsidRPr="00AC3D09">
        <w:rPr>
          <w:rStyle w:val="Emphasis"/>
        </w:rPr>
        <w:t>denying</w:t>
      </w:r>
      <w:r w:rsidRPr="00AC3D09">
        <w:rPr>
          <w:rStyle w:val="StyleUnderline"/>
        </w:rPr>
        <w:t xml:space="preserve"> aggrieved employees access to a </w:t>
      </w:r>
      <w:r w:rsidRPr="00AC3D09">
        <w:rPr>
          <w:rStyle w:val="Emphasis"/>
        </w:rPr>
        <w:t>court</w:t>
      </w:r>
      <w:r w:rsidRPr="00AC3D09">
        <w:rPr>
          <w:rStyle w:val="StyleUnderline"/>
        </w:rPr>
        <w:t xml:space="preserve"> and “the benefit of</w:t>
      </w:r>
      <w:r w:rsidRPr="00AC3D09">
        <w:t xml:space="preserve"> the substantive provisions of </w:t>
      </w:r>
      <w:r w:rsidRPr="00AC3D09">
        <w:rPr>
          <w:rStyle w:val="StyleUnderline"/>
        </w:rPr>
        <w:t xml:space="preserve">the state </w:t>
      </w:r>
      <w:r w:rsidRPr="00AC3D09">
        <w:rPr>
          <w:rStyle w:val="Emphasis"/>
        </w:rPr>
        <w:t>employment right</w:t>
      </w:r>
      <w:r w:rsidRPr="00AC3D09">
        <w:rPr>
          <w:rStyle w:val="StyleUnderline"/>
        </w:rPr>
        <w:t>.”</w:t>
      </w:r>
      <w:r w:rsidRPr="00AC3D09">
        <w:t xml:space="preserve">129 “Paradoxically, non-union employees frequently have more workplace rights than their unionized counterparts,” Richard Bales writes. </w:t>
      </w:r>
      <w:r w:rsidRPr="00AC3D09">
        <w:rPr>
          <w:rStyle w:val="Emphasis"/>
          <w:highlight w:val="cyan"/>
        </w:rPr>
        <w:t>Employment law</w:t>
      </w:r>
      <w:r w:rsidRPr="00AC3D09">
        <w:rPr>
          <w:rStyle w:val="StyleUnderline"/>
          <w:highlight w:val="cyan"/>
        </w:rPr>
        <w:t xml:space="preserve"> protections</w:t>
      </w:r>
      <w:r w:rsidRPr="00AC3D09">
        <w:t xml:space="preserve"> may therefore </w:t>
      </w:r>
      <w:r w:rsidRPr="00AC3D09">
        <w:rPr>
          <w:rStyle w:val="Emphasis"/>
          <w:highlight w:val="cyan"/>
        </w:rPr>
        <w:t>undercut</w:t>
      </w:r>
      <w:r w:rsidRPr="00AC3D09">
        <w:rPr>
          <w:rStyle w:val="StyleUnderline"/>
        </w:rPr>
        <w:t xml:space="preserve"> workers’ </w:t>
      </w:r>
      <w:r w:rsidRPr="00AC3D09">
        <w:rPr>
          <w:rStyle w:val="StyleUnderline"/>
          <w:highlight w:val="cyan"/>
        </w:rPr>
        <w:t xml:space="preserve">incentives to join </w:t>
      </w:r>
      <w:r w:rsidRPr="00AC3D09">
        <w:rPr>
          <w:rStyle w:val="Emphasis"/>
          <w:highlight w:val="cyan"/>
        </w:rPr>
        <w:t>unions</w:t>
      </w:r>
      <w:r w:rsidRPr="00AC3D09">
        <w:rPr>
          <w:rStyle w:val="StyleUnderline"/>
        </w:rPr>
        <w:t xml:space="preserve"> by </w:t>
      </w:r>
      <w:r w:rsidRPr="00AC3D09">
        <w:rPr>
          <w:rStyle w:val="StyleUnderline"/>
          <w:highlight w:val="cyan"/>
        </w:rPr>
        <w:t>making</w:t>
      </w:r>
      <w:r w:rsidRPr="00AC3D09">
        <w:rPr>
          <w:rStyle w:val="StyleUnderline"/>
        </w:rPr>
        <w:t xml:space="preserve"> “</w:t>
      </w:r>
      <w:r w:rsidRPr="00AC3D09">
        <w:rPr>
          <w:rStyle w:val="StyleUnderline"/>
          <w:highlight w:val="cyan"/>
        </w:rPr>
        <w:t>the two</w:t>
      </w:r>
      <w:r w:rsidRPr="00AC3D09">
        <w:rPr>
          <w:rStyle w:val="StyleUnderline"/>
        </w:rPr>
        <w:t xml:space="preserve"> models</w:t>
      </w:r>
      <w:r w:rsidRPr="00AC3D09">
        <w:t xml:space="preserve"> of workplace governance </w:t>
      </w:r>
      <w:r w:rsidRPr="00AC3D09">
        <w:rPr>
          <w:rStyle w:val="StyleUnderline"/>
        </w:rPr>
        <w:t xml:space="preserve">both </w:t>
      </w:r>
      <w:r w:rsidRPr="00AC3D09">
        <w:rPr>
          <w:rStyle w:val="Emphasis"/>
        </w:rPr>
        <w:t>practically</w:t>
      </w:r>
      <w:r w:rsidRPr="00AC3D09">
        <w:rPr>
          <w:rStyle w:val="StyleUnderline"/>
        </w:rPr>
        <w:t xml:space="preserve"> and </w:t>
      </w:r>
      <w:r w:rsidRPr="00AC3D09">
        <w:rPr>
          <w:rStyle w:val="Emphasis"/>
        </w:rPr>
        <w:t xml:space="preserve">theoretically </w:t>
      </w:r>
      <w:r w:rsidRPr="00AC3D09">
        <w:rPr>
          <w:rStyle w:val="Emphasis"/>
          <w:highlight w:val="cyan"/>
        </w:rPr>
        <w:t>incompatible</w:t>
      </w:r>
      <w:r w:rsidRPr="00AC3D09">
        <w:rPr>
          <w:rStyle w:val="StyleUnderline"/>
        </w:rPr>
        <w:t>.”</w:t>
      </w:r>
      <w:r w:rsidRPr="00AC3D09">
        <w:t xml:space="preserve">130 </w:t>
      </w:r>
      <w:r w:rsidRPr="00AC3D09">
        <w:rPr>
          <w:rStyle w:val="Emphasis"/>
          <w:highlight w:val="cyan"/>
        </w:rPr>
        <w:t>Employment law</w:t>
      </w:r>
      <w:r w:rsidRPr="00AC3D09">
        <w:t xml:space="preserve"> thus </w:t>
      </w:r>
      <w:r w:rsidRPr="00AC3D09">
        <w:rPr>
          <w:rStyle w:val="StyleUnderline"/>
          <w:highlight w:val="cyan"/>
        </w:rPr>
        <w:t>contains</w:t>
      </w:r>
      <w:r w:rsidRPr="00AC3D09">
        <w:rPr>
          <w:rStyle w:val="StyleUnderline"/>
        </w:rPr>
        <w:t xml:space="preserve"> “</w:t>
      </w:r>
      <w:r w:rsidRPr="00AC3D09">
        <w:rPr>
          <w:rStyle w:val="StyleUnderline"/>
          <w:highlight w:val="cyan"/>
        </w:rPr>
        <w:t xml:space="preserve">a built-in </w:t>
      </w:r>
      <w:r w:rsidRPr="00AC3D09">
        <w:rPr>
          <w:rStyle w:val="Emphasis"/>
          <w:highlight w:val="cyan"/>
        </w:rPr>
        <w:t>self-destruct</w:t>
      </w:r>
      <w:r w:rsidRPr="00AC3D09">
        <w:rPr>
          <w:rStyle w:val="Emphasis"/>
        </w:rPr>
        <w:t xml:space="preserve"> dynamic</w:t>
      </w:r>
      <w:r w:rsidRPr="00AC3D09">
        <w:rPr>
          <w:rStyle w:val="StyleUnderline"/>
        </w:rPr>
        <w:t>,”</w:t>
      </w:r>
      <w:r w:rsidRPr="00AC3D09">
        <w:t xml:space="preserve"> writes Katherine Van Wezel Stone. “It functions to disorganize labor, to prevent the very group-formation that is necessary to retain or improve the minimal terms.”131</w:t>
      </w:r>
    </w:p>
    <w:p w14:paraId="76C3CF1E" w14:textId="77777777" w:rsidR="00090A09" w:rsidRPr="00AC3D09" w:rsidRDefault="00090A09" w:rsidP="00090A09">
      <w:r w:rsidRPr="00AC3D09">
        <w:t xml:space="preserve">Economists have suggested a similar kind of conflict between employment and labor law, as noted above. </w:t>
      </w:r>
      <w:r w:rsidRPr="00AC3D09">
        <w:rPr>
          <w:rStyle w:val="StyleUnderline"/>
        </w:rPr>
        <w:t xml:space="preserve">The </w:t>
      </w:r>
      <w:r w:rsidRPr="00AC3D09">
        <w:rPr>
          <w:rStyle w:val="StyleUnderline"/>
          <w:highlight w:val="cyan"/>
        </w:rPr>
        <w:t>protections</w:t>
      </w:r>
      <w:r w:rsidRPr="00AC3D09">
        <w:rPr>
          <w:rStyle w:val="StyleUnderline"/>
        </w:rPr>
        <w:t xml:space="preserve"> afforded by </w:t>
      </w:r>
      <w:r w:rsidRPr="00AC3D09">
        <w:rPr>
          <w:rStyle w:val="Emphasis"/>
        </w:rPr>
        <w:t>employment law</w:t>
      </w:r>
      <w:r w:rsidRPr="00AC3D09">
        <w:rPr>
          <w:rStyle w:val="StyleUnderline"/>
        </w:rPr>
        <w:t>,</w:t>
      </w:r>
      <w:r w:rsidRPr="00AC3D09">
        <w:t xml:space="preserve"> George Neumann and Ellen Rissman were the first to argue, </w:t>
      </w:r>
      <w:r w:rsidRPr="00AC3D09">
        <w:rPr>
          <w:rStyle w:val="StyleUnderline"/>
        </w:rPr>
        <w:t xml:space="preserve">may effectively </w:t>
      </w:r>
      <w:r w:rsidRPr="00AC3D09">
        <w:rPr>
          <w:rStyle w:val="StyleUnderline"/>
          <w:highlight w:val="cyan"/>
        </w:rPr>
        <w:t>serve as “</w:t>
      </w:r>
      <w:r w:rsidRPr="00AC3D09">
        <w:rPr>
          <w:rStyle w:val="Emphasis"/>
          <w:highlight w:val="cyan"/>
        </w:rPr>
        <w:t>substitutes</w:t>
      </w:r>
      <w:r w:rsidRPr="00AC3D09">
        <w:rPr>
          <w:rStyle w:val="StyleUnderline"/>
          <w:highlight w:val="cyan"/>
        </w:rPr>
        <w:t>”</w:t>
      </w:r>
      <w:r w:rsidRPr="00AC3D09">
        <w:rPr>
          <w:rStyle w:val="StyleUnderline"/>
        </w:rPr>
        <w:t xml:space="preserve"> for</w:t>
      </w:r>
      <w:r w:rsidRPr="00AC3D09">
        <w:t xml:space="preserve"> what </w:t>
      </w:r>
      <w:r w:rsidRPr="00AC3D09">
        <w:rPr>
          <w:rStyle w:val="Emphasis"/>
        </w:rPr>
        <w:t>unions</w:t>
      </w:r>
      <w:r w:rsidRPr="00AC3D09">
        <w:t xml:space="preserve"> might otherwise provide to workers, thereby </w:t>
      </w:r>
      <w:r w:rsidRPr="00AC3D09">
        <w:rPr>
          <w:rStyle w:val="Emphasis"/>
          <w:highlight w:val="cyan"/>
        </w:rPr>
        <w:t>deterring</w:t>
      </w:r>
      <w:r w:rsidRPr="00AC3D09">
        <w:rPr>
          <w:rStyle w:val="StyleUnderline"/>
          <w:highlight w:val="cyan"/>
        </w:rPr>
        <w:t xml:space="preserve"> unionization and contributing to</w:t>
      </w:r>
      <w:r w:rsidRPr="00AC3D09">
        <w:rPr>
          <w:rStyle w:val="StyleUnderline"/>
        </w:rPr>
        <w:t xml:space="preserve"> membership </w:t>
      </w:r>
      <w:r w:rsidRPr="00AC3D09">
        <w:rPr>
          <w:rStyle w:val="Emphasis"/>
          <w:highlight w:val="cyan"/>
        </w:rPr>
        <w:t>declines</w:t>
      </w:r>
      <w:r w:rsidRPr="00AC3D09">
        <w:rPr>
          <w:rStyle w:val="StyleUnderline"/>
        </w:rPr>
        <w:t>.</w:t>
      </w:r>
      <w:r w:rsidRPr="00AC3D09">
        <w:t>132 Although subsequent empirical analyses have failed demonstrated a clear relationship between the two developments, union leaders are sensitive to the possibility. The government substitution hypothesis thus suggests yet another way in which employment and labor law may exist in tension with one another.</w:t>
      </w:r>
    </w:p>
    <w:p w14:paraId="50EDB8FE" w14:textId="77777777" w:rsidR="00090A09" w:rsidRDefault="00090A09" w:rsidP="00090A09"/>
    <w:p w14:paraId="4ADED54B" w14:textId="77777777" w:rsidR="00090A09" w:rsidRPr="003B130E" w:rsidRDefault="00090A09" w:rsidP="00090A09"/>
    <w:p w14:paraId="61A98319" w14:textId="77777777" w:rsidR="00090A09" w:rsidRDefault="00090A09" w:rsidP="00090A09">
      <w:pPr>
        <w:pStyle w:val="Heading2"/>
      </w:pPr>
      <w:r>
        <w:t>Midterms DA</w:t>
      </w:r>
    </w:p>
    <w:p w14:paraId="116FE8B1" w14:textId="77777777" w:rsidR="00090A09" w:rsidRDefault="00090A09" w:rsidP="00090A09">
      <w:pPr>
        <w:pStyle w:val="Heading4"/>
      </w:pPr>
      <w:r>
        <w:t xml:space="preserve">Literally </w:t>
      </w:r>
      <w:r w:rsidRPr="0027088C">
        <w:rPr>
          <w:u w:val="single"/>
        </w:rPr>
        <w:t>everything</w:t>
      </w:r>
      <w:r>
        <w:t xml:space="preserve"> is in play.</w:t>
      </w:r>
    </w:p>
    <w:p w14:paraId="0D3E9290" w14:textId="77777777" w:rsidR="00090A09" w:rsidRPr="001E082A" w:rsidRDefault="00090A09" w:rsidP="00090A09">
      <w:r>
        <w:t xml:space="preserve">William A. </w:t>
      </w:r>
      <w:r w:rsidRPr="00702B22">
        <w:rPr>
          <w:rStyle w:val="Style13ptBold"/>
        </w:rPr>
        <w:t xml:space="preserve">Galston </w:t>
      </w:r>
      <w:r>
        <w:rPr>
          <w:rStyle w:val="Style13ptBold"/>
        </w:rPr>
        <w:t>8-28</w:t>
      </w:r>
      <w:r>
        <w:t>. Senior Fellow of Governance Studies at the Center for Effective Public Management. “What history tells us about the 2026 midterm elections.” August 28</w:t>
      </w:r>
      <w:r w:rsidRPr="00702B22">
        <w:rPr>
          <w:vertAlign w:val="superscript"/>
        </w:rPr>
        <w:t>th</w:t>
      </w:r>
      <w:r>
        <w:t>, 2025. Brookings. https://www.brookings.edu/articles/what-history-tells-us-about-the-2026-midterm-elections/</w:t>
      </w:r>
    </w:p>
    <w:p w14:paraId="348963FF" w14:textId="77777777" w:rsidR="00090A09" w:rsidRPr="00F84901" w:rsidRDefault="00090A09" w:rsidP="00090A09">
      <w:pPr>
        <w:rPr>
          <w:rStyle w:val="StyleUnderline"/>
        </w:rPr>
      </w:pPr>
      <w:r w:rsidRPr="00235F2F">
        <w:rPr>
          <w:rStyle w:val="Emphasis"/>
          <w:highlight w:val="cyan"/>
        </w:rPr>
        <w:t>What could change</w:t>
      </w:r>
      <w:r w:rsidRPr="00235F2F">
        <w:rPr>
          <w:rStyle w:val="StyleUnderline"/>
        </w:rPr>
        <w:t xml:space="preserve"> </w:t>
      </w:r>
      <w:r w:rsidRPr="00F84901">
        <w:rPr>
          <w:rStyle w:val="StyleUnderline"/>
        </w:rPr>
        <w:t>between now and November 2026?</w:t>
      </w:r>
    </w:p>
    <w:p w14:paraId="15CE04A2" w14:textId="77777777" w:rsidR="00090A09" w:rsidRPr="00F84901" w:rsidRDefault="00090A09" w:rsidP="00090A09">
      <w:pPr>
        <w:rPr>
          <w:sz w:val="16"/>
          <w:szCs w:val="16"/>
        </w:rPr>
      </w:pPr>
      <w:r w:rsidRPr="00F84901">
        <w:rPr>
          <w:sz w:val="16"/>
          <w:szCs w:val="16"/>
        </w:rPr>
        <w:t xml:space="preserve">This analysis has focused on what would happen if the midterm elections were held tomorrow. But </w:t>
      </w:r>
      <w:proofErr w:type="gramStart"/>
      <w:r w:rsidRPr="00F84901">
        <w:rPr>
          <w:sz w:val="16"/>
          <w:szCs w:val="16"/>
        </w:rPr>
        <w:t>of course</w:t>
      </w:r>
      <w:proofErr w:type="gramEnd"/>
      <w:r w:rsidRPr="00F84901">
        <w:rPr>
          <w:sz w:val="16"/>
          <w:szCs w:val="16"/>
        </w:rPr>
        <w:t xml:space="preserve"> they will not be. If President Trump’s job approval were to rise significantly in the next 14 months, he could lead Republicans to a history-defying victory in the House.</w:t>
      </w:r>
    </w:p>
    <w:p w14:paraId="1B9469E9" w14:textId="77777777" w:rsidR="00090A09" w:rsidRPr="00235F2F" w:rsidRDefault="00090A09" w:rsidP="00090A09">
      <w:pPr>
        <w:rPr>
          <w:sz w:val="16"/>
          <w:szCs w:val="16"/>
        </w:rPr>
      </w:pPr>
      <w:r w:rsidRPr="00F84901">
        <w:rPr>
          <w:sz w:val="16"/>
          <w:szCs w:val="16"/>
        </w:rPr>
        <w:t>A president’s job approval reflects the public’s assessment</w:t>
      </w:r>
      <w:r w:rsidRPr="00235F2F">
        <w:rPr>
          <w:sz w:val="16"/>
          <w:szCs w:val="16"/>
        </w:rPr>
        <w:t xml:space="preserve">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27AFC5D2" w14:textId="77777777" w:rsidR="00090A09" w:rsidRPr="00235F2F" w:rsidRDefault="00090A09" w:rsidP="00090A09">
      <w:pPr>
        <w:rPr>
          <w:sz w:val="16"/>
        </w:rPr>
      </w:pPr>
      <w:r w:rsidRPr="00235F2F">
        <w:rPr>
          <w:rStyle w:val="Emphasis"/>
          <w:highlight w:val="cyan"/>
        </w:rPr>
        <w:t>Change</w:t>
      </w:r>
      <w:r w:rsidRPr="00235F2F">
        <w:rPr>
          <w:rStyle w:val="StyleUnderline"/>
        </w:rPr>
        <w:t xml:space="preserve"> </w:t>
      </w:r>
      <w:r w:rsidRPr="00235F2F">
        <w:rPr>
          <w:rStyle w:val="StyleUnderline"/>
          <w:highlight w:val="cyan"/>
        </w:rPr>
        <w:t>along</w:t>
      </w:r>
      <w:r w:rsidRPr="00235F2F">
        <w:rPr>
          <w:rStyle w:val="StyleUnderline"/>
        </w:rPr>
        <w:t xml:space="preserve"> the second dimension of </w:t>
      </w:r>
      <w:r w:rsidRPr="00235F2F">
        <w:rPr>
          <w:rStyle w:val="Emphasis"/>
          <w:highlight w:val="cyan"/>
        </w:rPr>
        <w:t>assessment</w:t>
      </w:r>
      <w:r w:rsidRPr="00235F2F">
        <w:rPr>
          <w:rStyle w:val="StyleUnderline"/>
        </w:rPr>
        <w:t>—</w:t>
      </w:r>
      <w:r w:rsidRPr="00235F2F">
        <w:rPr>
          <w:rStyle w:val="StyleUnderline"/>
          <w:highlight w:val="cyan"/>
        </w:rPr>
        <w:t>performance</w:t>
      </w:r>
      <w:r w:rsidRPr="00235F2F">
        <w:rPr>
          <w:rStyle w:val="StyleUnderline"/>
        </w:rPr>
        <w:t xml:space="preserve"> on the issues— </w:t>
      </w:r>
      <w:r w:rsidRPr="00235F2F">
        <w:rPr>
          <w:rStyle w:val="StyleUnderline"/>
          <w:highlight w:val="cyan"/>
        </w:rPr>
        <w:t>is</w:t>
      </w:r>
      <w:r w:rsidRPr="00235F2F">
        <w:rPr>
          <w:rStyle w:val="StyleUnderline"/>
        </w:rPr>
        <w:t xml:space="preserve"> </w:t>
      </w:r>
      <w:r w:rsidRPr="00235F2F">
        <w:rPr>
          <w:rStyle w:val="Emphasis"/>
          <w:highlight w:val="cyan"/>
        </w:rPr>
        <w:t>easier to imagine</w:t>
      </w:r>
      <w:r w:rsidRPr="00235F2F">
        <w:rPr>
          <w:sz w:val="16"/>
        </w:rPr>
        <w:t xml:space="preserve">. Right now, the public gives President Trump low marks on every issue except </w:t>
      </w:r>
      <w:r w:rsidRPr="00235F2F">
        <w:rPr>
          <w:rStyle w:val="StyleUnderline"/>
        </w:rPr>
        <w:t>border security</w:t>
      </w:r>
      <w:r w:rsidRPr="00235F2F">
        <w:rPr>
          <w:sz w:val="16"/>
        </w:rPr>
        <w:t xml:space="preserve">, and even there, we see some indications that his support is weakening. </w:t>
      </w:r>
      <w:r w:rsidRPr="00235F2F">
        <w:rPr>
          <w:rStyle w:val="StyleUnderline"/>
        </w:rPr>
        <w:t xml:space="preserve">On the </w:t>
      </w:r>
      <w:r w:rsidRPr="00235F2F">
        <w:rPr>
          <w:rStyle w:val="StyleUnderline"/>
          <w:highlight w:val="cyan"/>
        </w:rPr>
        <w:t>issues</w:t>
      </w:r>
      <w:r w:rsidRPr="00235F2F">
        <w:rPr>
          <w:rStyle w:val="StyleUnderline"/>
        </w:rPr>
        <w:t xml:space="preserve"> the </w:t>
      </w:r>
      <w:r w:rsidRPr="00235F2F">
        <w:rPr>
          <w:rStyle w:val="StyleUnderline"/>
          <w:highlight w:val="cyan"/>
        </w:rPr>
        <w:t>public regards</w:t>
      </w:r>
      <w:r w:rsidRPr="00235F2F">
        <w:rPr>
          <w:rStyle w:val="StyleUnderline"/>
        </w:rPr>
        <w:t xml:space="preserve"> as </w:t>
      </w:r>
      <w:r w:rsidRPr="00235F2F">
        <w:rPr>
          <w:rStyle w:val="Emphasis"/>
        </w:rPr>
        <w:t xml:space="preserve">most </w:t>
      </w:r>
      <w:r w:rsidRPr="00235F2F">
        <w:rPr>
          <w:rStyle w:val="Emphasis"/>
          <w:highlight w:val="cyan"/>
        </w:rPr>
        <w:t>important</w:t>
      </w:r>
      <w:r w:rsidRPr="00235F2F">
        <w:rPr>
          <w:rStyle w:val="StyleUnderline"/>
        </w:rPr>
        <w:t>—</w:t>
      </w:r>
      <w:r w:rsidRPr="00235F2F">
        <w:rPr>
          <w:rStyle w:val="Emphasis"/>
          <w:highlight w:val="cyan"/>
        </w:rPr>
        <w:t>inflation</w:t>
      </w:r>
      <w:r w:rsidRPr="00235F2F">
        <w:rPr>
          <w:rStyle w:val="StyleUnderline"/>
        </w:rPr>
        <w:t xml:space="preserve">, jobs and the </w:t>
      </w:r>
      <w:r w:rsidRPr="00235F2F">
        <w:rPr>
          <w:rStyle w:val="Emphasis"/>
          <w:highlight w:val="cyan"/>
        </w:rPr>
        <w:t>economy</w:t>
      </w:r>
      <w:r w:rsidRPr="00235F2F">
        <w:rPr>
          <w:rStyle w:val="Emphasis"/>
        </w:rPr>
        <w:t xml:space="preserve">, and </w:t>
      </w:r>
      <w:r w:rsidRPr="00235F2F">
        <w:rPr>
          <w:rStyle w:val="Emphasis"/>
          <w:highlight w:val="cyan"/>
        </w:rPr>
        <w:t>health care</w:t>
      </w:r>
      <w:r w:rsidRPr="00235F2F">
        <w:rPr>
          <w:rStyle w:val="StyleUnderline"/>
        </w:rPr>
        <w:t>—</w:t>
      </w:r>
      <w:r w:rsidRPr="00235F2F">
        <w:rPr>
          <w:rStyle w:val="StyleUnderline"/>
          <w:highlight w:val="cyan"/>
        </w:rPr>
        <w:t xml:space="preserve">Trump is </w:t>
      </w:r>
      <w:r w:rsidRPr="00235F2F">
        <w:rPr>
          <w:rStyle w:val="Emphasis"/>
          <w:highlight w:val="cyan"/>
        </w:rPr>
        <w:t>struggling</w:t>
      </w:r>
      <w:r w:rsidRPr="00235F2F">
        <w:rPr>
          <w:rStyle w:val="StyleUnderline"/>
        </w:rPr>
        <w:t>.</w:t>
      </w:r>
      <w:r w:rsidRPr="00235F2F">
        <w:rPr>
          <w:sz w:val="16"/>
        </w:rPr>
        <w:t xml:space="preserve">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1D44C948" w14:textId="77777777" w:rsidR="00090A09" w:rsidRPr="00235F2F" w:rsidRDefault="00090A09" w:rsidP="00090A09">
      <w:pPr>
        <w:rPr>
          <w:rStyle w:val="StyleUnderline"/>
        </w:rPr>
      </w:pPr>
      <w:r w:rsidRPr="00235F2F">
        <w:rPr>
          <w:rStyle w:val="StyleUnderline"/>
          <w:highlight w:val="cyan"/>
        </w:rPr>
        <w:t>Events</w:t>
      </w:r>
      <w:r w:rsidRPr="00235F2F">
        <w:rPr>
          <w:rStyle w:val="StyleUnderline"/>
        </w:rPr>
        <w:t xml:space="preserve"> between now and November 2026 </w:t>
      </w:r>
      <w:r w:rsidRPr="00235F2F">
        <w:rPr>
          <w:rStyle w:val="StyleUnderline"/>
          <w:highlight w:val="cyan"/>
        </w:rPr>
        <w:t>could</w:t>
      </w:r>
      <w:r w:rsidRPr="00235F2F">
        <w:rPr>
          <w:rStyle w:val="StyleUnderline"/>
        </w:rPr>
        <w:t xml:space="preserve"> </w:t>
      </w:r>
      <w:r w:rsidRPr="00235F2F">
        <w:rPr>
          <w:rStyle w:val="Emphasis"/>
          <w:highlight w:val="cyan"/>
        </w:rPr>
        <w:t>change</w:t>
      </w:r>
      <w:r w:rsidRPr="00235F2F">
        <w:rPr>
          <w:rStyle w:val="StyleUnderline"/>
        </w:rPr>
        <w:t xml:space="preserve"> </w:t>
      </w:r>
      <w:r w:rsidRPr="00235F2F">
        <w:rPr>
          <w:rStyle w:val="Emphasis"/>
          <w:highlight w:val="cyan"/>
        </w:rPr>
        <w:t>these views</w:t>
      </w:r>
      <w:r w:rsidRPr="00235F2F">
        <w:rPr>
          <w:rStyle w:val="StyleUnderline"/>
        </w:rPr>
        <w:t>.</w:t>
      </w:r>
      <w:r w:rsidRPr="00235F2F">
        <w:rPr>
          <w:sz w:val="16"/>
        </w:rPr>
        <w:t xml:space="preserve"> </w:t>
      </w:r>
      <w:r w:rsidRPr="00235F2F">
        <w:rPr>
          <w:rStyle w:val="StyleUnderline"/>
        </w:rPr>
        <w:t xml:space="preserve">Economists could be wrong about the </w:t>
      </w:r>
      <w:r w:rsidRPr="00235F2F">
        <w:rPr>
          <w:rStyle w:val="Emphasis"/>
          <w:highlight w:val="cyan"/>
        </w:rPr>
        <w:t>inflationary effects</w:t>
      </w:r>
      <w:r w:rsidRPr="00235F2F">
        <w:rPr>
          <w:rStyle w:val="StyleUnderline"/>
        </w:rPr>
        <w:t xml:space="preserve"> </w:t>
      </w:r>
      <w:r w:rsidRPr="00235F2F">
        <w:rPr>
          <w:rStyle w:val="StyleUnderline"/>
          <w:highlight w:val="cyan"/>
        </w:rPr>
        <w:t>of tariffs and mass deportations</w:t>
      </w:r>
      <w:r w:rsidRPr="00235F2F">
        <w:rPr>
          <w:rStyle w:val="StyleUnderline"/>
        </w:rPr>
        <w:t xml:space="preserve">. The rising </w:t>
      </w:r>
      <w:r w:rsidRPr="00235F2F">
        <w:rPr>
          <w:rStyle w:val="Emphasis"/>
          <w:highlight w:val="cyan"/>
        </w:rPr>
        <w:t>inventory</w:t>
      </w:r>
      <w:r w:rsidRPr="00235F2F">
        <w:rPr>
          <w:rStyle w:val="StyleUnderline"/>
        </w:rPr>
        <w:t xml:space="preserve"> </w:t>
      </w:r>
      <w:r w:rsidRPr="00235F2F">
        <w:rPr>
          <w:rStyle w:val="StyleUnderline"/>
          <w:highlight w:val="cyan"/>
        </w:rPr>
        <w:t>of</w:t>
      </w:r>
      <w:r w:rsidRPr="00235F2F">
        <w:rPr>
          <w:rStyle w:val="StyleUnderline"/>
        </w:rPr>
        <w:t xml:space="preserve"> </w:t>
      </w:r>
      <w:r w:rsidRPr="00235F2F">
        <w:rPr>
          <w:rStyle w:val="Emphasis"/>
          <w:highlight w:val="cyan"/>
        </w:rPr>
        <w:t>unsold houses</w:t>
      </w:r>
      <w:r w:rsidRPr="00235F2F">
        <w:rPr>
          <w:rStyle w:val="StyleUnderline"/>
        </w:rPr>
        <w:t xml:space="preserve"> could halt the relentless increase in home prices</w:t>
      </w:r>
      <w:r w:rsidRPr="00235F2F">
        <w:rPr>
          <w:sz w:val="16"/>
        </w:rPr>
        <w:t xml:space="preserve">, and interest rate cuts by the Federal Reserve Board could reduce the cost of home mortgages. The recent slowdown in the labor market could turn out to be temporary. </w:t>
      </w:r>
      <w:r w:rsidRPr="00235F2F">
        <w:rPr>
          <w:rStyle w:val="StyleUnderline"/>
        </w:rPr>
        <w:t xml:space="preserve">And because most of the </w:t>
      </w:r>
      <w:r w:rsidRPr="00235F2F">
        <w:rPr>
          <w:rStyle w:val="Emphasis"/>
          <w:highlight w:val="cyan"/>
        </w:rPr>
        <w:t>Medicaid cuts</w:t>
      </w:r>
      <w:r w:rsidRPr="00235F2F">
        <w:rPr>
          <w:rStyle w:val="StyleUnderline"/>
        </w:rPr>
        <w:t xml:space="preserve"> </w:t>
      </w:r>
      <w:r w:rsidRPr="00F84901">
        <w:rPr>
          <w:rStyle w:val="StyleUnderline"/>
        </w:rPr>
        <w:t xml:space="preserve">do not begin to take effect until </w:t>
      </w:r>
      <w:r w:rsidRPr="00235F2F">
        <w:rPr>
          <w:rStyle w:val="Emphasis"/>
          <w:highlight w:val="cyan"/>
        </w:rPr>
        <w:t>after</w:t>
      </w:r>
      <w:r w:rsidRPr="00235F2F">
        <w:rPr>
          <w:rStyle w:val="StyleUnderline"/>
        </w:rPr>
        <w:t xml:space="preserve"> the </w:t>
      </w:r>
      <w:r w:rsidRPr="00235F2F">
        <w:rPr>
          <w:rStyle w:val="StyleUnderline"/>
          <w:highlight w:val="cyan"/>
        </w:rPr>
        <w:t>midterm</w:t>
      </w:r>
      <w:r w:rsidRPr="00235F2F">
        <w:rPr>
          <w:rStyle w:val="StyleUnderline"/>
        </w:rPr>
        <w:t xml:space="preserve"> elections, and even more are delayed until after the 2028 presidential contest, </w:t>
      </w:r>
      <w:r w:rsidRPr="00235F2F">
        <w:rPr>
          <w:rStyle w:val="Emphasis"/>
          <w:highlight w:val="cyan"/>
        </w:rPr>
        <w:t>voters</w:t>
      </w:r>
      <w:r w:rsidRPr="00235F2F">
        <w:rPr>
          <w:rStyle w:val="StyleUnderline"/>
        </w:rPr>
        <w:t xml:space="preserve"> </w:t>
      </w:r>
      <w:r w:rsidRPr="00235F2F">
        <w:rPr>
          <w:rStyle w:val="Emphasis"/>
          <w:highlight w:val="cyan"/>
        </w:rPr>
        <w:t>could decide</w:t>
      </w:r>
      <w:r w:rsidRPr="00235F2F">
        <w:rPr>
          <w:rStyle w:val="StyleUnderline"/>
        </w:rPr>
        <w:t xml:space="preserve"> that the </w:t>
      </w:r>
      <w:r w:rsidRPr="00235F2F">
        <w:rPr>
          <w:rStyle w:val="Emphasis"/>
          <w:highlight w:val="cyan"/>
        </w:rPr>
        <w:t>issue</w:t>
      </w:r>
      <w:r w:rsidRPr="00235F2F">
        <w:rPr>
          <w:rStyle w:val="StyleUnderline"/>
        </w:rPr>
        <w:t xml:space="preserve"> </w:t>
      </w:r>
      <w:r w:rsidRPr="00235F2F">
        <w:rPr>
          <w:rStyle w:val="StyleUnderline"/>
          <w:highlight w:val="cyan"/>
        </w:rPr>
        <w:t xml:space="preserve">had </w:t>
      </w:r>
      <w:r w:rsidRPr="00235F2F">
        <w:rPr>
          <w:rStyle w:val="Emphasis"/>
          <w:highlight w:val="cyan"/>
        </w:rPr>
        <w:t>been overhyped</w:t>
      </w:r>
      <w:r w:rsidRPr="00235F2F">
        <w:rPr>
          <w:rStyle w:val="StyleUnderline"/>
        </w:rPr>
        <w:t xml:space="preserve"> by Trump’s adversaries.</w:t>
      </w:r>
    </w:p>
    <w:p w14:paraId="72EA8746" w14:textId="77777777" w:rsidR="00090A09" w:rsidRPr="00235F2F" w:rsidRDefault="00090A09" w:rsidP="00090A09">
      <w:pPr>
        <w:rPr>
          <w:sz w:val="16"/>
        </w:rPr>
      </w:pPr>
      <w:r w:rsidRPr="00235F2F">
        <w:rPr>
          <w:rStyle w:val="StyleUnderline"/>
        </w:rPr>
        <w:t xml:space="preserve">Finally, a </w:t>
      </w:r>
      <w:r w:rsidRPr="00235F2F">
        <w:rPr>
          <w:rStyle w:val="Emphasis"/>
          <w:highlight w:val="cyan"/>
        </w:rPr>
        <w:t>game-changing issue</w:t>
      </w:r>
      <w:r w:rsidRPr="00235F2F">
        <w:rPr>
          <w:rStyle w:val="StyleUnderline"/>
        </w:rPr>
        <w:t xml:space="preserve"> could </w:t>
      </w:r>
      <w:r w:rsidRPr="00235F2F">
        <w:rPr>
          <w:rStyle w:val="Emphasis"/>
          <w:highlight w:val="cyan"/>
        </w:rPr>
        <w:t>emerge unexpectedly</w:t>
      </w:r>
      <w:r w:rsidRPr="00235F2F">
        <w:rPr>
          <w:rStyle w:val="StyleUnderline"/>
        </w:rPr>
        <w:t xml:space="preserve">. This </w:t>
      </w:r>
      <w:r w:rsidRPr="00235F2F">
        <w:rPr>
          <w:rStyle w:val="Emphasis"/>
        </w:rPr>
        <w:t>happened</w:t>
      </w:r>
      <w:r w:rsidRPr="00235F2F">
        <w:rPr>
          <w:rStyle w:val="StyleUnderline"/>
        </w:rPr>
        <w:t xml:space="preserve"> </w:t>
      </w:r>
      <w:r w:rsidRPr="00235F2F">
        <w:rPr>
          <w:rStyle w:val="StyleUnderline"/>
          <w:highlight w:val="cyan"/>
        </w:rPr>
        <w:t>during</w:t>
      </w:r>
      <w:r w:rsidRPr="00235F2F">
        <w:rPr>
          <w:rStyle w:val="StyleUnderline"/>
        </w:rPr>
        <w:t xml:space="preserve"> the runup to the </w:t>
      </w:r>
      <w:r w:rsidRPr="00235F2F">
        <w:rPr>
          <w:rStyle w:val="Emphasis"/>
          <w:highlight w:val="cyan"/>
        </w:rPr>
        <w:t>2022</w:t>
      </w:r>
      <w:r w:rsidRPr="00235F2F">
        <w:rPr>
          <w:rStyle w:val="StyleUnderline"/>
        </w:rPr>
        <w:t xml:space="preserve"> midterm elections, when the Supreme Court decision </w:t>
      </w:r>
      <w:r w:rsidRPr="001746DD">
        <w:rPr>
          <w:rStyle w:val="StyleUnderline"/>
        </w:rPr>
        <w:t xml:space="preserve">overruling </w:t>
      </w:r>
      <w:r w:rsidRPr="001746DD">
        <w:rPr>
          <w:rStyle w:val="Emphasis"/>
        </w:rPr>
        <w:t>Roe v. Wade</w:t>
      </w:r>
      <w:r w:rsidRPr="001746DD">
        <w:rPr>
          <w:rStyle w:val="StyleUnderline"/>
        </w:rPr>
        <w:t xml:space="preserve"> galvanized Democrats, </w:t>
      </w:r>
      <w:r w:rsidRPr="001746DD">
        <w:rPr>
          <w:rStyle w:val="Emphasis"/>
        </w:rPr>
        <w:t>reducing</w:t>
      </w:r>
      <w:r w:rsidRPr="001746DD">
        <w:rPr>
          <w:rStyle w:val="StyleUnderline"/>
        </w:rPr>
        <w:t xml:space="preserve"> what otherwise could have been a </w:t>
      </w:r>
      <w:r w:rsidRPr="001746DD">
        <w:rPr>
          <w:rStyle w:val="Emphasis"/>
        </w:rPr>
        <w:t>Republican surge</w:t>
      </w:r>
      <w:r w:rsidRPr="001746DD">
        <w:rPr>
          <w:rStyle w:val="StyleUnderline"/>
        </w:rPr>
        <w:t xml:space="preserve"> to a modest swing of 5.5 points in the national House</w:t>
      </w:r>
      <w:r w:rsidRPr="00235F2F">
        <w:rPr>
          <w:rStyle w:val="StyleUnderline"/>
        </w:rPr>
        <w:t xml:space="preserve"> vote </w:t>
      </w:r>
      <w:r w:rsidRPr="00235F2F">
        <w:rPr>
          <w:sz w:val="16"/>
        </w:rPr>
        <w:t>and a loss of just nine Democratic House seats</w:t>
      </w:r>
      <w:r w:rsidRPr="00235F2F">
        <w:rPr>
          <w:rStyle w:val="StyleUnderline"/>
        </w:rPr>
        <w:t xml:space="preserve"> </w:t>
      </w:r>
      <w:r w:rsidRPr="00235F2F">
        <w:rPr>
          <w:sz w:val="16"/>
        </w:rPr>
        <w:t>(enough to shift control of the House to the Republicans, however).</w:t>
      </w:r>
    </w:p>
    <w:p w14:paraId="2A548A82" w14:textId="77777777" w:rsidR="00090A09" w:rsidRPr="001E082A" w:rsidRDefault="00090A09" w:rsidP="00090A09"/>
    <w:p w14:paraId="08525D4B" w14:textId="77777777" w:rsidR="00090A09" w:rsidRDefault="00090A09" w:rsidP="00090A09">
      <w:pPr>
        <w:pStyle w:val="Heading4"/>
      </w:pPr>
      <w:r>
        <w:t xml:space="preserve">Every issue </w:t>
      </w:r>
      <w:r w:rsidRPr="00235F2F">
        <w:rPr>
          <w:u w:val="single"/>
        </w:rPr>
        <w:t>can</w:t>
      </w:r>
      <w:r>
        <w:t xml:space="preserve"> and </w:t>
      </w:r>
      <w:r w:rsidRPr="00235F2F">
        <w:rPr>
          <w:u w:val="single"/>
        </w:rPr>
        <w:t>will</w:t>
      </w:r>
      <w:r>
        <w:t xml:space="preserve"> change.</w:t>
      </w:r>
    </w:p>
    <w:p w14:paraId="5AD1C556" w14:textId="77777777" w:rsidR="00090A09" w:rsidRPr="0081647A" w:rsidRDefault="00090A09" w:rsidP="00090A09">
      <w:r>
        <w:t xml:space="preserve">Chad </w:t>
      </w:r>
      <w:r w:rsidRPr="0081647A">
        <w:rPr>
          <w:rStyle w:val="Style13ptBold"/>
        </w:rPr>
        <w:t xml:space="preserve">Pergram </w:t>
      </w:r>
      <w:r>
        <w:rPr>
          <w:rStyle w:val="Style13ptBold"/>
        </w:rPr>
        <w:t>8-24</w:t>
      </w:r>
      <w:r>
        <w:t>. Senior congressional correspondent for FOX News Channel. “Midterm elections are as unpredictable as ever, as 2026 looms.” August 24</w:t>
      </w:r>
      <w:r w:rsidRPr="0081647A">
        <w:rPr>
          <w:vertAlign w:val="superscript"/>
        </w:rPr>
        <w:t>th</w:t>
      </w:r>
      <w:r>
        <w:t>, 2025. Fox News. https://www.foxnews.com/politics/midterm-elections-unpredictable-ever-2026-looms</w:t>
      </w:r>
    </w:p>
    <w:p w14:paraId="3C8C4BD5" w14:textId="77777777" w:rsidR="00090A09" w:rsidRPr="00F84901" w:rsidRDefault="00090A09" w:rsidP="00090A09">
      <w:pPr>
        <w:rPr>
          <w:sz w:val="16"/>
        </w:rPr>
      </w:pPr>
      <w:r w:rsidRPr="00235F2F">
        <w:rPr>
          <w:rStyle w:val="StyleUnderline"/>
          <w:highlight w:val="cyan"/>
        </w:rPr>
        <w:t>Redistricting</w:t>
      </w:r>
      <w:r w:rsidRPr="00235F2F">
        <w:rPr>
          <w:rStyle w:val="StyleUnderline"/>
        </w:rPr>
        <w:t xml:space="preserve"> </w:t>
      </w:r>
      <w:r w:rsidRPr="00F84901">
        <w:rPr>
          <w:rStyle w:val="StyleUnderline"/>
          <w:highlight w:val="cyan"/>
        </w:rPr>
        <w:t>could</w:t>
      </w:r>
      <w:r w:rsidRPr="00235F2F">
        <w:rPr>
          <w:rStyle w:val="StyleUnderline"/>
        </w:rPr>
        <w:t xml:space="preserve"> also </w:t>
      </w:r>
      <w:r w:rsidRPr="00235F2F">
        <w:rPr>
          <w:rStyle w:val="StyleUnderline"/>
          <w:highlight w:val="cyan"/>
        </w:rPr>
        <w:t>hamper Republicans</w:t>
      </w:r>
      <w:r w:rsidRPr="00F84901">
        <w:rPr>
          <w:sz w:val="16"/>
        </w:rPr>
        <w:t xml:space="preserve"> – forcing the party to suddenly defend </w:t>
      </w:r>
      <w:proofErr w:type="gramStart"/>
      <w:r w:rsidRPr="00F84901">
        <w:rPr>
          <w:sz w:val="16"/>
        </w:rPr>
        <w:t>a number of</w:t>
      </w:r>
      <w:proofErr w:type="gramEnd"/>
      <w:r w:rsidRPr="00F84901">
        <w:rPr>
          <w:sz w:val="16"/>
        </w:rPr>
        <w:t xml:space="preserve"> more competitive seats. Democrats could suddenly have more opportunities where none existed in 2024.</w:t>
      </w:r>
    </w:p>
    <w:p w14:paraId="6D46112E" w14:textId="77777777" w:rsidR="00090A09" w:rsidRPr="00F84901" w:rsidRDefault="00090A09" w:rsidP="00090A09">
      <w:pPr>
        <w:rPr>
          <w:rStyle w:val="Emphasis"/>
          <w:sz w:val="16"/>
          <w:szCs w:val="16"/>
        </w:rPr>
      </w:pPr>
      <w:r w:rsidRPr="00235F2F">
        <w:rPr>
          <w:rStyle w:val="Emphasis"/>
          <w:highlight w:val="cyan"/>
        </w:rPr>
        <w:t>But we aren’t sure.</w:t>
      </w:r>
    </w:p>
    <w:p w14:paraId="340DF3A5" w14:textId="77777777" w:rsidR="00090A09" w:rsidRPr="00F84901" w:rsidRDefault="00090A09" w:rsidP="00090A09">
      <w:pPr>
        <w:rPr>
          <w:sz w:val="16"/>
          <w:szCs w:val="16"/>
        </w:rPr>
      </w:pPr>
      <w:r w:rsidRPr="00F84901">
        <w:rPr>
          <w:sz w:val="16"/>
          <w:szCs w:val="16"/>
        </w:rPr>
        <w:t xml:space="preserve">Maybe everything is </w:t>
      </w:r>
      <w:proofErr w:type="gramStart"/>
      <w:r w:rsidRPr="00F84901">
        <w:rPr>
          <w:sz w:val="16"/>
          <w:szCs w:val="16"/>
        </w:rPr>
        <w:t>status quo</w:t>
      </w:r>
      <w:proofErr w:type="gramEnd"/>
      <w:r w:rsidRPr="00F84901">
        <w:rPr>
          <w:sz w:val="16"/>
          <w:szCs w:val="16"/>
        </w:rPr>
        <w:t xml:space="preserve"> and Democrats only need to flip those three seats.</w:t>
      </w:r>
    </w:p>
    <w:p w14:paraId="1648C401" w14:textId="77777777" w:rsidR="00090A09" w:rsidRPr="00235F2F" w:rsidRDefault="00090A09" w:rsidP="00090A09">
      <w:pPr>
        <w:rPr>
          <w:sz w:val="16"/>
        </w:rPr>
      </w:pPr>
      <w:r w:rsidRPr="00235F2F">
        <w:rPr>
          <w:rStyle w:val="StyleUnderline"/>
          <w:highlight w:val="cyan"/>
        </w:rPr>
        <w:t>We</w:t>
      </w:r>
      <w:r w:rsidRPr="00235F2F">
        <w:rPr>
          <w:rStyle w:val="StyleUnderline"/>
        </w:rPr>
        <w:t xml:space="preserve"> also </w:t>
      </w:r>
      <w:r w:rsidRPr="00235F2F">
        <w:rPr>
          <w:rStyle w:val="StyleUnderline"/>
          <w:highlight w:val="cyan"/>
        </w:rPr>
        <w:t>don’t know</w:t>
      </w:r>
      <w:r w:rsidRPr="00235F2F">
        <w:rPr>
          <w:rStyle w:val="StyleUnderline"/>
        </w:rPr>
        <w:t xml:space="preserve"> how the </w:t>
      </w:r>
      <w:r w:rsidRPr="00235F2F">
        <w:rPr>
          <w:rStyle w:val="Emphasis"/>
          <w:highlight w:val="cyan"/>
        </w:rPr>
        <w:t>relative unpopularity</w:t>
      </w:r>
      <w:r w:rsidRPr="00235F2F">
        <w:rPr>
          <w:rStyle w:val="StyleUnderline"/>
        </w:rPr>
        <w:t xml:space="preserve"> </w:t>
      </w:r>
      <w:r w:rsidRPr="00235F2F">
        <w:rPr>
          <w:rStyle w:val="StyleUnderline"/>
          <w:highlight w:val="cyan"/>
        </w:rPr>
        <w:t>of</w:t>
      </w:r>
      <w:r w:rsidRPr="00235F2F">
        <w:rPr>
          <w:rStyle w:val="StyleUnderline"/>
        </w:rPr>
        <w:t xml:space="preserve"> President </w:t>
      </w:r>
      <w:r w:rsidRPr="00235F2F">
        <w:rPr>
          <w:rStyle w:val="StyleUnderline"/>
          <w:highlight w:val="cyan"/>
        </w:rPr>
        <w:t>Trump</w:t>
      </w:r>
      <w:r w:rsidRPr="00235F2F">
        <w:rPr>
          <w:rStyle w:val="StyleUnderline"/>
        </w:rPr>
        <w:t xml:space="preserve"> may impact voters. He historically defies political gravity.</w:t>
      </w:r>
      <w:r w:rsidRPr="00235F2F">
        <w:rPr>
          <w:sz w:val="16"/>
        </w:rPr>
        <w:t xml:space="preserve"> Plus, the Democratic brand remains utterly toxic. Party registration is down for the Democrats – big time.</w:t>
      </w:r>
    </w:p>
    <w:p w14:paraId="009423A6" w14:textId="77777777" w:rsidR="00090A09" w:rsidRPr="00F84901" w:rsidRDefault="00090A09" w:rsidP="00090A09">
      <w:pPr>
        <w:rPr>
          <w:sz w:val="16"/>
        </w:rPr>
      </w:pPr>
      <w:r w:rsidRPr="00F84901">
        <w:rPr>
          <w:sz w:val="16"/>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w:t>
      </w:r>
      <w:r w:rsidRPr="00235F2F">
        <w:rPr>
          <w:rStyle w:val="StyleUnderline"/>
          <w:highlight w:val="cyan"/>
        </w:rPr>
        <w:t>Democrats</w:t>
      </w:r>
      <w:r w:rsidRPr="00235F2F">
        <w:rPr>
          <w:rStyle w:val="StyleUnderline"/>
        </w:rPr>
        <w:t xml:space="preserve"> are </w:t>
      </w:r>
      <w:r w:rsidRPr="00235F2F">
        <w:rPr>
          <w:rStyle w:val="StyleUnderline"/>
          <w:highlight w:val="cyan"/>
        </w:rPr>
        <w:t>banking on</w:t>
      </w:r>
      <w:r w:rsidRPr="00235F2F">
        <w:rPr>
          <w:rStyle w:val="StyleUnderline"/>
        </w:rPr>
        <w:t xml:space="preserve"> the possibility that the </w:t>
      </w:r>
      <w:r w:rsidRPr="00235F2F">
        <w:rPr>
          <w:rStyle w:val="StyleUnderline"/>
          <w:highlight w:val="cyan"/>
        </w:rPr>
        <w:t>legislation</w:t>
      </w:r>
      <w:r w:rsidRPr="00235F2F">
        <w:rPr>
          <w:rStyle w:val="StyleUnderline"/>
        </w:rPr>
        <w:t xml:space="preserve"> will </w:t>
      </w:r>
      <w:r w:rsidRPr="00235F2F">
        <w:rPr>
          <w:rStyle w:val="Emphasis"/>
          <w:highlight w:val="cyan"/>
        </w:rPr>
        <w:t>backfire</w:t>
      </w:r>
      <w:r w:rsidRPr="00235F2F">
        <w:rPr>
          <w:rStyle w:val="StyleUnderline"/>
        </w:rPr>
        <w:t xml:space="preserve"> on the GOP in next year’s midterms. </w:t>
      </w:r>
      <w:r w:rsidRPr="00235F2F">
        <w:rPr>
          <w:rStyle w:val="StyleUnderline"/>
          <w:highlight w:val="cyan"/>
        </w:rPr>
        <w:t>We</w:t>
      </w:r>
      <w:r w:rsidRPr="00235F2F">
        <w:rPr>
          <w:rStyle w:val="StyleUnderline"/>
        </w:rPr>
        <w:t xml:space="preserve"> also </w:t>
      </w:r>
      <w:r w:rsidRPr="00235F2F">
        <w:rPr>
          <w:rStyle w:val="Emphasis"/>
          <w:highlight w:val="cyan"/>
        </w:rPr>
        <w:t>don’t know</w:t>
      </w:r>
      <w:r w:rsidRPr="00235F2F">
        <w:rPr>
          <w:rStyle w:val="StyleUnderline"/>
        </w:rPr>
        <w:t xml:space="preserve"> if President </w:t>
      </w:r>
      <w:r w:rsidRPr="00F84901">
        <w:rPr>
          <w:rStyle w:val="StyleUnderline"/>
          <w:highlight w:val="cyan"/>
        </w:rPr>
        <w:t>Trump</w:t>
      </w:r>
      <w:r w:rsidRPr="00235F2F">
        <w:rPr>
          <w:rStyle w:val="StyleUnderline"/>
        </w:rPr>
        <w:t xml:space="preserve"> </w:t>
      </w:r>
      <w:r w:rsidRPr="00235F2F">
        <w:rPr>
          <w:rStyle w:val="StyleUnderline"/>
          <w:highlight w:val="cyan"/>
        </w:rPr>
        <w:t>not being</w:t>
      </w:r>
      <w:r w:rsidRPr="00235F2F">
        <w:rPr>
          <w:rStyle w:val="StyleUnderline"/>
        </w:rPr>
        <w:t xml:space="preserve"> </w:t>
      </w:r>
      <w:r w:rsidRPr="00235F2F">
        <w:rPr>
          <w:rStyle w:val="StyleUnderline"/>
          <w:highlight w:val="cyan"/>
        </w:rPr>
        <w:t>on</w:t>
      </w:r>
      <w:r w:rsidRPr="00235F2F">
        <w:rPr>
          <w:rStyle w:val="StyleUnderline"/>
        </w:rPr>
        <w:t xml:space="preserve"> the ballot in </w:t>
      </w:r>
      <w:r w:rsidRPr="00235F2F">
        <w:rPr>
          <w:rStyle w:val="Emphasis"/>
          <w:highlight w:val="cyan"/>
        </w:rPr>
        <w:t xml:space="preserve">2026 is </w:t>
      </w:r>
      <w:proofErr w:type="gramStart"/>
      <w:r w:rsidRPr="00235F2F">
        <w:rPr>
          <w:rStyle w:val="Emphasis"/>
          <w:highlight w:val="cyan"/>
        </w:rPr>
        <w:t>similar</w:t>
      </w:r>
      <w:r w:rsidRPr="00235F2F">
        <w:rPr>
          <w:rStyle w:val="StyleUnderline"/>
        </w:rPr>
        <w:t xml:space="preserve"> </w:t>
      </w:r>
      <w:r w:rsidRPr="00F84901">
        <w:rPr>
          <w:rStyle w:val="StyleUnderline"/>
          <w:highlight w:val="cyan"/>
        </w:rPr>
        <w:t>to</w:t>
      </w:r>
      <w:proofErr w:type="gramEnd"/>
      <w:r w:rsidRPr="00235F2F">
        <w:rPr>
          <w:rStyle w:val="StyleUnderline"/>
        </w:rPr>
        <w:t xml:space="preserve"> the Republican midterm performance in </w:t>
      </w:r>
      <w:r w:rsidRPr="00F84901">
        <w:rPr>
          <w:rStyle w:val="StyleUnderline"/>
          <w:highlight w:val="cyan"/>
        </w:rPr>
        <w:t>2018</w:t>
      </w:r>
      <w:r w:rsidRPr="00235F2F">
        <w:rPr>
          <w:rStyle w:val="StyleUnderline"/>
        </w:rPr>
        <w:t>.</w:t>
      </w:r>
      <w:r w:rsidRPr="00F84901">
        <w:rPr>
          <w:sz w:val="16"/>
        </w:rPr>
        <w:t xml:space="preserve"> It’s clear that not having Mr. Trump on the ballot in 2018 undercut the party at the polls.</w:t>
      </w:r>
    </w:p>
    <w:p w14:paraId="4E283D25" w14:textId="77777777" w:rsidR="00090A09" w:rsidRPr="00F84901" w:rsidRDefault="00090A09" w:rsidP="00090A09">
      <w:pPr>
        <w:rPr>
          <w:sz w:val="16"/>
        </w:rPr>
      </w:pPr>
      <w:r w:rsidRPr="00235F2F">
        <w:rPr>
          <w:rStyle w:val="StyleUnderline"/>
        </w:rPr>
        <w:t>Republicans could also face a backlash from moderates and swing voters if they are dissatisfied with the performance of the president.</w:t>
      </w:r>
      <w:r w:rsidRPr="00F84901">
        <w:rPr>
          <w:sz w:val="16"/>
        </w:rPr>
        <w:t xml:space="preserve"> We certainly saw that after voters tired of the polices of former Presidents George H.W. Bush in 1990, Bill Clinton in 1994, George W. Bush in 2006 and Barack Obama in 2010.</w:t>
      </w:r>
    </w:p>
    <w:p w14:paraId="78BE83DD" w14:textId="77777777" w:rsidR="00090A09" w:rsidRPr="00235F2F" w:rsidRDefault="00090A09" w:rsidP="00090A09">
      <w:pPr>
        <w:rPr>
          <w:rStyle w:val="StyleUnderline"/>
        </w:rPr>
      </w:pPr>
      <w:r>
        <w:t xml:space="preserve">And, </w:t>
      </w:r>
      <w:r w:rsidRPr="00235F2F">
        <w:rPr>
          <w:rStyle w:val="StyleUnderline"/>
          <w:highlight w:val="cyan"/>
        </w:rPr>
        <w:t>we have</w:t>
      </w:r>
      <w:r w:rsidRPr="00235F2F">
        <w:rPr>
          <w:rStyle w:val="StyleUnderline"/>
        </w:rPr>
        <w:t xml:space="preserve"> an </w:t>
      </w:r>
      <w:r w:rsidRPr="00235F2F">
        <w:rPr>
          <w:rStyle w:val="Emphasis"/>
          <w:highlight w:val="cyan"/>
        </w:rPr>
        <w:t>entire 15 months</w:t>
      </w:r>
      <w:r w:rsidRPr="00235F2F">
        <w:rPr>
          <w:rStyle w:val="StyleUnderline"/>
        </w:rPr>
        <w:t xml:space="preserve"> </w:t>
      </w:r>
      <w:r w:rsidRPr="00235F2F">
        <w:rPr>
          <w:rStyle w:val="StyleUnderline"/>
          <w:highlight w:val="cyan"/>
        </w:rPr>
        <w:t xml:space="preserve">before </w:t>
      </w:r>
      <w:proofErr w:type="gramStart"/>
      <w:r w:rsidRPr="00F84901">
        <w:rPr>
          <w:rStyle w:val="StyleUnderline"/>
        </w:rPr>
        <w:t>voters</w:t>
      </w:r>
      <w:proofErr w:type="gramEnd"/>
      <w:r w:rsidRPr="00F84901">
        <w:rPr>
          <w:rStyle w:val="StyleUnderline"/>
        </w:rPr>
        <w:t xml:space="preserve"> head to the </w:t>
      </w:r>
      <w:r w:rsidRPr="00235F2F">
        <w:rPr>
          <w:rStyle w:val="StyleUnderline"/>
          <w:highlight w:val="cyan"/>
        </w:rPr>
        <w:t>polls</w:t>
      </w:r>
      <w:r w:rsidRPr="00235F2F">
        <w:rPr>
          <w:rStyle w:val="StyleUnderline"/>
        </w:rPr>
        <w:t xml:space="preserve"> next year</w:t>
      </w:r>
      <w:r>
        <w:t xml:space="preserve">. </w:t>
      </w:r>
      <w:r w:rsidRPr="00235F2F">
        <w:rPr>
          <w:rStyle w:val="StyleUnderline"/>
        </w:rPr>
        <w:t xml:space="preserve">There could be </w:t>
      </w:r>
      <w:r w:rsidRPr="00F84901">
        <w:rPr>
          <w:rStyle w:val="Emphasis"/>
          <w:highlight w:val="cyan"/>
        </w:rPr>
        <w:t>another foreign policy</w:t>
      </w:r>
      <w:r w:rsidRPr="00235F2F">
        <w:rPr>
          <w:rStyle w:val="StyleUnderline"/>
        </w:rPr>
        <w:t xml:space="preserve"> </w:t>
      </w:r>
      <w:r w:rsidRPr="00F84901">
        <w:rPr>
          <w:rStyle w:val="StyleUnderline"/>
          <w:highlight w:val="cyan"/>
        </w:rPr>
        <w:t>crisis</w:t>
      </w:r>
      <w:r w:rsidRPr="00235F2F">
        <w:rPr>
          <w:rStyle w:val="StyleUnderline"/>
        </w:rPr>
        <w:t xml:space="preserve"> </w:t>
      </w:r>
      <w:r w:rsidRPr="00F84901">
        <w:rPr>
          <w:rStyle w:val="StyleUnderline"/>
          <w:highlight w:val="cyan"/>
        </w:rPr>
        <w:t>in</w:t>
      </w:r>
      <w:r w:rsidRPr="00235F2F">
        <w:rPr>
          <w:rStyle w:val="StyleUnderline"/>
        </w:rPr>
        <w:t xml:space="preserve">volving the </w:t>
      </w:r>
      <w:r w:rsidRPr="00F84901">
        <w:rPr>
          <w:rStyle w:val="Emphasis"/>
          <w:highlight w:val="cyan"/>
        </w:rPr>
        <w:t>Middle East</w:t>
      </w:r>
      <w:r w:rsidRPr="00235F2F">
        <w:rPr>
          <w:rStyle w:val="StyleUnderline"/>
        </w:rPr>
        <w:t xml:space="preserve">. </w:t>
      </w:r>
      <w:r w:rsidRPr="00F84901">
        <w:rPr>
          <w:rStyle w:val="StyleUnderline"/>
        </w:rPr>
        <w:t xml:space="preserve">Tensions with Russia </w:t>
      </w:r>
      <w:r w:rsidRPr="001746DD">
        <w:rPr>
          <w:rStyle w:val="StyleUnderline"/>
        </w:rPr>
        <w:t xml:space="preserve">over Ukraine are volatile. There are a host of potential </w:t>
      </w:r>
      <w:r w:rsidRPr="001746DD">
        <w:rPr>
          <w:rStyle w:val="Emphasis"/>
        </w:rPr>
        <w:t>events</w:t>
      </w:r>
      <w:r w:rsidRPr="001746DD">
        <w:rPr>
          <w:rStyle w:val="StyleUnderline"/>
        </w:rPr>
        <w:t xml:space="preserve"> – ranging </w:t>
      </w:r>
      <w:r w:rsidRPr="001746DD">
        <w:rPr>
          <w:rStyle w:val="Emphasis"/>
        </w:rPr>
        <w:t>from</w:t>
      </w:r>
      <w:r w:rsidRPr="00F84901">
        <w:rPr>
          <w:rStyle w:val="Emphasis"/>
          <w:highlight w:val="cyan"/>
        </w:rPr>
        <w:t xml:space="preserve"> health </w:t>
      </w:r>
      <w:r w:rsidRPr="001746DD">
        <w:rPr>
          <w:rStyle w:val="Emphasis"/>
        </w:rPr>
        <w:t>policy</w:t>
      </w:r>
      <w:r w:rsidRPr="001746DD">
        <w:rPr>
          <w:rStyle w:val="StyleUnderline"/>
        </w:rPr>
        <w:t xml:space="preserve"> to the economy – which cou</w:t>
      </w:r>
      <w:r w:rsidRPr="00235F2F">
        <w:rPr>
          <w:rStyle w:val="StyleUnderline"/>
        </w:rPr>
        <w:t xml:space="preserve">ld </w:t>
      </w:r>
      <w:r w:rsidRPr="00F84901">
        <w:rPr>
          <w:rStyle w:val="StyleUnderline"/>
          <w:highlight w:val="cyan"/>
        </w:rPr>
        <w:t>set the table</w:t>
      </w:r>
      <w:r w:rsidRPr="00235F2F">
        <w:rPr>
          <w:rStyle w:val="StyleUnderline"/>
        </w:rPr>
        <w:t xml:space="preserve"> for the midterms.</w:t>
      </w:r>
    </w:p>
    <w:p w14:paraId="3FD5AF45" w14:textId="77777777" w:rsidR="00090A09" w:rsidRPr="00256063" w:rsidRDefault="00090A09" w:rsidP="00090A09">
      <w:pPr>
        <w:rPr>
          <w:rStyle w:val="Emphasis"/>
          <w:highlight w:val="cyan"/>
        </w:rPr>
      </w:pPr>
      <w:r w:rsidRPr="00256063">
        <w:rPr>
          <w:rStyle w:val="Emphasis"/>
          <w:highlight w:val="cyan"/>
        </w:rPr>
        <w:t>Lots to consider.</w:t>
      </w:r>
    </w:p>
    <w:p w14:paraId="03B1B8D2" w14:textId="77777777" w:rsidR="00090A09" w:rsidRDefault="00090A09" w:rsidP="00090A09">
      <w:pPr>
        <w:rPr>
          <w:rStyle w:val="Emphasis"/>
        </w:rPr>
      </w:pPr>
      <w:r w:rsidRPr="00256063">
        <w:rPr>
          <w:rStyle w:val="Emphasis"/>
          <w:highlight w:val="cyan"/>
        </w:rPr>
        <w:t>It’s all in play.</w:t>
      </w:r>
    </w:p>
    <w:p w14:paraId="540C0018" w14:textId="77777777" w:rsidR="00090A09" w:rsidRDefault="00090A09" w:rsidP="00090A09">
      <w:pPr>
        <w:rPr>
          <w:rStyle w:val="Emphasis"/>
        </w:rPr>
      </w:pPr>
    </w:p>
    <w:p w14:paraId="6B6C6E36" w14:textId="77777777" w:rsidR="00090A09" w:rsidRDefault="00090A09" w:rsidP="00090A09">
      <w:pPr>
        <w:pStyle w:val="Heading4"/>
      </w:pPr>
      <w:proofErr w:type="gramStart"/>
      <w:r>
        <w:t>But,</w:t>
      </w:r>
      <w:proofErr w:type="gramEnd"/>
      <w:r>
        <w:t xml:space="preserve"> Glass concedes union density makes people like Trump </w:t>
      </w:r>
      <w:r w:rsidRPr="00090A09">
        <w:rPr>
          <w:u w:val="single"/>
        </w:rPr>
        <w:t>LESS</w:t>
      </w:r>
      <w:r>
        <w:t>.</w:t>
      </w:r>
    </w:p>
    <w:p w14:paraId="39CCF11F" w14:textId="77777777" w:rsidR="00090A09" w:rsidRPr="00392950" w:rsidRDefault="00090A09" w:rsidP="00090A09">
      <w:r w:rsidRPr="00392950">
        <w:rPr>
          <w:rStyle w:val="Style13ptBold"/>
        </w:rPr>
        <w:t>Glass 21</w:t>
      </w:r>
      <w:r>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A6694">
        <w:rPr>
          <w:i/>
          <w:iCs/>
        </w:rPr>
        <w:t>Center for American Progress</w:t>
      </w:r>
      <w:r>
        <w:t>, https://www.americanprogressaction.org/article/unions-critical-democratic-partys-electoral-success/)</w:t>
      </w:r>
    </w:p>
    <w:p w14:paraId="064B147F" w14:textId="77777777" w:rsidR="00090A09" w:rsidRPr="00987AD9" w:rsidRDefault="00090A09" w:rsidP="00090A09">
      <w:pPr>
        <w:rPr>
          <w:rStyle w:val="Emphasis"/>
        </w:rPr>
      </w:pPr>
      <w:r w:rsidRPr="00A651FF">
        <w:rPr>
          <w:rStyle w:val="StyleUnderline"/>
        </w:rPr>
        <w:t xml:space="preserve">The </w:t>
      </w:r>
      <w:r w:rsidRPr="006B150E">
        <w:rPr>
          <w:rStyle w:val="StyleUnderline"/>
          <w:highlight w:val="cyan"/>
        </w:rPr>
        <w:t>union</w:t>
      </w:r>
      <w:r w:rsidRPr="00A651FF">
        <w:rPr>
          <w:sz w:val="16"/>
        </w:rPr>
        <w:t xml:space="preserve"> Democrat </w:t>
      </w:r>
      <w:r w:rsidRPr="006B150E">
        <w:rPr>
          <w:rStyle w:val="StyleUnderline"/>
          <w:highlight w:val="cyan"/>
        </w:rPr>
        <w:t>advantage</w:t>
      </w:r>
      <w:r w:rsidRPr="00A651FF">
        <w:rPr>
          <w:rStyle w:val="StyleUnderline"/>
        </w:rPr>
        <w:t xml:space="preserve"> is </w:t>
      </w:r>
      <w:r w:rsidRPr="006B150E">
        <w:rPr>
          <w:rStyle w:val="StyleUnderline"/>
          <w:highlight w:val="cyan"/>
        </w:rPr>
        <w:t>more nuanced than</w:t>
      </w:r>
      <w:r w:rsidRPr="00A651FF">
        <w:rPr>
          <w:rStyle w:val="StyleUnderline"/>
        </w:rPr>
        <w:t xml:space="preserve"> merely </w:t>
      </w:r>
      <w:r w:rsidRPr="006B150E">
        <w:rPr>
          <w:rStyle w:val="StyleUnderline"/>
          <w:highlight w:val="cyan"/>
        </w:rPr>
        <w:t>voting</w:t>
      </w:r>
      <w:r w:rsidRPr="00A651FF">
        <w:rPr>
          <w:rStyle w:val="StyleUnderline"/>
        </w:rPr>
        <w:t xml:space="preserve"> the union </w:t>
      </w:r>
      <w:r w:rsidRPr="006B150E">
        <w:rPr>
          <w:rStyle w:val="StyleUnderline"/>
          <w:highlight w:val="cyan"/>
        </w:rPr>
        <w:t>ticket</w:t>
      </w:r>
      <w:r w:rsidRPr="00A651FF">
        <w:rPr>
          <w:sz w:val="16"/>
        </w:rPr>
        <w:t xml:space="preserve">, however; </w:t>
      </w:r>
      <w:r w:rsidRPr="00A651FF">
        <w:rPr>
          <w:rStyle w:val="StyleUnderline"/>
        </w:rPr>
        <w:t xml:space="preserve">unions </w:t>
      </w:r>
      <w:r w:rsidRPr="006B150E">
        <w:rPr>
          <w:rStyle w:val="StyleUnderline"/>
          <w:highlight w:val="cyan"/>
        </w:rPr>
        <w:t>provide</w:t>
      </w:r>
      <w:r w:rsidRPr="00A651FF">
        <w:rPr>
          <w:rStyle w:val="StyleUnderline"/>
        </w:rPr>
        <w:t xml:space="preserve"> a range of </w:t>
      </w:r>
      <w:r w:rsidRPr="006B150E">
        <w:rPr>
          <w:rStyle w:val="StyleUnderline"/>
          <w:highlight w:val="cyan"/>
        </w:rPr>
        <w:t>critical support</w:t>
      </w:r>
      <w:r w:rsidRPr="00A651FF">
        <w:rPr>
          <w:rStyle w:val="StyleUnderline"/>
        </w:rPr>
        <w:t xml:space="preserve"> for voters, </w:t>
      </w:r>
      <w:r w:rsidRPr="006B150E">
        <w:rPr>
          <w:rStyle w:val="StyleUnderline"/>
          <w:highlight w:val="cyan"/>
        </w:rPr>
        <w:t>including</w:t>
      </w:r>
      <w:r w:rsidRPr="00A651FF">
        <w:rPr>
          <w:rStyle w:val="StyleUnderline"/>
        </w:rPr>
        <w:t xml:space="preserve"> </w:t>
      </w:r>
      <w:r w:rsidRPr="006B150E">
        <w:rPr>
          <w:rStyle w:val="StyleUnderline"/>
          <w:highlight w:val="cyan"/>
        </w:rPr>
        <w:t>educating</w:t>
      </w:r>
      <w:r w:rsidRPr="00A651FF">
        <w:rPr>
          <w:rStyle w:val="StyleUnderline"/>
        </w:rPr>
        <w:t xml:space="preserve"> them </w:t>
      </w:r>
      <w:r w:rsidRPr="006B150E">
        <w:rPr>
          <w:rStyle w:val="StyleUnderline"/>
          <w:highlight w:val="cyan"/>
        </w:rPr>
        <w:t>about</w:t>
      </w:r>
      <w:r w:rsidRPr="00A651FF">
        <w:rPr>
          <w:sz w:val="16"/>
        </w:rPr>
        <w:t xml:space="preserve"> worker issues and </w:t>
      </w:r>
      <w:r w:rsidRPr="006B150E">
        <w:rPr>
          <w:rStyle w:val="StyleUnderline"/>
          <w:highlight w:val="cyan"/>
        </w:rPr>
        <w:t>which candidates</w:t>
      </w:r>
      <w:r w:rsidRPr="00A651FF">
        <w:rPr>
          <w:rStyle w:val="StyleUnderline"/>
        </w:rPr>
        <w:t xml:space="preserve"> will </w:t>
      </w:r>
      <w:r w:rsidRPr="006B150E">
        <w:rPr>
          <w:rStyle w:val="StyleUnderline"/>
          <w:highlight w:val="cyan"/>
        </w:rPr>
        <w:t>support workers</w:t>
      </w:r>
      <w:r w:rsidRPr="00A651FF">
        <w:rPr>
          <w:sz w:val="16"/>
        </w:rPr>
        <w:t xml:space="preserve">, providing minischools of democracy through their internal operations,3 </w:t>
      </w:r>
      <w:r w:rsidRPr="006B150E">
        <w:rPr>
          <w:rStyle w:val="StyleUnderline"/>
          <w:highlight w:val="cyan"/>
        </w:rPr>
        <w:t>encouraging</w:t>
      </w:r>
      <w:r w:rsidRPr="00A651FF">
        <w:rPr>
          <w:rStyle w:val="StyleUnderline"/>
        </w:rPr>
        <w:t xml:space="preserve"> their members </w:t>
      </w:r>
      <w:r w:rsidRPr="006B150E">
        <w:rPr>
          <w:rStyle w:val="StyleUnderline"/>
          <w:highlight w:val="cyan"/>
        </w:rPr>
        <w:t>to vote</w:t>
      </w:r>
      <w:r w:rsidRPr="00A651FF">
        <w:rPr>
          <w:rStyle w:val="StyleUnderline"/>
        </w:rPr>
        <w:t xml:space="preserve">, </w:t>
      </w:r>
      <w:r w:rsidRPr="006B150E">
        <w:rPr>
          <w:rStyle w:val="StyleUnderline"/>
          <w:highlight w:val="cyan"/>
        </w:rPr>
        <w:t>and</w:t>
      </w:r>
      <w:r w:rsidRPr="00A651FF">
        <w:rPr>
          <w:rStyle w:val="StyleUnderline"/>
        </w:rPr>
        <w:t xml:space="preserve"> </w:t>
      </w:r>
      <w:r w:rsidRPr="006B150E">
        <w:rPr>
          <w:rStyle w:val="StyleUnderline"/>
          <w:highlight w:val="cyan"/>
        </w:rPr>
        <w:t>providing</w:t>
      </w:r>
      <w:r w:rsidRPr="006B150E">
        <w:rPr>
          <w:sz w:val="16"/>
          <w:highlight w:val="cyan"/>
        </w:rPr>
        <w:t xml:space="preserve"> </w:t>
      </w:r>
      <w:r w:rsidRPr="006B150E">
        <w:rPr>
          <w:rStyle w:val="Emphasis"/>
          <w:highlight w:val="cyan"/>
        </w:rPr>
        <w:t>financial resources for campaigns</w:t>
      </w:r>
      <w:r w:rsidRPr="00A651FF">
        <w:rPr>
          <w:sz w:val="16"/>
        </w:rPr>
        <w:t xml:space="preserve">. Unions’ role in educating voters may be particularly important. </w:t>
      </w:r>
      <w:r w:rsidRPr="00974413">
        <w:rPr>
          <w:rStyle w:val="StyleUnderline"/>
          <w:highlight w:val="cyan"/>
        </w:rPr>
        <w:t>Union voters</w:t>
      </w:r>
      <w:r w:rsidRPr="00A651FF">
        <w:rPr>
          <w:sz w:val="16"/>
        </w:rPr>
        <w:t xml:space="preserve"> who support worker-oriented policies are more likely to </w:t>
      </w:r>
      <w:r w:rsidRPr="00974413">
        <w:rPr>
          <w:rStyle w:val="StyleUnderline"/>
          <w:highlight w:val="cyan"/>
        </w:rPr>
        <w:t>vote for their union’s endorsed candidate</w:t>
      </w:r>
      <w:r w:rsidRPr="00A651FF">
        <w:rPr>
          <w:sz w:val="16"/>
        </w:rPr>
        <w:t xml:space="preserve">, </w:t>
      </w:r>
      <w:r w:rsidRPr="00A651FF">
        <w:rPr>
          <w:rStyle w:val="StyleUnderline"/>
        </w:rPr>
        <w:t>which suggests that unions strengthen the link between economic pragmatism and votes for pro-labor candidates</w:t>
      </w:r>
      <w:r w:rsidRPr="00A651FF">
        <w:rPr>
          <w:sz w:val="16"/>
        </w:rPr>
        <w:t xml:space="preserve">.4 </w:t>
      </w:r>
      <w:r w:rsidRPr="00974413">
        <w:rPr>
          <w:rStyle w:val="StyleUnderline"/>
          <w:highlight w:val="cyan"/>
        </w:rPr>
        <w:t>Union members prefer candidates they perceive as</w:t>
      </w:r>
      <w:r w:rsidRPr="00A651FF">
        <w:rPr>
          <w:rStyle w:val="StyleUnderline"/>
        </w:rPr>
        <w:t xml:space="preserve"> being </w:t>
      </w:r>
      <w:r w:rsidRPr="00974413">
        <w:rPr>
          <w:rStyle w:val="StyleUnderline"/>
          <w:highlight w:val="cyan"/>
        </w:rPr>
        <w:t>advocates for the working class</w:t>
      </w:r>
      <w:r w:rsidRPr="00A651FF">
        <w:rPr>
          <w:sz w:val="16"/>
        </w:rPr>
        <w:t xml:space="preserve">,5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w:t>
      </w:r>
      <w:r w:rsidRPr="00987AD9">
        <w:rPr>
          <w:rStyle w:val="Emphasis"/>
          <w:highlight w:val="yellow"/>
        </w:rPr>
        <w:t>unions could help decrease the potential to be swayed by the narratives of white racial grievance that Donald Trump and other Republicans promote.8</w:t>
      </w:r>
    </w:p>
    <w:p w14:paraId="4E228699" w14:textId="77777777" w:rsidR="00090A09" w:rsidRPr="00FD161B" w:rsidRDefault="00090A09" w:rsidP="00090A09">
      <w:pPr>
        <w:pStyle w:val="Heading4"/>
      </w:pPr>
      <w:r>
        <w:t xml:space="preserve">There’s </w:t>
      </w:r>
      <w:r w:rsidRPr="00FD161B">
        <w:rPr>
          <w:u w:val="single"/>
        </w:rPr>
        <w:t>no way</w:t>
      </w:r>
      <w:r>
        <w:t xml:space="preserve"> the GOP spins it as </w:t>
      </w:r>
      <w:r w:rsidRPr="00FD161B">
        <w:rPr>
          <w:u w:val="single"/>
        </w:rPr>
        <w:t>their</w:t>
      </w:r>
      <w:r>
        <w:t xml:space="preserve"> win. Dems have won union members for </w:t>
      </w:r>
      <w:r w:rsidRPr="00CF2321">
        <w:rPr>
          <w:u w:val="single"/>
        </w:rPr>
        <w:t>50 years</w:t>
      </w:r>
      <w:r>
        <w:t>.</w:t>
      </w:r>
    </w:p>
    <w:p w14:paraId="1D926816" w14:textId="77777777" w:rsidR="00090A09" w:rsidRPr="00FD161B" w:rsidRDefault="00090A09" w:rsidP="00090A09">
      <w:r>
        <w:t xml:space="preserve">Megan </w:t>
      </w:r>
      <w:r w:rsidRPr="00FD161B">
        <w:rPr>
          <w:rStyle w:val="Style13ptBold"/>
        </w:rPr>
        <w:t>Brenan 24</w:t>
      </w:r>
      <w:r>
        <w:t>. Senior Editor at Gallup. “Democratic Party Still Seen as Better for Union Members.” September 9</w:t>
      </w:r>
      <w:r w:rsidRPr="00FD161B">
        <w:rPr>
          <w:vertAlign w:val="superscript"/>
        </w:rPr>
        <w:t>th</w:t>
      </w:r>
      <w:r>
        <w:t>, 2024. Gallup. https://news.gallup.com/poll/650147/democratic-party-seen-better-union-members.aspx</w:t>
      </w:r>
    </w:p>
    <w:p w14:paraId="14AFD8EE" w14:textId="77777777" w:rsidR="00090A09" w:rsidRPr="00995CB6" w:rsidRDefault="00090A09" w:rsidP="00090A09">
      <w:pPr>
        <w:rPr>
          <w:sz w:val="16"/>
        </w:rPr>
      </w:pPr>
      <w:r w:rsidRPr="00995CB6">
        <w:rPr>
          <w:sz w:val="16"/>
        </w:rPr>
        <w:t xml:space="preserve">WASHINGTON, D.C. -- As Donald Trump and Kamala Harris continue to court labor union voters, </w:t>
      </w:r>
      <w:r w:rsidRPr="00995CB6">
        <w:rPr>
          <w:rStyle w:val="Emphasis"/>
          <w:highlight w:val="cyan"/>
        </w:rPr>
        <w:t>Americans</w:t>
      </w:r>
      <w:r w:rsidRPr="00995CB6">
        <w:rPr>
          <w:rStyle w:val="StyleUnderline"/>
        </w:rPr>
        <w:t xml:space="preserve"> are </w:t>
      </w:r>
      <w:r w:rsidRPr="00995CB6">
        <w:rPr>
          <w:rStyle w:val="StyleUnderline"/>
          <w:highlight w:val="cyan"/>
        </w:rPr>
        <w:t>much more likely</w:t>
      </w:r>
      <w:r w:rsidRPr="00995CB6">
        <w:rPr>
          <w:rStyle w:val="StyleUnderline"/>
        </w:rPr>
        <w:t xml:space="preserve"> </w:t>
      </w:r>
      <w:r w:rsidRPr="00995CB6">
        <w:rPr>
          <w:rStyle w:val="StyleUnderline"/>
          <w:highlight w:val="cyan"/>
        </w:rPr>
        <w:t>to</w:t>
      </w:r>
      <w:r w:rsidRPr="00995CB6">
        <w:rPr>
          <w:rStyle w:val="StyleUnderline"/>
        </w:rPr>
        <w:t xml:space="preserve"> </w:t>
      </w:r>
      <w:r w:rsidRPr="00995CB6">
        <w:rPr>
          <w:rStyle w:val="StyleUnderline"/>
          <w:highlight w:val="cyan"/>
        </w:rPr>
        <w:t>say</w:t>
      </w:r>
      <w:r w:rsidRPr="00995CB6">
        <w:rPr>
          <w:rStyle w:val="StyleUnderline"/>
        </w:rPr>
        <w:t xml:space="preserve"> the </w:t>
      </w:r>
      <w:r w:rsidRPr="00995CB6">
        <w:rPr>
          <w:rStyle w:val="StyleUnderline"/>
          <w:highlight w:val="cyan"/>
        </w:rPr>
        <w:t>Dem</w:t>
      </w:r>
      <w:r w:rsidRPr="00995CB6">
        <w:rPr>
          <w:rStyle w:val="StyleUnderline"/>
        </w:rPr>
        <w:t xml:space="preserve">ocratic Party best </w:t>
      </w:r>
      <w:r w:rsidRPr="00995CB6">
        <w:rPr>
          <w:rStyle w:val="StyleUnderline"/>
          <w:highlight w:val="cyan"/>
        </w:rPr>
        <w:t>serves</w:t>
      </w:r>
      <w:r w:rsidRPr="00995CB6">
        <w:rPr>
          <w:rStyle w:val="StyleUnderline"/>
        </w:rPr>
        <w:t xml:space="preserve"> the interests of </w:t>
      </w:r>
      <w:r w:rsidRPr="00995CB6">
        <w:rPr>
          <w:rStyle w:val="Emphasis"/>
          <w:highlight w:val="cyan"/>
        </w:rPr>
        <w:t>union members</w:t>
      </w:r>
      <w:r w:rsidRPr="00995CB6">
        <w:rPr>
          <w:sz w:val="16"/>
        </w:rPr>
        <w:t xml:space="preserve"> (62%) </w:t>
      </w:r>
      <w:r w:rsidRPr="00995CB6">
        <w:rPr>
          <w:rStyle w:val="StyleUnderline"/>
          <w:highlight w:val="cyan"/>
        </w:rPr>
        <w:t>than</w:t>
      </w:r>
      <w:r w:rsidRPr="00995CB6">
        <w:rPr>
          <w:rStyle w:val="StyleUnderline"/>
        </w:rPr>
        <w:t xml:space="preserve"> to say the </w:t>
      </w:r>
      <w:r w:rsidRPr="00995CB6">
        <w:rPr>
          <w:rStyle w:val="StyleUnderline"/>
          <w:highlight w:val="cyan"/>
        </w:rPr>
        <w:t>Republican</w:t>
      </w:r>
      <w:r w:rsidRPr="00995CB6">
        <w:rPr>
          <w:rStyle w:val="StyleUnderline"/>
        </w:rPr>
        <w:t xml:space="preserve"> Party</w:t>
      </w:r>
      <w:r w:rsidRPr="00995CB6">
        <w:rPr>
          <w:sz w:val="16"/>
        </w:rPr>
        <w:t xml:space="preserve"> does (27%).</w:t>
      </w:r>
    </w:p>
    <w:p w14:paraId="3921DA22" w14:textId="77777777" w:rsidR="00090A09" w:rsidRPr="00995CB6" w:rsidRDefault="00090A09" w:rsidP="00090A09">
      <w:pPr>
        <w:rPr>
          <w:sz w:val="16"/>
        </w:rPr>
      </w:pPr>
      <w:r w:rsidRPr="00995CB6">
        <w:rPr>
          <w:sz w:val="16"/>
        </w:rPr>
        <w:t xml:space="preserve">Gallup previously asked the question about which party best serves labor union members in 1981, 1984 and 1990, and the Democratic Party </w:t>
      </w:r>
      <w:r w:rsidRPr="00995CB6">
        <w:rPr>
          <w:rStyle w:val="Emphasis"/>
          <w:highlight w:val="cyan"/>
        </w:rPr>
        <w:t>held</w:t>
      </w:r>
      <w:r w:rsidRPr="00995CB6">
        <w:rPr>
          <w:rStyle w:val="StyleUnderline"/>
        </w:rPr>
        <w:t xml:space="preserve"> </w:t>
      </w:r>
      <w:r w:rsidRPr="00995CB6">
        <w:rPr>
          <w:rStyle w:val="StyleUnderline"/>
          <w:highlight w:val="cyan"/>
        </w:rPr>
        <w:t>double-digit advantages</w:t>
      </w:r>
      <w:r w:rsidRPr="00995CB6">
        <w:rPr>
          <w:rStyle w:val="StyleUnderline"/>
        </w:rPr>
        <w:t xml:space="preserve"> </w:t>
      </w:r>
      <w:r w:rsidRPr="00995CB6">
        <w:rPr>
          <w:rStyle w:val="Emphasis"/>
          <w:highlight w:val="cyan"/>
        </w:rPr>
        <w:t>over</w:t>
      </w:r>
      <w:r w:rsidRPr="00995CB6">
        <w:rPr>
          <w:rStyle w:val="StyleUnderline"/>
        </w:rPr>
        <w:t xml:space="preserve"> the </w:t>
      </w:r>
      <w:r w:rsidRPr="00995CB6">
        <w:rPr>
          <w:rStyle w:val="Emphasis"/>
          <w:highlight w:val="cyan"/>
        </w:rPr>
        <w:t>GOP</w:t>
      </w:r>
      <w:r w:rsidRPr="00995CB6">
        <w:rPr>
          <w:rStyle w:val="StyleUnderline"/>
        </w:rPr>
        <w:t xml:space="preserve"> in </w:t>
      </w:r>
      <w:proofErr w:type="gramStart"/>
      <w:r w:rsidRPr="00995CB6">
        <w:rPr>
          <w:rStyle w:val="StyleUnderline"/>
        </w:rPr>
        <w:t>all of</w:t>
      </w:r>
      <w:proofErr w:type="gramEnd"/>
      <w:r w:rsidRPr="00995CB6">
        <w:rPr>
          <w:rStyle w:val="StyleUnderline"/>
        </w:rPr>
        <w:t xml:space="preserve"> the readings</w:t>
      </w:r>
      <w:r w:rsidRPr="00995CB6">
        <w:rPr>
          <w:sz w:val="16"/>
        </w:rPr>
        <w:t xml:space="preserve">. The latest 35-percentage-point gap between the parties is </w:t>
      </w:r>
      <w:proofErr w:type="gramStart"/>
      <w:r w:rsidRPr="00995CB6">
        <w:rPr>
          <w:sz w:val="16"/>
        </w:rPr>
        <w:t>similar to</w:t>
      </w:r>
      <w:proofErr w:type="gramEnd"/>
      <w:r w:rsidRPr="00995CB6">
        <w:rPr>
          <w:sz w:val="16"/>
        </w:rPr>
        <w:t xml:space="preserve"> the gaps in 1990 and 1984 but 10 points lower than in 1981, when the Democratic Party held a 45-point advantage on serving union members.</w:t>
      </w:r>
    </w:p>
    <w:p w14:paraId="62BA229E" w14:textId="77777777" w:rsidR="00090A09" w:rsidRDefault="00090A09" w:rsidP="00090A09">
      <w:r w:rsidRPr="00FD161B">
        <w:rPr>
          <w:noProof/>
        </w:rPr>
        <w:drawing>
          <wp:inline distT="0" distB="0" distL="0" distR="0" wp14:anchorId="5EDA2435" wp14:editId="71ABFC2A">
            <wp:extent cx="4959605" cy="4445228"/>
            <wp:effectExtent l="0" t="0" r="0" b="0"/>
            <wp:docPr id="1556570738"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0738" name="Picture 1" descr="A graph of a party&#10;&#10;AI-generated content may be incorrect."/>
                    <pic:cNvPicPr/>
                  </pic:nvPicPr>
                  <pic:blipFill>
                    <a:blip r:embed="rId5"/>
                    <a:stretch>
                      <a:fillRect/>
                    </a:stretch>
                  </pic:blipFill>
                  <pic:spPr>
                    <a:xfrm>
                      <a:off x="0" y="0"/>
                      <a:ext cx="4959605" cy="4445228"/>
                    </a:xfrm>
                    <a:prstGeom prst="rect">
                      <a:avLst/>
                    </a:prstGeom>
                  </pic:spPr>
                </pic:pic>
              </a:graphicData>
            </a:graphic>
          </wp:inline>
        </w:drawing>
      </w:r>
    </w:p>
    <w:p w14:paraId="19CEE031" w14:textId="77777777" w:rsidR="00090A09" w:rsidRPr="00995CB6" w:rsidRDefault="00090A09" w:rsidP="00090A09">
      <w:pPr>
        <w:rPr>
          <w:sz w:val="16"/>
          <w:szCs w:val="16"/>
        </w:rPr>
      </w:pPr>
      <w:r w:rsidRPr="00995CB6">
        <w:rPr>
          <w:sz w:val="16"/>
          <w:szCs w:val="16"/>
        </w:rPr>
        <w:t xml:space="preserve">These findings are from Gallup’s Aug. 1-20 poll, completed almost entirely between the July 15-18 Republican and Aug. 19-22 Democratic National Conventions, which both featured high-profile labor union speakers. The labor union voting </w:t>
      </w:r>
      <w:proofErr w:type="gramStart"/>
      <w:r w:rsidRPr="00995CB6">
        <w:rPr>
          <w:sz w:val="16"/>
          <w:szCs w:val="16"/>
        </w:rPr>
        <w:t>bloc</w:t>
      </w:r>
      <w:proofErr w:type="gramEnd"/>
      <w:r w:rsidRPr="00995CB6">
        <w:rPr>
          <w:sz w:val="16"/>
          <w:szCs w:val="16"/>
        </w:rPr>
        <w:t xml:space="preserve"> is particularly important in Pennsylvania, Nevada and Michigan, swing states where the shares of union members are higher than the national average.</w:t>
      </w:r>
    </w:p>
    <w:p w14:paraId="307B74A5" w14:textId="77777777" w:rsidR="00090A09" w:rsidRPr="00995CB6" w:rsidRDefault="00090A09" w:rsidP="00090A09">
      <w:pPr>
        <w:rPr>
          <w:sz w:val="16"/>
        </w:rPr>
      </w:pPr>
      <w:r w:rsidRPr="00995CB6">
        <w:rPr>
          <w:sz w:val="16"/>
        </w:rPr>
        <w:t xml:space="preserve">Most Democrats (88%) and </w:t>
      </w:r>
      <w:proofErr w:type="gramStart"/>
      <w:r w:rsidRPr="00995CB6">
        <w:rPr>
          <w:sz w:val="16"/>
        </w:rPr>
        <w:t>a majority of</w:t>
      </w:r>
      <w:proofErr w:type="gramEnd"/>
      <w:r w:rsidRPr="00995CB6">
        <w:rPr>
          <w:sz w:val="16"/>
        </w:rPr>
        <w:t xml:space="preserve"> independents (59%) believe the Democratic Party best serves union members, while 51% of Republicans think their own party does. </w:t>
      </w:r>
      <w:r w:rsidRPr="00995CB6">
        <w:rPr>
          <w:rStyle w:val="Emphasis"/>
          <w:highlight w:val="cyan"/>
        </w:rPr>
        <w:t>Seven in 10 adults</w:t>
      </w:r>
      <w:r w:rsidRPr="00995CB6">
        <w:rPr>
          <w:rStyle w:val="StyleUnderline"/>
        </w:rPr>
        <w:t xml:space="preserve"> </w:t>
      </w:r>
      <w:r w:rsidRPr="00995CB6">
        <w:rPr>
          <w:rStyle w:val="StyleUnderline"/>
          <w:highlight w:val="cyan"/>
        </w:rPr>
        <w:t>who</w:t>
      </w:r>
      <w:r w:rsidRPr="00995CB6">
        <w:rPr>
          <w:rStyle w:val="StyleUnderline"/>
        </w:rPr>
        <w:t xml:space="preserve"> either </w:t>
      </w:r>
      <w:r w:rsidRPr="00995CB6">
        <w:rPr>
          <w:rStyle w:val="StyleUnderline"/>
          <w:highlight w:val="cyan"/>
        </w:rPr>
        <w:t>are</w:t>
      </w:r>
      <w:r w:rsidRPr="00995CB6">
        <w:rPr>
          <w:rStyle w:val="StyleUnderline"/>
        </w:rPr>
        <w:t xml:space="preserve"> a </w:t>
      </w:r>
      <w:r w:rsidRPr="00995CB6">
        <w:rPr>
          <w:rStyle w:val="StyleUnderline"/>
          <w:highlight w:val="cyan"/>
        </w:rPr>
        <w:t>union member</w:t>
      </w:r>
      <w:r w:rsidRPr="00995CB6">
        <w:rPr>
          <w:rStyle w:val="StyleUnderline"/>
        </w:rPr>
        <w:t xml:space="preserve"> or live with someone who is </w:t>
      </w:r>
      <w:r w:rsidRPr="00995CB6">
        <w:rPr>
          <w:rStyle w:val="StyleUnderline"/>
          <w:highlight w:val="cyan"/>
        </w:rPr>
        <w:t>choose</w:t>
      </w:r>
      <w:r w:rsidRPr="00995CB6">
        <w:rPr>
          <w:rStyle w:val="StyleUnderline"/>
        </w:rPr>
        <w:t xml:space="preserve"> the </w:t>
      </w:r>
      <w:r w:rsidRPr="00995CB6">
        <w:rPr>
          <w:rStyle w:val="Emphasis"/>
          <w:highlight w:val="cyan"/>
        </w:rPr>
        <w:t>Democrats as best</w:t>
      </w:r>
      <w:r w:rsidRPr="00995CB6">
        <w:rPr>
          <w:rStyle w:val="StyleUnderline"/>
        </w:rPr>
        <w:t xml:space="preserve"> (71%</w:t>
      </w:r>
      <w:proofErr w:type="gramStart"/>
      <w:r w:rsidRPr="00995CB6">
        <w:rPr>
          <w:rStyle w:val="StyleUnderline"/>
        </w:rPr>
        <w:t>),</w:t>
      </w:r>
      <w:r w:rsidRPr="00995CB6">
        <w:rPr>
          <w:sz w:val="16"/>
        </w:rPr>
        <w:t xml:space="preserve"> but</w:t>
      </w:r>
      <w:proofErr w:type="gramEnd"/>
      <w:r w:rsidRPr="00995CB6">
        <w:rPr>
          <w:sz w:val="16"/>
        </w:rPr>
        <w:t xml:space="preserve"> so do six in 10 adults living in non-union households (61%).</w:t>
      </w:r>
    </w:p>
    <w:p w14:paraId="0B36A44D" w14:textId="77777777" w:rsidR="00090A09" w:rsidRDefault="00090A09" w:rsidP="00090A09">
      <w:r w:rsidRPr="00FD161B">
        <w:rPr>
          <w:noProof/>
        </w:rPr>
        <w:drawing>
          <wp:inline distT="0" distB="0" distL="0" distR="0" wp14:anchorId="6DF5BB36" wp14:editId="071BEC73">
            <wp:extent cx="4940554" cy="3848298"/>
            <wp:effectExtent l="0" t="0" r="0" b="0"/>
            <wp:docPr id="93681328"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1328" name="Picture 1" descr="A screenshot of a survey&#10;&#10;AI-generated content may be incorrect."/>
                    <pic:cNvPicPr/>
                  </pic:nvPicPr>
                  <pic:blipFill>
                    <a:blip r:embed="rId6"/>
                    <a:stretch>
                      <a:fillRect/>
                    </a:stretch>
                  </pic:blipFill>
                  <pic:spPr>
                    <a:xfrm>
                      <a:off x="0" y="0"/>
                      <a:ext cx="4940554" cy="3848298"/>
                    </a:xfrm>
                    <a:prstGeom prst="rect">
                      <a:avLst/>
                    </a:prstGeom>
                  </pic:spPr>
                </pic:pic>
              </a:graphicData>
            </a:graphic>
          </wp:inline>
        </w:drawing>
      </w:r>
    </w:p>
    <w:p w14:paraId="4A49E6F4" w14:textId="77777777" w:rsidR="00090A09" w:rsidRDefault="00090A09" w:rsidP="00090A09"/>
    <w:p w14:paraId="102DF556" w14:textId="77777777" w:rsidR="00090A09" w:rsidRDefault="00090A09" w:rsidP="00090A09">
      <w:pPr>
        <w:pStyle w:val="Heading4"/>
      </w:pPr>
      <w:r>
        <w:t xml:space="preserve">And, Dems have </w:t>
      </w:r>
      <w:r w:rsidRPr="00CF2321">
        <w:rPr>
          <w:u w:val="single"/>
        </w:rPr>
        <w:t>actively</w:t>
      </w:r>
      <w:r>
        <w:t xml:space="preserve"> been campaigning on labor, so it makes </w:t>
      </w:r>
      <w:r w:rsidRPr="00CF2321">
        <w:rPr>
          <w:u w:val="single"/>
        </w:rPr>
        <w:t>all the sense</w:t>
      </w:r>
      <w:r>
        <w:t xml:space="preserve"> that Dems would be credited.</w:t>
      </w:r>
    </w:p>
    <w:p w14:paraId="4E299DC9" w14:textId="77777777" w:rsidR="00090A09" w:rsidRPr="00CF2321" w:rsidRDefault="00090A09" w:rsidP="00090A09">
      <w:r>
        <w:t xml:space="preserve">Hunter </w:t>
      </w:r>
      <w:r w:rsidRPr="00CF2321">
        <w:rPr>
          <w:rStyle w:val="Style13ptBold"/>
        </w:rPr>
        <w:t>Woodall and</w:t>
      </w:r>
      <w:r>
        <w:t xml:space="preserve"> Zak </w:t>
      </w:r>
      <w:r w:rsidRPr="00CF2321">
        <w:rPr>
          <w:rStyle w:val="Style13ptBold"/>
        </w:rPr>
        <w:t>Hudak 25</w:t>
      </w:r>
      <w:r>
        <w:t>. Political editorial producer for CBS News; Politics Coordinator at CBS News. “To help party brand, Democrats prepare ‘Organizing Summer’.” June 30</w:t>
      </w:r>
      <w:r w:rsidRPr="00CF2321">
        <w:rPr>
          <w:vertAlign w:val="superscript"/>
        </w:rPr>
        <w:t>th</w:t>
      </w:r>
      <w:r>
        <w:t>, 2025. CBS News. https://www.cbsnews.com/news/organizing-summer-democrats/</w:t>
      </w:r>
    </w:p>
    <w:p w14:paraId="2D97150B" w14:textId="77777777" w:rsidR="00090A09" w:rsidRPr="00995CB6" w:rsidRDefault="00090A09" w:rsidP="00090A09">
      <w:pPr>
        <w:rPr>
          <w:rStyle w:val="StyleUnderline"/>
        </w:rPr>
      </w:pPr>
      <w:r w:rsidRPr="0027088C">
        <w:rPr>
          <w:sz w:val="16"/>
        </w:rPr>
        <w:t xml:space="preserve">An alliance of leading national </w:t>
      </w:r>
      <w:r w:rsidRPr="00995CB6">
        <w:rPr>
          <w:rStyle w:val="Emphasis"/>
          <w:highlight w:val="cyan"/>
        </w:rPr>
        <w:t>Democratic groups</w:t>
      </w:r>
      <w:r w:rsidRPr="0027088C">
        <w:rPr>
          <w:sz w:val="16"/>
        </w:rPr>
        <w:t xml:space="preserve"> is preparing a new effort this summer </w:t>
      </w:r>
      <w:r w:rsidRPr="00995CB6">
        <w:rPr>
          <w:rStyle w:val="StyleUnderline"/>
          <w:highlight w:val="cyan"/>
        </w:rPr>
        <w:t>focused</w:t>
      </w:r>
      <w:r w:rsidRPr="00995CB6">
        <w:rPr>
          <w:rStyle w:val="StyleUnderline"/>
        </w:rPr>
        <w:t xml:space="preserve"> </w:t>
      </w:r>
      <w:r w:rsidRPr="00256063">
        <w:rPr>
          <w:rStyle w:val="StyleUnderline"/>
          <w:highlight w:val="cyan"/>
        </w:rPr>
        <w:t>on driving</w:t>
      </w:r>
      <w:r w:rsidRPr="00995CB6">
        <w:rPr>
          <w:rStyle w:val="StyleUnderline"/>
        </w:rPr>
        <w:t xml:space="preserve"> voter </w:t>
      </w:r>
      <w:r w:rsidRPr="00256063">
        <w:rPr>
          <w:rStyle w:val="StyleUnderline"/>
          <w:highlight w:val="cyan"/>
        </w:rPr>
        <w:t>engagement</w:t>
      </w:r>
      <w:r w:rsidRPr="00995CB6">
        <w:rPr>
          <w:rStyle w:val="StyleUnderline"/>
        </w:rPr>
        <w:t xml:space="preserve"> as the party tries to regain support following its defeats in 2024.</w:t>
      </w:r>
    </w:p>
    <w:p w14:paraId="180F057D" w14:textId="77777777" w:rsidR="00090A09" w:rsidRPr="00995CB6" w:rsidRDefault="00090A09" w:rsidP="00090A09">
      <w:pPr>
        <w:rPr>
          <w:rStyle w:val="StyleUnderline"/>
        </w:rPr>
      </w:pPr>
      <w:r w:rsidRPr="0027088C">
        <w:rPr>
          <w:sz w:val="16"/>
        </w:rPr>
        <w:t xml:space="preserve">The plans, first obtained by CBS News, fall under the label of what these groups have </w:t>
      </w:r>
      <w:r w:rsidRPr="0027088C">
        <w:rPr>
          <w:rStyle w:val="StyleUnderline"/>
        </w:rPr>
        <w:t>dubbed "</w:t>
      </w:r>
      <w:r w:rsidRPr="0027088C">
        <w:rPr>
          <w:rStyle w:val="Emphasis"/>
        </w:rPr>
        <w:t>Organizing Summer</w:t>
      </w:r>
      <w:r w:rsidRPr="0027088C">
        <w:rPr>
          <w:sz w:val="16"/>
        </w:rPr>
        <w:t xml:space="preserve">." While this year has relatively few major statewide </w:t>
      </w:r>
      <w:proofErr w:type="gramStart"/>
      <w:r w:rsidRPr="0027088C">
        <w:rPr>
          <w:sz w:val="16"/>
        </w:rPr>
        <w:t>elections,  such</w:t>
      </w:r>
      <w:proofErr w:type="gramEnd"/>
      <w:r w:rsidRPr="0027088C">
        <w:rPr>
          <w:sz w:val="16"/>
        </w:rPr>
        <w:t xml:space="preserve"> as gubernatorial races in New Jersey and Virginia, the </w:t>
      </w:r>
      <w:r w:rsidRPr="00995CB6">
        <w:rPr>
          <w:rStyle w:val="Emphasis"/>
          <w:highlight w:val="cyan"/>
        </w:rPr>
        <w:t>2026 midterms</w:t>
      </w:r>
      <w:r w:rsidRPr="00995CB6">
        <w:rPr>
          <w:rStyle w:val="StyleUnderline"/>
        </w:rPr>
        <w:t xml:space="preserve"> will be a crucial </w:t>
      </w:r>
      <w:r w:rsidRPr="0027088C">
        <w:rPr>
          <w:rStyle w:val="StyleUnderline"/>
          <w:highlight w:val="cyan"/>
        </w:rPr>
        <w:t>test</w:t>
      </w:r>
      <w:r w:rsidRPr="0027088C">
        <w:rPr>
          <w:sz w:val="16"/>
        </w:rPr>
        <w:t xml:space="preserve"> for a party that is trying to </w:t>
      </w:r>
      <w:r w:rsidRPr="00995CB6">
        <w:rPr>
          <w:rStyle w:val="StyleUnderline"/>
        </w:rPr>
        <w:t xml:space="preserve">respond </w:t>
      </w:r>
      <w:r w:rsidRPr="0027088C">
        <w:rPr>
          <w:rStyle w:val="StyleUnderline"/>
          <w:highlight w:val="cyan"/>
        </w:rPr>
        <w:t xml:space="preserve">to the </w:t>
      </w:r>
      <w:r w:rsidRPr="0027088C">
        <w:rPr>
          <w:rStyle w:val="Emphasis"/>
          <w:highlight w:val="cyan"/>
        </w:rPr>
        <w:t>lessons learned</w:t>
      </w:r>
      <w:r w:rsidRPr="00995CB6">
        <w:rPr>
          <w:rStyle w:val="StyleUnderline"/>
        </w:rPr>
        <w:t xml:space="preserve"> </w:t>
      </w:r>
      <w:r w:rsidRPr="0027088C">
        <w:rPr>
          <w:rStyle w:val="StyleUnderline"/>
          <w:highlight w:val="cyan"/>
        </w:rPr>
        <w:t>from</w:t>
      </w:r>
      <w:r w:rsidRPr="00995CB6">
        <w:rPr>
          <w:rStyle w:val="StyleUnderline"/>
        </w:rPr>
        <w:t xml:space="preserve"> Republicans'</w:t>
      </w:r>
      <w:r w:rsidRPr="0027088C">
        <w:rPr>
          <w:sz w:val="16"/>
        </w:rPr>
        <w:t xml:space="preserve"> wins in last year's campaigns, including the presidential race. The groups behind the summer organizing effort include the Democratic National Committee, the </w:t>
      </w:r>
      <w:r w:rsidRPr="0027088C">
        <w:rPr>
          <w:rStyle w:val="Emphasis"/>
          <w:highlight w:val="cyan"/>
        </w:rPr>
        <w:t>Democrats' coalition</w:t>
      </w:r>
      <w:r w:rsidRPr="00995CB6">
        <w:rPr>
          <w:rStyle w:val="StyleUnderline"/>
        </w:rPr>
        <w:t xml:space="preserve"> of state parties as well as the campaign arms for House, Senate and gubernatorial contests.</w:t>
      </w:r>
    </w:p>
    <w:p w14:paraId="1352529F" w14:textId="77777777" w:rsidR="00090A09" w:rsidRPr="0027088C" w:rsidRDefault="00090A09" w:rsidP="00090A09">
      <w:pPr>
        <w:rPr>
          <w:sz w:val="16"/>
        </w:rPr>
      </w:pPr>
      <w:r w:rsidRPr="0027088C">
        <w:rPr>
          <w:sz w:val="16"/>
        </w:rPr>
        <w:t xml:space="preserve">The </w:t>
      </w:r>
      <w:r w:rsidRPr="0027088C">
        <w:rPr>
          <w:rStyle w:val="Emphasis"/>
          <w:highlight w:val="cyan"/>
        </w:rPr>
        <w:t>DNC</w:t>
      </w:r>
      <w:r w:rsidRPr="00995CB6">
        <w:rPr>
          <w:rStyle w:val="StyleUnderline"/>
        </w:rPr>
        <w:t xml:space="preserve"> alone intends to </w:t>
      </w:r>
      <w:r w:rsidRPr="00995CB6">
        <w:rPr>
          <w:rStyle w:val="Emphasis"/>
        </w:rPr>
        <w:t xml:space="preserve">initially </w:t>
      </w:r>
      <w:r w:rsidRPr="0027088C">
        <w:rPr>
          <w:rStyle w:val="Emphasis"/>
          <w:highlight w:val="cyan"/>
        </w:rPr>
        <w:t>invest a six-figure</w:t>
      </w:r>
      <w:r w:rsidRPr="00995CB6">
        <w:rPr>
          <w:rStyle w:val="Emphasis"/>
        </w:rPr>
        <w:t xml:space="preserve"> </w:t>
      </w:r>
      <w:r w:rsidRPr="00995CB6">
        <w:rPr>
          <w:rStyle w:val="StyleUnderline"/>
        </w:rPr>
        <w:t xml:space="preserve">dollar </w:t>
      </w:r>
      <w:r w:rsidRPr="0027088C">
        <w:rPr>
          <w:rStyle w:val="Emphasis"/>
          <w:highlight w:val="cyan"/>
        </w:rPr>
        <w:t>amount</w:t>
      </w:r>
      <w:r w:rsidRPr="00995CB6">
        <w:rPr>
          <w:rStyle w:val="StyleUnderline"/>
        </w:rPr>
        <w:t xml:space="preserve"> in the </w:t>
      </w:r>
      <w:r w:rsidRPr="00995CB6">
        <w:rPr>
          <w:rStyle w:val="Emphasis"/>
        </w:rPr>
        <w:t>wide-ranging effort</w:t>
      </w:r>
      <w:r w:rsidRPr="0027088C">
        <w:rPr>
          <w:sz w:val="16"/>
        </w:rPr>
        <w:t xml:space="preserve">, with plans to scale to seven figures as the summer goes on. </w:t>
      </w:r>
    </w:p>
    <w:p w14:paraId="583858CE" w14:textId="77777777" w:rsidR="00090A09" w:rsidRPr="0027088C" w:rsidRDefault="00090A09" w:rsidP="00090A09">
      <w:pPr>
        <w:rPr>
          <w:sz w:val="16"/>
        </w:rPr>
      </w:pPr>
      <w:r w:rsidRPr="0027088C">
        <w:rPr>
          <w:sz w:val="16"/>
        </w:rPr>
        <w:t xml:space="preserve">"For too long, the DNC has been a D.C. institution, and we're trying </w:t>
      </w:r>
      <w:r w:rsidRPr="0027088C">
        <w:rPr>
          <w:rStyle w:val="StyleUnderline"/>
          <w:highlight w:val="cyan"/>
        </w:rPr>
        <w:t>to get the DNC</w:t>
      </w:r>
      <w:r w:rsidRPr="0027088C">
        <w:rPr>
          <w:rStyle w:val="StyleUnderline"/>
        </w:rPr>
        <w:t xml:space="preserve"> </w:t>
      </w:r>
      <w:r w:rsidRPr="0027088C">
        <w:rPr>
          <w:rStyle w:val="Emphasis"/>
          <w:highlight w:val="cyan"/>
        </w:rPr>
        <w:t>out of DC</w:t>
      </w:r>
      <w:r w:rsidRPr="0027088C">
        <w:rPr>
          <w:rStyle w:val="StyleUnderline"/>
        </w:rPr>
        <w:t xml:space="preserve"> and </w:t>
      </w:r>
      <w:r w:rsidRPr="0027088C">
        <w:rPr>
          <w:rStyle w:val="Emphasis"/>
          <w:highlight w:val="cyan"/>
        </w:rPr>
        <w:t>into the states</w:t>
      </w:r>
      <w:r w:rsidRPr="0027088C">
        <w:rPr>
          <w:rStyle w:val="StyleUnderline"/>
        </w:rPr>
        <w:t xml:space="preserve"> through this program</w:t>
      </w:r>
      <w:r w:rsidRPr="0027088C">
        <w:rPr>
          <w:sz w:val="16"/>
        </w:rPr>
        <w:t xml:space="preserve">," a Democratic strategist familiar with the plans said. </w:t>
      </w:r>
    </w:p>
    <w:p w14:paraId="04B3B5C6" w14:textId="77777777" w:rsidR="00090A09" w:rsidRPr="0027088C" w:rsidRDefault="00090A09" w:rsidP="00090A09">
      <w:pPr>
        <w:rPr>
          <w:sz w:val="16"/>
        </w:rPr>
      </w:pPr>
      <w:r w:rsidRPr="0027088C">
        <w:rPr>
          <w:sz w:val="16"/>
        </w:rPr>
        <w:t xml:space="preserve">The summer program is </w:t>
      </w:r>
      <w:r w:rsidRPr="0027088C">
        <w:rPr>
          <w:rStyle w:val="StyleUnderline"/>
          <w:highlight w:val="cyan"/>
        </w:rPr>
        <w:t>focused on</w:t>
      </w:r>
      <w:r w:rsidRPr="00995CB6">
        <w:rPr>
          <w:rStyle w:val="StyleUnderline"/>
        </w:rPr>
        <w:t xml:space="preserve"> </w:t>
      </w:r>
      <w:r w:rsidRPr="00995CB6">
        <w:rPr>
          <w:rStyle w:val="StyleUnderline"/>
          <w:highlight w:val="cyan"/>
        </w:rPr>
        <w:t xml:space="preserve">voter </w:t>
      </w:r>
      <w:r w:rsidRPr="0027088C">
        <w:rPr>
          <w:rStyle w:val="StyleUnderline"/>
        </w:rPr>
        <w:t>engagement</w:t>
      </w:r>
      <w:r w:rsidRPr="00995CB6">
        <w:rPr>
          <w:rStyle w:val="StyleUnderline"/>
        </w:rPr>
        <w:t xml:space="preserve"> and </w:t>
      </w:r>
      <w:r w:rsidRPr="00995CB6">
        <w:rPr>
          <w:rStyle w:val="StyleUnderline"/>
          <w:highlight w:val="cyan"/>
        </w:rPr>
        <w:t>registration</w:t>
      </w:r>
      <w:r w:rsidRPr="0027088C">
        <w:rPr>
          <w:sz w:val="16"/>
        </w:rPr>
        <w:t xml:space="preserve">, particularly with voters who wouldn't otherwise hear Democrats' messaging. The DNC has signed up 16,000 volunteers, twice as many as it typically has in an off-election year, according to a Democratic strategist familiar with the plans. As part of the summer effort, Democrats will </w:t>
      </w:r>
      <w:r w:rsidRPr="0027088C">
        <w:rPr>
          <w:rStyle w:val="Emphasis"/>
        </w:rPr>
        <w:t>urge volunteers</w:t>
      </w:r>
      <w:r w:rsidRPr="0027088C">
        <w:rPr>
          <w:rStyle w:val="StyleUnderline"/>
        </w:rPr>
        <w:t xml:space="preserve"> to connect with voters in less politically dominated parts of life</w:t>
      </w:r>
      <w:r w:rsidRPr="0027088C">
        <w:rPr>
          <w:sz w:val="16"/>
        </w:rPr>
        <w:t xml:space="preserve">, with the outline of the plan pointing to community groups, book clubs and social media platforms as examples. </w:t>
      </w:r>
    </w:p>
    <w:p w14:paraId="7D5125B9" w14:textId="77777777" w:rsidR="00090A09" w:rsidRPr="0027088C" w:rsidRDefault="00090A09" w:rsidP="00090A09">
      <w:pPr>
        <w:rPr>
          <w:sz w:val="16"/>
        </w:rPr>
      </w:pPr>
      <w:r w:rsidRPr="0027088C">
        <w:rPr>
          <w:rStyle w:val="StyleUnderline"/>
        </w:rPr>
        <w:t xml:space="preserve">The plans include developing a "direct pathway to share feedback they receive from voters, and what they are seeing online, </w:t>
      </w:r>
      <w:r w:rsidRPr="0027088C">
        <w:rPr>
          <w:sz w:val="16"/>
        </w:rPr>
        <w:t xml:space="preserve">helping the party inform its messaging and strategy on an ongoing basis," according to upcoming details about the party's work shared by the strategist familiar with the program. </w:t>
      </w:r>
    </w:p>
    <w:p w14:paraId="2D211E46" w14:textId="77777777" w:rsidR="00090A09" w:rsidRPr="0027088C" w:rsidRDefault="00090A09" w:rsidP="00090A09">
      <w:pPr>
        <w:rPr>
          <w:sz w:val="16"/>
        </w:rPr>
      </w:pPr>
      <w:r w:rsidRPr="0027088C">
        <w:rPr>
          <w:rStyle w:val="StyleUnderline"/>
        </w:rPr>
        <w:t xml:space="preserve">"We are </w:t>
      </w:r>
      <w:r w:rsidRPr="0027088C">
        <w:rPr>
          <w:rStyle w:val="StyleUnderline"/>
          <w:highlight w:val="cyan"/>
        </w:rPr>
        <w:t>deploying</w:t>
      </w:r>
      <w:r w:rsidRPr="0027088C">
        <w:rPr>
          <w:rStyle w:val="StyleUnderline"/>
        </w:rPr>
        <w:t xml:space="preserve"> an army of </w:t>
      </w:r>
      <w:r w:rsidRPr="0027088C">
        <w:rPr>
          <w:rStyle w:val="Emphasis"/>
          <w:highlight w:val="cyan"/>
        </w:rPr>
        <w:t>thousands of volunteers</w:t>
      </w:r>
      <w:r w:rsidRPr="0027088C">
        <w:rPr>
          <w:rStyle w:val="StyleUnderline"/>
        </w:rPr>
        <w:t xml:space="preserve"> </w:t>
      </w:r>
      <w:r w:rsidRPr="0027088C">
        <w:rPr>
          <w:rStyle w:val="StyleUnderline"/>
          <w:highlight w:val="cyan"/>
        </w:rPr>
        <w:t xml:space="preserve">to </w:t>
      </w:r>
      <w:r w:rsidRPr="0027088C">
        <w:rPr>
          <w:rStyle w:val="StyleUnderline"/>
        </w:rPr>
        <w:t xml:space="preserve">activate their communities, </w:t>
      </w:r>
      <w:r w:rsidRPr="0027088C">
        <w:rPr>
          <w:rStyle w:val="Emphasis"/>
          <w:highlight w:val="cyan"/>
        </w:rPr>
        <w:t>register voters</w:t>
      </w:r>
      <w:r w:rsidRPr="0027088C">
        <w:rPr>
          <w:rStyle w:val="StyleUnderline"/>
        </w:rPr>
        <w:t xml:space="preserve">, </w:t>
      </w:r>
      <w:r w:rsidRPr="0027088C">
        <w:rPr>
          <w:rStyle w:val="StyleUnderline"/>
          <w:highlight w:val="cyan"/>
        </w:rPr>
        <w:t>and make</w:t>
      </w:r>
      <w:r w:rsidRPr="0027088C">
        <w:rPr>
          <w:rStyle w:val="StyleUnderline"/>
        </w:rPr>
        <w:t xml:space="preserve"> </w:t>
      </w:r>
      <w:r w:rsidRPr="0027088C">
        <w:rPr>
          <w:rStyle w:val="StyleUnderline"/>
          <w:highlight w:val="cyan"/>
        </w:rPr>
        <w:t>sure</w:t>
      </w:r>
      <w:r w:rsidRPr="0027088C">
        <w:rPr>
          <w:rStyle w:val="StyleUnderline"/>
        </w:rPr>
        <w:t xml:space="preserve"> the </w:t>
      </w:r>
      <w:r w:rsidRPr="0027088C">
        <w:rPr>
          <w:rStyle w:val="Emphasis"/>
          <w:highlight w:val="cyan"/>
        </w:rPr>
        <w:t>Republicans</w:t>
      </w:r>
      <w:r w:rsidRPr="0027088C">
        <w:rPr>
          <w:rStyle w:val="StyleUnderline"/>
        </w:rPr>
        <w:t xml:space="preserve"> who are </w:t>
      </w:r>
      <w:r w:rsidRPr="0027088C">
        <w:rPr>
          <w:rStyle w:val="Emphasis"/>
          <w:highlight w:val="cyan"/>
        </w:rPr>
        <w:t>putting billionaires ahead</w:t>
      </w:r>
      <w:r w:rsidRPr="0027088C">
        <w:rPr>
          <w:rStyle w:val="StyleUnderline"/>
        </w:rPr>
        <w:t xml:space="preserve"> </w:t>
      </w:r>
      <w:r w:rsidRPr="0027088C">
        <w:rPr>
          <w:rStyle w:val="StyleUnderline"/>
          <w:highlight w:val="cyan"/>
        </w:rPr>
        <w:t>of</w:t>
      </w:r>
      <w:r w:rsidRPr="0027088C">
        <w:rPr>
          <w:rStyle w:val="StyleUnderline"/>
        </w:rPr>
        <w:t xml:space="preserve"> </w:t>
      </w:r>
      <w:r w:rsidRPr="0027088C">
        <w:rPr>
          <w:rStyle w:val="Emphasis"/>
        </w:rPr>
        <w:t xml:space="preserve">working and </w:t>
      </w:r>
      <w:proofErr w:type="gramStart"/>
      <w:r w:rsidRPr="0027088C">
        <w:rPr>
          <w:rStyle w:val="Emphasis"/>
          <w:highlight w:val="cyan"/>
        </w:rPr>
        <w:t>middle class</w:t>
      </w:r>
      <w:proofErr w:type="gramEnd"/>
      <w:r w:rsidRPr="0027088C">
        <w:rPr>
          <w:rStyle w:val="Emphasis"/>
          <w:highlight w:val="cyan"/>
        </w:rPr>
        <w:t xml:space="preserve"> Americans</w:t>
      </w:r>
      <w:r w:rsidRPr="0027088C">
        <w:rPr>
          <w:rStyle w:val="StyleUnderline"/>
        </w:rPr>
        <w:t xml:space="preserve"> </w:t>
      </w:r>
      <w:r w:rsidRPr="0027088C">
        <w:rPr>
          <w:rStyle w:val="Emphasis"/>
          <w:highlight w:val="cyan"/>
        </w:rPr>
        <w:t>lose</w:t>
      </w:r>
      <w:r w:rsidRPr="0027088C">
        <w:rPr>
          <w:rStyle w:val="StyleUnderline"/>
        </w:rPr>
        <w:t xml:space="preserve"> their elections in </w:t>
      </w:r>
      <w:r w:rsidRPr="0027088C">
        <w:rPr>
          <w:rStyle w:val="Emphasis"/>
        </w:rPr>
        <w:t>2025</w:t>
      </w:r>
      <w:r w:rsidRPr="0027088C">
        <w:rPr>
          <w:rStyle w:val="StyleUnderline"/>
        </w:rPr>
        <w:t xml:space="preserve"> and lose their </w:t>
      </w:r>
      <w:r w:rsidRPr="0027088C">
        <w:rPr>
          <w:rStyle w:val="StyleUnderline"/>
          <w:highlight w:val="cyan"/>
        </w:rPr>
        <w:t>seats</w:t>
      </w:r>
      <w:r w:rsidRPr="0027088C">
        <w:rPr>
          <w:rStyle w:val="StyleUnderline"/>
        </w:rPr>
        <w:t xml:space="preserve"> in the midterms,"</w:t>
      </w:r>
      <w:r w:rsidRPr="0027088C">
        <w:rPr>
          <w:sz w:val="16"/>
        </w:rPr>
        <w:t xml:space="preserve"> DNC chairman Ken Martin said in a statement. </w:t>
      </w:r>
    </w:p>
    <w:p w14:paraId="6A9324D7" w14:textId="77777777" w:rsidR="00090A09" w:rsidRDefault="00090A09" w:rsidP="00090A09"/>
    <w:p w14:paraId="04AEB934" w14:textId="402B6C84" w:rsidR="00791F27" w:rsidRPr="00DB6424" w:rsidRDefault="00791F27" w:rsidP="00791F27">
      <w:pPr>
        <w:rPr>
          <w:sz w:val="16"/>
        </w:rPr>
      </w:pPr>
    </w:p>
    <w:sectPr w:rsidR="00791F27" w:rsidRPr="00DB6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Times New Roman"/>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DokChampa"/>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57"/>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09732560880"/>
    <w:docVar w:name="VerbatimVersion" w:val="5.0"/>
  </w:docVars>
  <w:rsids>
    <w:rsidRoot w:val="002A25E1"/>
    <w:rsid w:val="000139A3"/>
    <w:rsid w:val="00090A09"/>
    <w:rsid w:val="000D15ED"/>
    <w:rsid w:val="00100833"/>
    <w:rsid w:val="00104529"/>
    <w:rsid w:val="001113F3"/>
    <w:rsid w:val="0011594C"/>
    <w:rsid w:val="00177B7D"/>
    <w:rsid w:val="0018322D"/>
    <w:rsid w:val="001B5776"/>
    <w:rsid w:val="001D4C2B"/>
    <w:rsid w:val="00251FC7"/>
    <w:rsid w:val="002855A7"/>
    <w:rsid w:val="002A25E1"/>
    <w:rsid w:val="00315690"/>
    <w:rsid w:val="00325646"/>
    <w:rsid w:val="003902BA"/>
    <w:rsid w:val="003A09E2"/>
    <w:rsid w:val="003E2A2A"/>
    <w:rsid w:val="00407037"/>
    <w:rsid w:val="004277B2"/>
    <w:rsid w:val="00433647"/>
    <w:rsid w:val="004605D6"/>
    <w:rsid w:val="004C60E8"/>
    <w:rsid w:val="004E3579"/>
    <w:rsid w:val="004F39E0"/>
    <w:rsid w:val="0051524B"/>
    <w:rsid w:val="00537BD5"/>
    <w:rsid w:val="006065BD"/>
    <w:rsid w:val="00665003"/>
    <w:rsid w:val="00682BA7"/>
    <w:rsid w:val="00765EA8"/>
    <w:rsid w:val="00791F27"/>
    <w:rsid w:val="00795F7E"/>
    <w:rsid w:val="00797CE2"/>
    <w:rsid w:val="007E2536"/>
    <w:rsid w:val="007F5B66"/>
    <w:rsid w:val="00823A1C"/>
    <w:rsid w:val="00845B9D"/>
    <w:rsid w:val="00860984"/>
    <w:rsid w:val="008919C8"/>
    <w:rsid w:val="008B3ECB"/>
    <w:rsid w:val="008C1B2E"/>
    <w:rsid w:val="008F6FB0"/>
    <w:rsid w:val="0091627E"/>
    <w:rsid w:val="009E0675"/>
    <w:rsid w:val="009E1922"/>
    <w:rsid w:val="00A07FE5"/>
    <w:rsid w:val="00A93661"/>
    <w:rsid w:val="00A95652"/>
    <w:rsid w:val="00AD765E"/>
    <w:rsid w:val="00B33C6D"/>
    <w:rsid w:val="00B4508F"/>
    <w:rsid w:val="00B8057C"/>
    <w:rsid w:val="00B85C8A"/>
    <w:rsid w:val="00BF593B"/>
    <w:rsid w:val="00C83417"/>
    <w:rsid w:val="00C903BC"/>
    <w:rsid w:val="00CD2EB5"/>
    <w:rsid w:val="00CD736E"/>
    <w:rsid w:val="00CE161E"/>
    <w:rsid w:val="00CF59A8"/>
    <w:rsid w:val="00D17D77"/>
    <w:rsid w:val="00D325A9"/>
    <w:rsid w:val="00D36A8A"/>
    <w:rsid w:val="00D602C2"/>
    <w:rsid w:val="00D71170"/>
    <w:rsid w:val="00DA6538"/>
    <w:rsid w:val="00DB6424"/>
    <w:rsid w:val="00DF1B10"/>
    <w:rsid w:val="00E11907"/>
    <w:rsid w:val="00ED30CF"/>
    <w:rsid w:val="00F176EF"/>
    <w:rsid w:val="00F51AC4"/>
    <w:rsid w:val="00F953F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FF1AD"/>
  <w15:chartTrackingRefBased/>
  <w15:docId w15:val="{4584B37F-94F6-4C88-9273-D6C3BAAD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90A0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autoRedefine/>
    <w:qFormat/>
    <w:rsid w:val="00090A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autoRedefine/>
    <w:uiPriority w:val="1"/>
    <w:unhideWhenUsed/>
    <w:qFormat/>
    <w:rsid w:val="00090A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autoRedefine/>
    <w:uiPriority w:val="2"/>
    <w:unhideWhenUsed/>
    <w:qFormat/>
    <w:rsid w:val="00090A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autoRedefine/>
    <w:uiPriority w:val="3"/>
    <w:unhideWhenUsed/>
    <w:qFormat/>
    <w:rsid w:val="00090A0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F1B10"/>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qFormat/>
    <w:rsid w:val="002A25E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25E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25E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25E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90A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0A09"/>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090A09"/>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90A09"/>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090A0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90A0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090A0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90A0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090A09"/>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090A09"/>
    <w:rPr>
      <w:color w:val="auto"/>
      <w:u w:val="none"/>
    </w:rPr>
  </w:style>
  <w:style w:type="character" w:styleId="FollowedHyperlink">
    <w:name w:val="FollowedHyperlink"/>
    <w:basedOn w:val="DefaultParagraphFont"/>
    <w:uiPriority w:val="99"/>
    <w:unhideWhenUsed/>
    <w:rsid w:val="00090A09"/>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DF1B10"/>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rsid w:val="002A25E1"/>
    <w:rPr>
      <w:rFonts w:ascii="Cambria" w:eastAsia="Times New Roman" w:hAnsi="Cambria" w:cs="Calibri"/>
      <w:b/>
      <w:bCs/>
      <w:i/>
      <w:iCs/>
      <w:lang w:bidi="en-US"/>
    </w:rPr>
  </w:style>
  <w:style w:type="character" w:customStyle="1" w:styleId="Heading7Char">
    <w:name w:val="Heading 7 Char"/>
    <w:basedOn w:val="DefaultParagraphFont"/>
    <w:link w:val="Heading7"/>
    <w:rsid w:val="002A25E1"/>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25E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25E1"/>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DF1B10"/>
    <w:rPr>
      <w:b/>
      <w:bCs/>
    </w:rPr>
  </w:style>
  <w:style w:type="character" w:styleId="BookTitle">
    <w:name w:val="Book Title"/>
    <w:basedOn w:val="DefaultParagraphFont"/>
    <w:uiPriority w:val="33"/>
    <w:qFormat/>
    <w:rsid w:val="00DF1B10"/>
    <w:rPr>
      <w:b/>
      <w:bCs/>
      <w:i/>
      <w:iCs/>
      <w:spacing w:val="5"/>
    </w:rPr>
  </w:style>
  <w:style w:type="numbering" w:styleId="111111">
    <w:name w:val="Outline List 2"/>
    <w:basedOn w:val="NoList"/>
    <w:uiPriority w:val="99"/>
    <w:unhideWhenUsed/>
    <w:rsid w:val="00DF1B1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DF1B1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DF1B10"/>
    <w:rPr>
      <w:rFonts w:ascii="Calibri" w:hAnsi="Calibri" w:cs="Calibri"/>
    </w:rPr>
  </w:style>
  <w:style w:type="paragraph" w:styleId="Footer">
    <w:name w:val="footer"/>
    <w:basedOn w:val="Normal"/>
    <w:link w:val="FooterChar"/>
    <w:uiPriority w:val="99"/>
    <w:rsid w:val="00DF1B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B10"/>
    <w:rPr>
      <w:rFonts w:ascii="Calibri" w:hAnsi="Calibri" w:cs="Calibri"/>
    </w:rPr>
  </w:style>
  <w:style w:type="paragraph" w:styleId="BodyText">
    <w:name w:val="Body Text"/>
    <w:aliases w:val="BT"/>
    <w:basedOn w:val="Normal"/>
    <w:link w:val="BodyTextChar"/>
    <w:uiPriority w:val="99"/>
    <w:unhideWhenUsed/>
    <w:rsid w:val="00DF1B10"/>
    <w:pPr>
      <w:spacing w:after="120"/>
    </w:pPr>
  </w:style>
  <w:style w:type="character" w:customStyle="1" w:styleId="BodyTextChar">
    <w:name w:val="Body Text Char"/>
    <w:aliases w:val="BT Char"/>
    <w:basedOn w:val="DefaultParagraphFont"/>
    <w:link w:val="BodyText"/>
    <w:uiPriority w:val="99"/>
    <w:rsid w:val="00DF1B1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F1B1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DF1B10"/>
    <w:rPr>
      <w:rFonts w:ascii="Calibri" w:hAnsi="Calibri" w:cs="Calibri"/>
    </w:rPr>
  </w:style>
  <w:style w:type="character" w:styleId="UnresolvedMention">
    <w:name w:val="Unresolved Mention"/>
    <w:basedOn w:val="DefaultParagraphFont"/>
    <w:uiPriority w:val="99"/>
    <w:unhideWhenUsed/>
    <w:rsid w:val="00DF1B10"/>
    <w:rPr>
      <w:color w:val="605E5C"/>
      <w:shd w:val="clear" w:color="auto" w:fill="E1DFDD"/>
    </w:rPr>
  </w:style>
  <w:style w:type="paragraph" w:customStyle="1" w:styleId="Analytic">
    <w:name w:val="Analytic"/>
    <w:basedOn w:val="Heading4"/>
    <w:link w:val="AnalyticChar"/>
    <w:uiPriority w:val="5"/>
    <w:qFormat/>
    <w:rsid w:val="00DF1B10"/>
    <w:rPr>
      <w:color w:val="002060"/>
    </w:rPr>
  </w:style>
  <w:style w:type="character" w:customStyle="1" w:styleId="AnalyticChar">
    <w:name w:val="Analytic Char"/>
    <w:link w:val="Analytic"/>
    <w:uiPriority w:val="5"/>
    <w:rsid w:val="002A25E1"/>
    <w:rPr>
      <w:rFonts w:ascii="Calibri" w:eastAsiaTheme="majorEastAsia" w:hAnsi="Calibri" w:cstheme="majorBidi"/>
      <w:b/>
      <w:iCs/>
      <w:color w:val="002060"/>
      <w:sz w:val="26"/>
    </w:rPr>
  </w:style>
  <w:style w:type="paragraph" w:customStyle="1" w:styleId="Analytics">
    <w:name w:val="Analytics"/>
    <w:basedOn w:val="Heading4"/>
    <w:link w:val="AnalyticsChar"/>
    <w:uiPriority w:val="5"/>
    <w:qFormat/>
    <w:rsid w:val="002A25E1"/>
    <w:rPr>
      <w:color w:val="7F7F7F" w:themeColor="text1" w:themeTint="80"/>
      <w:u w:color="7F7F7F" w:themeColor="text1" w:themeTint="80"/>
    </w:rPr>
  </w:style>
  <w:style w:type="character" w:customStyle="1" w:styleId="AnalyticsChar">
    <w:name w:val="Analytics Char"/>
    <w:basedOn w:val="DefaultParagraphFont"/>
    <w:link w:val="Analytics"/>
    <w:uiPriority w:val="5"/>
    <w:rsid w:val="002A25E1"/>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7"/>
    <w:qFormat/>
    <w:rsid w:val="002A25E1"/>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2A25E1"/>
    <w:pPr>
      <w:ind w:left="720"/>
      <w:contextualSpacing/>
    </w:pPr>
  </w:style>
  <w:style w:type="character" w:customStyle="1" w:styleId="anchor-text">
    <w:name w:val="anchor-text"/>
    <w:basedOn w:val="DefaultParagraphFont"/>
    <w:rsid w:val="002A25E1"/>
  </w:style>
  <w:style w:type="character" w:customStyle="1" w:styleId="article-sdn">
    <w:name w:val="article-sdn"/>
    <w:basedOn w:val="DefaultParagraphFont"/>
    <w:rsid w:val="002A25E1"/>
  </w:style>
  <w:style w:type="character" w:styleId="HTMLCite">
    <w:name w:val="HTML Cite"/>
    <w:basedOn w:val="DefaultParagraphFont"/>
    <w:unhideWhenUsed/>
    <w:rsid w:val="002A25E1"/>
    <w:rPr>
      <w:i/>
      <w:iCs/>
    </w:rPr>
  </w:style>
  <w:style w:type="character" w:customStyle="1" w:styleId="smallcaps">
    <w:name w:val="smallcaps"/>
    <w:basedOn w:val="DefaultParagraphFont"/>
    <w:rsid w:val="002A25E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25E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25E1"/>
  </w:style>
  <w:style w:type="paragraph" w:customStyle="1" w:styleId="Emphasize">
    <w:name w:val="Emphasize"/>
    <w:basedOn w:val="Normal"/>
    <w:autoRedefine/>
    <w:uiPriority w:val="8"/>
    <w:qFormat/>
    <w:rsid w:val="002A25E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2A25E1"/>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2A25E1"/>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2A25E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2A25E1"/>
    <w:rPr>
      <w:rFonts w:ascii="Calibri" w:eastAsia="Times New Roman" w:hAnsi="Calibri" w:cs="Arial"/>
      <w:b/>
      <w:kern w:val="32"/>
      <w:sz w:val="32"/>
      <w:szCs w:val="32"/>
      <w:u w:val="single"/>
    </w:rPr>
  </w:style>
  <w:style w:type="character" w:customStyle="1" w:styleId="underline">
    <w:name w:val="underline"/>
    <w:qFormat/>
    <w:rsid w:val="002A25E1"/>
    <w:rPr>
      <w:rFonts w:asciiTheme="minorHAnsi" w:hAnsiTheme="minorHAnsi"/>
      <w:b/>
      <w:u w:val="single"/>
    </w:rPr>
  </w:style>
  <w:style w:type="paragraph" w:customStyle="1" w:styleId="BlockTitle0">
    <w:name w:val="%Block Title"/>
    <w:basedOn w:val="Heading1"/>
    <w:next w:val="Normal"/>
    <w:qFormat/>
    <w:rsid w:val="002A25E1"/>
    <w:rPr>
      <w:rFonts w:asciiTheme="majorHAnsi" w:hAnsiTheme="majorHAnsi"/>
      <w:bCs/>
      <w:caps/>
    </w:rPr>
  </w:style>
  <w:style w:type="character" w:customStyle="1" w:styleId="style-scope">
    <w:name w:val="style-scope"/>
    <w:basedOn w:val="DefaultParagraphFont"/>
    <w:rsid w:val="002A25E1"/>
  </w:style>
  <w:style w:type="numbering" w:customStyle="1" w:styleId="1111111">
    <w:name w:val="1 / 1.1 / 1.1.11"/>
    <w:basedOn w:val="NoList"/>
    <w:next w:val="111111"/>
    <w:uiPriority w:val="99"/>
    <w:unhideWhenUsed/>
    <w:rsid w:val="002A25E1"/>
    <w:pPr>
      <w:numPr>
        <w:numId w:val="37"/>
      </w:numPr>
    </w:pPr>
  </w:style>
  <w:style w:type="character" w:customStyle="1" w:styleId="AAAUNDERLINEKEYBOARD">
    <w:name w:val="AAA UNDERLINE KEYBOARD"/>
    <w:basedOn w:val="DefaultParagraphFont"/>
    <w:uiPriority w:val="6"/>
    <w:qFormat/>
    <w:rsid w:val="002A25E1"/>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25E1"/>
    <w:rPr>
      <w:rFonts w:ascii="Times New Roman" w:eastAsia="Times New Roman" w:hAnsi="Times New Roman" w:cs="Times New Roman"/>
      <w:sz w:val="24"/>
      <w:szCs w:val="24"/>
    </w:rPr>
  </w:style>
  <w:style w:type="paragraph" w:customStyle="1" w:styleId="cardbody">
    <w:name w:val="cardbody"/>
    <w:basedOn w:val="Normal"/>
    <w:qFormat/>
    <w:rsid w:val="002A25E1"/>
    <w:pPr>
      <w:spacing w:before="100" w:beforeAutospacing="1" w:after="100" w:afterAutospacing="1"/>
    </w:pPr>
    <w:rPr>
      <w:rFonts w:eastAsia="Times New Roman"/>
      <w:sz w:val="24"/>
    </w:rPr>
  </w:style>
  <w:style w:type="character" w:customStyle="1" w:styleId="Boxes">
    <w:name w:val="Boxes"/>
    <w:basedOn w:val="Emphasis"/>
    <w:qFormat/>
    <w:rsid w:val="002A25E1"/>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2A25E1"/>
    <w:rPr>
      <w:color w:val="1F3864" w:themeColor="accent5" w:themeShade="80"/>
    </w:rPr>
  </w:style>
  <w:style w:type="character" w:customStyle="1" w:styleId="analyticrealChar">
    <w:name w:val="analytic real Char"/>
    <w:basedOn w:val="DefaultParagraphFont"/>
    <w:link w:val="analyticreal"/>
    <w:uiPriority w:val="4"/>
    <w:rsid w:val="002A25E1"/>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2A25E1"/>
  </w:style>
  <w:style w:type="numbering" w:customStyle="1" w:styleId="NoList11">
    <w:name w:val="No List11"/>
    <w:next w:val="NoList"/>
    <w:uiPriority w:val="99"/>
    <w:semiHidden/>
    <w:unhideWhenUsed/>
    <w:rsid w:val="002A25E1"/>
  </w:style>
  <w:style w:type="paragraph" w:customStyle="1" w:styleId="Warrant">
    <w:name w:val="Warrant"/>
    <w:basedOn w:val="Normal"/>
    <w:link w:val="WarrantChar"/>
    <w:autoRedefine/>
    <w:uiPriority w:val="4"/>
    <w:qFormat/>
    <w:rsid w:val="002A25E1"/>
    <w:rPr>
      <w:b/>
      <w:sz w:val="24"/>
      <w:u w:val="single"/>
      <w:bdr w:val="single" w:sz="12" w:space="0" w:color="auto"/>
    </w:rPr>
  </w:style>
  <w:style w:type="character" w:customStyle="1" w:styleId="WarrantChar">
    <w:name w:val="Warrant Char"/>
    <w:basedOn w:val="DefaultParagraphFont"/>
    <w:link w:val="Warrant"/>
    <w:uiPriority w:val="4"/>
    <w:rsid w:val="002A25E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25E1"/>
    <w:pPr>
      <w:shd w:val="clear" w:color="auto" w:fill="31E600"/>
    </w:pPr>
    <w:rPr>
      <w:b/>
      <w:sz w:val="28"/>
      <w:szCs w:val="28"/>
      <w:u w:val="single"/>
    </w:rPr>
  </w:style>
  <w:style w:type="character" w:customStyle="1" w:styleId="RE-CUTTINGChar">
    <w:name w:val="RE-CUTTING Char"/>
    <w:basedOn w:val="DefaultParagraphFont"/>
    <w:link w:val="RE-CUTTING"/>
    <w:uiPriority w:val="4"/>
    <w:rsid w:val="002A25E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25E1"/>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2A25E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A25E1"/>
    <w:rPr>
      <w:rFonts w:ascii="Lucida Grande" w:hAnsi="Lucida Grande" w:cs="Lucida Grande"/>
      <w:sz w:val="24"/>
    </w:rPr>
  </w:style>
  <w:style w:type="character" w:customStyle="1" w:styleId="DocumentMapChar">
    <w:name w:val="Document Map Char"/>
    <w:basedOn w:val="DefaultParagraphFont"/>
    <w:link w:val="DocumentMap"/>
    <w:uiPriority w:val="99"/>
    <w:rsid w:val="002A25E1"/>
    <w:rPr>
      <w:rFonts w:ascii="Lucida Grande" w:hAnsi="Lucida Grande" w:cs="Lucida Grande"/>
      <w:sz w:val="24"/>
    </w:rPr>
  </w:style>
  <w:style w:type="character" w:customStyle="1" w:styleId="footnotedescriptionChar">
    <w:name w:val="footnote description Char"/>
    <w:link w:val="footnotedescription"/>
    <w:locked/>
    <w:rsid w:val="002A25E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25E1"/>
    <w:pPr>
      <w:spacing w:after="0" w:line="252" w:lineRule="auto"/>
      <w:ind w:left="54"/>
    </w:pPr>
    <w:rPr>
      <w:rFonts w:ascii="Garamond" w:eastAsia="Garamond" w:hAnsi="Garamond" w:cs="Garamond"/>
      <w:color w:val="000000"/>
      <w:sz w:val="20"/>
    </w:rPr>
  </w:style>
  <w:style w:type="character" w:customStyle="1" w:styleId="footnotemark">
    <w:name w:val="footnote mark"/>
    <w:rsid w:val="002A25E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25E1"/>
  </w:style>
  <w:style w:type="character" w:customStyle="1" w:styleId="m5577519854659992616gmail-styleunderline">
    <w:name w:val="m_5577519854659992616gmail-styleunderline"/>
    <w:basedOn w:val="DefaultParagraphFont"/>
    <w:rsid w:val="002A25E1"/>
  </w:style>
  <w:style w:type="numbering" w:customStyle="1" w:styleId="NoList2">
    <w:name w:val="No List2"/>
    <w:next w:val="NoList"/>
    <w:uiPriority w:val="99"/>
    <w:semiHidden/>
    <w:unhideWhenUsed/>
    <w:rsid w:val="002A25E1"/>
  </w:style>
  <w:style w:type="paragraph" w:styleId="ListBullet">
    <w:name w:val="List Bullet"/>
    <w:basedOn w:val="Normal"/>
    <w:link w:val="ListBulletChar"/>
    <w:uiPriority w:val="99"/>
    <w:unhideWhenUsed/>
    <w:rsid w:val="002A25E1"/>
    <w:pPr>
      <w:tabs>
        <w:tab w:val="num" w:pos="360"/>
      </w:tabs>
      <w:ind w:left="360" w:hanging="360"/>
      <w:contextualSpacing/>
    </w:pPr>
  </w:style>
  <w:style w:type="paragraph" w:customStyle="1" w:styleId="CiteSpacing">
    <w:name w:val="Cite Spacing"/>
    <w:basedOn w:val="Normal"/>
    <w:uiPriority w:val="4"/>
    <w:qFormat/>
    <w:rsid w:val="002A25E1"/>
    <w:pPr>
      <w:spacing w:before="60" w:after="60"/>
    </w:pPr>
  </w:style>
  <w:style w:type="character" w:customStyle="1" w:styleId="apple-style-span">
    <w:name w:val="apple-style-span"/>
    <w:rsid w:val="002A25E1"/>
  </w:style>
  <w:style w:type="paragraph" w:customStyle="1" w:styleId="Tag2">
    <w:name w:val="Tag2"/>
    <w:basedOn w:val="Normal"/>
    <w:qFormat/>
    <w:rsid w:val="002A25E1"/>
    <w:rPr>
      <w:rFonts w:eastAsia="Calibri"/>
      <w:b/>
      <w:sz w:val="24"/>
    </w:rPr>
  </w:style>
  <w:style w:type="character" w:customStyle="1" w:styleId="m5577519854659992616gmail-style13ptbold">
    <w:name w:val="m_5577519854659992616gmail-style13ptbold"/>
    <w:basedOn w:val="DefaultParagraphFont"/>
    <w:rsid w:val="002A25E1"/>
  </w:style>
  <w:style w:type="character" w:customStyle="1" w:styleId="apple-converted-space">
    <w:name w:val="apple-converted-space"/>
    <w:basedOn w:val="DefaultParagraphFont"/>
    <w:qFormat/>
    <w:rsid w:val="002A25E1"/>
  </w:style>
  <w:style w:type="character" w:customStyle="1" w:styleId="UnresolvedMention1">
    <w:name w:val="Unresolved Mention1"/>
    <w:basedOn w:val="DefaultParagraphFont"/>
    <w:uiPriority w:val="99"/>
    <w:unhideWhenUsed/>
    <w:rsid w:val="002A25E1"/>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A25E1"/>
    <w:pPr>
      <w:spacing w:after="0" w:line="240" w:lineRule="auto"/>
    </w:pPr>
    <w:rPr>
      <w:rFonts w:eastAsiaTheme="minorEastAsia"/>
      <w:szCs w:val="24"/>
      <w:u w:val="single"/>
    </w:rPr>
  </w:style>
  <w:style w:type="character" w:customStyle="1" w:styleId="UnderlineBold">
    <w:name w:val="Underline + Bold"/>
    <w:uiPriority w:val="1"/>
    <w:qFormat/>
    <w:rsid w:val="002A25E1"/>
    <w:rPr>
      <w:b/>
      <w:bCs w:val="0"/>
      <w:sz w:val="20"/>
      <w:u w:val="single"/>
    </w:rPr>
  </w:style>
  <w:style w:type="paragraph" w:customStyle="1" w:styleId="cardtext">
    <w:name w:val="card text"/>
    <w:basedOn w:val="Normal"/>
    <w:link w:val="cardtextChar"/>
    <w:qFormat/>
    <w:rsid w:val="002A25E1"/>
    <w:pPr>
      <w:widowControl w:val="0"/>
      <w:ind w:left="288" w:right="288"/>
    </w:pPr>
    <w:rPr>
      <w:rFonts w:eastAsia="Calibri"/>
    </w:rPr>
  </w:style>
  <w:style w:type="character" w:customStyle="1" w:styleId="cardtextChar">
    <w:name w:val="card text Char"/>
    <w:basedOn w:val="DefaultParagraphFont"/>
    <w:link w:val="cardtext"/>
    <w:rsid w:val="002A25E1"/>
    <w:rPr>
      <w:rFonts w:ascii="Calibri" w:eastAsia="Calibri" w:hAnsi="Calibri" w:cs="Calibri"/>
    </w:rPr>
  </w:style>
  <w:style w:type="paragraph" w:customStyle="1" w:styleId="Shrink6">
    <w:name w:val="Shrink 6"/>
    <w:basedOn w:val="Normal"/>
    <w:qFormat/>
    <w:rsid w:val="002A25E1"/>
    <w:rPr>
      <w:rFonts w:eastAsia="Calibri"/>
      <w:sz w:val="12"/>
    </w:rPr>
  </w:style>
  <w:style w:type="character" w:customStyle="1" w:styleId="m-4851586476605706605gmail-styleunderline">
    <w:name w:val="m_-4851586476605706605gmail-styleunderline"/>
    <w:basedOn w:val="DefaultParagraphFont"/>
    <w:rsid w:val="002A25E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2A25E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2A25E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2A25E1"/>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2A25E1"/>
    <w:rPr>
      <w:rFonts w:ascii="Tahoma" w:hAnsi="Tahoma" w:cs="Tahoma" w:hint="default"/>
      <w:sz w:val="18"/>
      <w:szCs w:val="18"/>
    </w:rPr>
  </w:style>
  <w:style w:type="paragraph" w:customStyle="1" w:styleId="SmallText">
    <w:name w:val="SmallText"/>
    <w:basedOn w:val="Normal"/>
    <w:autoRedefine/>
    <w:qFormat/>
    <w:rsid w:val="002A25E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25E1"/>
  </w:style>
  <w:style w:type="numbering" w:customStyle="1" w:styleId="NoList3">
    <w:name w:val="No List3"/>
    <w:next w:val="NoList"/>
    <w:semiHidden/>
    <w:unhideWhenUsed/>
    <w:rsid w:val="002A25E1"/>
  </w:style>
  <w:style w:type="numbering" w:customStyle="1" w:styleId="NoList1111">
    <w:name w:val="No List1111"/>
    <w:next w:val="NoList"/>
    <w:uiPriority w:val="99"/>
    <w:semiHidden/>
    <w:unhideWhenUsed/>
    <w:rsid w:val="002A25E1"/>
  </w:style>
  <w:style w:type="numbering" w:customStyle="1" w:styleId="NoList11111">
    <w:name w:val="No List11111"/>
    <w:next w:val="NoList"/>
    <w:uiPriority w:val="99"/>
    <w:semiHidden/>
    <w:unhideWhenUsed/>
    <w:rsid w:val="002A25E1"/>
  </w:style>
  <w:style w:type="numbering" w:customStyle="1" w:styleId="NoList21">
    <w:name w:val="No List21"/>
    <w:next w:val="NoList"/>
    <w:semiHidden/>
    <w:unhideWhenUsed/>
    <w:rsid w:val="002A25E1"/>
  </w:style>
  <w:style w:type="table" w:customStyle="1" w:styleId="TableGrid1">
    <w:name w:val="Table Grid1"/>
    <w:basedOn w:val="TableNormal"/>
    <w:next w:val="TableGrid"/>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25E1"/>
    <w:rPr>
      <w:sz w:val="16"/>
    </w:rPr>
  </w:style>
  <w:style w:type="paragraph" w:customStyle="1" w:styleId="ABlock">
    <w:name w:val="ABlock"/>
    <w:basedOn w:val="Heading3"/>
    <w:next w:val="Heading4"/>
    <w:autoRedefine/>
    <w:qFormat/>
    <w:rsid w:val="002A25E1"/>
  </w:style>
  <w:style w:type="numbering" w:customStyle="1" w:styleId="NoList4">
    <w:name w:val="No List4"/>
    <w:next w:val="NoList"/>
    <w:semiHidden/>
    <w:unhideWhenUsed/>
    <w:rsid w:val="002A25E1"/>
  </w:style>
  <w:style w:type="numbering" w:customStyle="1" w:styleId="NoList12">
    <w:name w:val="No List12"/>
    <w:next w:val="NoList"/>
    <w:semiHidden/>
    <w:unhideWhenUsed/>
    <w:rsid w:val="002A25E1"/>
  </w:style>
  <w:style w:type="numbering" w:customStyle="1" w:styleId="NoList112">
    <w:name w:val="No List112"/>
    <w:next w:val="NoList"/>
    <w:uiPriority w:val="99"/>
    <w:semiHidden/>
    <w:unhideWhenUsed/>
    <w:rsid w:val="002A25E1"/>
  </w:style>
  <w:style w:type="numbering" w:customStyle="1" w:styleId="NoList22">
    <w:name w:val="No List22"/>
    <w:next w:val="NoList"/>
    <w:uiPriority w:val="99"/>
    <w:semiHidden/>
    <w:unhideWhenUsed/>
    <w:rsid w:val="002A25E1"/>
  </w:style>
  <w:style w:type="numbering" w:customStyle="1" w:styleId="NoList121">
    <w:name w:val="No List121"/>
    <w:next w:val="NoList"/>
    <w:semiHidden/>
    <w:unhideWhenUsed/>
    <w:rsid w:val="002A25E1"/>
  </w:style>
  <w:style w:type="numbering" w:customStyle="1" w:styleId="NoList211">
    <w:name w:val="No List211"/>
    <w:next w:val="NoList"/>
    <w:uiPriority w:val="99"/>
    <w:semiHidden/>
    <w:unhideWhenUsed/>
    <w:rsid w:val="002A25E1"/>
  </w:style>
  <w:style w:type="table" w:customStyle="1" w:styleId="TableGrid2">
    <w:name w:val="Table Grid2"/>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25E1"/>
  </w:style>
  <w:style w:type="numbering" w:customStyle="1" w:styleId="NoList1112">
    <w:name w:val="No List1112"/>
    <w:next w:val="NoList"/>
    <w:uiPriority w:val="99"/>
    <w:semiHidden/>
    <w:unhideWhenUsed/>
    <w:rsid w:val="002A25E1"/>
  </w:style>
  <w:style w:type="numbering" w:customStyle="1" w:styleId="NoList111111">
    <w:name w:val="No List111111"/>
    <w:next w:val="NoList"/>
    <w:uiPriority w:val="99"/>
    <w:semiHidden/>
    <w:unhideWhenUsed/>
    <w:rsid w:val="002A25E1"/>
  </w:style>
  <w:style w:type="numbering" w:customStyle="1" w:styleId="NoList2111">
    <w:name w:val="No List2111"/>
    <w:next w:val="NoList"/>
    <w:uiPriority w:val="99"/>
    <w:semiHidden/>
    <w:unhideWhenUsed/>
    <w:rsid w:val="002A25E1"/>
  </w:style>
  <w:style w:type="table" w:customStyle="1" w:styleId="TableGrid11">
    <w:name w:val="Table Grid11"/>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25E1"/>
  </w:style>
  <w:style w:type="numbering" w:customStyle="1" w:styleId="NoList13">
    <w:name w:val="No List13"/>
    <w:next w:val="NoList"/>
    <w:semiHidden/>
    <w:unhideWhenUsed/>
    <w:rsid w:val="002A25E1"/>
  </w:style>
  <w:style w:type="numbering" w:customStyle="1" w:styleId="NoList221">
    <w:name w:val="No List221"/>
    <w:next w:val="NoList"/>
    <w:semiHidden/>
    <w:unhideWhenUsed/>
    <w:rsid w:val="002A25E1"/>
  </w:style>
  <w:style w:type="table" w:customStyle="1" w:styleId="TableGrid3">
    <w:name w:val="Table Grid3"/>
    <w:basedOn w:val="TableNormal"/>
    <w:next w:val="TableGrid"/>
    <w:uiPriority w:val="39"/>
    <w:rsid w:val="002A25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25E1"/>
  </w:style>
  <w:style w:type="numbering" w:customStyle="1" w:styleId="NoList1121">
    <w:name w:val="No List1121"/>
    <w:next w:val="NoList"/>
    <w:uiPriority w:val="99"/>
    <w:semiHidden/>
    <w:unhideWhenUsed/>
    <w:rsid w:val="002A25E1"/>
  </w:style>
  <w:style w:type="numbering" w:customStyle="1" w:styleId="NoList11121">
    <w:name w:val="No List11121"/>
    <w:next w:val="NoList"/>
    <w:uiPriority w:val="99"/>
    <w:semiHidden/>
    <w:unhideWhenUsed/>
    <w:rsid w:val="002A25E1"/>
  </w:style>
  <w:style w:type="numbering" w:customStyle="1" w:styleId="NoList212">
    <w:name w:val="No List212"/>
    <w:next w:val="NoList"/>
    <w:uiPriority w:val="99"/>
    <w:semiHidden/>
    <w:unhideWhenUsed/>
    <w:rsid w:val="002A25E1"/>
  </w:style>
  <w:style w:type="numbering" w:customStyle="1" w:styleId="NoList5">
    <w:name w:val="No List5"/>
    <w:next w:val="NoList"/>
    <w:semiHidden/>
    <w:unhideWhenUsed/>
    <w:rsid w:val="002A25E1"/>
  </w:style>
  <w:style w:type="numbering" w:customStyle="1" w:styleId="NoList14">
    <w:name w:val="No List14"/>
    <w:next w:val="NoList"/>
    <w:semiHidden/>
    <w:unhideWhenUsed/>
    <w:rsid w:val="002A25E1"/>
  </w:style>
  <w:style w:type="paragraph" w:customStyle="1" w:styleId="Underline2">
    <w:name w:val="Underline2"/>
    <w:basedOn w:val="Normal"/>
    <w:link w:val="Underline2Char"/>
    <w:autoRedefine/>
    <w:uiPriority w:val="4"/>
    <w:qFormat/>
    <w:rsid w:val="002A25E1"/>
    <w:rPr>
      <w:b/>
      <w:u w:val="single"/>
    </w:rPr>
  </w:style>
  <w:style w:type="character" w:customStyle="1" w:styleId="Underline2Char">
    <w:name w:val="Underline2 Char"/>
    <w:basedOn w:val="DefaultParagraphFont"/>
    <w:link w:val="Underline2"/>
    <w:uiPriority w:val="4"/>
    <w:rsid w:val="002A25E1"/>
    <w:rPr>
      <w:rFonts w:ascii="Calibri" w:hAnsi="Calibri" w:cs="Calibri"/>
      <w:b/>
      <w:u w:val="single"/>
    </w:rPr>
  </w:style>
  <w:style w:type="character" w:customStyle="1" w:styleId="tl8wme">
    <w:name w:val="tl8wme"/>
    <w:basedOn w:val="DefaultParagraphFont"/>
    <w:rsid w:val="002A25E1"/>
  </w:style>
  <w:style w:type="paragraph" w:customStyle="1" w:styleId="Based">
    <w:name w:val="Based"/>
    <w:basedOn w:val="Heading4"/>
    <w:link w:val="BasedChar"/>
    <w:autoRedefine/>
    <w:uiPriority w:val="4"/>
    <w:qFormat/>
    <w:rsid w:val="002A25E1"/>
    <w:rPr>
      <w:color w:val="44546A" w:themeColor="text2"/>
    </w:rPr>
  </w:style>
  <w:style w:type="character" w:customStyle="1" w:styleId="BasedChar">
    <w:name w:val="Based Char"/>
    <w:basedOn w:val="DefaultParagraphFont"/>
    <w:link w:val="Based"/>
    <w:uiPriority w:val="4"/>
    <w:rsid w:val="002A25E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25E1"/>
    <w:rPr>
      <w:bCs/>
      <w:iCs w:val="0"/>
      <w:szCs w:val="26"/>
    </w:rPr>
  </w:style>
  <w:style w:type="character" w:customStyle="1" w:styleId="AnalyticChar0">
    <w:name w:val="!!_Analytic Char"/>
    <w:link w:val="Analytic0"/>
    <w:locked/>
    <w:rsid w:val="002A25E1"/>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2A25E1"/>
  </w:style>
  <w:style w:type="paragraph" w:customStyle="1" w:styleId="Cites">
    <w:name w:val="Cites"/>
    <w:link w:val="CitesChar"/>
    <w:qFormat/>
    <w:rsid w:val="002A25E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25E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25E1"/>
    <w:rPr>
      <w:rFonts w:ascii="Segoe UI" w:hAnsi="Segoe UI" w:cs="Segoe UI"/>
      <w:sz w:val="18"/>
      <w:szCs w:val="18"/>
    </w:rPr>
  </w:style>
  <w:style w:type="character" w:customStyle="1" w:styleId="BalloonTextChar">
    <w:name w:val="Balloon Text Char"/>
    <w:basedOn w:val="DefaultParagraphFont"/>
    <w:link w:val="BalloonText"/>
    <w:uiPriority w:val="99"/>
    <w:rsid w:val="002A25E1"/>
    <w:rPr>
      <w:rFonts w:ascii="Segoe UI" w:hAnsi="Segoe UI" w:cs="Segoe UI"/>
      <w:sz w:val="18"/>
      <w:szCs w:val="18"/>
    </w:rPr>
  </w:style>
  <w:style w:type="character" w:customStyle="1" w:styleId="BoldUnderlineChar">
    <w:name w:val="Bold Underline Char"/>
    <w:locked/>
    <w:rsid w:val="002A25E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25E1"/>
    <w:rPr>
      <w:rFonts w:ascii="Times" w:hAnsi="Times"/>
      <w:b w:val="0"/>
      <w:bCs/>
      <w:sz w:val="20"/>
      <w:u w:val="single"/>
    </w:rPr>
  </w:style>
  <w:style w:type="paragraph" w:customStyle="1" w:styleId="Normaltag">
    <w:name w:val="Normal tag"/>
    <w:basedOn w:val="Normal"/>
    <w:link w:val="NormaltagChar"/>
    <w:uiPriority w:val="99"/>
    <w:qFormat/>
    <w:rsid w:val="002A25E1"/>
    <w:rPr>
      <w:b/>
      <w:sz w:val="24"/>
    </w:rPr>
  </w:style>
  <w:style w:type="character" w:customStyle="1" w:styleId="NormaltagChar">
    <w:name w:val="Normal tag Char"/>
    <w:link w:val="Normaltag"/>
    <w:uiPriority w:val="99"/>
    <w:locked/>
    <w:rsid w:val="002A25E1"/>
    <w:rPr>
      <w:rFonts w:ascii="Calibri" w:hAnsi="Calibri" w:cs="Calibri"/>
      <w:b/>
      <w:sz w:val="24"/>
    </w:rPr>
  </w:style>
  <w:style w:type="character" w:customStyle="1" w:styleId="StyleBoldUnderline1">
    <w:name w:val="Style Bold Underline1"/>
    <w:basedOn w:val="DefaultParagraphFont"/>
    <w:rsid w:val="002A25E1"/>
    <w:rPr>
      <w:b w:val="0"/>
      <w:bCs/>
      <w:u w:val="single"/>
    </w:rPr>
  </w:style>
  <w:style w:type="character" w:customStyle="1" w:styleId="st">
    <w:name w:val="st"/>
    <w:rsid w:val="002A25E1"/>
  </w:style>
  <w:style w:type="character" w:customStyle="1" w:styleId="DebateUnderline">
    <w:name w:val="Debate Underline"/>
    <w:qFormat/>
    <w:rsid w:val="002A25E1"/>
    <w:rPr>
      <w:rFonts w:ascii="Times New Roman" w:hAnsi="Times New Roman"/>
      <w:sz w:val="20"/>
      <w:szCs w:val="24"/>
      <w:u w:val="thick"/>
    </w:rPr>
  </w:style>
  <w:style w:type="character" w:customStyle="1" w:styleId="Author-Date">
    <w:name w:val="Author-Date"/>
    <w:qFormat/>
    <w:rsid w:val="002A25E1"/>
    <w:rPr>
      <w:b/>
      <w:sz w:val="24"/>
      <w:szCs w:val="24"/>
    </w:rPr>
  </w:style>
  <w:style w:type="paragraph" w:customStyle="1" w:styleId="Cards">
    <w:name w:val="Cards"/>
    <w:next w:val="Normal"/>
    <w:link w:val="CardsChar"/>
    <w:qFormat/>
    <w:rsid w:val="002A25E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25E1"/>
    <w:rPr>
      <w:rFonts w:ascii="Times New Roman" w:eastAsia="Times New Roman" w:hAnsi="Times New Roman" w:cs="Times New Roman"/>
      <w:sz w:val="20"/>
      <w:szCs w:val="24"/>
    </w:rPr>
  </w:style>
  <w:style w:type="paragraph" w:customStyle="1" w:styleId="Cardunderlining">
    <w:name w:val="Card underlining"/>
    <w:basedOn w:val="Normal"/>
    <w:qFormat/>
    <w:rsid w:val="002A25E1"/>
    <w:rPr>
      <w:u w:val="single"/>
    </w:rPr>
  </w:style>
  <w:style w:type="character" w:customStyle="1" w:styleId="NoformattingChar">
    <w:name w:val="No formatting Char"/>
    <w:rsid w:val="002A25E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25E1"/>
    <w:rPr>
      <w:szCs w:val="20"/>
    </w:rPr>
  </w:style>
  <w:style w:type="character" w:customStyle="1" w:styleId="SubtitleChar">
    <w:name w:val="Subtitle Char"/>
    <w:aliases w:val="Underlined card text Char"/>
    <w:link w:val="Subtitle"/>
    <w:uiPriority w:val="11"/>
    <w:rsid w:val="002A25E1"/>
    <w:rPr>
      <w:rFonts w:ascii="Times New Roman" w:eastAsia="Times New Roman" w:hAnsi="Times New Roman" w:cs="Times New Roman"/>
      <w:iCs/>
      <w:color w:val="000000"/>
      <w:spacing w:val="15"/>
      <w:szCs w:val="24"/>
      <w:u w:val="single"/>
    </w:rPr>
  </w:style>
  <w:style w:type="character" w:customStyle="1" w:styleId="firstchar">
    <w:name w:val="firstchar"/>
    <w:rsid w:val="002A25E1"/>
  </w:style>
  <w:style w:type="character" w:customStyle="1" w:styleId="Style8ptBold">
    <w:name w:val="Style 8 pt Bold"/>
    <w:basedOn w:val="DefaultParagraphFont"/>
    <w:rsid w:val="002A25E1"/>
    <w:rPr>
      <w:b w:val="0"/>
      <w:bCs/>
      <w:sz w:val="16"/>
    </w:rPr>
  </w:style>
  <w:style w:type="character" w:customStyle="1" w:styleId="term">
    <w:name w:val="term"/>
    <w:rsid w:val="002A25E1"/>
  </w:style>
  <w:style w:type="character" w:customStyle="1" w:styleId="cardChar">
    <w:name w:val="card Char"/>
    <w:aliases w:val="Bold Cite Char Char,Speed Cite Char"/>
    <w:basedOn w:val="DefaultParagraphFont"/>
    <w:uiPriority w:val="6"/>
    <w:rsid w:val="002A25E1"/>
    <w:rPr>
      <w:rFonts w:ascii="Calibri" w:eastAsia="Times New Roman" w:hAnsi="Calibri" w:cs="Calibri"/>
      <w:szCs w:val="20"/>
    </w:rPr>
  </w:style>
  <w:style w:type="character" w:customStyle="1" w:styleId="AuthorDate">
    <w:name w:val="Author Date"/>
    <w:qFormat/>
    <w:rsid w:val="002A25E1"/>
    <w:rPr>
      <w:b/>
      <w:sz w:val="24"/>
      <w:u w:val="thick"/>
    </w:rPr>
  </w:style>
  <w:style w:type="character" w:customStyle="1" w:styleId="UnresolvedMention2">
    <w:name w:val="Unresolved Mention2"/>
    <w:basedOn w:val="DefaultParagraphFont"/>
    <w:uiPriority w:val="99"/>
    <w:rsid w:val="002A25E1"/>
    <w:rPr>
      <w:color w:val="605E5C"/>
      <w:shd w:val="clear" w:color="auto" w:fill="E1DFDD"/>
    </w:rPr>
  </w:style>
  <w:style w:type="character" w:customStyle="1" w:styleId="CommentTextChar">
    <w:name w:val="Comment Text Char"/>
    <w:basedOn w:val="DefaultParagraphFont"/>
    <w:link w:val="CommentText"/>
    <w:uiPriority w:val="99"/>
    <w:rsid w:val="002A25E1"/>
    <w:rPr>
      <w:rFonts w:ascii="Calibri" w:hAnsi="Calibri" w:cs="Calibri"/>
      <w:szCs w:val="20"/>
    </w:rPr>
  </w:style>
  <w:style w:type="paragraph" w:styleId="CommentText">
    <w:name w:val="annotation text"/>
    <w:basedOn w:val="Normal"/>
    <w:link w:val="CommentTextChar"/>
    <w:uiPriority w:val="99"/>
    <w:unhideWhenUsed/>
    <w:qFormat/>
    <w:rsid w:val="002A25E1"/>
    <w:rPr>
      <w:szCs w:val="20"/>
    </w:rPr>
  </w:style>
  <w:style w:type="character" w:customStyle="1" w:styleId="CommentTextChar1">
    <w:name w:val="Comment Text Char1"/>
    <w:basedOn w:val="DefaultParagraphFont"/>
    <w:rsid w:val="002A25E1"/>
    <w:rPr>
      <w:rFonts w:ascii="Calibri" w:hAnsi="Calibri" w:cs="Calibri"/>
      <w:sz w:val="20"/>
      <w:szCs w:val="20"/>
    </w:rPr>
  </w:style>
  <w:style w:type="character" w:customStyle="1" w:styleId="BalloonTextChar1">
    <w:name w:val="Balloon Text Char1"/>
    <w:basedOn w:val="DefaultParagraphFont"/>
    <w:uiPriority w:val="99"/>
    <w:rsid w:val="002A25E1"/>
    <w:rPr>
      <w:rFonts w:ascii="Times New Roman" w:hAnsi="Times New Roman" w:cs="Times New Roman"/>
      <w:sz w:val="18"/>
      <w:szCs w:val="18"/>
    </w:rPr>
  </w:style>
  <w:style w:type="character" w:customStyle="1" w:styleId="Emphasis2">
    <w:name w:val="Emphasis2"/>
    <w:basedOn w:val="DefaultParagraphFont"/>
    <w:rsid w:val="002A25E1"/>
    <w:rPr>
      <w:rFonts w:ascii="Franklin Gothic Heavy" w:hAnsi="Franklin Gothic Heavy" w:hint="default"/>
      <w:iCs/>
      <w:u w:val="single"/>
    </w:rPr>
  </w:style>
  <w:style w:type="paragraph" w:customStyle="1" w:styleId="Nothing">
    <w:name w:val="Nothing"/>
    <w:link w:val="NothingChar"/>
    <w:qFormat/>
    <w:rsid w:val="002A25E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25E1"/>
    <w:rPr>
      <w:rFonts w:ascii="Times New Roman" w:eastAsia="Times New Roman" w:hAnsi="Times New Roman" w:cs="Times New Roman"/>
      <w:sz w:val="20"/>
      <w:szCs w:val="24"/>
    </w:rPr>
  </w:style>
  <w:style w:type="character" w:customStyle="1" w:styleId="null">
    <w:name w:val="null"/>
    <w:basedOn w:val="DefaultParagraphFont"/>
    <w:rsid w:val="002A25E1"/>
  </w:style>
  <w:style w:type="paragraph" w:customStyle="1" w:styleId="RainwithanA">
    <w:name w:val="Rain with an A"/>
    <w:basedOn w:val="Normal"/>
    <w:link w:val="RainwithanAChar"/>
    <w:uiPriority w:val="4"/>
    <w:qFormat/>
    <w:rsid w:val="002A25E1"/>
    <w:pPr>
      <w:outlineLvl w:val="3"/>
    </w:pPr>
    <w:rPr>
      <w:b/>
      <w:sz w:val="26"/>
    </w:rPr>
  </w:style>
  <w:style w:type="character" w:customStyle="1" w:styleId="RainwithanAChar">
    <w:name w:val="Rain with an A Char"/>
    <w:basedOn w:val="DefaultParagraphFont"/>
    <w:link w:val="RainwithanA"/>
    <w:uiPriority w:val="4"/>
    <w:rsid w:val="002A25E1"/>
    <w:rPr>
      <w:rFonts w:ascii="Calibri" w:hAnsi="Calibri" w:cs="Calibri"/>
      <w:b/>
      <w:sz w:val="26"/>
    </w:rPr>
  </w:style>
  <w:style w:type="character" w:customStyle="1" w:styleId="u-custom-list-number">
    <w:name w:val="u-custom-list-number"/>
    <w:basedOn w:val="DefaultParagraphFont"/>
    <w:rsid w:val="002A25E1"/>
  </w:style>
  <w:style w:type="character" w:customStyle="1" w:styleId="NothingChar">
    <w:name w:val="Nothing Char"/>
    <w:link w:val="Nothing"/>
    <w:rsid w:val="002A25E1"/>
    <w:rPr>
      <w:rFonts w:ascii="Times New Roman" w:eastAsia="Times New Roman" w:hAnsi="Times New Roman" w:cs="Times New Roman"/>
      <w:sz w:val="20"/>
      <w:szCs w:val="24"/>
    </w:rPr>
  </w:style>
  <w:style w:type="character" w:customStyle="1" w:styleId="CitesChar2">
    <w:name w:val="Cites Char2"/>
    <w:rsid w:val="002A25E1"/>
    <w:rPr>
      <w:rFonts w:ascii="Arial" w:eastAsia="Calibri" w:hAnsi="Arial" w:cs="Calibri"/>
      <w:b/>
      <w:bCs/>
      <w:szCs w:val="20"/>
      <w:lang w:val="x-none" w:eastAsia="x-none"/>
    </w:rPr>
  </w:style>
  <w:style w:type="paragraph" w:customStyle="1" w:styleId="generic-articlebody">
    <w:name w:val="generic-article__body"/>
    <w:basedOn w:val="Normal"/>
    <w:qFormat/>
    <w:rsid w:val="002A25E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25E1"/>
  </w:style>
  <w:style w:type="paragraph" w:customStyle="1" w:styleId="t-body-text">
    <w:name w:val="t-body-text"/>
    <w:basedOn w:val="Normal"/>
    <w:rsid w:val="002A25E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25E1"/>
    <w:pPr>
      <w:spacing w:before="100" w:beforeAutospacing="1" w:after="100" w:afterAutospacing="1"/>
    </w:pPr>
    <w:rPr>
      <w:rFonts w:eastAsia="Times New Roman"/>
      <w:sz w:val="24"/>
    </w:rPr>
  </w:style>
  <w:style w:type="paragraph" w:customStyle="1" w:styleId="p-text">
    <w:name w:val="p-text"/>
    <w:basedOn w:val="Normal"/>
    <w:qFormat/>
    <w:rsid w:val="002A25E1"/>
    <w:pPr>
      <w:spacing w:before="100" w:beforeAutospacing="1" w:after="100" w:afterAutospacing="1"/>
    </w:pPr>
    <w:rPr>
      <w:rFonts w:eastAsia="Times New Roman"/>
      <w:sz w:val="24"/>
    </w:rPr>
  </w:style>
  <w:style w:type="paragraph" w:customStyle="1" w:styleId="Emphasis0">
    <w:name w:val="!!_Emphasis"/>
    <w:basedOn w:val="Normal"/>
    <w:uiPriority w:val="8"/>
    <w:qFormat/>
    <w:rsid w:val="002A25E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25E1"/>
    <w:rPr>
      <w:rFonts w:ascii="Arial" w:hAnsi="Arial"/>
      <w:b/>
      <w:sz w:val="20"/>
      <w:u w:val="single"/>
      <w:bdr w:val="single" w:sz="8" w:space="0" w:color="auto"/>
    </w:rPr>
  </w:style>
  <w:style w:type="paragraph" w:customStyle="1" w:styleId="MB">
    <w:name w:val="!!_MB"/>
    <w:basedOn w:val="Normal"/>
    <w:link w:val="MBChar"/>
    <w:qFormat/>
    <w:rsid w:val="002A25E1"/>
    <w:rPr>
      <w:rFonts w:eastAsia="Calibri"/>
      <w:b/>
      <w:color w:val="002060"/>
      <w:sz w:val="28"/>
    </w:rPr>
  </w:style>
  <w:style w:type="character" w:customStyle="1" w:styleId="MBChar">
    <w:name w:val="!!_MB Char"/>
    <w:basedOn w:val="DefaultParagraphFont"/>
    <w:link w:val="MB"/>
    <w:rsid w:val="002A25E1"/>
    <w:rPr>
      <w:rFonts w:ascii="Calibri" w:eastAsia="Calibri" w:hAnsi="Calibri" w:cs="Calibri"/>
      <w:b/>
      <w:color w:val="002060"/>
      <w:sz w:val="28"/>
    </w:rPr>
  </w:style>
  <w:style w:type="paragraph" w:customStyle="1" w:styleId="DebateUnderline0">
    <w:name w:val="DebateUnderline"/>
    <w:basedOn w:val="Normal"/>
    <w:link w:val="DebateUnderlineChar"/>
    <w:qFormat/>
    <w:rsid w:val="002A25E1"/>
    <w:pPr>
      <w:spacing w:line="276" w:lineRule="auto"/>
    </w:pPr>
    <w:rPr>
      <w:rFonts w:eastAsia="Calibri"/>
      <w:sz w:val="24"/>
      <w:u w:val="single"/>
    </w:rPr>
  </w:style>
  <w:style w:type="paragraph" w:customStyle="1" w:styleId="DebateEmphasis">
    <w:name w:val="DebateEmphasis"/>
    <w:basedOn w:val="DebateUnderline0"/>
    <w:link w:val="DebateEmphasisChar"/>
    <w:qFormat/>
    <w:rsid w:val="002A25E1"/>
    <w:rPr>
      <w:b/>
    </w:rPr>
  </w:style>
  <w:style w:type="character" w:customStyle="1" w:styleId="DebateUnderlineChar">
    <w:name w:val="DebateUnderline Char"/>
    <w:basedOn w:val="DefaultParagraphFont"/>
    <w:link w:val="DebateUnderline0"/>
    <w:rsid w:val="002A25E1"/>
    <w:rPr>
      <w:rFonts w:ascii="Calibri" w:eastAsia="Calibri" w:hAnsi="Calibri" w:cs="Calibri"/>
      <w:sz w:val="24"/>
      <w:u w:val="single"/>
    </w:rPr>
  </w:style>
  <w:style w:type="character" w:customStyle="1" w:styleId="DebateEmphasisChar">
    <w:name w:val="DebateEmphasis Char"/>
    <w:basedOn w:val="DebateUnderlineChar"/>
    <w:link w:val="DebateEmphasis"/>
    <w:rsid w:val="002A25E1"/>
    <w:rPr>
      <w:rFonts w:ascii="Calibri" w:eastAsia="Calibri" w:hAnsi="Calibri" w:cs="Calibri"/>
      <w:b/>
      <w:sz w:val="24"/>
      <w:u w:val="single"/>
    </w:rPr>
  </w:style>
  <w:style w:type="character" w:customStyle="1" w:styleId="MicrotextChar">
    <w:name w:val="Microtext Char"/>
    <w:basedOn w:val="DefaultParagraphFont"/>
    <w:link w:val="Microtext"/>
    <w:rsid w:val="002A25E1"/>
    <w:rPr>
      <w:rFonts w:ascii="Cambria" w:eastAsia="Cambria" w:hAnsi="Cambria" w:cs="Times New Roman"/>
      <w:sz w:val="12"/>
    </w:rPr>
  </w:style>
  <w:style w:type="paragraph" w:customStyle="1" w:styleId="BreakTag">
    <w:name w:val="Break Tag"/>
    <w:basedOn w:val="Normal"/>
    <w:autoRedefine/>
    <w:uiPriority w:val="4"/>
    <w:qFormat/>
    <w:rsid w:val="002A25E1"/>
    <w:pPr>
      <w:spacing w:before="240"/>
      <w:contextualSpacing/>
    </w:pPr>
    <w:rPr>
      <w:b/>
      <w:sz w:val="26"/>
    </w:rPr>
  </w:style>
  <w:style w:type="paragraph" w:customStyle="1" w:styleId="BreakBlock">
    <w:name w:val="Break Block"/>
    <w:basedOn w:val="Normal"/>
    <w:link w:val="BreakBlockChar"/>
    <w:autoRedefine/>
    <w:qFormat/>
    <w:rsid w:val="002A25E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25E1"/>
    <w:rPr>
      <w:rFonts w:ascii="Arial Bold" w:hAnsi="Arial Bold" w:cs="Calibri"/>
      <w:b/>
      <w:caps/>
      <w:sz w:val="32"/>
      <w:u w:val="single"/>
    </w:rPr>
  </w:style>
  <w:style w:type="character" w:customStyle="1" w:styleId="Mention1">
    <w:name w:val="Mention1"/>
    <w:basedOn w:val="DefaultParagraphFont"/>
    <w:uiPriority w:val="99"/>
    <w:semiHidden/>
    <w:unhideWhenUsed/>
    <w:rsid w:val="002A25E1"/>
    <w:rPr>
      <w:color w:val="2B579A"/>
      <w:shd w:val="clear" w:color="auto" w:fill="E6E6E6"/>
    </w:rPr>
  </w:style>
  <w:style w:type="character" w:customStyle="1" w:styleId="m4841727538114946087gmail-styleunderline">
    <w:name w:val="m_4841727538114946087gmail-styleunderline"/>
    <w:basedOn w:val="DefaultParagraphFont"/>
    <w:rsid w:val="002A25E1"/>
  </w:style>
  <w:style w:type="paragraph" w:customStyle="1" w:styleId="evidencetext">
    <w:name w:val="evidence text"/>
    <w:basedOn w:val="Normal"/>
    <w:link w:val="evidencetextChar1"/>
    <w:qFormat/>
    <w:rsid w:val="002A25E1"/>
    <w:pPr>
      <w:ind w:left="432" w:right="432"/>
      <w:contextualSpacing/>
    </w:pPr>
    <w:rPr>
      <w:color w:val="000000"/>
      <w:lang w:val="x-none" w:eastAsia="x-none"/>
    </w:rPr>
  </w:style>
  <w:style w:type="character" w:customStyle="1" w:styleId="evidencetextChar1">
    <w:name w:val="evidence text Char1"/>
    <w:link w:val="evidencetext"/>
    <w:rsid w:val="002A25E1"/>
    <w:rPr>
      <w:rFonts w:ascii="Calibri" w:hAnsi="Calibri" w:cs="Calibri"/>
      <w:color w:val="000000"/>
      <w:lang w:val="x-none" w:eastAsia="x-none"/>
    </w:rPr>
  </w:style>
  <w:style w:type="paragraph" w:customStyle="1" w:styleId="Style4">
    <w:name w:val="Style4"/>
    <w:basedOn w:val="Normal"/>
    <w:link w:val="Style4Char"/>
    <w:uiPriority w:val="99"/>
    <w:qFormat/>
    <w:rsid w:val="002A25E1"/>
    <w:pPr>
      <w:contextualSpacing/>
    </w:pPr>
    <w:rPr>
      <w:rFonts w:eastAsia="Times New Roman"/>
      <w:u w:val="single"/>
    </w:rPr>
  </w:style>
  <w:style w:type="character" w:customStyle="1" w:styleId="Style4Char">
    <w:name w:val="Style4 Char"/>
    <w:link w:val="Style4"/>
    <w:uiPriority w:val="99"/>
    <w:rsid w:val="002A25E1"/>
    <w:rPr>
      <w:rFonts w:ascii="Calibri" w:eastAsia="Times New Roman" w:hAnsi="Calibri" w:cs="Calibri"/>
      <w:u w:val="single"/>
    </w:rPr>
  </w:style>
  <w:style w:type="character" w:customStyle="1" w:styleId="Style1Char">
    <w:name w:val="Style1 Char"/>
    <w:rsid w:val="002A25E1"/>
    <w:rPr>
      <w:rFonts w:ascii="Times New Roman" w:eastAsia="SimSun" w:hAnsi="Times New Roman" w:cs="Times New Roman"/>
      <w:sz w:val="20"/>
      <w:szCs w:val="24"/>
      <w:u w:val="single"/>
      <w:lang w:eastAsia="zh-CN"/>
    </w:rPr>
  </w:style>
  <w:style w:type="character" w:customStyle="1" w:styleId="Styleunderline11pt">
    <w:name w:val="Style underline + 11 pt"/>
    <w:rsid w:val="002A25E1"/>
    <w:rPr>
      <w:rFonts w:ascii="Times New Roman" w:hAnsi="Times New Roman"/>
      <w:sz w:val="20"/>
      <w:u w:val="single"/>
    </w:rPr>
  </w:style>
  <w:style w:type="paragraph" w:customStyle="1" w:styleId="Stylecard11pt">
    <w:name w:val="Style card + 11 pt"/>
    <w:basedOn w:val="Normal"/>
    <w:link w:val="Stylecard11ptChar"/>
    <w:qFormat/>
    <w:rsid w:val="002A25E1"/>
    <w:pPr>
      <w:ind w:left="288" w:right="288"/>
      <w:contextualSpacing/>
    </w:pPr>
    <w:rPr>
      <w:rFonts w:eastAsia="SimSun"/>
      <w:lang w:eastAsia="zh-CN"/>
    </w:rPr>
  </w:style>
  <w:style w:type="character" w:customStyle="1" w:styleId="Stylecard11ptChar">
    <w:name w:val="Style card + 11 pt Char"/>
    <w:link w:val="Stylecard11pt"/>
    <w:rsid w:val="002A25E1"/>
    <w:rPr>
      <w:rFonts w:ascii="Calibri" w:eastAsia="SimSun" w:hAnsi="Calibri" w:cs="Calibri"/>
      <w:lang w:eastAsia="zh-CN"/>
    </w:rPr>
  </w:style>
  <w:style w:type="paragraph" w:customStyle="1" w:styleId="Minimize">
    <w:name w:val="Minimize"/>
    <w:basedOn w:val="Normal"/>
    <w:next w:val="Normal"/>
    <w:link w:val="MinimizeChar"/>
    <w:qFormat/>
    <w:rsid w:val="002A25E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25E1"/>
    <w:rPr>
      <w:rFonts w:ascii="Calibri" w:hAnsi="Calibri" w:cs="Calibri"/>
      <w:color w:val="000000"/>
      <w:sz w:val="12"/>
      <w:szCs w:val="20"/>
    </w:rPr>
  </w:style>
  <w:style w:type="character" w:customStyle="1" w:styleId="byline">
    <w:name w:val="byline"/>
    <w:basedOn w:val="DefaultParagraphFont"/>
    <w:rsid w:val="002A25E1"/>
  </w:style>
  <w:style w:type="paragraph" w:customStyle="1" w:styleId="StyleStyle411pt">
    <w:name w:val="Style Style4 + 11 pt"/>
    <w:basedOn w:val="Normal"/>
    <w:link w:val="StyleStyle411ptChar"/>
    <w:qFormat/>
    <w:rsid w:val="002A25E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25E1"/>
    <w:rPr>
      <w:rFonts w:ascii="Calibri" w:eastAsia="Times New Roman" w:hAnsi="Calibri" w:cs="Calibri"/>
      <w:u w:val="single"/>
    </w:rPr>
  </w:style>
  <w:style w:type="character" w:customStyle="1" w:styleId="Style11ptUnderline">
    <w:name w:val="Style 11 pt Underline"/>
    <w:rsid w:val="002A25E1"/>
    <w:rPr>
      <w:sz w:val="20"/>
      <w:u w:val="single"/>
    </w:rPr>
  </w:style>
  <w:style w:type="character" w:customStyle="1" w:styleId="Style11ptBoldUnderline">
    <w:name w:val="Style 11 pt Bold Underline"/>
    <w:rsid w:val="002A25E1"/>
    <w:rPr>
      <w:b/>
      <w:bCs/>
      <w:sz w:val="20"/>
      <w:u w:val="single"/>
    </w:rPr>
  </w:style>
  <w:style w:type="character" w:customStyle="1" w:styleId="Style11pt">
    <w:name w:val="Style 11 pt"/>
    <w:rsid w:val="002A25E1"/>
    <w:rPr>
      <w:sz w:val="20"/>
    </w:rPr>
  </w:style>
  <w:style w:type="paragraph" w:customStyle="1" w:styleId="StyleStyle411ptBold">
    <w:name w:val="Style Style4 + 11 pt Bold"/>
    <w:basedOn w:val="Normal"/>
    <w:link w:val="StyleStyle411ptBoldChar"/>
    <w:qFormat/>
    <w:rsid w:val="002A25E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25E1"/>
    <w:rPr>
      <w:rFonts w:ascii="Calibri" w:eastAsia="Times New Roman" w:hAnsi="Calibri" w:cs="Calibri"/>
      <w:b/>
      <w:bCs/>
      <w:u w:val="single"/>
    </w:rPr>
  </w:style>
  <w:style w:type="character" w:customStyle="1" w:styleId="pmterms1">
    <w:name w:val="pmterms1"/>
    <w:basedOn w:val="DefaultParagraphFont"/>
    <w:rsid w:val="002A25E1"/>
  </w:style>
  <w:style w:type="character" w:customStyle="1" w:styleId="hilite1">
    <w:name w:val="hilite1"/>
    <w:basedOn w:val="DefaultParagraphFont"/>
    <w:rsid w:val="002A25E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25E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25E1"/>
    <w:rPr>
      <w:rFonts w:ascii="Times New Roman" w:eastAsia="Malgun Gothic" w:hAnsi="Times New Roman" w:cs="Times New Roman"/>
      <w:sz w:val="21"/>
      <w:szCs w:val="24"/>
      <w:u w:val="single"/>
    </w:rPr>
  </w:style>
  <w:style w:type="character" w:customStyle="1" w:styleId="blue">
    <w:name w:val="blue"/>
    <w:basedOn w:val="DefaultParagraphFont"/>
    <w:rsid w:val="002A25E1"/>
    <w:rPr>
      <w:rFonts w:cs="Times New Roman"/>
    </w:rPr>
  </w:style>
  <w:style w:type="paragraph" w:customStyle="1" w:styleId="cites0">
    <w:name w:val="cites"/>
    <w:link w:val="Heading1Char3"/>
    <w:autoRedefine/>
    <w:qFormat/>
    <w:rsid w:val="002A25E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2A25E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25E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25E1"/>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25E1"/>
  </w:style>
  <w:style w:type="paragraph" w:customStyle="1" w:styleId="BlockTitle2">
    <w:name w:val="Block Title2"/>
    <w:basedOn w:val="Normal"/>
    <w:next w:val="Normal"/>
    <w:link w:val="BlockTitle2Char"/>
    <w:qFormat/>
    <w:rsid w:val="002A25E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25E1"/>
    <w:pPr>
      <w:spacing w:before="120" w:after="120"/>
      <w:contextualSpacing/>
    </w:pPr>
    <w:rPr>
      <w:rFonts w:eastAsia="Times New Roman"/>
      <w:b/>
      <w:u w:val="single"/>
      <w:lang w:bidi="en-US"/>
    </w:rPr>
  </w:style>
  <w:style w:type="paragraph" w:styleId="TOC9">
    <w:name w:val="toc 9"/>
    <w:basedOn w:val="Normal"/>
    <w:next w:val="Normal"/>
    <w:autoRedefine/>
    <w:uiPriority w:val="39"/>
    <w:rsid w:val="002A25E1"/>
    <w:pPr>
      <w:ind w:left="1600"/>
      <w:contextualSpacing/>
    </w:pPr>
    <w:rPr>
      <w:rFonts w:eastAsia="Times New Roman"/>
      <w:lang w:bidi="en-US"/>
    </w:rPr>
  </w:style>
  <w:style w:type="paragraph" w:customStyle="1" w:styleId="TxBrp1">
    <w:name w:val="TxBr_p1"/>
    <w:basedOn w:val="Normal"/>
    <w:qFormat/>
    <w:rsid w:val="002A25E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25E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25E1"/>
  </w:style>
  <w:style w:type="paragraph" w:customStyle="1" w:styleId="hat">
    <w:name w:val="hat"/>
    <w:basedOn w:val="Normal"/>
    <w:next w:val="Normal"/>
    <w:link w:val="hatChar"/>
    <w:qFormat/>
    <w:rsid w:val="002A25E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25E1"/>
  </w:style>
  <w:style w:type="paragraph" w:customStyle="1" w:styleId="HotRouteChar">
    <w:name w:val="Hot Route! Char"/>
    <w:basedOn w:val="Normal"/>
    <w:qFormat/>
    <w:rsid w:val="002A25E1"/>
    <w:pPr>
      <w:ind w:left="144"/>
      <w:contextualSpacing/>
    </w:pPr>
    <w:rPr>
      <w:rFonts w:eastAsia="Times New Roman"/>
      <w:lang w:bidi="en-US"/>
    </w:rPr>
  </w:style>
  <w:style w:type="paragraph" w:customStyle="1" w:styleId="Default">
    <w:name w:val="Default"/>
    <w:qFormat/>
    <w:rsid w:val="002A25E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25E1"/>
    <w:rPr>
      <w:rFonts w:ascii="Cambria" w:hAnsi="Cambria" w:cs="Times New Roman"/>
      <w:b/>
      <w:bCs/>
      <w:sz w:val="26"/>
      <w:szCs w:val="26"/>
    </w:rPr>
  </w:style>
  <w:style w:type="character" w:customStyle="1" w:styleId="UnderliningChar">
    <w:name w:val="Underlining Char"/>
    <w:basedOn w:val="DefaultParagraphFont"/>
    <w:link w:val="Underlining"/>
    <w:rsid w:val="002A25E1"/>
    <w:rPr>
      <w:rFonts w:ascii="Arial Narrow" w:hAnsi="Arial Narrow" w:cs="Times New Roman"/>
      <w:sz w:val="24"/>
      <w:szCs w:val="24"/>
      <w:u w:val="single"/>
    </w:rPr>
  </w:style>
  <w:style w:type="character" w:customStyle="1" w:styleId="CardCharChar1">
    <w:name w:val="Card Char Char1"/>
    <w:basedOn w:val="DefaultParagraphFont"/>
    <w:rsid w:val="002A25E1"/>
    <w:rPr>
      <w:rFonts w:cs="Times New Roman"/>
      <w:b/>
      <w:bCs/>
      <w:sz w:val="28"/>
      <w:szCs w:val="28"/>
    </w:rPr>
  </w:style>
  <w:style w:type="character" w:customStyle="1" w:styleId="hit">
    <w:name w:val="hit"/>
    <w:basedOn w:val="DefaultParagraphFont"/>
    <w:rsid w:val="002A25E1"/>
    <w:rPr>
      <w:rFonts w:cs="Times New Roman"/>
    </w:rPr>
  </w:style>
  <w:style w:type="paragraph" w:customStyle="1" w:styleId="SmallFont">
    <w:name w:val="Small Font"/>
    <w:basedOn w:val="Normal"/>
    <w:link w:val="SmallFontChar"/>
    <w:qFormat/>
    <w:rsid w:val="002A25E1"/>
    <w:pPr>
      <w:spacing w:after="200"/>
      <w:contextualSpacing/>
      <w:jc w:val="both"/>
    </w:pPr>
    <w:rPr>
      <w:rFonts w:eastAsia="Calibri"/>
      <w:szCs w:val="18"/>
    </w:rPr>
  </w:style>
  <w:style w:type="character" w:customStyle="1" w:styleId="SmallFontChar">
    <w:name w:val="Small Font Char"/>
    <w:basedOn w:val="DefaultParagraphFont"/>
    <w:link w:val="SmallFont"/>
    <w:locked/>
    <w:rsid w:val="002A25E1"/>
    <w:rPr>
      <w:rFonts w:ascii="Calibri" w:eastAsia="Calibri" w:hAnsi="Calibri" w:cs="Calibri"/>
      <w:szCs w:val="18"/>
    </w:rPr>
  </w:style>
  <w:style w:type="character" w:customStyle="1" w:styleId="CircleChar1">
    <w:name w:val="Circle Char1"/>
    <w:basedOn w:val="DefaultParagraphFont"/>
    <w:rsid w:val="002A25E1"/>
    <w:rPr>
      <w:rFonts w:cs="Times New Roman"/>
      <w:b/>
      <w:i/>
      <w:sz w:val="18"/>
      <w:szCs w:val="18"/>
      <w:u w:val="single"/>
      <w:lang w:val="en-US" w:eastAsia="en-US" w:bidi="ar-SA"/>
    </w:rPr>
  </w:style>
  <w:style w:type="character" w:customStyle="1" w:styleId="verdana">
    <w:name w:val="verdana"/>
    <w:basedOn w:val="DefaultParagraphFont"/>
    <w:rsid w:val="002A25E1"/>
  </w:style>
  <w:style w:type="paragraph" w:customStyle="1" w:styleId="BlockHeadings">
    <w:name w:val="Block Headings"/>
    <w:basedOn w:val="Normal"/>
    <w:link w:val="BlockHeadingsChar"/>
    <w:qFormat/>
    <w:rsid w:val="002A25E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25E1"/>
    <w:rPr>
      <w:rFonts w:ascii="Calibri" w:eastAsia="Times New Roman" w:hAnsi="Calibri" w:cs="Calibri"/>
      <w:b/>
      <w:szCs w:val="20"/>
    </w:rPr>
  </w:style>
  <w:style w:type="paragraph" w:customStyle="1" w:styleId="loose">
    <w:name w:val="loose"/>
    <w:basedOn w:val="Normal"/>
    <w:uiPriority w:val="99"/>
    <w:qFormat/>
    <w:rsid w:val="002A25E1"/>
    <w:pPr>
      <w:spacing w:before="210"/>
      <w:contextualSpacing/>
    </w:pPr>
    <w:rPr>
      <w:rFonts w:eastAsia="Times New Roman"/>
      <w:lang w:eastAsia="zh-CN" w:bidi="he-IL"/>
    </w:rPr>
  </w:style>
  <w:style w:type="character" w:customStyle="1" w:styleId="hit1">
    <w:name w:val="hit1"/>
    <w:basedOn w:val="DefaultParagraphFont"/>
    <w:rsid w:val="002A25E1"/>
    <w:rPr>
      <w:b/>
      <w:bCs/>
      <w:color w:val="CC0033"/>
    </w:rPr>
  </w:style>
  <w:style w:type="character" w:customStyle="1" w:styleId="upper">
    <w:name w:val="upper"/>
    <w:basedOn w:val="DefaultParagraphFont"/>
    <w:rsid w:val="002A25E1"/>
  </w:style>
  <w:style w:type="character" w:customStyle="1" w:styleId="Author">
    <w:name w:val="Author"/>
    <w:aliases w:val="Style Date"/>
    <w:basedOn w:val="DefaultParagraphFont"/>
    <w:uiPriority w:val="1"/>
    <w:qFormat/>
    <w:rsid w:val="002A25E1"/>
    <w:rPr>
      <w:b/>
      <w:sz w:val="24"/>
    </w:rPr>
  </w:style>
  <w:style w:type="character" w:customStyle="1" w:styleId="SmallFont7pt">
    <w:name w:val="Small Font (7 pt)"/>
    <w:basedOn w:val="DefaultParagraphFont"/>
    <w:qFormat/>
    <w:rsid w:val="002A25E1"/>
    <w:rPr>
      <w:sz w:val="14"/>
    </w:rPr>
  </w:style>
  <w:style w:type="paragraph" w:customStyle="1" w:styleId="UnderlinedText">
    <w:name w:val="Underlined Text"/>
    <w:basedOn w:val="Normal"/>
    <w:qFormat/>
    <w:rsid w:val="002A25E1"/>
    <w:pPr>
      <w:contextualSpacing/>
    </w:pPr>
    <w:rPr>
      <w:rFonts w:eastAsia="Times New Roman"/>
      <w:b/>
      <w:szCs w:val="20"/>
    </w:rPr>
  </w:style>
  <w:style w:type="character" w:customStyle="1" w:styleId="SmallText-New">
    <w:name w:val="Small Text - New"/>
    <w:basedOn w:val="DefaultParagraphFont"/>
    <w:rsid w:val="002A25E1"/>
    <w:rPr>
      <w:rFonts w:ascii="Arial Narrow" w:hAnsi="Arial Narrow"/>
      <w:sz w:val="14"/>
    </w:rPr>
  </w:style>
  <w:style w:type="paragraph" w:customStyle="1" w:styleId="Smalltext0">
    <w:name w:val="Small text"/>
    <w:aliases w:val="Quote4,Quote111"/>
    <w:basedOn w:val="Normal"/>
    <w:link w:val="SmalltextChar"/>
    <w:qFormat/>
    <w:rsid w:val="002A25E1"/>
    <w:pPr>
      <w:contextualSpacing/>
    </w:pPr>
    <w:rPr>
      <w:rFonts w:ascii="Arial Narrow" w:eastAsia="Times New Roman" w:hAnsi="Arial Narrow"/>
    </w:rPr>
  </w:style>
  <w:style w:type="character" w:customStyle="1" w:styleId="Underlined-New">
    <w:name w:val="Underlined - New"/>
    <w:basedOn w:val="DefaultParagraphFont"/>
    <w:rsid w:val="002A25E1"/>
    <w:rPr>
      <w:rFonts w:ascii="Arial Narrow" w:hAnsi="Arial Narrow"/>
      <w:sz w:val="16"/>
      <w:u w:val="single"/>
    </w:rPr>
  </w:style>
  <w:style w:type="paragraph" w:styleId="TOC2">
    <w:name w:val="toc 2"/>
    <w:basedOn w:val="Normal"/>
    <w:next w:val="Normal"/>
    <w:autoRedefine/>
    <w:uiPriority w:val="39"/>
    <w:qFormat/>
    <w:rsid w:val="002A25E1"/>
    <w:pPr>
      <w:ind w:left="200"/>
      <w:contextualSpacing/>
    </w:pPr>
    <w:rPr>
      <w:rFonts w:eastAsia="Times New Roman"/>
      <w:lang w:bidi="en-US"/>
    </w:rPr>
  </w:style>
  <w:style w:type="paragraph" w:styleId="Caption">
    <w:name w:val="caption"/>
    <w:aliases w:val="caption"/>
    <w:basedOn w:val="Normal"/>
    <w:next w:val="Normal"/>
    <w:uiPriority w:val="35"/>
    <w:qFormat/>
    <w:rsid w:val="002A25E1"/>
    <w:pPr>
      <w:contextualSpacing/>
    </w:pPr>
    <w:rPr>
      <w:rFonts w:eastAsia="Times New Roman"/>
      <w:b/>
      <w:bCs/>
      <w:sz w:val="18"/>
      <w:szCs w:val="18"/>
      <w:lang w:bidi="en-US"/>
    </w:rPr>
  </w:style>
  <w:style w:type="paragraph" w:styleId="TOCHeading">
    <w:name w:val="TOC Heading"/>
    <w:basedOn w:val="Heading1"/>
    <w:next w:val="Normal"/>
    <w:uiPriority w:val="39"/>
    <w:qFormat/>
    <w:rsid w:val="002A25E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25E1"/>
    <w:rPr>
      <w:rFonts w:ascii="Arial Narrow" w:hAnsi="Arial Narrow"/>
      <w:dstrike w:val="0"/>
      <w:sz w:val="20"/>
      <w:bdr w:val="single" w:sz="2" w:space="0" w:color="auto"/>
      <w:vertAlign w:val="baseline"/>
    </w:rPr>
  </w:style>
  <w:style w:type="character" w:customStyle="1" w:styleId="style65">
    <w:name w:val="style65"/>
    <w:basedOn w:val="DefaultParagraphFont"/>
    <w:rsid w:val="002A25E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25E1"/>
    <w:rPr>
      <w:rFonts w:cs="Arial"/>
      <w:bCs/>
      <w:szCs w:val="26"/>
      <w:u w:val="single"/>
      <w:lang w:val="en-US" w:eastAsia="en-US" w:bidi="ar-SA"/>
    </w:rPr>
  </w:style>
  <w:style w:type="character" w:customStyle="1" w:styleId="qlabel">
    <w:name w:val="q_label"/>
    <w:basedOn w:val="DefaultParagraphFont"/>
    <w:rsid w:val="002A25E1"/>
  </w:style>
  <w:style w:type="character" w:customStyle="1" w:styleId="alabel">
    <w:name w:val="a_label"/>
    <w:basedOn w:val="DefaultParagraphFont"/>
    <w:rsid w:val="002A25E1"/>
  </w:style>
  <w:style w:type="character" w:customStyle="1" w:styleId="Style1Char1">
    <w:name w:val="Style1 Char1"/>
    <w:basedOn w:val="DefaultParagraphFont"/>
    <w:rsid w:val="002A25E1"/>
    <w:rPr>
      <w:rFonts w:eastAsia="SimSun"/>
      <w:sz w:val="20"/>
      <w:szCs w:val="24"/>
      <w:u w:val="single"/>
      <w:lang w:val="en-US" w:eastAsia="zh-CN" w:bidi="ar-SA"/>
    </w:rPr>
  </w:style>
  <w:style w:type="character" w:customStyle="1" w:styleId="BoldandUnderlineCharChar">
    <w:name w:val="Bold and Underline Char Char"/>
    <w:basedOn w:val="DefaultParagraphFont"/>
    <w:rsid w:val="002A25E1"/>
    <w:rPr>
      <w:rFonts w:eastAsia="MS Mincho"/>
      <w:b/>
      <w:u w:val="single"/>
      <w:lang w:val="en-US" w:eastAsia="en-US" w:bidi="ar-SA"/>
    </w:rPr>
  </w:style>
  <w:style w:type="character" w:customStyle="1" w:styleId="CardTextChar0">
    <w:name w:val="Card Text Char"/>
    <w:basedOn w:val="DefaultParagraphFont"/>
    <w:rsid w:val="002A25E1"/>
    <w:rPr>
      <w:rFonts w:ascii="Times New Roman" w:eastAsia="Times New Roman" w:hAnsi="Times New Roman" w:cs="Times New Roman"/>
      <w:szCs w:val="24"/>
    </w:rPr>
  </w:style>
  <w:style w:type="character" w:customStyle="1" w:styleId="reduce2">
    <w:name w:val="reduce2"/>
    <w:basedOn w:val="DefaultParagraphFont"/>
    <w:rsid w:val="002A25E1"/>
    <w:rPr>
      <w:rFonts w:ascii="Arial" w:hAnsi="Arial" w:cs="Arial"/>
      <w:color w:val="000000"/>
      <w:sz w:val="10"/>
      <w:szCs w:val="22"/>
    </w:rPr>
  </w:style>
  <w:style w:type="paragraph" w:customStyle="1" w:styleId="BoldUnderline">
    <w:name w:val="BoldUnderline"/>
    <w:link w:val="BoldUnderlineChar0"/>
    <w:qFormat/>
    <w:rsid w:val="002A25E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25E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25E1"/>
    <w:rPr>
      <w:rFonts w:cs="Arial"/>
      <w:bCs/>
      <w:szCs w:val="26"/>
      <w:u w:val="single"/>
      <w:lang w:val="en-US" w:eastAsia="en-US" w:bidi="ar-SA"/>
    </w:rPr>
  </w:style>
  <w:style w:type="paragraph" w:customStyle="1" w:styleId="evidencetextChar">
    <w:name w:val="evidence text Char"/>
    <w:basedOn w:val="Normal"/>
    <w:qFormat/>
    <w:rsid w:val="002A25E1"/>
    <w:pPr>
      <w:ind w:left="1728" w:right="1008"/>
      <w:contextualSpacing/>
    </w:pPr>
    <w:rPr>
      <w:rFonts w:eastAsia="Times New Roman"/>
      <w:color w:val="000000"/>
      <w:sz w:val="18"/>
    </w:rPr>
  </w:style>
  <w:style w:type="character" w:customStyle="1" w:styleId="underline20">
    <w:name w:val="underline2"/>
    <w:basedOn w:val="DefaultParagraphFont"/>
    <w:qFormat/>
    <w:rsid w:val="002A25E1"/>
    <w:rPr>
      <w:u w:val="single"/>
    </w:rPr>
  </w:style>
  <w:style w:type="character" w:customStyle="1" w:styleId="Style11ptUnderlineBorderSinglesolidlineAuto05pt">
    <w:name w:val="Style 11 pt Underline Border: : (Single solid line Auto  0.5 pt..."/>
    <w:rsid w:val="002A25E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25E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25E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2A25E1"/>
    <w:rPr>
      <w:szCs w:val="24"/>
      <w:u w:val="single"/>
    </w:rPr>
  </w:style>
  <w:style w:type="paragraph" w:customStyle="1" w:styleId="UnderlineChar4">
    <w:name w:val="Underline Char4"/>
    <w:basedOn w:val="Normal"/>
    <w:link w:val="UnderlineChar4Char"/>
    <w:qFormat/>
    <w:rsid w:val="002A25E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25E1"/>
    <w:rPr>
      <w:b/>
      <w:szCs w:val="24"/>
      <w:u w:val="single"/>
    </w:rPr>
  </w:style>
  <w:style w:type="paragraph" w:customStyle="1" w:styleId="BoldandUnderlineChar3">
    <w:name w:val="Bold and Underline Char3"/>
    <w:basedOn w:val="Normal"/>
    <w:link w:val="BoldandUnderlineChar3Char2"/>
    <w:qFormat/>
    <w:rsid w:val="002A25E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25E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25E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25E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25E1"/>
    <w:rPr>
      <w:rFonts w:ascii="Calibri" w:eastAsia="Times New Roman" w:hAnsi="Calibri" w:cs="Calibri"/>
      <w:b/>
      <w:bCs/>
      <w:u w:val="single"/>
    </w:rPr>
  </w:style>
  <w:style w:type="character" w:customStyle="1" w:styleId="inside-head">
    <w:name w:val="inside-head"/>
    <w:basedOn w:val="DefaultParagraphFont"/>
    <w:rsid w:val="002A25E1"/>
  </w:style>
  <w:style w:type="paragraph" w:customStyle="1" w:styleId="Style3">
    <w:name w:val="Style3"/>
    <w:basedOn w:val="Normal"/>
    <w:link w:val="Style3Char"/>
    <w:qFormat/>
    <w:rsid w:val="002A25E1"/>
    <w:pPr>
      <w:contextualSpacing/>
    </w:pPr>
    <w:rPr>
      <w:rFonts w:ascii="Arial Narrow" w:eastAsia="Times New Roman" w:hAnsi="Arial Narrow"/>
      <w:b/>
    </w:rPr>
  </w:style>
  <w:style w:type="character" w:customStyle="1" w:styleId="Style3Char">
    <w:name w:val="Style3 Char"/>
    <w:basedOn w:val="DefaultParagraphFont"/>
    <w:link w:val="Style3"/>
    <w:rsid w:val="002A25E1"/>
    <w:rPr>
      <w:rFonts w:ascii="Arial Narrow" w:eastAsia="Times New Roman" w:hAnsi="Arial Narrow" w:cs="Calibri"/>
      <w:b/>
    </w:rPr>
  </w:style>
  <w:style w:type="character" w:customStyle="1" w:styleId="7TimesNewRoman">
    <w:name w:val="7 Times New Roman"/>
    <w:rsid w:val="002A25E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25E1"/>
  </w:style>
  <w:style w:type="character" w:customStyle="1" w:styleId="officialsbureau">
    <w:name w:val="official_s_bureau"/>
    <w:basedOn w:val="DefaultParagraphFont"/>
    <w:rsid w:val="002A25E1"/>
  </w:style>
  <w:style w:type="paragraph" w:customStyle="1" w:styleId="Stylecard11ptUnderline">
    <w:name w:val="Style card + 11 pt Underline"/>
    <w:basedOn w:val="Normal"/>
    <w:link w:val="Stylecard11ptUnderlineChar"/>
    <w:qFormat/>
    <w:rsid w:val="002A25E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25E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25E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25E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25E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25E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A25E1"/>
    <w:rPr>
      <w:rFonts w:ascii="Calibri" w:eastAsia="SimSun" w:hAnsi="Calibri" w:cs="Calibri"/>
      <w:szCs w:val="20"/>
      <w:u w:val="single"/>
      <w:lang w:eastAsia="zh-CN"/>
    </w:rPr>
  </w:style>
  <w:style w:type="paragraph" w:styleId="HTMLPreformatted">
    <w:name w:val="HTML Preformatted"/>
    <w:basedOn w:val="Normal"/>
    <w:link w:val="HTMLPreformattedChar"/>
    <w:rsid w:val="002A25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25E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25E1"/>
    <w:pPr>
      <w:contextualSpacing/>
    </w:pPr>
    <w:rPr>
      <w:u w:val="single"/>
    </w:rPr>
  </w:style>
  <w:style w:type="character" w:customStyle="1" w:styleId="StyleUnderlining11ptChar">
    <w:name w:val="Style Underlining + 11 pt Char"/>
    <w:basedOn w:val="DefaultParagraphFont"/>
    <w:link w:val="StyleUnderlining11pt"/>
    <w:rsid w:val="002A25E1"/>
    <w:rPr>
      <w:rFonts w:ascii="Calibri" w:hAnsi="Calibri" w:cs="Calibri"/>
      <w:u w:val="single"/>
    </w:rPr>
  </w:style>
  <w:style w:type="paragraph" w:customStyle="1" w:styleId="StyleCardText9pt">
    <w:name w:val="Style Card Text + 9 pt"/>
    <w:basedOn w:val="Normal"/>
    <w:link w:val="StyleCardText9ptChar"/>
    <w:qFormat/>
    <w:rsid w:val="002A25E1"/>
    <w:pPr>
      <w:spacing w:after="200"/>
      <w:contextualSpacing/>
    </w:pPr>
    <w:rPr>
      <w:rFonts w:eastAsia="Calibri"/>
    </w:rPr>
  </w:style>
  <w:style w:type="character" w:customStyle="1" w:styleId="StyleCardText9ptChar">
    <w:name w:val="Style Card Text + 9 pt Char"/>
    <w:basedOn w:val="DefaultParagraphFont"/>
    <w:link w:val="StyleCardText9pt"/>
    <w:rsid w:val="002A25E1"/>
    <w:rPr>
      <w:rFonts w:ascii="Calibri" w:eastAsia="Calibri" w:hAnsi="Calibri" w:cs="Calibri"/>
    </w:rPr>
  </w:style>
  <w:style w:type="paragraph" w:styleId="Quote">
    <w:name w:val="Quote"/>
    <w:aliases w:val="quote"/>
    <w:basedOn w:val="Normal"/>
    <w:next w:val="Normal"/>
    <w:link w:val="QuoteChar"/>
    <w:uiPriority w:val="29"/>
    <w:qFormat/>
    <w:rsid w:val="002A25E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25E1"/>
    <w:rPr>
      <w:rFonts w:ascii="Calibri" w:eastAsia="Times New Roman" w:hAnsi="Calibri" w:cs="Calibri"/>
      <w:iCs/>
      <w:color w:val="000000"/>
      <w:lang w:bidi="en-US"/>
    </w:rPr>
  </w:style>
  <w:style w:type="paragraph" w:customStyle="1" w:styleId="Underlining">
    <w:name w:val="Underlining"/>
    <w:basedOn w:val="Normal"/>
    <w:link w:val="UnderliningChar"/>
    <w:qFormat/>
    <w:rsid w:val="002A25E1"/>
    <w:pPr>
      <w:contextualSpacing/>
    </w:pPr>
    <w:rPr>
      <w:rFonts w:ascii="Arial Narrow" w:hAnsi="Arial Narrow" w:cs="Times New Roman"/>
      <w:sz w:val="24"/>
      <w:szCs w:val="24"/>
      <w:u w:val="single"/>
    </w:rPr>
  </w:style>
  <w:style w:type="character" w:customStyle="1" w:styleId="ital-inline">
    <w:name w:val="ital-inline"/>
    <w:basedOn w:val="DefaultParagraphFont"/>
    <w:rsid w:val="002A25E1"/>
  </w:style>
  <w:style w:type="character" w:customStyle="1" w:styleId="underlineChar">
    <w:name w:val="underline Char"/>
    <w:basedOn w:val="DefaultParagraphFont"/>
    <w:rsid w:val="002A25E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25E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25E1"/>
    <w:rPr>
      <w:sz w:val="20"/>
      <w:u w:val="single"/>
    </w:rPr>
  </w:style>
  <w:style w:type="paragraph" w:styleId="BodyTextIndent2">
    <w:name w:val="Body Text Indent 2"/>
    <w:basedOn w:val="Normal"/>
    <w:link w:val="BodyTextIndent2Char"/>
    <w:unhideWhenUsed/>
    <w:rsid w:val="002A25E1"/>
    <w:pPr>
      <w:spacing w:after="120" w:line="480" w:lineRule="auto"/>
      <w:ind w:left="360"/>
      <w:contextualSpacing/>
    </w:pPr>
  </w:style>
  <w:style w:type="character" w:customStyle="1" w:styleId="BodyTextIndent2Char">
    <w:name w:val="Body Text Indent 2 Char"/>
    <w:basedOn w:val="DefaultParagraphFont"/>
    <w:link w:val="BodyTextIndent2"/>
    <w:rsid w:val="002A25E1"/>
    <w:rPr>
      <w:rFonts w:ascii="Calibri" w:hAnsi="Calibri" w:cs="Calibri"/>
    </w:rPr>
  </w:style>
  <w:style w:type="paragraph" w:styleId="BodyTextIndent3">
    <w:name w:val="Body Text Indent 3"/>
    <w:basedOn w:val="Normal"/>
    <w:link w:val="BodyTextIndent3Char"/>
    <w:unhideWhenUsed/>
    <w:rsid w:val="002A25E1"/>
    <w:pPr>
      <w:spacing w:after="120"/>
      <w:ind w:left="360"/>
      <w:contextualSpacing/>
    </w:pPr>
    <w:rPr>
      <w:szCs w:val="16"/>
    </w:rPr>
  </w:style>
  <w:style w:type="character" w:customStyle="1" w:styleId="BodyTextIndent3Char">
    <w:name w:val="Body Text Indent 3 Char"/>
    <w:basedOn w:val="DefaultParagraphFont"/>
    <w:link w:val="BodyTextIndent3"/>
    <w:rsid w:val="002A25E1"/>
    <w:rPr>
      <w:rFonts w:ascii="Calibri" w:hAnsi="Calibri" w:cs="Calibri"/>
      <w:szCs w:val="16"/>
    </w:rPr>
  </w:style>
  <w:style w:type="paragraph" w:styleId="BodyText2">
    <w:name w:val="Body Text 2"/>
    <w:basedOn w:val="Normal"/>
    <w:link w:val="BodyText2Char"/>
    <w:unhideWhenUsed/>
    <w:qFormat/>
    <w:rsid w:val="002A25E1"/>
    <w:pPr>
      <w:spacing w:after="120" w:line="480" w:lineRule="auto"/>
      <w:contextualSpacing/>
    </w:pPr>
  </w:style>
  <w:style w:type="character" w:customStyle="1" w:styleId="BodyText2Char">
    <w:name w:val="Body Text 2 Char"/>
    <w:basedOn w:val="DefaultParagraphFont"/>
    <w:link w:val="BodyText2"/>
    <w:rsid w:val="002A25E1"/>
    <w:rPr>
      <w:rFonts w:ascii="Calibri" w:hAnsi="Calibri" w:cs="Calibri"/>
    </w:rPr>
  </w:style>
  <w:style w:type="paragraph" w:styleId="BodyTextIndent">
    <w:name w:val="Body Text Indent"/>
    <w:aliases w:val="Body Text EJ"/>
    <w:basedOn w:val="Normal"/>
    <w:link w:val="BodyTextIndentChar"/>
    <w:unhideWhenUsed/>
    <w:rsid w:val="002A25E1"/>
    <w:pPr>
      <w:spacing w:after="120"/>
      <w:ind w:left="360"/>
      <w:contextualSpacing/>
    </w:pPr>
  </w:style>
  <w:style w:type="character" w:customStyle="1" w:styleId="BodyTextIndentChar">
    <w:name w:val="Body Text Indent Char"/>
    <w:aliases w:val="Body Text EJ Char"/>
    <w:basedOn w:val="DefaultParagraphFont"/>
    <w:link w:val="BodyTextIndent"/>
    <w:rsid w:val="002A25E1"/>
    <w:rPr>
      <w:rFonts w:ascii="Calibri" w:hAnsi="Calibri" w:cs="Calibri"/>
    </w:rPr>
  </w:style>
  <w:style w:type="paragraph" w:styleId="BodyText3">
    <w:name w:val="Body Text 3"/>
    <w:basedOn w:val="Normal"/>
    <w:link w:val="BodyText3Char"/>
    <w:unhideWhenUsed/>
    <w:qFormat/>
    <w:rsid w:val="002A25E1"/>
    <w:pPr>
      <w:spacing w:after="120"/>
      <w:contextualSpacing/>
    </w:pPr>
    <w:rPr>
      <w:szCs w:val="16"/>
    </w:rPr>
  </w:style>
  <w:style w:type="character" w:customStyle="1" w:styleId="BodyText3Char">
    <w:name w:val="Body Text 3 Char"/>
    <w:basedOn w:val="DefaultParagraphFont"/>
    <w:link w:val="BodyText3"/>
    <w:rsid w:val="002A25E1"/>
    <w:rPr>
      <w:rFonts w:ascii="Calibri" w:hAnsi="Calibri" w:cs="Calibri"/>
      <w:szCs w:val="16"/>
    </w:rPr>
  </w:style>
  <w:style w:type="character" w:customStyle="1" w:styleId="StyleBold">
    <w:name w:val="Style Bold"/>
    <w:basedOn w:val="DefaultParagraphFont"/>
    <w:uiPriority w:val="9"/>
    <w:qFormat/>
    <w:rsid w:val="002A25E1"/>
    <w:rPr>
      <w:b/>
      <w:bCs/>
    </w:rPr>
  </w:style>
  <w:style w:type="character" w:customStyle="1" w:styleId="body-text">
    <w:name w:val="body-text"/>
    <w:basedOn w:val="DefaultParagraphFont"/>
    <w:rsid w:val="002A25E1"/>
  </w:style>
  <w:style w:type="paragraph" w:customStyle="1" w:styleId="StyleStyle411ptBoldBorderSinglesolidlineAuto0">
    <w:name w:val="Style Style4 + 11 pt Bold Border: : (Single solid line Auto  0...."/>
    <w:basedOn w:val="Normal"/>
    <w:link w:val="StyleStyle411ptBoldBorderSinglesolidlineAuto0Char"/>
    <w:qFormat/>
    <w:rsid w:val="002A25E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25E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25E1"/>
  </w:style>
  <w:style w:type="paragraph" w:customStyle="1" w:styleId="StyleStyle112pt">
    <w:name w:val="Style Style1 + 12 pt"/>
    <w:basedOn w:val="Normal"/>
    <w:link w:val="StyleStyle112ptChar"/>
    <w:qFormat/>
    <w:rsid w:val="002A25E1"/>
    <w:pPr>
      <w:contextualSpacing/>
    </w:pPr>
    <w:rPr>
      <w:rFonts w:eastAsia="SimSun"/>
      <w:u w:val="single"/>
      <w:lang w:eastAsia="zh-CN"/>
    </w:rPr>
  </w:style>
  <w:style w:type="character" w:customStyle="1" w:styleId="StyleStyle112ptChar">
    <w:name w:val="Style Style1 + 12 pt Char"/>
    <w:basedOn w:val="DefaultParagraphFont"/>
    <w:link w:val="StyleStyle112pt"/>
    <w:rsid w:val="002A25E1"/>
    <w:rPr>
      <w:rFonts w:ascii="Calibri" w:eastAsia="SimSun" w:hAnsi="Calibri" w:cs="Calibri"/>
      <w:u w:val="single"/>
      <w:lang w:eastAsia="zh-CN"/>
    </w:rPr>
  </w:style>
  <w:style w:type="paragraph" w:customStyle="1" w:styleId="MinimizedText">
    <w:name w:val="Minimized Text"/>
    <w:basedOn w:val="Normal"/>
    <w:link w:val="MinimizedTextChar"/>
    <w:qFormat/>
    <w:rsid w:val="002A25E1"/>
    <w:pPr>
      <w:contextualSpacing/>
    </w:pPr>
    <w:rPr>
      <w:rFonts w:eastAsia="Times New Roman"/>
    </w:rPr>
  </w:style>
  <w:style w:type="character" w:customStyle="1" w:styleId="MinimizedTextChar">
    <w:name w:val="Minimized Text Char"/>
    <w:basedOn w:val="DefaultParagraphFont"/>
    <w:link w:val="MinimizedText"/>
    <w:rsid w:val="002A25E1"/>
    <w:rPr>
      <w:rFonts w:ascii="Calibri" w:eastAsia="Times New Roman" w:hAnsi="Calibri" w:cs="Calibri"/>
    </w:rPr>
  </w:style>
  <w:style w:type="character" w:customStyle="1" w:styleId="term1">
    <w:name w:val="term1"/>
    <w:basedOn w:val="DefaultParagraphFont"/>
    <w:rsid w:val="002A25E1"/>
    <w:rPr>
      <w:b/>
      <w:bCs/>
    </w:rPr>
  </w:style>
  <w:style w:type="character" w:customStyle="1" w:styleId="Styleterm111ptUnderline">
    <w:name w:val="Style term1 + 11 pt Underline"/>
    <w:basedOn w:val="term1"/>
    <w:rsid w:val="002A25E1"/>
    <w:rPr>
      <w:b/>
      <w:bCs/>
      <w:sz w:val="20"/>
      <w:u w:val="single"/>
    </w:rPr>
  </w:style>
  <w:style w:type="paragraph" w:customStyle="1" w:styleId="StyleMinimizedTextArialNarrow10pt">
    <w:name w:val="Style Minimized Text + Arial Narrow 10 pt"/>
    <w:basedOn w:val="MinimizedText"/>
    <w:link w:val="StyleMinimizedTextArialNarrow10ptChar"/>
    <w:qFormat/>
    <w:rsid w:val="002A25E1"/>
  </w:style>
  <w:style w:type="character" w:customStyle="1" w:styleId="StyleMinimizedTextArialNarrow10ptChar">
    <w:name w:val="Style Minimized Text + Arial Narrow 10 pt Char"/>
    <w:basedOn w:val="MinimizedTextChar"/>
    <w:link w:val="StyleMinimizedTextArialNarrow10pt"/>
    <w:rsid w:val="002A25E1"/>
    <w:rPr>
      <w:rFonts w:ascii="Calibri" w:eastAsia="Times New Roman" w:hAnsi="Calibri" w:cs="Calibri"/>
    </w:rPr>
  </w:style>
  <w:style w:type="character" w:customStyle="1" w:styleId="Styleunderline11ptBold">
    <w:name w:val="Style underline + 11 pt Bold"/>
    <w:basedOn w:val="underline"/>
    <w:rsid w:val="002A25E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25E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25E1"/>
    <w:rPr>
      <w:rFonts w:ascii="Calibri" w:eastAsia="Times New Roman" w:hAnsi="Calibri" w:cs="Calibri"/>
      <w:u w:val="single"/>
      <w:bdr w:val="single" w:sz="4" w:space="0" w:color="auto"/>
    </w:rPr>
  </w:style>
  <w:style w:type="character" w:customStyle="1" w:styleId="Style9pt">
    <w:name w:val="Style 9 pt"/>
    <w:basedOn w:val="DefaultParagraphFont"/>
    <w:rsid w:val="002A25E1"/>
    <w:rPr>
      <w:rFonts w:ascii="Times New Roman" w:hAnsi="Times New Roman"/>
      <w:sz w:val="20"/>
    </w:rPr>
  </w:style>
  <w:style w:type="paragraph" w:customStyle="1" w:styleId="StyleStyle49pt3">
    <w:name w:val="Style Style4 + 9 pt3"/>
    <w:basedOn w:val="Style4"/>
    <w:link w:val="StyleStyle49pt3Char"/>
    <w:qFormat/>
    <w:rsid w:val="002A25E1"/>
    <w:rPr>
      <w:rFonts w:cs="Times New Roman"/>
    </w:rPr>
  </w:style>
  <w:style w:type="character" w:customStyle="1" w:styleId="StyleStyle49pt3Char">
    <w:name w:val="Style Style4 + 9 pt3 Char"/>
    <w:basedOn w:val="Style4Char"/>
    <w:link w:val="StyleStyle49pt3"/>
    <w:rsid w:val="002A25E1"/>
    <w:rPr>
      <w:rFonts w:ascii="Calibri" w:eastAsia="Times New Roman" w:hAnsi="Calibri" w:cs="Times New Roman"/>
      <w:u w:val="single"/>
    </w:rPr>
  </w:style>
  <w:style w:type="paragraph" w:customStyle="1" w:styleId="StyleStyle4Bold">
    <w:name w:val="Style Style4 + Bold"/>
    <w:basedOn w:val="Style4"/>
    <w:link w:val="StyleStyle4BoldChar"/>
    <w:qFormat/>
    <w:rsid w:val="002A25E1"/>
    <w:rPr>
      <w:rFonts w:cs="Times New Roman"/>
      <w:b/>
      <w:bCs/>
    </w:rPr>
  </w:style>
  <w:style w:type="character" w:customStyle="1" w:styleId="StyleStyle4BoldChar">
    <w:name w:val="Style Style4 + Bold Char"/>
    <w:basedOn w:val="Style4Char"/>
    <w:link w:val="StyleStyle4Bold"/>
    <w:rsid w:val="002A25E1"/>
    <w:rPr>
      <w:rFonts w:ascii="Calibri" w:eastAsia="Times New Roman" w:hAnsi="Calibri" w:cs="Times New Roman"/>
      <w:b/>
      <w:bCs/>
      <w:u w:val="single"/>
    </w:rPr>
  </w:style>
  <w:style w:type="character" w:customStyle="1" w:styleId="CharChar11">
    <w:name w:val="Char Char11"/>
    <w:basedOn w:val="DefaultParagraphFont"/>
    <w:rsid w:val="002A25E1"/>
    <w:rPr>
      <w:rFonts w:cs="Arial"/>
      <w:bCs/>
      <w:szCs w:val="26"/>
      <w:u w:val="single"/>
      <w:lang w:val="en-US" w:eastAsia="en-US" w:bidi="ar-SA"/>
    </w:rPr>
  </w:style>
  <w:style w:type="character" w:customStyle="1" w:styleId="authorbio">
    <w:name w:val="authorbio"/>
    <w:basedOn w:val="DefaultParagraphFont"/>
    <w:rsid w:val="002A25E1"/>
  </w:style>
  <w:style w:type="character" w:customStyle="1" w:styleId="a">
    <w:name w:val="a"/>
    <w:basedOn w:val="DefaultParagraphFont"/>
    <w:rsid w:val="002A25E1"/>
  </w:style>
  <w:style w:type="character" w:customStyle="1" w:styleId="StyleStyleUnderline411pt">
    <w:name w:val="Style Style Underline4 + 11 pt"/>
    <w:basedOn w:val="DefaultParagraphFont"/>
    <w:rsid w:val="002A25E1"/>
    <w:rPr>
      <w:sz w:val="20"/>
      <w:u w:val="single"/>
    </w:rPr>
  </w:style>
  <w:style w:type="character" w:customStyle="1" w:styleId="StyleStyleUnderline411ptBold">
    <w:name w:val="Style Style Underline4 + 11 pt Bold"/>
    <w:basedOn w:val="DefaultParagraphFont"/>
    <w:rsid w:val="002A25E1"/>
    <w:rPr>
      <w:b/>
      <w:bCs/>
      <w:sz w:val="20"/>
      <w:u w:val="single"/>
    </w:rPr>
  </w:style>
  <w:style w:type="character" w:customStyle="1" w:styleId="StyleStyleUnderline311pt">
    <w:name w:val="Style Style Underline3 + 11 pt"/>
    <w:basedOn w:val="DefaultParagraphFont"/>
    <w:rsid w:val="002A25E1"/>
    <w:rPr>
      <w:sz w:val="20"/>
      <w:u w:val="single"/>
    </w:rPr>
  </w:style>
  <w:style w:type="character" w:customStyle="1" w:styleId="StyleStyleUnderline311ptBold">
    <w:name w:val="Style Style Underline3 + 11 pt Bold"/>
    <w:basedOn w:val="DefaultParagraphFont"/>
    <w:rsid w:val="002A25E1"/>
    <w:rPr>
      <w:b/>
      <w:bCs/>
      <w:sz w:val="20"/>
      <w:u w:val="single"/>
    </w:rPr>
  </w:style>
  <w:style w:type="character" w:customStyle="1" w:styleId="StyleUnderline3">
    <w:name w:val="Style Underline3"/>
    <w:basedOn w:val="DefaultParagraphFont"/>
    <w:rsid w:val="002A25E1"/>
    <w:rPr>
      <w:u w:val="single"/>
    </w:rPr>
  </w:style>
  <w:style w:type="paragraph" w:customStyle="1" w:styleId="StyleStyle111ptBorderSinglesolidlineAuto05ptL">
    <w:name w:val="Style Style1 + 11 pt Border: : (Single solid line Auto  0.5 pt L..."/>
    <w:link w:val="StyleStyle111ptBorderSinglesolidlineAuto05ptLChar"/>
    <w:qFormat/>
    <w:rsid w:val="002A25E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25E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A25E1"/>
    <w:rPr>
      <w:u w:val="single"/>
    </w:rPr>
  </w:style>
  <w:style w:type="character" w:customStyle="1" w:styleId="CardsFont12pt0">
    <w:name w:val="Cards + Font 12pt"/>
    <w:basedOn w:val="DefaultParagraphFont"/>
    <w:uiPriority w:val="1"/>
    <w:rsid w:val="002A25E1"/>
    <w:rPr>
      <w:rFonts w:ascii="Times New Roman" w:eastAsia="Calibri" w:hAnsi="Times New Roman" w:cs="Times New Roman"/>
      <w:sz w:val="24"/>
      <w:szCs w:val="20"/>
      <w:u w:val="single"/>
    </w:rPr>
  </w:style>
  <w:style w:type="paragraph" w:customStyle="1" w:styleId="Circled">
    <w:name w:val="Circled"/>
    <w:link w:val="CircledChar"/>
    <w:qFormat/>
    <w:rsid w:val="002A25E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25E1"/>
    <w:rPr>
      <w:rFonts w:ascii="Times New Roman" w:eastAsia="MS Mincho" w:hAnsi="Times New Roman" w:cs="Times New Roman"/>
      <w:b/>
      <w:szCs w:val="20"/>
      <w:u w:val="single"/>
      <w:lang w:eastAsia="ja-JP"/>
    </w:rPr>
  </w:style>
  <w:style w:type="character" w:customStyle="1" w:styleId="base">
    <w:name w:val="base"/>
    <w:basedOn w:val="DefaultParagraphFont"/>
    <w:rsid w:val="002A25E1"/>
  </w:style>
  <w:style w:type="character" w:customStyle="1" w:styleId="part-of-speech">
    <w:name w:val="part-of-speech"/>
    <w:basedOn w:val="DefaultParagraphFont"/>
    <w:rsid w:val="002A25E1"/>
  </w:style>
  <w:style w:type="character" w:customStyle="1" w:styleId="sep">
    <w:name w:val="sep"/>
    <w:basedOn w:val="DefaultParagraphFont"/>
    <w:rsid w:val="002A25E1"/>
  </w:style>
  <w:style w:type="character" w:customStyle="1" w:styleId="pron">
    <w:name w:val="pron"/>
    <w:basedOn w:val="DefaultParagraphFont"/>
    <w:rsid w:val="002A25E1"/>
  </w:style>
  <w:style w:type="paragraph" w:customStyle="1" w:styleId="StyleStyle4LatinTimesNewRomanAsianSimSun">
    <w:name w:val="Style Style4 + (Latin) Times New Roman (Asian) SimSun"/>
    <w:basedOn w:val="Normal"/>
    <w:link w:val="StyleStyle4LatinTimesNewRomanAsianSimSunChar"/>
    <w:qFormat/>
    <w:rsid w:val="002A25E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25E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25E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25E1"/>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25E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25E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25E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25E1"/>
    <w:rPr>
      <w:rFonts w:cs="Times New Roman"/>
    </w:rPr>
  </w:style>
  <w:style w:type="character" w:customStyle="1" w:styleId="StyleStyle411pt1Char">
    <w:name w:val="Style Style4 + 11 pt1 Char"/>
    <w:basedOn w:val="Style4Char"/>
    <w:link w:val="StyleStyle411pt1"/>
    <w:rsid w:val="002A25E1"/>
    <w:rPr>
      <w:rFonts w:ascii="Calibri" w:eastAsia="Times New Roman" w:hAnsi="Calibri" w:cs="Times New Roman"/>
      <w:u w:val="single"/>
    </w:rPr>
  </w:style>
  <w:style w:type="character" w:customStyle="1" w:styleId="BoldandUnderlineCharChar2">
    <w:name w:val="Bold and Underline Char Char2"/>
    <w:basedOn w:val="DefaultParagraphFont"/>
    <w:rsid w:val="002A25E1"/>
    <w:rPr>
      <w:b/>
      <w:u w:val="single"/>
      <w:lang w:val="en-US" w:eastAsia="en-US" w:bidi="ar-SA"/>
    </w:rPr>
  </w:style>
  <w:style w:type="character" w:customStyle="1" w:styleId="StyleUnderlineCharChar111pt">
    <w:name w:val="Style Underline Char Char1 + 11 pt"/>
    <w:basedOn w:val="DefaultParagraphFont"/>
    <w:rsid w:val="002A25E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25E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25E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25E1"/>
    <w:rPr>
      <w:sz w:val="22"/>
      <w:u w:val="single"/>
    </w:rPr>
  </w:style>
  <w:style w:type="paragraph" w:customStyle="1" w:styleId="StyleMinimizedTextArialNarrow9pt">
    <w:name w:val="Style Minimized Text + Arial Narrow 9 pt"/>
    <w:basedOn w:val="Normal"/>
    <w:link w:val="StyleMinimizedTextArialNarrow9ptChar"/>
    <w:qFormat/>
    <w:rsid w:val="002A25E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25E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25E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25E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25E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25E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25E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A25E1"/>
    <w:rPr>
      <w:b w:val="0"/>
      <w:bCs/>
      <w:sz w:val="20"/>
      <w:u w:val="single"/>
      <w:lang w:val="en-US" w:eastAsia="en-US" w:bidi="ar-SA"/>
    </w:rPr>
  </w:style>
  <w:style w:type="character" w:customStyle="1" w:styleId="Styleunderline9pt">
    <w:name w:val="Style underline + 9 pt"/>
    <w:basedOn w:val="underline"/>
    <w:rsid w:val="002A25E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25E1"/>
    <w:rPr>
      <w:rFonts w:ascii="Times New Roman" w:hAnsi="Times New Roman"/>
      <w:sz w:val="20"/>
    </w:rPr>
  </w:style>
  <w:style w:type="character" w:customStyle="1" w:styleId="Styleunderline9pt1">
    <w:name w:val="Style underline + 9 pt1"/>
    <w:basedOn w:val="underline"/>
    <w:rsid w:val="002A25E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25E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25E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25E1"/>
    <w:rPr>
      <w:b/>
      <w:bCs/>
      <w:noProof w:val="0"/>
      <w:sz w:val="20"/>
      <w:u w:val="single"/>
      <w:lang w:val="en-US" w:eastAsia="en-US" w:bidi="ar-SA"/>
    </w:rPr>
  </w:style>
  <w:style w:type="character" w:customStyle="1" w:styleId="Hyperlink23">
    <w:name w:val="Hyperlink23"/>
    <w:basedOn w:val="DefaultParagraphFont"/>
    <w:rsid w:val="002A25E1"/>
    <w:rPr>
      <w:color w:val="3300CC"/>
      <w:u w:val="single"/>
    </w:rPr>
  </w:style>
  <w:style w:type="paragraph" w:customStyle="1" w:styleId="cardCharChar">
    <w:name w:val="card Char Char"/>
    <w:basedOn w:val="Normal"/>
    <w:link w:val="cardCharCharChar"/>
    <w:qFormat/>
    <w:rsid w:val="002A25E1"/>
    <w:pPr>
      <w:ind w:left="288" w:right="288"/>
      <w:contextualSpacing/>
    </w:pPr>
    <w:rPr>
      <w:rFonts w:eastAsia="Times New Roman"/>
      <w:szCs w:val="20"/>
    </w:rPr>
  </w:style>
  <w:style w:type="character" w:customStyle="1" w:styleId="cardCharCharChar">
    <w:name w:val="card Char Char Char"/>
    <w:basedOn w:val="DefaultParagraphFont"/>
    <w:link w:val="cardCharChar"/>
    <w:rsid w:val="002A25E1"/>
    <w:rPr>
      <w:rFonts w:ascii="Calibri" w:eastAsia="Times New Roman" w:hAnsi="Calibri" w:cs="Calibri"/>
      <w:szCs w:val="20"/>
    </w:rPr>
  </w:style>
  <w:style w:type="character" w:customStyle="1" w:styleId="StyleunderlineArialNarrow9ptBold">
    <w:name w:val="Style underline + Arial Narrow 9 pt Bold"/>
    <w:basedOn w:val="underline"/>
    <w:rsid w:val="002A25E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25E1"/>
  </w:style>
  <w:style w:type="character" w:customStyle="1" w:styleId="StylecardCharCharArialNarrow9ptChar">
    <w:name w:val="Style card Char Char + Arial Narrow 9 pt Char"/>
    <w:basedOn w:val="cardCharCharChar"/>
    <w:link w:val="StylecardCharCharArialNarrow9pt"/>
    <w:rsid w:val="002A25E1"/>
    <w:rPr>
      <w:rFonts w:ascii="Calibri" w:eastAsia="Times New Roman" w:hAnsi="Calibri" w:cs="Calibri"/>
      <w:szCs w:val="20"/>
    </w:rPr>
  </w:style>
  <w:style w:type="character" w:customStyle="1" w:styleId="UnderlineCharCharChar">
    <w:name w:val="Underline Char Char Char"/>
    <w:basedOn w:val="DefaultParagraphFont"/>
    <w:rsid w:val="002A25E1"/>
    <w:rPr>
      <w:noProof w:val="0"/>
      <w:u w:val="single"/>
      <w:lang w:val="en-US" w:eastAsia="en-US" w:bidi="ar-SA"/>
    </w:rPr>
  </w:style>
  <w:style w:type="character" w:customStyle="1" w:styleId="CardTextChar1">
    <w:name w:val="Card Text Char1"/>
    <w:basedOn w:val="DefaultParagraphFont"/>
    <w:rsid w:val="002A25E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25E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25E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25E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25E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25E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25E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25E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25E1"/>
    <w:pPr>
      <w:contextualSpacing/>
    </w:pPr>
    <w:rPr>
      <w:rFonts w:eastAsia="Times New Roman"/>
    </w:rPr>
  </w:style>
  <w:style w:type="character" w:customStyle="1" w:styleId="TextsmallChar">
    <w:name w:val="Textsmall Char"/>
    <w:basedOn w:val="DefaultParagraphFont"/>
    <w:link w:val="Textsmall"/>
    <w:rsid w:val="002A25E1"/>
    <w:rPr>
      <w:rFonts w:ascii="Calibri" w:eastAsia="Times New Roman" w:hAnsi="Calibri" w:cs="Calibri"/>
    </w:rPr>
  </w:style>
  <w:style w:type="character" w:customStyle="1" w:styleId="CharChar111">
    <w:name w:val="Char Char111"/>
    <w:basedOn w:val="DefaultParagraphFont"/>
    <w:rsid w:val="002A25E1"/>
    <w:rPr>
      <w:rFonts w:cs="Arial"/>
      <w:bCs/>
      <w:szCs w:val="26"/>
      <w:u w:val="single"/>
      <w:lang w:val="en-US" w:eastAsia="en-US" w:bidi="ar-SA"/>
    </w:rPr>
  </w:style>
  <w:style w:type="paragraph" w:customStyle="1" w:styleId="cardtextsmall">
    <w:name w:val="card text small"/>
    <w:basedOn w:val="Normal"/>
    <w:uiPriority w:val="99"/>
    <w:qFormat/>
    <w:rsid w:val="002A25E1"/>
    <w:pPr>
      <w:contextualSpacing/>
    </w:pPr>
    <w:rPr>
      <w:rFonts w:ascii="Arial Narrow" w:eastAsia="Times New Roman" w:hAnsi="Arial Narrow"/>
    </w:rPr>
  </w:style>
  <w:style w:type="character" w:customStyle="1" w:styleId="AUnterdline">
    <w:name w:val="AUnterdline"/>
    <w:qFormat/>
    <w:rsid w:val="002A25E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25E1"/>
    <w:rPr>
      <w:rFonts w:ascii="Times New Roman" w:hAnsi="Times New Roman"/>
      <w:b/>
      <w:bCs/>
      <w:sz w:val="20"/>
      <w:u w:val="single"/>
      <w:bdr w:val="single" w:sz="4" w:space="0" w:color="auto"/>
    </w:rPr>
  </w:style>
  <w:style w:type="character" w:customStyle="1" w:styleId="highlightedsearchterm">
    <w:name w:val="highlightedsearchterm"/>
    <w:rsid w:val="002A25E1"/>
  </w:style>
  <w:style w:type="character" w:customStyle="1" w:styleId="StyleUnderline1">
    <w:name w:val="Style Underline1"/>
    <w:basedOn w:val="DefaultParagraphFont"/>
    <w:rsid w:val="002A25E1"/>
    <w:rPr>
      <w:rFonts w:ascii="Times New Roman" w:hAnsi="Times New Roman"/>
      <w:sz w:val="20"/>
      <w:u w:val="single"/>
    </w:rPr>
  </w:style>
  <w:style w:type="paragraph" w:customStyle="1" w:styleId="CardIndented">
    <w:name w:val="Card (Indented)"/>
    <w:basedOn w:val="Normal"/>
    <w:link w:val="CardIndentedChar"/>
    <w:qFormat/>
    <w:rsid w:val="002A25E1"/>
    <w:pPr>
      <w:ind w:left="288"/>
      <w:contextualSpacing/>
    </w:pPr>
  </w:style>
  <w:style w:type="paragraph" w:customStyle="1" w:styleId="StyleStyle49pt10">
    <w:name w:val="Style Style4 + 9 pt10"/>
    <w:basedOn w:val="Style4"/>
    <w:link w:val="StyleStyle49pt10Char"/>
    <w:qFormat/>
    <w:rsid w:val="002A25E1"/>
    <w:rPr>
      <w:rFonts w:cs="Times New Roman"/>
    </w:rPr>
  </w:style>
  <w:style w:type="character" w:customStyle="1" w:styleId="StyleStyle49pt10Char">
    <w:name w:val="Style Style4 + 9 pt10 Char"/>
    <w:basedOn w:val="Style4Char"/>
    <w:link w:val="StyleStyle49pt10"/>
    <w:rsid w:val="002A25E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A25E1"/>
    <w:rPr>
      <w:rFonts w:cs="Times New Roman"/>
      <w:b/>
      <w:bCs/>
    </w:rPr>
  </w:style>
  <w:style w:type="character" w:customStyle="1" w:styleId="StyleStyle49ptBold7Char">
    <w:name w:val="Style Style4 + 9 pt Bold7 Char"/>
    <w:link w:val="StyleStyle49ptBold7"/>
    <w:rsid w:val="002A25E1"/>
    <w:rPr>
      <w:rFonts w:ascii="Calibri" w:eastAsia="Times New Roman" w:hAnsi="Calibri" w:cs="Times New Roman"/>
      <w:b/>
      <w:bCs/>
      <w:u w:val="single"/>
    </w:rPr>
  </w:style>
  <w:style w:type="paragraph" w:customStyle="1" w:styleId="NormalUnderline">
    <w:name w:val="Normal Underline"/>
    <w:basedOn w:val="Normal"/>
    <w:link w:val="NormalUnderlineChar"/>
    <w:qFormat/>
    <w:rsid w:val="002A25E1"/>
    <w:pPr>
      <w:ind w:left="288"/>
      <w:contextualSpacing/>
    </w:pPr>
    <w:rPr>
      <w:rFonts w:eastAsia="Times New Roman"/>
      <w:u w:val="single"/>
    </w:rPr>
  </w:style>
  <w:style w:type="character" w:customStyle="1" w:styleId="NormalUnderlineChar">
    <w:name w:val="Normal Underline Char"/>
    <w:link w:val="NormalUnderline"/>
    <w:rsid w:val="002A25E1"/>
    <w:rPr>
      <w:rFonts w:ascii="Calibri" w:eastAsia="Times New Roman" w:hAnsi="Calibri" w:cs="Calibri"/>
      <w:u w:val="single"/>
    </w:rPr>
  </w:style>
  <w:style w:type="character" w:customStyle="1" w:styleId="DontRead">
    <w:name w:val="Don't Read"/>
    <w:qFormat/>
    <w:rsid w:val="002A25E1"/>
    <w:rPr>
      <w:rFonts w:ascii="Times New Roman" w:hAnsi="Times New Roman"/>
      <w:sz w:val="16"/>
    </w:rPr>
  </w:style>
  <w:style w:type="paragraph" w:customStyle="1" w:styleId="Underlinestyle">
    <w:name w:val="Underline style"/>
    <w:basedOn w:val="Normal"/>
    <w:uiPriority w:val="99"/>
    <w:qFormat/>
    <w:rsid w:val="002A25E1"/>
    <w:pPr>
      <w:contextualSpacing/>
    </w:pPr>
    <w:rPr>
      <w:rFonts w:eastAsia="Times New Roman"/>
      <w:u w:val="single"/>
    </w:rPr>
  </w:style>
  <w:style w:type="character" w:customStyle="1" w:styleId="Style11ptUnderline3">
    <w:name w:val="Style 11 pt Underline3"/>
    <w:rsid w:val="002A25E1"/>
    <w:rPr>
      <w:sz w:val="20"/>
      <w:u w:val="single"/>
    </w:rPr>
  </w:style>
  <w:style w:type="character" w:customStyle="1" w:styleId="27">
    <w:name w:val="27"/>
    <w:rsid w:val="002A25E1"/>
    <w:rPr>
      <w:rFonts w:cs="Arial"/>
      <w:bCs/>
      <w:sz w:val="20"/>
      <w:u w:val="single"/>
      <w:lang w:val="en-US" w:eastAsia="en-US" w:bidi="ar-SA"/>
    </w:rPr>
  </w:style>
  <w:style w:type="character" w:customStyle="1" w:styleId="2">
    <w:name w:val="2"/>
    <w:rsid w:val="002A25E1"/>
    <w:rPr>
      <w:rFonts w:cs="Arial"/>
      <w:bCs/>
      <w:sz w:val="20"/>
      <w:u w:val="single"/>
      <w:lang w:val="en-US" w:eastAsia="en-US" w:bidi="ar-SA"/>
    </w:rPr>
  </w:style>
  <w:style w:type="character" w:customStyle="1" w:styleId="Style9ptUnderline11">
    <w:name w:val="Style 9 pt Underline11"/>
    <w:basedOn w:val="DefaultParagraphFont"/>
    <w:rsid w:val="002A25E1"/>
    <w:rPr>
      <w:sz w:val="20"/>
      <w:u w:val="single"/>
    </w:rPr>
  </w:style>
  <w:style w:type="character" w:customStyle="1" w:styleId="Style9ptBoldUnderline5">
    <w:name w:val="Style 9 pt Bold Underline5"/>
    <w:basedOn w:val="DefaultParagraphFont"/>
    <w:rsid w:val="002A25E1"/>
    <w:rPr>
      <w:b/>
      <w:bCs/>
      <w:sz w:val="20"/>
      <w:u w:val="single"/>
    </w:rPr>
  </w:style>
  <w:style w:type="character" w:customStyle="1" w:styleId="CharChar114">
    <w:name w:val="Char Char114"/>
    <w:basedOn w:val="DefaultParagraphFont"/>
    <w:rsid w:val="002A25E1"/>
    <w:rPr>
      <w:rFonts w:cs="Arial"/>
      <w:bCs/>
      <w:szCs w:val="26"/>
      <w:u w:val="single"/>
      <w:lang w:val="en-US" w:eastAsia="en-US" w:bidi="ar-SA"/>
    </w:rPr>
  </w:style>
  <w:style w:type="character" w:customStyle="1" w:styleId="CharChar113">
    <w:name w:val="Char Char113"/>
    <w:basedOn w:val="DefaultParagraphFont"/>
    <w:rsid w:val="002A25E1"/>
    <w:rPr>
      <w:rFonts w:cs="Arial"/>
      <w:bCs/>
      <w:szCs w:val="26"/>
      <w:u w:val="single"/>
      <w:lang w:val="en-US" w:eastAsia="en-US" w:bidi="ar-SA"/>
    </w:rPr>
  </w:style>
  <w:style w:type="character" w:customStyle="1" w:styleId="CharChar112">
    <w:name w:val="Char Char112"/>
    <w:basedOn w:val="DefaultParagraphFont"/>
    <w:rsid w:val="002A25E1"/>
    <w:rPr>
      <w:rFonts w:cs="Arial"/>
      <w:bCs/>
      <w:szCs w:val="26"/>
      <w:u w:val="single"/>
      <w:lang w:val="en-US" w:eastAsia="en-US" w:bidi="ar-SA"/>
    </w:rPr>
  </w:style>
  <w:style w:type="character" w:customStyle="1" w:styleId="ssl0">
    <w:name w:val="ss_l0"/>
    <w:basedOn w:val="DefaultParagraphFont"/>
    <w:rsid w:val="002A25E1"/>
  </w:style>
  <w:style w:type="character" w:customStyle="1" w:styleId="CommentSubjectChar">
    <w:name w:val="Comment Subject Char"/>
    <w:basedOn w:val="CommentTextChar"/>
    <w:link w:val="CommentSubject"/>
    <w:uiPriority w:val="99"/>
    <w:rsid w:val="002A25E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25E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25E1"/>
    <w:rPr>
      <w:rFonts w:ascii="Calibri" w:hAnsi="Calibri" w:cs="Calibri"/>
      <w:b/>
      <w:bCs/>
      <w:sz w:val="20"/>
      <w:szCs w:val="20"/>
    </w:rPr>
  </w:style>
  <w:style w:type="paragraph" w:customStyle="1" w:styleId="WW-Default1">
    <w:name w:val="WW-Default1"/>
    <w:basedOn w:val="Normal"/>
    <w:uiPriority w:val="99"/>
    <w:qFormat/>
    <w:rsid w:val="002A25E1"/>
    <w:pPr>
      <w:suppressAutoHyphens/>
      <w:contextualSpacing/>
    </w:pPr>
    <w:rPr>
      <w:rFonts w:eastAsia="Times New Roman"/>
      <w:b/>
      <w:bCs/>
      <w:szCs w:val="20"/>
      <w:lang w:eastAsia="ar-SA"/>
    </w:rPr>
  </w:style>
  <w:style w:type="paragraph" w:customStyle="1" w:styleId="Normal1">
    <w:name w:val="Normal1"/>
    <w:basedOn w:val="BodyText"/>
    <w:qFormat/>
    <w:rsid w:val="002A25E1"/>
    <w:pPr>
      <w:spacing w:before="100" w:beforeAutospacing="1" w:after="100" w:afterAutospacing="1"/>
    </w:pPr>
    <w:rPr>
      <w:rFonts w:eastAsia="Times New Roman"/>
      <w:sz w:val="24"/>
    </w:rPr>
  </w:style>
  <w:style w:type="character" w:customStyle="1" w:styleId="zoomme">
    <w:name w:val="zoomme"/>
    <w:basedOn w:val="DefaultParagraphFont"/>
    <w:rsid w:val="002A25E1"/>
  </w:style>
  <w:style w:type="character" w:customStyle="1" w:styleId="Date1">
    <w:name w:val="Date1"/>
    <w:basedOn w:val="DefaultParagraphFont"/>
    <w:rsid w:val="002A25E1"/>
  </w:style>
  <w:style w:type="character" w:customStyle="1" w:styleId="classauthor">
    <w:name w:val="class=&quot;author&quot;"/>
    <w:basedOn w:val="DefaultParagraphFont"/>
    <w:rsid w:val="002A25E1"/>
  </w:style>
  <w:style w:type="paragraph" w:customStyle="1" w:styleId="CardStyle">
    <w:name w:val="Card Style"/>
    <w:basedOn w:val="Normal"/>
    <w:link w:val="CardStyleChar"/>
    <w:qFormat/>
    <w:rsid w:val="002A25E1"/>
    <w:pPr>
      <w:contextualSpacing/>
    </w:pPr>
    <w:rPr>
      <w:rFonts w:eastAsia="Times New Roman"/>
    </w:rPr>
  </w:style>
  <w:style w:type="character" w:customStyle="1" w:styleId="CharCharChar">
    <w:name w:val="Char Char Char"/>
    <w:basedOn w:val="DefaultParagraphFont"/>
    <w:rsid w:val="002A25E1"/>
    <w:rPr>
      <w:rFonts w:cs="Arial"/>
      <w:bCs/>
      <w:szCs w:val="26"/>
      <w:u w:val="single"/>
      <w:lang w:val="en-US" w:eastAsia="en-US" w:bidi="ar-SA"/>
    </w:rPr>
  </w:style>
  <w:style w:type="character" w:customStyle="1" w:styleId="texto1">
    <w:name w:val="texto1"/>
    <w:rsid w:val="002A25E1"/>
  </w:style>
  <w:style w:type="paragraph" w:customStyle="1" w:styleId="citenon-bold">
    <w:name w:val="cite non-bold"/>
    <w:basedOn w:val="Normal"/>
    <w:link w:val="citenon-boldChar"/>
    <w:qFormat/>
    <w:rsid w:val="002A25E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25E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25E1"/>
    <w:rPr>
      <w:rFonts w:ascii="Calibri" w:eastAsia="Times New Roman" w:hAnsi="Calibri" w:cs="Arial"/>
      <w:b/>
      <w:sz w:val="24"/>
      <w:szCs w:val="28"/>
    </w:rPr>
  </w:style>
  <w:style w:type="paragraph" w:customStyle="1" w:styleId="Style23">
    <w:name w:val="Style23"/>
    <w:basedOn w:val="Normal"/>
    <w:uiPriority w:val="99"/>
    <w:qFormat/>
    <w:rsid w:val="002A25E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25E1"/>
  </w:style>
  <w:style w:type="paragraph" w:customStyle="1" w:styleId="Tagtemplate">
    <w:name w:val="Tagtemplate"/>
    <w:basedOn w:val="Normal"/>
    <w:link w:val="TagtemplateChar"/>
    <w:autoRedefine/>
    <w:qFormat/>
    <w:rsid w:val="002A25E1"/>
    <w:pPr>
      <w:keepNext/>
      <w:keepLines/>
      <w:contextualSpacing/>
    </w:pPr>
    <w:rPr>
      <w:rFonts w:eastAsia="Calibri"/>
      <w:b/>
    </w:rPr>
  </w:style>
  <w:style w:type="character" w:customStyle="1" w:styleId="TagtemplateChar">
    <w:name w:val="Tagtemplate Char"/>
    <w:basedOn w:val="DefaultParagraphFont"/>
    <w:link w:val="Tagtemplate"/>
    <w:rsid w:val="002A25E1"/>
    <w:rPr>
      <w:rFonts w:ascii="Calibri" w:eastAsia="Calibri" w:hAnsi="Calibri" w:cs="Calibri"/>
      <w:b/>
    </w:rPr>
  </w:style>
  <w:style w:type="character" w:customStyle="1" w:styleId="Styleunderline11ptBorderSinglesolidlineAuto05p">
    <w:name w:val="Style underline + 11 pt Border: : (Single solid line Auto  0.5 p..."/>
    <w:rsid w:val="002A25E1"/>
    <w:rPr>
      <w:sz w:val="20"/>
      <w:u w:val="single"/>
      <w:bdr w:val="single" w:sz="4" w:space="0" w:color="auto"/>
    </w:rPr>
  </w:style>
  <w:style w:type="paragraph" w:customStyle="1" w:styleId="Citation-FirstLine">
    <w:name w:val="Citation - First Line"/>
    <w:basedOn w:val="Normal"/>
    <w:next w:val="Normal"/>
    <w:autoRedefine/>
    <w:qFormat/>
    <w:rsid w:val="002A25E1"/>
    <w:pPr>
      <w:spacing w:line="240" w:lineRule="atLeast"/>
      <w:contextualSpacing/>
      <w:jc w:val="both"/>
    </w:pPr>
    <w:rPr>
      <w:rFonts w:ascii="Book Antiqua" w:eastAsia="Times New Roman" w:hAnsi="Book Antiqua"/>
    </w:rPr>
  </w:style>
  <w:style w:type="character" w:customStyle="1" w:styleId="CardText-Underlined">
    <w:name w:val="Card Text - Underlined"/>
    <w:rsid w:val="002A25E1"/>
    <w:rPr>
      <w:b/>
      <w:sz w:val="20"/>
      <w:u w:val="single"/>
    </w:rPr>
  </w:style>
  <w:style w:type="paragraph" w:customStyle="1" w:styleId="Citation-Complete">
    <w:name w:val="Citation - Complete"/>
    <w:basedOn w:val="Normal"/>
    <w:next w:val="Normal"/>
    <w:link w:val="Citation-CompleteChar"/>
    <w:autoRedefine/>
    <w:qFormat/>
    <w:rsid w:val="002A25E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25E1"/>
    <w:rPr>
      <w:rFonts w:ascii="Book Antiqua" w:eastAsia="Times New Roman" w:hAnsi="Book Antiqua" w:cs="Calibri"/>
    </w:rPr>
  </w:style>
  <w:style w:type="character" w:customStyle="1" w:styleId="MicroTextChar0">
    <w:name w:val="MicroText Char"/>
    <w:link w:val="MicroText0"/>
    <w:rsid w:val="002A25E1"/>
    <w:rPr>
      <w:rFonts w:ascii="Arial Narrow" w:hAnsi="Arial Narrow"/>
      <w:sz w:val="12"/>
      <w:szCs w:val="24"/>
    </w:rPr>
  </w:style>
  <w:style w:type="paragraph" w:customStyle="1" w:styleId="TagCite">
    <w:name w:val="Tag/Cite"/>
    <w:basedOn w:val="Normal"/>
    <w:qFormat/>
    <w:rsid w:val="002A25E1"/>
    <w:pPr>
      <w:contextualSpacing/>
    </w:pPr>
    <w:rPr>
      <w:rFonts w:eastAsia="Times New Roman"/>
      <w:b/>
    </w:rPr>
  </w:style>
  <w:style w:type="character" w:customStyle="1" w:styleId="Style11ptItalicUnderline">
    <w:name w:val="Style 11 pt Italic Underline"/>
    <w:basedOn w:val="DefaultParagraphFont"/>
    <w:rsid w:val="002A25E1"/>
    <w:rPr>
      <w:i/>
      <w:iCs/>
      <w:sz w:val="20"/>
      <w:u w:val="single"/>
    </w:rPr>
  </w:style>
  <w:style w:type="character" w:customStyle="1" w:styleId="Style11ptItalic">
    <w:name w:val="Style 11 pt Italic"/>
    <w:basedOn w:val="DefaultParagraphFont"/>
    <w:rsid w:val="002A25E1"/>
    <w:rPr>
      <w:rFonts w:ascii="Times New Roman" w:hAnsi="Times New Roman"/>
      <w:i/>
      <w:iCs/>
      <w:sz w:val="20"/>
    </w:rPr>
  </w:style>
  <w:style w:type="character" w:customStyle="1" w:styleId="BoldandUnderlineChar">
    <w:name w:val="Bold and Underline Char"/>
    <w:basedOn w:val="DefaultParagraphFont"/>
    <w:link w:val="BoldandUnderline"/>
    <w:locked/>
    <w:rsid w:val="002A25E1"/>
    <w:rPr>
      <w:b/>
      <w:szCs w:val="24"/>
      <w:u w:val="single"/>
    </w:rPr>
  </w:style>
  <w:style w:type="paragraph" w:customStyle="1" w:styleId="BoldandUnderline">
    <w:name w:val="Bold and Underline"/>
    <w:basedOn w:val="Normal"/>
    <w:link w:val="BoldandUnderlineChar"/>
    <w:qFormat/>
    <w:rsid w:val="002A25E1"/>
    <w:pPr>
      <w:contextualSpacing/>
    </w:pPr>
    <w:rPr>
      <w:rFonts w:asciiTheme="minorHAnsi" w:hAnsiTheme="minorHAnsi" w:cstheme="minorBidi"/>
      <w:b/>
      <w:szCs w:val="24"/>
      <w:u w:val="single"/>
    </w:rPr>
  </w:style>
  <w:style w:type="character" w:customStyle="1" w:styleId="hdr">
    <w:name w:val="hdr"/>
    <w:basedOn w:val="DefaultParagraphFont"/>
    <w:rsid w:val="002A25E1"/>
  </w:style>
  <w:style w:type="paragraph" w:customStyle="1" w:styleId="StyleStyle49ptBold3">
    <w:name w:val="Style Style4 + 9 pt Bold3"/>
    <w:basedOn w:val="Style4"/>
    <w:link w:val="StyleStyle49ptBold3Char"/>
    <w:qFormat/>
    <w:rsid w:val="002A25E1"/>
    <w:rPr>
      <w:rFonts w:cs="Times New Roman"/>
      <w:b/>
      <w:bCs/>
    </w:rPr>
  </w:style>
  <w:style w:type="character" w:customStyle="1" w:styleId="StyleStyle49ptBold3Char">
    <w:name w:val="Style Style4 + 9 pt Bold3 Char"/>
    <w:basedOn w:val="Style4Char"/>
    <w:link w:val="StyleStyle49ptBold3"/>
    <w:rsid w:val="002A25E1"/>
    <w:rPr>
      <w:rFonts w:ascii="Calibri" w:eastAsia="Times New Roman" w:hAnsi="Calibri" w:cs="Times New Roman"/>
      <w:b/>
      <w:bCs/>
      <w:u w:val="single"/>
    </w:rPr>
  </w:style>
  <w:style w:type="character" w:customStyle="1" w:styleId="Style9ptUnderline6">
    <w:name w:val="Style 9 pt Underline6"/>
    <w:basedOn w:val="DefaultParagraphFont"/>
    <w:rsid w:val="002A25E1"/>
    <w:rPr>
      <w:sz w:val="20"/>
      <w:u w:val="single"/>
    </w:rPr>
  </w:style>
  <w:style w:type="character" w:customStyle="1" w:styleId="ct-with-fmlt">
    <w:name w:val="ct-with-fmlt"/>
    <w:basedOn w:val="DefaultParagraphFont"/>
    <w:rsid w:val="002A25E1"/>
  </w:style>
  <w:style w:type="paragraph" w:customStyle="1" w:styleId="TagText">
    <w:name w:val="TagText"/>
    <w:basedOn w:val="Normal"/>
    <w:uiPriority w:val="99"/>
    <w:qFormat/>
    <w:rsid w:val="002A25E1"/>
    <w:pPr>
      <w:contextualSpacing/>
    </w:pPr>
    <w:rPr>
      <w:b/>
    </w:rPr>
  </w:style>
  <w:style w:type="paragraph" w:customStyle="1" w:styleId="StyleStyle49pt">
    <w:name w:val="Style Style4 + 9 pt"/>
    <w:basedOn w:val="Normal"/>
    <w:link w:val="StyleStyle49ptChar"/>
    <w:qFormat/>
    <w:rsid w:val="002A25E1"/>
    <w:pPr>
      <w:contextualSpacing/>
    </w:pPr>
    <w:rPr>
      <w:rFonts w:eastAsia="Times New Roman"/>
      <w:u w:val="single"/>
    </w:rPr>
  </w:style>
  <w:style w:type="character" w:customStyle="1" w:styleId="StyleStyle49ptChar">
    <w:name w:val="Style Style4 + 9 pt Char"/>
    <w:basedOn w:val="DefaultParagraphFont"/>
    <w:link w:val="StyleStyle49pt"/>
    <w:rsid w:val="002A25E1"/>
    <w:rPr>
      <w:rFonts w:ascii="Calibri" w:eastAsia="Times New Roman" w:hAnsi="Calibri" w:cs="Calibri"/>
      <w:u w:val="single"/>
    </w:rPr>
  </w:style>
  <w:style w:type="paragraph" w:customStyle="1" w:styleId="StyleStyle49ptBold">
    <w:name w:val="Style Style4 + 9 pt Bold"/>
    <w:basedOn w:val="Normal"/>
    <w:link w:val="StyleStyle49ptBoldChar"/>
    <w:qFormat/>
    <w:rsid w:val="002A25E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25E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25E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25E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25E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25E1"/>
    <w:rPr>
      <w:rFonts w:ascii="Arial" w:eastAsia="Times New Roman" w:hAnsi="Arial" w:cs="Arial"/>
      <w:b/>
      <w:bCs/>
      <w:szCs w:val="24"/>
      <w:u w:val="single"/>
    </w:rPr>
  </w:style>
  <w:style w:type="paragraph" w:customStyle="1" w:styleId="StyleUnderlined11pt">
    <w:name w:val="Style Underlined + 11 pt"/>
    <w:link w:val="StyleUnderlined11ptChar"/>
    <w:qFormat/>
    <w:rsid w:val="002A25E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25E1"/>
    <w:rPr>
      <w:rFonts w:ascii="Arial" w:eastAsia="Times New Roman" w:hAnsi="Arial" w:cs="Arial"/>
      <w:szCs w:val="24"/>
      <w:u w:val="single"/>
    </w:rPr>
  </w:style>
  <w:style w:type="character" w:customStyle="1" w:styleId="newscontent">
    <w:name w:val="newscontent"/>
    <w:rsid w:val="002A25E1"/>
  </w:style>
  <w:style w:type="character" w:customStyle="1" w:styleId="StyleUnderlinePatternClearYellow">
    <w:name w:val="Style Underline Pattern: Clear (Yellow)"/>
    <w:basedOn w:val="DefaultParagraphFont"/>
    <w:rsid w:val="002A25E1"/>
    <w:rPr>
      <w:u w:val="single"/>
      <w:shd w:val="clear" w:color="auto" w:fill="00FF00"/>
    </w:rPr>
  </w:style>
  <w:style w:type="paragraph" w:customStyle="1" w:styleId="StyleUnderlineChar11pt3">
    <w:name w:val="Style Underline Char + 11 pt3"/>
    <w:link w:val="StyleUnderlineChar11pt3Char"/>
    <w:qFormat/>
    <w:rsid w:val="002A25E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25E1"/>
    <w:rPr>
      <w:rFonts w:ascii="Arial Narrow" w:eastAsia="Times New Roman" w:hAnsi="Arial Narrow" w:cs="Arial"/>
      <w:szCs w:val="24"/>
      <w:u w:val="single"/>
    </w:rPr>
  </w:style>
  <w:style w:type="character" w:customStyle="1" w:styleId="date-display-single">
    <w:name w:val="date-display-single"/>
    <w:basedOn w:val="DefaultParagraphFont"/>
    <w:rsid w:val="002A25E1"/>
  </w:style>
  <w:style w:type="character" w:customStyle="1" w:styleId="BodyTextChar1">
    <w:name w:val="Body Text Char1"/>
    <w:aliases w:val="Very Small Text Char1,BT Char1"/>
    <w:basedOn w:val="DefaultParagraphFont"/>
    <w:uiPriority w:val="99"/>
    <w:qFormat/>
    <w:rsid w:val="002A25E1"/>
    <w:rPr>
      <w:rFonts w:ascii="Times New Roman" w:hAnsi="Times New Roman" w:cs="Times New Roman"/>
      <w:sz w:val="20"/>
    </w:rPr>
  </w:style>
  <w:style w:type="paragraph" w:customStyle="1" w:styleId="Cite2">
    <w:name w:val="Cite 2"/>
    <w:basedOn w:val="Normal"/>
    <w:qFormat/>
    <w:rsid w:val="002A25E1"/>
    <w:pPr>
      <w:contextualSpacing/>
    </w:pPr>
    <w:rPr>
      <w:rFonts w:eastAsia="MS Mincho"/>
      <w:b/>
      <w:u w:val="single"/>
    </w:rPr>
  </w:style>
  <w:style w:type="character" w:customStyle="1" w:styleId="StyleunderlineBold">
    <w:name w:val="Style underline + Bold"/>
    <w:basedOn w:val="underline"/>
    <w:rsid w:val="002A25E1"/>
    <w:rPr>
      <w:rFonts w:asciiTheme="minorHAnsi" w:hAnsiTheme="minorHAnsi" w:cs="Times New Roman"/>
      <w:b/>
      <w:bCs/>
      <w:iCs/>
      <w:sz w:val="20"/>
      <w:u w:val="single"/>
      <w:bdr w:val="single" w:sz="18" w:space="0" w:color="auto"/>
    </w:rPr>
  </w:style>
  <w:style w:type="paragraph" w:customStyle="1" w:styleId="cards0">
    <w:name w:val="cards"/>
    <w:basedOn w:val="Cites"/>
    <w:qFormat/>
    <w:rsid w:val="002A25E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25E1"/>
    <w:rPr>
      <w:sz w:val="20"/>
      <w:u w:val="single"/>
    </w:rPr>
  </w:style>
  <w:style w:type="character" w:customStyle="1" w:styleId="slug-pub-date">
    <w:name w:val="slug-pub-date"/>
    <w:basedOn w:val="DefaultParagraphFont"/>
    <w:rsid w:val="002A25E1"/>
  </w:style>
  <w:style w:type="character" w:customStyle="1" w:styleId="slug-vol">
    <w:name w:val="slug-vol"/>
    <w:basedOn w:val="DefaultParagraphFont"/>
    <w:rsid w:val="002A25E1"/>
  </w:style>
  <w:style w:type="character" w:customStyle="1" w:styleId="slug-issue">
    <w:name w:val="slug-issue"/>
    <w:basedOn w:val="DefaultParagraphFont"/>
    <w:rsid w:val="002A25E1"/>
  </w:style>
  <w:style w:type="character" w:customStyle="1" w:styleId="slug-pages">
    <w:name w:val="slug-pages"/>
    <w:basedOn w:val="DefaultParagraphFont"/>
    <w:rsid w:val="002A25E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25E1"/>
    <w:rPr>
      <w:b/>
      <w:bCs/>
      <w:strike w:val="0"/>
      <w:dstrike w:val="0"/>
      <w:sz w:val="24"/>
      <w:u w:val="none"/>
      <w:effect w:val="none"/>
    </w:rPr>
  </w:style>
  <w:style w:type="character" w:customStyle="1" w:styleId="tagchar">
    <w:name w:val="tagchar"/>
    <w:basedOn w:val="DefaultParagraphFont"/>
    <w:rsid w:val="002A25E1"/>
  </w:style>
  <w:style w:type="paragraph" w:customStyle="1" w:styleId="NormalText">
    <w:name w:val="Normal Text"/>
    <w:basedOn w:val="Normal"/>
    <w:link w:val="NormalTextChar"/>
    <w:autoRedefine/>
    <w:qFormat/>
    <w:rsid w:val="002A25E1"/>
    <w:pPr>
      <w:contextualSpacing/>
      <w:jc w:val="both"/>
    </w:pPr>
    <w:rPr>
      <w:rFonts w:eastAsia="Times New Roman"/>
      <w:szCs w:val="26"/>
    </w:rPr>
  </w:style>
  <w:style w:type="character" w:customStyle="1" w:styleId="pmterms11">
    <w:name w:val="pmterms11"/>
    <w:basedOn w:val="DefaultParagraphFont"/>
    <w:rsid w:val="002A25E1"/>
    <w:rPr>
      <w:b/>
      <w:bCs/>
      <w:i w:val="0"/>
      <w:iCs w:val="0"/>
      <w:color w:val="000000"/>
    </w:rPr>
  </w:style>
  <w:style w:type="character" w:customStyle="1" w:styleId="StyleUnderlineChar9ptBold">
    <w:name w:val="Style Underline Char + 9 pt Bold"/>
    <w:basedOn w:val="DefaultParagraphFont"/>
    <w:rsid w:val="002A25E1"/>
    <w:rPr>
      <w:rFonts w:ascii="Times New Roman" w:hAnsi="Times New Roman"/>
      <w:b/>
      <w:bCs/>
      <w:sz w:val="20"/>
      <w:u w:val="single"/>
      <w:lang w:val="en-US" w:eastAsia="en-US" w:bidi="ar-SA"/>
    </w:rPr>
  </w:style>
  <w:style w:type="character" w:customStyle="1" w:styleId="Style8pt">
    <w:name w:val="Style 8 pt"/>
    <w:basedOn w:val="DefaultParagraphFont"/>
    <w:rsid w:val="002A25E1"/>
    <w:rPr>
      <w:sz w:val="20"/>
    </w:rPr>
  </w:style>
  <w:style w:type="character" w:customStyle="1" w:styleId="UnderlineChar5Char">
    <w:name w:val="Underline Char5 Char"/>
    <w:basedOn w:val="DefaultParagraphFont"/>
    <w:rsid w:val="002A25E1"/>
    <w:rPr>
      <w:szCs w:val="24"/>
      <w:u w:val="single"/>
      <w:lang w:val="en-US" w:eastAsia="en-US" w:bidi="ar-SA"/>
    </w:rPr>
  </w:style>
  <w:style w:type="character" w:customStyle="1" w:styleId="BoldandUnderlineChar2Char1">
    <w:name w:val="Bold and Underline Char2 Char1"/>
    <w:basedOn w:val="DefaultParagraphFont"/>
    <w:rsid w:val="002A25E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25E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25E1"/>
    <w:rPr>
      <w:szCs w:val="24"/>
      <w:u w:val="single"/>
      <w:lang w:val="en-US" w:eastAsia="en-US" w:bidi="ar-SA"/>
    </w:rPr>
  </w:style>
  <w:style w:type="paragraph" w:customStyle="1" w:styleId="Language">
    <w:name w:val="Language"/>
    <w:basedOn w:val="Normal"/>
    <w:link w:val="LanguageChar"/>
    <w:qFormat/>
    <w:rsid w:val="002A25E1"/>
    <w:pPr>
      <w:contextualSpacing/>
    </w:pPr>
    <w:rPr>
      <w:rFonts w:eastAsia="Times New Roman"/>
      <w:strike/>
      <w:szCs w:val="20"/>
    </w:rPr>
  </w:style>
  <w:style w:type="character" w:customStyle="1" w:styleId="LanguageChar">
    <w:name w:val="Language Char"/>
    <w:basedOn w:val="DefaultParagraphFont"/>
    <w:link w:val="Language"/>
    <w:rsid w:val="002A25E1"/>
    <w:rPr>
      <w:rFonts w:ascii="Calibri" w:eastAsia="Times New Roman" w:hAnsi="Calibri" w:cs="Calibri"/>
      <w:strike/>
      <w:szCs w:val="20"/>
    </w:rPr>
  </w:style>
  <w:style w:type="paragraph" w:customStyle="1" w:styleId="UnderlineChar3">
    <w:name w:val="Underline Char3"/>
    <w:basedOn w:val="Normal"/>
    <w:link w:val="UnderlineChar3Char"/>
    <w:qFormat/>
    <w:rsid w:val="002A25E1"/>
    <w:pPr>
      <w:contextualSpacing/>
    </w:pPr>
    <w:rPr>
      <w:rFonts w:eastAsia="Times New Roman"/>
      <w:u w:val="single"/>
    </w:rPr>
  </w:style>
  <w:style w:type="character" w:customStyle="1" w:styleId="UnderlineChar3Char">
    <w:name w:val="Underline Char3 Char"/>
    <w:basedOn w:val="DefaultParagraphFont"/>
    <w:link w:val="UnderlineChar3"/>
    <w:rsid w:val="002A25E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25E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25E1"/>
    <w:rPr>
      <w:rFonts w:ascii="Calibri" w:eastAsia="Times New Roman" w:hAnsi="Calibri" w:cs="Calibri"/>
      <w:b/>
      <w:u w:val="single"/>
    </w:rPr>
  </w:style>
  <w:style w:type="character" w:customStyle="1" w:styleId="UnderlineChar1">
    <w:name w:val="Underline Char1"/>
    <w:aliases w:val="Cards + Font: 12 pt Char1"/>
    <w:basedOn w:val="DefaultParagraphFont"/>
    <w:rsid w:val="002A25E1"/>
    <w:rPr>
      <w:szCs w:val="24"/>
      <w:u w:val="single"/>
      <w:lang w:val="en-US" w:eastAsia="en-US" w:bidi="ar-SA"/>
    </w:rPr>
  </w:style>
  <w:style w:type="character" w:customStyle="1" w:styleId="BoldandUnderlineChar1Char2Char">
    <w:name w:val="Bold and Underline Char1 Char2 Char"/>
    <w:basedOn w:val="DefaultParagraphFont"/>
    <w:rsid w:val="002A25E1"/>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25E1"/>
    <w:rPr>
      <w:rFonts w:ascii="Arial Narrow" w:eastAsia="Times New Roman" w:hAnsi="Arial Narrow" w:cs="Calibri"/>
    </w:rPr>
  </w:style>
  <w:style w:type="paragraph" w:customStyle="1" w:styleId="HotRoute">
    <w:name w:val="Hot Route"/>
    <w:basedOn w:val="Normal"/>
    <w:link w:val="HotRouteChar0"/>
    <w:qFormat/>
    <w:rsid w:val="002A25E1"/>
    <w:pPr>
      <w:ind w:left="144"/>
      <w:contextualSpacing/>
    </w:pPr>
    <w:rPr>
      <w:rFonts w:eastAsia="Times New Roman"/>
    </w:rPr>
  </w:style>
  <w:style w:type="paragraph" w:customStyle="1" w:styleId="Cardstyle0">
    <w:name w:val="Cardstyle"/>
    <w:basedOn w:val="Normal"/>
    <w:next w:val="Normal"/>
    <w:uiPriority w:val="99"/>
    <w:qFormat/>
    <w:rsid w:val="002A25E1"/>
    <w:pPr>
      <w:contextualSpacing/>
    </w:pPr>
    <w:rPr>
      <w:rFonts w:eastAsia="Times New Roman"/>
    </w:rPr>
  </w:style>
  <w:style w:type="character" w:customStyle="1" w:styleId="Style12ptBoldUnderline1">
    <w:name w:val="Style 12 pt Bold Underline1"/>
    <w:basedOn w:val="DefaultParagraphFont"/>
    <w:rsid w:val="002A25E1"/>
    <w:rPr>
      <w:b/>
      <w:bCs/>
      <w:sz w:val="24"/>
      <w:u w:val="single"/>
    </w:rPr>
  </w:style>
  <w:style w:type="character" w:customStyle="1" w:styleId="StyleEmphasisArial12ptBoldNotItalic">
    <w:name w:val="Style Emphasis + Arial 12 pt Bold Not Italic"/>
    <w:basedOn w:val="Emphasis"/>
    <w:rsid w:val="002A25E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25E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25E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25E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25E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25E1"/>
    <w:rPr>
      <w:rFonts w:ascii="Times New Roman" w:hAnsi="Times New Roman"/>
      <w:sz w:val="20"/>
      <w:u w:val="single"/>
      <w:bdr w:val="none" w:sz="0" w:space="0" w:color="auto"/>
      <w:shd w:val="clear" w:color="auto" w:fill="C0C0C0"/>
    </w:rPr>
  </w:style>
  <w:style w:type="character" w:customStyle="1" w:styleId="smallChar">
    <w:name w:val="small Char"/>
    <w:rsid w:val="002A25E1"/>
    <w:rPr>
      <w:rFonts w:ascii="Calibri" w:eastAsia="Calibri" w:hAnsi="Calibri" w:cs="Calibri"/>
      <w:sz w:val="16"/>
      <w:szCs w:val="20"/>
      <w:lang w:val="x-none" w:eastAsia="x-none"/>
    </w:rPr>
  </w:style>
  <w:style w:type="paragraph" w:customStyle="1" w:styleId="HotRoute0">
    <w:name w:val="Hot Route!"/>
    <w:basedOn w:val="Normal"/>
    <w:qFormat/>
    <w:rsid w:val="002A25E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25E1"/>
    <w:rPr>
      <w:rFonts w:ascii="Times New Roman" w:hAnsi="Times New Roman" w:cs="Times New Roman"/>
      <w:sz w:val="16"/>
      <w:szCs w:val="16"/>
    </w:rPr>
  </w:style>
  <w:style w:type="character" w:customStyle="1" w:styleId="BodyText2Char1">
    <w:name w:val="Body Text 2 Char1"/>
    <w:basedOn w:val="DefaultParagraphFont"/>
    <w:rsid w:val="002A25E1"/>
    <w:rPr>
      <w:rFonts w:ascii="Times New Roman" w:hAnsi="Times New Roman" w:cs="Times New Roman"/>
      <w:sz w:val="20"/>
    </w:rPr>
  </w:style>
  <w:style w:type="character" w:customStyle="1" w:styleId="Heading2Char1CharCharCharCharCharC">
    <w:name w:val="Heading 2 Char1 Char Char Char Char Char C"/>
    <w:rsid w:val="002A25E1"/>
    <w:rPr>
      <w:rFonts w:cs="Arial"/>
      <w:b/>
      <w:bCs/>
      <w:iCs/>
      <w:sz w:val="24"/>
      <w:szCs w:val="28"/>
      <w:lang w:val="en-US" w:eastAsia="en-US" w:bidi="ar-SA"/>
    </w:rPr>
  </w:style>
  <w:style w:type="character" w:customStyle="1" w:styleId="underline1">
    <w:name w:val="underline1"/>
    <w:basedOn w:val="DefaultParagraphFont"/>
    <w:rsid w:val="002A25E1"/>
    <w:rPr>
      <w:u w:val="single"/>
    </w:rPr>
  </w:style>
  <w:style w:type="character" w:customStyle="1" w:styleId="author0">
    <w:name w:val="author"/>
    <w:basedOn w:val="DefaultParagraphFont"/>
    <w:rsid w:val="002A25E1"/>
    <w:rPr>
      <w:rFonts w:ascii="Times New Roman" w:hAnsi="Times New Roman"/>
      <w:b/>
      <w:sz w:val="24"/>
    </w:rPr>
  </w:style>
  <w:style w:type="character" w:customStyle="1" w:styleId="FontStyle291">
    <w:name w:val="Font Style291"/>
    <w:basedOn w:val="DefaultParagraphFont"/>
    <w:uiPriority w:val="99"/>
    <w:rsid w:val="002A25E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25E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25E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25E1"/>
    <w:rPr>
      <w:rFonts w:ascii="Calibri" w:eastAsia="Times New Roman" w:hAnsi="Calibri" w:cs="Calibri"/>
    </w:rPr>
  </w:style>
  <w:style w:type="paragraph" w:customStyle="1" w:styleId="Cards1">
    <w:name w:val="Cards1"/>
    <w:basedOn w:val="Normal"/>
    <w:link w:val="Cards1Char"/>
    <w:qFormat/>
    <w:rsid w:val="002A25E1"/>
    <w:pPr>
      <w:ind w:left="288"/>
      <w:contextualSpacing/>
    </w:pPr>
    <w:rPr>
      <w:rFonts w:eastAsia="Times New Roman"/>
      <w:u w:val="single"/>
    </w:rPr>
  </w:style>
  <w:style w:type="character" w:customStyle="1" w:styleId="Cards1Char">
    <w:name w:val="Cards1 Char"/>
    <w:basedOn w:val="DefaultParagraphFont"/>
    <w:link w:val="Cards1"/>
    <w:rsid w:val="002A25E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25E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25E1"/>
    <w:rPr>
      <w:rFonts w:ascii="Arial" w:eastAsia="Calibri" w:hAnsi="Arial" w:cs="Arial"/>
      <w:u w:val="single"/>
    </w:rPr>
  </w:style>
  <w:style w:type="character" w:customStyle="1" w:styleId="EmphasizeThis">
    <w:name w:val="EmphasizeThis"/>
    <w:rsid w:val="002A25E1"/>
    <w:rPr>
      <w:rFonts w:ascii="Georgia" w:hAnsi="Georgia"/>
      <w:b/>
      <w:iCs/>
      <w:sz w:val="24"/>
      <w:u w:val="thick"/>
    </w:rPr>
  </w:style>
  <w:style w:type="paragraph" w:customStyle="1" w:styleId="Stylecard8pt">
    <w:name w:val="Style card + 8 pt"/>
    <w:basedOn w:val="Normal"/>
    <w:link w:val="Stylecard8ptChar"/>
    <w:qFormat/>
    <w:rsid w:val="002A25E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A25E1"/>
    <w:rPr>
      <w:rFonts w:ascii="Calibri" w:eastAsia="Times New Roman" w:hAnsi="Calibri" w:cs="Calibri"/>
      <w:color w:val="000000"/>
      <w:szCs w:val="20"/>
      <w:u w:val="single"/>
      <w:lang w:eastAsia="ar-SA"/>
    </w:rPr>
  </w:style>
  <w:style w:type="character" w:customStyle="1" w:styleId="bhl">
    <w:name w:val="bhl"/>
    <w:basedOn w:val="DefaultParagraphFont"/>
    <w:rsid w:val="002A25E1"/>
  </w:style>
  <w:style w:type="paragraph" w:customStyle="1" w:styleId="TagGA11">
    <w:name w:val="Tag GA 11"/>
    <w:basedOn w:val="TOC1"/>
    <w:uiPriority w:val="99"/>
    <w:qFormat/>
    <w:rsid w:val="002A25E1"/>
    <w:pPr>
      <w:spacing w:before="0" w:after="160"/>
    </w:pPr>
    <w:rPr>
      <w:rFonts w:ascii="Georgia" w:eastAsia="Calibri" w:hAnsi="Georgia"/>
      <w:u w:val="none"/>
      <w:lang w:bidi="ar-SA"/>
    </w:rPr>
  </w:style>
  <w:style w:type="paragraph" w:customStyle="1" w:styleId="CiteCard">
    <w:name w:val="Cite/Card"/>
    <w:basedOn w:val="TOC2"/>
    <w:qFormat/>
    <w:rsid w:val="002A25E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25E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25E1"/>
    <w:rPr>
      <w:sz w:val="16"/>
      <w:szCs w:val="16"/>
    </w:rPr>
  </w:style>
  <w:style w:type="character" w:customStyle="1" w:styleId="DocumentMapChar1">
    <w:name w:val="Document Map Char1"/>
    <w:basedOn w:val="DefaultParagraphFont"/>
    <w:rsid w:val="002A25E1"/>
    <w:rPr>
      <w:rFonts w:ascii="Tahoma" w:hAnsi="Tahoma" w:cs="Tahoma"/>
      <w:sz w:val="16"/>
      <w:szCs w:val="16"/>
    </w:rPr>
  </w:style>
  <w:style w:type="character" w:customStyle="1" w:styleId="addmd">
    <w:name w:val="addmd"/>
    <w:basedOn w:val="DefaultParagraphFont"/>
    <w:rsid w:val="002A25E1"/>
  </w:style>
  <w:style w:type="paragraph" w:styleId="FootnoteText">
    <w:name w:val="footnote text"/>
    <w:basedOn w:val="Normal"/>
    <w:link w:val="FootnoteTextChar"/>
    <w:unhideWhenUsed/>
    <w:qFormat/>
    <w:rsid w:val="002A25E1"/>
    <w:pPr>
      <w:contextualSpacing/>
    </w:pPr>
    <w:rPr>
      <w:rFonts w:eastAsia="Calibri"/>
      <w:szCs w:val="20"/>
      <w:lang w:eastAsia="zh-CN"/>
    </w:rPr>
  </w:style>
  <w:style w:type="character" w:customStyle="1" w:styleId="FootnoteTextChar">
    <w:name w:val="Footnote Text Char"/>
    <w:basedOn w:val="DefaultParagraphFont"/>
    <w:link w:val="FootnoteText"/>
    <w:rsid w:val="002A25E1"/>
    <w:rPr>
      <w:rFonts w:ascii="Calibri" w:eastAsia="Calibri" w:hAnsi="Calibri" w:cs="Calibri"/>
      <w:szCs w:val="20"/>
      <w:lang w:eastAsia="zh-CN"/>
    </w:rPr>
  </w:style>
  <w:style w:type="character" w:customStyle="1" w:styleId="UnderlinedTextCharChar">
    <w:name w:val="Underlined Text Char Char"/>
    <w:basedOn w:val="DefaultParagraphFont"/>
    <w:rsid w:val="002A25E1"/>
    <w:rPr>
      <w:rFonts w:cs="Arial"/>
      <w:bCs/>
      <w:noProof w:val="0"/>
      <w:szCs w:val="26"/>
      <w:u w:val="single"/>
      <w:lang w:val="en-US" w:eastAsia="en-US" w:bidi="ar-SA"/>
    </w:rPr>
  </w:style>
  <w:style w:type="character" w:customStyle="1" w:styleId="StyleTimesNewRoman12ptBold">
    <w:name w:val="Style Times New Roman 12 pt Bold"/>
    <w:rsid w:val="002A25E1"/>
    <w:rPr>
      <w:b/>
      <w:bCs/>
      <w:sz w:val="24"/>
    </w:rPr>
  </w:style>
  <w:style w:type="character" w:customStyle="1" w:styleId="CardText1Char">
    <w:name w:val="Card Text 1 Char"/>
    <w:link w:val="CardText1"/>
    <w:rsid w:val="002A25E1"/>
    <w:rPr>
      <w:rFonts w:ascii="Georgia" w:hAnsi="Georgia"/>
      <w:color w:val="000000"/>
      <w:u w:val="single"/>
    </w:rPr>
  </w:style>
  <w:style w:type="character" w:customStyle="1" w:styleId="BoldUnderlining">
    <w:name w:val="Bold Underlining"/>
    <w:rsid w:val="002A25E1"/>
    <w:rPr>
      <w:u w:val="single"/>
    </w:rPr>
  </w:style>
  <w:style w:type="character" w:customStyle="1" w:styleId="Intemphasis">
    <w:name w:val="Intemphasis"/>
    <w:uiPriority w:val="1"/>
    <w:qFormat/>
    <w:rsid w:val="002A25E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25E1"/>
    <w:pPr>
      <w:ind w:left="288" w:right="288"/>
      <w:contextualSpacing/>
    </w:pPr>
    <w:rPr>
      <w:szCs w:val="16"/>
    </w:rPr>
  </w:style>
  <w:style w:type="character" w:customStyle="1" w:styleId="cardtextChar2">
    <w:name w:val="cardtext Char"/>
    <w:basedOn w:val="DefaultParagraphFont"/>
    <w:link w:val="cardtext0"/>
    <w:rsid w:val="002A25E1"/>
    <w:rPr>
      <w:rFonts w:ascii="Calibri" w:hAnsi="Calibri" w:cs="Calibri"/>
      <w:szCs w:val="16"/>
    </w:rPr>
  </w:style>
  <w:style w:type="character" w:customStyle="1" w:styleId="BoldUnderlineChar1">
    <w:name w:val="BoldUnderline Char1"/>
    <w:rsid w:val="002A25E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25E1"/>
    <w:pPr>
      <w:spacing w:after="200"/>
      <w:contextualSpacing/>
    </w:pPr>
    <w:rPr>
      <w:rFonts w:eastAsia="Calibri"/>
      <w:u w:val="single"/>
    </w:rPr>
  </w:style>
  <w:style w:type="character" w:customStyle="1" w:styleId="UnderlinedCardTextChar">
    <w:name w:val="Underlined Card Text Char"/>
    <w:link w:val="UnderlinedCardText"/>
    <w:rsid w:val="002A25E1"/>
    <w:rPr>
      <w:rFonts w:ascii="Calibri" w:eastAsia="Calibri" w:hAnsi="Calibri" w:cs="Calibri"/>
      <w:u w:val="single"/>
    </w:rPr>
  </w:style>
  <w:style w:type="character" w:customStyle="1" w:styleId="Hyperlink6">
    <w:name w:val="Hyperlink6"/>
    <w:basedOn w:val="DefaultParagraphFont"/>
    <w:rsid w:val="002A25E1"/>
    <w:rPr>
      <w:color w:val="3300CC"/>
      <w:u w:val="single"/>
    </w:rPr>
  </w:style>
  <w:style w:type="paragraph" w:customStyle="1" w:styleId="Tag12">
    <w:name w:val="Tag12"/>
    <w:basedOn w:val="Normal"/>
    <w:uiPriority w:val="99"/>
    <w:qFormat/>
    <w:rsid w:val="002A25E1"/>
    <w:pPr>
      <w:contextualSpacing/>
    </w:pPr>
    <w:rPr>
      <w:rFonts w:eastAsia="Cambria"/>
      <w:b/>
    </w:rPr>
  </w:style>
  <w:style w:type="paragraph" w:customStyle="1" w:styleId="Shrink8">
    <w:name w:val="Shrink8"/>
    <w:basedOn w:val="Normal"/>
    <w:uiPriority w:val="99"/>
    <w:qFormat/>
    <w:rsid w:val="002A25E1"/>
    <w:pPr>
      <w:contextualSpacing/>
    </w:pPr>
    <w:rPr>
      <w:rFonts w:eastAsia="Cambria"/>
    </w:rPr>
  </w:style>
  <w:style w:type="character" w:customStyle="1" w:styleId="highlight2">
    <w:name w:val="highlight2"/>
    <w:rsid w:val="002A25E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25E1"/>
    <w:pPr>
      <w:ind w:left="288"/>
      <w:contextualSpacing/>
    </w:pPr>
    <w:rPr>
      <w:rFonts w:eastAsia="Times New Roman"/>
      <w:u w:val="single"/>
    </w:rPr>
  </w:style>
  <w:style w:type="character" w:customStyle="1" w:styleId="UnderlineTextChar">
    <w:name w:val="Underline Text Char"/>
    <w:basedOn w:val="DefaultParagraphFont"/>
    <w:link w:val="UnderlineText"/>
    <w:rsid w:val="002A25E1"/>
    <w:rPr>
      <w:rFonts w:ascii="Calibri" w:eastAsia="Times New Roman" w:hAnsi="Calibri" w:cs="Calibri"/>
      <w:u w:val="single"/>
    </w:rPr>
  </w:style>
  <w:style w:type="character" w:customStyle="1" w:styleId="il">
    <w:name w:val="il"/>
    <w:basedOn w:val="DefaultParagraphFont"/>
    <w:rsid w:val="002A25E1"/>
  </w:style>
  <w:style w:type="character" w:customStyle="1" w:styleId="commentstext">
    <w:name w:val="comments_text"/>
    <w:uiPriority w:val="99"/>
    <w:rsid w:val="002A25E1"/>
    <w:rPr>
      <w:rFonts w:cs="Times New Roman"/>
    </w:rPr>
  </w:style>
  <w:style w:type="paragraph" w:customStyle="1" w:styleId="Heading42">
    <w:name w:val="Heading 42"/>
    <w:basedOn w:val="Normal"/>
    <w:qFormat/>
    <w:rsid w:val="002A25E1"/>
    <w:pPr>
      <w:contextualSpacing/>
    </w:pPr>
    <w:rPr>
      <w:rFonts w:eastAsia="Times New Roman"/>
    </w:rPr>
  </w:style>
  <w:style w:type="paragraph" w:customStyle="1" w:styleId="DebateNormal">
    <w:name w:val="DebateNormal"/>
    <w:basedOn w:val="Normal"/>
    <w:link w:val="DebateNormalChar"/>
    <w:qFormat/>
    <w:rsid w:val="002A25E1"/>
    <w:pPr>
      <w:spacing w:line="276" w:lineRule="auto"/>
      <w:contextualSpacing/>
    </w:pPr>
    <w:rPr>
      <w:rFonts w:eastAsia="Calibri"/>
      <w:szCs w:val="20"/>
    </w:rPr>
  </w:style>
  <w:style w:type="character" w:customStyle="1" w:styleId="DebateNormalChar">
    <w:name w:val="DebateNormal Char"/>
    <w:basedOn w:val="DefaultParagraphFont"/>
    <w:link w:val="DebateNormal"/>
    <w:rsid w:val="002A25E1"/>
    <w:rPr>
      <w:rFonts w:ascii="Calibri" w:eastAsia="Calibri" w:hAnsi="Calibri" w:cs="Calibri"/>
      <w:szCs w:val="20"/>
    </w:rPr>
  </w:style>
  <w:style w:type="paragraph" w:customStyle="1" w:styleId="NormalCite">
    <w:name w:val="NormalCite"/>
    <w:link w:val="NormalCiteChar"/>
    <w:qFormat/>
    <w:rsid w:val="002A25E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25E1"/>
    <w:rPr>
      <w:rFonts w:ascii="Times New Roman" w:hAnsi="Times New Roman" w:cs="Times New Roman"/>
      <w:sz w:val="18"/>
    </w:rPr>
  </w:style>
  <w:style w:type="character" w:customStyle="1" w:styleId="articletext">
    <w:name w:val="articletext"/>
    <w:basedOn w:val="DefaultParagraphFont"/>
    <w:rsid w:val="002A25E1"/>
  </w:style>
  <w:style w:type="character" w:customStyle="1" w:styleId="grey10">
    <w:name w:val="grey10"/>
    <w:basedOn w:val="DefaultParagraphFont"/>
    <w:rsid w:val="002A25E1"/>
  </w:style>
  <w:style w:type="character" w:customStyle="1" w:styleId="navy13bd">
    <w:name w:val="navy13bd"/>
    <w:basedOn w:val="DefaultParagraphFont"/>
    <w:rsid w:val="002A25E1"/>
  </w:style>
  <w:style w:type="character" w:customStyle="1" w:styleId="Style9ptUnderline2">
    <w:name w:val="Style 9 pt Underline2"/>
    <w:basedOn w:val="DefaultParagraphFont"/>
    <w:rsid w:val="002A25E1"/>
    <w:rPr>
      <w:sz w:val="20"/>
      <w:u w:val="single"/>
    </w:rPr>
  </w:style>
  <w:style w:type="character" w:customStyle="1" w:styleId="Style9ptBoldUnderline1">
    <w:name w:val="Style 9 pt Bold Underline1"/>
    <w:basedOn w:val="DefaultParagraphFont"/>
    <w:rsid w:val="002A25E1"/>
    <w:rPr>
      <w:b/>
      <w:bCs/>
      <w:sz w:val="20"/>
      <w:u w:val="single"/>
    </w:rPr>
  </w:style>
  <w:style w:type="character" w:customStyle="1" w:styleId="TagsCharChar">
    <w:name w:val="Tags Char Char"/>
    <w:basedOn w:val="DefaultParagraphFont"/>
    <w:rsid w:val="002A25E1"/>
    <w:rPr>
      <w:rFonts w:eastAsia="SimSun"/>
      <w:b/>
      <w:sz w:val="24"/>
      <w:lang w:val="en-US" w:eastAsia="zh-CN" w:bidi="ar-SA"/>
    </w:rPr>
  </w:style>
  <w:style w:type="paragraph" w:customStyle="1" w:styleId="cardCharCharCharChar">
    <w:name w:val="card Char Char Char Char"/>
    <w:basedOn w:val="Normal"/>
    <w:qFormat/>
    <w:rsid w:val="002A25E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25E1"/>
    <w:pPr>
      <w:contextualSpacing/>
    </w:pPr>
    <w:rPr>
      <w:rFonts w:ascii="Times" w:eastAsia="Times New Roman" w:hAnsi="Times"/>
    </w:rPr>
  </w:style>
  <w:style w:type="paragraph" w:customStyle="1" w:styleId="CARD">
    <w:name w:val="CARD"/>
    <w:basedOn w:val="Normal"/>
    <w:link w:val="CARDChar0"/>
    <w:qFormat/>
    <w:rsid w:val="002A25E1"/>
    <w:pPr>
      <w:contextualSpacing/>
    </w:pPr>
    <w:rPr>
      <w:rFonts w:eastAsia="Times New Roman"/>
      <w:u w:val="single"/>
    </w:rPr>
  </w:style>
  <w:style w:type="character" w:customStyle="1" w:styleId="CARDChar0">
    <w:name w:val="CARD Char"/>
    <w:basedOn w:val="DefaultParagraphFont"/>
    <w:link w:val="CARD"/>
    <w:rsid w:val="002A25E1"/>
    <w:rPr>
      <w:rFonts w:ascii="Calibri" w:eastAsia="Times New Roman" w:hAnsi="Calibri" w:cs="Calibri"/>
      <w:u w:val="single"/>
    </w:rPr>
  </w:style>
  <w:style w:type="paragraph" w:customStyle="1" w:styleId="Normal2">
    <w:name w:val="Normal2"/>
    <w:basedOn w:val="Normal"/>
    <w:uiPriority w:val="99"/>
    <w:qFormat/>
    <w:rsid w:val="002A25E1"/>
    <w:pPr>
      <w:contextualSpacing/>
    </w:pPr>
    <w:rPr>
      <w:rFonts w:eastAsia="Times New Roman"/>
    </w:rPr>
  </w:style>
  <w:style w:type="character" w:customStyle="1" w:styleId="Style11ptThickunderline">
    <w:name w:val="Style 11 pt Thick underline"/>
    <w:rsid w:val="002A25E1"/>
    <w:rPr>
      <w:rFonts w:ascii="Times New Roman" w:hAnsi="Times New Roman"/>
      <w:sz w:val="20"/>
      <w:u w:val="single"/>
    </w:rPr>
  </w:style>
  <w:style w:type="character" w:customStyle="1" w:styleId="Style11ptBoldThickunderline">
    <w:name w:val="Style 11 pt Bold Thick underline"/>
    <w:rsid w:val="002A25E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25E1"/>
    <w:rPr>
      <w:vertAlign w:val="superscript"/>
    </w:rPr>
  </w:style>
  <w:style w:type="character" w:customStyle="1" w:styleId="CharChar5">
    <w:name w:val="Char Char5"/>
    <w:rsid w:val="002A25E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25E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25E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25E1"/>
    <w:rPr>
      <w:u w:val="single"/>
    </w:rPr>
  </w:style>
  <w:style w:type="character" w:customStyle="1" w:styleId="StyleUnderlineBoldIndent11ptChar">
    <w:name w:val="Style Underline + Bold Indent + 11 pt Char"/>
    <w:link w:val="StyleUnderlineBoldIndent11pt"/>
    <w:rsid w:val="002A25E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25E1"/>
    <w:rPr>
      <w:b/>
      <w:bCs/>
      <w:u w:val="single"/>
    </w:rPr>
  </w:style>
  <w:style w:type="character" w:customStyle="1" w:styleId="StyleUnderlineBoldIndent11ptBoldChar">
    <w:name w:val="Style Underline + Bold Indent + 11 pt Bold Char"/>
    <w:link w:val="StyleUnderlineBoldIndent11ptBold"/>
    <w:rsid w:val="002A25E1"/>
    <w:rPr>
      <w:rFonts w:ascii="Calibri" w:eastAsia="Times New Roman" w:hAnsi="Calibri" w:cs="Calibri"/>
      <w:b/>
      <w:bCs/>
      <w:szCs w:val="20"/>
      <w:u w:val="single"/>
    </w:rPr>
  </w:style>
  <w:style w:type="paragraph" w:customStyle="1" w:styleId="Normal20pt">
    <w:name w:val="Normal  + 20 pt"/>
    <w:basedOn w:val="Normal"/>
    <w:uiPriority w:val="6"/>
    <w:qFormat/>
    <w:rsid w:val="002A25E1"/>
    <w:pPr>
      <w:contextualSpacing/>
    </w:pPr>
    <w:rPr>
      <w:bCs/>
      <w:u w:val="single"/>
    </w:rPr>
  </w:style>
  <w:style w:type="character" w:customStyle="1" w:styleId="StyleStyle4CharTimesNewRoman11pt">
    <w:name w:val="Style Style4 Char + Times New Roman 11 pt"/>
    <w:basedOn w:val="DefaultParagraphFont"/>
    <w:rsid w:val="002A25E1"/>
    <w:rPr>
      <w:rFonts w:ascii="Times New Roman" w:hAnsi="Times New Roman"/>
      <w:sz w:val="20"/>
      <w:szCs w:val="24"/>
      <w:u w:val="single"/>
      <w:lang w:val="en-US" w:eastAsia="en-US" w:bidi="ar-SA"/>
    </w:rPr>
  </w:style>
  <w:style w:type="paragraph" w:customStyle="1" w:styleId="author-name">
    <w:name w:val="author-name"/>
    <w:basedOn w:val="Normal"/>
    <w:qFormat/>
    <w:rsid w:val="002A25E1"/>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25E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25E1"/>
    <w:rPr>
      <w:rFonts w:ascii="Consolas" w:hAnsi="Consolas" w:cs="Consolas"/>
      <w:sz w:val="20"/>
      <w:szCs w:val="20"/>
    </w:rPr>
  </w:style>
  <w:style w:type="character" w:customStyle="1" w:styleId="StyleStyle4CharTimesNewRoman11ptBold">
    <w:name w:val="Style Style4 Char + Times New Roman 11 pt Bold"/>
    <w:basedOn w:val="DefaultParagraphFont"/>
    <w:rsid w:val="002A25E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25E1"/>
    <w:rPr>
      <w:rFonts w:ascii="Times New Roman" w:hAnsi="Times New Roman"/>
      <w:i/>
      <w:iCs/>
      <w:sz w:val="20"/>
      <w:szCs w:val="24"/>
      <w:u w:val="single"/>
      <w:lang w:val="en-US" w:eastAsia="en-US" w:bidi="ar-SA"/>
    </w:rPr>
  </w:style>
  <w:style w:type="character" w:customStyle="1" w:styleId="headline">
    <w:name w:val="headline"/>
    <w:basedOn w:val="DefaultParagraphFont"/>
    <w:rsid w:val="002A25E1"/>
  </w:style>
  <w:style w:type="character" w:customStyle="1" w:styleId="CharChar4">
    <w:name w:val="Char Char4"/>
    <w:basedOn w:val="DefaultParagraphFont"/>
    <w:rsid w:val="002A25E1"/>
    <w:rPr>
      <w:rFonts w:cs="Arial"/>
      <w:b/>
      <w:bCs/>
      <w:iCs/>
      <w:szCs w:val="28"/>
      <w:lang w:val="en-US" w:eastAsia="en-US" w:bidi="ar-SA"/>
    </w:rPr>
  </w:style>
  <w:style w:type="character" w:customStyle="1" w:styleId="yshortcuts">
    <w:name w:val="yshortcuts"/>
    <w:basedOn w:val="DefaultParagraphFont"/>
    <w:rsid w:val="002A25E1"/>
  </w:style>
  <w:style w:type="character" w:customStyle="1" w:styleId="HotRouteChar0">
    <w:name w:val="Hot Route Char"/>
    <w:link w:val="HotRoute"/>
    <w:rsid w:val="002A25E1"/>
    <w:rPr>
      <w:rFonts w:ascii="Calibri" w:eastAsia="Times New Roman" w:hAnsi="Calibri" w:cs="Calibri"/>
    </w:rPr>
  </w:style>
  <w:style w:type="paragraph" w:styleId="PlainText">
    <w:name w:val="Plain Text"/>
    <w:basedOn w:val="Normal"/>
    <w:link w:val="PlainTextChar"/>
    <w:rsid w:val="002A25E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25E1"/>
    <w:rPr>
      <w:rFonts w:ascii="Courier New" w:eastAsia="Times New Roman" w:hAnsi="Courier New" w:cs="Courier New"/>
      <w:szCs w:val="20"/>
    </w:rPr>
  </w:style>
  <w:style w:type="character" w:customStyle="1" w:styleId="senselabelstart">
    <w:name w:val="sense_label start"/>
    <w:basedOn w:val="DefaultParagraphFont"/>
    <w:rsid w:val="002A25E1"/>
  </w:style>
  <w:style w:type="character" w:customStyle="1" w:styleId="sensecontent">
    <w:name w:val="sense_content"/>
    <w:basedOn w:val="DefaultParagraphFont"/>
    <w:rsid w:val="002A25E1"/>
  </w:style>
  <w:style w:type="character" w:customStyle="1" w:styleId="vi">
    <w:name w:val="vi"/>
    <w:basedOn w:val="DefaultParagraphFont"/>
    <w:rsid w:val="002A25E1"/>
  </w:style>
  <w:style w:type="character" w:customStyle="1" w:styleId="italic">
    <w:name w:val="italic"/>
    <w:basedOn w:val="DefaultParagraphFont"/>
    <w:rsid w:val="002A25E1"/>
  </w:style>
  <w:style w:type="paragraph" w:customStyle="1" w:styleId="Microtext">
    <w:name w:val="Microtext"/>
    <w:basedOn w:val="Normal"/>
    <w:next w:val="Normal"/>
    <w:link w:val="MicrotextChar"/>
    <w:qFormat/>
    <w:rsid w:val="002A25E1"/>
    <w:pPr>
      <w:contextualSpacing/>
    </w:pPr>
    <w:rPr>
      <w:rFonts w:ascii="Cambria" w:eastAsia="Cambria" w:hAnsi="Cambria" w:cs="Times New Roman"/>
      <w:sz w:val="12"/>
    </w:rPr>
  </w:style>
  <w:style w:type="paragraph" w:customStyle="1" w:styleId="Style6">
    <w:name w:val="Style6"/>
    <w:basedOn w:val="Normal"/>
    <w:link w:val="Style6Char"/>
    <w:autoRedefine/>
    <w:qFormat/>
    <w:rsid w:val="002A25E1"/>
    <w:pPr>
      <w:contextualSpacing/>
    </w:pPr>
    <w:rPr>
      <w:b/>
    </w:rPr>
  </w:style>
  <w:style w:type="character" w:customStyle="1" w:styleId="Style6Char">
    <w:name w:val="Style6 Char"/>
    <w:basedOn w:val="DefaultParagraphFont"/>
    <w:link w:val="Style6"/>
    <w:rsid w:val="002A25E1"/>
    <w:rPr>
      <w:rFonts w:ascii="Calibri" w:hAnsi="Calibri" w:cs="Calibri"/>
      <w:b/>
    </w:rPr>
  </w:style>
  <w:style w:type="paragraph" w:customStyle="1" w:styleId="Style11">
    <w:name w:val="Style11"/>
    <w:basedOn w:val="Normal"/>
    <w:link w:val="Style11Char"/>
    <w:qFormat/>
    <w:rsid w:val="002A25E1"/>
    <w:pPr>
      <w:contextualSpacing/>
    </w:pPr>
    <w:rPr>
      <w:rFonts w:eastAsia="Times New Roman"/>
      <w:b/>
      <w:szCs w:val="20"/>
      <w:u w:val="thick"/>
    </w:rPr>
  </w:style>
  <w:style w:type="paragraph" w:customStyle="1" w:styleId="Style12">
    <w:name w:val="Style12"/>
    <w:basedOn w:val="Normal"/>
    <w:link w:val="Style12Char"/>
    <w:qFormat/>
    <w:rsid w:val="002A25E1"/>
    <w:pPr>
      <w:contextualSpacing/>
    </w:pPr>
    <w:rPr>
      <w:rFonts w:eastAsia="Times New Roman"/>
      <w:b/>
      <w:u w:val="thick"/>
    </w:rPr>
  </w:style>
  <w:style w:type="character" w:customStyle="1" w:styleId="Style11Char">
    <w:name w:val="Style11 Char"/>
    <w:basedOn w:val="DefaultParagraphFont"/>
    <w:link w:val="Style11"/>
    <w:rsid w:val="002A25E1"/>
    <w:rPr>
      <w:rFonts w:ascii="Calibri" w:eastAsia="Times New Roman" w:hAnsi="Calibri" w:cs="Calibri"/>
      <w:b/>
      <w:szCs w:val="20"/>
      <w:u w:val="thick"/>
    </w:rPr>
  </w:style>
  <w:style w:type="character" w:customStyle="1" w:styleId="Style12Char">
    <w:name w:val="Style12 Char"/>
    <w:basedOn w:val="DefaultParagraphFont"/>
    <w:link w:val="Style12"/>
    <w:rsid w:val="002A25E1"/>
    <w:rPr>
      <w:rFonts w:ascii="Calibri" w:eastAsia="Times New Roman" w:hAnsi="Calibri" w:cs="Calibri"/>
      <w:b/>
      <w:u w:val="thick"/>
    </w:rPr>
  </w:style>
  <w:style w:type="character" w:customStyle="1" w:styleId="caps-label">
    <w:name w:val="caps-label"/>
    <w:basedOn w:val="DefaultParagraphFont"/>
    <w:rsid w:val="002A25E1"/>
  </w:style>
  <w:style w:type="character" w:customStyle="1" w:styleId="wikiexternallink">
    <w:name w:val="wikiexternallink"/>
    <w:basedOn w:val="DefaultParagraphFont"/>
    <w:rsid w:val="002A25E1"/>
  </w:style>
  <w:style w:type="character" w:customStyle="1" w:styleId="wikigeneratedlinkcontent">
    <w:name w:val="wikigeneratedlinkcontent"/>
    <w:basedOn w:val="DefaultParagraphFont"/>
    <w:rsid w:val="002A25E1"/>
  </w:style>
  <w:style w:type="character" w:customStyle="1" w:styleId="ShrinkChar">
    <w:name w:val="Shrink Char"/>
    <w:link w:val="Shrink0"/>
    <w:locked/>
    <w:rsid w:val="002A25E1"/>
    <w:rPr>
      <w:rFonts w:ascii="Garamond" w:eastAsia="Times New Roman" w:hAnsi="Garamond"/>
      <w:sz w:val="12"/>
    </w:rPr>
  </w:style>
  <w:style w:type="paragraph" w:customStyle="1" w:styleId="Shrink0">
    <w:name w:val="Shrink"/>
    <w:link w:val="ShrinkChar"/>
    <w:qFormat/>
    <w:rsid w:val="002A25E1"/>
    <w:pPr>
      <w:spacing w:after="0" w:line="240" w:lineRule="auto"/>
      <w:ind w:left="288" w:right="288"/>
    </w:pPr>
    <w:rPr>
      <w:rFonts w:ascii="Garamond" w:eastAsia="Times New Roman" w:hAnsi="Garamond"/>
      <w:sz w:val="12"/>
    </w:rPr>
  </w:style>
  <w:style w:type="character" w:customStyle="1" w:styleId="aqj">
    <w:name w:val="aqj"/>
    <w:basedOn w:val="DefaultParagraphFont"/>
    <w:rsid w:val="002A25E1"/>
  </w:style>
  <w:style w:type="character" w:customStyle="1" w:styleId="StyleStyleBoldUnderlineIntenseEmphasisUnderlineapple-style-s">
    <w:name w:val="Style Style Bold UnderlineIntense EmphasisUnderlineapple-style-s..."/>
    <w:basedOn w:val="DefaultParagraphFont"/>
    <w:rsid w:val="002A25E1"/>
    <w:rPr>
      <w:b w:val="0"/>
      <w:bCs w:val="0"/>
      <w:sz w:val="22"/>
      <w:u w:val="single"/>
      <w:bdr w:val="none" w:sz="0" w:space="0" w:color="auto"/>
    </w:rPr>
  </w:style>
  <w:style w:type="paragraph" w:customStyle="1" w:styleId="blocktitle1">
    <w:name w:val="block title"/>
    <w:basedOn w:val="Normal"/>
    <w:autoRedefine/>
    <w:qFormat/>
    <w:rsid w:val="002A25E1"/>
    <w:pPr>
      <w:spacing w:after="240"/>
      <w:contextualSpacing/>
      <w:jc w:val="center"/>
      <w:outlineLvl w:val="0"/>
    </w:pPr>
    <w:rPr>
      <w:rFonts w:eastAsia="Calibri"/>
      <w:b/>
      <w:caps/>
      <w:sz w:val="28"/>
      <w:szCs w:val="28"/>
      <w:lang w:val="es-ES"/>
    </w:rPr>
  </w:style>
  <w:style w:type="character" w:customStyle="1" w:styleId="Boxed">
    <w:name w:val="Boxed"/>
    <w:qFormat/>
    <w:rsid w:val="002A25E1"/>
    <w:rPr>
      <w:rFonts w:ascii="Times New Roman" w:hAnsi="Times New Roman"/>
      <w:sz w:val="20"/>
      <w:bdr w:val="single" w:sz="6" w:space="0" w:color="auto"/>
    </w:rPr>
  </w:style>
  <w:style w:type="character" w:customStyle="1" w:styleId="UnderlineCard">
    <w:name w:val="Underline Card"/>
    <w:uiPriority w:val="6"/>
    <w:qFormat/>
    <w:rsid w:val="002A25E1"/>
    <w:rPr>
      <w:rFonts w:ascii="Arial" w:hAnsi="Arial"/>
      <w:b w:val="0"/>
      <w:bCs/>
      <w:sz w:val="20"/>
      <w:u w:val="single"/>
    </w:rPr>
  </w:style>
  <w:style w:type="character" w:customStyle="1" w:styleId="story-author">
    <w:name w:val="story-author"/>
    <w:basedOn w:val="DefaultParagraphFont"/>
    <w:rsid w:val="002A25E1"/>
  </w:style>
  <w:style w:type="paragraph" w:customStyle="1" w:styleId="type">
    <w:name w:val="type"/>
    <w:basedOn w:val="Normal"/>
    <w:qFormat/>
    <w:rsid w:val="002A25E1"/>
    <w:pPr>
      <w:spacing w:before="100" w:beforeAutospacing="1" w:after="100" w:afterAutospacing="1"/>
      <w:contextualSpacing/>
    </w:pPr>
    <w:rPr>
      <w:rFonts w:eastAsia="Times New Roman"/>
    </w:rPr>
  </w:style>
  <w:style w:type="character" w:customStyle="1" w:styleId="institution">
    <w:name w:val="institution"/>
    <w:basedOn w:val="DefaultParagraphFont"/>
    <w:rsid w:val="002A25E1"/>
  </w:style>
  <w:style w:type="character" w:customStyle="1" w:styleId="abodyblack3">
    <w:name w:val="abodyblack3"/>
    <w:basedOn w:val="DefaultParagraphFont"/>
    <w:rsid w:val="002A25E1"/>
  </w:style>
  <w:style w:type="paragraph" w:customStyle="1" w:styleId="UnderlineChar2CharChar">
    <w:name w:val="Underline Char2 Char Char"/>
    <w:basedOn w:val="Normal"/>
    <w:link w:val="UnderlineChar2CharCharChar"/>
    <w:qFormat/>
    <w:rsid w:val="002A25E1"/>
    <w:pPr>
      <w:contextualSpacing/>
    </w:pPr>
    <w:rPr>
      <w:rFonts w:eastAsia="MS Mincho"/>
      <w:szCs w:val="20"/>
      <w:u w:val="single"/>
    </w:rPr>
  </w:style>
  <w:style w:type="character" w:customStyle="1" w:styleId="UnderlineChar2CharCharChar">
    <w:name w:val="Underline Char2 Char Char Char"/>
    <w:link w:val="UnderlineChar2CharChar"/>
    <w:rsid w:val="002A25E1"/>
    <w:rPr>
      <w:rFonts w:ascii="Calibri" w:eastAsia="MS Mincho" w:hAnsi="Calibri" w:cs="Calibri"/>
      <w:szCs w:val="20"/>
      <w:u w:val="single"/>
    </w:rPr>
  </w:style>
  <w:style w:type="character" w:customStyle="1" w:styleId="FontStyle177">
    <w:name w:val="Font Style177"/>
    <w:basedOn w:val="DefaultParagraphFont"/>
    <w:uiPriority w:val="99"/>
    <w:rsid w:val="002A25E1"/>
    <w:rPr>
      <w:rFonts w:ascii="Times New Roman" w:hAnsi="Times New Roman" w:cs="Times New Roman"/>
      <w:sz w:val="20"/>
      <w:szCs w:val="20"/>
    </w:rPr>
  </w:style>
  <w:style w:type="character" w:customStyle="1" w:styleId="FontStyle173">
    <w:name w:val="Font Style173"/>
    <w:basedOn w:val="DefaultParagraphFont"/>
    <w:uiPriority w:val="99"/>
    <w:rsid w:val="002A25E1"/>
    <w:rPr>
      <w:rFonts w:ascii="Times New Roman" w:hAnsi="Times New Roman" w:cs="Times New Roman"/>
      <w:sz w:val="14"/>
      <w:szCs w:val="14"/>
    </w:rPr>
  </w:style>
  <w:style w:type="character" w:customStyle="1" w:styleId="FontStyle151">
    <w:name w:val="Font Style151"/>
    <w:basedOn w:val="DefaultParagraphFont"/>
    <w:uiPriority w:val="99"/>
    <w:rsid w:val="002A25E1"/>
    <w:rPr>
      <w:rFonts w:ascii="Arial Narrow" w:hAnsi="Arial Narrow" w:cs="Arial Narrow"/>
      <w:b/>
      <w:bCs/>
      <w:sz w:val="12"/>
      <w:szCs w:val="12"/>
    </w:rPr>
  </w:style>
  <w:style w:type="character" w:customStyle="1" w:styleId="FontStyle156">
    <w:name w:val="Font Style156"/>
    <w:basedOn w:val="DefaultParagraphFont"/>
    <w:uiPriority w:val="99"/>
    <w:rsid w:val="002A25E1"/>
    <w:rPr>
      <w:rFonts w:ascii="Arial Narrow" w:hAnsi="Arial Narrow" w:cs="Arial Narrow"/>
      <w:sz w:val="8"/>
      <w:szCs w:val="8"/>
    </w:rPr>
  </w:style>
  <w:style w:type="character" w:customStyle="1" w:styleId="FontStyle160">
    <w:name w:val="Font Style160"/>
    <w:basedOn w:val="DefaultParagraphFont"/>
    <w:uiPriority w:val="99"/>
    <w:rsid w:val="002A25E1"/>
    <w:rPr>
      <w:rFonts w:ascii="Times New Roman" w:hAnsi="Times New Roman" w:cs="Times New Roman"/>
      <w:b/>
      <w:bCs/>
      <w:sz w:val="20"/>
      <w:szCs w:val="20"/>
    </w:rPr>
  </w:style>
  <w:style w:type="character" w:customStyle="1" w:styleId="FontStyle178">
    <w:name w:val="Font Style178"/>
    <w:basedOn w:val="DefaultParagraphFont"/>
    <w:uiPriority w:val="99"/>
    <w:rsid w:val="002A25E1"/>
    <w:rPr>
      <w:rFonts w:ascii="Times New Roman" w:hAnsi="Times New Roman" w:cs="Times New Roman"/>
      <w:sz w:val="18"/>
      <w:szCs w:val="18"/>
    </w:rPr>
  </w:style>
  <w:style w:type="paragraph" w:customStyle="1" w:styleId="Style14">
    <w:name w:val="Style14"/>
    <w:basedOn w:val="Normal"/>
    <w:uiPriority w:val="99"/>
    <w:qFormat/>
    <w:rsid w:val="002A25E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25E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25E1"/>
    <w:rPr>
      <w:rFonts w:ascii="Times New Roman" w:hAnsi="Times New Roman" w:cs="Times New Roman"/>
      <w:sz w:val="12"/>
      <w:szCs w:val="12"/>
    </w:rPr>
  </w:style>
  <w:style w:type="paragraph" w:customStyle="1" w:styleId="Style9">
    <w:name w:val="Style9"/>
    <w:basedOn w:val="Normal"/>
    <w:uiPriority w:val="99"/>
    <w:qFormat/>
    <w:rsid w:val="002A25E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25E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25E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25E1"/>
    <w:rPr>
      <w:rFonts w:ascii="Times New Roman" w:hAnsi="Times New Roman" w:cs="Times New Roman"/>
      <w:sz w:val="16"/>
      <w:szCs w:val="16"/>
    </w:rPr>
  </w:style>
  <w:style w:type="character" w:customStyle="1" w:styleId="f">
    <w:name w:val="f"/>
    <w:basedOn w:val="DefaultParagraphFont"/>
    <w:rsid w:val="002A25E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25E1"/>
    <w:rPr>
      <w:b/>
      <w:sz w:val="24"/>
    </w:rPr>
  </w:style>
  <w:style w:type="paragraph" w:customStyle="1" w:styleId="CardsFont6ptChar">
    <w:name w:val="Cards + Font: 6 pt Char"/>
    <w:basedOn w:val="Normal"/>
    <w:link w:val="CardsFont6ptCharChar"/>
    <w:qFormat/>
    <w:rsid w:val="002A25E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25E1"/>
    <w:rPr>
      <w:rFonts w:ascii="Calibri" w:eastAsia="Times New Roman" w:hAnsi="Calibri" w:cs="Calibri"/>
      <w:sz w:val="12"/>
    </w:rPr>
  </w:style>
  <w:style w:type="character" w:customStyle="1" w:styleId="FontStyle172">
    <w:name w:val="Font Style172"/>
    <w:basedOn w:val="DefaultParagraphFont"/>
    <w:uiPriority w:val="99"/>
    <w:rsid w:val="002A25E1"/>
    <w:rPr>
      <w:rFonts w:ascii="Times New Roman" w:hAnsi="Times New Roman" w:cs="Times New Roman"/>
      <w:b/>
      <w:bCs/>
      <w:sz w:val="16"/>
      <w:szCs w:val="16"/>
    </w:rPr>
  </w:style>
  <w:style w:type="paragraph" w:customStyle="1" w:styleId="Style18">
    <w:name w:val="Style18"/>
    <w:basedOn w:val="Normal"/>
    <w:uiPriority w:val="99"/>
    <w:qFormat/>
    <w:rsid w:val="002A25E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25E1"/>
    <w:rPr>
      <w:rFonts w:ascii="Times New Roman" w:hAnsi="Times New Roman" w:cs="Times New Roman"/>
      <w:i/>
      <w:iCs/>
      <w:sz w:val="16"/>
      <w:szCs w:val="16"/>
    </w:rPr>
  </w:style>
  <w:style w:type="character" w:customStyle="1" w:styleId="FontStyle162">
    <w:name w:val="Font Style162"/>
    <w:basedOn w:val="DefaultParagraphFont"/>
    <w:uiPriority w:val="99"/>
    <w:rsid w:val="002A25E1"/>
    <w:rPr>
      <w:rFonts w:ascii="Times New Roman" w:hAnsi="Times New Roman" w:cs="Times New Roman"/>
      <w:b/>
      <w:bCs/>
      <w:sz w:val="18"/>
      <w:szCs w:val="18"/>
    </w:rPr>
  </w:style>
  <w:style w:type="character" w:customStyle="1" w:styleId="FontStyle167">
    <w:name w:val="Font Style167"/>
    <w:basedOn w:val="DefaultParagraphFont"/>
    <w:uiPriority w:val="99"/>
    <w:rsid w:val="002A25E1"/>
    <w:rPr>
      <w:rFonts w:ascii="Times New Roman" w:hAnsi="Times New Roman" w:cs="Times New Roman"/>
      <w:sz w:val="10"/>
      <w:szCs w:val="10"/>
    </w:rPr>
  </w:style>
  <w:style w:type="character" w:customStyle="1" w:styleId="FontStyle174">
    <w:name w:val="Font Style174"/>
    <w:basedOn w:val="DefaultParagraphFont"/>
    <w:uiPriority w:val="99"/>
    <w:rsid w:val="002A25E1"/>
    <w:rPr>
      <w:rFonts w:ascii="Arial Narrow" w:hAnsi="Arial Narrow" w:cs="Arial Narrow"/>
      <w:b/>
      <w:bCs/>
      <w:sz w:val="18"/>
      <w:szCs w:val="18"/>
    </w:rPr>
  </w:style>
  <w:style w:type="paragraph" w:customStyle="1" w:styleId="Style47">
    <w:name w:val="Style47"/>
    <w:basedOn w:val="Normal"/>
    <w:uiPriority w:val="99"/>
    <w:qFormat/>
    <w:rsid w:val="002A25E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25E1"/>
    <w:rPr>
      <w:rFonts w:ascii="Times New Roman" w:hAnsi="Times New Roman" w:cs="Times New Roman"/>
      <w:sz w:val="12"/>
      <w:szCs w:val="12"/>
    </w:rPr>
  </w:style>
  <w:style w:type="paragraph" w:customStyle="1" w:styleId="Style24">
    <w:name w:val="Style24"/>
    <w:basedOn w:val="Normal"/>
    <w:uiPriority w:val="99"/>
    <w:qFormat/>
    <w:rsid w:val="002A25E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25E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25E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25E1"/>
    <w:rPr>
      <w:rFonts w:ascii="Times New Roman" w:hAnsi="Times New Roman" w:cs="Times New Roman"/>
      <w:b/>
      <w:bCs/>
      <w:sz w:val="18"/>
      <w:szCs w:val="18"/>
    </w:rPr>
  </w:style>
  <w:style w:type="paragraph" w:customStyle="1" w:styleId="Style21">
    <w:name w:val="Style21"/>
    <w:basedOn w:val="Normal"/>
    <w:uiPriority w:val="99"/>
    <w:qFormat/>
    <w:rsid w:val="002A25E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25E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25E1"/>
    <w:rPr>
      <w:rFonts w:ascii="Calibri" w:hAnsi="Calibri"/>
      <w:sz w:val="20"/>
      <w:szCs w:val="20"/>
    </w:rPr>
  </w:style>
  <w:style w:type="paragraph" w:customStyle="1" w:styleId="Standard">
    <w:name w:val="Standard"/>
    <w:qFormat/>
    <w:rsid w:val="002A25E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25E1"/>
    <w:rPr>
      <w:color w:val="000000"/>
      <w:sz w:val="32"/>
      <w:szCs w:val="32"/>
    </w:rPr>
  </w:style>
  <w:style w:type="character" w:customStyle="1" w:styleId="Cardnon-underlinedChar">
    <w:name w:val="Card non-underlined Char"/>
    <w:basedOn w:val="DefaultParagraphFont"/>
    <w:link w:val="Cardnon-underlined"/>
    <w:uiPriority w:val="99"/>
    <w:rsid w:val="002A25E1"/>
    <w:rPr>
      <w:rFonts w:ascii="Calibri" w:hAnsi="Calibri" w:cs="Calibri"/>
      <w:szCs w:val="20"/>
    </w:rPr>
  </w:style>
  <w:style w:type="numbering" w:customStyle="1" w:styleId="NoList113">
    <w:name w:val="No List113"/>
    <w:next w:val="NoList"/>
    <w:uiPriority w:val="99"/>
    <w:semiHidden/>
    <w:unhideWhenUsed/>
    <w:rsid w:val="002A25E1"/>
  </w:style>
  <w:style w:type="character" w:customStyle="1" w:styleId="TitleChar2">
    <w:name w:val="Title Char2"/>
    <w:basedOn w:val="DefaultParagraphFont"/>
    <w:uiPriority w:val="6"/>
    <w:qFormat/>
    <w:locked/>
    <w:rsid w:val="002A25E1"/>
    <w:rPr>
      <w:b/>
      <w:bCs/>
      <w:u w:val="single"/>
    </w:rPr>
  </w:style>
  <w:style w:type="paragraph" w:styleId="TOC3">
    <w:name w:val="toc 3"/>
    <w:basedOn w:val="Normal"/>
    <w:next w:val="Normal"/>
    <w:autoRedefine/>
    <w:uiPriority w:val="39"/>
    <w:qFormat/>
    <w:rsid w:val="002A25E1"/>
    <w:pPr>
      <w:ind w:left="400"/>
      <w:contextualSpacing/>
    </w:pPr>
    <w:rPr>
      <w:rFonts w:eastAsia="Times New Roman"/>
      <w:szCs w:val="20"/>
    </w:rPr>
  </w:style>
  <w:style w:type="paragraph" w:styleId="TOC4">
    <w:name w:val="toc 4"/>
    <w:basedOn w:val="Normal"/>
    <w:next w:val="Normal"/>
    <w:autoRedefine/>
    <w:uiPriority w:val="39"/>
    <w:rsid w:val="002A25E1"/>
    <w:pPr>
      <w:ind w:left="600"/>
      <w:contextualSpacing/>
    </w:pPr>
    <w:rPr>
      <w:rFonts w:eastAsia="Times New Roman"/>
      <w:szCs w:val="20"/>
    </w:rPr>
  </w:style>
  <w:style w:type="paragraph" w:styleId="TOC5">
    <w:name w:val="toc 5"/>
    <w:basedOn w:val="Normal"/>
    <w:next w:val="Normal"/>
    <w:autoRedefine/>
    <w:uiPriority w:val="39"/>
    <w:rsid w:val="002A25E1"/>
    <w:pPr>
      <w:ind w:left="800"/>
      <w:contextualSpacing/>
    </w:pPr>
    <w:rPr>
      <w:rFonts w:eastAsia="Times New Roman"/>
      <w:szCs w:val="20"/>
    </w:rPr>
  </w:style>
  <w:style w:type="paragraph" w:styleId="TOC6">
    <w:name w:val="toc 6"/>
    <w:basedOn w:val="Normal"/>
    <w:next w:val="Normal"/>
    <w:autoRedefine/>
    <w:uiPriority w:val="39"/>
    <w:rsid w:val="002A25E1"/>
    <w:pPr>
      <w:ind w:left="1000"/>
      <w:contextualSpacing/>
    </w:pPr>
    <w:rPr>
      <w:rFonts w:eastAsia="Times New Roman"/>
      <w:szCs w:val="20"/>
    </w:rPr>
  </w:style>
  <w:style w:type="paragraph" w:styleId="TOC7">
    <w:name w:val="toc 7"/>
    <w:basedOn w:val="Normal"/>
    <w:next w:val="Normal"/>
    <w:autoRedefine/>
    <w:uiPriority w:val="39"/>
    <w:rsid w:val="002A25E1"/>
    <w:pPr>
      <w:ind w:left="1200"/>
      <w:contextualSpacing/>
    </w:pPr>
    <w:rPr>
      <w:rFonts w:eastAsia="Times New Roman"/>
      <w:szCs w:val="20"/>
    </w:rPr>
  </w:style>
  <w:style w:type="paragraph" w:styleId="TOC8">
    <w:name w:val="toc 8"/>
    <w:basedOn w:val="Normal"/>
    <w:next w:val="Normal"/>
    <w:autoRedefine/>
    <w:uiPriority w:val="39"/>
    <w:rsid w:val="002A25E1"/>
    <w:pPr>
      <w:ind w:left="1400"/>
      <w:contextualSpacing/>
    </w:pPr>
    <w:rPr>
      <w:rFonts w:eastAsia="Times New Roman"/>
      <w:szCs w:val="20"/>
    </w:rPr>
  </w:style>
  <w:style w:type="character" w:customStyle="1" w:styleId="allocatoragentsleft">
    <w:name w:val="al_locatoragentsleft"/>
    <w:basedOn w:val="DefaultParagraphFont"/>
    <w:rsid w:val="002A25E1"/>
  </w:style>
  <w:style w:type="character" w:styleId="HTMLTypewriter">
    <w:name w:val="HTML Typewriter"/>
    <w:basedOn w:val="DefaultParagraphFont"/>
    <w:unhideWhenUsed/>
    <w:rsid w:val="002A25E1"/>
    <w:rPr>
      <w:rFonts w:ascii="Courier New" w:eastAsia="Times New Roman" w:hAnsi="Courier New" w:cs="Courier New"/>
      <w:sz w:val="20"/>
      <w:szCs w:val="20"/>
    </w:rPr>
  </w:style>
  <w:style w:type="character" w:customStyle="1" w:styleId="caps">
    <w:name w:val="caps"/>
    <w:basedOn w:val="DefaultParagraphFont"/>
    <w:rsid w:val="002A25E1"/>
  </w:style>
  <w:style w:type="character" w:customStyle="1" w:styleId="UnderlinesCharChar">
    <w:name w:val="Underlines Char Char"/>
    <w:basedOn w:val="DefaultParagraphFont"/>
    <w:rsid w:val="002A25E1"/>
    <w:rPr>
      <w:rFonts w:cs="Arial"/>
      <w:b/>
      <w:bCs/>
      <w:noProof w:val="0"/>
      <w:sz w:val="22"/>
      <w:szCs w:val="26"/>
      <w:u w:val="single"/>
      <w:lang w:val="en-US" w:eastAsia="en-US" w:bidi="ar-SA"/>
    </w:rPr>
  </w:style>
  <w:style w:type="paragraph" w:customStyle="1" w:styleId="Carding">
    <w:name w:val="Carding"/>
    <w:basedOn w:val="Normal"/>
    <w:qFormat/>
    <w:rsid w:val="002A25E1"/>
    <w:pPr>
      <w:contextualSpacing/>
    </w:pPr>
    <w:rPr>
      <w:rFonts w:eastAsia="Times New Roman"/>
      <w:sz w:val="18"/>
    </w:rPr>
  </w:style>
  <w:style w:type="character" w:customStyle="1" w:styleId="aunderline">
    <w:name w:val="aunderline"/>
    <w:basedOn w:val="DefaultParagraphFont"/>
    <w:qFormat/>
    <w:rsid w:val="002A25E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2A25E1"/>
    <w:rPr>
      <w:b/>
      <w:noProof w:val="0"/>
      <w:sz w:val="24"/>
      <w:lang w:val="en-US" w:eastAsia="en-US" w:bidi="ar-SA"/>
    </w:rPr>
  </w:style>
  <w:style w:type="character" w:customStyle="1" w:styleId="Taggin-New">
    <w:name w:val="Taggin - New"/>
    <w:basedOn w:val="DefaultParagraphFont"/>
    <w:rsid w:val="002A25E1"/>
    <w:rPr>
      <w:rFonts w:ascii="Arial Narrow" w:hAnsi="Arial Narrow"/>
      <w:b/>
      <w:sz w:val="22"/>
    </w:rPr>
  </w:style>
  <w:style w:type="character" w:customStyle="1" w:styleId="Boxing-New">
    <w:name w:val="Boxing - New"/>
    <w:basedOn w:val="DefaultParagraphFont"/>
    <w:rsid w:val="002A25E1"/>
    <w:rPr>
      <w:rFonts w:ascii="Arial Narrow" w:hAnsi="Arial Narrow"/>
      <w:sz w:val="16"/>
      <w:u w:val="none"/>
      <w:bdr w:val="single" w:sz="4" w:space="0" w:color="auto"/>
    </w:rPr>
  </w:style>
  <w:style w:type="character" w:customStyle="1" w:styleId="ilad">
    <w:name w:val="il_ad"/>
    <w:rsid w:val="002A25E1"/>
  </w:style>
  <w:style w:type="paragraph" w:customStyle="1" w:styleId="CardsHighlighted">
    <w:name w:val="Cards Highlighted"/>
    <w:next w:val="Normal"/>
    <w:link w:val="CardsHighlightedChar"/>
    <w:qFormat/>
    <w:rsid w:val="002A25E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25E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25E1"/>
    <w:rPr>
      <w:rFonts w:ascii="Garamond" w:hAnsi="Garamond"/>
      <w:sz w:val="22"/>
      <w:szCs w:val="24"/>
      <w:u w:val="single"/>
      <w:lang w:val="en-US" w:eastAsia="en-US" w:bidi="ar-SA"/>
    </w:rPr>
  </w:style>
  <w:style w:type="paragraph" w:customStyle="1" w:styleId="Style2">
    <w:name w:val="Style2"/>
    <w:basedOn w:val="Heading4"/>
    <w:link w:val="Style2Char"/>
    <w:qFormat/>
    <w:rsid w:val="002A25E1"/>
    <w:rPr>
      <w:rFonts w:eastAsia="Times New Roman" w:cs="Times New Roman"/>
      <w:bCs/>
      <w:caps/>
      <w:szCs w:val="20"/>
    </w:rPr>
  </w:style>
  <w:style w:type="character" w:customStyle="1" w:styleId="pagetitle">
    <w:name w:val="pagetitle"/>
    <w:basedOn w:val="DefaultParagraphFont"/>
    <w:rsid w:val="002A25E1"/>
  </w:style>
  <w:style w:type="paragraph" w:customStyle="1" w:styleId="text">
    <w:name w:val="text"/>
    <w:basedOn w:val="Normal"/>
    <w:qFormat/>
    <w:rsid w:val="002A25E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25E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25E1"/>
    <w:rPr>
      <w:rFonts w:ascii="Times New Roman" w:hAnsi="Times New Roman"/>
      <w:sz w:val="20"/>
      <w:szCs w:val="24"/>
      <w:u w:val="single"/>
      <w:lang w:val="en-US" w:eastAsia="en-US" w:bidi="ar-SA"/>
    </w:rPr>
  </w:style>
  <w:style w:type="character" w:customStyle="1" w:styleId="Style9ptBoldUnderline">
    <w:name w:val="Style 9 pt Bold Underline"/>
    <w:rsid w:val="002A25E1"/>
    <w:rPr>
      <w:b/>
      <w:bCs/>
      <w:sz w:val="20"/>
      <w:u w:val="single"/>
    </w:rPr>
  </w:style>
  <w:style w:type="paragraph" w:customStyle="1" w:styleId="StyleUnderline9pt0">
    <w:name w:val="Style Underline + 9 pt"/>
    <w:link w:val="StyleUnderline9ptChar"/>
    <w:qFormat/>
    <w:rsid w:val="002A25E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25E1"/>
    <w:rPr>
      <w:rFonts w:ascii="Arial" w:eastAsia="Times New Roman" w:hAnsi="Arial" w:cs="Times New Roman"/>
      <w:szCs w:val="20"/>
      <w:u w:val="single"/>
    </w:rPr>
  </w:style>
  <w:style w:type="character" w:customStyle="1" w:styleId="StyleUnderlineChar1Bold">
    <w:name w:val="Style Underline Char1 + Bold"/>
    <w:rsid w:val="002A25E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25E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A25E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25E1"/>
    <w:rPr>
      <w:rFonts w:ascii="Times" w:eastAsia="Times" w:hAnsi="Times"/>
      <w:b/>
      <w:noProof w:val="0"/>
      <w:sz w:val="24"/>
      <w:szCs w:val="24"/>
      <w:lang w:val="en-US" w:eastAsia="en-US" w:bidi="ar-SA"/>
    </w:rPr>
  </w:style>
  <w:style w:type="paragraph" w:customStyle="1" w:styleId="NormalWeb8">
    <w:name w:val="Normal (Web)8"/>
    <w:basedOn w:val="Normal"/>
    <w:qFormat/>
    <w:rsid w:val="002A25E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25E1"/>
    <w:rPr>
      <w:color w:val="000000"/>
      <w:sz w:val="20"/>
      <w:u w:val="single"/>
    </w:rPr>
  </w:style>
  <w:style w:type="character" w:customStyle="1" w:styleId="Style11ptBlack">
    <w:name w:val="Style 11 pt Black"/>
    <w:basedOn w:val="DefaultParagraphFont"/>
    <w:rsid w:val="002A25E1"/>
    <w:rPr>
      <w:color w:val="000000"/>
      <w:sz w:val="20"/>
    </w:rPr>
  </w:style>
  <w:style w:type="character" w:customStyle="1" w:styleId="blubigktbiz">
    <w:name w:val="blubigktbiz"/>
    <w:rsid w:val="002A25E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25E1"/>
  </w:style>
  <w:style w:type="character" w:customStyle="1" w:styleId="StyleevidencetextBorderSinglesolidlineAuto05ptLChar">
    <w:name w:val="Style evidence text + Border: : (Single solid line Auto  0.5 pt L... Char"/>
    <w:link w:val="StyleevidencetextBorderSinglesolidlineAuto05ptL"/>
    <w:rsid w:val="002A25E1"/>
    <w:rPr>
      <w:rFonts w:ascii="Calibri" w:hAnsi="Calibri" w:cs="Calibri"/>
      <w:color w:val="000000"/>
      <w:lang w:val="x-none" w:eastAsia="x-none"/>
    </w:rPr>
  </w:style>
  <w:style w:type="character" w:customStyle="1" w:styleId="Style4CharChar">
    <w:name w:val="Style4 Char Char"/>
    <w:basedOn w:val="DefaultParagraphFont"/>
    <w:rsid w:val="002A25E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25E1"/>
    <w:rPr>
      <w:rFonts w:ascii="Times New Roman" w:hAnsi="Times New Roman" w:cs="Times New Roman"/>
      <w:sz w:val="16"/>
      <w:szCs w:val="16"/>
    </w:rPr>
  </w:style>
  <w:style w:type="character" w:customStyle="1" w:styleId="StyleEmphasisArial12ptBold">
    <w:name w:val="Style Emphasis + Arial 12 pt Bold"/>
    <w:rsid w:val="002A25E1"/>
    <w:rPr>
      <w:rFonts w:ascii="Arial" w:hAnsi="Arial"/>
      <w:b/>
      <w:bCs/>
      <w:i/>
      <w:iCs/>
      <w:sz w:val="24"/>
    </w:rPr>
  </w:style>
  <w:style w:type="character" w:customStyle="1" w:styleId="super">
    <w:name w:val="super"/>
    <w:rsid w:val="002A25E1"/>
  </w:style>
  <w:style w:type="character" w:customStyle="1" w:styleId="text30">
    <w:name w:val="text30"/>
    <w:rsid w:val="002A25E1"/>
  </w:style>
  <w:style w:type="character" w:customStyle="1" w:styleId="uppercase">
    <w:name w:val="uppercase"/>
    <w:rsid w:val="002A25E1"/>
  </w:style>
  <w:style w:type="character" w:customStyle="1" w:styleId="bodytext0">
    <w:name w:val="bodytext"/>
    <w:rsid w:val="002A25E1"/>
  </w:style>
  <w:style w:type="character" w:customStyle="1" w:styleId="entry-title">
    <w:name w:val="entry-title"/>
    <w:rsid w:val="002A25E1"/>
  </w:style>
  <w:style w:type="character" w:customStyle="1" w:styleId="BodyTextIndentChar1">
    <w:name w:val="Body Text Indent Char1"/>
    <w:basedOn w:val="DefaultParagraphFont"/>
    <w:uiPriority w:val="99"/>
    <w:rsid w:val="002A25E1"/>
    <w:rPr>
      <w:rFonts w:ascii="Times New Roman" w:hAnsi="Times New Roman" w:cs="Times New Roman"/>
      <w:sz w:val="20"/>
    </w:rPr>
  </w:style>
  <w:style w:type="character" w:customStyle="1" w:styleId="Style6pt">
    <w:name w:val="Style 6 pt"/>
    <w:basedOn w:val="DefaultParagraphFont"/>
    <w:qFormat/>
    <w:rsid w:val="002A25E1"/>
    <w:rPr>
      <w:sz w:val="12"/>
    </w:rPr>
  </w:style>
  <w:style w:type="character" w:customStyle="1" w:styleId="CiteCharCharCharCharCharChar">
    <w:name w:val="Cite Char Char Char Char Char Char"/>
    <w:basedOn w:val="DefaultParagraphFont"/>
    <w:rsid w:val="002A25E1"/>
    <w:rPr>
      <w:b/>
      <w:noProof w:val="0"/>
      <w:sz w:val="22"/>
      <w:szCs w:val="24"/>
      <w:u w:val="single"/>
      <w:lang w:val="en-US" w:eastAsia="en-US" w:bidi="ar-SA"/>
    </w:rPr>
  </w:style>
  <w:style w:type="character" w:customStyle="1" w:styleId="mainbody1">
    <w:name w:val="mainbody1"/>
    <w:basedOn w:val="DefaultParagraphFont"/>
    <w:rsid w:val="002A25E1"/>
    <w:rPr>
      <w:rFonts w:ascii="Verdana" w:hAnsi="Verdana" w:hint="default"/>
      <w:color w:val="000000"/>
      <w:sz w:val="22"/>
      <w:szCs w:val="22"/>
    </w:rPr>
  </w:style>
  <w:style w:type="character" w:customStyle="1" w:styleId="ssl4">
    <w:name w:val="ss_l4"/>
    <w:basedOn w:val="DefaultParagraphFont"/>
    <w:rsid w:val="002A25E1"/>
  </w:style>
  <w:style w:type="paragraph" w:customStyle="1" w:styleId="StyleNormalWeb11ptUnderline">
    <w:name w:val="Style Normal (Web) + 11 pt Underline"/>
    <w:basedOn w:val="NormalWeb"/>
    <w:link w:val="StyleNormalWeb11ptUnderlineChar"/>
    <w:qFormat/>
    <w:rsid w:val="002A25E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25E1"/>
    <w:rPr>
      <w:rFonts w:ascii="Calibri" w:eastAsia="Calibri" w:hAnsi="Calibri" w:cs="Calibri"/>
      <w:sz w:val="20"/>
      <w:u w:val="single"/>
    </w:rPr>
  </w:style>
  <w:style w:type="character" w:customStyle="1" w:styleId="cit-first-element">
    <w:name w:val="cit-first-element"/>
    <w:basedOn w:val="DefaultParagraphFont"/>
    <w:rsid w:val="002A25E1"/>
  </w:style>
  <w:style w:type="character" w:customStyle="1" w:styleId="title1">
    <w:name w:val="title1"/>
    <w:basedOn w:val="DefaultParagraphFont"/>
    <w:rsid w:val="002A25E1"/>
  </w:style>
  <w:style w:type="character" w:customStyle="1" w:styleId="StyleThickunderline1">
    <w:name w:val="Style Thick underline1"/>
    <w:basedOn w:val="DefaultParagraphFont"/>
    <w:rsid w:val="002A25E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25E1"/>
    <w:rPr>
      <w:rFonts w:ascii="Georgia" w:hAnsi="Georgia"/>
    </w:rPr>
  </w:style>
  <w:style w:type="character" w:customStyle="1" w:styleId="FooterChar1">
    <w:name w:val="Footer Char1"/>
    <w:basedOn w:val="DefaultParagraphFont"/>
    <w:uiPriority w:val="99"/>
    <w:rsid w:val="002A25E1"/>
    <w:rPr>
      <w:rFonts w:ascii="Georgia" w:hAnsi="Georgia"/>
    </w:rPr>
  </w:style>
  <w:style w:type="character" w:customStyle="1" w:styleId="UnderlineBold0">
    <w:name w:val="Underline Bold"/>
    <w:qFormat/>
    <w:rsid w:val="002A25E1"/>
    <w:rPr>
      <w:b/>
      <w:sz w:val="20"/>
      <w:u w:val="single"/>
    </w:rPr>
  </w:style>
  <w:style w:type="character" w:customStyle="1" w:styleId="NormalTextChar">
    <w:name w:val="Normal Text Char"/>
    <w:link w:val="NormalText"/>
    <w:rsid w:val="002A25E1"/>
    <w:rPr>
      <w:rFonts w:ascii="Calibri" w:eastAsia="Times New Roman" w:hAnsi="Calibri" w:cs="Calibri"/>
      <w:szCs w:val="26"/>
    </w:rPr>
  </w:style>
  <w:style w:type="paragraph" w:customStyle="1" w:styleId="TableParagraph">
    <w:name w:val="Table Paragraph"/>
    <w:basedOn w:val="Normal"/>
    <w:uiPriority w:val="1"/>
    <w:qFormat/>
    <w:rsid w:val="002A25E1"/>
    <w:pPr>
      <w:widowControl w:val="0"/>
      <w:contextualSpacing/>
    </w:pPr>
  </w:style>
  <w:style w:type="character" w:customStyle="1" w:styleId="UnderlineChar0">
    <w:name w:val="UnderlineChar"/>
    <w:rsid w:val="002A25E1"/>
    <w:rPr>
      <w:sz w:val="24"/>
      <w:u w:val="single"/>
      <w:shd w:val="clear" w:color="auto" w:fill="auto"/>
    </w:rPr>
  </w:style>
  <w:style w:type="character" w:customStyle="1" w:styleId="foreground">
    <w:name w:val="foreground"/>
    <w:basedOn w:val="DefaultParagraphFont"/>
    <w:rsid w:val="002A25E1"/>
  </w:style>
  <w:style w:type="paragraph" w:customStyle="1" w:styleId="StyleCircled11pt">
    <w:name w:val="Style Circled + 11 pt"/>
    <w:basedOn w:val="Normal"/>
    <w:link w:val="StyleCircled11ptChar"/>
    <w:qFormat/>
    <w:rsid w:val="002A25E1"/>
    <w:pPr>
      <w:contextualSpacing/>
    </w:pPr>
    <w:rPr>
      <w:rFonts w:eastAsia="Times New Roman"/>
      <w:b/>
      <w:bCs/>
      <w:u w:val="single"/>
    </w:rPr>
  </w:style>
  <w:style w:type="character" w:customStyle="1" w:styleId="StyleCircled11ptChar">
    <w:name w:val="Style Circled + 11 pt Char"/>
    <w:link w:val="StyleCircled11pt"/>
    <w:rsid w:val="002A25E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25E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25E1"/>
    <w:rPr>
      <w:rFonts w:ascii="Times" w:eastAsia="Times New Roman" w:hAnsi="Times" w:cs="Calibri"/>
      <w:szCs w:val="28"/>
      <w:u w:val="single"/>
    </w:rPr>
  </w:style>
  <w:style w:type="paragraph" w:customStyle="1" w:styleId="cite20">
    <w:name w:val="cite2"/>
    <w:basedOn w:val="Normal"/>
    <w:qFormat/>
    <w:rsid w:val="002A25E1"/>
    <w:pPr>
      <w:contextualSpacing/>
    </w:pPr>
    <w:rPr>
      <w:rFonts w:eastAsia="Times New Roman"/>
      <w:color w:val="000000"/>
      <w:szCs w:val="20"/>
    </w:rPr>
  </w:style>
  <w:style w:type="character" w:customStyle="1" w:styleId="postby">
    <w:name w:val="post_by"/>
    <w:basedOn w:val="DefaultParagraphFont"/>
    <w:rsid w:val="002A25E1"/>
  </w:style>
  <w:style w:type="character" w:customStyle="1" w:styleId="Style11ptBorderSinglesolidlineAuto05ptLinewidth">
    <w:name w:val="Style 11 pt Border: : (Single solid line Auto  0.5 pt Line width)"/>
    <w:rsid w:val="002A25E1"/>
    <w:rPr>
      <w:sz w:val="20"/>
      <w:bdr w:val="single" w:sz="4" w:space="0" w:color="auto" w:frame="1"/>
    </w:rPr>
  </w:style>
  <w:style w:type="character" w:customStyle="1" w:styleId="StyleUnderlineChar9ptBorderSinglesolidlineAuto0">
    <w:name w:val="Style Underline Char + 9 pt Border: : (Single solid line Auto  0..."/>
    <w:rsid w:val="002A25E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25E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25E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25E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25E1"/>
    <w:rPr>
      <w:sz w:val="20"/>
      <w:szCs w:val="24"/>
      <w:u w:val="single"/>
      <w:bdr w:val="single" w:sz="4" w:space="0" w:color="auto"/>
      <w:lang w:val="en-US" w:eastAsia="en-US" w:bidi="ar-SA"/>
    </w:rPr>
  </w:style>
  <w:style w:type="character" w:customStyle="1" w:styleId="StyleLatinGaramondUnderline">
    <w:name w:val="Style (Latin) Garamond Underline"/>
    <w:rsid w:val="002A25E1"/>
    <w:rPr>
      <w:rFonts w:ascii="Times New Roman" w:hAnsi="Times New Roman"/>
      <w:sz w:val="20"/>
      <w:u w:val="single"/>
    </w:rPr>
  </w:style>
  <w:style w:type="character" w:customStyle="1" w:styleId="StyleLatinGaramond">
    <w:name w:val="Style (Latin) Garamond"/>
    <w:rsid w:val="002A25E1"/>
    <w:rPr>
      <w:rFonts w:ascii="Times New Roman" w:hAnsi="Times New Roman"/>
      <w:sz w:val="20"/>
    </w:rPr>
  </w:style>
  <w:style w:type="character" w:customStyle="1" w:styleId="styletimesnewroman12ptbold0">
    <w:name w:val="styletimesnewroman12ptbold"/>
    <w:basedOn w:val="DefaultParagraphFont"/>
    <w:rsid w:val="002A25E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25E1"/>
    <w:rPr>
      <w:rFonts w:cs="Arial"/>
      <w:b/>
      <w:bCs/>
      <w:iCs/>
      <w:sz w:val="24"/>
      <w:szCs w:val="28"/>
      <w:lang w:val="en-US" w:eastAsia="en-US" w:bidi="ar-SA"/>
    </w:rPr>
  </w:style>
  <w:style w:type="character" w:customStyle="1" w:styleId="mainheading">
    <w:name w:val="mainheading"/>
    <w:basedOn w:val="DefaultParagraphFont"/>
    <w:rsid w:val="002A25E1"/>
  </w:style>
  <w:style w:type="paragraph" w:customStyle="1" w:styleId="BoldandUnderlineChar2CharChar">
    <w:name w:val="Bold and Underline Char2 Char Char"/>
    <w:basedOn w:val="Normal"/>
    <w:link w:val="BoldandUnderlineChar2CharCharChar"/>
    <w:qFormat/>
    <w:rsid w:val="002A25E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25E1"/>
    <w:rPr>
      <w:rFonts w:ascii="Calibri" w:eastAsia="Times New Roman" w:hAnsi="Calibri" w:cs="Calibri"/>
      <w:b/>
      <w:u w:val="single"/>
    </w:rPr>
  </w:style>
  <w:style w:type="character" w:customStyle="1" w:styleId="StyleUnderlineChar9ptChar">
    <w:name w:val="Style Underline Char + 9 pt Char"/>
    <w:basedOn w:val="DefaultParagraphFont"/>
    <w:rsid w:val="002A25E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25E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25E1"/>
    <w:rPr>
      <w:sz w:val="16"/>
    </w:rPr>
  </w:style>
  <w:style w:type="paragraph" w:customStyle="1" w:styleId="Reduce8pt">
    <w:name w:val="Reduce 8pt"/>
    <w:basedOn w:val="Normal"/>
    <w:link w:val="Reduce8ptCharChar"/>
    <w:qFormat/>
    <w:rsid w:val="002A25E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25E1"/>
    <w:pPr>
      <w:contextualSpacing/>
    </w:pPr>
    <w:rPr>
      <w:rFonts w:eastAsia="Calibri"/>
    </w:rPr>
  </w:style>
  <w:style w:type="character" w:customStyle="1" w:styleId="CardIndentedChar">
    <w:name w:val="Card (Indented) Char"/>
    <w:link w:val="CardIndented"/>
    <w:locked/>
    <w:rsid w:val="002A25E1"/>
    <w:rPr>
      <w:rFonts w:ascii="Calibri" w:hAnsi="Calibri" w:cs="Calibri"/>
    </w:rPr>
  </w:style>
  <w:style w:type="character" w:customStyle="1" w:styleId="citenon-boldChar">
    <w:name w:val="cite non-bold Char"/>
    <w:basedOn w:val="DefaultParagraphFont"/>
    <w:link w:val="citenon-bold"/>
    <w:locked/>
    <w:rsid w:val="002A25E1"/>
    <w:rPr>
      <w:rFonts w:ascii="Garamond" w:eastAsia="Times New Roman" w:hAnsi="Garamond" w:cs="Calibri"/>
      <w:szCs w:val="20"/>
    </w:rPr>
  </w:style>
  <w:style w:type="character" w:customStyle="1" w:styleId="boldciteChar4">
    <w:name w:val="bold cite Char4"/>
    <w:link w:val="boldcite"/>
    <w:locked/>
    <w:rsid w:val="002A25E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25E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25E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25E1"/>
    <w:pPr>
      <w:contextualSpacing/>
    </w:pPr>
    <w:rPr>
      <w:rFonts w:eastAsia="Calibri"/>
      <w:b/>
    </w:rPr>
  </w:style>
  <w:style w:type="character" w:customStyle="1" w:styleId="HeadingsBaseChar">
    <w:name w:val="Headings Base Char"/>
    <w:basedOn w:val="DefaultParagraphFont"/>
    <w:link w:val="HeadingsBase"/>
    <w:locked/>
    <w:rsid w:val="002A25E1"/>
    <w:rPr>
      <w:rFonts w:ascii="Times New Roman" w:hAnsi="Times New Roman" w:cs="Times New Roman"/>
      <w:b/>
      <w:sz w:val="32"/>
    </w:rPr>
  </w:style>
  <w:style w:type="paragraph" w:customStyle="1" w:styleId="HeadingsBase">
    <w:name w:val="Headings Base"/>
    <w:basedOn w:val="Normal"/>
    <w:link w:val="HeadingsBaseChar"/>
    <w:qFormat/>
    <w:rsid w:val="002A25E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25E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25E1"/>
    <w:pPr>
      <w:spacing w:line="480" w:lineRule="auto"/>
      <w:ind w:firstLine="720"/>
      <w:contextualSpacing/>
    </w:pPr>
    <w:rPr>
      <w:rFonts w:eastAsia="Calibri"/>
    </w:rPr>
  </w:style>
  <w:style w:type="paragraph" w:customStyle="1" w:styleId="SchoolBlockQuote">
    <w:name w:val="School Block Quote"/>
    <w:basedOn w:val="SchoolPaper"/>
    <w:qFormat/>
    <w:rsid w:val="002A25E1"/>
  </w:style>
  <w:style w:type="paragraph" w:customStyle="1" w:styleId="SchoolWorksCited">
    <w:name w:val="School Works Cited"/>
    <w:basedOn w:val="SchoolPaper"/>
    <w:qFormat/>
    <w:rsid w:val="002A25E1"/>
  </w:style>
  <w:style w:type="paragraph" w:customStyle="1" w:styleId="BlockQuote">
    <w:name w:val="Block Quote"/>
    <w:basedOn w:val="Normal"/>
    <w:qFormat/>
    <w:rsid w:val="002A25E1"/>
    <w:pPr>
      <w:ind w:left="720" w:right="720"/>
      <w:contextualSpacing/>
    </w:pPr>
    <w:rPr>
      <w:rFonts w:eastAsia="Calibri"/>
    </w:rPr>
  </w:style>
  <w:style w:type="paragraph" w:customStyle="1" w:styleId="PaperBody">
    <w:name w:val="Paper Body"/>
    <w:basedOn w:val="Normal"/>
    <w:qFormat/>
    <w:rsid w:val="002A25E1"/>
    <w:pPr>
      <w:spacing w:line="480" w:lineRule="auto"/>
      <w:ind w:firstLine="720"/>
      <w:contextualSpacing/>
    </w:pPr>
    <w:rPr>
      <w:rFonts w:eastAsia="Calibri"/>
    </w:rPr>
  </w:style>
  <w:style w:type="paragraph" w:customStyle="1" w:styleId="PaperCitation">
    <w:name w:val="Paper Citation"/>
    <w:basedOn w:val="Normal"/>
    <w:qFormat/>
    <w:rsid w:val="002A25E1"/>
    <w:pPr>
      <w:spacing w:line="480" w:lineRule="auto"/>
      <w:ind w:left="720" w:hanging="720"/>
      <w:contextualSpacing/>
    </w:pPr>
    <w:rPr>
      <w:rFonts w:eastAsia="Calibri"/>
    </w:rPr>
  </w:style>
  <w:style w:type="character" w:customStyle="1" w:styleId="hatChar">
    <w:name w:val="hat Char"/>
    <w:basedOn w:val="DefaultParagraphFont"/>
    <w:link w:val="hat"/>
    <w:locked/>
    <w:rsid w:val="002A25E1"/>
    <w:rPr>
      <w:rFonts w:ascii="Calibri" w:eastAsia="Times New Roman" w:hAnsi="Calibri" w:cs="Calibri"/>
      <w:b/>
      <w:bCs/>
      <w:sz w:val="32"/>
      <w:u w:val="single"/>
      <w:lang w:bidi="en-US"/>
    </w:rPr>
  </w:style>
  <w:style w:type="paragraph" w:customStyle="1" w:styleId="WW-Default">
    <w:name w:val="WW-Default"/>
    <w:qFormat/>
    <w:rsid w:val="002A25E1"/>
    <w:pPr>
      <w:suppressAutoHyphens/>
      <w:spacing w:after="0" w:line="240" w:lineRule="auto"/>
    </w:pPr>
    <w:rPr>
      <w:rFonts w:ascii="Georgia" w:eastAsia="Calibri" w:hAnsi="Georgia" w:cs="Calibri"/>
      <w:lang w:eastAsia="ar-SA"/>
    </w:rPr>
  </w:style>
  <w:style w:type="paragraph" w:customStyle="1" w:styleId="B-TagCite">
    <w:name w:val="B-TagCite"/>
    <w:qFormat/>
    <w:rsid w:val="002A25E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25E1"/>
    <w:rPr>
      <w:rFonts w:ascii="Times New Roman" w:hAnsi="Times New Roman" w:cs="Times New Roman"/>
      <w:b/>
      <w:sz w:val="20"/>
    </w:rPr>
  </w:style>
  <w:style w:type="paragraph" w:customStyle="1" w:styleId="MicroText0">
    <w:name w:val="MicroText"/>
    <w:basedOn w:val="Normal"/>
    <w:next w:val="Normal"/>
    <w:link w:val="MicroTextChar0"/>
    <w:qFormat/>
    <w:rsid w:val="002A25E1"/>
    <w:pPr>
      <w:contextualSpacing/>
    </w:pPr>
    <w:rPr>
      <w:rFonts w:ascii="Arial Narrow" w:hAnsi="Arial Narrow" w:cstheme="minorBidi"/>
      <w:sz w:val="12"/>
      <w:szCs w:val="24"/>
    </w:rPr>
  </w:style>
  <w:style w:type="character" w:customStyle="1" w:styleId="Footnote2Char">
    <w:name w:val="Footnote2 Char"/>
    <w:link w:val="Footnote2"/>
    <w:locked/>
    <w:rsid w:val="002A25E1"/>
  </w:style>
  <w:style w:type="paragraph" w:customStyle="1" w:styleId="Footnote2">
    <w:name w:val="Footnote2"/>
    <w:basedOn w:val="Normal"/>
    <w:next w:val="Normal"/>
    <w:link w:val="Footnote2Char"/>
    <w:autoRedefine/>
    <w:qFormat/>
    <w:rsid w:val="002A25E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25E1"/>
    <w:pPr>
      <w:spacing w:before="100" w:beforeAutospacing="1" w:after="100" w:afterAutospacing="1"/>
      <w:contextualSpacing/>
    </w:pPr>
    <w:rPr>
      <w:rFonts w:eastAsia="Times New Roman"/>
    </w:rPr>
  </w:style>
  <w:style w:type="paragraph" w:customStyle="1" w:styleId="PageHeaderLine1">
    <w:name w:val="PageHeaderLine1"/>
    <w:basedOn w:val="Normal"/>
    <w:qFormat/>
    <w:rsid w:val="002A25E1"/>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25E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25E1"/>
    <w:rPr>
      <w:rFonts w:ascii="Times New Roman" w:hAnsi="Times New Roman" w:cs="Times New Roman"/>
      <w:sz w:val="20"/>
    </w:rPr>
  </w:style>
  <w:style w:type="paragraph" w:customStyle="1" w:styleId="CardText2">
    <w:name w:val="CardText"/>
    <w:basedOn w:val="Normal"/>
    <w:link w:val="CardTextChar3"/>
    <w:qFormat/>
    <w:rsid w:val="002A25E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25E1"/>
  </w:style>
  <w:style w:type="character" w:customStyle="1" w:styleId="styleboldunderline">
    <w:name w:val="styleboldunderline"/>
    <w:basedOn w:val="DefaultParagraphFont"/>
    <w:rsid w:val="002A25E1"/>
  </w:style>
  <w:style w:type="character" w:customStyle="1" w:styleId="box">
    <w:name w:val="box"/>
    <w:basedOn w:val="DefaultParagraphFont"/>
    <w:rsid w:val="002A25E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25E1"/>
    <w:rPr>
      <w:rFonts w:ascii="Arial Narrow" w:hAnsi="Arial Narrow" w:cs="Arial Narrow" w:hint="default"/>
      <w:sz w:val="18"/>
      <w:szCs w:val="18"/>
    </w:rPr>
  </w:style>
  <w:style w:type="character" w:customStyle="1" w:styleId="FontStyle14">
    <w:name w:val="Font Style14"/>
    <w:basedOn w:val="DefaultParagraphFont"/>
    <w:uiPriority w:val="99"/>
    <w:rsid w:val="002A25E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25E1"/>
    <w:rPr>
      <w:rFonts w:ascii="Arial Narrow" w:hAnsi="Arial Narrow" w:cs="Arial Narrow" w:hint="default"/>
      <w:b/>
      <w:bCs/>
      <w:sz w:val="10"/>
      <w:szCs w:val="10"/>
    </w:rPr>
  </w:style>
  <w:style w:type="character" w:customStyle="1" w:styleId="CardTagandCiteChar">
    <w:name w:val="Card Tag and Cite Char"/>
    <w:basedOn w:val="DefaultParagraphFont"/>
    <w:rsid w:val="002A25E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25E1"/>
    <w:rPr>
      <w:rFonts w:ascii="Arial Narrow" w:hAnsi="Arial Narrow"/>
      <w:b/>
      <w:color w:val="000000"/>
      <w:u w:val="single"/>
    </w:rPr>
  </w:style>
  <w:style w:type="character" w:customStyle="1" w:styleId="CitesChar1">
    <w:name w:val="Cites Char1"/>
    <w:basedOn w:val="DefaultParagraphFont"/>
    <w:rsid w:val="002A25E1"/>
    <w:rPr>
      <w:b/>
      <w:bCs w:val="0"/>
      <w:szCs w:val="24"/>
      <w:u w:val="single"/>
      <w:lang w:val="en-US" w:eastAsia="en-US" w:bidi="ar-SA"/>
    </w:rPr>
  </w:style>
  <w:style w:type="character" w:customStyle="1" w:styleId="CardUnderlinedChar">
    <w:name w:val="Card Underlined Char"/>
    <w:basedOn w:val="DefaultParagraphFont"/>
    <w:rsid w:val="002A25E1"/>
    <w:rPr>
      <w:rFonts w:ascii="Arial Narrow" w:hAnsi="Arial Narrow" w:hint="default"/>
      <w:sz w:val="22"/>
      <w:szCs w:val="24"/>
      <w:u w:val="single"/>
      <w:lang w:val="en-US" w:eastAsia="en-US" w:bidi="ar-SA"/>
    </w:rPr>
  </w:style>
  <w:style w:type="character" w:customStyle="1" w:styleId="underline3">
    <w:name w:val="underline3"/>
    <w:basedOn w:val="underline20"/>
    <w:rsid w:val="002A25E1"/>
    <w:rPr>
      <w:rFonts w:ascii="Arial" w:hAnsi="Arial"/>
      <w:sz w:val="18"/>
      <w:u w:val="single"/>
      <w:bdr w:val="none" w:sz="0" w:space="0" w:color="auto" w:frame="1"/>
      <w:shd w:val="clear" w:color="auto" w:fill="FFFF00"/>
    </w:rPr>
  </w:style>
  <w:style w:type="character" w:customStyle="1" w:styleId="menu">
    <w:name w:val="menu"/>
    <w:basedOn w:val="DefaultParagraphFont"/>
    <w:rsid w:val="002A25E1"/>
  </w:style>
  <w:style w:type="character" w:customStyle="1" w:styleId="itxtrst">
    <w:name w:val="itxtrst"/>
    <w:rsid w:val="002A25E1"/>
  </w:style>
  <w:style w:type="character" w:customStyle="1" w:styleId="A-Underlining">
    <w:name w:val="A-Underlining"/>
    <w:basedOn w:val="DefaultParagraphFont"/>
    <w:rsid w:val="002A25E1"/>
    <w:rPr>
      <w:rFonts w:ascii="Garamond" w:hAnsi="Garamond" w:hint="default"/>
      <w:color w:val="auto"/>
      <w:sz w:val="24"/>
      <w:u w:val="single"/>
    </w:rPr>
  </w:style>
  <w:style w:type="character" w:customStyle="1" w:styleId="StyleUnderlineBold0">
    <w:name w:val="Style Underline + Bold"/>
    <w:rsid w:val="002A25E1"/>
    <w:rPr>
      <w:b/>
      <w:bCs/>
      <w:u w:val="single"/>
    </w:rPr>
  </w:style>
  <w:style w:type="character" w:customStyle="1" w:styleId="Underline-Highlighted">
    <w:name w:val="Underline-Highlighted"/>
    <w:uiPriority w:val="1"/>
    <w:qFormat/>
    <w:rsid w:val="002A25E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25E1"/>
  </w:style>
  <w:style w:type="character" w:customStyle="1" w:styleId="newsmain">
    <w:name w:val="news_main"/>
    <w:basedOn w:val="DefaultParagraphFont"/>
    <w:rsid w:val="002A25E1"/>
  </w:style>
  <w:style w:type="character" w:customStyle="1" w:styleId="vitstoryheadline">
    <w:name w:val="vitstoryheadline"/>
    <w:rsid w:val="002A25E1"/>
  </w:style>
  <w:style w:type="character" w:customStyle="1" w:styleId="red">
    <w:name w:val="red"/>
    <w:basedOn w:val="DefaultParagraphFont"/>
    <w:rsid w:val="002A25E1"/>
  </w:style>
  <w:style w:type="character" w:customStyle="1" w:styleId="at">
    <w:name w:val="at"/>
    <w:rsid w:val="002A25E1"/>
  </w:style>
  <w:style w:type="character" w:customStyle="1" w:styleId="org">
    <w:name w:val="org"/>
    <w:rsid w:val="002A25E1"/>
  </w:style>
  <w:style w:type="character" w:customStyle="1" w:styleId="pnumber">
    <w:name w:val="pnumber"/>
    <w:rsid w:val="002A25E1"/>
  </w:style>
  <w:style w:type="character" w:customStyle="1" w:styleId="ital">
    <w:name w:val="ital"/>
    <w:rsid w:val="002A25E1"/>
  </w:style>
  <w:style w:type="character" w:customStyle="1" w:styleId="orgdiv">
    <w:name w:val="orgdiv"/>
    <w:rsid w:val="002A25E1"/>
  </w:style>
  <w:style w:type="character" w:customStyle="1" w:styleId="orgname">
    <w:name w:val="orgname"/>
    <w:rsid w:val="002A25E1"/>
  </w:style>
  <w:style w:type="character" w:customStyle="1" w:styleId="city">
    <w:name w:val="city"/>
    <w:rsid w:val="002A25E1"/>
  </w:style>
  <w:style w:type="character" w:customStyle="1" w:styleId="state">
    <w:name w:val="state"/>
    <w:rsid w:val="002A25E1"/>
  </w:style>
  <w:style w:type="character" w:customStyle="1" w:styleId="country">
    <w:name w:val="country"/>
    <w:rsid w:val="002A25E1"/>
  </w:style>
  <w:style w:type="character" w:customStyle="1" w:styleId="articletitle">
    <w:name w:val="articletitle"/>
    <w:rsid w:val="002A25E1"/>
    <w:rPr>
      <w:rFonts w:ascii="Times New Roman" w:hAnsi="Times New Roman" w:cs="Times New Roman" w:hint="default"/>
    </w:rPr>
  </w:style>
  <w:style w:type="character" w:customStyle="1" w:styleId="6pointChar">
    <w:name w:val="6 point Char"/>
    <w:rsid w:val="002A25E1"/>
    <w:rPr>
      <w:rFonts w:ascii="Times New Roman" w:hAnsi="Times New Roman" w:cs="Times New Roman" w:hint="default"/>
      <w:sz w:val="12"/>
      <w:lang w:val="en-US" w:eastAsia="en-US"/>
    </w:rPr>
  </w:style>
  <w:style w:type="character" w:customStyle="1" w:styleId="StyleThickunderline">
    <w:name w:val="Style Thick underline"/>
    <w:qFormat/>
    <w:rsid w:val="002A25E1"/>
    <w:rPr>
      <w:u w:val="thick"/>
    </w:rPr>
  </w:style>
  <w:style w:type="character" w:customStyle="1" w:styleId="Box0">
    <w:name w:val="Box!"/>
    <w:rsid w:val="002A25E1"/>
    <w:rPr>
      <w:rFonts w:ascii="Garamond" w:hAnsi="Garamond" w:hint="default"/>
      <w:sz w:val="24"/>
      <w:u w:val="single"/>
      <w:bdr w:val="single" w:sz="4" w:space="0" w:color="auto" w:frame="1"/>
    </w:rPr>
  </w:style>
  <w:style w:type="character" w:customStyle="1" w:styleId="citechar">
    <w:name w:val="citechar"/>
    <w:basedOn w:val="DefaultParagraphFont"/>
    <w:rsid w:val="002A25E1"/>
  </w:style>
  <w:style w:type="character" w:customStyle="1" w:styleId="underlinechar2">
    <w:name w:val="underlinechar"/>
    <w:basedOn w:val="DefaultParagraphFont"/>
    <w:rsid w:val="002A25E1"/>
  </w:style>
  <w:style w:type="character" w:customStyle="1" w:styleId="CardUnderlineChar">
    <w:name w:val="Card Underline Char"/>
    <w:rsid w:val="002A25E1"/>
    <w:rPr>
      <w:szCs w:val="24"/>
      <w:u w:val="single"/>
      <w:lang w:val="en-US" w:eastAsia="en-US" w:bidi="ar-SA"/>
    </w:rPr>
  </w:style>
  <w:style w:type="character" w:customStyle="1" w:styleId="tagciteChar">
    <w:name w:val="tag/cite Char"/>
    <w:basedOn w:val="DefaultParagraphFont"/>
    <w:rsid w:val="002A25E1"/>
    <w:rPr>
      <w:b/>
      <w:bCs w:val="0"/>
      <w:sz w:val="24"/>
      <w:lang w:val="en-US" w:eastAsia="en-US" w:bidi="ar-SA"/>
    </w:rPr>
  </w:style>
  <w:style w:type="character" w:customStyle="1" w:styleId="8pointChar">
    <w:name w:val="8 point Char"/>
    <w:basedOn w:val="DefaultParagraphFont"/>
    <w:rsid w:val="002A25E1"/>
    <w:rPr>
      <w:sz w:val="16"/>
      <w:lang w:val="en-US" w:eastAsia="en-US" w:bidi="ar-SA"/>
    </w:rPr>
  </w:style>
  <w:style w:type="character" w:customStyle="1" w:styleId="BoldText12pt">
    <w:name w:val="Bold Text 12 pt"/>
    <w:rsid w:val="002A25E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25E1"/>
  </w:style>
  <w:style w:type="table" w:customStyle="1" w:styleId="TableGrid4">
    <w:name w:val="Table Grid4"/>
    <w:basedOn w:val="TableNormal"/>
    <w:next w:val="TableGrid"/>
    <w:uiPriority w:val="39"/>
    <w:rsid w:val="002A25E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25E1"/>
    <w:rPr>
      <w:b/>
      <w:bCs w:val="0"/>
      <w:sz w:val="24"/>
      <w:lang w:val="en-US" w:eastAsia="en-US" w:bidi="ar-SA"/>
    </w:rPr>
  </w:style>
  <w:style w:type="character" w:customStyle="1" w:styleId="Mention11">
    <w:name w:val="Mention11"/>
    <w:basedOn w:val="DefaultParagraphFont"/>
    <w:uiPriority w:val="99"/>
    <w:semiHidden/>
    <w:unhideWhenUsed/>
    <w:rsid w:val="002A25E1"/>
    <w:rPr>
      <w:color w:val="2B579A"/>
      <w:shd w:val="clear" w:color="auto" w:fill="E6E6E6"/>
    </w:rPr>
  </w:style>
  <w:style w:type="paragraph" w:customStyle="1" w:styleId="weirdasstagtext">
    <w:name w:val="weird ass tag text"/>
    <w:basedOn w:val="Normal"/>
    <w:next w:val="Normal"/>
    <w:link w:val="weirdasstagtextChar"/>
    <w:uiPriority w:val="99"/>
    <w:qFormat/>
    <w:rsid w:val="002A25E1"/>
    <w:pPr>
      <w:contextualSpacing/>
    </w:pPr>
    <w:rPr>
      <w:rFonts w:eastAsia="Times New Roman"/>
      <w:b/>
      <w:szCs w:val="20"/>
    </w:rPr>
  </w:style>
  <w:style w:type="character" w:customStyle="1" w:styleId="m6370699461968006786gmail-styleunderline">
    <w:name w:val="m_6370699461968006786gmail-styleunderline"/>
    <w:basedOn w:val="DefaultParagraphFont"/>
    <w:rsid w:val="002A25E1"/>
  </w:style>
  <w:style w:type="character" w:customStyle="1" w:styleId="Mention2">
    <w:name w:val="Mention2"/>
    <w:basedOn w:val="DefaultParagraphFont"/>
    <w:uiPriority w:val="99"/>
    <w:semiHidden/>
    <w:unhideWhenUsed/>
    <w:rsid w:val="002A25E1"/>
    <w:rPr>
      <w:color w:val="2B579A"/>
      <w:shd w:val="clear" w:color="auto" w:fill="E6E6E6"/>
    </w:rPr>
  </w:style>
  <w:style w:type="paragraph" w:customStyle="1" w:styleId="FlashTag">
    <w:name w:val="FlashTag"/>
    <w:basedOn w:val="Normal"/>
    <w:link w:val="FlashTagChar"/>
    <w:autoRedefine/>
    <w:uiPriority w:val="4"/>
    <w:qFormat/>
    <w:rsid w:val="002A25E1"/>
    <w:pPr>
      <w:contextualSpacing/>
    </w:pPr>
    <w:rPr>
      <w:b/>
      <w:sz w:val="28"/>
    </w:rPr>
  </w:style>
  <w:style w:type="character" w:customStyle="1" w:styleId="FlashTagChar">
    <w:name w:val="FlashTag Char"/>
    <w:basedOn w:val="DefaultParagraphFont"/>
    <w:link w:val="FlashTag"/>
    <w:uiPriority w:val="4"/>
    <w:rsid w:val="002A25E1"/>
    <w:rPr>
      <w:rFonts w:ascii="Calibri" w:hAnsi="Calibri" w:cs="Calibri"/>
      <w:b/>
      <w:sz w:val="28"/>
    </w:rPr>
  </w:style>
  <w:style w:type="character" w:customStyle="1" w:styleId="m-8793234324905335251gmail-style13ptbold">
    <w:name w:val="m_-8793234324905335251gmail-style13ptbold"/>
    <w:basedOn w:val="DefaultParagraphFont"/>
    <w:rsid w:val="002A25E1"/>
  </w:style>
  <w:style w:type="character" w:customStyle="1" w:styleId="A3">
    <w:name w:val="A3"/>
    <w:rsid w:val="002A25E1"/>
    <w:rPr>
      <w:color w:val="000000"/>
      <w:sz w:val="13"/>
      <w:szCs w:val="13"/>
    </w:rPr>
  </w:style>
  <w:style w:type="character" w:customStyle="1" w:styleId="A9">
    <w:name w:val="A9"/>
    <w:uiPriority w:val="99"/>
    <w:rsid w:val="002A25E1"/>
    <w:rPr>
      <w:color w:val="000000"/>
      <w:sz w:val="28"/>
      <w:szCs w:val="28"/>
    </w:rPr>
  </w:style>
  <w:style w:type="character" w:customStyle="1" w:styleId="A4">
    <w:name w:val="A4"/>
    <w:rsid w:val="002A25E1"/>
    <w:rPr>
      <w:color w:val="000000"/>
      <w:sz w:val="14"/>
      <w:szCs w:val="14"/>
    </w:rPr>
  </w:style>
  <w:style w:type="character" w:customStyle="1" w:styleId="A5">
    <w:name w:val="A5"/>
    <w:uiPriority w:val="99"/>
    <w:rsid w:val="002A25E1"/>
    <w:rPr>
      <w:rFonts w:ascii="Times New Roman" w:hAnsi="Times New Roman" w:cs="Times New Roman"/>
      <w:color w:val="000000"/>
      <w:sz w:val="13"/>
      <w:szCs w:val="13"/>
    </w:rPr>
  </w:style>
  <w:style w:type="character" w:customStyle="1" w:styleId="TagGreg">
    <w:name w:val="TagGreg"/>
    <w:basedOn w:val="DefaultParagraphFont"/>
    <w:uiPriority w:val="1"/>
    <w:qFormat/>
    <w:rsid w:val="002A25E1"/>
    <w:rPr>
      <w:rFonts w:ascii="Arial" w:hAnsi="Arial"/>
      <w:b/>
      <w:sz w:val="24"/>
    </w:rPr>
  </w:style>
  <w:style w:type="paragraph" w:customStyle="1" w:styleId="CardText1">
    <w:name w:val="Card Text 1"/>
    <w:basedOn w:val="Normal"/>
    <w:link w:val="CardText1Char"/>
    <w:autoRedefine/>
    <w:qFormat/>
    <w:rsid w:val="002A25E1"/>
    <w:rPr>
      <w:rFonts w:ascii="Georgia" w:hAnsi="Georgia" w:cstheme="minorBidi"/>
      <w:color w:val="000000"/>
      <w:u w:val="single"/>
    </w:rPr>
  </w:style>
  <w:style w:type="paragraph" w:customStyle="1" w:styleId="CardText20">
    <w:name w:val="Card Text 2"/>
    <w:basedOn w:val="CardText1"/>
    <w:link w:val="CardText2Char"/>
    <w:qFormat/>
    <w:rsid w:val="002A25E1"/>
    <w:rPr>
      <w:rFonts w:ascii="Arial Narrow" w:hAnsi="Arial Narrow"/>
      <w:b/>
    </w:rPr>
  </w:style>
  <w:style w:type="character" w:customStyle="1" w:styleId="Style9ptItalicUnderline">
    <w:name w:val="Style 9 pt Italic Underline"/>
    <w:rsid w:val="002A25E1"/>
    <w:rPr>
      <w:i/>
      <w:iCs/>
      <w:sz w:val="20"/>
      <w:u w:val="single"/>
    </w:rPr>
  </w:style>
  <w:style w:type="paragraph" w:customStyle="1" w:styleId="CiteReal">
    <w:name w:val="Cite Real"/>
    <w:basedOn w:val="Normal"/>
    <w:next w:val="Normal"/>
    <w:qFormat/>
    <w:rsid w:val="002A25E1"/>
    <w:rPr>
      <w:rFonts w:eastAsia="MS Mincho"/>
      <w:b/>
      <w:u w:val="single"/>
    </w:rPr>
  </w:style>
  <w:style w:type="paragraph" w:customStyle="1" w:styleId="StyleHeading4TagsmalltextBigcardbodyNormalTagNotBold">
    <w:name w:val="Style Heading 4Tagsmall textBig cardbodyNormal Tag + Not Bold"/>
    <w:basedOn w:val="Heading4"/>
    <w:qFormat/>
    <w:rsid w:val="002A25E1"/>
    <w:rPr>
      <w:iCs w:val="0"/>
    </w:rPr>
  </w:style>
  <w:style w:type="character" w:customStyle="1" w:styleId="StyleBox12ptBold">
    <w:name w:val="Style Box + 12 pt Bold"/>
    <w:basedOn w:val="DefaultParagraphFont"/>
    <w:rsid w:val="002A25E1"/>
    <w:rPr>
      <w:rFonts w:ascii="Georgia" w:hAnsi="Georgia"/>
      <w:b/>
      <w:bCs/>
      <w:sz w:val="22"/>
      <w:u w:val="single"/>
      <w:bdr w:val="none" w:sz="0" w:space="0" w:color="auto"/>
    </w:rPr>
  </w:style>
  <w:style w:type="character" w:customStyle="1" w:styleId="StyleBox12pt">
    <w:name w:val="Style Box + 12 pt"/>
    <w:basedOn w:val="DefaultParagraphFont"/>
    <w:rsid w:val="002A25E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25E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25E1"/>
    <w:rPr>
      <w:iCs w:val="0"/>
    </w:rPr>
  </w:style>
  <w:style w:type="character" w:customStyle="1" w:styleId="StyleGaramondText1">
    <w:name w:val="Style Garamond Text 1"/>
    <w:basedOn w:val="DefaultParagraphFont"/>
    <w:rsid w:val="002A25E1"/>
    <w:rPr>
      <w:rFonts w:ascii="Georgia" w:hAnsi="Georgia"/>
      <w:color w:val="0D0D0D" w:themeColor="text1" w:themeTint="F2"/>
      <w:sz w:val="22"/>
    </w:rPr>
  </w:style>
  <w:style w:type="character" w:customStyle="1" w:styleId="StyleGaramondText1Underline">
    <w:name w:val="Style Garamond Text 1 Underline"/>
    <w:basedOn w:val="DefaultParagraphFont"/>
    <w:rsid w:val="002A25E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25E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25E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25E1"/>
    <w:rPr>
      <w:b w:val="0"/>
      <w:bCs w:val="0"/>
      <w:sz w:val="14"/>
      <w:u w:val="none"/>
    </w:rPr>
  </w:style>
  <w:style w:type="character" w:customStyle="1" w:styleId="Style7ptBold">
    <w:name w:val="Style 7 pt Bold"/>
    <w:basedOn w:val="DefaultParagraphFont"/>
    <w:rsid w:val="002A25E1"/>
    <w:rPr>
      <w:b w:val="0"/>
      <w:bCs/>
      <w:sz w:val="14"/>
    </w:rPr>
  </w:style>
  <w:style w:type="paragraph" w:customStyle="1" w:styleId="Stylecardtext8pt">
    <w:name w:val="Style card text + 8 pt"/>
    <w:basedOn w:val="Normal"/>
    <w:qFormat/>
    <w:rsid w:val="002A25E1"/>
    <w:pPr>
      <w:ind w:right="288"/>
    </w:pPr>
  </w:style>
  <w:style w:type="paragraph" w:customStyle="1" w:styleId="Stylecardtext5pt">
    <w:name w:val="Style card text + 5 pt"/>
    <w:basedOn w:val="Normal"/>
    <w:qFormat/>
    <w:rsid w:val="002A25E1"/>
    <w:pPr>
      <w:ind w:right="288"/>
    </w:pPr>
    <w:rPr>
      <w:sz w:val="10"/>
    </w:rPr>
  </w:style>
  <w:style w:type="character" w:customStyle="1" w:styleId="StyleStyleBoldUnderlineUnderlineIntenseEmphasis1apple-style-">
    <w:name w:val="Style Style Bold UnderlineUnderlineIntense Emphasis1apple-style-..."/>
    <w:basedOn w:val="DefaultParagraphFont"/>
    <w:rsid w:val="002A25E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25E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25E1"/>
    <w:rPr>
      <w:rFonts w:ascii="Georgia" w:hAnsi="Georgia"/>
      <w:u w:val="single"/>
    </w:rPr>
  </w:style>
  <w:style w:type="paragraph" w:customStyle="1" w:styleId="StyleCardsGeorgia12ptBoldThickunderlineBorderSin">
    <w:name w:val="Style Cards + Georgia 12 pt Bold Thick underline Border: : (Sin..."/>
    <w:basedOn w:val="Normal"/>
    <w:qFormat/>
    <w:rsid w:val="002A25E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25E1"/>
    <w:rPr>
      <w:rFonts w:ascii="Georgia" w:hAnsi="Georgia"/>
      <w:sz w:val="24"/>
      <w:u w:val="single"/>
    </w:rPr>
  </w:style>
  <w:style w:type="paragraph" w:customStyle="1" w:styleId="StyleCardsGeorgia">
    <w:name w:val="Style Cards + Georgia"/>
    <w:basedOn w:val="Normal"/>
    <w:qFormat/>
    <w:rsid w:val="002A25E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25E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25E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25E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25E1"/>
    <w:rPr>
      <w:rFonts w:ascii="Sylfaen" w:hAnsi="Sylfaen" w:cs="Sylfaen"/>
      <w:i/>
      <w:iCs/>
      <w:sz w:val="19"/>
      <w:szCs w:val="19"/>
      <w:u w:val="none"/>
      <w:shd w:val="clear" w:color="auto" w:fill="FFFFFF"/>
    </w:rPr>
  </w:style>
  <w:style w:type="character" w:customStyle="1" w:styleId="BodyText1">
    <w:name w:val="Body Text1"/>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25E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25E1"/>
    <w:rPr>
      <w:rFonts w:eastAsia="Times New Roman"/>
      <w:i/>
      <w:iCs/>
    </w:rPr>
  </w:style>
  <w:style w:type="character" w:customStyle="1" w:styleId="HTMLAddressChar">
    <w:name w:val="HTML Address Char"/>
    <w:basedOn w:val="DefaultParagraphFont"/>
    <w:link w:val="HTMLAddress"/>
    <w:uiPriority w:val="99"/>
    <w:rsid w:val="002A25E1"/>
    <w:rPr>
      <w:rFonts w:ascii="Calibri" w:eastAsia="Times New Roman" w:hAnsi="Calibri" w:cs="Calibri"/>
      <w:i/>
      <w:iCs/>
    </w:rPr>
  </w:style>
  <w:style w:type="paragraph" w:styleId="Index1">
    <w:name w:val="index 1"/>
    <w:basedOn w:val="Normal"/>
    <w:next w:val="Normal"/>
    <w:autoRedefine/>
    <w:unhideWhenUsed/>
    <w:rsid w:val="002A25E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25E1"/>
    <w:rPr>
      <w:rFonts w:ascii="Times New Roman" w:eastAsia="Times New Roman" w:hAnsi="Times New Roman"/>
    </w:rPr>
  </w:style>
  <w:style w:type="character" w:customStyle="1" w:styleId="DateChar">
    <w:name w:val="Date Char"/>
    <w:aliases w:val="date Char"/>
    <w:link w:val="Date"/>
    <w:uiPriority w:val="99"/>
    <w:locked/>
    <w:rsid w:val="002A25E1"/>
    <w:rPr>
      <w:rFonts w:ascii="Times New Roman" w:eastAsia="Times New Roman" w:hAnsi="Times New Roman"/>
    </w:rPr>
  </w:style>
  <w:style w:type="character" w:customStyle="1" w:styleId="BodyTextFirstIndentChar">
    <w:name w:val="Body Text First Indent Char"/>
    <w:link w:val="BodyTextFirstIndent"/>
    <w:locked/>
    <w:rsid w:val="002A25E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25E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25E1"/>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25E1"/>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25E1"/>
    <w:rPr>
      <w:b/>
    </w:rPr>
  </w:style>
  <w:style w:type="paragraph" w:customStyle="1" w:styleId="tag">
    <w:name w:val="%tag"/>
    <w:basedOn w:val="Normal"/>
    <w:next w:val="Normal"/>
    <w:link w:val="tagChar0"/>
    <w:qFormat/>
    <w:rsid w:val="002A25E1"/>
    <w:rPr>
      <w:bCs/>
      <w:sz w:val="18"/>
    </w:rPr>
  </w:style>
  <w:style w:type="character" w:customStyle="1" w:styleId="Style2Char0">
    <w:name w:val="Style 2 Char"/>
    <w:link w:val="Style20"/>
    <w:locked/>
    <w:rsid w:val="002A25E1"/>
    <w:rPr>
      <w:rFonts w:ascii="Times New Roman" w:eastAsia="Times New Roman" w:hAnsi="Times New Roman"/>
      <w:u w:val="single"/>
    </w:rPr>
  </w:style>
  <w:style w:type="paragraph" w:customStyle="1" w:styleId="Style20">
    <w:name w:val="Style 2"/>
    <w:basedOn w:val="Normal"/>
    <w:link w:val="Style2Char0"/>
    <w:qFormat/>
    <w:rsid w:val="002A25E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25E1"/>
    <w:rPr>
      <w:rFonts w:ascii="Garamond" w:eastAsia="Times New Roman" w:hAnsi="Garamond"/>
      <w:u w:val="single"/>
    </w:rPr>
  </w:style>
  <w:style w:type="paragraph" w:customStyle="1" w:styleId="GAUnderline">
    <w:name w:val="GA Underline"/>
    <w:basedOn w:val="Normal"/>
    <w:link w:val="GAUnderlineChar"/>
    <w:qFormat/>
    <w:rsid w:val="002A25E1"/>
    <w:rPr>
      <w:rFonts w:ascii="Garamond" w:eastAsia="Times New Roman" w:hAnsi="Garamond" w:cstheme="minorBidi"/>
      <w:u w:val="single"/>
    </w:rPr>
  </w:style>
  <w:style w:type="character" w:customStyle="1" w:styleId="textsmallChar0">
    <w:name w:val="textsmall Char"/>
    <w:link w:val="textsmall0"/>
    <w:locked/>
    <w:rsid w:val="002A25E1"/>
    <w:rPr>
      <w:rFonts w:ascii="Times New Roman" w:eastAsia="Times New Roman" w:hAnsi="Times New Roman"/>
      <w:sz w:val="18"/>
    </w:rPr>
  </w:style>
  <w:style w:type="paragraph" w:customStyle="1" w:styleId="textsmall0">
    <w:name w:val="textsmall"/>
    <w:basedOn w:val="Normal"/>
    <w:link w:val="textsmallChar0"/>
    <w:qFormat/>
    <w:rsid w:val="002A25E1"/>
    <w:rPr>
      <w:rFonts w:ascii="Times New Roman" w:eastAsia="Times New Roman" w:hAnsi="Times New Roman" w:cstheme="minorBidi"/>
      <w:sz w:val="18"/>
    </w:rPr>
  </w:style>
  <w:style w:type="character" w:customStyle="1" w:styleId="cardtextemphasisChar">
    <w:name w:val="card text emphasis Char"/>
    <w:link w:val="cardtextemphasis"/>
    <w:locked/>
    <w:rsid w:val="002A25E1"/>
    <w:rPr>
      <w:rFonts w:ascii="Arial Narrow" w:hAnsi="Arial Narrow"/>
      <w:b/>
      <w:sz w:val="18"/>
      <w:u w:val="single"/>
    </w:rPr>
  </w:style>
  <w:style w:type="paragraph" w:customStyle="1" w:styleId="cardtextemphasis">
    <w:name w:val="card text emphasis"/>
    <w:basedOn w:val="Normal"/>
    <w:link w:val="cardtextemphasisChar"/>
    <w:qFormat/>
    <w:rsid w:val="002A25E1"/>
    <w:pPr>
      <w:spacing w:after="200"/>
      <w:contextualSpacing/>
    </w:pPr>
    <w:rPr>
      <w:rFonts w:ascii="Arial Narrow" w:hAnsi="Arial Narrow" w:cstheme="minorBidi"/>
      <w:b/>
      <w:sz w:val="18"/>
      <w:u w:val="single"/>
    </w:rPr>
  </w:style>
  <w:style w:type="character" w:customStyle="1" w:styleId="MicroChar">
    <w:name w:val="Micro Char"/>
    <w:link w:val="Micro"/>
    <w:locked/>
    <w:rsid w:val="002A25E1"/>
    <w:rPr>
      <w:rFonts w:ascii="Calibri" w:eastAsia="Times New Roman" w:hAnsi="Calibri"/>
      <w:sz w:val="16"/>
    </w:rPr>
  </w:style>
  <w:style w:type="paragraph" w:customStyle="1" w:styleId="Micro">
    <w:name w:val="Micro"/>
    <w:basedOn w:val="Normal"/>
    <w:next w:val="Normal"/>
    <w:link w:val="MicroChar"/>
    <w:qFormat/>
    <w:rsid w:val="002A25E1"/>
    <w:rPr>
      <w:rFonts w:eastAsia="Times New Roman" w:cstheme="minorBidi"/>
      <w:sz w:val="16"/>
    </w:rPr>
  </w:style>
  <w:style w:type="paragraph" w:customStyle="1" w:styleId="CardNotUnderlined">
    <w:name w:val="Card Not Underlined"/>
    <w:basedOn w:val="Normal"/>
    <w:autoRedefine/>
    <w:qFormat/>
    <w:rsid w:val="002A25E1"/>
    <w:rPr>
      <w:rFonts w:ascii="Bell MT" w:hAnsi="Bell MT"/>
      <w:szCs w:val="20"/>
    </w:rPr>
  </w:style>
  <w:style w:type="paragraph" w:customStyle="1" w:styleId="h-lead">
    <w:name w:val="h-lead"/>
    <w:basedOn w:val="Normal"/>
    <w:qFormat/>
    <w:rsid w:val="002A25E1"/>
    <w:pPr>
      <w:spacing w:before="100" w:beforeAutospacing="1" w:after="100" w:afterAutospacing="1"/>
    </w:pPr>
    <w:rPr>
      <w:rFonts w:eastAsia="Times New Roman"/>
    </w:rPr>
  </w:style>
  <w:style w:type="paragraph" w:customStyle="1" w:styleId="intro">
    <w:name w:val="intro"/>
    <w:basedOn w:val="Normal"/>
    <w:qFormat/>
    <w:rsid w:val="002A25E1"/>
    <w:pPr>
      <w:spacing w:before="100" w:beforeAutospacing="1" w:after="100" w:afterAutospacing="1"/>
    </w:pPr>
    <w:rPr>
      <w:rFonts w:eastAsia="Times New Roman"/>
    </w:rPr>
  </w:style>
  <w:style w:type="paragraph" w:customStyle="1" w:styleId="body-paragraph">
    <w:name w:val="body-paragraph"/>
    <w:basedOn w:val="Normal"/>
    <w:qFormat/>
    <w:rsid w:val="002A25E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25E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25E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25E1"/>
  </w:style>
  <w:style w:type="paragraph" w:customStyle="1" w:styleId="F3-TagAuthor">
    <w:name w:val="F3 - Tag/Author"/>
    <w:basedOn w:val="Normal"/>
    <w:qFormat/>
    <w:rsid w:val="002A25E1"/>
    <w:rPr>
      <w:rFonts w:eastAsia="Times New Roman"/>
      <w:b/>
    </w:rPr>
  </w:style>
  <w:style w:type="paragraph" w:customStyle="1" w:styleId="F5-UnderlineNormal">
    <w:name w:val="F5 - Underline Normal"/>
    <w:basedOn w:val="Normal"/>
    <w:qFormat/>
    <w:rsid w:val="002A25E1"/>
    <w:rPr>
      <w:u w:val="single"/>
    </w:rPr>
  </w:style>
  <w:style w:type="paragraph" w:customStyle="1" w:styleId="Brief-PrimarySource">
    <w:name w:val="Brief - Primary Source"/>
    <w:basedOn w:val="Normal"/>
    <w:qFormat/>
    <w:rsid w:val="002A25E1"/>
    <w:rPr>
      <w:rFonts w:eastAsia="Times New Roman"/>
      <w:b/>
      <w:u w:val="single"/>
    </w:rPr>
  </w:style>
  <w:style w:type="paragraph" w:customStyle="1" w:styleId="Brief-Underline">
    <w:name w:val="Brief - Underline"/>
    <w:basedOn w:val="Normal"/>
    <w:qFormat/>
    <w:rsid w:val="002A25E1"/>
    <w:rPr>
      <w:rFonts w:eastAsia="Times New Roman"/>
      <w:u w:val="single"/>
    </w:rPr>
  </w:style>
  <w:style w:type="paragraph" w:customStyle="1" w:styleId="Brief">
    <w:name w:val="Brief"/>
    <w:basedOn w:val="Brief-PrimarySource"/>
    <w:qFormat/>
    <w:rsid w:val="002A25E1"/>
    <w:rPr>
      <w:b w:val="0"/>
    </w:rPr>
  </w:style>
  <w:style w:type="paragraph" w:customStyle="1" w:styleId="CM2">
    <w:name w:val="CM2"/>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25E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25E1"/>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25E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25E1"/>
    <w:rPr>
      <w:rFonts w:eastAsia="Times New Roman"/>
      <w:sz w:val="14"/>
      <w:szCs w:val="20"/>
    </w:rPr>
  </w:style>
  <w:style w:type="paragraph" w:customStyle="1" w:styleId="Brief-Card">
    <w:name w:val="Brief - Card"/>
    <w:basedOn w:val="Normal"/>
    <w:qFormat/>
    <w:rsid w:val="002A25E1"/>
    <w:rPr>
      <w:rFonts w:eastAsia="Times New Roman"/>
    </w:rPr>
  </w:style>
  <w:style w:type="paragraph" w:customStyle="1" w:styleId="Pa2">
    <w:name w:val="Pa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25E1"/>
    <w:pPr>
      <w:widowControl w:val="0"/>
      <w:autoSpaceDE w:val="0"/>
      <w:autoSpaceDN w:val="0"/>
      <w:adjustRightInd w:val="0"/>
    </w:pPr>
    <w:rPr>
      <w:rFonts w:eastAsia="Times New Roman"/>
    </w:rPr>
  </w:style>
  <w:style w:type="paragraph" w:customStyle="1" w:styleId="Normal10">
    <w:name w:val="Normal+1"/>
    <w:basedOn w:val="Normal"/>
    <w:next w:val="Normal"/>
    <w:qFormat/>
    <w:rsid w:val="002A25E1"/>
    <w:pPr>
      <w:widowControl w:val="0"/>
      <w:autoSpaceDE w:val="0"/>
      <w:autoSpaceDN w:val="0"/>
      <w:adjustRightInd w:val="0"/>
    </w:pPr>
    <w:rPr>
      <w:rFonts w:eastAsia="Times New Roman"/>
    </w:rPr>
  </w:style>
  <w:style w:type="paragraph" w:customStyle="1" w:styleId="Heading23">
    <w:name w:val="Heading 2+3"/>
    <w:basedOn w:val="Normal"/>
    <w:next w:val="Normal"/>
    <w:qFormat/>
    <w:rsid w:val="002A25E1"/>
    <w:pPr>
      <w:widowControl w:val="0"/>
      <w:autoSpaceDE w:val="0"/>
      <w:autoSpaceDN w:val="0"/>
      <w:adjustRightInd w:val="0"/>
    </w:pPr>
    <w:rPr>
      <w:rFonts w:eastAsia="Times New Roman"/>
    </w:rPr>
  </w:style>
  <w:style w:type="paragraph" w:customStyle="1" w:styleId="Normal5">
    <w:name w:val="Normal+5"/>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25E1"/>
    <w:pPr>
      <w:widowControl w:val="0"/>
      <w:autoSpaceDE w:val="0"/>
      <w:autoSpaceDN w:val="0"/>
      <w:adjustRightInd w:val="0"/>
    </w:pPr>
    <w:rPr>
      <w:rFonts w:eastAsia="Times New Roman"/>
    </w:rPr>
  </w:style>
  <w:style w:type="paragraph" w:customStyle="1" w:styleId="Cover2">
    <w:name w:val="Cover 2"/>
    <w:basedOn w:val="Normal"/>
    <w:next w:val="Normal"/>
    <w:qFormat/>
    <w:rsid w:val="002A25E1"/>
    <w:pPr>
      <w:widowControl w:val="0"/>
      <w:autoSpaceDE w:val="0"/>
      <w:autoSpaceDN w:val="0"/>
      <w:adjustRightInd w:val="0"/>
    </w:pPr>
    <w:rPr>
      <w:rFonts w:eastAsia="Times New Roman"/>
    </w:rPr>
  </w:style>
  <w:style w:type="paragraph" w:customStyle="1" w:styleId="ReportDate">
    <w:name w:val="ReportDate"/>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25E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25E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25E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25E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25E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25E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25E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25E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25E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A25E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25E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25E1"/>
  </w:style>
  <w:style w:type="paragraph" w:customStyle="1" w:styleId="StyleUnderliningTimesNewRomanBoldNounderlineKernat16">
    <w:name w:val="Style Underlining + Times New Roman Bold No underline Kern at 16..."/>
    <w:basedOn w:val="Normal"/>
    <w:qFormat/>
    <w:rsid w:val="002A25E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25E1"/>
    <w:rPr>
      <w:rFonts w:eastAsia="Times New Roman"/>
      <w:b/>
      <w:bCs/>
      <w:kern w:val="32"/>
      <w:sz w:val="32"/>
      <w:szCs w:val="32"/>
    </w:rPr>
  </w:style>
  <w:style w:type="paragraph" w:customStyle="1" w:styleId="StyleBoldUnderliningKernat16pt">
    <w:name w:val="Style Bold Underlining + Kern at 16 pt"/>
    <w:qFormat/>
    <w:rsid w:val="002A25E1"/>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25E1"/>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25E1"/>
    <w:rPr>
      <w:rFonts w:ascii="Times New Roman" w:eastAsia="Times New Roman" w:hAnsi="Times New Roman"/>
      <w:sz w:val="12"/>
    </w:rPr>
  </w:style>
  <w:style w:type="paragraph" w:customStyle="1" w:styleId="CardsFont6pt">
    <w:name w:val="Cards + Font: 6 pt"/>
    <w:basedOn w:val="Cards"/>
    <w:link w:val="CardsFont6ptChar1"/>
    <w:autoRedefine/>
    <w:qFormat/>
    <w:rsid w:val="002A25E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25E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25E1"/>
    <w:pPr>
      <w:ind w:left="400"/>
    </w:pPr>
    <w:rPr>
      <w:rFonts w:eastAsia="Times New Roman"/>
      <w:szCs w:val="20"/>
    </w:rPr>
  </w:style>
  <w:style w:type="paragraph" w:customStyle="1" w:styleId="Paste">
    <w:name w:val="Paste"/>
    <w:basedOn w:val="Normal"/>
    <w:qFormat/>
    <w:rsid w:val="002A25E1"/>
    <w:rPr>
      <w:rFonts w:ascii="Arial Narrow" w:eastAsia="Times New Roman" w:hAnsi="Arial Narrow"/>
    </w:rPr>
  </w:style>
  <w:style w:type="character" w:customStyle="1" w:styleId="UnderlineStyleChar">
    <w:name w:val="Underline Style Char"/>
    <w:link w:val="UnderlineStyle0"/>
    <w:uiPriority w:val="99"/>
    <w:locked/>
    <w:rsid w:val="002A25E1"/>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25E1"/>
    <w:rPr>
      <w:rFonts w:ascii="Times New Roman" w:eastAsia="Times New Roman" w:hAnsi="Times New Roman" w:cstheme="minorBidi"/>
      <w:b/>
      <w:u w:val="single"/>
    </w:rPr>
  </w:style>
  <w:style w:type="paragraph" w:customStyle="1" w:styleId="Normalization">
    <w:name w:val="Normalization"/>
    <w:basedOn w:val="Normal"/>
    <w:qFormat/>
    <w:rsid w:val="002A25E1"/>
    <w:rPr>
      <w:rFonts w:eastAsia="Times New Roman"/>
      <w:sz w:val="18"/>
    </w:rPr>
  </w:style>
  <w:style w:type="paragraph" w:customStyle="1" w:styleId="BreifTitle">
    <w:name w:val="Breif Title"/>
    <w:basedOn w:val="Normal"/>
    <w:autoRedefine/>
    <w:qFormat/>
    <w:rsid w:val="002A25E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25E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25E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25E1"/>
    <w:rPr>
      <w:rFonts w:eastAsia="Times New Roman"/>
      <w:color w:val="333333"/>
    </w:rPr>
  </w:style>
  <w:style w:type="paragraph" w:customStyle="1" w:styleId="StyleTagandCiteFranklinGothicDemi">
    <w:name w:val="Style Tag and Cite + Franklin Gothic Demi"/>
    <w:basedOn w:val="Normal"/>
    <w:autoRedefine/>
    <w:qFormat/>
    <w:rsid w:val="002A25E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25E1"/>
  </w:style>
  <w:style w:type="paragraph" w:customStyle="1" w:styleId="tagCharCharCharCharCharCharChar">
    <w:name w:val="tag Char Char Char Char Char Char Char"/>
    <w:basedOn w:val="Normal"/>
    <w:qFormat/>
    <w:rsid w:val="002A25E1"/>
    <w:rPr>
      <w:rFonts w:eastAsia="Times New Roman"/>
      <w:b/>
      <w:szCs w:val="20"/>
    </w:rPr>
  </w:style>
  <w:style w:type="paragraph" w:customStyle="1" w:styleId="title-bold-medium">
    <w:name w:val="title-bold-medium"/>
    <w:basedOn w:val="Normal"/>
    <w:qFormat/>
    <w:rsid w:val="002A25E1"/>
    <w:pPr>
      <w:spacing w:before="100" w:beforeAutospacing="1" w:after="100" w:afterAutospacing="1"/>
    </w:pPr>
    <w:rPr>
      <w:rFonts w:eastAsia="Arial Unicode MS"/>
      <w:b/>
      <w:bCs/>
      <w:color w:val="000000"/>
      <w:szCs w:val="20"/>
    </w:rPr>
  </w:style>
  <w:style w:type="paragraph" w:customStyle="1" w:styleId="lact">
    <w:name w:val="lact"/>
    <w:basedOn w:val="Normal"/>
    <w:qFormat/>
    <w:rsid w:val="002A25E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25E1"/>
    <w:rPr>
      <w:rFonts w:ascii="Arial Narrow" w:eastAsia="Times New Roman" w:hAnsi="Arial Narrow"/>
      <w:b/>
    </w:rPr>
  </w:style>
  <w:style w:type="paragraph" w:customStyle="1" w:styleId="BLOCKTITLE3">
    <w:name w:val="BLOCK TITLE"/>
    <w:basedOn w:val="Heading1"/>
    <w:link w:val="BLOCKTITLEChar0"/>
    <w:qFormat/>
    <w:rsid w:val="002A25E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25E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25E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A25E1"/>
    <w:pPr>
      <w:widowControl w:val="0"/>
      <w:autoSpaceDE w:val="0"/>
      <w:autoSpaceDN w:val="0"/>
      <w:adjustRightInd w:val="0"/>
    </w:pPr>
    <w:rPr>
      <w:rFonts w:eastAsia="Times New Roman"/>
      <w:b/>
      <w:szCs w:val="20"/>
    </w:rPr>
  </w:style>
  <w:style w:type="paragraph" w:customStyle="1" w:styleId="ShellTitles">
    <w:name w:val="ShellTitles"/>
    <w:basedOn w:val="Normal"/>
    <w:qFormat/>
    <w:rsid w:val="002A25E1"/>
    <w:pPr>
      <w:widowControl w:val="0"/>
      <w:autoSpaceDE w:val="0"/>
      <w:autoSpaceDN w:val="0"/>
      <w:adjustRightInd w:val="0"/>
    </w:pPr>
    <w:rPr>
      <w:rFonts w:eastAsia="Times New Roman"/>
      <w:b/>
      <w:szCs w:val="20"/>
    </w:rPr>
  </w:style>
  <w:style w:type="paragraph" w:customStyle="1" w:styleId="maintext">
    <w:name w:val="maintext"/>
    <w:basedOn w:val="Normal"/>
    <w:qFormat/>
    <w:rsid w:val="002A25E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25E1"/>
    <w:pPr>
      <w:spacing w:before="100" w:beforeAutospacing="1" w:after="100" w:afterAutospacing="1"/>
    </w:pPr>
    <w:rPr>
      <w:rFonts w:eastAsia="Times New Roman"/>
    </w:rPr>
  </w:style>
  <w:style w:type="paragraph" w:customStyle="1" w:styleId="ToRead">
    <w:name w:val="To Read"/>
    <w:basedOn w:val="Normal"/>
    <w:qFormat/>
    <w:rsid w:val="002A25E1"/>
    <w:pPr>
      <w:ind w:left="720"/>
    </w:pPr>
    <w:rPr>
      <w:rFonts w:ascii="Verdana" w:eastAsia="Times New Roman" w:hAnsi="Verdana"/>
      <w:b/>
      <w:u w:val="single"/>
    </w:rPr>
  </w:style>
  <w:style w:type="paragraph" w:customStyle="1" w:styleId="Style1">
    <w:name w:val="Style 1"/>
    <w:basedOn w:val="Normal"/>
    <w:qFormat/>
    <w:rsid w:val="002A25E1"/>
    <w:pPr>
      <w:widowControl w:val="0"/>
      <w:ind w:firstLine="216"/>
      <w:jc w:val="both"/>
    </w:pPr>
    <w:rPr>
      <w:rFonts w:eastAsia="Times New Roman"/>
      <w:noProof/>
      <w:color w:val="000000"/>
      <w:szCs w:val="20"/>
    </w:rPr>
  </w:style>
  <w:style w:type="paragraph" w:customStyle="1" w:styleId="Style40">
    <w:name w:val="Style 4"/>
    <w:basedOn w:val="Normal"/>
    <w:qFormat/>
    <w:rsid w:val="002A25E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25E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25E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25E1"/>
    <w:pPr>
      <w:ind w:left="1660"/>
    </w:pPr>
  </w:style>
  <w:style w:type="paragraph" w:customStyle="1" w:styleId="PageNumber1">
    <w:name w:val="Page Number1"/>
    <w:basedOn w:val="Normal"/>
    <w:next w:val="Normal"/>
    <w:qFormat/>
    <w:rsid w:val="002A25E1"/>
    <w:rPr>
      <w:rFonts w:eastAsia="Times New Roman"/>
    </w:rPr>
  </w:style>
  <w:style w:type="paragraph" w:customStyle="1" w:styleId="Card1">
    <w:name w:val="Card1"/>
    <w:qFormat/>
    <w:rsid w:val="002A25E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25E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25E1"/>
    <w:pPr>
      <w:ind w:left="288" w:right="288"/>
    </w:pPr>
    <w:rPr>
      <w:rFonts w:eastAsia="Times New Roman"/>
    </w:rPr>
  </w:style>
  <w:style w:type="paragraph" w:customStyle="1" w:styleId="CaseListNormal">
    <w:name w:val="Case List Normal"/>
    <w:basedOn w:val="Normal"/>
    <w:qFormat/>
    <w:rsid w:val="002A25E1"/>
    <w:rPr>
      <w:rFonts w:ascii="Times" w:eastAsia="Times New Roman" w:hAnsi="Times"/>
      <w:szCs w:val="26"/>
    </w:rPr>
  </w:style>
  <w:style w:type="paragraph" w:customStyle="1" w:styleId="Body">
    <w:name w:val="Body"/>
    <w:basedOn w:val="Normal"/>
    <w:qFormat/>
    <w:rsid w:val="002A25E1"/>
    <w:pPr>
      <w:outlineLvl w:val="3"/>
    </w:pPr>
    <w:rPr>
      <w:rFonts w:eastAsia="Times New Roman"/>
      <w:szCs w:val="20"/>
    </w:rPr>
  </w:style>
  <w:style w:type="paragraph" w:customStyle="1" w:styleId="3text">
    <w:name w:val="3text"/>
    <w:basedOn w:val="Normal"/>
    <w:qFormat/>
    <w:rsid w:val="002A25E1"/>
    <w:pPr>
      <w:spacing w:before="100" w:beforeAutospacing="1" w:after="100" w:afterAutospacing="1"/>
    </w:pPr>
    <w:rPr>
      <w:rFonts w:eastAsia="Times New Roman"/>
    </w:rPr>
  </w:style>
  <w:style w:type="paragraph" w:customStyle="1" w:styleId="TimesNewRoman12">
    <w:name w:val="TimesNewRoman12"/>
    <w:qFormat/>
    <w:rsid w:val="002A25E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25E1"/>
    <w:pPr>
      <w:spacing w:before="100" w:beforeAutospacing="1" w:after="100" w:afterAutospacing="1"/>
    </w:pPr>
    <w:rPr>
      <w:rFonts w:eastAsia="Times New Roman"/>
    </w:rPr>
  </w:style>
  <w:style w:type="paragraph" w:customStyle="1" w:styleId="medium-normal">
    <w:name w:val="medium-normal"/>
    <w:basedOn w:val="Normal"/>
    <w:qFormat/>
    <w:rsid w:val="002A25E1"/>
    <w:pPr>
      <w:spacing w:before="100" w:beforeAutospacing="1" w:after="100" w:afterAutospacing="1"/>
    </w:pPr>
    <w:rPr>
      <w:rFonts w:eastAsia="Times New Roman"/>
    </w:rPr>
  </w:style>
  <w:style w:type="paragraph" w:customStyle="1" w:styleId="textChar">
    <w:name w:val="text Char"/>
    <w:basedOn w:val="Normal"/>
    <w:autoRedefine/>
    <w:qFormat/>
    <w:rsid w:val="002A25E1"/>
    <w:rPr>
      <w:rFonts w:eastAsia="Times New Roman"/>
      <w:color w:val="000000"/>
      <w:sz w:val="18"/>
    </w:rPr>
  </w:style>
  <w:style w:type="paragraph" w:customStyle="1" w:styleId="text1">
    <w:name w:val="text1"/>
    <w:basedOn w:val="Normal"/>
    <w:autoRedefine/>
    <w:qFormat/>
    <w:rsid w:val="002A25E1"/>
    <w:rPr>
      <w:rFonts w:eastAsia="Times New Roman"/>
      <w:szCs w:val="20"/>
    </w:rPr>
  </w:style>
  <w:style w:type="paragraph" w:customStyle="1" w:styleId="RepeatBlockHeading">
    <w:name w:val="Repeat Block Heading"/>
    <w:basedOn w:val="Normal"/>
    <w:autoRedefine/>
    <w:qFormat/>
    <w:rsid w:val="002A25E1"/>
    <w:pPr>
      <w:jc w:val="center"/>
    </w:pPr>
    <w:rPr>
      <w:rFonts w:eastAsia="Times New Roman"/>
      <w:b/>
      <w:smallCaps/>
      <w:color w:val="000000"/>
      <w:u w:val="thick"/>
    </w:rPr>
  </w:style>
  <w:style w:type="paragraph" w:customStyle="1" w:styleId="story-headline">
    <w:name w:val="story-headline"/>
    <w:basedOn w:val="Normal"/>
    <w:qFormat/>
    <w:rsid w:val="002A25E1"/>
    <w:pPr>
      <w:spacing w:before="72" w:after="72"/>
    </w:pPr>
    <w:rPr>
      <w:rFonts w:eastAsia="Times New Roman"/>
      <w:b/>
      <w:bCs/>
      <w:sz w:val="26"/>
      <w:szCs w:val="26"/>
    </w:rPr>
  </w:style>
  <w:style w:type="paragraph" w:customStyle="1" w:styleId="story-body">
    <w:name w:val="story-body"/>
    <w:basedOn w:val="Normal"/>
    <w:qFormat/>
    <w:rsid w:val="002A25E1"/>
    <w:pPr>
      <w:spacing w:before="100" w:beforeAutospacing="1" w:after="100" w:afterAutospacing="1"/>
    </w:pPr>
    <w:rPr>
      <w:rFonts w:eastAsia="Times New Roman"/>
    </w:rPr>
  </w:style>
  <w:style w:type="paragraph" w:customStyle="1" w:styleId="story-dateline">
    <w:name w:val="story-dateline"/>
    <w:basedOn w:val="Normal"/>
    <w:qFormat/>
    <w:rsid w:val="002A25E1"/>
    <w:rPr>
      <w:rFonts w:eastAsia="Times New Roman"/>
      <w:b/>
      <w:bCs/>
    </w:rPr>
  </w:style>
  <w:style w:type="paragraph" w:customStyle="1" w:styleId="TextofCards">
    <w:name w:val="Text of Cards"/>
    <w:basedOn w:val="Normal"/>
    <w:qFormat/>
    <w:rsid w:val="002A25E1"/>
    <w:pPr>
      <w:jc w:val="both"/>
    </w:pPr>
    <w:rPr>
      <w:rFonts w:eastAsia="Times New Roman"/>
      <w:color w:val="000000"/>
      <w:spacing w:val="6"/>
      <w:szCs w:val="23"/>
    </w:rPr>
  </w:style>
  <w:style w:type="paragraph" w:customStyle="1" w:styleId="Corpotesto">
    <w:name w:val="Corpo testo"/>
    <w:basedOn w:val="Normal"/>
    <w:qFormat/>
    <w:rsid w:val="002A25E1"/>
    <w:pPr>
      <w:widowControl w:val="0"/>
      <w:adjustRightInd w:val="0"/>
      <w:spacing w:after="283"/>
    </w:pPr>
    <w:rPr>
      <w:rFonts w:ascii="Times" w:eastAsia="Times New Roman" w:hAnsi="Times"/>
    </w:rPr>
  </w:style>
  <w:style w:type="paragraph" w:customStyle="1" w:styleId="PageHeading">
    <w:name w:val="Page Heading"/>
    <w:basedOn w:val="Heading2"/>
    <w:qFormat/>
    <w:rsid w:val="002A25E1"/>
    <w:pPr>
      <w:keepLines w:val="0"/>
      <w:suppressAutoHyphens/>
      <w:spacing w:before="0"/>
      <w:contextualSpacing/>
      <w:jc w:val="left"/>
    </w:pPr>
    <w:rPr>
      <w:bCs/>
      <w:sz w:val="32"/>
      <w:szCs w:val="16"/>
      <w:u w:val="none"/>
    </w:rPr>
  </w:style>
  <w:style w:type="paragraph" w:customStyle="1" w:styleId="tagCharChar1Char">
    <w:name w:val="tag Char Char1 Char"/>
    <w:qFormat/>
    <w:rsid w:val="002A25E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25E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25E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25E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25E1"/>
    <w:rPr>
      <w:rFonts w:ascii="Arial" w:hAnsi="Arial"/>
      <w:b w:val="0"/>
      <w:caps w:val="0"/>
    </w:rPr>
  </w:style>
  <w:style w:type="paragraph" w:customStyle="1" w:styleId="ProjectTitleLine">
    <w:name w:val="Project Title Line"/>
    <w:basedOn w:val="Normal"/>
    <w:next w:val="Normal"/>
    <w:autoRedefine/>
    <w:qFormat/>
    <w:rsid w:val="002A25E1"/>
    <w:pPr>
      <w:jc w:val="center"/>
    </w:pPr>
    <w:rPr>
      <w:rFonts w:eastAsia="Times New Roman"/>
      <w:caps/>
      <w:szCs w:val="20"/>
    </w:rPr>
  </w:style>
  <w:style w:type="paragraph" w:customStyle="1" w:styleId="LanguageStrike">
    <w:name w:val="Language Strike"/>
    <w:basedOn w:val="Normal"/>
    <w:next w:val="Normal"/>
    <w:qFormat/>
    <w:rsid w:val="002A25E1"/>
    <w:rPr>
      <w:rFonts w:ascii="Arial Narrow" w:eastAsia="Times New Roman" w:hAnsi="Arial Narrow"/>
      <w:strike/>
    </w:rPr>
  </w:style>
  <w:style w:type="paragraph" w:customStyle="1" w:styleId="NormalVerdana">
    <w:name w:val="Normal + Verdana"/>
    <w:aliases w:val="10 pt,White,Normal + Arial"/>
    <w:basedOn w:val="Normal"/>
    <w:qFormat/>
    <w:rsid w:val="002A25E1"/>
    <w:rPr>
      <w:rFonts w:eastAsia="Times New Roman"/>
      <w:szCs w:val="20"/>
      <w:u w:val="single"/>
    </w:rPr>
  </w:style>
  <w:style w:type="paragraph" w:customStyle="1" w:styleId="Normal10pt">
    <w:name w:val="Normal + 10 pt"/>
    <w:basedOn w:val="Normal"/>
    <w:qFormat/>
    <w:rsid w:val="002A25E1"/>
    <w:rPr>
      <w:rFonts w:eastAsia="Times New Roman"/>
      <w:szCs w:val="20"/>
    </w:rPr>
  </w:style>
  <w:style w:type="paragraph" w:customStyle="1" w:styleId="cardChar1Char">
    <w:name w:val="card Char1 Char"/>
    <w:basedOn w:val="Normal"/>
    <w:qFormat/>
    <w:rsid w:val="002A25E1"/>
    <w:pPr>
      <w:ind w:left="288" w:right="288"/>
    </w:pPr>
    <w:rPr>
      <w:rFonts w:eastAsia="Times New Roman"/>
      <w:szCs w:val="20"/>
    </w:rPr>
  </w:style>
  <w:style w:type="paragraph" w:customStyle="1" w:styleId="CM12">
    <w:name w:val="CM1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25E1"/>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25E1"/>
    <w:rPr>
      <w:rFonts w:ascii="Arial Narrow" w:eastAsia="Times New Roman" w:hAnsi="Arial Narrow"/>
      <w:strike/>
      <w:szCs w:val="20"/>
    </w:rPr>
  </w:style>
  <w:style w:type="paragraph" w:customStyle="1" w:styleId="textbodyblack">
    <w:name w:val="textbodyblack"/>
    <w:basedOn w:val="Normal"/>
    <w:qFormat/>
    <w:rsid w:val="002A25E1"/>
    <w:pPr>
      <w:spacing w:before="100" w:beforeAutospacing="1" w:after="100" w:afterAutospacing="1"/>
    </w:pPr>
    <w:rPr>
      <w:rFonts w:eastAsia="Times New Roman"/>
    </w:rPr>
  </w:style>
  <w:style w:type="paragraph" w:customStyle="1" w:styleId="BlockHeading1">
    <w:name w:val="Block Heading 1"/>
    <w:basedOn w:val="Normal"/>
    <w:qFormat/>
    <w:rsid w:val="002A25E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25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25E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25E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25E1"/>
    <w:rPr>
      <w:rFonts w:ascii="Times New Roman" w:eastAsia="Times New Roman" w:hAnsi="Times New Roman" w:cstheme="minorBidi"/>
      <w:b/>
      <w:bCs/>
      <w:szCs w:val="16"/>
      <w:u w:val="single"/>
    </w:rPr>
  </w:style>
  <w:style w:type="paragraph" w:customStyle="1" w:styleId="StyleLeft02">
    <w:name w:val="Style Left:  0.2&quot;"/>
    <w:basedOn w:val="Normal"/>
    <w:qFormat/>
    <w:rsid w:val="002A25E1"/>
    <w:pPr>
      <w:ind w:left="288"/>
    </w:pPr>
    <w:rPr>
      <w:rFonts w:eastAsia="SimSun"/>
      <w:szCs w:val="20"/>
      <w:lang w:eastAsia="zh-CN"/>
    </w:rPr>
  </w:style>
  <w:style w:type="paragraph" w:customStyle="1" w:styleId="Quote2">
    <w:name w:val="Quote2"/>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25E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A25E1"/>
    <w:pPr>
      <w:keepNext/>
      <w:keepLines/>
      <w:spacing w:before="200"/>
      <w:outlineLvl w:val="3"/>
    </w:pPr>
    <w:rPr>
      <w:rFonts w:eastAsia="Times New Roman"/>
      <w:b/>
      <w:bCs/>
      <w:iCs/>
      <w:sz w:val="26"/>
    </w:rPr>
  </w:style>
  <w:style w:type="character" w:customStyle="1" w:styleId="Style2Char">
    <w:name w:val="Style2 Char"/>
    <w:link w:val="Style2"/>
    <w:locked/>
    <w:rsid w:val="002A25E1"/>
    <w:rPr>
      <w:rFonts w:ascii="Calibri" w:eastAsia="Times New Roman" w:hAnsi="Calibri" w:cs="Times New Roman"/>
      <w:b/>
      <w:bCs/>
      <w:iCs/>
      <w:caps/>
      <w:sz w:val="26"/>
      <w:szCs w:val="20"/>
    </w:rPr>
  </w:style>
  <w:style w:type="paragraph" w:customStyle="1" w:styleId="post-subtitle">
    <w:name w:val="post-subtitle"/>
    <w:basedOn w:val="Normal"/>
    <w:qFormat/>
    <w:rsid w:val="002A25E1"/>
    <w:pPr>
      <w:spacing w:before="100" w:beforeAutospacing="1" w:after="100" w:afterAutospacing="1"/>
    </w:pPr>
    <w:rPr>
      <w:rFonts w:eastAsia="Times New Roman"/>
    </w:rPr>
  </w:style>
  <w:style w:type="paragraph" w:customStyle="1" w:styleId="Pa0">
    <w:name w:val="Pa0"/>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25E1"/>
    <w:pPr>
      <w:spacing w:before="100" w:beforeAutospacing="1" w:after="100" w:afterAutospacing="1"/>
    </w:pPr>
    <w:rPr>
      <w:rFonts w:eastAsia="Times New Roman"/>
    </w:rPr>
  </w:style>
  <w:style w:type="paragraph" w:customStyle="1" w:styleId="Pa5">
    <w:name w:val="Pa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25E1"/>
    <w:pPr>
      <w:spacing w:before="100" w:beforeAutospacing="1" w:after="100" w:afterAutospacing="1"/>
    </w:pPr>
    <w:rPr>
      <w:rFonts w:eastAsia="Times New Roman"/>
    </w:rPr>
  </w:style>
  <w:style w:type="paragraph" w:customStyle="1" w:styleId="tagline">
    <w:name w:val="tagline"/>
    <w:basedOn w:val="Normal"/>
    <w:qFormat/>
    <w:rsid w:val="002A25E1"/>
    <w:pPr>
      <w:spacing w:before="100" w:beforeAutospacing="1" w:after="100" w:afterAutospacing="1"/>
    </w:pPr>
    <w:rPr>
      <w:rFonts w:eastAsia="Times New Roman"/>
    </w:rPr>
  </w:style>
  <w:style w:type="paragraph" w:customStyle="1" w:styleId="Block1">
    <w:name w:val="Block1"/>
    <w:basedOn w:val="Normal"/>
    <w:next w:val="Normal"/>
    <w:uiPriority w:val="3"/>
    <w:qFormat/>
    <w:rsid w:val="002A25E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25E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25E1"/>
    <w:rPr>
      <w:sz w:val="10"/>
    </w:rPr>
  </w:style>
  <w:style w:type="paragraph" w:customStyle="1" w:styleId="ReallySamllText">
    <w:name w:val="ReallySamllText"/>
    <w:basedOn w:val="Normal"/>
    <w:link w:val="ReallySamllTextChar"/>
    <w:autoRedefine/>
    <w:qFormat/>
    <w:rsid w:val="002A25E1"/>
    <w:rPr>
      <w:rFonts w:asciiTheme="minorHAnsi" w:hAnsiTheme="minorHAnsi" w:cstheme="minorBidi"/>
      <w:sz w:val="10"/>
    </w:rPr>
  </w:style>
  <w:style w:type="paragraph" w:customStyle="1" w:styleId="Card6pt">
    <w:name w:val="Card 6pt"/>
    <w:basedOn w:val="Normal"/>
    <w:qFormat/>
    <w:rsid w:val="002A25E1"/>
    <w:rPr>
      <w:rFonts w:eastAsia="Times New Roman"/>
      <w:sz w:val="12"/>
    </w:rPr>
  </w:style>
  <w:style w:type="paragraph" w:customStyle="1" w:styleId="CardCites">
    <w:name w:val="Card Cites"/>
    <w:basedOn w:val="Normal"/>
    <w:next w:val="Normal"/>
    <w:qFormat/>
    <w:rsid w:val="002A25E1"/>
    <w:rPr>
      <w:rFonts w:eastAsia="Times New Roman"/>
      <w:b/>
    </w:rPr>
  </w:style>
  <w:style w:type="paragraph" w:customStyle="1" w:styleId="Cardtext3">
    <w:name w:val="Card text"/>
    <w:qFormat/>
    <w:rsid w:val="002A25E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25E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25E1"/>
    <w:pPr>
      <w:ind w:left="400"/>
    </w:pPr>
    <w:rPr>
      <w:rFonts w:eastAsia="Times New Roman"/>
    </w:rPr>
  </w:style>
  <w:style w:type="paragraph" w:customStyle="1" w:styleId="TagCiteChar1">
    <w:name w:val="Tag / Cite Char"/>
    <w:basedOn w:val="Normal"/>
    <w:qFormat/>
    <w:rsid w:val="002A25E1"/>
    <w:rPr>
      <w:rFonts w:eastAsia="Times New Roman"/>
      <w:b/>
      <w:color w:val="000000"/>
    </w:rPr>
  </w:style>
  <w:style w:type="paragraph" w:customStyle="1" w:styleId="PageNumber2">
    <w:name w:val="Page Number2"/>
    <w:basedOn w:val="Normal"/>
    <w:next w:val="Normal"/>
    <w:qFormat/>
    <w:rsid w:val="002A25E1"/>
    <w:rPr>
      <w:rFonts w:eastAsia="Times New Roman"/>
    </w:rPr>
  </w:style>
  <w:style w:type="paragraph" w:customStyle="1" w:styleId="HeaderFooter">
    <w:name w:val="Header &amp; Footer"/>
    <w:qFormat/>
    <w:rsid w:val="002A25E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25E1"/>
    <w:rPr>
      <w:rFonts w:ascii="Arial Narrow" w:eastAsia="Times New Roman" w:hAnsi="Arial Narrow"/>
      <w:color w:val="000000"/>
    </w:rPr>
  </w:style>
  <w:style w:type="paragraph" w:customStyle="1" w:styleId="CardTextUnderlined">
    <w:name w:val="Card Text Underlined"/>
    <w:basedOn w:val="Normal"/>
    <w:qFormat/>
    <w:rsid w:val="002A25E1"/>
    <w:rPr>
      <w:rFonts w:ascii="Arial Narrow" w:eastAsia="Times New Roman" w:hAnsi="Arial Narrow"/>
      <w:u w:val="single"/>
    </w:rPr>
  </w:style>
  <w:style w:type="paragraph" w:customStyle="1" w:styleId="HeaderDebate">
    <w:name w:val="Header Debate"/>
    <w:basedOn w:val="Normal"/>
    <w:qFormat/>
    <w:rsid w:val="002A25E1"/>
    <w:pPr>
      <w:jc w:val="center"/>
      <w:outlineLvl w:val="0"/>
    </w:pPr>
    <w:rPr>
      <w:rFonts w:eastAsia="Times New Roman"/>
      <w:b/>
      <w:sz w:val="48"/>
      <w:u w:val="words"/>
    </w:rPr>
  </w:style>
  <w:style w:type="paragraph" w:customStyle="1" w:styleId="NormalWeb1">
    <w:name w:val="Normal (Web)1"/>
    <w:basedOn w:val="Normal"/>
    <w:qFormat/>
    <w:rsid w:val="002A25E1"/>
    <w:pPr>
      <w:spacing w:before="100" w:beforeAutospacing="1" w:after="100" w:afterAutospacing="1"/>
    </w:pPr>
    <w:rPr>
      <w:rFonts w:eastAsia="Times New Roman"/>
      <w:szCs w:val="20"/>
    </w:rPr>
  </w:style>
  <w:style w:type="paragraph" w:customStyle="1" w:styleId="CardTagCharChar">
    <w:name w:val="Card Tag Char Char"/>
    <w:basedOn w:val="Normal"/>
    <w:qFormat/>
    <w:rsid w:val="002A25E1"/>
    <w:rPr>
      <w:rFonts w:eastAsia="Times New Roman"/>
      <w:b/>
    </w:rPr>
  </w:style>
  <w:style w:type="paragraph" w:customStyle="1" w:styleId="fixed">
    <w:name w:val="fixed"/>
    <w:basedOn w:val="Normal"/>
    <w:qFormat/>
    <w:rsid w:val="002A25E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25E1"/>
    <w:pPr>
      <w:spacing w:before="100" w:beforeAutospacing="1" w:after="100" w:afterAutospacing="1"/>
    </w:pPr>
    <w:rPr>
      <w:rFonts w:eastAsia="Times New Roman"/>
    </w:rPr>
  </w:style>
  <w:style w:type="paragraph" w:customStyle="1" w:styleId="Subtitle1">
    <w:name w:val="Subtitle1"/>
    <w:basedOn w:val="Normal"/>
    <w:qFormat/>
    <w:rsid w:val="002A25E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25E1"/>
    <w:pPr>
      <w:autoSpaceDE w:val="0"/>
      <w:autoSpaceDN w:val="0"/>
      <w:adjustRightInd w:val="0"/>
    </w:pPr>
    <w:rPr>
      <w:rFonts w:eastAsia="Times New Roman"/>
    </w:rPr>
  </w:style>
  <w:style w:type="character" w:customStyle="1" w:styleId="NormalUnderlineChar1">
    <w:name w:val="Normal Underline Char1"/>
    <w:locked/>
    <w:rsid w:val="002A25E1"/>
    <w:rPr>
      <w:u w:val="single"/>
    </w:rPr>
  </w:style>
  <w:style w:type="character" w:customStyle="1" w:styleId="CardUpSize-LightChar">
    <w:name w:val="CardUpSize - Light Char"/>
    <w:link w:val="CardUpSize-Light"/>
    <w:locked/>
    <w:rsid w:val="002A25E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25E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25E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25E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25E1"/>
    <w:rPr>
      <w:rFonts w:ascii="Verdana" w:eastAsia="Times New Roman" w:hAnsi="Verdana"/>
    </w:rPr>
  </w:style>
  <w:style w:type="paragraph" w:customStyle="1" w:styleId="clearformatting">
    <w:name w:val="clear formatting"/>
    <w:basedOn w:val="Heading2"/>
    <w:qFormat/>
    <w:rsid w:val="002A25E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2A25E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25E1"/>
    <w:pPr>
      <w:spacing w:after="240" w:line="360" w:lineRule="atLeast"/>
    </w:pPr>
    <w:rPr>
      <w:rFonts w:eastAsia="Times New Roman"/>
      <w:b/>
      <w:bCs/>
      <w:szCs w:val="16"/>
    </w:rPr>
  </w:style>
  <w:style w:type="paragraph" w:customStyle="1" w:styleId="PlaceholderText1">
    <w:name w:val="Placeholder Text1"/>
    <w:basedOn w:val="Normal"/>
    <w:qFormat/>
    <w:rsid w:val="002A25E1"/>
    <w:pPr>
      <w:keepNext/>
      <w:numPr>
        <w:numId w:val="26"/>
      </w:numPr>
      <w:tabs>
        <w:tab w:val="num" w:pos="360"/>
      </w:tabs>
      <w:ind w:left="0" w:firstLine="0"/>
      <w:outlineLvl w:val="0"/>
    </w:pPr>
  </w:style>
  <w:style w:type="character" w:customStyle="1" w:styleId="ImportantTextChar">
    <w:name w:val="Important Text Char"/>
    <w:link w:val="ImportantText"/>
    <w:locked/>
    <w:rsid w:val="002A25E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25E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25E1"/>
    <w:rPr>
      <w:rFonts w:ascii="Arial Narrow" w:hAnsi="Arial Narrow"/>
      <w:sz w:val="16"/>
    </w:rPr>
  </w:style>
  <w:style w:type="paragraph" w:customStyle="1" w:styleId="Debate-CardTagandCite-F6">
    <w:name w:val="Debate- Card Tag and Cite- F6"/>
    <w:basedOn w:val="Normal"/>
    <w:link w:val="Debate-CardTagandCite-F6Char"/>
    <w:qFormat/>
    <w:rsid w:val="002A25E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25E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25E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25E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25E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25E1"/>
    <w:rPr>
      <w:rFonts w:ascii="HNKAOE+Arial" w:hAnsi="HNKAOE+Arial"/>
    </w:rPr>
  </w:style>
  <w:style w:type="paragraph" w:customStyle="1" w:styleId="StyleBodyText11ptBlackUnderline">
    <w:name w:val="Style Body Text + 11 pt Black Underline"/>
    <w:basedOn w:val="BodyText"/>
    <w:link w:val="StyleBodyText11ptBlackUnderlineChar"/>
    <w:qFormat/>
    <w:rsid w:val="002A25E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25E1"/>
    <w:rPr>
      <w:rFonts w:ascii="HNKAOE+Arial" w:hAnsi="HNKAOE+Arial"/>
    </w:rPr>
  </w:style>
  <w:style w:type="paragraph" w:customStyle="1" w:styleId="StyleBodyText11ptBoldBlack">
    <w:name w:val="Style Body Text + 11 pt Bold Black"/>
    <w:basedOn w:val="BodyText"/>
    <w:link w:val="StyleBodyText11ptBoldBlackChar"/>
    <w:qFormat/>
    <w:rsid w:val="002A25E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25E1"/>
    <w:rPr>
      <w:rFonts w:ascii="Times New Roman" w:eastAsia="Malgun Gothic" w:hAnsi="Times New Roman"/>
      <w:bCs/>
    </w:rPr>
  </w:style>
  <w:style w:type="paragraph" w:customStyle="1" w:styleId="StyletinyBold">
    <w:name w:val="Style tiny + Bold"/>
    <w:basedOn w:val="tiny"/>
    <w:link w:val="StyletinyBoldChar"/>
    <w:qFormat/>
    <w:rsid w:val="002A25E1"/>
    <w:rPr>
      <w:rFonts w:cstheme="minorBidi"/>
      <w:bCs/>
      <w:sz w:val="22"/>
      <w:szCs w:val="22"/>
    </w:rPr>
  </w:style>
  <w:style w:type="character" w:customStyle="1" w:styleId="Heading5SizeDownChar">
    <w:name w:val="Heading 5 Size Down Char"/>
    <w:link w:val="Heading5SizeDown"/>
    <w:locked/>
    <w:rsid w:val="002A25E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25E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25E1"/>
    <w:rPr>
      <w:rFonts w:ascii="Times New Roman" w:eastAsia="Times New Roman" w:hAnsi="Times New Roman" w:cs="Arial"/>
      <w:b/>
      <w:szCs w:val="44"/>
    </w:rPr>
  </w:style>
  <w:style w:type="paragraph" w:customStyle="1" w:styleId="Normal2Bold">
    <w:name w:val="Normal2 + Bold"/>
    <w:basedOn w:val="Normal"/>
    <w:link w:val="Normal2BoldChar"/>
    <w:qFormat/>
    <w:rsid w:val="002A25E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25E1"/>
    <w:rPr>
      <w:rFonts w:ascii="Times New Roman" w:eastAsia="Times New Roman" w:hAnsi="Times New Roman"/>
      <w:lang w:eastAsia="ar-SA"/>
    </w:rPr>
  </w:style>
  <w:style w:type="paragraph" w:customStyle="1" w:styleId="ListContents">
    <w:name w:val="List Contents"/>
    <w:basedOn w:val="Normal"/>
    <w:link w:val="ListContentsChar"/>
    <w:qFormat/>
    <w:rsid w:val="002A25E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25E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25E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25E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25E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25E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25E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25E1"/>
    <w:rPr>
      <w:rFonts w:ascii="Arial" w:eastAsia="Times New Roman" w:hAnsi="Arial"/>
      <w:b/>
    </w:rPr>
  </w:style>
  <w:style w:type="paragraph" w:customStyle="1" w:styleId="TagCite1">
    <w:name w:val="Tag &amp; Cite"/>
    <w:basedOn w:val="Normal"/>
    <w:link w:val="TagCiteChar2"/>
    <w:qFormat/>
    <w:rsid w:val="002A25E1"/>
    <w:pPr>
      <w:jc w:val="both"/>
    </w:pPr>
    <w:rPr>
      <w:rFonts w:ascii="Arial" w:eastAsia="Times New Roman" w:hAnsi="Arial" w:cstheme="minorBidi"/>
      <w:b/>
    </w:rPr>
  </w:style>
  <w:style w:type="character" w:customStyle="1" w:styleId="HighlightedTextChar">
    <w:name w:val="Highlighted Text Char"/>
    <w:link w:val="HighlightedText"/>
    <w:locked/>
    <w:rsid w:val="002A25E1"/>
    <w:rPr>
      <w:rFonts w:ascii="Arial" w:eastAsia="Times New Roman" w:hAnsi="Arial"/>
      <w:b/>
      <w:u w:val="thick"/>
    </w:rPr>
  </w:style>
  <w:style w:type="paragraph" w:customStyle="1" w:styleId="HighlightedText">
    <w:name w:val="Highlighted Text"/>
    <w:basedOn w:val="Normal"/>
    <w:link w:val="HighlightedTextChar"/>
    <w:qFormat/>
    <w:rsid w:val="002A25E1"/>
    <w:pPr>
      <w:jc w:val="both"/>
    </w:pPr>
    <w:rPr>
      <w:rFonts w:ascii="Arial" w:eastAsia="Times New Roman" w:hAnsi="Arial" w:cstheme="minorBidi"/>
      <w:b/>
      <w:u w:val="thick"/>
    </w:rPr>
  </w:style>
  <w:style w:type="character" w:customStyle="1" w:styleId="UnunderlinedChar">
    <w:name w:val="Ununderlined Char"/>
    <w:link w:val="Ununderlined"/>
    <w:locked/>
    <w:rsid w:val="002A25E1"/>
    <w:rPr>
      <w:rFonts w:ascii="Arial" w:eastAsia="Times New Roman" w:hAnsi="Arial"/>
      <w:sz w:val="12"/>
    </w:rPr>
  </w:style>
  <w:style w:type="paragraph" w:customStyle="1" w:styleId="Ununderlined">
    <w:name w:val="Ununderlined"/>
    <w:basedOn w:val="Normal"/>
    <w:link w:val="UnunderlinedChar"/>
    <w:qFormat/>
    <w:rsid w:val="002A25E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25E1"/>
    <w:rPr>
      <w:rFonts w:eastAsia="Times New Roman"/>
      <w:szCs w:val="20"/>
    </w:rPr>
  </w:style>
  <w:style w:type="character" w:customStyle="1" w:styleId="textunderlineChar">
    <w:name w:val="text underline Char"/>
    <w:link w:val="textunderline"/>
    <w:locked/>
    <w:rsid w:val="002A25E1"/>
    <w:rPr>
      <w:rFonts w:ascii="Times New Roman" w:eastAsia="Times New Roman" w:hAnsi="Times New Roman"/>
      <w:u w:val="single"/>
    </w:rPr>
  </w:style>
  <w:style w:type="paragraph" w:customStyle="1" w:styleId="textunderline">
    <w:name w:val="text underline"/>
    <w:basedOn w:val="Normal"/>
    <w:link w:val="textunderlineChar"/>
    <w:autoRedefine/>
    <w:qFormat/>
    <w:rsid w:val="002A25E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25E1"/>
    <w:rPr>
      <w:rFonts w:ascii="Garamond" w:hAnsi="Garamond"/>
      <w:b/>
    </w:rPr>
  </w:style>
  <w:style w:type="paragraph" w:customStyle="1" w:styleId="DebateTag">
    <w:name w:val="Debate Tag"/>
    <w:basedOn w:val="Normal"/>
    <w:link w:val="DebateTagChar"/>
    <w:autoRedefine/>
    <w:qFormat/>
    <w:rsid w:val="002A25E1"/>
    <w:pPr>
      <w:tabs>
        <w:tab w:val="left" w:pos="270"/>
      </w:tabs>
    </w:pPr>
    <w:rPr>
      <w:rFonts w:ascii="Garamond" w:hAnsi="Garamond" w:cstheme="minorBidi"/>
      <w:b/>
    </w:rPr>
  </w:style>
  <w:style w:type="paragraph" w:customStyle="1" w:styleId="DebateCite">
    <w:name w:val="Debate Cite"/>
    <w:basedOn w:val="Normal"/>
    <w:autoRedefine/>
    <w:qFormat/>
    <w:rsid w:val="002A25E1"/>
    <w:pPr>
      <w:tabs>
        <w:tab w:val="left" w:pos="270"/>
      </w:tabs>
    </w:pPr>
    <w:rPr>
      <w:rFonts w:eastAsia="Times New Roman"/>
    </w:rPr>
  </w:style>
  <w:style w:type="paragraph" w:customStyle="1" w:styleId="BlockTitle10">
    <w:name w:val="Block Title #1"/>
    <w:basedOn w:val="Heading1"/>
    <w:qFormat/>
    <w:rsid w:val="002A25E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25E1"/>
    <w:pPr>
      <w:widowControl w:val="0"/>
      <w:suppressAutoHyphens/>
    </w:pPr>
    <w:rPr>
      <w:rFonts w:ascii="Courier New" w:eastAsia="Courier New" w:hAnsi="Courier New"/>
      <w:szCs w:val="20"/>
    </w:rPr>
  </w:style>
  <w:style w:type="paragraph" w:customStyle="1" w:styleId="MaggieTag">
    <w:name w:val="MaggieTag"/>
    <w:basedOn w:val="Heading2"/>
    <w:qFormat/>
    <w:rsid w:val="002A25E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25E1"/>
    <w:rPr>
      <w:rFonts w:ascii="Times New Roman" w:eastAsia="Times New Roman" w:hAnsi="Times New Roman"/>
    </w:rPr>
  </w:style>
  <w:style w:type="paragraph" w:customStyle="1" w:styleId="Heading4Cite">
    <w:name w:val="Heading 4 Cite"/>
    <w:basedOn w:val="Normal"/>
    <w:link w:val="Heading4CiteChar"/>
    <w:autoRedefine/>
    <w:qFormat/>
    <w:rsid w:val="002A25E1"/>
    <w:rPr>
      <w:rFonts w:ascii="Times New Roman" w:eastAsia="Times New Roman" w:hAnsi="Times New Roman" w:cstheme="minorBidi"/>
    </w:rPr>
  </w:style>
  <w:style w:type="paragraph" w:customStyle="1" w:styleId="4">
    <w:name w:val="4"/>
    <w:basedOn w:val="Normal"/>
    <w:qFormat/>
    <w:rsid w:val="002A25E1"/>
    <w:rPr>
      <w:rFonts w:eastAsia="Times New Roman"/>
    </w:rPr>
  </w:style>
  <w:style w:type="character" w:customStyle="1" w:styleId="UnunderlinedTextChar">
    <w:name w:val="Ununderlined Text Char"/>
    <w:link w:val="UnunderlinedText"/>
    <w:locked/>
    <w:rsid w:val="002A25E1"/>
    <w:rPr>
      <w:rFonts w:eastAsia="Times New Roman"/>
      <w:bCs/>
      <w:sz w:val="12"/>
    </w:rPr>
  </w:style>
  <w:style w:type="paragraph" w:customStyle="1" w:styleId="UnunderlinedText">
    <w:name w:val="Ununderlined Text"/>
    <w:basedOn w:val="Normal"/>
    <w:link w:val="UnunderlinedTextChar"/>
    <w:autoRedefine/>
    <w:qFormat/>
    <w:rsid w:val="002A25E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25E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A25E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2A25E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25E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25E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25E1"/>
    <w:rPr>
      <w:rFonts w:ascii="Century Gothic" w:eastAsia="Cambria" w:hAnsi="Century Gothic"/>
      <w:u w:val="thick"/>
    </w:rPr>
  </w:style>
  <w:style w:type="paragraph" w:customStyle="1" w:styleId="Card-Underline">
    <w:name w:val="Card-Underline"/>
    <w:basedOn w:val="Normal"/>
    <w:link w:val="Card-UnderlineChar"/>
    <w:qFormat/>
    <w:rsid w:val="002A25E1"/>
    <w:rPr>
      <w:rFonts w:ascii="Century Gothic" w:eastAsia="Cambria" w:hAnsi="Century Gothic" w:cstheme="minorBidi"/>
      <w:u w:val="thick"/>
    </w:rPr>
  </w:style>
  <w:style w:type="character" w:customStyle="1" w:styleId="SourcenameChar">
    <w:name w:val="Source name Char"/>
    <w:link w:val="Sourcename"/>
    <w:locked/>
    <w:rsid w:val="002A25E1"/>
    <w:rPr>
      <w:rFonts w:ascii="Times New Roman" w:eastAsia="Times New Roman" w:hAnsi="Times New Roman"/>
      <w:bCs/>
    </w:rPr>
  </w:style>
  <w:style w:type="paragraph" w:customStyle="1" w:styleId="Sourcename">
    <w:name w:val="Source name"/>
    <w:basedOn w:val="Normal"/>
    <w:link w:val="SourcenameChar"/>
    <w:autoRedefine/>
    <w:qFormat/>
    <w:rsid w:val="002A25E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25E1"/>
    <w:rPr>
      <w:rFonts w:eastAsia="Times New Roman"/>
    </w:rPr>
  </w:style>
  <w:style w:type="paragraph" w:customStyle="1" w:styleId="PageNumber4">
    <w:name w:val="Page Number4"/>
    <w:basedOn w:val="Normal"/>
    <w:next w:val="Normal"/>
    <w:qFormat/>
    <w:rsid w:val="002A25E1"/>
    <w:rPr>
      <w:rFonts w:eastAsia="Times New Roman"/>
    </w:rPr>
  </w:style>
  <w:style w:type="paragraph" w:customStyle="1" w:styleId="PageNumber5">
    <w:name w:val="Page Number5"/>
    <w:basedOn w:val="Normal"/>
    <w:next w:val="Normal"/>
    <w:qFormat/>
    <w:rsid w:val="002A25E1"/>
    <w:rPr>
      <w:rFonts w:eastAsia="Times New Roman"/>
    </w:rPr>
  </w:style>
  <w:style w:type="paragraph" w:customStyle="1" w:styleId="smalltext1">
    <w:name w:val="small text1"/>
    <w:basedOn w:val="Normal"/>
    <w:next w:val="Normal"/>
    <w:uiPriority w:val="4"/>
    <w:qFormat/>
    <w:rsid w:val="002A25E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25E1"/>
    <w:pPr>
      <w:pBdr>
        <w:bottom w:val="single" w:sz="8" w:space="4" w:color="4F81BD"/>
      </w:pBdr>
      <w:spacing w:after="300"/>
      <w:contextualSpacing/>
    </w:pPr>
    <w:rPr>
      <w:bCs/>
      <w:u w:val="single"/>
    </w:rPr>
  </w:style>
  <w:style w:type="character" w:customStyle="1" w:styleId="CircleChar">
    <w:name w:val="Circle Char"/>
    <w:link w:val="Circle"/>
    <w:locked/>
    <w:rsid w:val="002A25E1"/>
    <w:rPr>
      <w:rFonts w:ascii="Times New Roman" w:eastAsia="Times New Roman" w:hAnsi="Times New Roman"/>
      <w:b/>
      <w:u w:val="words"/>
    </w:rPr>
  </w:style>
  <w:style w:type="paragraph" w:customStyle="1" w:styleId="Circle">
    <w:name w:val="Circle"/>
    <w:basedOn w:val="Normal"/>
    <w:link w:val="CircleChar"/>
    <w:qFormat/>
    <w:rsid w:val="002A25E1"/>
    <w:rPr>
      <w:rFonts w:ascii="Times New Roman" w:eastAsia="Times New Roman" w:hAnsi="Times New Roman" w:cstheme="minorBidi"/>
      <w:b/>
      <w:u w:val="words"/>
    </w:rPr>
  </w:style>
  <w:style w:type="paragraph" w:customStyle="1" w:styleId="2909F619802848F09E01365C32F34654">
    <w:name w:val="2909F619802848F09E01365C32F34654"/>
    <w:qFormat/>
    <w:rsid w:val="002A25E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25E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25E1"/>
    <w:rPr>
      <w:rFonts w:ascii="Times New Roman" w:eastAsia="MS Mincho" w:hAnsi="Times New Roman"/>
      <w:kern w:val="28"/>
      <w:sz w:val="18"/>
    </w:rPr>
  </w:style>
  <w:style w:type="paragraph" w:customStyle="1" w:styleId="citeunread">
    <w:name w:val="cite unread"/>
    <w:basedOn w:val="Normal"/>
    <w:link w:val="citeunreadChar"/>
    <w:qFormat/>
    <w:rsid w:val="002A25E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25E1"/>
    <w:rPr>
      <w:rFonts w:ascii="Times New Roman" w:eastAsia="Times New Roman" w:hAnsi="Times New Roman"/>
      <w:b/>
      <w:u w:val="single"/>
    </w:rPr>
  </w:style>
  <w:style w:type="paragraph" w:customStyle="1" w:styleId="read">
    <w:name w:val="read"/>
    <w:basedOn w:val="Normal"/>
    <w:next w:val="Normal"/>
    <w:link w:val="readCharChar"/>
    <w:qFormat/>
    <w:rsid w:val="002A25E1"/>
    <w:rPr>
      <w:rFonts w:ascii="Times New Roman" w:eastAsia="Times New Roman" w:hAnsi="Times New Roman" w:cstheme="minorBidi"/>
      <w:b/>
      <w:u w:val="single"/>
    </w:rPr>
  </w:style>
  <w:style w:type="paragraph" w:customStyle="1" w:styleId="PageNumber6">
    <w:name w:val="Page Number6"/>
    <w:basedOn w:val="Normal"/>
    <w:next w:val="Normal"/>
    <w:qFormat/>
    <w:rsid w:val="002A25E1"/>
    <w:rPr>
      <w:rFonts w:eastAsia="Times New Roman"/>
    </w:rPr>
  </w:style>
  <w:style w:type="paragraph" w:customStyle="1" w:styleId="user">
    <w:name w:val="user"/>
    <w:basedOn w:val="Normal"/>
    <w:qFormat/>
    <w:rsid w:val="002A25E1"/>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25E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25E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25E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25E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25E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25E1"/>
    <w:rPr>
      <w:rFonts w:eastAsia="Times New Roman"/>
    </w:rPr>
  </w:style>
  <w:style w:type="paragraph" w:customStyle="1" w:styleId="DebateTag0">
    <w:name w:val="DebateTag"/>
    <w:basedOn w:val="Normal"/>
    <w:qFormat/>
    <w:rsid w:val="002A25E1"/>
    <w:rPr>
      <w:b/>
    </w:rPr>
  </w:style>
  <w:style w:type="paragraph" w:customStyle="1" w:styleId="date-comments">
    <w:name w:val="date-comments"/>
    <w:basedOn w:val="Normal"/>
    <w:qFormat/>
    <w:rsid w:val="002A25E1"/>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25E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25E1"/>
    <w:rPr>
      <w:vertAlign w:val="baseline"/>
    </w:rPr>
  </w:style>
  <w:style w:type="character" w:customStyle="1" w:styleId="Heading7Char1">
    <w:name w:val="Heading 7 Char1"/>
    <w:semiHidden/>
    <w:rsid w:val="002A25E1"/>
    <w:rPr>
      <w:rFonts w:ascii="Cambria" w:eastAsia="MS Gothic" w:hAnsi="Cambria" w:cs="Times New Roman"/>
      <w:i/>
      <w:iCs/>
      <w:color w:val="404040"/>
      <w:sz w:val="22"/>
      <w:szCs w:val="22"/>
    </w:rPr>
  </w:style>
  <w:style w:type="character" w:customStyle="1" w:styleId="Heading8Char1">
    <w:name w:val="Heading 8 Char1"/>
    <w:semiHidden/>
    <w:rsid w:val="002A25E1"/>
    <w:rPr>
      <w:rFonts w:ascii="Cambria" w:eastAsia="MS Gothic" w:hAnsi="Cambria" w:cs="Times New Roman"/>
      <w:color w:val="404040"/>
    </w:rPr>
  </w:style>
  <w:style w:type="character" w:customStyle="1" w:styleId="Heading9Char1">
    <w:name w:val="Heading 9 Char1"/>
    <w:semiHidden/>
    <w:rsid w:val="002A25E1"/>
    <w:rPr>
      <w:rFonts w:ascii="Cambria" w:eastAsia="MS Gothic" w:hAnsi="Cambria" w:cs="Times New Roman"/>
      <w:i/>
      <w:iCs/>
      <w:color w:val="404040"/>
    </w:rPr>
  </w:style>
  <w:style w:type="character" w:customStyle="1" w:styleId="cardchar00">
    <w:name w:val="cardchar0"/>
    <w:rsid w:val="002A25E1"/>
  </w:style>
  <w:style w:type="character" w:customStyle="1" w:styleId="UnderlineNon-bold">
    <w:name w:val="Underline Non - bold"/>
    <w:rsid w:val="002A25E1"/>
    <w:rPr>
      <w:rFonts w:ascii="Times New Roman" w:hAnsi="Times New Roman" w:cs="Times New Roman" w:hint="default"/>
      <w:iCs/>
      <w:sz w:val="22"/>
      <w:u w:val="single"/>
    </w:rPr>
  </w:style>
  <w:style w:type="character" w:customStyle="1" w:styleId="Heading5Char2">
    <w:name w:val="Heading 5 Char2"/>
    <w:aliases w:val="Blocks Char2"/>
    <w:rsid w:val="002A25E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A25E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A25E1"/>
    <w:rPr>
      <w:rFonts w:ascii="Calibri" w:hAnsi="Calibri" w:cs="Calibri"/>
      <w:vanish/>
      <w:szCs w:val="16"/>
    </w:rPr>
  </w:style>
  <w:style w:type="character" w:customStyle="1" w:styleId="z-TopofFormChar1">
    <w:name w:val="z-Top of Form Char1"/>
    <w:uiPriority w:val="99"/>
    <w:rsid w:val="002A25E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A25E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A25E1"/>
    <w:rPr>
      <w:rFonts w:ascii="Calibri" w:hAnsi="Calibri" w:cs="Calibri"/>
      <w:vanish/>
      <w:szCs w:val="16"/>
    </w:rPr>
  </w:style>
  <w:style w:type="character" w:customStyle="1" w:styleId="z-BottomofFormChar1">
    <w:name w:val="z-Bottom of Form Char1"/>
    <w:uiPriority w:val="99"/>
    <w:rsid w:val="002A25E1"/>
    <w:rPr>
      <w:rFonts w:ascii="Arial" w:hAnsi="Arial" w:cs="Arial" w:hint="default"/>
      <w:vanish/>
      <w:webHidden w:val="0"/>
      <w:sz w:val="16"/>
      <w:szCs w:val="16"/>
      <w:specVanish w:val="0"/>
    </w:rPr>
  </w:style>
  <w:style w:type="character" w:customStyle="1" w:styleId="Style2CharChar">
    <w:name w:val="Style2 Char Char"/>
    <w:rsid w:val="002A25E1"/>
    <w:rPr>
      <w:u w:val="thick"/>
      <w:lang w:val="en-US" w:eastAsia="en-US" w:bidi="ar-SA"/>
    </w:rPr>
  </w:style>
  <w:style w:type="character" w:customStyle="1" w:styleId="authordate0">
    <w:name w:val="authordate"/>
    <w:rsid w:val="002A25E1"/>
  </w:style>
  <w:style w:type="character" w:customStyle="1" w:styleId="underline0">
    <w:name w:val="%underline"/>
    <w:qFormat/>
    <w:rsid w:val="002A25E1"/>
    <w:rPr>
      <w:rFonts w:ascii="Times New Roman" w:hAnsi="Times New Roman" w:cs="Times New Roman" w:hint="default"/>
      <w:strike w:val="0"/>
      <w:dstrike w:val="0"/>
      <w:sz w:val="16"/>
      <w:u w:val="none"/>
      <w:effect w:val="none"/>
    </w:rPr>
  </w:style>
  <w:style w:type="character" w:customStyle="1" w:styleId="AUNDERLINE0">
    <w:name w:val="AUNDERLINE"/>
    <w:qFormat/>
    <w:rsid w:val="002A25E1"/>
    <w:rPr>
      <w:rFonts w:ascii="Times New Roman" w:hAnsi="Times New Roman" w:cs="Times New Roman" w:hint="default"/>
      <w:sz w:val="20"/>
      <w:u w:val="single"/>
    </w:rPr>
  </w:style>
  <w:style w:type="character" w:customStyle="1" w:styleId="UnderlinedCharChar">
    <w:name w:val="Underlined Char Char"/>
    <w:rsid w:val="002A25E1"/>
    <w:rPr>
      <w:rFonts w:ascii="Garamond" w:hAnsi="Garamond" w:hint="default"/>
      <w:szCs w:val="28"/>
      <w:u w:val="single"/>
      <w:lang w:val="en-US" w:eastAsia="en-US" w:bidi="ar-SA"/>
    </w:rPr>
  </w:style>
  <w:style w:type="character" w:customStyle="1" w:styleId="slug-doi">
    <w:name w:val="slug-doi"/>
    <w:rsid w:val="002A25E1"/>
  </w:style>
  <w:style w:type="character" w:customStyle="1" w:styleId="af">
    <w:name w:val="af"/>
    <w:rsid w:val="002A25E1"/>
  </w:style>
  <w:style w:type="character" w:customStyle="1" w:styleId="ab">
    <w:name w:val="ab"/>
    <w:rsid w:val="002A25E1"/>
  </w:style>
  <w:style w:type="character" w:customStyle="1" w:styleId="em">
    <w:name w:val="em"/>
    <w:rsid w:val="002A25E1"/>
  </w:style>
  <w:style w:type="character" w:customStyle="1" w:styleId="au">
    <w:name w:val="au"/>
    <w:rsid w:val="002A25E1"/>
  </w:style>
  <w:style w:type="character" w:customStyle="1" w:styleId="ti">
    <w:name w:val="ti"/>
    <w:rsid w:val="002A25E1"/>
  </w:style>
  <w:style w:type="character" w:customStyle="1" w:styleId="subheadblue">
    <w:name w:val="subhead_blue"/>
    <w:rsid w:val="002A25E1"/>
  </w:style>
  <w:style w:type="character" w:customStyle="1" w:styleId="affiliation">
    <w:name w:val="affiliation"/>
    <w:rsid w:val="002A25E1"/>
  </w:style>
  <w:style w:type="character" w:customStyle="1" w:styleId="slug-doi-wrapper">
    <w:name w:val="slug-doi-wrapper"/>
    <w:rsid w:val="002A25E1"/>
  </w:style>
  <w:style w:type="character" w:customStyle="1" w:styleId="slug-metadata-noteahead-of-print">
    <w:name w:val="slug-metadata-note ahead-of-print"/>
    <w:rsid w:val="002A25E1"/>
  </w:style>
  <w:style w:type="character" w:customStyle="1" w:styleId="slug-ahead-of-print-date">
    <w:name w:val="slug-ahead-of-print-date"/>
    <w:rsid w:val="002A25E1"/>
  </w:style>
  <w:style w:type="character" w:customStyle="1" w:styleId="medium-bold">
    <w:name w:val="medium-bold"/>
    <w:rsid w:val="002A25E1"/>
  </w:style>
  <w:style w:type="character" w:customStyle="1" w:styleId="updated-short-citation">
    <w:name w:val="updated-short-citation"/>
    <w:rsid w:val="002A25E1"/>
  </w:style>
  <w:style w:type="character" w:customStyle="1" w:styleId="goohl0">
    <w:name w:val="goohl0"/>
    <w:rsid w:val="002A25E1"/>
  </w:style>
  <w:style w:type="character" w:customStyle="1" w:styleId="CharChar6">
    <w:name w:val="Char Char6"/>
    <w:rsid w:val="002A25E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A25E1"/>
    <w:rPr>
      <w:b/>
      <w:bCs w:val="0"/>
      <w:sz w:val="24"/>
      <w:szCs w:val="24"/>
      <w:lang w:val="en-US" w:eastAsia="en-US" w:bidi="ar-SA"/>
    </w:rPr>
  </w:style>
  <w:style w:type="character" w:customStyle="1" w:styleId="12TimesNewRoman">
    <w:name w:val="12 Times New Roman"/>
    <w:rsid w:val="002A25E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25E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25E1"/>
    <w:rPr>
      <w:rFonts w:ascii="Times New Roman" w:hAnsi="Times New Roman" w:cs="Times New Roman" w:hint="default"/>
      <w:strike w:val="0"/>
      <w:dstrike w:val="0"/>
      <w:sz w:val="14"/>
      <w:u w:val="none"/>
      <w:effect w:val="none"/>
    </w:rPr>
  </w:style>
  <w:style w:type="character" w:customStyle="1" w:styleId="F8-UnderlineBold">
    <w:name w:val="F8 - Underline/Bold"/>
    <w:rsid w:val="002A25E1"/>
    <w:rPr>
      <w:rFonts w:ascii="Times New Roman" w:hAnsi="Times New Roman" w:cs="Times New Roman" w:hint="default"/>
      <w:b/>
      <w:bCs w:val="0"/>
      <w:sz w:val="20"/>
      <w:u w:val="single"/>
    </w:rPr>
  </w:style>
  <w:style w:type="character" w:customStyle="1" w:styleId="F7-SmallFont">
    <w:name w:val="F7 - Small Font"/>
    <w:rsid w:val="002A25E1"/>
    <w:rPr>
      <w:rFonts w:ascii="Times New Roman" w:hAnsi="Times New Roman" w:cs="Times New Roman" w:hint="default"/>
      <w:sz w:val="14"/>
    </w:rPr>
  </w:style>
  <w:style w:type="character" w:customStyle="1" w:styleId="Brief-Bold">
    <w:name w:val="Brief - Bold"/>
    <w:rsid w:val="002A25E1"/>
    <w:rPr>
      <w:rFonts w:ascii="Times New Roman" w:hAnsi="Times New Roman" w:cs="Times New Roman" w:hint="default"/>
      <w:b/>
      <w:bCs w:val="0"/>
    </w:rPr>
  </w:style>
  <w:style w:type="character" w:customStyle="1" w:styleId="Card-Underline0">
    <w:name w:val="Card - Underline"/>
    <w:rsid w:val="002A25E1"/>
    <w:rPr>
      <w:rFonts w:ascii="Times New Roman" w:hAnsi="Times New Roman" w:cs="Times New Roman" w:hint="default"/>
      <w:u w:val="single"/>
    </w:rPr>
  </w:style>
  <w:style w:type="character" w:customStyle="1" w:styleId="beriefunderline">
    <w:name w:val="berief = underline"/>
    <w:rsid w:val="002A25E1"/>
    <w:rPr>
      <w:rFonts w:ascii="Times New Roman" w:eastAsia="Times New Roman" w:hAnsi="Times New Roman" w:cs="Times New Roman" w:hint="default"/>
      <w:sz w:val="20"/>
      <w:u w:val="single"/>
    </w:rPr>
  </w:style>
  <w:style w:type="character" w:customStyle="1" w:styleId="BoldText10pt">
    <w:name w:val="Bold Text 10 pt"/>
    <w:rsid w:val="002A25E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25E1"/>
    <w:rPr>
      <w:rFonts w:ascii="Consolas" w:hAnsi="Consolas" w:cs="Consolas"/>
      <w:sz w:val="21"/>
      <w:szCs w:val="21"/>
    </w:rPr>
  </w:style>
  <w:style w:type="character" w:customStyle="1" w:styleId="eoeaheader">
    <w:name w:val="eoea_header"/>
    <w:rsid w:val="002A25E1"/>
  </w:style>
  <w:style w:type="character" w:customStyle="1" w:styleId="SC4208902">
    <w:name w:val="SC.4.208902"/>
    <w:rsid w:val="002A25E1"/>
    <w:rPr>
      <w:rFonts w:ascii="Century" w:hAnsi="Century" w:cs="Century" w:hint="default"/>
      <w:color w:val="000000"/>
      <w:sz w:val="22"/>
      <w:szCs w:val="22"/>
    </w:rPr>
  </w:style>
  <w:style w:type="character" w:customStyle="1" w:styleId="SC4208915">
    <w:name w:val="SC.4.208915"/>
    <w:rsid w:val="002A25E1"/>
    <w:rPr>
      <w:rFonts w:ascii="Century" w:hAnsi="Century" w:cs="Century" w:hint="default"/>
      <w:color w:val="000000"/>
      <w:sz w:val="13"/>
      <w:szCs w:val="13"/>
    </w:rPr>
  </w:style>
  <w:style w:type="character" w:customStyle="1" w:styleId="SC273764">
    <w:name w:val="SC.2.73764"/>
    <w:rsid w:val="002A25E1"/>
    <w:rPr>
      <w:rFonts w:ascii="Century" w:hAnsi="Century" w:cs="Century" w:hint="default"/>
      <w:color w:val="000000"/>
      <w:sz w:val="72"/>
      <w:szCs w:val="72"/>
    </w:rPr>
  </w:style>
  <w:style w:type="character" w:customStyle="1" w:styleId="SC273779">
    <w:name w:val="SC.2.73779"/>
    <w:rsid w:val="002A25E1"/>
    <w:rPr>
      <w:rFonts w:ascii="Century" w:hAnsi="Century" w:cs="Century" w:hint="default"/>
      <w:color w:val="000000"/>
      <w:sz w:val="40"/>
      <w:szCs w:val="40"/>
    </w:rPr>
  </w:style>
  <w:style w:type="character" w:customStyle="1" w:styleId="SC273763">
    <w:name w:val="SC.2.73763"/>
    <w:rsid w:val="002A25E1"/>
    <w:rPr>
      <w:rFonts w:ascii="Century" w:hAnsi="Century" w:cs="Century" w:hint="default"/>
      <w:b/>
      <w:bCs/>
      <w:color w:val="000000"/>
    </w:rPr>
  </w:style>
  <w:style w:type="character" w:customStyle="1" w:styleId="SC4208910">
    <w:name w:val="SC.4.208910"/>
    <w:rsid w:val="002A25E1"/>
    <w:rPr>
      <w:rFonts w:ascii="Century" w:hAnsi="Century" w:cs="Century" w:hint="default"/>
      <w:color w:val="000000"/>
      <w:sz w:val="28"/>
      <w:szCs w:val="28"/>
    </w:rPr>
  </w:style>
  <w:style w:type="character" w:customStyle="1" w:styleId="SC4208911">
    <w:name w:val="SC.4.208911"/>
    <w:rsid w:val="002A25E1"/>
    <w:rPr>
      <w:rFonts w:ascii="Century" w:hAnsi="Century" w:cs="Century" w:hint="default"/>
      <w:color w:val="000000"/>
    </w:rPr>
  </w:style>
  <w:style w:type="character" w:customStyle="1" w:styleId="articlesubtitle">
    <w:name w:val="article_sub_title"/>
    <w:rsid w:val="002A25E1"/>
  </w:style>
  <w:style w:type="character" w:customStyle="1" w:styleId="newsdate2">
    <w:name w:val="news_date2"/>
    <w:rsid w:val="002A25E1"/>
  </w:style>
  <w:style w:type="character" w:customStyle="1" w:styleId="readarticleheader">
    <w:name w:val="readarticleheader"/>
    <w:rsid w:val="002A25E1"/>
  </w:style>
  <w:style w:type="character" w:customStyle="1" w:styleId="UnderlineChar20">
    <w:name w:val="Underline Char2"/>
    <w:rsid w:val="002A25E1"/>
    <w:rPr>
      <w:rFonts w:ascii="Trebuchet MS" w:hAnsi="Trebuchet MS" w:hint="default"/>
      <w:u w:val="thick"/>
      <w:lang w:val="en-US" w:eastAsia="zh-CN" w:bidi="ar-SA"/>
    </w:rPr>
  </w:style>
  <w:style w:type="character" w:customStyle="1" w:styleId="BoldUnderliningChar">
    <w:name w:val="Bold Underlining Char"/>
    <w:rsid w:val="002A25E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25E1"/>
    <w:rPr>
      <w:rFonts w:ascii="Arial" w:hAnsi="Arial" w:cs="Arial" w:hint="default"/>
      <w:b w:val="0"/>
      <w:bCs w:val="0"/>
      <w:i w:val="0"/>
      <w:iCs w:val="0"/>
      <w:sz w:val="20"/>
      <w:szCs w:val="20"/>
    </w:rPr>
  </w:style>
  <w:style w:type="character" w:customStyle="1" w:styleId="UnderlinedCardChar">
    <w:name w:val="Underlined Card Char"/>
    <w:rsid w:val="002A25E1"/>
    <w:rPr>
      <w:rFonts w:ascii="Palatino Linotype" w:hAnsi="Palatino Linotype" w:hint="default"/>
      <w:u w:val="single"/>
      <w:lang w:val="en-US" w:eastAsia="en-US" w:bidi="ar-SA"/>
    </w:rPr>
  </w:style>
  <w:style w:type="character" w:customStyle="1" w:styleId="char">
    <w:name w:val="char"/>
    <w:rsid w:val="002A25E1"/>
  </w:style>
  <w:style w:type="character" w:customStyle="1" w:styleId="UnderlineCharCharCharCharCharChar">
    <w:name w:val="Underline Char Char Char Char Char Char"/>
    <w:rsid w:val="002A25E1"/>
    <w:rPr>
      <w:rFonts w:ascii="Arial Narrow" w:hAnsi="Arial Narrow" w:hint="default"/>
      <w:szCs w:val="24"/>
      <w:u w:val="single"/>
      <w:lang w:val="en-US" w:eastAsia="en-US" w:bidi="ar-SA"/>
    </w:rPr>
  </w:style>
  <w:style w:type="character" w:customStyle="1" w:styleId="klink">
    <w:name w:val="klink"/>
    <w:rsid w:val="002A25E1"/>
  </w:style>
  <w:style w:type="character" w:customStyle="1" w:styleId="date10">
    <w:name w:val="date1"/>
    <w:rsid w:val="002A25E1"/>
  </w:style>
  <w:style w:type="character" w:customStyle="1" w:styleId="bolding1">
    <w:name w:val="bolding1"/>
    <w:rsid w:val="002A25E1"/>
    <w:rPr>
      <w:b/>
      <w:bCs/>
    </w:rPr>
  </w:style>
  <w:style w:type="character" w:customStyle="1" w:styleId="bookoptions1">
    <w:name w:val="book_options1"/>
    <w:rsid w:val="002A25E1"/>
    <w:rPr>
      <w:b/>
      <w:bCs/>
      <w:color w:val="333366"/>
    </w:rPr>
  </w:style>
  <w:style w:type="character" w:customStyle="1" w:styleId="descriptionblock">
    <w:name w:val="description block"/>
    <w:rsid w:val="002A25E1"/>
  </w:style>
  <w:style w:type="character" w:customStyle="1" w:styleId="detailsboxblock">
    <w:name w:val="detailsbox block"/>
    <w:rsid w:val="002A25E1"/>
  </w:style>
  <w:style w:type="character" w:customStyle="1" w:styleId="Char3">
    <w:name w:val="Char3"/>
    <w:aliases w:val="Tag Line Char Char1"/>
    <w:rsid w:val="002A25E1"/>
    <w:rPr>
      <w:rFonts w:ascii="Arial" w:hAnsi="Arial" w:cs="Arial" w:hint="default"/>
      <w:bCs/>
      <w:u w:val="thick"/>
      <w:lang w:val="en-US" w:eastAsia="en-US" w:bidi="ar-SA"/>
    </w:rPr>
  </w:style>
  <w:style w:type="character" w:customStyle="1" w:styleId="texto11">
    <w:name w:val="texto11"/>
    <w:rsid w:val="002A25E1"/>
    <w:rPr>
      <w:rFonts w:ascii="Arial" w:hAnsi="Arial" w:cs="Arial" w:hint="default"/>
      <w:b w:val="0"/>
      <w:bCs w:val="0"/>
      <w:i w:val="0"/>
      <w:iCs w:val="0"/>
      <w:caps w:val="0"/>
      <w:color w:val="000000"/>
      <w:sz w:val="26"/>
      <w:szCs w:val="26"/>
    </w:rPr>
  </w:style>
  <w:style w:type="character" w:customStyle="1" w:styleId="CardTagChar">
    <w:name w:val="Card Tag Char"/>
    <w:rsid w:val="002A25E1"/>
    <w:rPr>
      <w:rFonts w:ascii="Arial Narrow" w:hAnsi="Arial Narrow" w:hint="default"/>
      <w:b/>
      <w:bCs w:val="0"/>
      <w:sz w:val="24"/>
      <w:szCs w:val="24"/>
      <w:lang w:val="en-US" w:eastAsia="en-US" w:bidi="ar-SA"/>
    </w:rPr>
  </w:style>
  <w:style w:type="character" w:customStyle="1" w:styleId="CardtextChar4">
    <w:name w:val="Card text Char"/>
    <w:rsid w:val="002A25E1"/>
    <w:rPr>
      <w:rFonts w:ascii="Arial Narrow" w:hAnsi="Arial Narrow" w:hint="default"/>
      <w:sz w:val="22"/>
      <w:szCs w:val="24"/>
      <w:u w:val="single"/>
      <w:lang w:val="en-US" w:eastAsia="en-US" w:bidi="ar-SA"/>
    </w:rPr>
  </w:style>
  <w:style w:type="character" w:customStyle="1" w:styleId="DebateCiteCharCharChar">
    <w:name w:val="Debate Cite Char Char Char"/>
    <w:rsid w:val="002A25E1"/>
    <w:rPr>
      <w:b/>
      <w:bCs w:val="0"/>
      <w:sz w:val="32"/>
      <w:szCs w:val="32"/>
      <w:lang w:val="en-US" w:eastAsia="en-US" w:bidi="ar-SA"/>
    </w:rPr>
  </w:style>
  <w:style w:type="paragraph" w:styleId="BodyTextFirstIndent">
    <w:name w:val="Body Text First Indent"/>
    <w:basedOn w:val="BodyText"/>
    <w:link w:val="BodyTextFirstIndentChar"/>
    <w:unhideWhenUsed/>
    <w:rsid w:val="002A25E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25E1"/>
    <w:rPr>
      <w:rFonts w:ascii="Calibri" w:hAnsi="Calibri" w:cs="Calibri"/>
    </w:rPr>
  </w:style>
  <w:style w:type="character" w:customStyle="1" w:styleId="TagChar3">
    <w:name w:val="Tag Char3"/>
    <w:rsid w:val="002A25E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2A25E1"/>
    <w:rPr>
      <w:color w:val="333333"/>
      <w:sz w:val="22"/>
      <w:szCs w:val="22"/>
      <w:lang w:val="en-US" w:eastAsia="en-US" w:bidi="ar-SA"/>
    </w:rPr>
  </w:style>
  <w:style w:type="character" w:customStyle="1" w:styleId="Style10ptBold">
    <w:name w:val="Style 10 pt Bold"/>
    <w:rsid w:val="002A25E1"/>
    <w:rPr>
      <w:b/>
      <w:bCs/>
      <w:sz w:val="20"/>
    </w:rPr>
  </w:style>
  <w:style w:type="paragraph" w:styleId="Date">
    <w:name w:val="Date"/>
    <w:aliases w:val="date"/>
    <w:basedOn w:val="Normal"/>
    <w:next w:val="Normal"/>
    <w:link w:val="DateChar"/>
    <w:uiPriority w:val="99"/>
    <w:unhideWhenUsed/>
    <w:qFormat/>
    <w:rsid w:val="002A25E1"/>
    <w:rPr>
      <w:rFonts w:ascii="Times New Roman" w:eastAsia="Times New Roman" w:hAnsi="Times New Roman" w:cstheme="minorBidi"/>
    </w:rPr>
  </w:style>
  <w:style w:type="character" w:customStyle="1" w:styleId="DateChar1">
    <w:name w:val="Date Char1"/>
    <w:aliases w:val="date Char1"/>
    <w:basedOn w:val="DefaultParagraphFont"/>
    <w:rsid w:val="002A25E1"/>
    <w:rPr>
      <w:rFonts w:ascii="Calibri" w:hAnsi="Calibri" w:cs="Calibri"/>
    </w:rPr>
  </w:style>
  <w:style w:type="character" w:customStyle="1" w:styleId="BodyTextIndent2Char1">
    <w:name w:val="Body Text Indent 2 Char1"/>
    <w:basedOn w:val="DefaultParagraphFont"/>
    <w:rsid w:val="002A25E1"/>
    <w:rPr>
      <w:rFonts w:ascii="Calibri" w:hAnsi="Calibri"/>
    </w:rPr>
  </w:style>
  <w:style w:type="character" w:customStyle="1" w:styleId="text9">
    <w:name w:val="text9"/>
    <w:rsid w:val="002A25E1"/>
  </w:style>
  <w:style w:type="character" w:customStyle="1" w:styleId="text21">
    <w:name w:val="text21"/>
    <w:rsid w:val="002A25E1"/>
  </w:style>
  <w:style w:type="character" w:customStyle="1" w:styleId="text19">
    <w:name w:val="text19"/>
    <w:rsid w:val="002A25E1"/>
  </w:style>
  <w:style w:type="character" w:customStyle="1" w:styleId="term2">
    <w:name w:val="term2"/>
    <w:rsid w:val="002A25E1"/>
    <w:rPr>
      <w:b/>
      <w:bCs/>
    </w:rPr>
  </w:style>
  <w:style w:type="character" w:customStyle="1" w:styleId="pmterms12">
    <w:name w:val="pmterms12"/>
    <w:rsid w:val="002A25E1"/>
    <w:rPr>
      <w:b/>
      <w:bCs/>
      <w:i w:val="0"/>
      <w:iCs w:val="0"/>
      <w:color w:val="000000"/>
    </w:rPr>
  </w:style>
  <w:style w:type="character" w:customStyle="1" w:styleId="ToReadChar">
    <w:name w:val="To Read Char"/>
    <w:rsid w:val="002A25E1"/>
    <w:rPr>
      <w:rFonts w:ascii="Verdana" w:hAnsi="Verdana" w:hint="default"/>
      <w:b/>
      <w:bCs w:val="0"/>
      <w:szCs w:val="24"/>
      <w:u w:val="single"/>
      <w:lang w:val="en-US" w:eastAsia="en-US" w:bidi="ar-SA"/>
    </w:rPr>
  </w:style>
  <w:style w:type="character" w:customStyle="1" w:styleId="ToReadCharChar">
    <w:name w:val="To Read Char Char"/>
    <w:rsid w:val="002A25E1"/>
    <w:rPr>
      <w:rFonts w:ascii="Verdana" w:hAnsi="Verdana" w:hint="default"/>
      <w:b/>
      <w:bCs w:val="0"/>
      <w:szCs w:val="24"/>
      <w:u w:val="single"/>
      <w:lang w:val="en-US" w:eastAsia="en-US" w:bidi="ar-SA"/>
    </w:rPr>
  </w:style>
  <w:style w:type="character" w:customStyle="1" w:styleId="bio">
    <w:name w:val="bio"/>
    <w:rsid w:val="002A25E1"/>
  </w:style>
  <w:style w:type="character" w:customStyle="1" w:styleId="storytextstyle">
    <w:name w:val="storytextstyle"/>
    <w:rsid w:val="002A25E1"/>
  </w:style>
  <w:style w:type="character" w:customStyle="1" w:styleId="cardunderlinedCharChar">
    <w:name w:val="card underlined Char Char"/>
    <w:rsid w:val="002A25E1"/>
    <w:rPr>
      <w:rFonts w:ascii="Arial" w:hAnsi="Arial" w:cs="Arial" w:hint="default"/>
      <w:sz w:val="22"/>
      <w:szCs w:val="24"/>
      <w:u w:val="single"/>
      <w:lang w:val="en-US" w:eastAsia="en-US" w:bidi="ar-SA"/>
    </w:rPr>
  </w:style>
  <w:style w:type="character" w:customStyle="1" w:styleId="Style2Char1">
    <w:name w:val="Style2 Char1"/>
    <w:rsid w:val="002A25E1"/>
    <w:rPr>
      <w:rFonts w:ascii="Book Antiqua" w:hAnsi="Book Antiqua" w:hint="default"/>
      <w:szCs w:val="24"/>
      <w:u w:val="thick"/>
      <w:lang w:val="en-US" w:eastAsia="en-US" w:bidi="ar-SA"/>
    </w:rPr>
  </w:style>
  <w:style w:type="character" w:customStyle="1" w:styleId="articlehead21">
    <w:name w:val="articlehead21"/>
    <w:rsid w:val="002A25E1"/>
    <w:rPr>
      <w:rFonts w:ascii="Arial" w:hAnsi="Arial" w:cs="Arial" w:hint="default"/>
      <w:b/>
      <w:bCs/>
      <w:color w:val="660000"/>
      <w:sz w:val="20"/>
      <w:szCs w:val="20"/>
    </w:rPr>
  </w:style>
  <w:style w:type="character" w:customStyle="1" w:styleId="TagCiteChar10">
    <w:name w:val="Tag/Cite Char1"/>
    <w:rsid w:val="002A25E1"/>
    <w:rPr>
      <w:b/>
      <w:bCs w:val="0"/>
      <w:lang w:val="en-US" w:eastAsia="en-US" w:bidi="ar-SA"/>
    </w:rPr>
  </w:style>
  <w:style w:type="character" w:customStyle="1" w:styleId="goohl2">
    <w:name w:val="goohl2"/>
    <w:rsid w:val="002A25E1"/>
  </w:style>
  <w:style w:type="character" w:customStyle="1" w:styleId="CardCharChar0">
    <w:name w:val="Card Char Char"/>
    <w:rsid w:val="002A25E1"/>
    <w:rPr>
      <w:lang w:val="en-US" w:eastAsia="en-US" w:bidi="ar-SA"/>
    </w:rPr>
  </w:style>
  <w:style w:type="character" w:customStyle="1" w:styleId="BriefTitle1Char">
    <w:name w:val="Brief Title 1 Char"/>
    <w:rsid w:val="002A25E1"/>
    <w:rPr>
      <w:b/>
      <w:bCs w:val="0"/>
      <w:u w:val="single"/>
      <w:lang w:val="en-US" w:eastAsia="en-US" w:bidi="ar-SA"/>
    </w:rPr>
  </w:style>
  <w:style w:type="character" w:customStyle="1" w:styleId="TagCiteCharChar">
    <w:name w:val="Tag/Cite Char Char"/>
    <w:rsid w:val="002A25E1"/>
    <w:rPr>
      <w:b/>
      <w:bCs w:val="0"/>
      <w:lang w:val="en-US" w:eastAsia="en-US" w:bidi="ar-SA"/>
    </w:rPr>
  </w:style>
  <w:style w:type="character" w:customStyle="1" w:styleId="btx">
    <w:name w:val="btx"/>
    <w:rsid w:val="002A25E1"/>
  </w:style>
  <w:style w:type="character" w:customStyle="1" w:styleId="prodgeneral1">
    <w:name w:val="prodgeneral1"/>
    <w:rsid w:val="002A25E1"/>
    <w:rPr>
      <w:rFonts w:ascii="Verdana" w:hAnsi="Verdana" w:hint="default"/>
      <w:b w:val="0"/>
      <w:bCs w:val="0"/>
      <w:caps w:val="0"/>
      <w:color w:val="000000"/>
      <w:spacing w:val="0"/>
      <w:sz w:val="16"/>
      <w:szCs w:val="16"/>
    </w:rPr>
  </w:style>
  <w:style w:type="character" w:customStyle="1" w:styleId="summary1">
    <w:name w:val="summary1"/>
    <w:rsid w:val="002A25E1"/>
    <w:rPr>
      <w:rFonts w:ascii="Arial" w:hAnsi="Arial" w:cs="Arial" w:hint="default"/>
      <w:sz w:val="18"/>
      <w:szCs w:val="18"/>
    </w:rPr>
  </w:style>
  <w:style w:type="character" w:customStyle="1" w:styleId="text3">
    <w:name w:val="text3"/>
    <w:rsid w:val="002A25E1"/>
  </w:style>
  <w:style w:type="character" w:customStyle="1" w:styleId="cardtextsmallChar">
    <w:name w:val="card text small Char"/>
    <w:rsid w:val="002A25E1"/>
    <w:rPr>
      <w:rFonts w:ascii="Arial Narrow" w:hAnsi="Arial Narrow" w:hint="default"/>
      <w:sz w:val="16"/>
      <w:szCs w:val="24"/>
      <w:lang w:val="en-US" w:eastAsia="en-US" w:bidi="ar-SA"/>
    </w:rPr>
  </w:style>
  <w:style w:type="character" w:customStyle="1" w:styleId="countrytitle1">
    <w:name w:val="countrytitle1"/>
    <w:rsid w:val="002A25E1"/>
    <w:rPr>
      <w:rFonts w:ascii="Verdana" w:hAnsi="Verdana" w:hint="default"/>
      <w:b/>
      <w:bCs/>
      <w:color w:val="293643"/>
      <w:sz w:val="24"/>
      <w:szCs w:val="24"/>
    </w:rPr>
  </w:style>
  <w:style w:type="character" w:customStyle="1" w:styleId="storyheader1">
    <w:name w:val="storyheader1"/>
    <w:rsid w:val="002A25E1"/>
    <w:rPr>
      <w:rFonts w:ascii="Verdana" w:hAnsi="Verdana" w:hint="default"/>
      <w:b/>
      <w:bCs/>
      <w:color w:val="000000"/>
      <w:sz w:val="21"/>
      <w:szCs w:val="21"/>
    </w:rPr>
  </w:style>
  <w:style w:type="character" w:customStyle="1" w:styleId="cardunderlinedChar0">
    <w:name w:val="card underlined Char"/>
    <w:rsid w:val="002A25E1"/>
    <w:rPr>
      <w:rFonts w:ascii="Arial" w:hAnsi="Arial" w:cs="Arial" w:hint="default"/>
      <w:sz w:val="22"/>
      <w:szCs w:val="24"/>
      <w:u w:val="single"/>
      <w:lang w:val="en-US" w:eastAsia="en-US" w:bidi="ar-SA"/>
    </w:rPr>
  </w:style>
  <w:style w:type="character" w:customStyle="1" w:styleId="article1">
    <w:name w:val="article1"/>
    <w:rsid w:val="002A25E1"/>
    <w:rPr>
      <w:rFonts w:ascii="Verdana" w:hAnsi="Verdana" w:hint="default"/>
      <w:color w:val="333333"/>
      <w:sz w:val="16"/>
      <w:szCs w:val="16"/>
    </w:rPr>
  </w:style>
  <w:style w:type="character" w:customStyle="1" w:styleId="story-posted-date1">
    <w:name w:val="story-posted-date1"/>
    <w:rsid w:val="002A25E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25E1"/>
    <w:rPr>
      <w:rFonts w:ascii="SimSun" w:eastAsia="SimSun" w:hAnsi="SimSun" w:cs="Arial" w:hint="eastAsia"/>
      <w:b/>
      <w:bCs/>
      <w:iCs/>
      <w:sz w:val="24"/>
      <w:szCs w:val="28"/>
      <w:lang w:val="en-US" w:eastAsia="zh-CN" w:bidi="ar-SA"/>
    </w:rPr>
  </w:style>
  <w:style w:type="character" w:customStyle="1" w:styleId="postbody">
    <w:name w:val="postbody"/>
    <w:rsid w:val="002A25E1"/>
  </w:style>
  <w:style w:type="character" w:customStyle="1" w:styleId="textmedium">
    <w:name w:val="textmedium"/>
    <w:rsid w:val="002A25E1"/>
  </w:style>
  <w:style w:type="character" w:customStyle="1" w:styleId="citation1">
    <w:name w:val="citation1"/>
    <w:rsid w:val="002A25E1"/>
    <w:rPr>
      <w:rFonts w:ascii="Verdana" w:hAnsi="Verdana" w:hint="default"/>
      <w:sz w:val="17"/>
      <w:szCs w:val="17"/>
    </w:rPr>
  </w:style>
  <w:style w:type="character" w:customStyle="1" w:styleId="hithighlite">
    <w:name w:val="hithighlite"/>
    <w:rsid w:val="002A25E1"/>
  </w:style>
  <w:style w:type="character" w:customStyle="1" w:styleId="articlecontent">
    <w:name w:val="articlecontent"/>
    <w:rsid w:val="002A25E1"/>
  </w:style>
  <w:style w:type="character" w:customStyle="1" w:styleId="fource1">
    <w:name w:val="fource1"/>
    <w:rsid w:val="002A25E1"/>
    <w:rPr>
      <w:sz w:val="34"/>
      <w:szCs w:val="34"/>
    </w:rPr>
  </w:style>
  <w:style w:type="character" w:customStyle="1" w:styleId="LanguageStrikeChar">
    <w:name w:val="Language Strike Char"/>
    <w:rsid w:val="002A25E1"/>
    <w:rPr>
      <w:rFonts w:ascii="Arial Narrow" w:hAnsi="Arial Narrow" w:hint="default"/>
      <w:strike/>
      <w:szCs w:val="24"/>
      <w:lang w:val="en-US" w:eastAsia="en-US" w:bidi="ar-SA"/>
    </w:rPr>
  </w:style>
  <w:style w:type="character" w:customStyle="1" w:styleId="normal11">
    <w:name w:val="normal1"/>
    <w:rsid w:val="002A25E1"/>
  </w:style>
  <w:style w:type="character" w:customStyle="1" w:styleId="ds">
    <w:name w:val="ds"/>
    <w:rsid w:val="002A25E1"/>
  </w:style>
  <w:style w:type="character" w:customStyle="1" w:styleId="UnderliningChar1">
    <w:name w:val="Underlining Char1"/>
    <w:rsid w:val="002A25E1"/>
    <w:rPr>
      <w:rFonts w:ascii="Arial Narrow" w:hAnsi="Arial Narrow" w:hint="default"/>
      <w:szCs w:val="24"/>
      <w:u w:val="single"/>
      <w:lang w:val="en-US" w:eastAsia="en-US" w:bidi="ar-SA"/>
    </w:rPr>
  </w:style>
  <w:style w:type="character" w:customStyle="1" w:styleId="UnderliningChar2">
    <w:name w:val="Underlining Char2"/>
    <w:rsid w:val="002A25E1"/>
    <w:rPr>
      <w:rFonts w:ascii="Arial Narrow" w:hAnsi="Arial Narrow" w:hint="default"/>
      <w:szCs w:val="24"/>
      <w:u w:val="single"/>
      <w:lang w:val="en-US" w:eastAsia="en-US" w:bidi="ar-SA"/>
    </w:rPr>
  </w:style>
  <w:style w:type="character" w:customStyle="1" w:styleId="MicroTextChar1">
    <w:name w:val="MicroText Char1"/>
    <w:rsid w:val="002A25E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25E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25E1"/>
    <w:rPr>
      <w:rFonts w:ascii="Calibri" w:hAnsi="Calibri" w:cs="Calibri"/>
      <w:sz w:val="20"/>
      <w:szCs w:val="20"/>
    </w:rPr>
  </w:style>
  <w:style w:type="character" w:customStyle="1" w:styleId="DefaultPara">
    <w:name w:val="Default Para"/>
    <w:rsid w:val="002A25E1"/>
    <w:rPr>
      <w:sz w:val="20"/>
    </w:rPr>
  </w:style>
  <w:style w:type="character" w:customStyle="1" w:styleId="SYSHYPERTEXT">
    <w:name w:val="SYS_HYPERTEXT"/>
    <w:rsid w:val="002A25E1"/>
    <w:rPr>
      <w:color w:val="0000FF"/>
      <w:u w:val="single"/>
    </w:rPr>
  </w:style>
  <w:style w:type="character" w:customStyle="1" w:styleId="Hyperlink1">
    <w:name w:val="Hyperlink1"/>
    <w:rsid w:val="002A25E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25E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25E1"/>
    <w:rPr>
      <w:rFonts w:ascii="Arial Narrow" w:hAnsi="Arial Narrow" w:hint="default"/>
      <w:noProof w:val="0"/>
      <w:szCs w:val="24"/>
      <w:u w:val="single"/>
      <w:lang w:val="en-US" w:eastAsia="en-US" w:bidi="ar-SA"/>
    </w:rPr>
  </w:style>
  <w:style w:type="character" w:customStyle="1" w:styleId="BlockHeading1Char">
    <w:name w:val="Block Heading 1 Char"/>
    <w:rsid w:val="002A25E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25E1"/>
    <w:rPr>
      <w:b/>
      <w:bCs w:val="0"/>
      <w:sz w:val="24"/>
      <w:szCs w:val="24"/>
      <w:u w:val="single"/>
      <w:lang w:val="en-US" w:eastAsia="en-US" w:bidi="ar-SA"/>
    </w:rPr>
  </w:style>
  <w:style w:type="character" w:customStyle="1" w:styleId="StyleTagTimesNewRomanChar">
    <w:name w:val="Style Tag + Times New Roman Char"/>
    <w:rsid w:val="002A25E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25E1"/>
    <w:rPr>
      <w:rFonts w:ascii="Arial Narrow" w:hAnsi="Arial Narrow" w:cs="Arial" w:hint="default"/>
      <w:b/>
      <w:bCs/>
      <w:iCs/>
      <w:sz w:val="24"/>
      <w:szCs w:val="28"/>
      <w:lang w:val="en-US" w:eastAsia="en-US" w:bidi="ar-SA"/>
    </w:rPr>
  </w:style>
  <w:style w:type="character" w:customStyle="1" w:styleId="UnderliningCharChar">
    <w:name w:val="Underlining Char Char"/>
    <w:rsid w:val="002A25E1"/>
    <w:rPr>
      <w:rFonts w:ascii="Arial Narrow" w:hAnsi="Arial Narrow" w:hint="default"/>
      <w:szCs w:val="24"/>
      <w:u w:val="single"/>
      <w:lang w:val="en-US" w:eastAsia="en-US" w:bidi="ar-SA"/>
    </w:rPr>
  </w:style>
  <w:style w:type="character" w:customStyle="1" w:styleId="StyleArialNarrow12ptBold">
    <w:name w:val="Style Arial Narrow 12 pt Bold"/>
    <w:rsid w:val="002A25E1"/>
    <w:rPr>
      <w:rFonts w:ascii="Arial Narrow" w:hAnsi="Arial Narrow" w:hint="default"/>
      <w:b/>
      <w:bCs/>
      <w:sz w:val="24"/>
    </w:rPr>
  </w:style>
  <w:style w:type="character" w:customStyle="1" w:styleId="Style1CharChar">
    <w:name w:val="Style1 Char Char"/>
    <w:rsid w:val="002A25E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25E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25E1"/>
    <w:rPr>
      <w:u w:val="single"/>
    </w:rPr>
  </w:style>
  <w:style w:type="character" w:customStyle="1" w:styleId="UnderlinedCharChar1">
    <w:name w:val="Underlined Char Char1"/>
    <w:rsid w:val="002A25E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A25E1"/>
    <w:rPr>
      <w:rFonts w:ascii="Arial" w:hAnsi="Arial" w:cs="Arial" w:hint="default"/>
      <w:b/>
      <w:bCs/>
      <w:iCs/>
      <w:sz w:val="22"/>
      <w:szCs w:val="28"/>
      <w:lang w:val="en-US" w:eastAsia="en-US" w:bidi="ar-SA"/>
    </w:rPr>
  </w:style>
  <w:style w:type="character" w:customStyle="1" w:styleId="doctitle">
    <w:name w:val="doctitle"/>
    <w:rsid w:val="002A25E1"/>
  </w:style>
  <w:style w:type="character" w:customStyle="1" w:styleId="cardtext-underlined0">
    <w:name w:val="card text- underlined"/>
    <w:rsid w:val="002A25E1"/>
    <w:rPr>
      <w:rFonts w:ascii="Garamond" w:hAnsi="Garamond" w:hint="default"/>
      <w:u w:val="single"/>
    </w:rPr>
  </w:style>
  <w:style w:type="character" w:customStyle="1" w:styleId="Citation-AuthorDate">
    <w:name w:val="Citation - Author/Date"/>
    <w:rsid w:val="002A25E1"/>
    <w:rPr>
      <w:b/>
      <w:bCs w:val="0"/>
      <w:smallCaps/>
      <w:sz w:val="24"/>
      <w:u w:val="single"/>
    </w:rPr>
  </w:style>
  <w:style w:type="character" w:customStyle="1" w:styleId="Style8ptChar">
    <w:name w:val="Style 8 pt Char"/>
    <w:rsid w:val="002A25E1"/>
    <w:rPr>
      <w:rFonts w:ascii="Garamond" w:eastAsia="Calibri" w:hAnsi="Garamond" w:hint="default"/>
      <w:sz w:val="16"/>
      <w:szCs w:val="22"/>
    </w:rPr>
  </w:style>
  <w:style w:type="character" w:customStyle="1" w:styleId="message-item">
    <w:name w:val="message-item"/>
    <w:rsid w:val="002A25E1"/>
  </w:style>
  <w:style w:type="character" w:customStyle="1" w:styleId="lightheader">
    <w:name w:val="lightheader"/>
    <w:rsid w:val="002A25E1"/>
  </w:style>
  <w:style w:type="character" w:customStyle="1" w:styleId="A0">
    <w:name w:val="A0"/>
    <w:rsid w:val="002A25E1"/>
    <w:rPr>
      <w:rFonts w:ascii="Trebuchet MS" w:hAnsi="Trebuchet MS" w:cs="Trebuchet MS" w:hint="default"/>
      <w:b/>
      <w:bCs/>
      <w:color w:val="000000"/>
      <w:sz w:val="68"/>
      <w:szCs w:val="68"/>
    </w:rPr>
  </w:style>
  <w:style w:type="character" w:customStyle="1" w:styleId="datestamp">
    <w:name w:val="datestamp"/>
    <w:rsid w:val="002A25E1"/>
  </w:style>
  <w:style w:type="character" w:customStyle="1" w:styleId="i">
    <w:name w:val="i"/>
    <w:rsid w:val="002A25E1"/>
  </w:style>
  <w:style w:type="character" w:customStyle="1" w:styleId="name">
    <w:name w:val="name"/>
    <w:rsid w:val="002A25E1"/>
  </w:style>
  <w:style w:type="character" w:customStyle="1" w:styleId="forenames">
    <w:name w:val="forenames"/>
    <w:rsid w:val="002A25E1"/>
  </w:style>
  <w:style w:type="character" w:customStyle="1" w:styleId="surname">
    <w:name w:val="surname"/>
    <w:rsid w:val="002A25E1"/>
  </w:style>
  <w:style w:type="character" w:customStyle="1" w:styleId="sifr-alternate">
    <w:name w:val="sifr-alternate"/>
    <w:rsid w:val="002A25E1"/>
  </w:style>
  <w:style w:type="character" w:customStyle="1" w:styleId="medium-font">
    <w:name w:val="medium-font"/>
    <w:rsid w:val="002A25E1"/>
  </w:style>
  <w:style w:type="character" w:customStyle="1" w:styleId="title-link-wrapper">
    <w:name w:val="title-link-wrapper"/>
    <w:rsid w:val="002A25E1"/>
  </w:style>
  <w:style w:type="character" w:customStyle="1" w:styleId="A1">
    <w:name w:val="A1"/>
    <w:uiPriority w:val="99"/>
    <w:rsid w:val="002A25E1"/>
    <w:rPr>
      <w:rFonts w:ascii="Myriad Pro Light" w:hAnsi="Myriad Pro Light" w:cs="Myriad Pro Light" w:hint="default"/>
      <w:b/>
      <w:bCs/>
      <w:color w:val="000000"/>
      <w:sz w:val="28"/>
      <w:szCs w:val="28"/>
    </w:rPr>
  </w:style>
  <w:style w:type="character" w:customStyle="1" w:styleId="A7">
    <w:name w:val="A7"/>
    <w:rsid w:val="002A25E1"/>
    <w:rPr>
      <w:rFonts w:ascii="Minion Pro" w:hAnsi="Minion Pro" w:cs="Minion Pro" w:hint="default"/>
      <w:b/>
      <w:bCs/>
      <w:color w:val="000000"/>
      <w:sz w:val="36"/>
      <w:szCs w:val="36"/>
    </w:rPr>
  </w:style>
  <w:style w:type="character" w:customStyle="1" w:styleId="refpreview">
    <w:name w:val="refpreview"/>
    <w:rsid w:val="002A25E1"/>
  </w:style>
  <w:style w:type="character" w:customStyle="1" w:styleId="loose1">
    <w:name w:val="loose1"/>
    <w:rsid w:val="002A25E1"/>
  </w:style>
  <w:style w:type="character" w:customStyle="1" w:styleId="email">
    <w:name w:val="email"/>
    <w:rsid w:val="002A25E1"/>
  </w:style>
  <w:style w:type="character" w:customStyle="1" w:styleId="gsa">
    <w:name w:val="gs_a"/>
    <w:rsid w:val="002A25E1"/>
  </w:style>
  <w:style w:type="character" w:customStyle="1" w:styleId="goohl1">
    <w:name w:val="goohl1"/>
    <w:rsid w:val="002A25E1"/>
  </w:style>
  <w:style w:type="character" w:customStyle="1" w:styleId="mainarttitle">
    <w:name w:val="mainarttitle"/>
    <w:rsid w:val="002A25E1"/>
  </w:style>
  <w:style w:type="character" w:customStyle="1" w:styleId="mainartauthor">
    <w:name w:val="mainartauthor"/>
    <w:rsid w:val="002A25E1"/>
  </w:style>
  <w:style w:type="character" w:customStyle="1" w:styleId="mainartdate">
    <w:name w:val="mainartdate"/>
    <w:rsid w:val="002A25E1"/>
  </w:style>
  <w:style w:type="character" w:customStyle="1" w:styleId="gsggs">
    <w:name w:val="gs_ggs"/>
    <w:rsid w:val="002A25E1"/>
  </w:style>
  <w:style w:type="character" w:customStyle="1" w:styleId="ahead">
    <w:name w:val="a_head"/>
    <w:rsid w:val="002A25E1"/>
  </w:style>
  <w:style w:type="character" w:customStyle="1" w:styleId="articleauthor">
    <w:name w:val="articleauthor"/>
    <w:rsid w:val="002A25E1"/>
  </w:style>
  <w:style w:type="character" w:customStyle="1" w:styleId="footnote">
    <w:name w:val="footnote"/>
    <w:rsid w:val="002A25E1"/>
  </w:style>
  <w:style w:type="character" w:customStyle="1" w:styleId="ssl3">
    <w:name w:val="ss_l3"/>
    <w:rsid w:val="002A25E1"/>
  </w:style>
  <w:style w:type="character" w:customStyle="1" w:styleId="docbody">
    <w:name w:val="docbody"/>
    <w:rsid w:val="002A25E1"/>
  </w:style>
  <w:style w:type="character" w:customStyle="1" w:styleId="superscript">
    <w:name w:val="superscript"/>
    <w:rsid w:val="002A25E1"/>
  </w:style>
  <w:style w:type="character" w:customStyle="1" w:styleId="citeChar0">
    <w:name w:val="cite Char"/>
    <w:locked/>
    <w:rsid w:val="002A25E1"/>
    <w:rPr>
      <w:b/>
      <w:bCs w:val="0"/>
      <w:u w:val="single"/>
    </w:rPr>
  </w:style>
  <w:style w:type="character" w:customStyle="1" w:styleId="StyleUnderlineChar">
    <w:name w:val="Style Underline Char"/>
    <w:locked/>
    <w:rsid w:val="002A25E1"/>
    <w:rPr>
      <w:u w:val="single"/>
    </w:rPr>
  </w:style>
  <w:style w:type="character" w:customStyle="1" w:styleId="CitesCharChar">
    <w:name w:val="Cites Char Char"/>
    <w:locked/>
    <w:rsid w:val="002A25E1"/>
    <w:rPr>
      <w:b/>
      <w:bCs/>
    </w:rPr>
  </w:style>
  <w:style w:type="character" w:customStyle="1" w:styleId="bwxsm">
    <w:name w:val="b w xsm"/>
    <w:rsid w:val="002A25E1"/>
  </w:style>
  <w:style w:type="character" w:customStyle="1" w:styleId="fstd">
    <w:name w:val="f std"/>
    <w:rsid w:val="002A25E1"/>
  </w:style>
  <w:style w:type="character" w:customStyle="1" w:styleId="gl">
    <w:name w:val="gl"/>
    <w:rsid w:val="002A25E1"/>
  </w:style>
  <w:style w:type="character" w:customStyle="1" w:styleId="UNDERLINECharChar">
    <w:name w:val="UNDERLINE Char Char"/>
    <w:rsid w:val="002A25E1"/>
    <w:rPr>
      <w:bCs/>
      <w:kern w:val="28"/>
      <w:szCs w:val="32"/>
      <w:u w:val="single"/>
    </w:rPr>
  </w:style>
  <w:style w:type="character" w:customStyle="1" w:styleId="heading2char2charchar1">
    <w:name w:val="heading2char2charchar1"/>
    <w:rsid w:val="002A25E1"/>
  </w:style>
  <w:style w:type="character" w:customStyle="1" w:styleId="charchar60">
    <w:name w:val="charchar6"/>
    <w:rsid w:val="002A25E1"/>
  </w:style>
  <w:style w:type="character" w:customStyle="1" w:styleId="bio1">
    <w:name w:val="bio1"/>
    <w:rsid w:val="002A25E1"/>
    <w:rPr>
      <w:rFonts w:ascii="Arial" w:hAnsi="Arial" w:cs="Arial" w:hint="default"/>
      <w:i/>
      <w:iCs/>
      <w:color w:val="000000"/>
      <w:sz w:val="20"/>
      <w:szCs w:val="20"/>
    </w:rPr>
  </w:style>
  <w:style w:type="character" w:customStyle="1" w:styleId="BoldChar">
    <w:name w:val="Bold Char"/>
    <w:rsid w:val="002A25E1"/>
    <w:rPr>
      <w:b/>
      <w:bCs w:val="0"/>
      <w:lang w:val="en-US" w:eastAsia="en-US" w:bidi="ar-SA"/>
    </w:rPr>
  </w:style>
  <w:style w:type="character" w:customStyle="1" w:styleId="cardCharCharCharCharCharChar">
    <w:name w:val="card Char Char Char Char Char Char"/>
    <w:rsid w:val="002A25E1"/>
    <w:rPr>
      <w:sz w:val="24"/>
      <w:szCs w:val="24"/>
      <w:lang w:val="en-US" w:eastAsia="en-US" w:bidi="ar-SA"/>
    </w:rPr>
  </w:style>
  <w:style w:type="character" w:customStyle="1" w:styleId="Style24ptBoldUnderlineCenteredCharChar">
    <w:name w:val="Style 24 pt Bold Underline Centered Char Char"/>
    <w:rsid w:val="002A25E1"/>
    <w:rPr>
      <w:b/>
      <w:bCs/>
      <w:sz w:val="48"/>
      <w:szCs w:val="24"/>
      <w:u w:val="single"/>
      <w:lang w:val="en-US" w:eastAsia="en-US" w:bidi="ar-SA"/>
    </w:rPr>
  </w:style>
  <w:style w:type="character" w:customStyle="1" w:styleId="TagCiteCharChar0">
    <w:name w:val="Tag / Cite Char Char"/>
    <w:rsid w:val="002A25E1"/>
    <w:rPr>
      <w:b/>
      <w:bCs w:val="0"/>
      <w:color w:val="000000"/>
      <w:sz w:val="24"/>
      <w:szCs w:val="24"/>
      <w:lang w:val="en-US" w:eastAsia="en-US" w:bidi="ar-SA"/>
    </w:rPr>
  </w:style>
  <w:style w:type="character" w:customStyle="1" w:styleId="drop">
    <w:name w:val="drop"/>
    <w:rsid w:val="002A25E1"/>
  </w:style>
  <w:style w:type="character" w:customStyle="1" w:styleId="articletitle0">
    <w:name w:val="article_title"/>
    <w:rsid w:val="002A25E1"/>
  </w:style>
  <w:style w:type="character" w:customStyle="1" w:styleId="CardTextUnderlinedCharChar">
    <w:name w:val="Card Text Underlined Char Char"/>
    <w:rsid w:val="002A25E1"/>
    <w:rPr>
      <w:rFonts w:ascii="Arial Narrow" w:hAnsi="Arial Narrow" w:hint="default"/>
      <w:szCs w:val="24"/>
      <w:u w:val="single"/>
      <w:lang w:val="en-US" w:eastAsia="en-US" w:bidi="ar-SA"/>
    </w:rPr>
  </w:style>
  <w:style w:type="character" w:customStyle="1" w:styleId="CardTagCharCharChar">
    <w:name w:val="Card Tag Char Char Char"/>
    <w:rsid w:val="002A25E1"/>
    <w:rPr>
      <w:b/>
      <w:bCs w:val="0"/>
      <w:sz w:val="24"/>
      <w:szCs w:val="24"/>
      <w:lang w:val="en-US" w:eastAsia="en-US" w:bidi="ar-SA"/>
    </w:rPr>
  </w:style>
  <w:style w:type="character" w:customStyle="1" w:styleId="mainbody">
    <w:name w:val="mainbody"/>
    <w:rsid w:val="002A25E1"/>
  </w:style>
  <w:style w:type="character" w:customStyle="1" w:styleId="UnderlineStyleChar2">
    <w:name w:val="Underline Style Char2"/>
    <w:rsid w:val="002A25E1"/>
    <w:rPr>
      <w:rFonts w:ascii="Garamond" w:hAnsi="Garamond" w:hint="default"/>
      <w:sz w:val="22"/>
      <w:szCs w:val="24"/>
      <w:u w:val="single"/>
      <w:lang w:val="en-US" w:eastAsia="en-US" w:bidi="ar-SA"/>
    </w:rPr>
  </w:style>
  <w:style w:type="character" w:customStyle="1" w:styleId="Style1Char2">
    <w:name w:val="Style1 Char2"/>
    <w:rsid w:val="002A25E1"/>
    <w:rPr>
      <w:szCs w:val="24"/>
    </w:rPr>
  </w:style>
  <w:style w:type="character" w:customStyle="1" w:styleId="t13">
    <w:name w:val="t13"/>
    <w:rsid w:val="002A25E1"/>
  </w:style>
  <w:style w:type="character" w:customStyle="1" w:styleId="lead">
    <w:name w:val="lead"/>
    <w:rsid w:val="002A25E1"/>
  </w:style>
  <w:style w:type="paragraph" w:customStyle="1" w:styleId="CardDownx1">
    <w:name w:val="CardDown x1"/>
    <w:basedOn w:val="Normal"/>
    <w:link w:val="CardDownx1Char"/>
    <w:qFormat/>
    <w:rsid w:val="002A25E1"/>
  </w:style>
  <w:style w:type="character" w:customStyle="1" w:styleId="CardDownx1Char">
    <w:name w:val="CardDown x1 Char"/>
    <w:link w:val="CardDownx1"/>
    <w:locked/>
    <w:rsid w:val="002A25E1"/>
    <w:rPr>
      <w:rFonts w:ascii="Calibri" w:hAnsi="Calibri" w:cs="Calibri"/>
    </w:rPr>
  </w:style>
  <w:style w:type="character" w:customStyle="1" w:styleId="StyleStyleThickunderlineBold1">
    <w:name w:val="Style Style Thick underline + Bold1"/>
    <w:rsid w:val="002A25E1"/>
    <w:rPr>
      <w:b/>
      <w:bCs w:val="0"/>
      <w:u w:val="thick"/>
    </w:rPr>
  </w:style>
  <w:style w:type="character" w:customStyle="1" w:styleId="timestamp">
    <w:name w:val="timestamp"/>
    <w:rsid w:val="002A25E1"/>
  </w:style>
  <w:style w:type="character" w:customStyle="1" w:styleId="CharChar17">
    <w:name w:val="Char Char17"/>
    <w:locked/>
    <w:rsid w:val="002A25E1"/>
    <w:rPr>
      <w:rFonts w:ascii="Arial" w:hAnsi="Arial" w:cs="Arial" w:hint="default"/>
      <w:b/>
      <w:bCs/>
      <w:sz w:val="26"/>
      <w:szCs w:val="26"/>
    </w:rPr>
  </w:style>
  <w:style w:type="character" w:customStyle="1" w:styleId="address">
    <w:name w:val="address"/>
    <w:rsid w:val="002A25E1"/>
  </w:style>
  <w:style w:type="character" w:customStyle="1" w:styleId="ilspan">
    <w:name w:val="il_span"/>
    <w:rsid w:val="002A25E1"/>
  </w:style>
  <w:style w:type="character" w:customStyle="1" w:styleId="articletitle1">
    <w:name w:val="articletitle1"/>
    <w:rsid w:val="002A25E1"/>
    <w:rPr>
      <w:rFonts w:ascii="Times New Roman" w:hAnsi="Times New Roman" w:cs="Times New Roman" w:hint="default"/>
      <w:b/>
      <w:bCs/>
      <w:sz w:val="36"/>
      <w:szCs w:val="36"/>
    </w:rPr>
  </w:style>
  <w:style w:type="character" w:customStyle="1" w:styleId="leftidx1">
    <w:name w:val="leftidx1"/>
    <w:rsid w:val="002A25E1"/>
    <w:rPr>
      <w:rFonts w:ascii="Verdana" w:hAnsi="Verdana" w:hint="default"/>
      <w:sz w:val="22"/>
      <w:szCs w:val="22"/>
    </w:rPr>
  </w:style>
  <w:style w:type="character" w:customStyle="1" w:styleId="blue1">
    <w:name w:val="blue1"/>
    <w:rsid w:val="002A25E1"/>
    <w:rPr>
      <w:color w:val="0000FF"/>
    </w:rPr>
  </w:style>
  <w:style w:type="character" w:customStyle="1" w:styleId="author-link1">
    <w:name w:val="author-link1"/>
    <w:rsid w:val="002A25E1"/>
    <w:rPr>
      <w:b w:val="0"/>
      <w:bCs w:val="0"/>
    </w:rPr>
  </w:style>
  <w:style w:type="character" w:customStyle="1" w:styleId="black1">
    <w:name w:val="black1"/>
    <w:rsid w:val="002A25E1"/>
    <w:rPr>
      <w:color w:val="000000"/>
    </w:rPr>
  </w:style>
  <w:style w:type="character" w:customStyle="1" w:styleId="StyleunderlinedCharBold">
    <w:name w:val="Style underlined Char + Bold"/>
    <w:rsid w:val="002A25E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25E1"/>
    <w:rPr>
      <w:rFonts w:ascii="Calibri" w:eastAsia="Calibri" w:hAnsi="Calibri" w:hint="default"/>
    </w:rPr>
  </w:style>
  <w:style w:type="character" w:customStyle="1" w:styleId="CardUnderline">
    <w:name w:val="Card Underline"/>
    <w:rsid w:val="002A25E1"/>
    <w:rPr>
      <w:rFonts w:ascii="Times New Roman" w:hAnsi="Times New Roman" w:cs="Times New Roman" w:hint="default"/>
      <w:sz w:val="20"/>
      <w:u w:val="single"/>
    </w:rPr>
  </w:style>
  <w:style w:type="character" w:customStyle="1" w:styleId="lingoregion">
    <w:name w:val="lingo_region"/>
    <w:rsid w:val="002A25E1"/>
  </w:style>
  <w:style w:type="character" w:customStyle="1" w:styleId="cite">
    <w:name w:val="%cite"/>
    <w:rsid w:val="002A25E1"/>
    <w:rPr>
      <w:rFonts w:ascii="Times New Roman" w:hAnsi="Times New Roman" w:cs="Times New Roman" w:hint="default"/>
      <w:b/>
      <w:bCs w:val="0"/>
      <w:sz w:val="24"/>
    </w:rPr>
  </w:style>
  <w:style w:type="character" w:customStyle="1" w:styleId="Emphasis20">
    <w:name w:val="%Emphasis2"/>
    <w:rsid w:val="002A25E1"/>
    <w:rPr>
      <w:rFonts w:ascii="Cooper Black" w:hAnsi="Cooper Black" w:hint="default"/>
      <w:iCs/>
      <w:u w:val="single"/>
    </w:rPr>
  </w:style>
  <w:style w:type="character" w:customStyle="1" w:styleId="bodycontentlink">
    <w:name w:val="bodycontentlink"/>
    <w:rsid w:val="002A25E1"/>
  </w:style>
  <w:style w:type="character" w:customStyle="1" w:styleId="AAAcite">
    <w:name w:val="AAAcite"/>
    <w:rsid w:val="002A25E1"/>
    <w:rPr>
      <w:rFonts w:ascii="Times New Roman" w:hAnsi="Times New Roman" w:cs="Times New Roman" w:hint="default"/>
      <w:b/>
      <w:bCs w:val="0"/>
      <w:sz w:val="24"/>
    </w:rPr>
  </w:style>
  <w:style w:type="character" w:customStyle="1" w:styleId="tmplheaderlink">
    <w:name w:val="tmplheaderlink"/>
    <w:rsid w:val="002A25E1"/>
    <w:rPr>
      <w:rFonts w:ascii="Times New Roman" w:hAnsi="Times New Roman" w:cs="Times New Roman" w:hint="default"/>
    </w:rPr>
  </w:style>
  <w:style w:type="character" w:customStyle="1" w:styleId="SubtleEmphasis1">
    <w:name w:val="Subtle Emphasis1"/>
    <w:uiPriority w:val="19"/>
    <w:qFormat/>
    <w:rsid w:val="002A25E1"/>
    <w:rPr>
      <w:i/>
      <w:iCs/>
      <w:color w:val="808080"/>
    </w:rPr>
  </w:style>
  <w:style w:type="table" w:styleId="ColorfulGrid-Accent1">
    <w:name w:val="Colorful Grid Accent 1"/>
    <w:basedOn w:val="TableNormal"/>
    <w:link w:val="ColorfulGrid-Accent1Char"/>
    <w:uiPriority w:val="29"/>
    <w:rsid w:val="002A25E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25E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25E1"/>
    <w:rPr>
      <w:rFonts w:ascii="Verdana" w:hAnsi="Verdana" w:hint="default"/>
      <w:sz w:val="21"/>
      <w:szCs w:val="21"/>
      <w:u w:val="thick"/>
      <w:lang w:val="en-US" w:eastAsia="en-US" w:bidi="ar-SA"/>
    </w:rPr>
  </w:style>
  <w:style w:type="character" w:customStyle="1" w:styleId="role">
    <w:name w:val="role"/>
    <w:rsid w:val="002A25E1"/>
  </w:style>
  <w:style w:type="character" w:customStyle="1" w:styleId="pagination">
    <w:name w:val="pagination"/>
    <w:rsid w:val="002A25E1"/>
  </w:style>
  <w:style w:type="character" w:customStyle="1" w:styleId="doi">
    <w:name w:val="doi"/>
    <w:rsid w:val="002A25E1"/>
  </w:style>
  <w:style w:type="character" w:customStyle="1" w:styleId="bodycontents">
    <w:name w:val="bodycontents"/>
    <w:rsid w:val="002A25E1"/>
  </w:style>
  <w:style w:type="character" w:customStyle="1" w:styleId="comma">
    <w:name w:val="comma"/>
    <w:rsid w:val="002A25E1"/>
  </w:style>
  <w:style w:type="character" w:customStyle="1" w:styleId="pad5right">
    <w:name w:val="pad5right"/>
    <w:rsid w:val="002A25E1"/>
  </w:style>
  <w:style w:type="character" w:customStyle="1" w:styleId="Style8pt1">
    <w:name w:val="Style 8 pt1"/>
    <w:rsid w:val="002A25E1"/>
    <w:rPr>
      <w:rFonts w:ascii="Georgia" w:hAnsi="Georgia" w:hint="default"/>
      <w:sz w:val="16"/>
    </w:rPr>
  </w:style>
  <w:style w:type="character" w:customStyle="1" w:styleId="readChar">
    <w:name w:val="read Char"/>
    <w:rsid w:val="002A25E1"/>
    <w:rPr>
      <w:szCs w:val="22"/>
      <w:u w:val="single"/>
      <w:lang w:val="en-US" w:eastAsia="en-US" w:bidi="ar-SA"/>
    </w:rPr>
  </w:style>
  <w:style w:type="character" w:customStyle="1" w:styleId="entry-date">
    <w:name w:val="entry-date"/>
    <w:rsid w:val="002A25E1"/>
  </w:style>
  <w:style w:type="character" w:customStyle="1" w:styleId="desc">
    <w:name w:val="desc"/>
    <w:rsid w:val="002A25E1"/>
  </w:style>
  <w:style w:type="character" w:customStyle="1" w:styleId="divider">
    <w:name w:val="divider"/>
    <w:rsid w:val="002A25E1"/>
  </w:style>
  <w:style w:type="character" w:customStyle="1" w:styleId="pubdate">
    <w:name w:val="pubdate"/>
    <w:rsid w:val="002A25E1"/>
  </w:style>
  <w:style w:type="character" w:customStyle="1" w:styleId="blogdate">
    <w:name w:val="blogdate"/>
    <w:rsid w:val="002A25E1"/>
  </w:style>
  <w:style w:type="character" w:customStyle="1" w:styleId="ticker">
    <w:name w:val="ticker"/>
    <w:rsid w:val="002A25E1"/>
  </w:style>
  <w:style w:type="character" w:customStyle="1" w:styleId="posted">
    <w:name w:val="posted"/>
    <w:rsid w:val="002A25E1"/>
  </w:style>
  <w:style w:type="character" w:customStyle="1" w:styleId="time">
    <w:name w:val="time"/>
    <w:rsid w:val="002A25E1"/>
  </w:style>
  <w:style w:type="character" w:customStyle="1" w:styleId="dot">
    <w:name w:val="dot"/>
    <w:rsid w:val="002A25E1"/>
  </w:style>
  <w:style w:type="character" w:customStyle="1" w:styleId="hn-date">
    <w:name w:val="hn-date"/>
    <w:rsid w:val="002A25E1"/>
  </w:style>
  <w:style w:type="character" w:customStyle="1" w:styleId="location">
    <w:name w:val="location"/>
    <w:rsid w:val="002A25E1"/>
  </w:style>
  <w:style w:type="character" w:customStyle="1" w:styleId="arial11">
    <w:name w:val="arial_11"/>
    <w:rsid w:val="002A25E1"/>
  </w:style>
  <w:style w:type="character" w:customStyle="1" w:styleId="dropcap-letter">
    <w:name w:val="dropcap-letter"/>
    <w:rsid w:val="002A25E1"/>
  </w:style>
  <w:style w:type="character" w:customStyle="1" w:styleId="offscreen">
    <w:name w:val="offscreen"/>
    <w:rsid w:val="002A25E1"/>
  </w:style>
  <w:style w:type="character" w:customStyle="1" w:styleId="linked-in">
    <w:name w:val="linked-in"/>
    <w:rsid w:val="002A25E1"/>
  </w:style>
  <w:style w:type="character" w:customStyle="1" w:styleId="in-widget">
    <w:name w:val="in-widget"/>
    <w:rsid w:val="002A25E1"/>
  </w:style>
  <w:style w:type="character" w:customStyle="1" w:styleId="in-right">
    <w:name w:val="in-right"/>
    <w:rsid w:val="002A25E1"/>
  </w:style>
  <w:style w:type="character" w:customStyle="1" w:styleId="tickerwrap">
    <w:name w:val="ticker_wrap"/>
    <w:rsid w:val="002A25E1"/>
  </w:style>
  <w:style w:type="character" w:customStyle="1" w:styleId="divs">
    <w:name w:val="divs"/>
    <w:rsid w:val="002A25E1"/>
  </w:style>
  <w:style w:type="character" w:customStyle="1" w:styleId="in-top">
    <w:name w:val="in-top"/>
    <w:rsid w:val="002A25E1"/>
  </w:style>
  <w:style w:type="character" w:customStyle="1" w:styleId="underlinedCharChar0">
    <w:name w:val="underlined Char Char"/>
    <w:rsid w:val="002A25E1"/>
    <w:rPr>
      <w:u w:val="single"/>
      <w:lang w:val="en-US" w:eastAsia="en-US" w:bidi="ar-SA"/>
    </w:rPr>
  </w:style>
  <w:style w:type="character" w:customStyle="1" w:styleId="dropcap">
    <w:name w:val="dropcap"/>
    <w:rsid w:val="002A25E1"/>
  </w:style>
  <w:style w:type="character" w:customStyle="1" w:styleId="article-date">
    <w:name w:val="article-date"/>
    <w:rsid w:val="002A25E1"/>
  </w:style>
  <w:style w:type="character" w:customStyle="1" w:styleId="bodysubtoc">
    <w:name w:val="bodysubtoc"/>
    <w:rsid w:val="002A25E1"/>
  </w:style>
  <w:style w:type="character" w:customStyle="1" w:styleId="lefttitlesmaller">
    <w:name w:val="lefttitlesmaller"/>
    <w:rsid w:val="002A25E1"/>
  </w:style>
  <w:style w:type="character" w:customStyle="1" w:styleId="mb0">
    <w:name w:val="mb"/>
    <w:rsid w:val="002A25E1"/>
  </w:style>
  <w:style w:type="character" w:customStyle="1" w:styleId="field-content">
    <w:name w:val="field-content"/>
    <w:rsid w:val="002A25E1"/>
  </w:style>
  <w:style w:type="character" w:customStyle="1" w:styleId="submitted">
    <w:name w:val="submitted"/>
    <w:rsid w:val="002A25E1"/>
  </w:style>
  <w:style w:type="character" w:customStyle="1" w:styleId="submitted-date">
    <w:name w:val="submitted-date"/>
    <w:rsid w:val="002A25E1"/>
  </w:style>
  <w:style w:type="character" w:customStyle="1" w:styleId="submitted-time">
    <w:name w:val="submitted-time"/>
    <w:rsid w:val="002A25E1"/>
  </w:style>
  <w:style w:type="character" w:customStyle="1" w:styleId="A2">
    <w:name w:val="A2"/>
    <w:uiPriority w:val="99"/>
    <w:rsid w:val="002A25E1"/>
    <w:rPr>
      <w:rFonts w:ascii="Sabon LT Std" w:hAnsi="Sabon LT Std" w:cs="Sabon LT Std" w:hint="default"/>
      <w:color w:val="000000"/>
      <w:sz w:val="15"/>
      <w:szCs w:val="15"/>
    </w:rPr>
  </w:style>
  <w:style w:type="character" w:customStyle="1" w:styleId="searchword">
    <w:name w:val="searchword"/>
    <w:rsid w:val="002A25E1"/>
  </w:style>
  <w:style w:type="character" w:customStyle="1" w:styleId="meta-prep">
    <w:name w:val="meta-prep"/>
    <w:rsid w:val="002A25E1"/>
  </w:style>
  <w:style w:type="numbering" w:customStyle="1" w:styleId="1ai1">
    <w:name w:val="1 / a / i1"/>
    <w:rsid w:val="002A25E1"/>
    <w:pPr>
      <w:numPr>
        <w:numId w:val="26"/>
      </w:numPr>
    </w:pPr>
  </w:style>
  <w:style w:type="numbering" w:styleId="1ai">
    <w:name w:val="Outline List 1"/>
    <w:basedOn w:val="NoList"/>
    <w:unhideWhenUsed/>
    <w:rsid w:val="002A25E1"/>
    <w:pPr>
      <w:numPr>
        <w:numId w:val="27"/>
      </w:numPr>
    </w:pPr>
  </w:style>
  <w:style w:type="character" w:customStyle="1" w:styleId="DottedUnderline0">
    <w:name w:val="Dotted Underline"/>
    <w:rsid w:val="002A25E1"/>
    <w:rPr>
      <w:rFonts w:ascii="Times New Roman" w:hAnsi="Times New Roman"/>
      <w:sz w:val="20"/>
      <w:u w:val="dottedHeavy"/>
    </w:rPr>
  </w:style>
  <w:style w:type="character" w:customStyle="1" w:styleId="FontStyle310">
    <w:name w:val="Font Style310"/>
    <w:uiPriority w:val="99"/>
    <w:rsid w:val="002A25E1"/>
    <w:rPr>
      <w:rFonts w:ascii="Times New Roman" w:hAnsi="Times New Roman" w:cs="Times New Roman"/>
      <w:b/>
      <w:bCs/>
      <w:i/>
      <w:iCs/>
      <w:spacing w:val="-10"/>
      <w:sz w:val="18"/>
      <w:szCs w:val="18"/>
    </w:rPr>
  </w:style>
  <w:style w:type="character" w:customStyle="1" w:styleId="FontStyle329">
    <w:name w:val="Font Style329"/>
    <w:uiPriority w:val="99"/>
    <w:rsid w:val="002A25E1"/>
    <w:rPr>
      <w:rFonts w:ascii="Times New Roman" w:hAnsi="Times New Roman" w:cs="Times New Roman"/>
      <w:b/>
      <w:bCs/>
      <w:spacing w:val="-10"/>
      <w:sz w:val="18"/>
      <w:szCs w:val="18"/>
    </w:rPr>
  </w:style>
  <w:style w:type="character" w:customStyle="1" w:styleId="FontStyle370">
    <w:name w:val="Font Style370"/>
    <w:uiPriority w:val="99"/>
    <w:rsid w:val="002A25E1"/>
    <w:rPr>
      <w:rFonts w:ascii="Cambria" w:hAnsi="Cambria" w:cs="Cambria"/>
      <w:b/>
      <w:bCs/>
      <w:spacing w:val="-10"/>
      <w:sz w:val="18"/>
      <w:szCs w:val="18"/>
    </w:rPr>
  </w:style>
  <w:style w:type="character" w:customStyle="1" w:styleId="FontStyle302">
    <w:name w:val="Font Style302"/>
    <w:uiPriority w:val="99"/>
    <w:rsid w:val="002A25E1"/>
    <w:rPr>
      <w:rFonts w:ascii="Times New Roman" w:hAnsi="Times New Roman" w:cs="Times New Roman"/>
      <w:b/>
      <w:bCs/>
      <w:sz w:val="22"/>
      <w:szCs w:val="22"/>
    </w:rPr>
  </w:style>
  <w:style w:type="character" w:customStyle="1" w:styleId="FontStyle347">
    <w:name w:val="Font Style347"/>
    <w:uiPriority w:val="99"/>
    <w:rsid w:val="002A25E1"/>
    <w:rPr>
      <w:rFonts w:ascii="Times New Roman" w:hAnsi="Times New Roman" w:cs="Times New Roman"/>
      <w:b/>
      <w:bCs/>
      <w:spacing w:val="-10"/>
      <w:sz w:val="20"/>
      <w:szCs w:val="20"/>
    </w:rPr>
  </w:style>
  <w:style w:type="paragraph" w:customStyle="1" w:styleId="Style27">
    <w:name w:val="Style27"/>
    <w:basedOn w:val="Normal"/>
    <w:uiPriority w:val="99"/>
    <w:qFormat/>
    <w:rsid w:val="002A25E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25E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25E1"/>
    <w:rPr>
      <w:rFonts w:ascii="Times New Roman" w:hAnsi="Times New Roman" w:cs="Times New Roman"/>
      <w:spacing w:val="-10"/>
      <w:sz w:val="18"/>
      <w:szCs w:val="18"/>
    </w:rPr>
  </w:style>
  <w:style w:type="character" w:customStyle="1" w:styleId="FontStyle312">
    <w:name w:val="Font Style312"/>
    <w:uiPriority w:val="99"/>
    <w:rsid w:val="002A25E1"/>
    <w:rPr>
      <w:rFonts w:ascii="Times New Roman" w:hAnsi="Times New Roman" w:cs="Times New Roman"/>
      <w:b/>
      <w:bCs/>
      <w:spacing w:val="-10"/>
      <w:sz w:val="16"/>
      <w:szCs w:val="16"/>
    </w:rPr>
  </w:style>
  <w:style w:type="character" w:customStyle="1" w:styleId="FontStyle346">
    <w:name w:val="Font Style346"/>
    <w:uiPriority w:val="99"/>
    <w:rsid w:val="002A25E1"/>
    <w:rPr>
      <w:rFonts w:ascii="Times New Roman" w:hAnsi="Times New Roman" w:cs="Times New Roman"/>
      <w:b/>
      <w:bCs/>
      <w:spacing w:val="-10"/>
      <w:sz w:val="18"/>
      <w:szCs w:val="18"/>
    </w:rPr>
  </w:style>
  <w:style w:type="character" w:customStyle="1" w:styleId="FontStyle330">
    <w:name w:val="Font Style330"/>
    <w:uiPriority w:val="99"/>
    <w:rsid w:val="002A25E1"/>
    <w:rPr>
      <w:rFonts w:ascii="Times New Roman" w:hAnsi="Times New Roman" w:cs="Times New Roman"/>
      <w:b/>
      <w:bCs/>
      <w:sz w:val="16"/>
      <w:szCs w:val="16"/>
    </w:rPr>
  </w:style>
  <w:style w:type="character" w:customStyle="1" w:styleId="FontStyle372">
    <w:name w:val="Font Style372"/>
    <w:uiPriority w:val="99"/>
    <w:rsid w:val="002A25E1"/>
    <w:rPr>
      <w:rFonts w:ascii="Times New Roman" w:hAnsi="Times New Roman" w:cs="Times New Roman"/>
      <w:b/>
      <w:bCs/>
      <w:sz w:val="16"/>
      <w:szCs w:val="16"/>
    </w:rPr>
  </w:style>
  <w:style w:type="paragraph" w:customStyle="1" w:styleId="Style59">
    <w:name w:val="Style59"/>
    <w:basedOn w:val="Normal"/>
    <w:uiPriority w:val="99"/>
    <w:qFormat/>
    <w:rsid w:val="002A25E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25E1"/>
    <w:rPr>
      <w:rFonts w:ascii="Times New Roman" w:hAnsi="Times New Roman" w:cs="Times New Roman"/>
      <w:b/>
      <w:bCs/>
      <w:i/>
      <w:iCs/>
      <w:sz w:val="16"/>
      <w:szCs w:val="16"/>
    </w:rPr>
  </w:style>
  <w:style w:type="paragraph" w:customStyle="1" w:styleId="Style200">
    <w:name w:val="Style20"/>
    <w:basedOn w:val="Normal"/>
    <w:uiPriority w:val="99"/>
    <w:qFormat/>
    <w:rsid w:val="002A25E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25E1"/>
    <w:rPr>
      <w:rFonts w:ascii="Times New Roman" w:hAnsi="Times New Roman" w:cs="Times New Roman"/>
      <w:smallCaps/>
      <w:sz w:val="14"/>
      <w:szCs w:val="14"/>
    </w:rPr>
  </w:style>
  <w:style w:type="paragraph" w:customStyle="1" w:styleId="Style89">
    <w:name w:val="Style89"/>
    <w:basedOn w:val="Normal"/>
    <w:uiPriority w:val="99"/>
    <w:qFormat/>
    <w:rsid w:val="002A25E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25E1"/>
    <w:rPr>
      <w:rFonts w:ascii="Times New Roman" w:hAnsi="Times New Roman" w:cs="Times New Roman"/>
      <w:b/>
      <w:bCs/>
      <w:spacing w:val="-10"/>
      <w:sz w:val="22"/>
      <w:szCs w:val="22"/>
    </w:rPr>
  </w:style>
  <w:style w:type="character" w:customStyle="1" w:styleId="FontStyle320">
    <w:name w:val="Font Style320"/>
    <w:uiPriority w:val="99"/>
    <w:rsid w:val="002A25E1"/>
    <w:rPr>
      <w:rFonts w:ascii="Times New Roman" w:hAnsi="Times New Roman" w:cs="Times New Roman"/>
      <w:b/>
      <w:bCs/>
      <w:spacing w:val="-10"/>
      <w:sz w:val="22"/>
      <w:szCs w:val="22"/>
    </w:rPr>
  </w:style>
  <w:style w:type="character" w:customStyle="1" w:styleId="FontStyle352">
    <w:name w:val="Font Style352"/>
    <w:uiPriority w:val="99"/>
    <w:rsid w:val="002A25E1"/>
    <w:rPr>
      <w:rFonts w:ascii="Times New Roman" w:hAnsi="Times New Roman" w:cs="Times New Roman"/>
      <w:b/>
      <w:bCs/>
      <w:sz w:val="16"/>
      <w:szCs w:val="16"/>
    </w:rPr>
  </w:style>
  <w:style w:type="character" w:customStyle="1" w:styleId="FontStyle356">
    <w:name w:val="Font Style356"/>
    <w:uiPriority w:val="99"/>
    <w:rsid w:val="002A25E1"/>
    <w:rPr>
      <w:rFonts w:ascii="Times New Roman" w:hAnsi="Times New Roman" w:cs="Times New Roman"/>
      <w:b/>
      <w:bCs/>
      <w:spacing w:val="-10"/>
      <w:sz w:val="22"/>
      <w:szCs w:val="22"/>
    </w:rPr>
  </w:style>
  <w:style w:type="character" w:customStyle="1" w:styleId="FontStyle298">
    <w:name w:val="Font Style298"/>
    <w:uiPriority w:val="99"/>
    <w:rsid w:val="002A25E1"/>
    <w:rPr>
      <w:rFonts w:ascii="Times New Roman" w:hAnsi="Times New Roman" w:cs="Times New Roman"/>
      <w:sz w:val="18"/>
      <w:szCs w:val="18"/>
    </w:rPr>
  </w:style>
  <w:style w:type="character" w:customStyle="1" w:styleId="FontStyle311">
    <w:name w:val="Font Style311"/>
    <w:uiPriority w:val="99"/>
    <w:rsid w:val="002A25E1"/>
    <w:rPr>
      <w:rFonts w:ascii="Times New Roman" w:hAnsi="Times New Roman" w:cs="Times New Roman"/>
      <w:b/>
      <w:bCs/>
      <w:spacing w:val="-10"/>
      <w:sz w:val="18"/>
      <w:szCs w:val="18"/>
    </w:rPr>
  </w:style>
  <w:style w:type="character" w:customStyle="1" w:styleId="FontStyle332">
    <w:name w:val="Font Style332"/>
    <w:uiPriority w:val="99"/>
    <w:rsid w:val="002A25E1"/>
    <w:rPr>
      <w:rFonts w:ascii="Times New Roman" w:hAnsi="Times New Roman" w:cs="Times New Roman"/>
      <w:b/>
      <w:bCs/>
      <w:i/>
      <w:iCs/>
      <w:spacing w:val="-10"/>
      <w:sz w:val="20"/>
      <w:szCs w:val="20"/>
    </w:rPr>
  </w:style>
  <w:style w:type="character" w:customStyle="1" w:styleId="FontStyle371">
    <w:name w:val="Font Style371"/>
    <w:uiPriority w:val="99"/>
    <w:rsid w:val="002A25E1"/>
    <w:rPr>
      <w:rFonts w:ascii="Times New Roman" w:hAnsi="Times New Roman" w:cs="Times New Roman"/>
      <w:sz w:val="16"/>
      <w:szCs w:val="16"/>
    </w:rPr>
  </w:style>
  <w:style w:type="character" w:customStyle="1" w:styleId="FontStyle350">
    <w:name w:val="Font Style350"/>
    <w:uiPriority w:val="99"/>
    <w:rsid w:val="002A25E1"/>
    <w:rPr>
      <w:rFonts w:ascii="Times New Roman" w:hAnsi="Times New Roman" w:cs="Times New Roman"/>
      <w:b/>
      <w:bCs/>
      <w:i/>
      <w:iCs/>
      <w:sz w:val="20"/>
      <w:szCs w:val="20"/>
    </w:rPr>
  </w:style>
  <w:style w:type="paragraph" w:customStyle="1" w:styleId="Style8">
    <w:name w:val="Style8"/>
    <w:basedOn w:val="Normal"/>
    <w:uiPriority w:val="99"/>
    <w:qFormat/>
    <w:rsid w:val="002A25E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25E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25E1"/>
    <w:pPr>
      <w:widowControl w:val="0"/>
      <w:autoSpaceDE w:val="0"/>
      <w:autoSpaceDN w:val="0"/>
      <w:adjustRightInd w:val="0"/>
    </w:pPr>
    <w:rPr>
      <w:rFonts w:eastAsia="Times New Roman"/>
    </w:rPr>
  </w:style>
  <w:style w:type="character" w:customStyle="1" w:styleId="FontStyle351">
    <w:name w:val="Font Style351"/>
    <w:uiPriority w:val="99"/>
    <w:rsid w:val="002A25E1"/>
    <w:rPr>
      <w:rFonts w:ascii="Times New Roman" w:hAnsi="Times New Roman" w:cs="Times New Roman"/>
      <w:b/>
      <w:bCs/>
      <w:sz w:val="22"/>
      <w:szCs w:val="22"/>
    </w:rPr>
  </w:style>
  <w:style w:type="paragraph" w:customStyle="1" w:styleId="Style10">
    <w:name w:val="Style10"/>
    <w:basedOn w:val="Normal"/>
    <w:link w:val="Style10Char"/>
    <w:qFormat/>
    <w:rsid w:val="002A25E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25E1"/>
    <w:pPr>
      <w:widowControl w:val="0"/>
      <w:autoSpaceDE w:val="0"/>
      <w:autoSpaceDN w:val="0"/>
      <w:adjustRightInd w:val="0"/>
      <w:jc w:val="both"/>
    </w:pPr>
    <w:rPr>
      <w:rFonts w:eastAsia="Times New Roman"/>
    </w:rPr>
  </w:style>
  <w:style w:type="character" w:customStyle="1" w:styleId="FontStyle369">
    <w:name w:val="Font Style369"/>
    <w:uiPriority w:val="99"/>
    <w:rsid w:val="002A25E1"/>
    <w:rPr>
      <w:rFonts w:ascii="Times New Roman" w:hAnsi="Times New Roman" w:cs="Times New Roman"/>
      <w:b/>
      <w:bCs/>
      <w:spacing w:val="-10"/>
      <w:sz w:val="20"/>
      <w:szCs w:val="20"/>
    </w:rPr>
  </w:style>
  <w:style w:type="character" w:customStyle="1" w:styleId="FontStyle357">
    <w:name w:val="Font Style357"/>
    <w:uiPriority w:val="99"/>
    <w:rsid w:val="002A25E1"/>
    <w:rPr>
      <w:rFonts w:ascii="Times New Roman" w:hAnsi="Times New Roman" w:cs="Times New Roman"/>
      <w:b/>
      <w:bCs/>
      <w:spacing w:val="-10"/>
      <w:sz w:val="22"/>
      <w:szCs w:val="22"/>
    </w:rPr>
  </w:style>
  <w:style w:type="paragraph" w:customStyle="1" w:styleId="Style67">
    <w:name w:val="Style67"/>
    <w:basedOn w:val="Normal"/>
    <w:uiPriority w:val="99"/>
    <w:qFormat/>
    <w:rsid w:val="002A25E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25E1"/>
    <w:rPr>
      <w:rFonts w:ascii="Times New Roman" w:hAnsi="Times New Roman" w:cs="Times New Roman"/>
      <w:sz w:val="20"/>
      <w:szCs w:val="20"/>
    </w:rPr>
  </w:style>
  <w:style w:type="character" w:customStyle="1" w:styleId="FontStyle374">
    <w:name w:val="Font Style374"/>
    <w:uiPriority w:val="99"/>
    <w:rsid w:val="002A25E1"/>
    <w:rPr>
      <w:rFonts w:ascii="Times New Roman" w:hAnsi="Times New Roman" w:cs="Times New Roman"/>
      <w:b/>
      <w:bCs/>
      <w:spacing w:val="-10"/>
      <w:sz w:val="22"/>
      <w:szCs w:val="22"/>
    </w:rPr>
  </w:style>
  <w:style w:type="paragraph" w:customStyle="1" w:styleId="Style30">
    <w:name w:val="Style30"/>
    <w:basedOn w:val="Normal"/>
    <w:uiPriority w:val="99"/>
    <w:qFormat/>
    <w:rsid w:val="002A25E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25E1"/>
    <w:rPr>
      <w:rFonts w:ascii="Times New Roman" w:hAnsi="Times New Roman" w:cs="Times New Roman"/>
      <w:smallCaps/>
      <w:sz w:val="16"/>
      <w:szCs w:val="16"/>
    </w:rPr>
  </w:style>
  <w:style w:type="paragraph" w:customStyle="1" w:styleId="Style93">
    <w:name w:val="Style93"/>
    <w:basedOn w:val="Normal"/>
    <w:uiPriority w:val="99"/>
    <w:qFormat/>
    <w:rsid w:val="002A25E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25E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25E1"/>
    <w:rPr>
      <w:sz w:val="10"/>
      <w:szCs w:val="24"/>
      <w:lang w:val="en-US" w:eastAsia="en-US" w:bidi="ar-SA"/>
    </w:rPr>
  </w:style>
  <w:style w:type="character" w:customStyle="1" w:styleId="UnderlineCharCharCharCharCharCharCharChar">
    <w:name w:val="Underline Char Char Char Char Char Char Char Char"/>
    <w:rsid w:val="002A25E1"/>
    <w:rPr>
      <w:szCs w:val="24"/>
      <w:u w:val="single"/>
      <w:lang w:val="en-US" w:eastAsia="en-US" w:bidi="ar-SA"/>
    </w:rPr>
  </w:style>
  <w:style w:type="character" w:customStyle="1" w:styleId="SmalltextCharCharCharChar">
    <w:name w:val="Small text Char Char Char Char"/>
    <w:rsid w:val="002A25E1"/>
    <w:rPr>
      <w:sz w:val="16"/>
      <w:szCs w:val="24"/>
      <w:lang w:val="en-US" w:eastAsia="en-US" w:bidi="ar-SA"/>
    </w:rPr>
  </w:style>
  <w:style w:type="paragraph" w:customStyle="1" w:styleId="boldcitation">
    <w:name w:val="bold citation"/>
    <w:basedOn w:val="Normal"/>
    <w:qFormat/>
    <w:rsid w:val="002A25E1"/>
    <w:rPr>
      <w:rFonts w:eastAsia="Times New Roman"/>
      <w:b/>
      <w:sz w:val="28"/>
      <w:u w:val="thick"/>
    </w:rPr>
  </w:style>
  <w:style w:type="character" w:customStyle="1" w:styleId="SmallTextCharCharCharChar0">
    <w:name w:val="Small Text Char Char Char Char"/>
    <w:link w:val="SmallTextCharCharChar"/>
    <w:rsid w:val="002A25E1"/>
    <w:rPr>
      <w:sz w:val="16"/>
      <w:szCs w:val="24"/>
    </w:rPr>
  </w:style>
  <w:style w:type="paragraph" w:customStyle="1" w:styleId="HotRouteCharCharCharCharChar">
    <w:name w:val="Hot Route! Char Char Char Char Char"/>
    <w:basedOn w:val="Normal"/>
    <w:link w:val="HotRouteCharCharCharCharCharChar"/>
    <w:qFormat/>
    <w:rsid w:val="002A25E1"/>
    <w:pPr>
      <w:ind w:left="144"/>
    </w:pPr>
    <w:rPr>
      <w:rFonts w:eastAsia="Times New Roman"/>
    </w:rPr>
  </w:style>
  <w:style w:type="character" w:customStyle="1" w:styleId="underlinecardChar">
    <w:name w:val="underline card Char"/>
    <w:rsid w:val="002A25E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25E1"/>
  </w:style>
  <w:style w:type="character" w:customStyle="1" w:styleId="CardsCharCharChar">
    <w:name w:val="Cards Char Char Char"/>
    <w:rsid w:val="002A25E1"/>
    <w:rPr>
      <w:szCs w:val="24"/>
      <w:lang w:val="en-US" w:eastAsia="en-US" w:bidi="ar-SA"/>
    </w:rPr>
  </w:style>
  <w:style w:type="character" w:customStyle="1" w:styleId="HiddenBlockHeaderChar">
    <w:name w:val="Hidden Block Header Char"/>
    <w:link w:val="HiddenBlockHeader"/>
    <w:rsid w:val="002A25E1"/>
    <w:rPr>
      <w:rFonts w:ascii="Times New Roman" w:eastAsia="Times New Roman" w:hAnsi="Times New Roman" w:cs="Courier New"/>
      <w:b/>
      <w:bCs/>
      <w:sz w:val="28"/>
    </w:rPr>
  </w:style>
  <w:style w:type="paragraph" w:customStyle="1" w:styleId="NothingCharChar">
    <w:name w:val="Nothing Char Char"/>
    <w:link w:val="NothingCharCharChar"/>
    <w:rsid w:val="002A25E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25E1"/>
    <w:rPr>
      <w:rFonts w:ascii="Times New Roman" w:eastAsia="MS Mincho" w:hAnsi="Times New Roman" w:cs="Times New Roman"/>
      <w:sz w:val="24"/>
      <w:szCs w:val="24"/>
    </w:rPr>
  </w:style>
  <w:style w:type="character" w:customStyle="1" w:styleId="CardsCharChar">
    <w:name w:val="Cards Char Char"/>
    <w:rsid w:val="002A25E1"/>
    <w:rPr>
      <w:szCs w:val="24"/>
      <w:lang w:val="en-US" w:eastAsia="en-US" w:bidi="ar-SA"/>
    </w:rPr>
  </w:style>
  <w:style w:type="character" w:customStyle="1" w:styleId="CardsCharCharCharChar">
    <w:name w:val="Cards Char Char Char Char"/>
    <w:rsid w:val="002A25E1"/>
    <w:rPr>
      <w:szCs w:val="24"/>
      <w:lang w:val="en-US" w:eastAsia="en-US" w:bidi="ar-SA"/>
    </w:rPr>
  </w:style>
  <w:style w:type="character" w:customStyle="1" w:styleId="BlockHeadingsCharChar">
    <w:name w:val="Block Headings Char Char"/>
    <w:rsid w:val="002A25E1"/>
    <w:rPr>
      <w:b/>
      <w:sz w:val="36"/>
      <w:szCs w:val="24"/>
      <w:u w:val="single"/>
      <w:lang w:val="en-US" w:eastAsia="en-US" w:bidi="ar-SA"/>
    </w:rPr>
  </w:style>
  <w:style w:type="character" w:customStyle="1" w:styleId="NothingChar1">
    <w:name w:val="Nothing Char1"/>
    <w:rsid w:val="002A25E1"/>
    <w:rPr>
      <w:szCs w:val="24"/>
      <w:lang w:val="en-US" w:eastAsia="en-US" w:bidi="ar-SA"/>
    </w:rPr>
  </w:style>
  <w:style w:type="numbering" w:customStyle="1" w:styleId="NoList32">
    <w:name w:val="No List32"/>
    <w:next w:val="NoList"/>
    <w:semiHidden/>
    <w:unhideWhenUsed/>
    <w:rsid w:val="002A25E1"/>
  </w:style>
  <w:style w:type="paragraph" w:customStyle="1" w:styleId="bloctitles">
    <w:name w:val="bloc titles"/>
    <w:basedOn w:val="Heading1"/>
    <w:next w:val="Normal"/>
    <w:link w:val="bloctitlesChar"/>
    <w:autoRedefine/>
    <w:qFormat/>
    <w:rsid w:val="002A25E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25E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25E1"/>
    <w:rPr>
      <w:u w:val="single"/>
      <w:lang w:val="en-US" w:eastAsia="en-US" w:bidi="ar-SA"/>
    </w:rPr>
  </w:style>
  <w:style w:type="character" w:customStyle="1" w:styleId="heading3char0">
    <w:name w:val="heading3char"/>
    <w:rsid w:val="002A25E1"/>
  </w:style>
  <w:style w:type="paragraph" w:customStyle="1" w:styleId="TextUnderline0">
    <w:name w:val="Text Underline"/>
    <w:basedOn w:val="Normal"/>
    <w:link w:val="TextUnderlineChar0"/>
    <w:qFormat/>
    <w:rsid w:val="002A25E1"/>
    <w:rPr>
      <w:rFonts w:eastAsia="Times New Roman"/>
      <w:bCs/>
      <w:kern w:val="20"/>
      <w:szCs w:val="32"/>
      <w:u w:val="single"/>
      <w:lang w:val="x-none" w:eastAsia="x-none"/>
    </w:rPr>
  </w:style>
  <w:style w:type="character" w:customStyle="1" w:styleId="TextUnderlineChar0">
    <w:name w:val="Text Underline Char"/>
    <w:link w:val="TextUnderline0"/>
    <w:rsid w:val="002A25E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25E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25E1"/>
    <w:rPr>
      <w:rFonts w:ascii="Garamond" w:eastAsia="Times New Roman" w:hAnsi="Garamond" w:cs="Times New Roman"/>
      <w:bCs/>
      <w:kern w:val="20"/>
      <w:sz w:val="20"/>
      <w:szCs w:val="32"/>
    </w:rPr>
  </w:style>
  <w:style w:type="paragraph" w:customStyle="1" w:styleId="TagLine0">
    <w:name w:val="Tag Line"/>
    <w:basedOn w:val="Normal"/>
    <w:qFormat/>
    <w:rsid w:val="002A25E1"/>
    <w:rPr>
      <w:rFonts w:eastAsia="Times New Roman"/>
      <w:b/>
    </w:rPr>
  </w:style>
  <w:style w:type="character" w:customStyle="1" w:styleId="StyleTimesNewRoman">
    <w:name w:val="Style Times New Roman"/>
    <w:rsid w:val="002A25E1"/>
    <w:rPr>
      <w:rFonts w:ascii="Garamond" w:hAnsi="Garamond"/>
    </w:rPr>
  </w:style>
  <w:style w:type="paragraph" w:customStyle="1" w:styleId="INDENTEDPARAGRAPH">
    <w:name w:val="INDENTED PARAGRAPH"/>
    <w:qFormat/>
    <w:rsid w:val="002A25E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25E1"/>
    <w:rPr>
      <w:rFonts w:cs="Arial"/>
      <w:bCs/>
      <w:caps/>
      <w:color w:val="FFFFFF"/>
      <w:sz w:val="2"/>
      <w:szCs w:val="2"/>
      <w:lang w:val="en-US" w:eastAsia="en-US" w:bidi="ar-SA"/>
    </w:rPr>
  </w:style>
  <w:style w:type="paragraph" w:customStyle="1" w:styleId="Numbering">
    <w:name w:val="Numbering"/>
    <w:basedOn w:val="Normal"/>
    <w:next w:val="Normal"/>
    <w:qFormat/>
    <w:rsid w:val="002A25E1"/>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25E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25E1"/>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25E1"/>
    <w:pPr>
      <w:tabs>
        <w:tab w:val="clear" w:pos="360"/>
      </w:tabs>
      <w:ind w:left="720"/>
    </w:pPr>
  </w:style>
  <w:style w:type="paragraph" w:customStyle="1" w:styleId="Lettering">
    <w:name w:val="Lettering"/>
    <w:basedOn w:val="Numbering"/>
    <w:next w:val="Normal"/>
    <w:qFormat/>
    <w:rsid w:val="002A25E1"/>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2A25E1"/>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25E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25E1"/>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2A25E1"/>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25E1"/>
    <w:pPr>
      <w:numPr>
        <w:numId w:val="0"/>
      </w:numPr>
      <w:spacing w:before="0" w:after="120"/>
      <w:jc w:val="left"/>
    </w:pPr>
  </w:style>
  <w:style w:type="paragraph" w:customStyle="1" w:styleId="Clearformatting0">
    <w:name w:val="Clear formatting"/>
    <w:basedOn w:val="Normal"/>
    <w:qFormat/>
    <w:rsid w:val="002A25E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25E1"/>
  </w:style>
  <w:style w:type="paragraph" w:customStyle="1" w:styleId="SmallCardText">
    <w:name w:val="Small Card Text"/>
    <w:qFormat/>
    <w:rsid w:val="002A25E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25E1"/>
    <w:rPr>
      <w:sz w:val="16"/>
      <w:szCs w:val="16"/>
      <w:lang w:val="en-US" w:eastAsia="en-US" w:bidi="ar-SA"/>
    </w:rPr>
  </w:style>
  <w:style w:type="paragraph" w:customStyle="1" w:styleId="TAGFONT">
    <w:name w:val="TAG FONT"/>
    <w:basedOn w:val="Normal"/>
    <w:autoRedefine/>
    <w:qFormat/>
    <w:rsid w:val="002A25E1"/>
    <w:rPr>
      <w:rFonts w:eastAsia="Times New Roman"/>
    </w:rPr>
  </w:style>
  <w:style w:type="character" w:customStyle="1" w:styleId="mainarttxt">
    <w:name w:val="mainarttxt"/>
    <w:basedOn w:val="DefaultParagraphFont"/>
    <w:rsid w:val="002A25E1"/>
  </w:style>
  <w:style w:type="paragraph" w:customStyle="1" w:styleId="TagChar1CharCharCharChar">
    <w:name w:val="Tag Char1 Char Char Char Char"/>
    <w:basedOn w:val="Normal"/>
    <w:uiPriority w:val="99"/>
    <w:qFormat/>
    <w:rsid w:val="002A25E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25E1"/>
    <w:pPr>
      <w:ind w:left="229" w:right="229"/>
    </w:pPr>
    <w:rPr>
      <w:rFonts w:ascii="Verdana" w:eastAsia="Times New Roman" w:hAnsi="Verdana"/>
      <w:szCs w:val="20"/>
    </w:rPr>
  </w:style>
  <w:style w:type="paragraph" w:styleId="NormalIndent">
    <w:name w:val="Normal Indent"/>
    <w:basedOn w:val="Normal"/>
    <w:rsid w:val="002A25E1"/>
    <w:pPr>
      <w:ind w:left="720"/>
    </w:pPr>
    <w:rPr>
      <w:rFonts w:eastAsia="Times New Roman"/>
      <w:szCs w:val="20"/>
    </w:rPr>
  </w:style>
  <w:style w:type="paragraph" w:styleId="EnvelopeReturn">
    <w:name w:val="envelope return"/>
    <w:basedOn w:val="Normal"/>
    <w:rsid w:val="002A25E1"/>
    <w:rPr>
      <w:rFonts w:eastAsia="Times New Roman"/>
      <w:szCs w:val="20"/>
    </w:rPr>
  </w:style>
  <w:style w:type="paragraph" w:styleId="EnvelopeAddress">
    <w:name w:val="envelope address"/>
    <w:basedOn w:val="Normal"/>
    <w:rsid w:val="002A25E1"/>
    <w:pPr>
      <w:framePr w:w="7920" w:h="1980" w:hRule="exact" w:hSpace="180" w:wrap="auto" w:hAnchor="page" w:xAlign="center" w:yAlign="bottom"/>
      <w:ind w:left="2880"/>
    </w:pPr>
    <w:rPr>
      <w:rFonts w:eastAsia="Times New Roman"/>
      <w:sz w:val="28"/>
    </w:rPr>
  </w:style>
  <w:style w:type="character" w:customStyle="1" w:styleId="Style10pt">
    <w:name w:val="Style 10 pt"/>
    <w:rsid w:val="002A25E1"/>
    <w:rPr>
      <w:sz w:val="20"/>
    </w:rPr>
  </w:style>
  <w:style w:type="character" w:customStyle="1" w:styleId="highlightChar">
    <w:name w:val="highlight Char"/>
    <w:rsid w:val="002A25E1"/>
    <w:rPr>
      <w:sz w:val="24"/>
      <w:szCs w:val="24"/>
      <w:u w:val="single"/>
      <w:lang w:val="en-US" w:eastAsia="en-US" w:bidi="ar-SA"/>
    </w:rPr>
  </w:style>
  <w:style w:type="character" w:customStyle="1" w:styleId="UnderlinedEvChar">
    <w:name w:val="Underlined Ev Char"/>
    <w:link w:val="UnderlinedEv"/>
    <w:rsid w:val="002A25E1"/>
    <w:rPr>
      <w:rFonts w:ascii="Verdana" w:hAnsi="Verdana"/>
      <w:sz w:val="16"/>
      <w:szCs w:val="24"/>
      <w:u w:val="thick"/>
    </w:rPr>
  </w:style>
  <w:style w:type="paragraph" w:customStyle="1" w:styleId="formfldssel">
    <w:name w:val="formfldssel"/>
    <w:basedOn w:val="Normal"/>
    <w:qFormat/>
    <w:rsid w:val="002A25E1"/>
    <w:pPr>
      <w:spacing w:before="100" w:beforeAutospacing="1" w:after="100" w:afterAutospacing="1"/>
    </w:pPr>
    <w:rPr>
      <w:rFonts w:eastAsia="Arial Unicode MS"/>
      <w:color w:val="000000"/>
      <w:szCs w:val="20"/>
    </w:rPr>
  </w:style>
  <w:style w:type="paragraph" w:customStyle="1" w:styleId="hpleftlk">
    <w:name w:val="hpleftlk"/>
    <w:basedOn w:val="Normal"/>
    <w:qFormat/>
    <w:rsid w:val="002A25E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25E1"/>
    <w:pPr>
      <w:spacing w:before="100" w:beforeAutospacing="1" w:after="100" w:afterAutospacing="1"/>
    </w:pPr>
    <w:rPr>
      <w:rFonts w:eastAsia="Arial Unicode MS"/>
      <w:b/>
      <w:bCs/>
      <w:szCs w:val="20"/>
    </w:rPr>
  </w:style>
  <w:style w:type="character" w:customStyle="1" w:styleId="pmterms2">
    <w:name w:val="pmterms2"/>
    <w:basedOn w:val="DefaultParagraphFont"/>
    <w:rsid w:val="002A25E1"/>
  </w:style>
  <w:style w:type="character" w:customStyle="1" w:styleId="StyleCardTextUnderline3Char">
    <w:name w:val="Style Card Text + Underline3 Char"/>
    <w:link w:val="StyleCardTextUnderline3"/>
    <w:rsid w:val="002A25E1"/>
    <w:rPr>
      <w:rFonts w:eastAsia="SimSun"/>
      <w:szCs w:val="24"/>
      <w:u w:val="thick"/>
      <w:lang w:eastAsia="zh-CN"/>
    </w:rPr>
  </w:style>
  <w:style w:type="character" w:customStyle="1" w:styleId="BoldandUnderlineChar1Char2CharChar">
    <w:name w:val="Bold and Underline Char1 Char2 Char Char"/>
    <w:rsid w:val="002A25E1"/>
    <w:rPr>
      <w:b/>
      <w:noProof w:val="0"/>
      <w:szCs w:val="24"/>
      <w:u w:val="single"/>
      <w:lang w:val="en-US" w:eastAsia="en-US" w:bidi="ar-SA"/>
    </w:rPr>
  </w:style>
  <w:style w:type="character" w:customStyle="1" w:styleId="UnderlineChar1Char1">
    <w:name w:val="Underline Char1 Char1"/>
    <w:rsid w:val="002A25E1"/>
    <w:rPr>
      <w:noProof w:val="0"/>
      <w:szCs w:val="24"/>
      <w:u w:val="single"/>
      <w:lang w:val="en-US" w:eastAsia="en-US" w:bidi="ar-SA"/>
    </w:rPr>
  </w:style>
  <w:style w:type="paragraph" w:customStyle="1" w:styleId="Underlinestyle1">
    <w:name w:val="Underlinestyle"/>
    <w:basedOn w:val="Normal"/>
    <w:qFormat/>
    <w:rsid w:val="002A25E1"/>
    <w:pPr>
      <w:tabs>
        <w:tab w:val="left" w:pos="720"/>
      </w:tabs>
      <w:ind w:left="720"/>
    </w:pPr>
    <w:rPr>
      <w:rFonts w:eastAsia="Times New Roman"/>
      <w:szCs w:val="20"/>
      <w:u w:val="single"/>
    </w:rPr>
  </w:style>
  <w:style w:type="character" w:customStyle="1" w:styleId="featurecontentgray1">
    <w:name w:val="featurecontentgray1"/>
    <w:rsid w:val="002A25E1"/>
    <w:rPr>
      <w:rFonts w:ascii="Arial" w:hAnsi="Arial" w:cs="Arial" w:hint="default"/>
      <w:color w:val="666666"/>
    </w:rPr>
  </w:style>
  <w:style w:type="character" w:customStyle="1" w:styleId="CardCharCharChar0">
    <w:name w:val="Card Char Char Char"/>
    <w:rsid w:val="002A25E1"/>
    <w:rPr>
      <w:rFonts w:ascii="Book Antiqua" w:hAnsi="Book Antiqua"/>
      <w:szCs w:val="24"/>
      <w:lang w:val="en-US" w:eastAsia="en-US" w:bidi="ar-SA"/>
    </w:rPr>
  </w:style>
  <w:style w:type="character" w:customStyle="1" w:styleId="big1">
    <w:name w:val="big1"/>
    <w:rsid w:val="002A25E1"/>
    <w:rPr>
      <w:sz w:val="28"/>
      <w:szCs w:val="28"/>
    </w:rPr>
  </w:style>
  <w:style w:type="character" w:customStyle="1" w:styleId="prodgeneral">
    <w:name w:val="prodgeneral"/>
    <w:basedOn w:val="DefaultParagraphFont"/>
    <w:rsid w:val="002A25E1"/>
  </w:style>
  <w:style w:type="character" w:customStyle="1" w:styleId="StyleUnderlineChar0">
    <w:name w:val="Style Underline + Char"/>
    <w:rsid w:val="002A25E1"/>
    <w:rPr>
      <w:rFonts w:eastAsia="SimSun" w:cs="Arial"/>
      <w:b/>
      <w:bCs/>
      <w:iCs/>
      <w:caps/>
      <w:sz w:val="24"/>
      <w:szCs w:val="24"/>
      <w:u w:val="single"/>
      <w:lang w:val="en-US" w:eastAsia="en-US" w:bidi="ar-SA"/>
    </w:rPr>
  </w:style>
  <w:style w:type="character" w:customStyle="1" w:styleId="StyleciteChar">
    <w:name w:val="Style cite + Char"/>
    <w:basedOn w:val="citeChar0"/>
    <w:rsid w:val="002A25E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25E1"/>
    <w:rPr>
      <w:rFonts w:eastAsia="Times New Roman"/>
      <w:b/>
    </w:rPr>
  </w:style>
  <w:style w:type="paragraph" w:customStyle="1" w:styleId="RepeatHeader">
    <w:name w:val="Repeat Header"/>
    <w:basedOn w:val="HeaderDebate"/>
    <w:qFormat/>
    <w:rsid w:val="002A25E1"/>
    <w:pPr>
      <w:outlineLvl w:val="1"/>
    </w:pPr>
    <w:rPr>
      <w:szCs w:val="48"/>
    </w:rPr>
  </w:style>
  <w:style w:type="character" w:customStyle="1" w:styleId="sectiontitle">
    <w:name w:val="sectiontitle"/>
    <w:basedOn w:val="DefaultParagraphFont"/>
    <w:rsid w:val="002A25E1"/>
  </w:style>
  <w:style w:type="character" w:customStyle="1" w:styleId="sectionsubtitle">
    <w:name w:val="sectionsubtitle"/>
    <w:basedOn w:val="DefaultParagraphFont"/>
    <w:rsid w:val="002A25E1"/>
  </w:style>
  <w:style w:type="character" w:customStyle="1" w:styleId="copyright">
    <w:name w:val="copyright"/>
    <w:basedOn w:val="DefaultParagraphFont"/>
    <w:rsid w:val="002A25E1"/>
  </w:style>
  <w:style w:type="character" w:customStyle="1" w:styleId="EvidenceTag">
    <w:name w:val="Evidence Tag"/>
    <w:rsid w:val="002A25E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25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25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25E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25E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25E1"/>
    <w:rPr>
      <w:rFonts w:eastAsia="Times New Roman"/>
    </w:rPr>
  </w:style>
  <w:style w:type="paragraph" w:customStyle="1" w:styleId="citationunderline">
    <w:name w:val="citation/underline"/>
    <w:autoRedefine/>
    <w:qFormat/>
    <w:rsid w:val="002A25E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25E1"/>
  </w:style>
  <w:style w:type="character" w:customStyle="1" w:styleId="inside-head1">
    <w:name w:val="inside-head1"/>
    <w:rsid w:val="002A25E1"/>
    <w:rPr>
      <w:rFonts w:ascii="Arial" w:hAnsi="Arial" w:cs="Arial" w:hint="default"/>
      <w:b/>
      <w:bCs/>
      <w:color w:val="000000"/>
      <w:spacing w:val="-15"/>
      <w:sz w:val="45"/>
      <w:szCs w:val="45"/>
    </w:rPr>
  </w:style>
  <w:style w:type="character" w:customStyle="1" w:styleId="datestamp1">
    <w:name w:val="datestamp1"/>
    <w:rsid w:val="002A25E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25E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25E1"/>
  </w:style>
  <w:style w:type="paragraph" w:customStyle="1" w:styleId="links1">
    <w:name w:val="links1"/>
    <w:basedOn w:val="Normal"/>
    <w:qFormat/>
    <w:rsid w:val="002A25E1"/>
    <w:pPr>
      <w:spacing w:before="100" w:beforeAutospacing="1" w:after="100" w:afterAutospacing="1"/>
    </w:pPr>
    <w:rPr>
      <w:rFonts w:eastAsia="Times New Roman"/>
      <w:color w:val="FFFFFF"/>
      <w:szCs w:val="16"/>
    </w:rPr>
  </w:style>
  <w:style w:type="paragraph" w:customStyle="1" w:styleId="endtext">
    <w:name w:val="endtext"/>
    <w:basedOn w:val="Normal"/>
    <w:qFormat/>
    <w:rsid w:val="002A25E1"/>
    <w:pPr>
      <w:spacing w:before="100" w:beforeAutospacing="1" w:after="100" w:afterAutospacing="1"/>
      <w:ind w:left="300"/>
    </w:pPr>
    <w:rPr>
      <w:rFonts w:eastAsia="Times New Roman"/>
      <w:szCs w:val="20"/>
    </w:rPr>
  </w:style>
  <w:style w:type="character" w:customStyle="1" w:styleId="storyheading31">
    <w:name w:val="storyheading31"/>
    <w:rsid w:val="002A25E1"/>
    <w:rPr>
      <w:rFonts w:ascii="Verdana" w:hAnsi="Verdana" w:hint="default"/>
      <w:b/>
      <w:bCs/>
      <w:sz w:val="32"/>
      <w:szCs w:val="32"/>
    </w:rPr>
  </w:style>
  <w:style w:type="character" w:customStyle="1" w:styleId="storydeck31">
    <w:name w:val="storydeck31"/>
    <w:rsid w:val="002A25E1"/>
    <w:rPr>
      <w:rFonts w:ascii="Verdana" w:hAnsi="Verdana" w:hint="default"/>
      <w:i w:val="0"/>
      <w:iCs w:val="0"/>
      <w:sz w:val="21"/>
      <w:szCs w:val="21"/>
    </w:rPr>
  </w:style>
  <w:style w:type="character" w:customStyle="1" w:styleId="subtitle10">
    <w:name w:val="subtitle1"/>
    <w:rsid w:val="002A25E1"/>
    <w:rPr>
      <w:rFonts w:ascii="Verdana" w:hAnsi="Verdana" w:hint="default"/>
      <w:b w:val="0"/>
      <w:bCs w:val="0"/>
      <w:vanish w:val="0"/>
      <w:webHidden w:val="0"/>
      <w:color w:val="484848"/>
      <w:sz w:val="14"/>
      <w:szCs w:val="14"/>
      <w:specVanish w:val="0"/>
    </w:rPr>
  </w:style>
  <w:style w:type="paragraph" w:customStyle="1" w:styleId="g">
    <w:name w:val="g"/>
    <w:basedOn w:val="Normal"/>
    <w:qFormat/>
    <w:rsid w:val="002A25E1"/>
    <w:pPr>
      <w:spacing w:before="240" w:after="240"/>
    </w:pPr>
    <w:rPr>
      <w:rFonts w:eastAsia="Times New Roman"/>
    </w:rPr>
  </w:style>
  <w:style w:type="character" w:customStyle="1" w:styleId="clsbiolink">
    <w:name w:val="clsbiolink"/>
    <w:basedOn w:val="DefaultParagraphFont"/>
    <w:rsid w:val="002A25E1"/>
  </w:style>
  <w:style w:type="character" w:customStyle="1" w:styleId="clssmaller">
    <w:name w:val="clssmaller"/>
    <w:basedOn w:val="DefaultParagraphFont"/>
    <w:rsid w:val="002A25E1"/>
  </w:style>
  <w:style w:type="character" w:customStyle="1" w:styleId="sm1">
    <w:name w:val="sm1"/>
    <w:rsid w:val="002A25E1"/>
    <w:rPr>
      <w:rFonts w:ascii="Verdana" w:hAnsi="Verdana" w:hint="default"/>
      <w:i w:val="0"/>
      <w:iCs w:val="0"/>
      <w:smallCaps w:val="0"/>
      <w:color w:val="000000"/>
      <w:sz w:val="17"/>
      <w:szCs w:val="17"/>
    </w:rPr>
  </w:style>
  <w:style w:type="character" w:customStyle="1" w:styleId="noindentChar">
    <w:name w:val="noindent Char"/>
    <w:rsid w:val="002A25E1"/>
    <w:rPr>
      <w:rFonts w:ascii="Arial" w:hAnsi="Arial" w:cs="Arial"/>
      <w:sz w:val="24"/>
      <w:szCs w:val="24"/>
      <w:lang w:val="en-US" w:eastAsia="en-US" w:bidi="ar-SA"/>
    </w:rPr>
  </w:style>
  <w:style w:type="character" w:customStyle="1" w:styleId="SmallChar1">
    <w:name w:val="Small Char1"/>
    <w:rsid w:val="002A25E1"/>
    <w:rPr>
      <w:sz w:val="16"/>
      <w:szCs w:val="24"/>
      <w:lang w:val="en-US" w:eastAsia="en-US" w:bidi="ar-SA"/>
    </w:rPr>
  </w:style>
  <w:style w:type="character" w:customStyle="1" w:styleId="fullcite">
    <w:name w:val="fullcite"/>
    <w:basedOn w:val="DefaultParagraphFont"/>
    <w:rsid w:val="002A25E1"/>
  </w:style>
  <w:style w:type="character" w:customStyle="1" w:styleId="Style9ptThickunderline">
    <w:name w:val="Style 9 pt Thick underline"/>
    <w:rsid w:val="002A25E1"/>
    <w:rPr>
      <w:sz w:val="24"/>
      <w:u w:val="thick"/>
    </w:rPr>
  </w:style>
  <w:style w:type="paragraph" w:customStyle="1" w:styleId="Repeatheader0">
    <w:name w:val="Repeat header"/>
    <w:basedOn w:val="Normal"/>
    <w:autoRedefine/>
    <w:qFormat/>
    <w:rsid w:val="002A25E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25E1"/>
    <w:rPr>
      <w:rFonts w:ascii="Times New Roman" w:eastAsia="Times New Roman" w:hAnsi="Times New Roman"/>
      <w:sz w:val="16"/>
    </w:rPr>
  </w:style>
  <w:style w:type="character" w:customStyle="1" w:styleId="CardNotUnderlinedChar">
    <w:name w:val="Card Not Underlined Char"/>
    <w:rsid w:val="002A25E1"/>
    <w:rPr>
      <w:sz w:val="16"/>
      <w:lang w:val="en-US" w:eastAsia="en-US" w:bidi="ar-SA"/>
    </w:rPr>
  </w:style>
  <w:style w:type="paragraph" w:customStyle="1" w:styleId="CardNotUnderlined3">
    <w:name w:val="Card Not Underlined 3"/>
    <w:basedOn w:val="CardNotUnderlined"/>
    <w:qFormat/>
    <w:rsid w:val="002A25E1"/>
    <w:rPr>
      <w:rFonts w:ascii="Times New Roman" w:eastAsia="Times New Roman" w:hAnsi="Times New Roman"/>
      <w:sz w:val="18"/>
    </w:rPr>
  </w:style>
  <w:style w:type="paragraph" w:customStyle="1" w:styleId="CardNotUnderlinedFinal">
    <w:name w:val="Card Not Underlined Final"/>
    <w:basedOn w:val="CardNotUnderlined3"/>
    <w:qFormat/>
    <w:rsid w:val="002A25E1"/>
    <w:rPr>
      <w:sz w:val="20"/>
    </w:rPr>
  </w:style>
  <w:style w:type="character" w:customStyle="1" w:styleId="CardNotUnderlinedChar1">
    <w:name w:val="Card Not Underlined Char1"/>
    <w:rsid w:val="002A25E1"/>
    <w:rPr>
      <w:lang w:val="en-US" w:eastAsia="en-US" w:bidi="ar-SA"/>
    </w:rPr>
  </w:style>
  <w:style w:type="character" w:customStyle="1" w:styleId="cardChar1">
    <w:name w:val="card Char1"/>
    <w:rsid w:val="002A25E1"/>
    <w:rPr>
      <w:szCs w:val="24"/>
      <w:lang w:val="en-US" w:eastAsia="en-US" w:bidi="ar-SA"/>
    </w:rPr>
  </w:style>
  <w:style w:type="character" w:customStyle="1" w:styleId="tagChar30">
    <w:name w:val="tag Char3"/>
    <w:rsid w:val="002A25E1"/>
    <w:rPr>
      <w:b/>
      <w:sz w:val="24"/>
      <w:szCs w:val="24"/>
      <w:lang w:val="en-US" w:eastAsia="en-US" w:bidi="ar-SA"/>
    </w:rPr>
  </w:style>
  <w:style w:type="character" w:customStyle="1" w:styleId="link-mailto">
    <w:name w:val="link-mailto"/>
    <w:basedOn w:val="DefaultParagraphFont"/>
    <w:rsid w:val="002A25E1"/>
  </w:style>
  <w:style w:type="character" w:customStyle="1" w:styleId="StyleUnderlineUnderlineChar">
    <w:name w:val="Style Underline + Underline Char"/>
    <w:rsid w:val="002A25E1"/>
    <w:rPr>
      <w:rFonts w:ascii="Trebuchet MS" w:hAnsi="Trebuchet MS"/>
      <w:szCs w:val="18"/>
      <w:u w:val="single"/>
      <w:lang w:val="en-US" w:eastAsia="en-US" w:bidi="ar-SA"/>
    </w:rPr>
  </w:style>
  <w:style w:type="paragraph" w:customStyle="1" w:styleId="formfld">
    <w:name w:val="formfld"/>
    <w:basedOn w:val="Normal"/>
    <w:qFormat/>
    <w:rsid w:val="002A25E1"/>
    <w:pPr>
      <w:spacing w:before="100" w:beforeAutospacing="1" w:after="100" w:afterAutospacing="1"/>
    </w:pPr>
    <w:rPr>
      <w:rFonts w:eastAsia="Arial Unicode MS"/>
      <w:szCs w:val="20"/>
    </w:rPr>
  </w:style>
  <w:style w:type="paragraph" w:customStyle="1" w:styleId="Number">
    <w:name w:val="Number"/>
    <w:basedOn w:val="Heading2"/>
    <w:uiPriority w:val="99"/>
    <w:qFormat/>
    <w:rsid w:val="002A25E1"/>
    <w:pPr>
      <w:keepLines w:val="0"/>
      <w:pageBreakBefore w:val="0"/>
      <w:numPr>
        <w:numId w:val="3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25E1"/>
    <w:pPr>
      <w:widowControl/>
      <w:spacing w:after="160" w:line="259" w:lineRule="auto"/>
      <w:ind w:left="288" w:right="0"/>
    </w:pPr>
    <w:rPr>
      <w:rFonts w:cs="Calibri"/>
      <w:u w:val="thick"/>
    </w:rPr>
  </w:style>
  <w:style w:type="character" w:customStyle="1" w:styleId="UnderlineCardsChar">
    <w:name w:val="Underline Cards Char"/>
    <w:link w:val="UnderlineCards"/>
    <w:rsid w:val="002A25E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25E1"/>
    <w:pPr>
      <w:widowControl/>
      <w:spacing w:after="160" w:line="259" w:lineRule="auto"/>
      <w:ind w:left="288" w:right="0"/>
    </w:pPr>
    <w:rPr>
      <w:rFonts w:cs="Calibri"/>
      <w:sz w:val="14"/>
    </w:rPr>
  </w:style>
  <w:style w:type="character" w:customStyle="1" w:styleId="SmallCardsChar">
    <w:name w:val="Small Cards Char"/>
    <w:link w:val="SmallCards"/>
    <w:rsid w:val="002A25E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25E1"/>
    <w:rPr>
      <w:rFonts w:eastAsia="Times New Roman"/>
      <w:b/>
      <w:szCs w:val="20"/>
    </w:rPr>
  </w:style>
  <w:style w:type="character" w:customStyle="1" w:styleId="ReadingCitesChar">
    <w:name w:val="Reading Cites Char"/>
    <w:link w:val="ReadingCites"/>
    <w:rsid w:val="002A25E1"/>
    <w:rPr>
      <w:rFonts w:ascii="Calibri" w:eastAsia="Times New Roman" w:hAnsi="Calibri" w:cs="Calibri"/>
      <w:b/>
      <w:szCs w:val="20"/>
    </w:rPr>
  </w:style>
  <w:style w:type="paragraph" w:customStyle="1" w:styleId="ContentsHeading">
    <w:name w:val="Contents Heading"/>
    <w:basedOn w:val="Heading1"/>
    <w:next w:val="Normal"/>
    <w:qFormat/>
    <w:rsid w:val="002A25E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25E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25E1"/>
    <w:pPr>
      <w:spacing w:before="100" w:beforeAutospacing="1" w:after="100" w:afterAutospacing="1"/>
    </w:pPr>
    <w:rPr>
      <w:rFonts w:eastAsia="Times New Roman"/>
    </w:rPr>
  </w:style>
  <w:style w:type="character" w:customStyle="1" w:styleId="CharacterStyle8">
    <w:name w:val="Character Style 8"/>
    <w:rsid w:val="002A25E1"/>
    <w:rPr>
      <w:sz w:val="22"/>
      <w:szCs w:val="22"/>
    </w:rPr>
  </w:style>
  <w:style w:type="paragraph" w:customStyle="1" w:styleId="Style110">
    <w:name w:val="Style 11"/>
    <w:qFormat/>
    <w:rsid w:val="002A25E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25E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25E1"/>
    <w:rPr>
      <w:rFonts w:ascii="Garamond" w:hAnsi="Garamond" w:cs="Garamond"/>
      <w:sz w:val="20"/>
      <w:szCs w:val="20"/>
    </w:rPr>
  </w:style>
  <w:style w:type="paragraph" w:customStyle="1" w:styleId="TagStyle">
    <w:name w:val="Tag Style"/>
    <w:basedOn w:val="CardStyle"/>
    <w:qFormat/>
    <w:rsid w:val="002A25E1"/>
    <w:pPr>
      <w:contextualSpacing w:val="0"/>
    </w:pPr>
    <w:rPr>
      <w:rFonts w:cstheme="minorBidi"/>
      <w:b/>
      <w:sz w:val="24"/>
    </w:rPr>
  </w:style>
  <w:style w:type="character" w:customStyle="1" w:styleId="CardText1CharChar">
    <w:name w:val="Card Text 1 Char Char"/>
    <w:rsid w:val="002A25E1"/>
    <w:rPr>
      <w:rFonts w:ascii="Arial Narrow" w:hAnsi="Arial Narrow"/>
      <w:color w:val="000000"/>
      <w:sz w:val="22"/>
      <w:szCs w:val="22"/>
      <w:u w:val="single"/>
      <w:lang w:val="en-US" w:eastAsia="en-US" w:bidi="ar-SA"/>
    </w:rPr>
  </w:style>
  <w:style w:type="character" w:customStyle="1" w:styleId="CardText1Char1">
    <w:name w:val="Card Text 1 Char1"/>
    <w:rsid w:val="002A25E1"/>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25E1"/>
    <w:rPr>
      <w:sz w:val="24"/>
      <w:szCs w:val="24"/>
      <w:u w:val="single"/>
    </w:rPr>
  </w:style>
  <w:style w:type="paragraph" w:customStyle="1" w:styleId="Style70">
    <w:name w:val="Style 7"/>
    <w:qFormat/>
    <w:rsid w:val="002A25E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25E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25E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25E1"/>
  </w:style>
  <w:style w:type="paragraph" w:customStyle="1" w:styleId="Header1">
    <w:name w:val="Header1"/>
    <w:basedOn w:val="Heading1"/>
    <w:next w:val="Heading1"/>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25E1"/>
    <w:rPr>
      <w:b/>
      <w:bCs/>
      <w:color w:val="695B54"/>
    </w:rPr>
  </w:style>
  <w:style w:type="paragraph" w:customStyle="1" w:styleId="Heading11">
    <w:name w:val="Heading 11"/>
    <w:basedOn w:val="Normal"/>
    <w:next w:val="Normal"/>
    <w:qFormat/>
    <w:rsid w:val="002A25E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25E1"/>
    <w:pPr>
      <w:keepLines w:val="0"/>
      <w:pageBreakBefore w:val="0"/>
      <w:spacing w:before="0"/>
      <w:jc w:val="left"/>
    </w:pPr>
    <w:rPr>
      <w:rFonts w:eastAsia="Times New Roman" w:cs="Arial"/>
      <w:sz w:val="22"/>
      <w:szCs w:val="26"/>
    </w:rPr>
  </w:style>
  <w:style w:type="character" w:customStyle="1" w:styleId="TextHeadingChar">
    <w:name w:val="Text Heading Char"/>
    <w:rsid w:val="002A25E1"/>
    <w:rPr>
      <w:rFonts w:cs="Arial"/>
      <w:b/>
      <w:bCs/>
      <w:sz w:val="22"/>
      <w:szCs w:val="26"/>
      <w:u w:val="single"/>
      <w:lang w:val="en-US" w:eastAsia="en-US" w:bidi="ar-SA"/>
    </w:rPr>
  </w:style>
  <w:style w:type="character" w:customStyle="1" w:styleId="FootnoteCharacters">
    <w:name w:val="Footnote Characters"/>
    <w:rsid w:val="002A25E1"/>
    <w:rPr>
      <w:vertAlign w:val="superscript"/>
    </w:rPr>
  </w:style>
  <w:style w:type="paragraph" w:customStyle="1" w:styleId="StyleHeading1BlockTitleHeading1Char1ALEXHeadingBrief-He2">
    <w:name w:val="Style Heading 1Block TitleHeading 1 Char1ALEXHeadingBrief - He...2"/>
    <w:basedOn w:val="Heading1"/>
    <w:autoRedefine/>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25E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25E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25E1"/>
    <w:rPr>
      <w:rFonts w:eastAsia="Times New Roman"/>
      <w:smallCaps/>
    </w:rPr>
  </w:style>
  <w:style w:type="paragraph" w:customStyle="1" w:styleId="DebateBody">
    <w:name w:val="Debate Body"/>
    <w:basedOn w:val="Normal"/>
    <w:qFormat/>
    <w:rsid w:val="002A25E1"/>
    <w:rPr>
      <w:rFonts w:ascii="Cambria" w:eastAsia="Cambria" w:hAnsi="Cambria"/>
      <w:b/>
      <w:caps/>
    </w:rPr>
  </w:style>
  <w:style w:type="paragraph" w:customStyle="1" w:styleId="StyleDebateBodyBefore12pt">
    <w:name w:val="Style Debate Body + Before:  12 pt"/>
    <w:basedOn w:val="Normal"/>
    <w:next w:val="Normal"/>
    <w:qFormat/>
    <w:rsid w:val="002A25E1"/>
    <w:pPr>
      <w:spacing w:before="240"/>
    </w:pPr>
    <w:rPr>
      <w:rFonts w:eastAsia="Times New Roman"/>
      <w:bCs/>
      <w:szCs w:val="20"/>
    </w:rPr>
  </w:style>
  <w:style w:type="paragraph" w:customStyle="1" w:styleId="StyleDebateBodyBefore12pt1">
    <w:name w:val="Style Debate Body + Before:  12 pt1"/>
    <w:basedOn w:val="Normal"/>
    <w:qFormat/>
    <w:rsid w:val="002A25E1"/>
    <w:pPr>
      <w:spacing w:before="240"/>
    </w:pPr>
    <w:rPr>
      <w:rFonts w:eastAsia="Times New Roman"/>
      <w:bCs/>
      <w:szCs w:val="20"/>
    </w:rPr>
  </w:style>
  <w:style w:type="character" w:customStyle="1" w:styleId="10ptnotbold">
    <w:name w:val="10ptnotbold"/>
    <w:rsid w:val="002A25E1"/>
    <w:rPr>
      <w:sz w:val="20"/>
    </w:rPr>
  </w:style>
  <w:style w:type="paragraph" w:customStyle="1" w:styleId="PageNumber11">
    <w:name w:val="Page Number11"/>
    <w:basedOn w:val="Normal"/>
    <w:next w:val="Normal"/>
    <w:qFormat/>
    <w:rsid w:val="002A25E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25E1"/>
    <w:rPr>
      <w:rFonts w:eastAsia="SimSun" w:cs="Arial"/>
      <w:b/>
      <w:bCs/>
      <w:iCs/>
      <w:sz w:val="24"/>
      <w:szCs w:val="28"/>
      <w:lang w:val="en-US" w:eastAsia="zh-CN" w:bidi="ar-SA"/>
    </w:rPr>
  </w:style>
  <w:style w:type="character" w:customStyle="1" w:styleId="Char31">
    <w:name w:val="Char31"/>
    <w:rsid w:val="002A25E1"/>
    <w:rPr>
      <w:rFonts w:cs="Arial"/>
      <w:bCs/>
      <w:u w:val="thick"/>
      <w:lang w:val="en-US" w:eastAsia="en-US" w:bidi="ar-SA"/>
    </w:rPr>
  </w:style>
  <w:style w:type="paragraph" w:customStyle="1" w:styleId="Header11">
    <w:name w:val="Header11"/>
    <w:rsid w:val="002A25E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25E1"/>
    <w:pPr>
      <w:spacing w:before="120"/>
    </w:pPr>
    <w:rPr>
      <w:rFonts w:eastAsia="Times New Roman"/>
    </w:rPr>
  </w:style>
  <w:style w:type="character" w:customStyle="1" w:styleId="underliningChar0">
    <w:name w:val="underlining Char"/>
    <w:rsid w:val="002A25E1"/>
    <w:rPr>
      <w:b/>
      <w:szCs w:val="24"/>
      <w:u w:val="single"/>
      <w:lang w:val="en-US" w:eastAsia="en-US" w:bidi="ar-SA"/>
    </w:rPr>
  </w:style>
  <w:style w:type="character" w:customStyle="1" w:styleId="notreadChar">
    <w:name w:val="not read Char"/>
    <w:rsid w:val="002A25E1"/>
    <w:rPr>
      <w:sz w:val="18"/>
      <w:szCs w:val="24"/>
      <w:lang w:val="en-US" w:eastAsia="en-US" w:bidi="ar-SA"/>
    </w:rPr>
  </w:style>
  <w:style w:type="paragraph" w:customStyle="1" w:styleId="StyleStrong10ptNotBold">
    <w:name w:val="Style Strong + 10 pt Not Bold"/>
    <w:basedOn w:val="Normal"/>
    <w:autoRedefine/>
    <w:qFormat/>
    <w:rsid w:val="002A25E1"/>
    <w:pPr>
      <w:ind w:left="720" w:hanging="360"/>
    </w:pPr>
    <w:rPr>
      <w:rFonts w:eastAsia="Times New Roman"/>
      <w:sz w:val="26"/>
      <w:szCs w:val="26"/>
    </w:rPr>
  </w:style>
  <w:style w:type="paragraph" w:customStyle="1" w:styleId="times">
    <w:name w:val="times"/>
    <w:basedOn w:val="Normal"/>
    <w:qFormat/>
    <w:rsid w:val="002A25E1"/>
    <w:pPr>
      <w:spacing w:before="100" w:beforeAutospacing="1" w:after="100" w:afterAutospacing="1"/>
    </w:pPr>
    <w:rPr>
      <w:rFonts w:eastAsia="Times New Roman"/>
    </w:rPr>
  </w:style>
  <w:style w:type="character" w:customStyle="1" w:styleId="prbodytext1">
    <w:name w:val="pr_bodytext1"/>
    <w:rsid w:val="002A25E1"/>
    <w:rPr>
      <w:rFonts w:ascii="Arial" w:hAnsi="Arial" w:cs="Arial" w:hint="default"/>
      <w:sz w:val="20"/>
      <w:szCs w:val="20"/>
    </w:rPr>
  </w:style>
  <w:style w:type="character" w:customStyle="1" w:styleId="smallCharChar">
    <w:name w:val="small Char Char"/>
    <w:rsid w:val="002A25E1"/>
    <w:rPr>
      <w:rFonts w:ascii="Times New Roman" w:eastAsia="Times New Roman" w:hAnsi="Times New Roman" w:cs="Times New Roman"/>
      <w:sz w:val="12"/>
      <w:szCs w:val="16"/>
    </w:rPr>
  </w:style>
  <w:style w:type="character" w:customStyle="1" w:styleId="Undlerine">
    <w:name w:val="Undlerine"/>
    <w:qFormat/>
    <w:rsid w:val="002A25E1"/>
    <w:rPr>
      <w:rFonts w:ascii="Times New Roman" w:hAnsi="Times New Roman"/>
      <w:w w:val="110"/>
      <w:sz w:val="20"/>
      <w:szCs w:val="20"/>
      <w:u w:val="single"/>
      <w:bdr w:val="none" w:sz="0" w:space="0" w:color="auto"/>
      <w:lang w:bidi="he-IL"/>
    </w:rPr>
  </w:style>
  <w:style w:type="character" w:customStyle="1" w:styleId="Aunderline1">
    <w:name w:val="Aunderline"/>
    <w:qFormat/>
    <w:rsid w:val="002A25E1"/>
    <w:rPr>
      <w:rFonts w:ascii="Times New Roman" w:hAnsi="Times New Roman"/>
      <w:sz w:val="20"/>
      <w:u w:val="single"/>
    </w:rPr>
  </w:style>
  <w:style w:type="paragraph" w:customStyle="1" w:styleId="NormalUnderline0">
    <w:name w:val="Normal + Underline"/>
    <w:basedOn w:val="Normal"/>
    <w:link w:val="NormalUnderlineChar0"/>
    <w:qFormat/>
    <w:rsid w:val="002A25E1"/>
    <w:pPr>
      <w:ind w:left="720"/>
    </w:pPr>
    <w:rPr>
      <w:rFonts w:eastAsia="Times New Roman"/>
      <w:b/>
      <w:u w:val="single"/>
      <w:lang w:val="x-none" w:eastAsia="x-none"/>
    </w:rPr>
  </w:style>
  <w:style w:type="character" w:customStyle="1" w:styleId="NormalUnderlineChar0">
    <w:name w:val="Normal + Underline Char"/>
    <w:link w:val="NormalUnderline0"/>
    <w:rsid w:val="002A25E1"/>
    <w:rPr>
      <w:rFonts w:ascii="Calibri" w:eastAsia="Times New Roman" w:hAnsi="Calibri" w:cs="Calibri"/>
      <w:b/>
      <w:u w:val="single"/>
      <w:lang w:val="x-none" w:eastAsia="x-none"/>
    </w:rPr>
  </w:style>
  <w:style w:type="character" w:customStyle="1" w:styleId="tim">
    <w:name w:val="tim"/>
    <w:qFormat/>
    <w:rsid w:val="002A25E1"/>
    <w:rPr>
      <w:rFonts w:ascii="Times New Roman" w:hAnsi="Times New Roman"/>
      <w:sz w:val="20"/>
      <w:u w:val="single"/>
    </w:rPr>
  </w:style>
  <w:style w:type="character" w:customStyle="1" w:styleId="hl">
    <w:name w:val="hl"/>
    <w:basedOn w:val="DefaultParagraphFont"/>
    <w:rsid w:val="002A25E1"/>
  </w:style>
  <w:style w:type="character" w:customStyle="1" w:styleId="clock1">
    <w:name w:val="clock1"/>
    <w:rsid w:val="002A25E1"/>
    <w:rPr>
      <w:color w:val="B51B1B"/>
    </w:rPr>
  </w:style>
  <w:style w:type="character" w:customStyle="1" w:styleId="smallChar10">
    <w:name w:val="small Char1"/>
    <w:rsid w:val="002A25E1"/>
    <w:rPr>
      <w:sz w:val="12"/>
      <w:szCs w:val="16"/>
      <w:lang w:val="en-US" w:eastAsia="en-US" w:bidi="ar-SA"/>
    </w:rPr>
  </w:style>
  <w:style w:type="character" w:customStyle="1" w:styleId="SmallCardsCharChar">
    <w:name w:val="Small Cards Char Char"/>
    <w:rsid w:val="002A25E1"/>
    <w:rPr>
      <w:sz w:val="14"/>
      <w:szCs w:val="24"/>
      <w:lang w:val="en-US" w:eastAsia="en-US" w:bidi="ar-SA"/>
    </w:rPr>
  </w:style>
  <w:style w:type="paragraph" w:customStyle="1" w:styleId="NormalCards">
    <w:name w:val="Normal Cards"/>
    <w:basedOn w:val="Normal"/>
    <w:qFormat/>
    <w:rsid w:val="002A25E1"/>
    <w:pPr>
      <w:ind w:left="288"/>
    </w:pPr>
    <w:rPr>
      <w:rFonts w:eastAsia="Times New Roman"/>
    </w:rPr>
  </w:style>
  <w:style w:type="character" w:customStyle="1" w:styleId="iniciales">
    <w:name w:val="iniciales"/>
    <w:basedOn w:val="DefaultParagraphFont"/>
    <w:rsid w:val="002A25E1"/>
  </w:style>
  <w:style w:type="character" w:customStyle="1" w:styleId="Style10ptBoldUnderline">
    <w:name w:val="Style 10 pt Bold Underline"/>
    <w:rsid w:val="002A25E1"/>
    <w:rPr>
      <w:b/>
      <w:bCs/>
      <w:sz w:val="20"/>
      <w:u w:val="single"/>
    </w:rPr>
  </w:style>
  <w:style w:type="paragraph" w:customStyle="1" w:styleId="outdent">
    <w:name w:val="outdent"/>
    <w:basedOn w:val="Normal"/>
    <w:qFormat/>
    <w:rsid w:val="002A25E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25E1"/>
    <w:pPr>
      <w:spacing w:before="100" w:beforeAutospacing="1" w:after="100" w:afterAutospacing="1"/>
    </w:pPr>
    <w:rPr>
      <w:rFonts w:eastAsia="Times New Roman"/>
    </w:rPr>
  </w:style>
  <w:style w:type="paragraph" w:customStyle="1" w:styleId="separator">
    <w:name w:val="separator"/>
    <w:basedOn w:val="Normal"/>
    <w:rsid w:val="002A25E1"/>
    <w:pPr>
      <w:spacing w:before="100" w:beforeAutospacing="1" w:after="100" w:afterAutospacing="1"/>
    </w:pPr>
    <w:rPr>
      <w:rFonts w:eastAsia="Times New Roman"/>
    </w:rPr>
  </w:style>
  <w:style w:type="paragraph" w:customStyle="1" w:styleId="bulletfollow">
    <w:name w:val="bulletfollow"/>
    <w:basedOn w:val="Normal"/>
    <w:qFormat/>
    <w:rsid w:val="002A25E1"/>
    <w:pPr>
      <w:spacing w:before="100" w:beforeAutospacing="1" w:after="100" w:afterAutospacing="1"/>
    </w:pPr>
    <w:rPr>
      <w:rFonts w:eastAsia="Times New Roman"/>
    </w:rPr>
  </w:style>
  <w:style w:type="paragraph" w:customStyle="1" w:styleId="bulleted">
    <w:name w:val="bulleted"/>
    <w:basedOn w:val="Normal"/>
    <w:qFormat/>
    <w:rsid w:val="002A25E1"/>
    <w:pPr>
      <w:spacing w:before="100" w:beforeAutospacing="1" w:after="100" w:afterAutospacing="1"/>
    </w:pPr>
    <w:rPr>
      <w:rFonts w:eastAsia="Times New Roman"/>
    </w:rPr>
  </w:style>
  <w:style w:type="character" w:customStyle="1" w:styleId="spelle">
    <w:name w:val="spelle"/>
    <w:basedOn w:val="DefaultParagraphFont"/>
    <w:rsid w:val="002A25E1"/>
  </w:style>
  <w:style w:type="character" w:customStyle="1" w:styleId="grame">
    <w:name w:val="grame"/>
    <w:basedOn w:val="DefaultParagraphFont"/>
    <w:rsid w:val="002A25E1"/>
  </w:style>
  <w:style w:type="paragraph" w:customStyle="1" w:styleId="Strikethrough0">
    <w:name w:val="Strikethrough"/>
    <w:next w:val="Normal"/>
    <w:link w:val="StrikethroughChar"/>
    <w:qFormat/>
    <w:rsid w:val="002A25E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25E1"/>
    <w:rPr>
      <w:rFonts w:ascii="Times New Roman" w:eastAsia="Times New Roman" w:hAnsi="Times New Roman" w:cs="Times New Roman"/>
      <w:strike/>
      <w:sz w:val="20"/>
      <w:szCs w:val="20"/>
    </w:rPr>
  </w:style>
  <w:style w:type="character" w:customStyle="1" w:styleId="UnderlineCardsCharChar">
    <w:name w:val="Underline Cards Char Char"/>
    <w:rsid w:val="002A25E1"/>
    <w:rPr>
      <w:rFonts w:eastAsia="SimSun"/>
      <w:szCs w:val="24"/>
      <w:u w:val="thick"/>
      <w:lang w:val="en-US" w:eastAsia="en-US" w:bidi="ar-SA"/>
    </w:rPr>
  </w:style>
  <w:style w:type="character" w:customStyle="1" w:styleId="head">
    <w:name w:val="head"/>
    <w:basedOn w:val="DefaultParagraphFont"/>
    <w:rsid w:val="002A25E1"/>
  </w:style>
  <w:style w:type="paragraph" w:customStyle="1" w:styleId="authorgroup">
    <w:name w:val="authorgroup"/>
    <w:basedOn w:val="Normal"/>
    <w:qFormat/>
    <w:rsid w:val="002A25E1"/>
    <w:pPr>
      <w:spacing w:before="100" w:beforeAutospacing="1" w:after="100" w:afterAutospacing="1"/>
    </w:pPr>
    <w:rPr>
      <w:rFonts w:eastAsia="Calibri"/>
    </w:rPr>
  </w:style>
  <w:style w:type="paragraph" w:customStyle="1" w:styleId="affiliation1">
    <w:name w:val="affiliation1"/>
    <w:basedOn w:val="Normal"/>
    <w:qFormat/>
    <w:rsid w:val="002A25E1"/>
    <w:pPr>
      <w:spacing w:before="100" w:beforeAutospacing="1" w:after="100" w:afterAutospacing="1"/>
    </w:pPr>
    <w:rPr>
      <w:rFonts w:eastAsia="Calibri"/>
    </w:rPr>
  </w:style>
  <w:style w:type="paragraph" w:customStyle="1" w:styleId="norm">
    <w:name w:val="norm"/>
    <w:basedOn w:val="Normal"/>
    <w:rsid w:val="002A25E1"/>
    <w:pPr>
      <w:spacing w:before="100" w:beforeAutospacing="1" w:after="100" w:afterAutospacing="1"/>
    </w:pPr>
    <w:rPr>
      <w:rFonts w:eastAsia="Calibri"/>
    </w:rPr>
  </w:style>
  <w:style w:type="character" w:customStyle="1" w:styleId="hidden">
    <w:name w:val="hidden"/>
    <w:basedOn w:val="DefaultParagraphFont"/>
    <w:uiPriority w:val="99"/>
    <w:rsid w:val="002A25E1"/>
  </w:style>
  <w:style w:type="character" w:customStyle="1" w:styleId="smallcapitals">
    <w:name w:val="smallcapitals"/>
    <w:basedOn w:val="DefaultParagraphFont"/>
    <w:rsid w:val="002A25E1"/>
  </w:style>
  <w:style w:type="character" w:customStyle="1" w:styleId="number0">
    <w:name w:val="number"/>
    <w:basedOn w:val="DefaultParagraphFont"/>
    <w:rsid w:val="002A25E1"/>
  </w:style>
  <w:style w:type="character" w:customStyle="1" w:styleId="swauthor">
    <w:name w:val="sw_author"/>
    <w:rsid w:val="002A25E1"/>
  </w:style>
  <w:style w:type="character" w:customStyle="1" w:styleId="articlebody1">
    <w:name w:val="articlebody1"/>
    <w:rsid w:val="002A25E1"/>
  </w:style>
  <w:style w:type="character" w:customStyle="1" w:styleId="small1">
    <w:name w:val="small1"/>
    <w:rsid w:val="002A25E1"/>
  </w:style>
  <w:style w:type="character" w:customStyle="1" w:styleId="ShrinkText">
    <w:name w:val="Shrink Text"/>
    <w:rsid w:val="002A25E1"/>
    <w:rPr>
      <w:sz w:val="16"/>
    </w:rPr>
  </w:style>
  <w:style w:type="paragraph" w:customStyle="1" w:styleId="AuthorDate1">
    <w:name w:val="Author/Date"/>
    <w:basedOn w:val="Normal"/>
    <w:link w:val="AuthorDateChar1"/>
    <w:qFormat/>
    <w:rsid w:val="002A25E1"/>
    <w:rPr>
      <w:rFonts w:eastAsia="Times New Roman"/>
      <w:b/>
      <w:u w:val="single"/>
    </w:rPr>
  </w:style>
  <w:style w:type="character" w:customStyle="1" w:styleId="AuthorDateChar1">
    <w:name w:val="Author/Date Char1"/>
    <w:link w:val="AuthorDate1"/>
    <w:rsid w:val="002A25E1"/>
    <w:rPr>
      <w:rFonts w:ascii="Calibri" w:eastAsia="Times New Roman" w:hAnsi="Calibri" w:cs="Calibri"/>
      <w:b/>
      <w:u w:val="single"/>
    </w:rPr>
  </w:style>
  <w:style w:type="character" w:customStyle="1" w:styleId="Shortcite">
    <w:name w:val="Shortcite"/>
    <w:basedOn w:val="DefaultParagraphFont"/>
    <w:rsid w:val="002A25E1"/>
    <w:rPr>
      <w:rFonts w:ascii="Times New Roman" w:hAnsi="Times New Roman"/>
      <w:b/>
      <w:bCs/>
      <w:sz w:val="20"/>
    </w:rPr>
  </w:style>
  <w:style w:type="character" w:customStyle="1" w:styleId="Longcite">
    <w:name w:val="Longcite"/>
    <w:basedOn w:val="DefaultParagraphFont"/>
    <w:rsid w:val="002A25E1"/>
    <w:rPr>
      <w:sz w:val="16"/>
    </w:rPr>
  </w:style>
  <w:style w:type="paragraph" w:customStyle="1" w:styleId="analytic1">
    <w:name w:val="analytic"/>
    <w:basedOn w:val="Normal"/>
    <w:link w:val="analyticChar1"/>
    <w:uiPriority w:val="4"/>
    <w:qFormat/>
    <w:rsid w:val="002A25E1"/>
    <w:pPr>
      <w:spacing w:before="120"/>
    </w:pPr>
    <w:rPr>
      <w:b/>
    </w:rPr>
  </w:style>
  <w:style w:type="character" w:customStyle="1" w:styleId="analyticChar1">
    <w:name w:val="analytic Char"/>
    <w:basedOn w:val="DefaultParagraphFont"/>
    <w:link w:val="analytic1"/>
    <w:uiPriority w:val="4"/>
    <w:rsid w:val="002A25E1"/>
    <w:rPr>
      <w:rFonts w:ascii="Calibri" w:hAnsi="Calibri" w:cs="Calibri"/>
      <w:b/>
    </w:rPr>
  </w:style>
  <w:style w:type="character" w:customStyle="1" w:styleId="Normal30">
    <w:name w:val="Normal3"/>
    <w:basedOn w:val="DefaultParagraphFont"/>
    <w:rsid w:val="002A25E1"/>
  </w:style>
  <w:style w:type="paragraph" w:customStyle="1" w:styleId="PageNumber8">
    <w:name w:val="Page Number8"/>
    <w:basedOn w:val="Normal"/>
    <w:next w:val="Normal"/>
    <w:uiPriority w:val="99"/>
    <w:qFormat/>
    <w:rsid w:val="002A25E1"/>
    <w:rPr>
      <w:rFonts w:eastAsia="Times New Roman"/>
    </w:rPr>
  </w:style>
  <w:style w:type="paragraph" w:customStyle="1" w:styleId="Header2">
    <w:name w:val="Header2"/>
    <w:basedOn w:val="Heading1"/>
    <w:next w:val="Heading1"/>
    <w:link w:val="Header2Char"/>
    <w:qFormat/>
    <w:rsid w:val="002A25E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25E1"/>
    <w:pPr>
      <w:keepNext/>
      <w:widowControl w:val="0"/>
      <w:suppressAutoHyphens/>
      <w:jc w:val="center"/>
    </w:pPr>
    <w:rPr>
      <w:rFonts w:eastAsia="Tahoma"/>
      <w:b/>
      <w:sz w:val="48"/>
      <w:szCs w:val="32"/>
      <w:u w:val="single"/>
    </w:rPr>
  </w:style>
  <w:style w:type="character" w:customStyle="1" w:styleId="NoterefInText">
    <w:name w:val="_NoterefInText"/>
    <w:uiPriority w:val="99"/>
    <w:rsid w:val="002A25E1"/>
    <w:rPr>
      <w:rFonts w:cs="New Baskerville"/>
      <w:color w:val="000000"/>
    </w:rPr>
  </w:style>
  <w:style w:type="character" w:customStyle="1" w:styleId="postauthor">
    <w:name w:val="postauthor"/>
    <w:basedOn w:val="DefaultParagraphFont"/>
    <w:rsid w:val="002A25E1"/>
  </w:style>
  <w:style w:type="paragraph" w:customStyle="1" w:styleId="notes-source-hasnotes">
    <w:name w:val="notes-source-hasnotes"/>
    <w:basedOn w:val="Normal"/>
    <w:qFormat/>
    <w:rsid w:val="002A25E1"/>
    <w:pPr>
      <w:spacing w:before="100" w:beforeAutospacing="1" w:after="100" w:afterAutospacing="1"/>
    </w:pPr>
    <w:rPr>
      <w:rFonts w:ascii="Times" w:hAnsi="Times"/>
      <w:szCs w:val="20"/>
    </w:rPr>
  </w:style>
  <w:style w:type="character" w:customStyle="1" w:styleId="span">
    <w:name w:val="span"/>
    <w:basedOn w:val="DefaultParagraphFont"/>
    <w:rsid w:val="002A25E1"/>
  </w:style>
  <w:style w:type="character" w:customStyle="1" w:styleId="maintitle">
    <w:name w:val="maintitle"/>
    <w:basedOn w:val="DefaultParagraphFont"/>
    <w:rsid w:val="002A25E1"/>
  </w:style>
  <w:style w:type="character" w:customStyle="1" w:styleId="thirdparty-logo">
    <w:name w:val="thirdparty-logo"/>
    <w:basedOn w:val="DefaultParagraphFont"/>
    <w:rsid w:val="002A25E1"/>
  </w:style>
  <w:style w:type="character" w:customStyle="1" w:styleId="updated">
    <w:name w:val="updated"/>
    <w:basedOn w:val="DefaultParagraphFont"/>
    <w:rsid w:val="002A25E1"/>
  </w:style>
  <w:style w:type="paragraph" w:customStyle="1" w:styleId="articlemeta">
    <w:name w:val="articlemeta"/>
    <w:basedOn w:val="Normal"/>
    <w:qFormat/>
    <w:rsid w:val="002A25E1"/>
    <w:pPr>
      <w:spacing w:before="100" w:beforeAutospacing="1" w:after="100" w:afterAutospacing="1"/>
    </w:pPr>
    <w:rPr>
      <w:rFonts w:ascii="Times" w:hAnsi="Times"/>
      <w:szCs w:val="20"/>
    </w:rPr>
  </w:style>
  <w:style w:type="character" w:customStyle="1" w:styleId="vcard">
    <w:name w:val="vcard"/>
    <w:basedOn w:val="DefaultParagraphFont"/>
    <w:rsid w:val="002A25E1"/>
  </w:style>
  <w:style w:type="character" w:customStyle="1" w:styleId="dateline">
    <w:name w:val="dateline"/>
    <w:basedOn w:val="DefaultParagraphFont"/>
    <w:rsid w:val="002A25E1"/>
  </w:style>
  <w:style w:type="character" w:customStyle="1" w:styleId="print-footnote">
    <w:name w:val="print-footnote"/>
    <w:basedOn w:val="DefaultParagraphFont"/>
    <w:rsid w:val="002A25E1"/>
  </w:style>
  <w:style w:type="character" w:customStyle="1" w:styleId="datestring">
    <w:name w:val="datestring"/>
    <w:basedOn w:val="DefaultParagraphFont"/>
    <w:rsid w:val="002A25E1"/>
  </w:style>
  <w:style w:type="paragraph" w:customStyle="1" w:styleId="left">
    <w:name w:val="left"/>
    <w:basedOn w:val="Normal"/>
    <w:qFormat/>
    <w:rsid w:val="002A25E1"/>
    <w:pPr>
      <w:spacing w:before="100" w:beforeAutospacing="1" w:after="100" w:afterAutospacing="1"/>
    </w:pPr>
    <w:rPr>
      <w:rFonts w:ascii="Times" w:hAnsi="Times"/>
      <w:szCs w:val="20"/>
    </w:rPr>
  </w:style>
  <w:style w:type="paragraph" w:customStyle="1" w:styleId="right">
    <w:name w:val="right"/>
    <w:basedOn w:val="Normal"/>
    <w:qFormat/>
    <w:rsid w:val="002A25E1"/>
    <w:pPr>
      <w:spacing w:before="100" w:beforeAutospacing="1" w:after="100" w:afterAutospacing="1"/>
    </w:pPr>
    <w:rPr>
      <w:rFonts w:ascii="Times" w:hAnsi="Times"/>
      <w:szCs w:val="20"/>
    </w:rPr>
  </w:style>
  <w:style w:type="character" w:customStyle="1" w:styleId="gptad">
    <w:name w:val="gptad"/>
    <w:basedOn w:val="DefaultParagraphFont"/>
    <w:rsid w:val="002A25E1"/>
  </w:style>
  <w:style w:type="paragraph" w:customStyle="1" w:styleId="creditpostedmodified">
    <w:name w:val="credit_posted_modified"/>
    <w:basedOn w:val="Normal"/>
    <w:qFormat/>
    <w:rsid w:val="002A25E1"/>
    <w:pPr>
      <w:spacing w:before="100" w:beforeAutospacing="1" w:after="100" w:afterAutospacing="1"/>
    </w:pPr>
    <w:rPr>
      <w:rFonts w:ascii="Times" w:hAnsi="Times"/>
      <w:szCs w:val="20"/>
    </w:rPr>
  </w:style>
  <w:style w:type="character" w:customStyle="1" w:styleId="creditline">
    <w:name w:val="creditline"/>
    <w:basedOn w:val="DefaultParagraphFont"/>
    <w:rsid w:val="002A25E1"/>
  </w:style>
  <w:style w:type="character" w:customStyle="1" w:styleId="grd">
    <w:name w:val="grd"/>
    <w:basedOn w:val="DefaultParagraphFont"/>
    <w:rsid w:val="002A25E1"/>
  </w:style>
  <w:style w:type="paragraph" w:customStyle="1" w:styleId="hs-text-container">
    <w:name w:val="hs-text-container"/>
    <w:basedOn w:val="Normal"/>
    <w:qFormat/>
    <w:rsid w:val="002A25E1"/>
    <w:pPr>
      <w:spacing w:before="100" w:beforeAutospacing="1" w:after="100" w:afterAutospacing="1"/>
    </w:pPr>
    <w:rPr>
      <w:rFonts w:ascii="Times" w:hAnsi="Times"/>
      <w:szCs w:val="20"/>
    </w:rPr>
  </w:style>
  <w:style w:type="character" w:customStyle="1" w:styleId="created">
    <w:name w:val="created"/>
    <w:basedOn w:val="DefaultParagraphFont"/>
    <w:rsid w:val="002A25E1"/>
  </w:style>
  <w:style w:type="character" w:customStyle="1" w:styleId="changed">
    <w:name w:val="changed"/>
    <w:basedOn w:val="DefaultParagraphFont"/>
    <w:rsid w:val="002A25E1"/>
  </w:style>
  <w:style w:type="character" w:customStyle="1" w:styleId="article-author-name">
    <w:name w:val="article-author-name"/>
    <w:basedOn w:val="DefaultParagraphFont"/>
    <w:rsid w:val="002A25E1"/>
  </w:style>
  <w:style w:type="character" w:customStyle="1" w:styleId="bioexcerpt">
    <w:name w:val="bio_excerpt"/>
    <w:basedOn w:val="DefaultParagraphFont"/>
    <w:rsid w:val="002A25E1"/>
  </w:style>
  <w:style w:type="character" w:customStyle="1" w:styleId="commentcount">
    <w:name w:val="comment_count"/>
    <w:basedOn w:val="DefaultParagraphFont"/>
    <w:rsid w:val="002A25E1"/>
  </w:style>
  <w:style w:type="character" w:customStyle="1" w:styleId="searchtermshighlighted">
    <w:name w:val="searchtermshighlighted"/>
    <w:basedOn w:val="DefaultParagraphFont"/>
    <w:rsid w:val="002A25E1"/>
  </w:style>
  <w:style w:type="character" w:customStyle="1" w:styleId="contributornametrigger">
    <w:name w:val="contributornametrigger"/>
    <w:basedOn w:val="DefaultParagraphFont"/>
    <w:rsid w:val="002A25E1"/>
  </w:style>
  <w:style w:type="character" w:customStyle="1" w:styleId="bylinepipe">
    <w:name w:val="bylinepipe"/>
    <w:basedOn w:val="DefaultParagraphFont"/>
    <w:rsid w:val="002A25E1"/>
  </w:style>
  <w:style w:type="character" w:customStyle="1" w:styleId="lucenesearchresulturlb">
    <w:name w:val="lucene_search_result_url_b"/>
    <w:basedOn w:val="DefaultParagraphFont"/>
    <w:rsid w:val="002A25E1"/>
  </w:style>
  <w:style w:type="character" w:customStyle="1" w:styleId="faculty-title">
    <w:name w:val="faculty-title"/>
    <w:basedOn w:val="DefaultParagraphFont"/>
    <w:rsid w:val="002A25E1"/>
  </w:style>
  <w:style w:type="character" w:customStyle="1" w:styleId="count">
    <w:name w:val="count"/>
    <w:basedOn w:val="DefaultParagraphFont"/>
    <w:rsid w:val="002A25E1"/>
  </w:style>
  <w:style w:type="character" w:customStyle="1" w:styleId="volume">
    <w:name w:val="volume"/>
    <w:basedOn w:val="DefaultParagraphFont"/>
    <w:rsid w:val="002A25E1"/>
  </w:style>
  <w:style w:type="character" w:customStyle="1" w:styleId="issue">
    <w:name w:val="issue"/>
    <w:basedOn w:val="DefaultParagraphFont"/>
    <w:rsid w:val="002A25E1"/>
  </w:style>
  <w:style w:type="character" w:customStyle="1" w:styleId="pages">
    <w:name w:val="pages"/>
    <w:basedOn w:val="DefaultParagraphFont"/>
    <w:rsid w:val="002A25E1"/>
  </w:style>
  <w:style w:type="character" w:customStyle="1" w:styleId="person">
    <w:name w:val="person"/>
    <w:basedOn w:val="DefaultParagraphFont"/>
    <w:rsid w:val="002A25E1"/>
  </w:style>
  <w:style w:type="character" w:customStyle="1" w:styleId="corresponding">
    <w:name w:val="corresponding"/>
    <w:basedOn w:val="DefaultParagraphFont"/>
    <w:rsid w:val="002A25E1"/>
  </w:style>
  <w:style w:type="paragraph" w:customStyle="1" w:styleId="entry-meta">
    <w:name w:val="entry-meta"/>
    <w:basedOn w:val="Normal"/>
    <w:qFormat/>
    <w:rsid w:val="002A25E1"/>
    <w:pPr>
      <w:spacing w:before="100" w:beforeAutospacing="1" w:after="100" w:afterAutospacing="1"/>
    </w:pPr>
    <w:rPr>
      <w:rFonts w:ascii="Times" w:hAnsi="Times"/>
      <w:szCs w:val="20"/>
    </w:rPr>
  </w:style>
  <w:style w:type="character" w:customStyle="1" w:styleId="post-time">
    <w:name w:val="post-time"/>
    <w:basedOn w:val="DefaultParagraphFont"/>
    <w:rsid w:val="002A25E1"/>
  </w:style>
  <w:style w:type="character" w:customStyle="1" w:styleId="post-category">
    <w:name w:val="post-category"/>
    <w:basedOn w:val="DefaultParagraphFont"/>
    <w:rsid w:val="002A25E1"/>
  </w:style>
  <w:style w:type="character" w:customStyle="1" w:styleId="post-author">
    <w:name w:val="post-author"/>
    <w:basedOn w:val="DefaultParagraphFont"/>
    <w:rsid w:val="002A25E1"/>
  </w:style>
  <w:style w:type="character" w:customStyle="1" w:styleId="A10">
    <w:name w:val="A10"/>
    <w:rsid w:val="002A25E1"/>
    <w:rPr>
      <w:rFonts w:cs="Trebuchet MS"/>
      <w:color w:val="000000"/>
      <w:sz w:val="11"/>
      <w:szCs w:val="11"/>
    </w:rPr>
  </w:style>
  <w:style w:type="paragraph" w:customStyle="1" w:styleId="Pa10">
    <w:name w:val="Pa10"/>
    <w:basedOn w:val="Default"/>
    <w:next w:val="Default"/>
    <w:uiPriority w:val="99"/>
    <w:qFormat/>
    <w:rsid w:val="002A25E1"/>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25E1"/>
    <w:pPr>
      <w:spacing w:before="100" w:beforeAutospacing="1" w:after="100" w:afterAutospacing="1"/>
    </w:pPr>
    <w:rPr>
      <w:rFonts w:ascii="Times" w:hAnsi="Times"/>
      <w:szCs w:val="20"/>
    </w:rPr>
  </w:style>
  <w:style w:type="character" w:customStyle="1" w:styleId="posted-and-updated">
    <w:name w:val="posted-and-updated"/>
    <w:basedOn w:val="DefaultParagraphFont"/>
    <w:rsid w:val="002A25E1"/>
  </w:style>
  <w:style w:type="paragraph" w:customStyle="1" w:styleId="aff">
    <w:name w:val="aff"/>
    <w:basedOn w:val="Normal"/>
    <w:qFormat/>
    <w:rsid w:val="002A25E1"/>
    <w:pPr>
      <w:spacing w:before="100" w:beforeAutospacing="1" w:after="100" w:afterAutospacing="1"/>
    </w:pPr>
    <w:rPr>
      <w:rFonts w:ascii="Times" w:hAnsi="Times"/>
      <w:szCs w:val="20"/>
    </w:rPr>
  </w:style>
  <w:style w:type="character" w:customStyle="1" w:styleId="label">
    <w:name w:val="label"/>
    <w:basedOn w:val="DefaultParagraphFont"/>
    <w:rsid w:val="002A25E1"/>
  </w:style>
  <w:style w:type="character" w:customStyle="1" w:styleId="entry-author">
    <w:name w:val="entry-author"/>
    <w:basedOn w:val="DefaultParagraphFont"/>
    <w:rsid w:val="002A25E1"/>
  </w:style>
  <w:style w:type="character" w:customStyle="1" w:styleId="entry-author-name">
    <w:name w:val="entry-author-name"/>
    <w:basedOn w:val="DefaultParagraphFont"/>
    <w:rsid w:val="002A25E1"/>
  </w:style>
  <w:style w:type="character" w:customStyle="1" w:styleId="contrib-degrees">
    <w:name w:val="contrib-degrees"/>
    <w:basedOn w:val="DefaultParagraphFont"/>
    <w:rsid w:val="002A25E1"/>
  </w:style>
  <w:style w:type="character" w:customStyle="1" w:styleId="contrib-on-behalf-of">
    <w:name w:val="contrib-on-behalf-of"/>
    <w:basedOn w:val="DefaultParagraphFont"/>
    <w:rsid w:val="002A25E1"/>
  </w:style>
  <w:style w:type="character" w:customStyle="1" w:styleId="pubtime">
    <w:name w:val="pubtime"/>
    <w:basedOn w:val="DefaultParagraphFont"/>
    <w:rsid w:val="002A25E1"/>
  </w:style>
  <w:style w:type="character" w:customStyle="1" w:styleId="fbcommentscount">
    <w:name w:val="fb_comments_count"/>
    <w:basedOn w:val="DefaultParagraphFont"/>
    <w:rsid w:val="002A25E1"/>
  </w:style>
  <w:style w:type="character" w:customStyle="1" w:styleId="stsharethiscustom">
    <w:name w:val="st_sharethis_custom"/>
    <w:basedOn w:val="DefaultParagraphFont"/>
    <w:rsid w:val="002A25E1"/>
  </w:style>
  <w:style w:type="paragraph" w:customStyle="1" w:styleId="permalinkable">
    <w:name w:val="permalinkable"/>
    <w:basedOn w:val="Normal"/>
    <w:qFormat/>
    <w:rsid w:val="002A25E1"/>
    <w:pPr>
      <w:spacing w:before="100" w:beforeAutospacing="1" w:after="100" w:afterAutospacing="1"/>
    </w:pPr>
    <w:rPr>
      <w:rFonts w:ascii="Times" w:hAnsi="Times"/>
      <w:szCs w:val="20"/>
    </w:rPr>
  </w:style>
  <w:style w:type="character" w:customStyle="1" w:styleId="post-date">
    <w:name w:val="post-date"/>
    <w:basedOn w:val="DefaultParagraphFont"/>
    <w:rsid w:val="002A25E1"/>
  </w:style>
  <w:style w:type="character" w:customStyle="1" w:styleId="link-external">
    <w:name w:val="link-external"/>
    <w:basedOn w:val="DefaultParagraphFont"/>
    <w:rsid w:val="002A25E1"/>
  </w:style>
  <w:style w:type="character" w:customStyle="1" w:styleId="articleauthor0">
    <w:name w:val="article_author"/>
    <w:basedOn w:val="DefaultParagraphFont"/>
    <w:rsid w:val="002A25E1"/>
  </w:style>
  <w:style w:type="character" w:customStyle="1" w:styleId="articleissue">
    <w:name w:val="article_issue"/>
    <w:basedOn w:val="DefaultParagraphFont"/>
    <w:rsid w:val="002A25E1"/>
  </w:style>
  <w:style w:type="character" w:customStyle="1" w:styleId="a-size-large">
    <w:name w:val="a-size-large"/>
    <w:basedOn w:val="DefaultParagraphFont"/>
    <w:rsid w:val="002A25E1"/>
  </w:style>
  <w:style w:type="character" w:customStyle="1" w:styleId="a-size-medium">
    <w:name w:val="a-size-medium"/>
    <w:basedOn w:val="DefaultParagraphFont"/>
    <w:rsid w:val="002A25E1"/>
  </w:style>
  <w:style w:type="character" w:customStyle="1" w:styleId="contribution">
    <w:name w:val="contribution"/>
    <w:basedOn w:val="DefaultParagraphFont"/>
    <w:rsid w:val="002A25E1"/>
  </w:style>
  <w:style w:type="character" w:customStyle="1" w:styleId="a-color-secondary">
    <w:name w:val="a-color-secondary"/>
    <w:basedOn w:val="DefaultParagraphFont"/>
    <w:rsid w:val="002A25E1"/>
  </w:style>
  <w:style w:type="paragraph" w:customStyle="1" w:styleId="sbyline">
    <w:name w:val="sbyline"/>
    <w:basedOn w:val="Normal"/>
    <w:qFormat/>
    <w:rsid w:val="002A25E1"/>
    <w:pPr>
      <w:spacing w:before="100" w:beforeAutospacing="1" w:after="100" w:afterAutospacing="1"/>
    </w:pPr>
    <w:rPr>
      <w:rFonts w:ascii="Times" w:hAnsi="Times"/>
      <w:szCs w:val="20"/>
    </w:rPr>
  </w:style>
  <w:style w:type="character" w:customStyle="1" w:styleId="ui-author">
    <w:name w:val="ui-author"/>
    <w:basedOn w:val="DefaultParagraphFont"/>
    <w:rsid w:val="002A25E1"/>
  </w:style>
  <w:style w:type="character" w:customStyle="1" w:styleId="ui-staffline">
    <w:name w:val="ui-staffline"/>
    <w:basedOn w:val="DefaultParagraphFont"/>
    <w:rsid w:val="002A25E1"/>
  </w:style>
  <w:style w:type="paragraph" w:customStyle="1" w:styleId="promotion-tag-p">
    <w:name w:val="promotion-tag-p"/>
    <w:basedOn w:val="Normal"/>
    <w:qFormat/>
    <w:rsid w:val="002A25E1"/>
    <w:pPr>
      <w:spacing w:before="100" w:beforeAutospacing="1" w:after="100" w:afterAutospacing="1"/>
    </w:pPr>
    <w:rPr>
      <w:rFonts w:ascii="Times" w:hAnsi="Times"/>
      <w:szCs w:val="20"/>
    </w:rPr>
  </w:style>
  <w:style w:type="paragraph" w:customStyle="1" w:styleId="heading">
    <w:name w:val="heading"/>
    <w:basedOn w:val="Normal"/>
    <w:qFormat/>
    <w:rsid w:val="002A25E1"/>
    <w:pPr>
      <w:spacing w:before="100" w:beforeAutospacing="1" w:after="100" w:afterAutospacing="1"/>
    </w:pPr>
    <w:rPr>
      <w:rFonts w:ascii="Times" w:hAnsi="Times"/>
      <w:szCs w:val="20"/>
    </w:rPr>
  </w:style>
  <w:style w:type="character" w:customStyle="1" w:styleId="value">
    <w:name w:val="value"/>
    <w:basedOn w:val="DefaultParagraphFont"/>
    <w:rsid w:val="002A25E1"/>
  </w:style>
  <w:style w:type="character" w:customStyle="1" w:styleId="specialissuelabel">
    <w:name w:val="specialissuelabel"/>
    <w:basedOn w:val="DefaultParagraphFont"/>
    <w:rsid w:val="002A25E1"/>
  </w:style>
  <w:style w:type="character" w:customStyle="1" w:styleId="referencediv">
    <w:name w:val="referencediv"/>
    <w:basedOn w:val="DefaultParagraphFont"/>
    <w:rsid w:val="002A25E1"/>
  </w:style>
  <w:style w:type="character" w:customStyle="1" w:styleId="wp-smiley">
    <w:name w:val="wp-smiley"/>
    <w:basedOn w:val="DefaultParagraphFont"/>
    <w:rsid w:val="002A25E1"/>
  </w:style>
  <w:style w:type="character" w:customStyle="1" w:styleId="artjournal">
    <w:name w:val="art_journal"/>
    <w:basedOn w:val="DefaultParagraphFont"/>
    <w:rsid w:val="002A25E1"/>
  </w:style>
  <w:style w:type="character" w:customStyle="1" w:styleId="artdatevolumeissuepart">
    <w:name w:val="art_datevolumeissuepart"/>
    <w:basedOn w:val="DefaultParagraphFont"/>
    <w:rsid w:val="002A25E1"/>
  </w:style>
  <w:style w:type="character" w:customStyle="1" w:styleId="artpages">
    <w:name w:val="art_pages"/>
    <w:basedOn w:val="DefaultParagraphFont"/>
    <w:rsid w:val="002A25E1"/>
  </w:style>
  <w:style w:type="paragraph" w:customStyle="1" w:styleId="lede">
    <w:name w:val="lede"/>
    <w:basedOn w:val="Normal"/>
    <w:qFormat/>
    <w:rsid w:val="002A25E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25E1"/>
  </w:style>
  <w:style w:type="character" w:customStyle="1" w:styleId="degree">
    <w:name w:val="degree"/>
    <w:basedOn w:val="DefaultParagraphFont"/>
    <w:rsid w:val="002A25E1"/>
  </w:style>
  <w:style w:type="character" w:customStyle="1" w:styleId="major">
    <w:name w:val="major"/>
    <w:basedOn w:val="DefaultParagraphFont"/>
    <w:rsid w:val="002A25E1"/>
  </w:style>
  <w:style w:type="character" w:customStyle="1" w:styleId="authors">
    <w:name w:val="authors"/>
    <w:basedOn w:val="DefaultParagraphFont"/>
    <w:rsid w:val="002A25E1"/>
  </w:style>
  <w:style w:type="character" w:customStyle="1" w:styleId="views">
    <w:name w:val="views"/>
    <w:basedOn w:val="DefaultParagraphFont"/>
    <w:rsid w:val="002A25E1"/>
  </w:style>
  <w:style w:type="character" w:customStyle="1" w:styleId="stmainservices">
    <w:name w:val="stmainservices"/>
    <w:basedOn w:val="DefaultParagraphFont"/>
    <w:rsid w:val="002A25E1"/>
  </w:style>
  <w:style w:type="character" w:customStyle="1" w:styleId="stbubblehcount">
    <w:name w:val="stbubble_hcount"/>
    <w:basedOn w:val="DefaultParagraphFont"/>
    <w:rsid w:val="002A25E1"/>
  </w:style>
  <w:style w:type="paragraph" w:customStyle="1" w:styleId="Document">
    <w:name w:val="_Document"/>
    <w:basedOn w:val="Default"/>
    <w:next w:val="Default"/>
    <w:uiPriority w:val="99"/>
    <w:qFormat/>
    <w:rsid w:val="002A25E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25E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25E1"/>
    <w:pPr>
      <w:widowControl w:val="0"/>
    </w:pPr>
    <w:rPr>
      <w:rFonts w:ascii="New Baskerville" w:eastAsiaTheme="minorEastAsia" w:hAnsi="New Baskerville"/>
      <w:color w:val="auto"/>
    </w:rPr>
  </w:style>
  <w:style w:type="paragraph" w:customStyle="1" w:styleId="collapsed-hide">
    <w:name w:val="collapsed-hide"/>
    <w:basedOn w:val="Normal"/>
    <w:qFormat/>
    <w:rsid w:val="002A25E1"/>
    <w:pPr>
      <w:spacing w:before="100" w:beforeAutospacing="1" w:after="100" w:afterAutospacing="1"/>
    </w:pPr>
    <w:rPr>
      <w:rFonts w:ascii="Times" w:hAnsi="Times"/>
      <w:szCs w:val="20"/>
    </w:rPr>
  </w:style>
  <w:style w:type="paragraph" w:customStyle="1" w:styleId="wp-caption-text">
    <w:name w:val="wp-caption-text"/>
    <w:basedOn w:val="Normal"/>
    <w:qFormat/>
    <w:rsid w:val="002A25E1"/>
    <w:pPr>
      <w:spacing w:before="100" w:beforeAutospacing="1" w:after="100" w:afterAutospacing="1"/>
    </w:pPr>
    <w:rPr>
      <w:rFonts w:ascii="Times" w:hAnsi="Times"/>
      <w:szCs w:val="20"/>
    </w:rPr>
  </w:style>
  <w:style w:type="paragraph" w:customStyle="1" w:styleId="Pa7">
    <w:name w:val="Pa7"/>
    <w:basedOn w:val="Default"/>
    <w:next w:val="Default"/>
    <w:qFormat/>
    <w:rsid w:val="002A25E1"/>
    <w:pPr>
      <w:widowControl w:val="0"/>
      <w:spacing w:line="211" w:lineRule="atLeast"/>
    </w:pPr>
    <w:rPr>
      <w:rFonts w:ascii="Mokka" w:eastAsiaTheme="minorEastAsia" w:hAnsi="Mokka"/>
      <w:color w:val="auto"/>
    </w:rPr>
  </w:style>
  <w:style w:type="paragraph" w:customStyle="1" w:styleId="odd">
    <w:name w:val="odd"/>
    <w:basedOn w:val="Normal"/>
    <w:qFormat/>
    <w:rsid w:val="002A25E1"/>
    <w:pPr>
      <w:spacing w:before="100" w:beforeAutospacing="1" w:after="100" w:afterAutospacing="1"/>
    </w:pPr>
    <w:rPr>
      <w:rFonts w:ascii="Times" w:hAnsi="Times"/>
      <w:szCs w:val="20"/>
    </w:rPr>
  </w:style>
  <w:style w:type="character" w:customStyle="1" w:styleId="article-author">
    <w:name w:val="article-author"/>
    <w:basedOn w:val="DefaultParagraphFont"/>
    <w:rsid w:val="002A25E1"/>
  </w:style>
  <w:style w:type="character" w:customStyle="1" w:styleId="tolocaltime">
    <w:name w:val="tolocaltime"/>
    <w:basedOn w:val="DefaultParagraphFont"/>
    <w:rsid w:val="002A25E1"/>
  </w:style>
  <w:style w:type="character" w:customStyle="1" w:styleId="pb-byline">
    <w:name w:val="pb-byline"/>
    <w:basedOn w:val="DefaultParagraphFont"/>
    <w:rsid w:val="002A25E1"/>
  </w:style>
  <w:style w:type="character" w:customStyle="1" w:styleId="pb-timestamp">
    <w:name w:val="pb-timestamp"/>
    <w:basedOn w:val="DefaultParagraphFont"/>
    <w:rsid w:val="002A25E1"/>
  </w:style>
  <w:style w:type="character" w:customStyle="1" w:styleId="posted-on">
    <w:name w:val="posted-on"/>
    <w:basedOn w:val="DefaultParagraphFont"/>
    <w:rsid w:val="002A25E1"/>
  </w:style>
  <w:style w:type="character" w:customStyle="1" w:styleId="even">
    <w:name w:val="even"/>
    <w:basedOn w:val="DefaultParagraphFont"/>
    <w:rsid w:val="002A25E1"/>
  </w:style>
  <w:style w:type="paragraph" w:customStyle="1" w:styleId="volissue">
    <w:name w:val="volissue"/>
    <w:basedOn w:val="Normal"/>
    <w:qFormat/>
    <w:rsid w:val="002A25E1"/>
    <w:pPr>
      <w:spacing w:before="100" w:beforeAutospacing="1" w:after="100" w:afterAutospacing="1"/>
    </w:pPr>
    <w:rPr>
      <w:rFonts w:ascii="Times" w:hAnsi="Times"/>
      <w:szCs w:val="20"/>
    </w:rPr>
  </w:style>
  <w:style w:type="character" w:customStyle="1" w:styleId="cat-date-line4">
    <w:name w:val="cat-date-line4"/>
    <w:basedOn w:val="DefaultParagraphFont"/>
    <w:rsid w:val="002A25E1"/>
  </w:style>
  <w:style w:type="character" w:customStyle="1" w:styleId="articledate">
    <w:name w:val="articledate"/>
    <w:basedOn w:val="DefaultParagraphFont"/>
    <w:rsid w:val="002A25E1"/>
  </w:style>
  <w:style w:type="character" w:customStyle="1" w:styleId="post-byline">
    <w:name w:val="post-byline"/>
    <w:basedOn w:val="DefaultParagraphFont"/>
    <w:rsid w:val="002A25E1"/>
  </w:style>
  <w:style w:type="character" w:customStyle="1" w:styleId="tkrname">
    <w:name w:val="tkrname"/>
    <w:basedOn w:val="DefaultParagraphFont"/>
    <w:rsid w:val="002A25E1"/>
  </w:style>
  <w:style w:type="character" w:customStyle="1" w:styleId="tkrchange">
    <w:name w:val="tkrchange"/>
    <w:basedOn w:val="DefaultParagraphFont"/>
    <w:rsid w:val="002A25E1"/>
  </w:style>
  <w:style w:type="character" w:customStyle="1" w:styleId="metadate">
    <w:name w:val="meta_date"/>
    <w:basedOn w:val="DefaultParagraphFont"/>
    <w:rsid w:val="002A25E1"/>
  </w:style>
  <w:style w:type="character" w:customStyle="1" w:styleId="fa">
    <w:name w:val="fa"/>
    <w:basedOn w:val="DefaultParagraphFont"/>
    <w:rsid w:val="002A25E1"/>
  </w:style>
  <w:style w:type="character" w:customStyle="1" w:styleId="longname">
    <w:name w:val="longname"/>
    <w:basedOn w:val="DefaultParagraphFont"/>
    <w:rsid w:val="002A25E1"/>
  </w:style>
  <w:style w:type="character" w:customStyle="1" w:styleId="echocontainer">
    <w:name w:val="echo_container"/>
    <w:basedOn w:val="DefaultParagraphFont"/>
    <w:rsid w:val="002A25E1"/>
  </w:style>
  <w:style w:type="character" w:customStyle="1" w:styleId="comment-display">
    <w:name w:val="comment-display"/>
    <w:basedOn w:val="DefaultParagraphFont"/>
    <w:rsid w:val="002A25E1"/>
  </w:style>
  <w:style w:type="paragraph" w:customStyle="1" w:styleId="comment-count-label">
    <w:name w:val="comment-count-label"/>
    <w:basedOn w:val="Normal"/>
    <w:qFormat/>
    <w:rsid w:val="002A25E1"/>
    <w:pPr>
      <w:spacing w:before="100" w:beforeAutospacing="1" w:after="100" w:afterAutospacing="1"/>
    </w:pPr>
    <w:rPr>
      <w:rFonts w:ascii="Times" w:hAnsi="Times"/>
      <w:szCs w:val="20"/>
    </w:rPr>
  </w:style>
  <w:style w:type="character" w:customStyle="1" w:styleId="echo-counter">
    <w:name w:val="echo-counter"/>
    <w:basedOn w:val="DefaultParagraphFont"/>
    <w:rsid w:val="002A25E1"/>
  </w:style>
  <w:style w:type="character" w:customStyle="1" w:styleId="discussion-policy">
    <w:name w:val="discussion-policy"/>
    <w:basedOn w:val="DefaultParagraphFont"/>
    <w:rsid w:val="002A25E1"/>
  </w:style>
  <w:style w:type="character" w:customStyle="1" w:styleId="echo-apps-conversations-streamcaption">
    <w:name w:val="echo-apps-conversations-streamcaption"/>
    <w:basedOn w:val="DefaultParagraphFont"/>
    <w:rsid w:val="002A25E1"/>
  </w:style>
  <w:style w:type="character" w:customStyle="1" w:styleId="echo-streamserver-controls-stream-item-text">
    <w:name w:val="echo-streamserver-controls-stream-item-text"/>
    <w:basedOn w:val="DefaultParagraphFont"/>
    <w:rsid w:val="002A25E1"/>
  </w:style>
  <w:style w:type="character" w:customStyle="1" w:styleId="echo-streamserver-controls-facepile-more">
    <w:name w:val="echo-streamserver-controls-facepile-more"/>
    <w:basedOn w:val="DefaultParagraphFont"/>
    <w:rsid w:val="002A25E1"/>
  </w:style>
  <w:style w:type="character" w:customStyle="1" w:styleId="echo-primaryfont">
    <w:name w:val="echo-primaryfont"/>
    <w:basedOn w:val="DefaultParagraphFont"/>
    <w:rsid w:val="002A25E1"/>
  </w:style>
  <w:style w:type="character" w:customStyle="1" w:styleId="section">
    <w:name w:val="section"/>
    <w:basedOn w:val="DefaultParagraphFont"/>
    <w:rsid w:val="002A25E1"/>
  </w:style>
  <w:style w:type="character" w:customStyle="1" w:styleId="wpsr-txt-headline">
    <w:name w:val="wpsr-txt-headline"/>
    <w:basedOn w:val="DefaultParagraphFont"/>
    <w:rsid w:val="002A25E1"/>
  </w:style>
  <w:style w:type="character" w:customStyle="1" w:styleId="asset-metabar-author">
    <w:name w:val="asset-metabar-author"/>
    <w:basedOn w:val="DefaultParagraphFont"/>
    <w:rsid w:val="002A25E1"/>
  </w:style>
  <w:style w:type="character" w:customStyle="1" w:styleId="asset-metabar-time">
    <w:name w:val="asset-metabar-time"/>
    <w:basedOn w:val="DefaultParagraphFont"/>
    <w:rsid w:val="002A25E1"/>
  </w:style>
  <w:style w:type="character" w:customStyle="1" w:styleId="eza-dateline">
    <w:name w:val="eza-dateline"/>
    <w:basedOn w:val="DefaultParagraphFont"/>
    <w:rsid w:val="002A25E1"/>
  </w:style>
  <w:style w:type="character" w:customStyle="1" w:styleId="eza-authors">
    <w:name w:val="eza-authors"/>
    <w:basedOn w:val="DefaultParagraphFont"/>
    <w:rsid w:val="002A25E1"/>
  </w:style>
  <w:style w:type="character" w:customStyle="1" w:styleId="csmstaff">
    <w:name w:val="csm_staff"/>
    <w:basedOn w:val="DefaultParagraphFont"/>
    <w:rsid w:val="002A25E1"/>
  </w:style>
  <w:style w:type="character" w:customStyle="1" w:styleId="source">
    <w:name w:val="source"/>
    <w:basedOn w:val="DefaultParagraphFont"/>
    <w:rsid w:val="002A25E1"/>
  </w:style>
  <w:style w:type="paragraph" w:customStyle="1" w:styleId="mol-para-with-font">
    <w:name w:val="mol-para-with-font"/>
    <w:basedOn w:val="Normal"/>
    <w:qFormat/>
    <w:rsid w:val="002A25E1"/>
    <w:pPr>
      <w:spacing w:before="100" w:beforeAutospacing="1" w:after="100" w:afterAutospacing="1"/>
    </w:pPr>
    <w:rPr>
      <w:rFonts w:ascii="Times" w:hAnsi="Times"/>
      <w:szCs w:val="20"/>
    </w:rPr>
  </w:style>
  <w:style w:type="character" w:customStyle="1" w:styleId="article-timestamp">
    <w:name w:val="article-timestamp"/>
    <w:basedOn w:val="DefaultParagraphFont"/>
    <w:rsid w:val="002A25E1"/>
  </w:style>
  <w:style w:type="character" w:customStyle="1" w:styleId="byline-text">
    <w:name w:val="byline-text"/>
    <w:basedOn w:val="DefaultParagraphFont"/>
    <w:rsid w:val="002A25E1"/>
  </w:style>
  <w:style w:type="character" w:customStyle="1" w:styleId="itemauthor">
    <w:name w:val="itemauthor"/>
    <w:basedOn w:val="DefaultParagraphFont"/>
    <w:rsid w:val="002A25E1"/>
  </w:style>
  <w:style w:type="character" w:customStyle="1" w:styleId="itemdatecreated">
    <w:name w:val="itemdatecreated"/>
    <w:basedOn w:val="DefaultParagraphFont"/>
    <w:rsid w:val="002A25E1"/>
  </w:style>
  <w:style w:type="character" w:customStyle="1" w:styleId="slug-metadata-note">
    <w:name w:val="slug-metadata-note"/>
    <w:basedOn w:val="DefaultParagraphFont"/>
    <w:rsid w:val="002A25E1"/>
  </w:style>
  <w:style w:type="character" w:customStyle="1" w:styleId="drop-capped">
    <w:name w:val="drop-capped"/>
    <w:basedOn w:val="DefaultParagraphFont"/>
    <w:rsid w:val="002A25E1"/>
  </w:style>
  <w:style w:type="character" w:customStyle="1" w:styleId="published">
    <w:name w:val="published"/>
    <w:basedOn w:val="DefaultParagraphFont"/>
    <w:rsid w:val="002A25E1"/>
  </w:style>
  <w:style w:type="paragraph" w:customStyle="1" w:styleId="articleopinion-standfirst">
    <w:name w:val="articleopinion-standfirst"/>
    <w:basedOn w:val="Normal"/>
    <w:qFormat/>
    <w:rsid w:val="002A25E1"/>
    <w:pPr>
      <w:spacing w:before="100" w:beforeAutospacing="1" w:after="100" w:afterAutospacing="1"/>
    </w:pPr>
    <w:rPr>
      <w:rFonts w:ascii="Times" w:hAnsi="Times"/>
      <w:szCs w:val="20"/>
    </w:rPr>
  </w:style>
  <w:style w:type="paragraph" w:customStyle="1" w:styleId="snippet">
    <w:name w:val="snippet"/>
    <w:basedOn w:val="Normal"/>
    <w:qFormat/>
    <w:rsid w:val="002A25E1"/>
    <w:pPr>
      <w:spacing w:before="100" w:beforeAutospacing="1" w:after="100" w:afterAutospacing="1"/>
    </w:pPr>
    <w:rPr>
      <w:rFonts w:ascii="Times" w:hAnsi="Times"/>
      <w:szCs w:val="20"/>
    </w:rPr>
  </w:style>
  <w:style w:type="character" w:customStyle="1" w:styleId="thetitle">
    <w:name w:val="the_title"/>
    <w:basedOn w:val="DefaultParagraphFont"/>
    <w:rsid w:val="002A25E1"/>
  </w:style>
  <w:style w:type="character" w:customStyle="1" w:styleId="view-count">
    <w:name w:val="view-count"/>
    <w:basedOn w:val="DefaultParagraphFont"/>
    <w:rsid w:val="002A25E1"/>
  </w:style>
  <w:style w:type="character" w:customStyle="1" w:styleId="rupee">
    <w:name w:val="rupee"/>
    <w:basedOn w:val="DefaultParagraphFont"/>
    <w:rsid w:val="002A25E1"/>
  </w:style>
  <w:style w:type="character" w:customStyle="1" w:styleId="grey1">
    <w:name w:val="grey1"/>
    <w:basedOn w:val="DefaultParagraphFont"/>
    <w:rsid w:val="002A25E1"/>
  </w:style>
  <w:style w:type="paragraph" w:customStyle="1" w:styleId="Pa13">
    <w:name w:val="Pa13"/>
    <w:basedOn w:val="Default"/>
    <w:next w:val="Default"/>
    <w:uiPriority w:val="99"/>
    <w:qFormat/>
    <w:rsid w:val="002A25E1"/>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25E1"/>
    <w:pPr>
      <w:widowControl w:val="0"/>
      <w:spacing w:line="241" w:lineRule="atLeast"/>
    </w:pPr>
    <w:rPr>
      <w:rFonts w:eastAsiaTheme="minorEastAsia"/>
      <w:color w:val="auto"/>
    </w:rPr>
  </w:style>
  <w:style w:type="paragraph" w:customStyle="1" w:styleId="Pa9">
    <w:name w:val="Pa9"/>
    <w:basedOn w:val="Default"/>
    <w:next w:val="Default"/>
    <w:uiPriority w:val="99"/>
    <w:qFormat/>
    <w:rsid w:val="002A25E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25E1"/>
  </w:style>
  <w:style w:type="character" w:customStyle="1" w:styleId="reporttitle">
    <w:name w:val="report_title"/>
    <w:basedOn w:val="DefaultParagraphFont"/>
    <w:rsid w:val="002A25E1"/>
  </w:style>
  <w:style w:type="character" w:customStyle="1" w:styleId="documenttype-longreleases">
    <w:name w:val="document_type_-_long_releases"/>
    <w:basedOn w:val="DefaultParagraphFont"/>
    <w:rsid w:val="002A25E1"/>
  </w:style>
  <w:style w:type="character" w:customStyle="1" w:styleId="alt-date">
    <w:name w:val="alt-date"/>
    <w:basedOn w:val="DefaultParagraphFont"/>
    <w:rsid w:val="002A25E1"/>
  </w:style>
  <w:style w:type="character" w:customStyle="1" w:styleId="entry-byline">
    <w:name w:val="entry-byline"/>
    <w:basedOn w:val="DefaultParagraphFont"/>
    <w:rsid w:val="002A25E1"/>
  </w:style>
  <w:style w:type="character" w:customStyle="1" w:styleId="taglinecontrib">
    <w:name w:val="tagline_contrib"/>
    <w:basedOn w:val="DefaultParagraphFont"/>
    <w:rsid w:val="002A25E1"/>
  </w:style>
  <w:style w:type="character" w:customStyle="1" w:styleId="articledate0">
    <w:name w:val="article_date"/>
    <w:basedOn w:val="DefaultParagraphFont"/>
    <w:rsid w:val="002A25E1"/>
  </w:style>
  <w:style w:type="paragraph" w:customStyle="1" w:styleId="hg-daily">
    <w:name w:val="hg-daily"/>
    <w:basedOn w:val="Normal"/>
    <w:qFormat/>
    <w:rsid w:val="002A25E1"/>
    <w:pPr>
      <w:spacing w:before="100" w:beforeAutospacing="1" w:after="100" w:afterAutospacing="1"/>
    </w:pPr>
    <w:rPr>
      <w:rFonts w:ascii="Times" w:hAnsi="Times"/>
      <w:szCs w:val="20"/>
    </w:rPr>
  </w:style>
  <w:style w:type="character" w:customStyle="1" w:styleId="cit">
    <w:name w:val="cit"/>
    <w:basedOn w:val="DefaultParagraphFont"/>
    <w:rsid w:val="002A25E1"/>
  </w:style>
  <w:style w:type="paragraph" w:customStyle="1" w:styleId="buttonheading">
    <w:name w:val="buttonheading"/>
    <w:basedOn w:val="Normal"/>
    <w:qFormat/>
    <w:rsid w:val="002A25E1"/>
    <w:pPr>
      <w:spacing w:before="100" w:beforeAutospacing="1" w:after="100" w:afterAutospacing="1"/>
    </w:pPr>
    <w:rPr>
      <w:rFonts w:ascii="Times" w:hAnsi="Times"/>
      <w:szCs w:val="20"/>
    </w:rPr>
  </w:style>
  <w:style w:type="character" w:customStyle="1" w:styleId="createdate">
    <w:name w:val="createdate"/>
    <w:basedOn w:val="DefaultParagraphFont"/>
    <w:rsid w:val="002A25E1"/>
  </w:style>
  <w:style w:type="paragraph" w:customStyle="1" w:styleId="p">
    <w:name w:val="p"/>
    <w:basedOn w:val="Normal"/>
    <w:qFormat/>
    <w:rsid w:val="002A25E1"/>
    <w:pPr>
      <w:spacing w:before="100" w:beforeAutospacing="1" w:after="100" w:afterAutospacing="1"/>
    </w:pPr>
    <w:rPr>
      <w:rFonts w:ascii="Times" w:hAnsi="Times"/>
      <w:szCs w:val="20"/>
    </w:rPr>
  </w:style>
  <w:style w:type="character" w:customStyle="1" w:styleId="text-label">
    <w:name w:val="text-label"/>
    <w:basedOn w:val="DefaultParagraphFont"/>
    <w:rsid w:val="002A25E1"/>
  </w:style>
  <w:style w:type="character" w:customStyle="1" w:styleId="metad">
    <w:name w:val="metad"/>
    <w:rsid w:val="002A25E1"/>
  </w:style>
  <w:style w:type="character" w:customStyle="1" w:styleId="justify1">
    <w:name w:val="justify1"/>
    <w:rsid w:val="002A25E1"/>
  </w:style>
  <w:style w:type="paragraph" w:customStyle="1" w:styleId="TOC3Char">
    <w:name w:val="TOC 3 Char"/>
    <w:basedOn w:val="Normal"/>
    <w:next w:val="Normal"/>
    <w:qFormat/>
    <w:rsid w:val="002A25E1"/>
    <w:rPr>
      <w:rFonts w:eastAsia="Times New Roman"/>
      <w:szCs w:val="20"/>
    </w:rPr>
  </w:style>
  <w:style w:type="paragraph" w:customStyle="1" w:styleId="TOC1Char">
    <w:name w:val="TOC 1 Char"/>
    <w:basedOn w:val="Normal"/>
    <w:next w:val="Normal"/>
    <w:qFormat/>
    <w:rsid w:val="002A25E1"/>
    <w:rPr>
      <w:rFonts w:eastAsia="Times New Roman"/>
      <w:b/>
      <w:szCs w:val="20"/>
    </w:rPr>
  </w:style>
  <w:style w:type="character" w:customStyle="1" w:styleId="StyleCardtextChar10pt">
    <w:name w:val="Style Card text Char + 10 pt"/>
    <w:rsid w:val="002A25E1"/>
    <w:rPr>
      <w:rFonts w:ascii="Georgia" w:eastAsia="Calibri" w:hAnsi="Georgia"/>
      <w:sz w:val="20"/>
      <w:u w:val="single"/>
      <w:lang w:bidi="ar-SA"/>
    </w:rPr>
  </w:style>
  <w:style w:type="numbering" w:customStyle="1" w:styleId="NoList411">
    <w:name w:val="No List411"/>
    <w:next w:val="NoList"/>
    <w:semiHidden/>
    <w:unhideWhenUsed/>
    <w:rsid w:val="002A25E1"/>
  </w:style>
  <w:style w:type="numbering" w:customStyle="1" w:styleId="NoList51">
    <w:name w:val="No List51"/>
    <w:next w:val="NoList"/>
    <w:semiHidden/>
    <w:unhideWhenUsed/>
    <w:rsid w:val="002A25E1"/>
  </w:style>
  <w:style w:type="numbering" w:customStyle="1" w:styleId="NoList6">
    <w:name w:val="No List6"/>
    <w:next w:val="NoList"/>
    <w:uiPriority w:val="99"/>
    <w:semiHidden/>
    <w:unhideWhenUsed/>
    <w:rsid w:val="002A25E1"/>
  </w:style>
  <w:style w:type="numbering" w:customStyle="1" w:styleId="NoList7">
    <w:name w:val="No List7"/>
    <w:next w:val="NoList"/>
    <w:semiHidden/>
    <w:unhideWhenUsed/>
    <w:rsid w:val="002A25E1"/>
  </w:style>
  <w:style w:type="paragraph" w:customStyle="1" w:styleId="NoteLevel11">
    <w:name w:val="Note Level 11"/>
    <w:basedOn w:val="Normal"/>
    <w:uiPriority w:val="99"/>
    <w:qFormat/>
    <w:rsid w:val="002A25E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25E1"/>
    <w:pPr>
      <w:keepNext/>
      <w:tabs>
        <w:tab w:val="num" w:pos="1440"/>
      </w:tabs>
      <w:ind w:left="1800" w:hanging="360"/>
      <w:outlineLvl w:val="2"/>
    </w:pPr>
  </w:style>
  <w:style w:type="paragraph" w:customStyle="1" w:styleId="NoteLevel41">
    <w:name w:val="Note Level 41"/>
    <w:basedOn w:val="Normal"/>
    <w:qFormat/>
    <w:rsid w:val="002A25E1"/>
    <w:pPr>
      <w:keepNext/>
      <w:tabs>
        <w:tab w:val="num" w:pos="2160"/>
      </w:tabs>
      <w:ind w:left="2520" w:hanging="360"/>
      <w:outlineLvl w:val="3"/>
    </w:pPr>
  </w:style>
  <w:style w:type="paragraph" w:customStyle="1" w:styleId="NoteLevel51">
    <w:name w:val="Note Level 51"/>
    <w:basedOn w:val="Normal"/>
    <w:qFormat/>
    <w:rsid w:val="002A25E1"/>
    <w:pPr>
      <w:keepNext/>
      <w:tabs>
        <w:tab w:val="num" w:pos="2880"/>
      </w:tabs>
      <w:ind w:left="3240" w:hanging="360"/>
      <w:outlineLvl w:val="4"/>
    </w:pPr>
  </w:style>
  <w:style w:type="paragraph" w:customStyle="1" w:styleId="NoteLevel61">
    <w:name w:val="Note Level 61"/>
    <w:basedOn w:val="Normal"/>
    <w:qFormat/>
    <w:rsid w:val="002A25E1"/>
    <w:pPr>
      <w:keepNext/>
      <w:tabs>
        <w:tab w:val="num" w:pos="3600"/>
      </w:tabs>
      <w:ind w:left="3960" w:hanging="360"/>
      <w:outlineLvl w:val="5"/>
    </w:pPr>
  </w:style>
  <w:style w:type="paragraph" w:customStyle="1" w:styleId="NoteLevel71">
    <w:name w:val="Note Level 71"/>
    <w:basedOn w:val="Normal"/>
    <w:qFormat/>
    <w:rsid w:val="002A25E1"/>
    <w:pPr>
      <w:keepNext/>
      <w:tabs>
        <w:tab w:val="num" w:pos="4320"/>
      </w:tabs>
      <w:ind w:left="4680" w:hanging="360"/>
      <w:outlineLvl w:val="6"/>
    </w:pPr>
  </w:style>
  <w:style w:type="paragraph" w:customStyle="1" w:styleId="NoteLevel81">
    <w:name w:val="Note Level 81"/>
    <w:basedOn w:val="Normal"/>
    <w:qFormat/>
    <w:rsid w:val="002A25E1"/>
    <w:pPr>
      <w:keepNext/>
      <w:tabs>
        <w:tab w:val="num" w:pos="5040"/>
      </w:tabs>
      <w:ind w:left="5400" w:hanging="360"/>
      <w:outlineLvl w:val="7"/>
    </w:pPr>
  </w:style>
  <w:style w:type="paragraph" w:customStyle="1" w:styleId="NoteLevel91">
    <w:name w:val="Note Level 91"/>
    <w:basedOn w:val="Normal"/>
    <w:qFormat/>
    <w:rsid w:val="002A25E1"/>
    <w:pPr>
      <w:keepNext/>
      <w:tabs>
        <w:tab w:val="num" w:pos="5760"/>
      </w:tabs>
      <w:ind w:left="6120" w:hanging="360"/>
      <w:outlineLvl w:val="8"/>
    </w:pPr>
  </w:style>
  <w:style w:type="paragraph" w:styleId="Index2">
    <w:name w:val="index 2"/>
    <w:basedOn w:val="Normal"/>
    <w:next w:val="Normal"/>
    <w:autoRedefine/>
    <w:rsid w:val="002A25E1"/>
    <w:pPr>
      <w:spacing w:after="200" w:line="276" w:lineRule="auto"/>
      <w:ind w:left="400" w:hanging="200"/>
    </w:pPr>
    <w:rPr>
      <w:rFonts w:eastAsia="Times New Roman"/>
      <w:bCs/>
    </w:rPr>
  </w:style>
  <w:style w:type="paragraph" w:styleId="Index3">
    <w:name w:val="index 3"/>
    <w:basedOn w:val="Normal"/>
    <w:next w:val="Normal"/>
    <w:autoRedefine/>
    <w:rsid w:val="002A25E1"/>
    <w:pPr>
      <w:spacing w:after="200" w:line="276" w:lineRule="auto"/>
      <w:ind w:left="600" w:hanging="200"/>
    </w:pPr>
    <w:rPr>
      <w:rFonts w:eastAsia="Times New Roman"/>
      <w:bCs/>
    </w:rPr>
  </w:style>
  <w:style w:type="paragraph" w:styleId="Index4">
    <w:name w:val="index 4"/>
    <w:basedOn w:val="Normal"/>
    <w:next w:val="Normal"/>
    <w:autoRedefine/>
    <w:rsid w:val="002A25E1"/>
    <w:pPr>
      <w:spacing w:after="200" w:line="276" w:lineRule="auto"/>
      <w:ind w:left="800" w:hanging="200"/>
    </w:pPr>
    <w:rPr>
      <w:rFonts w:eastAsia="Times New Roman"/>
      <w:bCs/>
    </w:rPr>
  </w:style>
  <w:style w:type="paragraph" w:styleId="Index5">
    <w:name w:val="index 5"/>
    <w:basedOn w:val="Normal"/>
    <w:next w:val="Normal"/>
    <w:autoRedefine/>
    <w:rsid w:val="002A25E1"/>
    <w:pPr>
      <w:spacing w:after="200" w:line="276" w:lineRule="auto"/>
      <w:ind w:left="1000" w:hanging="200"/>
    </w:pPr>
    <w:rPr>
      <w:rFonts w:eastAsia="Times New Roman"/>
      <w:bCs/>
    </w:rPr>
  </w:style>
  <w:style w:type="paragraph" w:styleId="Index6">
    <w:name w:val="index 6"/>
    <w:basedOn w:val="Normal"/>
    <w:next w:val="Normal"/>
    <w:autoRedefine/>
    <w:rsid w:val="002A25E1"/>
    <w:pPr>
      <w:spacing w:after="200" w:line="276" w:lineRule="auto"/>
      <w:ind w:left="1200" w:hanging="200"/>
    </w:pPr>
    <w:rPr>
      <w:rFonts w:eastAsia="Times New Roman"/>
      <w:bCs/>
    </w:rPr>
  </w:style>
  <w:style w:type="paragraph" w:styleId="Index7">
    <w:name w:val="index 7"/>
    <w:basedOn w:val="Normal"/>
    <w:next w:val="Normal"/>
    <w:autoRedefine/>
    <w:rsid w:val="002A25E1"/>
    <w:pPr>
      <w:spacing w:after="200" w:line="276" w:lineRule="auto"/>
      <w:ind w:left="1400" w:hanging="200"/>
    </w:pPr>
    <w:rPr>
      <w:rFonts w:eastAsia="Times New Roman"/>
      <w:bCs/>
    </w:rPr>
  </w:style>
  <w:style w:type="paragraph" w:styleId="Index8">
    <w:name w:val="index 8"/>
    <w:basedOn w:val="Normal"/>
    <w:next w:val="Normal"/>
    <w:autoRedefine/>
    <w:rsid w:val="002A25E1"/>
    <w:pPr>
      <w:spacing w:after="200" w:line="276" w:lineRule="auto"/>
      <w:ind w:left="1600" w:hanging="200"/>
    </w:pPr>
    <w:rPr>
      <w:rFonts w:eastAsia="Times New Roman"/>
      <w:bCs/>
    </w:rPr>
  </w:style>
  <w:style w:type="paragraph" w:styleId="Index9">
    <w:name w:val="index 9"/>
    <w:basedOn w:val="Normal"/>
    <w:next w:val="Normal"/>
    <w:autoRedefine/>
    <w:rsid w:val="002A25E1"/>
    <w:pPr>
      <w:spacing w:after="200" w:line="276" w:lineRule="auto"/>
      <w:ind w:left="1800" w:hanging="200"/>
    </w:pPr>
    <w:rPr>
      <w:rFonts w:eastAsia="Times New Roman"/>
      <w:bCs/>
    </w:rPr>
  </w:style>
  <w:style w:type="paragraph" w:styleId="IndexHeading">
    <w:name w:val="index heading"/>
    <w:basedOn w:val="Normal"/>
    <w:next w:val="Index1"/>
    <w:rsid w:val="002A25E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25E1"/>
    <w:pPr>
      <w:jc w:val="both"/>
    </w:pPr>
    <w:rPr>
      <w:rFonts w:eastAsia="Times New Roman"/>
      <w:i/>
      <w:iCs/>
      <w:color w:val="000000"/>
    </w:rPr>
  </w:style>
  <w:style w:type="character" w:customStyle="1" w:styleId="MediumGrid11">
    <w:name w:val="Medium Grid 11"/>
    <w:uiPriority w:val="99"/>
    <w:rsid w:val="002A25E1"/>
    <w:rPr>
      <w:color w:val="808080"/>
    </w:rPr>
  </w:style>
  <w:style w:type="numbering" w:customStyle="1" w:styleId="NoList8">
    <w:name w:val="No List8"/>
    <w:next w:val="NoList"/>
    <w:semiHidden/>
    <w:unhideWhenUsed/>
    <w:rsid w:val="002A25E1"/>
  </w:style>
  <w:style w:type="numbering" w:customStyle="1" w:styleId="NoList9">
    <w:name w:val="No List9"/>
    <w:next w:val="NoList"/>
    <w:semiHidden/>
    <w:unhideWhenUsed/>
    <w:rsid w:val="002A25E1"/>
  </w:style>
  <w:style w:type="numbering" w:customStyle="1" w:styleId="NoList10">
    <w:name w:val="No List10"/>
    <w:next w:val="NoList"/>
    <w:semiHidden/>
    <w:unhideWhenUsed/>
    <w:rsid w:val="002A25E1"/>
  </w:style>
  <w:style w:type="numbering" w:customStyle="1" w:styleId="NoList1113">
    <w:name w:val="No List1113"/>
    <w:next w:val="NoList"/>
    <w:uiPriority w:val="99"/>
    <w:semiHidden/>
    <w:unhideWhenUsed/>
    <w:rsid w:val="002A25E1"/>
  </w:style>
  <w:style w:type="numbering" w:customStyle="1" w:styleId="NoList1211">
    <w:name w:val="No List1211"/>
    <w:next w:val="NoList"/>
    <w:semiHidden/>
    <w:unhideWhenUsed/>
    <w:rsid w:val="002A25E1"/>
  </w:style>
  <w:style w:type="numbering" w:customStyle="1" w:styleId="NoList131">
    <w:name w:val="No List131"/>
    <w:next w:val="NoList"/>
    <w:semiHidden/>
    <w:unhideWhenUsed/>
    <w:rsid w:val="002A25E1"/>
  </w:style>
  <w:style w:type="numbering" w:customStyle="1" w:styleId="NoList141">
    <w:name w:val="No List141"/>
    <w:next w:val="NoList"/>
    <w:semiHidden/>
    <w:unhideWhenUsed/>
    <w:rsid w:val="002A25E1"/>
  </w:style>
  <w:style w:type="numbering" w:customStyle="1" w:styleId="NoList15">
    <w:name w:val="No List15"/>
    <w:next w:val="NoList"/>
    <w:uiPriority w:val="99"/>
    <w:semiHidden/>
    <w:unhideWhenUsed/>
    <w:rsid w:val="002A25E1"/>
  </w:style>
  <w:style w:type="numbering" w:customStyle="1" w:styleId="NoList16">
    <w:name w:val="No List16"/>
    <w:next w:val="NoList"/>
    <w:uiPriority w:val="99"/>
    <w:semiHidden/>
    <w:unhideWhenUsed/>
    <w:rsid w:val="002A25E1"/>
  </w:style>
  <w:style w:type="numbering" w:customStyle="1" w:styleId="NoList17">
    <w:name w:val="No List17"/>
    <w:next w:val="NoList"/>
    <w:semiHidden/>
    <w:unhideWhenUsed/>
    <w:rsid w:val="002A25E1"/>
  </w:style>
  <w:style w:type="numbering" w:customStyle="1" w:styleId="NoList18">
    <w:name w:val="No List18"/>
    <w:next w:val="NoList"/>
    <w:uiPriority w:val="99"/>
    <w:semiHidden/>
    <w:unhideWhenUsed/>
    <w:rsid w:val="002A25E1"/>
  </w:style>
  <w:style w:type="numbering" w:customStyle="1" w:styleId="NoList19">
    <w:name w:val="No List19"/>
    <w:next w:val="NoList"/>
    <w:uiPriority w:val="99"/>
    <w:semiHidden/>
    <w:unhideWhenUsed/>
    <w:rsid w:val="002A25E1"/>
  </w:style>
  <w:style w:type="numbering" w:customStyle="1" w:styleId="NoList20">
    <w:name w:val="No List20"/>
    <w:next w:val="NoList"/>
    <w:semiHidden/>
    <w:unhideWhenUsed/>
    <w:rsid w:val="002A25E1"/>
  </w:style>
  <w:style w:type="numbering" w:customStyle="1" w:styleId="NoList213">
    <w:name w:val="No List213"/>
    <w:next w:val="NoList"/>
    <w:semiHidden/>
    <w:unhideWhenUsed/>
    <w:rsid w:val="002A25E1"/>
  </w:style>
  <w:style w:type="character" w:customStyle="1" w:styleId="Date2">
    <w:name w:val="Date2"/>
    <w:rsid w:val="002A25E1"/>
  </w:style>
  <w:style w:type="paragraph" w:customStyle="1" w:styleId="PlaceholderText2">
    <w:name w:val="Placeholder Text2"/>
    <w:basedOn w:val="Normal"/>
    <w:uiPriority w:val="99"/>
    <w:qFormat/>
    <w:rsid w:val="002A25E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25E1"/>
    <w:pPr>
      <w:spacing w:before="100" w:beforeAutospacing="1" w:after="100" w:afterAutospacing="1"/>
    </w:pPr>
    <w:rPr>
      <w:rFonts w:eastAsia="Times New Roman"/>
    </w:rPr>
  </w:style>
  <w:style w:type="paragraph" w:customStyle="1" w:styleId="LightShading1">
    <w:name w:val="Light Shading1"/>
    <w:basedOn w:val="Normal"/>
    <w:qFormat/>
    <w:rsid w:val="002A25E1"/>
    <w:pPr>
      <w:keepNext/>
      <w:tabs>
        <w:tab w:val="num" w:pos="1440"/>
      </w:tabs>
      <w:ind w:left="1800" w:hanging="360"/>
      <w:outlineLvl w:val="2"/>
    </w:pPr>
  </w:style>
  <w:style w:type="paragraph" w:customStyle="1" w:styleId="LightList1">
    <w:name w:val="Light List1"/>
    <w:basedOn w:val="Normal"/>
    <w:qFormat/>
    <w:rsid w:val="002A25E1"/>
    <w:pPr>
      <w:keepNext/>
      <w:tabs>
        <w:tab w:val="num" w:pos="2160"/>
      </w:tabs>
      <w:ind w:left="2520" w:hanging="360"/>
      <w:outlineLvl w:val="3"/>
    </w:pPr>
  </w:style>
  <w:style w:type="paragraph" w:customStyle="1" w:styleId="LightGrid1">
    <w:name w:val="Light Grid1"/>
    <w:basedOn w:val="Normal"/>
    <w:qFormat/>
    <w:rsid w:val="002A25E1"/>
    <w:pPr>
      <w:keepNext/>
      <w:tabs>
        <w:tab w:val="num" w:pos="2880"/>
      </w:tabs>
      <w:ind w:left="3240" w:hanging="360"/>
      <w:outlineLvl w:val="4"/>
    </w:pPr>
  </w:style>
  <w:style w:type="paragraph" w:customStyle="1" w:styleId="MediumShading11">
    <w:name w:val="Medium Shading 11"/>
    <w:basedOn w:val="Normal"/>
    <w:qFormat/>
    <w:rsid w:val="002A25E1"/>
    <w:pPr>
      <w:keepNext/>
      <w:tabs>
        <w:tab w:val="num" w:pos="3600"/>
      </w:tabs>
      <w:ind w:left="3960" w:hanging="360"/>
      <w:outlineLvl w:val="5"/>
    </w:pPr>
  </w:style>
  <w:style w:type="paragraph" w:customStyle="1" w:styleId="MediumShading21">
    <w:name w:val="Medium Shading 21"/>
    <w:basedOn w:val="Normal"/>
    <w:qFormat/>
    <w:rsid w:val="002A25E1"/>
    <w:pPr>
      <w:keepNext/>
      <w:tabs>
        <w:tab w:val="num" w:pos="4320"/>
      </w:tabs>
      <w:ind w:left="4680" w:hanging="360"/>
      <w:outlineLvl w:val="6"/>
    </w:pPr>
  </w:style>
  <w:style w:type="paragraph" w:customStyle="1" w:styleId="MediumList11">
    <w:name w:val="Medium List 11"/>
    <w:basedOn w:val="Normal"/>
    <w:qFormat/>
    <w:rsid w:val="002A25E1"/>
    <w:pPr>
      <w:keepNext/>
      <w:tabs>
        <w:tab w:val="num" w:pos="5040"/>
      </w:tabs>
      <w:ind w:left="5400" w:hanging="360"/>
      <w:outlineLvl w:val="7"/>
    </w:pPr>
  </w:style>
  <w:style w:type="paragraph" w:customStyle="1" w:styleId="MediumList21">
    <w:name w:val="Medium List 21"/>
    <w:basedOn w:val="Normal"/>
    <w:qFormat/>
    <w:rsid w:val="002A25E1"/>
    <w:pPr>
      <w:keepNext/>
      <w:tabs>
        <w:tab w:val="num" w:pos="5760"/>
      </w:tabs>
      <w:ind w:left="6120" w:hanging="360"/>
      <w:outlineLvl w:val="8"/>
    </w:pPr>
  </w:style>
  <w:style w:type="character" w:customStyle="1" w:styleId="SmallCharChar0">
    <w:name w:val="Small Char Char"/>
    <w:basedOn w:val="DefaultParagraphFont"/>
    <w:rsid w:val="002A25E1"/>
    <w:rPr>
      <w:sz w:val="17"/>
      <w:szCs w:val="24"/>
      <w:lang w:val="en-US" w:eastAsia="en-US" w:bidi="ar-SA"/>
    </w:rPr>
  </w:style>
  <w:style w:type="paragraph" w:customStyle="1" w:styleId="TagsFutura">
    <w:name w:val="TagsFutura"/>
    <w:basedOn w:val="Normal"/>
    <w:next w:val="Cites"/>
    <w:qFormat/>
    <w:rsid w:val="002A25E1"/>
    <w:rPr>
      <w:rFonts w:ascii="Futura" w:eastAsia="Times" w:hAnsi="Futura"/>
      <w:b/>
      <w:caps/>
      <w:sz w:val="18"/>
      <w:szCs w:val="20"/>
    </w:rPr>
  </w:style>
  <w:style w:type="character" w:styleId="SubtleEmphasis">
    <w:name w:val="Subtle Emphasis"/>
    <w:aliases w:val="Key phrase"/>
    <w:uiPriority w:val="19"/>
    <w:qFormat/>
    <w:rsid w:val="002A25E1"/>
    <w:rPr>
      <w:rFonts w:ascii="Garamond" w:hAnsi="Garamond"/>
      <w:iCs/>
      <w:color w:val="auto"/>
      <w:spacing w:val="0"/>
      <w:sz w:val="22"/>
      <w:u w:val="single"/>
      <w:bdr w:val="none" w:sz="0" w:space="0" w:color="auto"/>
    </w:rPr>
  </w:style>
  <w:style w:type="paragraph" w:styleId="Revision">
    <w:name w:val="Revision"/>
    <w:hidden/>
    <w:uiPriority w:val="99"/>
    <w:rsid w:val="002A25E1"/>
    <w:pPr>
      <w:spacing w:after="0" w:line="240" w:lineRule="auto"/>
    </w:pPr>
    <w:rPr>
      <w:rFonts w:ascii="Garamond" w:hAnsi="Garamond" w:cs="Calibri"/>
    </w:rPr>
  </w:style>
  <w:style w:type="character" w:customStyle="1" w:styleId="italics">
    <w:name w:val="italics"/>
    <w:basedOn w:val="DefaultParagraphFont"/>
    <w:rsid w:val="002A25E1"/>
  </w:style>
  <w:style w:type="character" w:customStyle="1" w:styleId="m-3583723223135346788gmail-style13ptbold">
    <w:name w:val="m_-3583723223135346788gmail-style13ptbold"/>
    <w:basedOn w:val="DefaultParagraphFont"/>
    <w:rsid w:val="002A25E1"/>
  </w:style>
  <w:style w:type="character" w:customStyle="1" w:styleId="m-3583723223135346788gmail-styleunderline">
    <w:name w:val="m_-3583723223135346788gmail-styleunderline"/>
    <w:basedOn w:val="DefaultParagraphFont"/>
    <w:rsid w:val="002A25E1"/>
  </w:style>
  <w:style w:type="character" w:customStyle="1" w:styleId="m-7987884988147105482m1065625063539186999gmail-style13ptbold">
    <w:name w:val="m_-7987884988147105482m_1065625063539186999gmail-style13ptbold"/>
    <w:basedOn w:val="DefaultParagraphFont"/>
    <w:rsid w:val="002A25E1"/>
  </w:style>
  <w:style w:type="character" w:customStyle="1" w:styleId="m-7987884988147105482m1065625063539186999gmail-styleunderline">
    <w:name w:val="m_-7987884988147105482m_1065625063539186999gmail-styleunderline"/>
    <w:basedOn w:val="DefaultParagraphFont"/>
    <w:rsid w:val="002A25E1"/>
  </w:style>
  <w:style w:type="character" w:customStyle="1" w:styleId="m-2831606650154326052gmail-style13ptbold">
    <w:name w:val="m_-2831606650154326052gmail-style13ptbold"/>
    <w:basedOn w:val="DefaultParagraphFont"/>
    <w:rsid w:val="002A25E1"/>
  </w:style>
  <w:style w:type="character" w:customStyle="1" w:styleId="pullquote">
    <w:name w:val="pullquote"/>
    <w:basedOn w:val="DefaultParagraphFont"/>
    <w:rsid w:val="002A25E1"/>
  </w:style>
  <w:style w:type="paragraph" w:customStyle="1" w:styleId="pullquote1">
    <w:name w:val="pullquote1"/>
    <w:basedOn w:val="Normal"/>
    <w:rsid w:val="002A25E1"/>
    <w:pPr>
      <w:spacing w:before="100" w:beforeAutospacing="1" w:after="100" w:afterAutospacing="1"/>
    </w:pPr>
  </w:style>
  <w:style w:type="character" w:customStyle="1" w:styleId="day">
    <w:name w:val="day"/>
    <w:basedOn w:val="DefaultParagraphFont"/>
    <w:rsid w:val="002A25E1"/>
  </w:style>
  <w:style w:type="character" w:customStyle="1" w:styleId="ojrvke-r4nke-q4bldf-r4nke">
    <w:name w:val="ojrvke-r4nke-q4bldf-r4nke"/>
    <w:basedOn w:val="DefaultParagraphFont"/>
    <w:rsid w:val="002A25E1"/>
  </w:style>
  <w:style w:type="character" w:customStyle="1" w:styleId="ojrvke-r4nke-q4bldf-shaume">
    <w:name w:val="ojrvke-r4nke-q4bldf-shaume"/>
    <w:basedOn w:val="DefaultParagraphFont"/>
    <w:rsid w:val="002A25E1"/>
  </w:style>
  <w:style w:type="character" w:customStyle="1" w:styleId="ojrvke-r4nke-q4bldf-oqlbge">
    <w:name w:val="ojrvke-r4nke-q4bldf-oqlbge"/>
    <w:basedOn w:val="DefaultParagraphFont"/>
    <w:rsid w:val="002A25E1"/>
  </w:style>
  <w:style w:type="character" w:customStyle="1" w:styleId="lede-text-onlyhighlight">
    <w:name w:val="lede-text-only__highlight"/>
    <w:basedOn w:val="DefaultParagraphFont"/>
    <w:rsid w:val="002A25E1"/>
  </w:style>
  <w:style w:type="character" w:customStyle="1" w:styleId="submitted-by">
    <w:name w:val="submitted-by"/>
    <w:basedOn w:val="DefaultParagraphFont"/>
    <w:rsid w:val="002A25E1"/>
  </w:style>
  <w:style w:type="character" w:customStyle="1" w:styleId="article-recirc-link-text">
    <w:name w:val="article-recirc-link-text"/>
    <w:basedOn w:val="DefaultParagraphFont"/>
    <w:rsid w:val="002A25E1"/>
  </w:style>
  <w:style w:type="character" w:customStyle="1" w:styleId="author-list-item">
    <w:name w:val="author-list-item"/>
    <w:basedOn w:val="DefaultParagraphFont"/>
    <w:rsid w:val="002A25E1"/>
  </w:style>
  <w:style w:type="paragraph" w:customStyle="1" w:styleId="p1">
    <w:name w:val="p1"/>
    <w:basedOn w:val="Normal"/>
    <w:qFormat/>
    <w:rsid w:val="002A25E1"/>
    <w:pPr>
      <w:spacing w:before="100" w:beforeAutospacing="1" w:after="100" w:afterAutospacing="1"/>
    </w:pPr>
  </w:style>
  <w:style w:type="character" w:customStyle="1" w:styleId="s1">
    <w:name w:val="s1"/>
    <w:basedOn w:val="DefaultParagraphFont"/>
    <w:rsid w:val="002A25E1"/>
  </w:style>
  <w:style w:type="character" w:customStyle="1" w:styleId="vw-date-box-date">
    <w:name w:val="vw-date-box-date"/>
    <w:basedOn w:val="DefaultParagraphFont"/>
    <w:rsid w:val="002A25E1"/>
  </w:style>
  <w:style w:type="character" w:customStyle="1" w:styleId="vw-date-box-month">
    <w:name w:val="vw-date-box-month"/>
    <w:basedOn w:val="DefaultParagraphFont"/>
    <w:rsid w:val="002A25E1"/>
  </w:style>
  <w:style w:type="character" w:customStyle="1" w:styleId="meta-divider">
    <w:name w:val="meta-divider"/>
    <w:basedOn w:val="DefaultParagraphFont"/>
    <w:rsid w:val="002A25E1"/>
  </w:style>
  <w:style w:type="character" w:customStyle="1" w:styleId="c-bylineitem">
    <w:name w:val="c-byline__item"/>
    <w:basedOn w:val="DefaultParagraphFont"/>
    <w:rsid w:val="002A25E1"/>
  </w:style>
  <w:style w:type="character" w:customStyle="1" w:styleId="UnresolvedMention3">
    <w:name w:val="Unresolved Mention3"/>
    <w:basedOn w:val="DefaultParagraphFont"/>
    <w:uiPriority w:val="99"/>
    <w:rsid w:val="002A25E1"/>
    <w:rPr>
      <w:color w:val="808080"/>
      <w:shd w:val="clear" w:color="auto" w:fill="E6E6E6"/>
    </w:rPr>
  </w:style>
  <w:style w:type="character" w:customStyle="1" w:styleId="cit-title">
    <w:name w:val="cit-title"/>
    <w:basedOn w:val="DefaultParagraphFont"/>
    <w:rsid w:val="002A25E1"/>
  </w:style>
  <w:style w:type="paragraph" w:customStyle="1" w:styleId="graf">
    <w:name w:val="graf"/>
    <w:basedOn w:val="Normal"/>
    <w:uiPriority w:val="99"/>
    <w:qFormat/>
    <w:rsid w:val="002A25E1"/>
    <w:pPr>
      <w:spacing w:before="100" w:beforeAutospacing="1" w:after="100" w:afterAutospacing="1"/>
    </w:pPr>
    <w:rPr>
      <w:rFonts w:eastAsia="Times New Roman"/>
    </w:rPr>
  </w:style>
  <w:style w:type="character" w:customStyle="1" w:styleId="markup--quote">
    <w:name w:val="markup--quote"/>
    <w:basedOn w:val="DefaultParagraphFont"/>
    <w:rsid w:val="002A25E1"/>
  </w:style>
  <w:style w:type="character" w:customStyle="1" w:styleId="button-label">
    <w:name w:val="button-label"/>
    <w:basedOn w:val="DefaultParagraphFont"/>
    <w:rsid w:val="002A25E1"/>
  </w:style>
  <w:style w:type="paragraph" w:customStyle="1" w:styleId="block-flush">
    <w:name w:val="block-flush"/>
    <w:basedOn w:val="Normal"/>
    <w:rsid w:val="002A25E1"/>
    <w:pPr>
      <w:spacing w:before="100" w:beforeAutospacing="1" w:after="100" w:afterAutospacing="1"/>
    </w:pPr>
    <w:rPr>
      <w:rFonts w:eastAsia="Times New Roman"/>
    </w:rPr>
  </w:style>
  <w:style w:type="paragraph" w:customStyle="1" w:styleId="contrib-byline-author">
    <w:name w:val="contrib-byline-author"/>
    <w:basedOn w:val="Normal"/>
    <w:rsid w:val="002A25E1"/>
    <w:pPr>
      <w:spacing w:before="100" w:beforeAutospacing="1" w:after="100" w:afterAutospacing="1"/>
    </w:pPr>
    <w:rPr>
      <w:rFonts w:eastAsia="Times New Roman"/>
    </w:rPr>
  </w:style>
  <w:style w:type="character" w:customStyle="1" w:styleId="author-comma">
    <w:name w:val="author-comma"/>
    <w:basedOn w:val="DefaultParagraphFont"/>
    <w:rsid w:val="002A25E1"/>
  </w:style>
  <w:style w:type="paragraph" w:customStyle="1" w:styleId="contrib-byline-title">
    <w:name w:val="contrib-byline-title"/>
    <w:basedOn w:val="Normal"/>
    <w:rsid w:val="002A25E1"/>
    <w:pPr>
      <w:spacing w:before="100" w:beforeAutospacing="1" w:after="100" w:afterAutospacing="1"/>
    </w:pPr>
    <w:rPr>
      <w:rFonts w:eastAsia="Times New Roman"/>
    </w:rPr>
  </w:style>
  <w:style w:type="character" w:customStyle="1" w:styleId="ng-binding">
    <w:name w:val="ng-binding"/>
    <w:basedOn w:val="DefaultParagraphFont"/>
    <w:rsid w:val="002A25E1"/>
  </w:style>
  <w:style w:type="paragraph" w:customStyle="1" w:styleId="contrib-tagline">
    <w:name w:val="contrib-tagline"/>
    <w:basedOn w:val="Normal"/>
    <w:rsid w:val="002A25E1"/>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25E1"/>
  </w:style>
  <w:style w:type="character" w:customStyle="1" w:styleId="timestampdate--modified">
    <w:name w:val="timestamp__date--modified"/>
    <w:basedOn w:val="DefaultParagraphFont"/>
    <w:rsid w:val="002A25E1"/>
  </w:style>
  <w:style w:type="character" w:customStyle="1" w:styleId="author-carddetailsname">
    <w:name w:val="author-card__details__name"/>
    <w:basedOn w:val="DefaultParagraphFont"/>
    <w:rsid w:val="002A25E1"/>
  </w:style>
  <w:style w:type="character" w:customStyle="1" w:styleId="author-cardmicrobio">
    <w:name w:val="author-card__microbio"/>
    <w:basedOn w:val="DefaultParagraphFont"/>
    <w:rsid w:val="002A25E1"/>
  </w:style>
  <w:style w:type="character" w:customStyle="1" w:styleId="UnresolvedMention4">
    <w:name w:val="Unresolved Mention4"/>
    <w:basedOn w:val="DefaultParagraphFont"/>
    <w:uiPriority w:val="99"/>
    <w:rsid w:val="002A25E1"/>
    <w:rPr>
      <w:color w:val="808080"/>
      <w:shd w:val="clear" w:color="auto" w:fill="E6E6E6"/>
    </w:rPr>
  </w:style>
  <w:style w:type="character" w:customStyle="1" w:styleId="fm-vol-iss-date">
    <w:name w:val="fm-vol-iss-date"/>
    <w:basedOn w:val="DefaultParagraphFont"/>
    <w:rsid w:val="002A25E1"/>
  </w:style>
  <w:style w:type="paragraph" w:customStyle="1" w:styleId="single-author">
    <w:name w:val="single-author"/>
    <w:basedOn w:val="Normal"/>
    <w:rsid w:val="002A25E1"/>
    <w:pPr>
      <w:spacing w:before="100" w:beforeAutospacing="1" w:after="100" w:afterAutospacing="1"/>
    </w:pPr>
  </w:style>
  <w:style w:type="paragraph" w:customStyle="1" w:styleId="single-time">
    <w:name w:val="single-time"/>
    <w:basedOn w:val="Normal"/>
    <w:rsid w:val="002A25E1"/>
    <w:pPr>
      <w:spacing w:before="100" w:beforeAutospacing="1" w:after="100" w:afterAutospacing="1"/>
    </w:pPr>
  </w:style>
  <w:style w:type="character" w:customStyle="1" w:styleId="author-carddetails-container">
    <w:name w:val="author-card__details-container"/>
    <w:basedOn w:val="DefaultParagraphFont"/>
    <w:rsid w:val="002A25E1"/>
  </w:style>
  <w:style w:type="paragraph" w:customStyle="1" w:styleId="text-small">
    <w:name w:val="text-small"/>
    <w:basedOn w:val="Normal"/>
    <w:rsid w:val="002A25E1"/>
    <w:pPr>
      <w:spacing w:before="100" w:beforeAutospacing="1" w:after="100" w:afterAutospacing="1"/>
    </w:pPr>
  </w:style>
  <w:style w:type="character" w:customStyle="1" w:styleId="show-for-medium-up">
    <w:name w:val="show-for-medium-up"/>
    <w:basedOn w:val="DefaultParagraphFont"/>
    <w:rsid w:val="002A25E1"/>
  </w:style>
  <w:style w:type="character" w:customStyle="1" w:styleId="author-ref">
    <w:name w:val="author-ref"/>
    <w:basedOn w:val="DefaultParagraphFont"/>
    <w:rsid w:val="002A25E1"/>
  </w:style>
  <w:style w:type="character" w:customStyle="1" w:styleId="sr-only">
    <w:name w:val="sr-only"/>
    <w:basedOn w:val="DefaultParagraphFont"/>
    <w:rsid w:val="002A25E1"/>
  </w:style>
  <w:style w:type="paragraph" w:customStyle="1" w:styleId="comment-options">
    <w:name w:val="comment-options"/>
    <w:basedOn w:val="Normal"/>
    <w:rsid w:val="002A25E1"/>
    <w:pPr>
      <w:spacing w:before="100" w:beforeAutospacing="1" w:after="100" w:afterAutospacing="1"/>
    </w:pPr>
  </w:style>
  <w:style w:type="character" w:customStyle="1" w:styleId="sword">
    <w:name w:val="sword"/>
    <w:basedOn w:val="DefaultParagraphFont"/>
    <w:rsid w:val="002A25E1"/>
  </w:style>
  <w:style w:type="character" w:customStyle="1" w:styleId="categories">
    <w:name w:val="categories"/>
    <w:basedOn w:val="DefaultParagraphFont"/>
    <w:rsid w:val="002A25E1"/>
  </w:style>
  <w:style w:type="character" w:customStyle="1" w:styleId="normaltextrun">
    <w:name w:val="normaltextrun"/>
    <w:basedOn w:val="DefaultParagraphFont"/>
    <w:rsid w:val="002A25E1"/>
  </w:style>
  <w:style w:type="character" w:customStyle="1" w:styleId="spellingerror">
    <w:name w:val="spellingerror"/>
    <w:basedOn w:val="DefaultParagraphFont"/>
    <w:rsid w:val="002A25E1"/>
  </w:style>
  <w:style w:type="character" w:customStyle="1" w:styleId="hi-italic">
    <w:name w:val="hi-italic"/>
    <w:basedOn w:val="DefaultParagraphFont"/>
    <w:rsid w:val="002A25E1"/>
  </w:style>
  <w:style w:type="character" w:customStyle="1" w:styleId="visually-hidden">
    <w:name w:val="visually-hidden"/>
    <w:basedOn w:val="DefaultParagraphFont"/>
    <w:rsid w:val="002A25E1"/>
  </w:style>
  <w:style w:type="character" w:customStyle="1" w:styleId="s2">
    <w:name w:val="s2"/>
    <w:basedOn w:val="DefaultParagraphFont"/>
    <w:rsid w:val="002A25E1"/>
  </w:style>
  <w:style w:type="paragraph" w:customStyle="1" w:styleId="deck">
    <w:name w:val="deck"/>
    <w:basedOn w:val="Normal"/>
    <w:uiPriority w:val="99"/>
    <w:qFormat/>
    <w:rsid w:val="002A25E1"/>
    <w:pPr>
      <w:spacing w:before="100" w:beforeAutospacing="1" w:after="100" w:afterAutospacing="1"/>
    </w:pPr>
  </w:style>
  <w:style w:type="paragraph" w:customStyle="1" w:styleId="m-profilebio-blurb">
    <w:name w:val="m-profile__bio-blurb"/>
    <w:basedOn w:val="Normal"/>
    <w:rsid w:val="002A25E1"/>
    <w:pPr>
      <w:spacing w:before="100" w:beforeAutospacing="1" w:after="100" w:afterAutospacing="1"/>
    </w:pPr>
  </w:style>
  <w:style w:type="paragraph" w:customStyle="1" w:styleId="mbn">
    <w:name w:val="mbn"/>
    <w:basedOn w:val="Normal"/>
    <w:rsid w:val="002A25E1"/>
    <w:pPr>
      <w:spacing w:before="100" w:beforeAutospacing="1" w:after="100" w:afterAutospacing="1"/>
    </w:pPr>
  </w:style>
  <w:style w:type="paragraph" w:customStyle="1" w:styleId="bylinename">
    <w:name w:val="byline__name"/>
    <w:basedOn w:val="Normal"/>
    <w:rsid w:val="002A25E1"/>
    <w:pPr>
      <w:spacing w:before="100" w:beforeAutospacing="1" w:after="100" w:afterAutospacing="1"/>
    </w:pPr>
  </w:style>
  <w:style w:type="paragraph" w:customStyle="1" w:styleId="column">
    <w:name w:val="column"/>
    <w:basedOn w:val="Normal"/>
    <w:uiPriority w:val="99"/>
    <w:qFormat/>
    <w:rsid w:val="002A25E1"/>
    <w:pPr>
      <w:spacing w:before="100" w:beforeAutospacing="1" w:after="100" w:afterAutospacing="1"/>
    </w:pPr>
  </w:style>
  <w:style w:type="paragraph" w:customStyle="1" w:styleId="byline-column">
    <w:name w:val="byline-column"/>
    <w:basedOn w:val="Normal"/>
    <w:rsid w:val="002A25E1"/>
    <w:pPr>
      <w:spacing w:before="100" w:beforeAutospacing="1" w:after="100" w:afterAutospacing="1"/>
    </w:pPr>
  </w:style>
  <w:style w:type="character" w:customStyle="1" w:styleId="sharetools-label">
    <w:name w:val="sharetools-label"/>
    <w:basedOn w:val="DefaultParagraphFont"/>
    <w:rsid w:val="002A25E1"/>
  </w:style>
  <w:style w:type="character" w:customStyle="1" w:styleId="sharetool-text">
    <w:name w:val="sharetool-text"/>
    <w:basedOn w:val="DefaultParagraphFont"/>
    <w:rsid w:val="002A25E1"/>
  </w:style>
  <w:style w:type="paragraph" w:customStyle="1" w:styleId="byline-dateline">
    <w:name w:val="byline-dateline"/>
    <w:basedOn w:val="Normal"/>
    <w:rsid w:val="002A25E1"/>
    <w:pPr>
      <w:spacing w:before="100" w:beforeAutospacing="1" w:after="100" w:afterAutospacing="1"/>
    </w:pPr>
  </w:style>
  <w:style w:type="character" w:customStyle="1" w:styleId="name-desc">
    <w:name w:val="name-desc"/>
    <w:basedOn w:val="DefaultParagraphFont"/>
    <w:rsid w:val="002A25E1"/>
  </w:style>
  <w:style w:type="paragraph" w:customStyle="1" w:styleId="story-body-text">
    <w:name w:val="story-body-text"/>
    <w:basedOn w:val="Normal"/>
    <w:qFormat/>
    <w:rsid w:val="002A25E1"/>
    <w:pPr>
      <w:spacing w:before="100" w:beforeAutospacing="1" w:after="100" w:afterAutospacing="1"/>
    </w:pPr>
  </w:style>
  <w:style w:type="character" w:customStyle="1" w:styleId="dropcap1">
    <w:name w:val="dropcap1"/>
    <w:basedOn w:val="DefaultParagraphFont"/>
    <w:rsid w:val="002A25E1"/>
  </w:style>
  <w:style w:type="character" w:customStyle="1" w:styleId="rollover-people">
    <w:name w:val="rollover-people"/>
    <w:basedOn w:val="DefaultParagraphFont"/>
    <w:rsid w:val="002A25E1"/>
  </w:style>
  <w:style w:type="character" w:customStyle="1" w:styleId="byline-author">
    <w:name w:val="byline-author"/>
    <w:basedOn w:val="DefaultParagraphFont"/>
    <w:rsid w:val="002A25E1"/>
  </w:style>
  <w:style w:type="character" w:customStyle="1" w:styleId="twitter-url">
    <w:name w:val="twitter-url"/>
    <w:basedOn w:val="DefaultParagraphFont"/>
    <w:rsid w:val="002A25E1"/>
  </w:style>
  <w:style w:type="character" w:customStyle="1" w:styleId="firstpart">
    <w:name w:val="firstpart"/>
    <w:basedOn w:val="DefaultParagraphFont"/>
    <w:rsid w:val="002A25E1"/>
  </w:style>
  <w:style w:type="paragraph" w:customStyle="1" w:styleId="articlepull-quote-txt">
    <w:name w:val="article__pull-quote-txt"/>
    <w:basedOn w:val="Normal"/>
    <w:rsid w:val="002A25E1"/>
    <w:pPr>
      <w:spacing w:before="100" w:beforeAutospacing="1" w:after="100" w:afterAutospacing="1"/>
    </w:pPr>
  </w:style>
  <w:style w:type="paragraph" w:customStyle="1" w:styleId="detail-intro-text-author">
    <w:name w:val="detail-intro-text-author"/>
    <w:basedOn w:val="Normal"/>
    <w:rsid w:val="002A25E1"/>
    <w:pPr>
      <w:spacing w:before="100" w:beforeAutospacing="1" w:after="100" w:afterAutospacing="1"/>
    </w:pPr>
  </w:style>
  <w:style w:type="paragraph" w:customStyle="1" w:styleId="tweetline">
    <w:name w:val="tweet_line"/>
    <w:basedOn w:val="Normal"/>
    <w:rsid w:val="002A25E1"/>
    <w:pPr>
      <w:spacing w:before="100" w:beforeAutospacing="1" w:after="100" w:afterAutospacing="1"/>
    </w:pPr>
  </w:style>
  <w:style w:type="character" w:customStyle="1" w:styleId="tweetquote">
    <w:name w:val="tweet_quote"/>
    <w:basedOn w:val="DefaultParagraphFont"/>
    <w:rsid w:val="002A25E1"/>
  </w:style>
  <w:style w:type="character" w:customStyle="1" w:styleId="original">
    <w:name w:val="original"/>
    <w:basedOn w:val="DefaultParagraphFont"/>
    <w:rsid w:val="002A25E1"/>
  </w:style>
  <w:style w:type="character" w:customStyle="1" w:styleId="flytitle-and-titletitle">
    <w:name w:val="flytitle-and-title__title"/>
    <w:basedOn w:val="DefaultParagraphFont"/>
    <w:rsid w:val="002A25E1"/>
  </w:style>
  <w:style w:type="paragraph" w:customStyle="1" w:styleId="blog-postrubric">
    <w:name w:val="blog-post__rubric"/>
    <w:basedOn w:val="Normal"/>
    <w:rsid w:val="002A25E1"/>
    <w:pPr>
      <w:spacing w:before="100" w:beforeAutospacing="1" w:after="100" w:afterAutospacing="1"/>
    </w:pPr>
  </w:style>
  <w:style w:type="paragraph" w:customStyle="1" w:styleId="blog-postbyline-container">
    <w:name w:val="blog-post__byline-container"/>
    <w:basedOn w:val="Normal"/>
    <w:rsid w:val="002A25E1"/>
    <w:pPr>
      <w:spacing w:before="100" w:beforeAutospacing="1" w:after="100" w:afterAutospacing="1"/>
    </w:pPr>
  </w:style>
  <w:style w:type="character" w:customStyle="1" w:styleId="blog-postbyline">
    <w:name w:val="blog-post__byline"/>
    <w:basedOn w:val="DefaultParagraphFont"/>
    <w:rsid w:val="002A25E1"/>
  </w:style>
  <w:style w:type="character" w:customStyle="1" w:styleId="a-authorbyline-prefix">
    <w:name w:val="a-author__byline-prefix"/>
    <w:basedOn w:val="DefaultParagraphFont"/>
    <w:rsid w:val="002A25E1"/>
  </w:style>
  <w:style w:type="character" w:customStyle="1" w:styleId="a-authorbyline-name">
    <w:name w:val="a-author__byline-name"/>
    <w:basedOn w:val="DefaultParagraphFont"/>
    <w:rsid w:val="002A25E1"/>
  </w:style>
  <w:style w:type="character" w:customStyle="1" w:styleId="weirdasstagtextChar">
    <w:name w:val="weird ass tag text Char"/>
    <w:basedOn w:val="DefaultParagraphFont"/>
    <w:link w:val="weirdasstagtext"/>
    <w:uiPriority w:val="99"/>
    <w:rsid w:val="002A25E1"/>
    <w:rPr>
      <w:rFonts w:ascii="Calibri" w:eastAsia="Times New Roman" w:hAnsi="Calibri" w:cs="Calibri"/>
      <w:b/>
      <w:szCs w:val="20"/>
    </w:rPr>
  </w:style>
  <w:style w:type="character" w:customStyle="1" w:styleId="red-subtitle">
    <w:name w:val="red-subtitle"/>
    <w:basedOn w:val="DefaultParagraphFont"/>
    <w:rsid w:val="002A25E1"/>
  </w:style>
  <w:style w:type="character" w:customStyle="1" w:styleId="tgc">
    <w:name w:val="_tgc"/>
    <w:basedOn w:val="DefaultParagraphFont"/>
    <w:rsid w:val="002A25E1"/>
  </w:style>
  <w:style w:type="character" w:customStyle="1" w:styleId="djhat-arrow">
    <w:name w:val="djhat-arrow"/>
    <w:basedOn w:val="DefaultParagraphFont"/>
    <w:rsid w:val="002A25E1"/>
  </w:style>
  <w:style w:type="character" w:customStyle="1" w:styleId="mname">
    <w:name w:val="mname"/>
    <w:basedOn w:val="DefaultParagraphFont"/>
    <w:rsid w:val="002A25E1"/>
  </w:style>
  <w:style w:type="character" w:customStyle="1" w:styleId="mvalue">
    <w:name w:val="mvalue"/>
    <w:basedOn w:val="DefaultParagraphFont"/>
    <w:rsid w:val="002A25E1"/>
  </w:style>
  <w:style w:type="character" w:customStyle="1" w:styleId="mchange">
    <w:name w:val="mchange"/>
    <w:basedOn w:val="DefaultParagraphFont"/>
    <w:rsid w:val="002A25E1"/>
  </w:style>
  <w:style w:type="character" w:customStyle="1" w:styleId="categoryaside">
    <w:name w:val="category__aside"/>
    <w:basedOn w:val="DefaultParagraphFont"/>
    <w:rsid w:val="002A25E1"/>
  </w:style>
  <w:style w:type="character" w:customStyle="1" w:styleId="article-breadcrumb-wrapper">
    <w:name w:val="article-breadcrumb-wrapper"/>
    <w:basedOn w:val="DefaultParagraphFont"/>
    <w:rsid w:val="002A25E1"/>
  </w:style>
  <w:style w:type="character" w:customStyle="1" w:styleId="wsj-article-caption-content">
    <w:name w:val="wsj-article-caption-content"/>
    <w:basedOn w:val="DefaultParagraphFont"/>
    <w:rsid w:val="002A25E1"/>
  </w:style>
  <w:style w:type="character" w:customStyle="1" w:styleId="wsj-article-credit">
    <w:name w:val="wsj-article-credit"/>
    <w:basedOn w:val="DefaultParagraphFont"/>
    <w:rsid w:val="002A25E1"/>
  </w:style>
  <w:style w:type="character" w:customStyle="1" w:styleId="wsj-article-credit-tag">
    <w:name w:val="wsj-article-credit-tag"/>
    <w:basedOn w:val="DefaultParagraphFont"/>
    <w:rsid w:val="002A25E1"/>
  </w:style>
  <w:style w:type="character" w:customStyle="1" w:styleId="commentscounticon">
    <w:name w:val="comments_count_icon"/>
    <w:basedOn w:val="DefaultParagraphFont"/>
    <w:rsid w:val="002A25E1"/>
  </w:style>
  <w:style w:type="character" w:customStyle="1" w:styleId="comments-count-word">
    <w:name w:val="comments-count-word"/>
    <w:basedOn w:val="DefaultParagraphFont"/>
    <w:rsid w:val="002A25E1"/>
  </w:style>
  <w:style w:type="character" w:customStyle="1" w:styleId="company-name-type">
    <w:name w:val="company-name-type"/>
    <w:basedOn w:val="DefaultParagraphFont"/>
    <w:rsid w:val="002A25E1"/>
  </w:style>
  <w:style w:type="character" w:customStyle="1" w:styleId="nav-prevnext-lbl">
    <w:name w:val="nav-prevnext-lbl"/>
    <w:basedOn w:val="DefaultParagraphFont"/>
    <w:rsid w:val="002A25E1"/>
  </w:style>
  <w:style w:type="character" w:customStyle="1" w:styleId="nav-prevnext-hed">
    <w:name w:val="nav-prevnext-hed"/>
    <w:basedOn w:val="DefaultParagraphFont"/>
    <w:rsid w:val="002A25E1"/>
  </w:style>
  <w:style w:type="character" w:customStyle="1" w:styleId="readcomments">
    <w:name w:val="readcomments"/>
    <w:basedOn w:val="DefaultParagraphFont"/>
    <w:rsid w:val="002A25E1"/>
  </w:style>
  <w:style w:type="character" w:customStyle="1" w:styleId="selected-edition">
    <w:name w:val="selected-edition"/>
    <w:basedOn w:val="DefaultParagraphFont"/>
    <w:rsid w:val="002A25E1"/>
  </w:style>
  <w:style w:type="character" w:customStyle="1" w:styleId="rotate">
    <w:name w:val="rotate"/>
    <w:basedOn w:val="DefaultParagraphFont"/>
    <w:rsid w:val="002A25E1"/>
  </w:style>
  <w:style w:type="paragraph" w:customStyle="1" w:styleId="column-name">
    <w:name w:val="column-name"/>
    <w:basedOn w:val="Normal"/>
    <w:qFormat/>
    <w:rsid w:val="002A25E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25E1"/>
  </w:style>
  <w:style w:type="character" w:customStyle="1" w:styleId="QuoteChar1">
    <w:name w:val="Quote Char1"/>
    <w:aliases w:val="quote Char1"/>
    <w:basedOn w:val="DefaultParagraphFont"/>
    <w:uiPriority w:val="29"/>
    <w:rsid w:val="002A25E1"/>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25E1"/>
    <w:rPr>
      <w:rFonts w:ascii="Calibri" w:eastAsia="Calibri" w:hAnsi="Calibri" w:cs="Calibri"/>
      <w:b/>
    </w:rPr>
  </w:style>
  <w:style w:type="character" w:customStyle="1" w:styleId="StyleCardText11ptUnderlineChar">
    <w:name w:val="Style Card Text + 11 pt Underline Char"/>
    <w:link w:val="StyleCardText11ptUnderline"/>
    <w:locked/>
    <w:rsid w:val="002A25E1"/>
    <w:rPr>
      <w:u w:val="single"/>
    </w:rPr>
  </w:style>
  <w:style w:type="paragraph" w:customStyle="1" w:styleId="StyleCardText11ptUnderline">
    <w:name w:val="Style Card Text + 11 pt Underline"/>
    <w:link w:val="StyleCardText11ptUnderlineChar"/>
    <w:qFormat/>
    <w:rsid w:val="002A25E1"/>
    <w:pPr>
      <w:spacing w:line="254" w:lineRule="auto"/>
    </w:pPr>
    <w:rPr>
      <w:u w:val="single"/>
    </w:rPr>
  </w:style>
  <w:style w:type="character" w:customStyle="1" w:styleId="StyleMinimizedText11ptChar">
    <w:name w:val="Style Minimized Text + 11 pt Char"/>
    <w:basedOn w:val="DefaultParagraphFont"/>
    <w:link w:val="StyleMinimizedText11pt"/>
    <w:locked/>
    <w:rsid w:val="002A25E1"/>
    <w:rPr>
      <w:rFonts w:ascii="Georgia" w:hAnsi="Georgia"/>
      <w:sz w:val="16"/>
    </w:rPr>
  </w:style>
  <w:style w:type="paragraph" w:customStyle="1" w:styleId="StyleMinimizedText11pt">
    <w:name w:val="Style Minimized Text + 11 pt"/>
    <w:basedOn w:val="Normal"/>
    <w:link w:val="StyleMinimizedText11ptChar"/>
    <w:qFormat/>
    <w:rsid w:val="002A25E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25E1"/>
    <w:rPr>
      <w:rFonts w:ascii="Georgia" w:hAnsi="Georgia"/>
      <w:sz w:val="16"/>
    </w:rPr>
  </w:style>
  <w:style w:type="paragraph" w:customStyle="1" w:styleId="StyleMinimizedText11pt1">
    <w:name w:val="Style Minimized Text + 11 pt1"/>
    <w:basedOn w:val="Normal"/>
    <w:link w:val="StyleMinimizedText11pt1Char"/>
    <w:qFormat/>
    <w:rsid w:val="002A25E1"/>
    <w:rPr>
      <w:rFonts w:ascii="Georgia" w:hAnsi="Georgia" w:cstheme="minorBidi"/>
      <w:sz w:val="16"/>
    </w:rPr>
  </w:style>
  <w:style w:type="character" w:customStyle="1" w:styleId="Debate-EmphasizedText-F5Char">
    <w:name w:val="Debate- Emphasized Text- F5 Char"/>
    <w:link w:val="Debate-EmphasizedText-F5"/>
    <w:locked/>
    <w:rsid w:val="002A25E1"/>
    <w:rPr>
      <w:rFonts w:ascii="Arial Narrow" w:hAnsi="Arial Narrow"/>
      <w:b/>
      <w:sz w:val="18"/>
      <w:u w:val="single"/>
    </w:rPr>
  </w:style>
  <w:style w:type="paragraph" w:customStyle="1" w:styleId="Debate-EmphasizedText-F5">
    <w:name w:val="Debate- Emphasized Text- F5"/>
    <w:basedOn w:val="Normal"/>
    <w:link w:val="Debate-EmphasizedText-F5Char"/>
    <w:qFormat/>
    <w:rsid w:val="002A25E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25E1"/>
    <w:rPr>
      <w:rFonts w:asciiTheme="minorHAnsi" w:hAnsiTheme="minorHAnsi" w:cstheme="minorBidi"/>
      <w:sz w:val="16"/>
      <w:szCs w:val="24"/>
    </w:rPr>
  </w:style>
  <w:style w:type="character" w:customStyle="1" w:styleId="CardStyleChar">
    <w:name w:val="Card Style Char"/>
    <w:link w:val="CardStyle"/>
    <w:locked/>
    <w:rsid w:val="002A25E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25E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25E1"/>
    <w:rPr>
      <w:rFonts w:ascii="Georgia" w:eastAsia="Times New Roman" w:hAnsi="Georgia" w:cs="Times New Roman"/>
      <w:b/>
      <w:u w:val="single"/>
    </w:rPr>
  </w:style>
  <w:style w:type="character" w:customStyle="1" w:styleId="CardHighlightChar">
    <w:name w:val="Card Highlight Char"/>
    <w:link w:val="CardHighlight"/>
    <w:locked/>
    <w:rsid w:val="002A25E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25E1"/>
    <w:pPr>
      <w:shd w:val="clear" w:color="auto" w:fill="66FFFF"/>
    </w:pPr>
    <w:rPr>
      <w:rFonts w:eastAsia="Calibri"/>
      <w:u w:val="single"/>
    </w:rPr>
  </w:style>
  <w:style w:type="character" w:customStyle="1" w:styleId="BlockHeaderHiddenChar">
    <w:name w:val="Block Header Hidden Char"/>
    <w:link w:val="BlockHeaderHidden"/>
    <w:locked/>
    <w:rsid w:val="002A25E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25E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25E1"/>
    <w:rPr>
      <w:rFonts w:ascii="Georgia" w:eastAsia="Calibri" w:hAnsi="Georgia"/>
      <w:sz w:val="16"/>
      <w:szCs w:val="16"/>
    </w:rPr>
  </w:style>
  <w:style w:type="paragraph" w:customStyle="1" w:styleId="SmallSizeParagraph">
    <w:name w:val="Small Size Paragraph"/>
    <w:basedOn w:val="Normal"/>
    <w:link w:val="SmallSizeParagraphChar"/>
    <w:qFormat/>
    <w:rsid w:val="002A25E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25E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25E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25E1"/>
    <w:rPr>
      <w:rFonts w:ascii="Times New Roman" w:eastAsia="Calibri" w:hAnsi="Times New Roman" w:cs="Times New Roman"/>
      <w:b/>
      <w:szCs w:val="20"/>
      <w:u w:val="single"/>
    </w:rPr>
  </w:style>
  <w:style w:type="paragraph" w:customStyle="1" w:styleId="AuthorDate2">
    <w:name w:val="AuthorDate"/>
    <w:next w:val="Normal"/>
    <w:link w:val="AuthorDateChar"/>
    <w:qFormat/>
    <w:rsid w:val="002A25E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25E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25E1"/>
    <w:rPr>
      <w:rFonts w:ascii="Times New Roman" w:eastAsia="Times New Roman" w:hAnsi="Times New Roman" w:cs="Times New Roman"/>
      <w:strike/>
      <w:sz w:val="20"/>
    </w:rPr>
  </w:style>
  <w:style w:type="character" w:customStyle="1" w:styleId="CardT1Char">
    <w:name w:val="CardT1 Char"/>
    <w:link w:val="CardT1"/>
    <w:locked/>
    <w:rsid w:val="002A25E1"/>
    <w:rPr>
      <w:rFonts w:ascii="Arial" w:eastAsia="Calibri" w:hAnsi="Arial" w:cs="Arial"/>
      <w:kern w:val="2"/>
      <w:sz w:val="14"/>
      <w:szCs w:val="14"/>
      <w:lang w:eastAsia="zh-TW"/>
    </w:rPr>
  </w:style>
  <w:style w:type="paragraph" w:customStyle="1" w:styleId="CardT1">
    <w:name w:val="CardT1"/>
    <w:basedOn w:val="Normal"/>
    <w:link w:val="CardT1Char"/>
    <w:qFormat/>
    <w:rsid w:val="002A25E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25E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25E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25E1"/>
    <w:rPr>
      <w:rFonts w:ascii="Georgia" w:eastAsia="Calibri" w:hAnsi="Georgia"/>
      <w:u w:val="single"/>
      <w:lang w:val="x-none" w:eastAsia="zh-CN"/>
    </w:rPr>
  </w:style>
  <w:style w:type="paragraph" w:customStyle="1" w:styleId="UnderlineS">
    <w:name w:val="Underline S"/>
    <w:basedOn w:val="Normal"/>
    <w:link w:val="UnderlineSChar"/>
    <w:qFormat/>
    <w:rsid w:val="002A25E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25E1"/>
    <w:rPr>
      <w:rFonts w:ascii="Georgia" w:eastAsia="SimSun" w:hAnsi="Georgia"/>
      <w:u w:val="thick"/>
    </w:rPr>
  </w:style>
  <w:style w:type="paragraph" w:customStyle="1" w:styleId="Highlighting">
    <w:name w:val="Highlighting"/>
    <w:basedOn w:val="Normal"/>
    <w:link w:val="HighlightingChar"/>
    <w:autoRedefine/>
    <w:qFormat/>
    <w:rsid w:val="002A25E1"/>
    <w:rPr>
      <w:rFonts w:ascii="Georgia" w:eastAsia="SimSun" w:hAnsi="Georgia" w:cstheme="minorBidi"/>
      <w:u w:val="thick"/>
    </w:rPr>
  </w:style>
  <w:style w:type="character" w:customStyle="1" w:styleId="CITEChar1">
    <w:name w:val="CITE Char"/>
    <w:link w:val="CITE0"/>
    <w:locked/>
    <w:rsid w:val="002A25E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25E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25E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25E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25E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25E1"/>
    <w:rPr>
      <w:b/>
      <w:sz w:val="28"/>
    </w:rPr>
  </w:style>
  <w:style w:type="character" w:customStyle="1" w:styleId="underlinedcardChar0">
    <w:name w:val="underlined card Char"/>
    <w:link w:val="underlinedcard0"/>
    <w:locked/>
    <w:rsid w:val="002A25E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25E1"/>
    <w:rPr>
      <w:sz w:val="22"/>
      <w:u w:val="single"/>
    </w:rPr>
  </w:style>
  <w:style w:type="character" w:customStyle="1" w:styleId="CiteCardChar">
    <w:name w:val="Cite_Card Char"/>
    <w:link w:val="CiteCard0"/>
    <w:locked/>
    <w:rsid w:val="002A25E1"/>
    <w:rPr>
      <w:rFonts w:ascii="Times New Roman" w:eastAsia="Times New Roman" w:hAnsi="Times New Roman" w:cs="Arial"/>
      <w:bCs/>
      <w:sz w:val="20"/>
      <w:szCs w:val="20"/>
    </w:rPr>
  </w:style>
  <w:style w:type="paragraph" w:customStyle="1" w:styleId="CiteCard0">
    <w:name w:val="Cite_Card"/>
    <w:link w:val="CiteCardChar"/>
    <w:qFormat/>
    <w:rsid w:val="002A25E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25E1"/>
    <w:rPr>
      <w:rFonts w:ascii="Georgia" w:eastAsia="Times New Roman" w:hAnsi="Georgia" w:cs="Calibri"/>
      <w:u w:val="single"/>
    </w:rPr>
  </w:style>
  <w:style w:type="paragraph" w:customStyle="1" w:styleId="StyleStyle49pt6">
    <w:name w:val="Style Style4 + 9 pt6"/>
    <w:basedOn w:val="Style4"/>
    <w:link w:val="StyleStyle49pt6Char"/>
    <w:qFormat/>
    <w:rsid w:val="002A25E1"/>
    <w:pPr>
      <w:contextualSpacing w:val="0"/>
    </w:pPr>
    <w:rPr>
      <w:rFonts w:ascii="Georgia" w:hAnsi="Georgia"/>
    </w:rPr>
  </w:style>
  <w:style w:type="character" w:customStyle="1" w:styleId="UnderlineCharCharCharCharChar">
    <w:name w:val="Underline Char Char Char Char Char"/>
    <w:link w:val="UnderlineCharCharCharChar"/>
    <w:locked/>
    <w:rsid w:val="002A25E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25E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25E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25E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25E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25E1"/>
    <w:rPr>
      <w:rFonts w:ascii="Georgia" w:hAnsi="Georgia"/>
      <w:b/>
      <w:bCs/>
      <w:u w:val="single"/>
    </w:rPr>
  </w:style>
  <w:style w:type="character" w:customStyle="1" w:styleId="DebatenoramlChar">
    <w:name w:val="Debatenoraml Char"/>
    <w:link w:val="Debatenoraml"/>
    <w:locked/>
    <w:rsid w:val="002A25E1"/>
    <w:rPr>
      <w:rFonts w:ascii="Times New Roman" w:hAnsi="Times New Roman" w:cs="Times New Roman"/>
    </w:rPr>
  </w:style>
  <w:style w:type="paragraph" w:customStyle="1" w:styleId="Debatenoraml">
    <w:name w:val="Debatenoraml"/>
    <w:basedOn w:val="NoSpacing"/>
    <w:link w:val="DebatenoramlChar"/>
    <w:qFormat/>
    <w:rsid w:val="002A25E1"/>
    <w:rPr>
      <w:rFonts w:ascii="Times New Roman" w:hAnsi="Times New Roman" w:cs="Times New Roman"/>
    </w:rPr>
  </w:style>
  <w:style w:type="character" w:customStyle="1" w:styleId="QualsChar">
    <w:name w:val="Quals Char"/>
    <w:link w:val="Quals"/>
    <w:locked/>
    <w:rsid w:val="002A25E1"/>
    <w:rPr>
      <w:rFonts w:ascii="Georgia" w:eastAsia="Calibri" w:hAnsi="Georgia"/>
      <w:sz w:val="18"/>
    </w:rPr>
  </w:style>
  <w:style w:type="paragraph" w:customStyle="1" w:styleId="Quals">
    <w:name w:val="Quals"/>
    <w:basedOn w:val="Normal"/>
    <w:link w:val="QualsChar"/>
    <w:qFormat/>
    <w:rsid w:val="002A25E1"/>
    <w:rPr>
      <w:rFonts w:ascii="Georgia" w:eastAsia="Calibri" w:hAnsi="Georgia" w:cstheme="minorBidi"/>
      <w:sz w:val="18"/>
    </w:rPr>
  </w:style>
  <w:style w:type="character" w:customStyle="1" w:styleId="StarredChar">
    <w:name w:val="Starred Char"/>
    <w:link w:val="Starred"/>
    <w:locked/>
    <w:rsid w:val="002A25E1"/>
    <w:rPr>
      <w:rFonts w:ascii="Georgia" w:eastAsia="Times New Roman" w:hAnsi="Georgia"/>
      <w:b/>
      <w:caps/>
      <w:szCs w:val="28"/>
      <w:u w:val="single"/>
    </w:rPr>
  </w:style>
  <w:style w:type="paragraph" w:customStyle="1" w:styleId="Starred">
    <w:name w:val="Starred"/>
    <w:basedOn w:val="Normal"/>
    <w:link w:val="StarredChar"/>
    <w:qFormat/>
    <w:rsid w:val="002A25E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25E1"/>
    <w:rPr>
      <w:rFonts w:ascii="Georgia" w:eastAsia="Times New Roman" w:hAnsi="Georgia"/>
      <w:b/>
      <w:caps/>
      <w:szCs w:val="28"/>
      <w:u w:val="single"/>
    </w:rPr>
  </w:style>
  <w:style w:type="paragraph" w:customStyle="1" w:styleId="NotStarred">
    <w:name w:val="NotStarred"/>
    <w:basedOn w:val="Normal"/>
    <w:link w:val="NotStarredChar"/>
    <w:qFormat/>
    <w:rsid w:val="002A25E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25E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25E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25E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25E1"/>
    <w:rPr>
      <w:rFonts w:ascii="Georgia" w:eastAsia="Calibri" w:hAnsi="Georgia"/>
      <w:b/>
    </w:rPr>
  </w:style>
  <w:style w:type="paragraph" w:customStyle="1" w:styleId="H4Tag">
    <w:name w:val="H4 (Tag)"/>
    <w:basedOn w:val="Normal"/>
    <w:link w:val="H4TagChar1"/>
    <w:qFormat/>
    <w:rsid w:val="002A25E1"/>
    <w:rPr>
      <w:rFonts w:ascii="Georgia" w:eastAsia="Calibri" w:hAnsi="Georgia" w:cstheme="minorBidi"/>
      <w:b/>
    </w:rPr>
  </w:style>
  <w:style w:type="character" w:customStyle="1" w:styleId="NewHeading2Char">
    <w:name w:val="NewHeading2 Char"/>
    <w:link w:val="NewHeading2"/>
    <w:locked/>
    <w:rsid w:val="002A25E1"/>
    <w:rPr>
      <w:rFonts w:ascii="Georgia" w:eastAsia="Times New Roman" w:hAnsi="Georgia"/>
      <w:b/>
      <w:szCs w:val="28"/>
      <w:u w:val="single"/>
    </w:rPr>
  </w:style>
  <w:style w:type="paragraph" w:customStyle="1" w:styleId="NewHeading2">
    <w:name w:val="NewHeading2"/>
    <w:basedOn w:val="Normal"/>
    <w:link w:val="NewHeading2Char"/>
    <w:qFormat/>
    <w:rsid w:val="002A25E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25E1"/>
    <w:rPr>
      <w:rFonts w:ascii="Garamond" w:eastAsia="Calibri" w:hAnsi="Garamond"/>
    </w:rPr>
  </w:style>
  <w:style w:type="paragraph" w:customStyle="1" w:styleId="FullCite0">
    <w:name w:val="Full Cite"/>
    <w:basedOn w:val="Normal"/>
    <w:next w:val="Normal"/>
    <w:link w:val="FullCiteChar"/>
    <w:qFormat/>
    <w:rsid w:val="002A25E1"/>
    <w:rPr>
      <w:rFonts w:ascii="Garamond" w:eastAsia="Calibri" w:hAnsi="Garamond" w:cstheme="minorBidi"/>
    </w:rPr>
  </w:style>
  <w:style w:type="character" w:customStyle="1" w:styleId="StyleCardStyleBlackUnderlineChar">
    <w:name w:val="Style Card Style + Black Underline Char"/>
    <w:link w:val="StyleCardStyleBlackUnderline"/>
    <w:locked/>
    <w:rsid w:val="002A25E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25E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25E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25E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25E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25E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A25E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25E1"/>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25E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25E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25E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25E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25E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25E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25E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25E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25E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25E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25E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25E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25E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25E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25E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25E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25E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25E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25E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25E1"/>
    <w:pPr>
      <w:contextualSpacing w:val="0"/>
    </w:pPr>
    <w:rPr>
      <w:rFonts w:ascii="Georgia" w:hAnsi="Georgia" w:cstheme="minorBidi"/>
      <w:lang w:val="x-none" w:eastAsia="x-none"/>
    </w:rPr>
  </w:style>
  <w:style w:type="character" w:customStyle="1" w:styleId="NormalFontChar">
    <w:name w:val="Normal Font Char"/>
    <w:link w:val="NormalFont"/>
    <w:locked/>
    <w:rsid w:val="002A25E1"/>
    <w:rPr>
      <w:rFonts w:ascii="Times New Roman" w:eastAsia="Times New Roman" w:hAnsi="Times New Roman" w:cs="Times New Roman"/>
      <w:sz w:val="20"/>
      <w:szCs w:val="20"/>
    </w:rPr>
  </w:style>
  <w:style w:type="paragraph" w:customStyle="1" w:styleId="NormalFont">
    <w:name w:val="Normal Font"/>
    <w:link w:val="NormalFontChar"/>
    <w:qFormat/>
    <w:rsid w:val="002A25E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25E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25E1"/>
    <w:rPr>
      <w:u w:val="single"/>
      <w:lang w:val="x-none" w:eastAsia="x-none"/>
    </w:rPr>
  </w:style>
  <w:style w:type="character" w:customStyle="1" w:styleId="StyleNormalFont11ptBoldUnderlineChar">
    <w:name w:val="Style Normal Font + 11 pt Bold Underline Char"/>
    <w:link w:val="StyleNormalFont11ptBoldUnderline"/>
    <w:locked/>
    <w:rsid w:val="002A25E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25E1"/>
    <w:rPr>
      <w:b/>
      <w:bCs/>
      <w:u w:val="single"/>
      <w:lang w:val="x-none" w:eastAsia="x-none"/>
    </w:rPr>
  </w:style>
  <w:style w:type="character" w:customStyle="1" w:styleId="StyleTitle11ptNotBoldChar">
    <w:name w:val="Style Title + 11 pt Not Bold Char"/>
    <w:link w:val="StyleTitle11ptNotBold"/>
    <w:locked/>
    <w:rsid w:val="002A25E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25E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2A25E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25E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2A25E1"/>
    <w:rPr>
      <w:rFonts w:ascii="Calibri" w:eastAsia="Times New Roman" w:hAnsi="Calibri" w:cs="Calibri"/>
    </w:rPr>
  </w:style>
  <w:style w:type="paragraph" w:customStyle="1" w:styleId="msolistparagraphcxspfirst">
    <w:name w:val="msolistparagraphcxspfirst"/>
    <w:basedOn w:val="Normal"/>
    <w:uiPriority w:val="99"/>
    <w:qFormat/>
    <w:rsid w:val="002A25E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25E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25E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25E1"/>
    <w:pPr>
      <w:spacing w:before="100" w:beforeAutospacing="1" w:after="100" w:afterAutospacing="1"/>
    </w:pPr>
    <w:rPr>
      <w:rFonts w:eastAsia="Times New Roman"/>
      <w:sz w:val="24"/>
    </w:rPr>
  </w:style>
  <w:style w:type="paragraph" w:customStyle="1" w:styleId="emready">
    <w:name w:val="emready"/>
    <w:basedOn w:val="Normal"/>
    <w:uiPriority w:val="99"/>
    <w:qFormat/>
    <w:rsid w:val="002A25E1"/>
    <w:pPr>
      <w:spacing w:before="100" w:beforeAutospacing="1" w:after="100" w:afterAutospacing="1"/>
    </w:pPr>
    <w:rPr>
      <w:rFonts w:eastAsia="Times New Roman"/>
      <w:sz w:val="24"/>
    </w:rPr>
  </w:style>
  <w:style w:type="paragraph" w:customStyle="1" w:styleId="departments">
    <w:name w:val="departments"/>
    <w:basedOn w:val="Normal"/>
    <w:qFormat/>
    <w:rsid w:val="002A25E1"/>
    <w:pPr>
      <w:spacing w:before="100" w:beforeAutospacing="1" w:after="100" w:afterAutospacing="1"/>
    </w:pPr>
    <w:rPr>
      <w:rFonts w:eastAsia="Times New Roman"/>
      <w:sz w:val="24"/>
    </w:rPr>
  </w:style>
  <w:style w:type="paragraph" w:customStyle="1" w:styleId="norma">
    <w:name w:val="norma"/>
    <w:basedOn w:val="Heading3"/>
    <w:uiPriority w:val="99"/>
    <w:qFormat/>
    <w:rsid w:val="002A25E1"/>
    <w:rPr>
      <w:rFonts w:eastAsia="MS Gothic" w:cs="Arial"/>
      <w:bCs/>
      <w:sz w:val="24"/>
    </w:rPr>
  </w:style>
  <w:style w:type="paragraph" w:customStyle="1" w:styleId="nromal">
    <w:name w:val="nromal"/>
    <w:basedOn w:val="Normal"/>
    <w:uiPriority w:val="99"/>
    <w:qFormat/>
    <w:rsid w:val="002A25E1"/>
    <w:pPr>
      <w:keepNext/>
      <w:keepLines/>
      <w:spacing w:before="200"/>
      <w:outlineLvl w:val="3"/>
    </w:pPr>
    <w:rPr>
      <w:rFonts w:eastAsia="Times New Roman" w:cs="Cambria"/>
      <w:b/>
      <w:iCs/>
    </w:rPr>
  </w:style>
  <w:style w:type="paragraph" w:customStyle="1" w:styleId="natural">
    <w:name w:val="natural"/>
    <w:basedOn w:val="Normal"/>
    <w:uiPriority w:val="99"/>
    <w:qFormat/>
    <w:rsid w:val="002A25E1"/>
    <w:pPr>
      <w:keepNext/>
      <w:keepLines/>
      <w:spacing w:before="200"/>
      <w:outlineLvl w:val="3"/>
    </w:pPr>
    <w:rPr>
      <w:rFonts w:eastAsia="Times New Roman"/>
      <w:b/>
      <w:iCs/>
    </w:rPr>
  </w:style>
  <w:style w:type="paragraph" w:customStyle="1" w:styleId="nroaml">
    <w:name w:val="nroaml"/>
    <w:basedOn w:val="Normal"/>
    <w:uiPriority w:val="99"/>
    <w:qFormat/>
    <w:rsid w:val="002A25E1"/>
    <w:pPr>
      <w:keepNext/>
      <w:keepLines/>
      <w:spacing w:before="200"/>
      <w:outlineLvl w:val="3"/>
    </w:pPr>
    <w:rPr>
      <w:rFonts w:eastAsia="Times New Roman"/>
      <w:b/>
      <w:iCs/>
    </w:rPr>
  </w:style>
  <w:style w:type="paragraph" w:customStyle="1" w:styleId="noraml">
    <w:name w:val="noraml"/>
    <w:basedOn w:val="Normal"/>
    <w:uiPriority w:val="99"/>
    <w:qFormat/>
    <w:rsid w:val="002A25E1"/>
    <w:pPr>
      <w:keepNext/>
      <w:keepLines/>
      <w:spacing w:before="200"/>
      <w:outlineLvl w:val="3"/>
    </w:pPr>
    <w:rPr>
      <w:rFonts w:eastAsia="Times New Roman"/>
      <w:b/>
      <w:iCs/>
      <w:sz w:val="24"/>
    </w:rPr>
  </w:style>
  <w:style w:type="paragraph" w:customStyle="1" w:styleId="p0">
    <w:name w:val="p0"/>
    <w:basedOn w:val="Normal"/>
    <w:uiPriority w:val="99"/>
    <w:qFormat/>
    <w:rsid w:val="002A25E1"/>
    <w:pPr>
      <w:spacing w:before="100" w:beforeAutospacing="1" w:after="100" w:afterAutospacing="1"/>
    </w:pPr>
    <w:rPr>
      <w:rFonts w:eastAsia="Times New Roman"/>
      <w:sz w:val="24"/>
    </w:rPr>
  </w:style>
  <w:style w:type="paragraph" w:customStyle="1" w:styleId="teaserpermalink">
    <w:name w:val="teaser_permalink"/>
    <w:basedOn w:val="Normal"/>
    <w:qFormat/>
    <w:rsid w:val="002A25E1"/>
    <w:pPr>
      <w:spacing w:before="100" w:beforeAutospacing="1" w:after="100" w:afterAutospacing="1"/>
    </w:pPr>
    <w:rPr>
      <w:rFonts w:eastAsia="Times New Roman"/>
      <w:sz w:val="24"/>
      <w:lang w:eastAsia="zh-CN"/>
    </w:rPr>
  </w:style>
  <w:style w:type="paragraph" w:customStyle="1" w:styleId="FullText">
    <w:name w:val="Full Text"/>
    <w:basedOn w:val="Normal"/>
    <w:qFormat/>
    <w:rsid w:val="002A25E1"/>
    <w:rPr>
      <w:rFonts w:eastAsia="Times New Roman"/>
    </w:rPr>
  </w:style>
  <w:style w:type="paragraph" w:customStyle="1" w:styleId="2ndLevel-TAG">
    <w:name w:val="2nd Level - TAG"/>
    <w:basedOn w:val="Normal"/>
    <w:next w:val="Normal"/>
    <w:qFormat/>
    <w:rsid w:val="002A25E1"/>
    <w:pPr>
      <w:spacing w:before="240"/>
      <w:outlineLvl w:val="2"/>
    </w:pPr>
    <w:rPr>
      <w:rFonts w:eastAsia="Times New Roman"/>
      <w:b/>
    </w:rPr>
  </w:style>
  <w:style w:type="paragraph" w:customStyle="1" w:styleId="CM14">
    <w:name w:val="CM14"/>
    <w:basedOn w:val="Default"/>
    <w:next w:val="Default"/>
    <w:uiPriority w:val="99"/>
    <w:qFormat/>
    <w:rsid w:val="002A25E1"/>
    <w:pPr>
      <w:widowControl w:val="0"/>
    </w:pPr>
    <w:rPr>
      <w:rFonts w:eastAsia="MS Mincho"/>
      <w:color w:val="auto"/>
      <w:szCs w:val="22"/>
    </w:rPr>
  </w:style>
  <w:style w:type="paragraph" w:customStyle="1" w:styleId="SynergyTag">
    <w:name w:val="SynergyTag"/>
    <w:basedOn w:val="Normal"/>
    <w:uiPriority w:val="99"/>
    <w:qFormat/>
    <w:rsid w:val="002A25E1"/>
    <w:rPr>
      <w:rFonts w:eastAsia="Calibri"/>
      <w:b/>
    </w:rPr>
  </w:style>
  <w:style w:type="paragraph" w:customStyle="1" w:styleId="BodyA">
    <w:name w:val="Body A"/>
    <w:qFormat/>
    <w:rsid w:val="002A25E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25E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25E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25E1"/>
    <w:rPr>
      <w:rFonts w:eastAsia="Calibri"/>
    </w:rPr>
  </w:style>
  <w:style w:type="paragraph" w:customStyle="1" w:styleId="StyleHeading2LatinArialMT13pt">
    <w:name w:val="Style Heading 2 + (Latin) ArialMT 13 pt"/>
    <w:basedOn w:val="Heading2"/>
    <w:next w:val="Heading2"/>
    <w:qFormat/>
    <w:rsid w:val="002A25E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25E1"/>
    <w:rPr>
      <w:rFonts w:ascii="Century Gothic" w:eastAsia="Times New Roman" w:hAnsi="Century Gothic"/>
    </w:rPr>
  </w:style>
  <w:style w:type="paragraph" w:customStyle="1" w:styleId="CM27">
    <w:name w:val="CM27"/>
    <w:basedOn w:val="Default"/>
    <w:next w:val="Default"/>
    <w:uiPriority w:val="99"/>
    <w:qFormat/>
    <w:rsid w:val="002A25E1"/>
    <w:pPr>
      <w:spacing w:after="200" w:line="276" w:lineRule="auto"/>
    </w:pPr>
    <w:rPr>
      <w:rFonts w:eastAsia="Calibri"/>
      <w:color w:val="auto"/>
      <w:sz w:val="22"/>
      <w:szCs w:val="22"/>
    </w:rPr>
  </w:style>
  <w:style w:type="paragraph" w:customStyle="1" w:styleId="font-null">
    <w:name w:val="font-null"/>
    <w:basedOn w:val="Normal"/>
    <w:uiPriority w:val="99"/>
    <w:qFormat/>
    <w:rsid w:val="002A25E1"/>
    <w:pPr>
      <w:spacing w:before="100" w:beforeAutospacing="1" w:after="100" w:afterAutospacing="1"/>
    </w:pPr>
    <w:rPr>
      <w:rFonts w:eastAsia="Times New Roman"/>
      <w:sz w:val="24"/>
    </w:rPr>
  </w:style>
  <w:style w:type="paragraph" w:customStyle="1" w:styleId="rteindent1">
    <w:name w:val="rteindent1"/>
    <w:basedOn w:val="Normal"/>
    <w:uiPriority w:val="99"/>
    <w:qFormat/>
    <w:rsid w:val="002A25E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25E1"/>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25E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25E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25E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25E1"/>
    <w:pPr>
      <w:spacing w:before="100" w:beforeAutospacing="1" w:after="100" w:afterAutospacing="1"/>
    </w:pPr>
    <w:rPr>
      <w:rFonts w:eastAsia="Times New Roman"/>
      <w:sz w:val="24"/>
    </w:rPr>
  </w:style>
  <w:style w:type="paragraph" w:customStyle="1" w:styleId="class">
    <w:name w:val="class"/>
    <w:basedOn w:val="Normal"/>
    <w:uiPriority w:val="99"/>
    <w:qFormat/>
    <w:rsid w:val="002A25E1"/>
    <w:pPr>
      <w:spacing w:before="100" w:beforeAutospacing="1" w:after="100" w:afterAutospacing="1"/>
    </w:pPr>
    <w:rPr>
      <w:rFonts w:eastAsia="Times New Roman"/>
      <w:sz w:val="24"/>
    </w:rPr>
  </w:style>
  <w:style w:type="paragraph" w:customStyle="1" w:styleId="Pa4">
    <w:name w:val="Pa4"/>
    <w:basedOn w:val="Normal"/>
    <w:next w:val="Normal"/>
    <w:qFormat/>
    <w:rsid w:val="002A25E1"/>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25E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25E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25E1"/>
    <w:pPr>
      <w:spacing w:before="100" w:beforeAutospacing="1" w:after="100" w:afterAutospacing="1"/>
    </w:pPr>
    <w:rPr>
      <w:rFonts w:eastAsia="Times New Roman"/>
      <w:sz w:val="24"/>
    </w:rPr>
  </w:style>
  <w:style w:type="paragraph" w:customStyle="1" w:styleId="Caption2">
    <w:name w:val="Caption2"/>
    <w:basedOn w:val="Normal"/>
    <w:uiPriority w:val="99"/>
    <w:qFormat/>
    <w:rsid w:val="002A25E1"/>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25E1"/>
    <w:pPr>
      <w:jc w:val="center"/>
    </w:pPr>
    <w:rPr>
      <w:rFonts w:ascii="Book Antiqua" w:eastAsia="Times New Roman" w:hAnsi="Book Antiqua"/>
      <w:b/>
      <w:sz w:val="28"/>
    </w:rPr>
  </w:style>
  <w:style w:type="paragraph" w:customStyle="1" w:styleId="Little">
    <w:name w:val="Little"/>
    <w:basedOn w:val="Normal"/>
    <w:next w:val="Normal"/>
    <w:qFormat/>
    <w:rsid w:val="002A25E1"/>
    <w:pPr>
      <w:ind w:left="288"/>
    </w:pPr>
    <w:rPr>
      <w:rFonts w:ascii="Garamond" w:eastAsia="Times New Roman" w:hAnsi="Garamond"/>
    </w:rPr>
  </w:style>
  <w:style w:type="paragraph" w:customStyle="1" w:styleId="Caption3">
    <w:name w:val="Caption3"/>
    <w:basedOn w:val="Normal"/>
    <w:qFormat/>
    <w:rsid w:val="002A25E1"/>
    <w:pPr>
      <w:spacing w:before="100" w:beforeAutospacing="1" w:after="100" w:afterAutospacing="1"/>
    </w:pPr>
    <w:rPr>
      <w:rFonts w:eastAsia="Times New Roman"/>
      <w:sz w:val="24"/>
    </w:rPr>
  </w:style>
  <w:style w:type="paragraph" w:customStyle="1" w:styleId="body-12-5">
    <w:name w:val="body-12-5"/>
    <w:basedOn w:val="Normal"/>
    <w:uiPriority w:val="99"/>
    <w:qFormat/>
    <w:rsid w:val="002A25E1"/>
    <w:pPr>
      <w:spacing w:before="100" w:beforeAutospacing="1" w:after="100" w:afterAutospacing="1"/>
    </w:pPr>
    <w:rPr>
      <w:rFonts w:eastAsia="Times New Roman"/>
      <w:sz w:val="24"/>
    </w:rPr>
  </w:style>
  <w:style w:type="paragraph" w:customStyle="1" w:styleId="infuse">
    <w:name w:val="infuse"/>
    <w:basedOn w:val="Normal"/>
    <w:uiPriority w:val="99"/>
    <w:qFormat/>
    <w:rsid w:val="002A25E1"/>
    <w:pPr>
      <w:spacing w:before="100" w:beforeAutospacing="1" w:after="100" w:afterAutospacing="1"/>
    </w:pPr>
    <w:rPr>
      <w:rFonts w:eastAsia="Times New Roman"/>
      <w:sz w:val="24"/>
    </w:rPr>
  </w:style>
  <w:style w:type="paragraph" w:customStyle="1" w:styleId="fontreg">
    <w:name w:val="font_reg"/>
    <w:basedOn w:val="Normal"/>
    <w:uiPriority w:val="99"/>
    <w:qFormat/>
    <w:rsid w:val="002A25E1"/>
    <w:pPr>
      <w:spacing w:before="100" w:beforeAutospacing="1" w:after="100" w:afterAutospacing="1"/>
    </w:pPr>
    <w:rPr>
      <w:rFonts w:eastAsia="Times New Roman"/>
      <w:sz w:val="24"/>
    </w:rPr>
  </w:style>
  <w:style w:type="paragraph" w:customStyle="1" w:styleId="CITEF3">
    <w:name w:val="CITE F3"/>
    <w:uiPriority w:val="99"/>
    <w:qFormat/>
    <w:rsid w:val="002A25E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25E1"/>
    <w:pPr>
      <w:ind w:left="144"/>
    </w:pPr>
    <w:rPr>
      <w:rFonts w:ascii="Cambria" w:eastAsia="Calibri" w:hAnsi="Cambria"/>
      <w:sz w:val="24"/>
    </w:rPr>
  </w:style>
  <w:style w:type="paragraph" w:customStyle="1" w:styleId="FreeFormA">
    <w:name w:val="Free Form A"/>
    <w:autoRedefine/>
    <w:qFormat/>
    <w:rsid w:val="002A25E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25E1"/>
    <w:pPr>
      <w:spacing w:before="100" w:beforeAutospacing="1" w:after="100" w:afterAutospacing="1"/>
    </w:pPr>
    <w:rPr>
      <w:rFonts w:eastAsia="Times New Roman"/>
      <w:sz w:val="24"/>
    </w:rPr>
  </w:style>
  <w:style w:type="paragraph" w:customStyle="1" w:styleId="subheader">
    <w:name w:val="subheader"/>
    <w:basedOn w:val="Normal"/>
    <w:uiPriority w:val="99"/>
    <w:qFormat/>
    <w:rsid w:val="002A25E1"/>
    <w:pPr>
      <w:spacing w:before="100" w:beforeAutospacing="1" w:after="100" w:afterAutospacing="1"/>
    </w:pPr>
    <w:rPr>
      <w:rFonts w:eastAsia="Times New Roman"/>
      <w:sz w:val="24"/>
    </w:rPr>
  </w:style>
  <w:style w:type="paragraph" w:customStyle="1" w:styleId="firstletter">
    <w:name w:val="firstletter"/>
    <w:basedOn w:val="Normal"/>
    <w:qFormat/>
    <w:rsid w:val="002A25E1"/>
    <w:pPr>
      <w:spacing w:before="100" w:beforeAutospacing="1" w:after="100" w:afterAutospacing="1"/>
    </w:pPr>
    <w:rPr>
      <w:rFonts w:eastAsia="Times New Roman"/>
      <w:sz w:val="24"/>
    </w:rPr>
  </w:style>
  <w:style w:type="paragraph" w:customStyle="1" w:styleId="more">
    <w:name w:val="more"/>
    <w:basedOn w:val="Normal"/>
    <w:qFormat/>
    <w:rsid w:val="002A25E1"/>
    <w:pPr>
      <w:spacing w:before="100" w:beforeAutospacing="1" w:after="100" w:afterAutospacing="1"/>
    </w:pPr>
    <w:rPr>
      <w:rFonts w:eastAsia="Times New Roman"/>
      <w:sz w:val="24"/>
    </w:rPr>
  </w:style>
  <w:style w:type="paragraph" w:customStyle="1" w:styleId="story">
    <w:name w:val="story"/>
    <w:basedOn w:val="Normal"/>
    <w:uiPriority w:val="99"/>
    <w:qFormat/>
    <w:rsid w:val="002A25E1"/>
    <w:pPr>
      <w:spacing w:before="100" w:beforeAutospacing="1" w:after="100" w:afterAutospacing="1"/>
    </w:pPr>
    <w:rPr>
      <w:rFonts w:eastAsia="Times New Roman"/>
      <w:sz w:val="24"/>
    </w:rPr>
  </w:style>
  <w:style w:type="paragraph" w:customStyle="1" w:styleId="H1numbered">
    <w:name w:val="H1 numbered"/>
    <w:basedOn w:val="Normal"/>
    <w:qFormat/>
    <w:rsid w:val="002A25E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25E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25E1"/>
    <w:pPr>
      <w:spacing w:before="100" w:beforeAutospacing="1" w:after="100" w:afterAutospacing="1"/>
    </w:pPr>
    <w:rPr>
      <w:rFonts w:eastAsia="Times New Roman"/>
      <w:sz w:val="24"/>
    </w:rPr>
  </w:style>
  <w:style w:type="paragraph" w:customStyle="1" w:styleId="image-caption">
    <w:name w:val="image-caption"/>
    <w:basedOn w:val="Normal"/>
    <w:qFormat/>
    <w:rsid w:val="002A25E1"/>
    <w:pPr>
      <w:spacing w:before="100" w:beforeAutospacing="1" w:after="100" w:afterAutospacing="1"/>
    </w:pPr>
    <w:rPr>
      <w:rFonts w:eastAsia="Times New Roman"/>
      <w:sz w:val="24"/>
    </w:rPr>
  </w:style>
  <w:style w:type="paragraph" w:customStyle="1" w:styleId="imagecontain">
    <w:name w:val="imagecontain"/>
    <w:basedOn w:val="Normal"/>
    <w:qFormat/>
    <w:rsid w:val="002A25E1"/>
    <w:pPr>
      <w:spacing w:before="100" w:beforeAutospacing="1" w:after="100" w:afterAutospacing="1"/>
    </w:pPr>
    <w:rPr>
      <w:rFonts w:eastAsia="Times New Roman"/>
      <w:sz w:val="24"/>
    </w:rPr>
  </w:style>
  <w:style w:type="paragraph" w:customStyle="1" w:styleId="CM62">
    <w:name w:val="CM62"/>
    <w:basedOn w:val="Normal"/>
    <w:next w:val="Normal"/>
    <w:qFormat/>
    <w:rsid w:val="002A25E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25E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25E1"/>
    <w:pPr>
      <w:widowControl w:val="0"/>
      <w:spacing w:after="63"/>
    </w:pPr>
    <w:rPr>
      <w:rFonts w:ascii="Arial" w:hAnsi="Arial"/>
      <w:color w:val="auto"/>
      <w:szCs w:val="22"/>
    </w:rPr>
  </w:style>
  <w:style w:type="paragraph" w:customStyle="1" w:styleId="CM35">
    <w:name w:val="CM35"/>
    <w:basedOn w:val="Default"/>
    <w:next w:val="Default"/>
    <w:qFormat/>
    <w:rsid w:val="002A25E1"/>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25E1"/>
    <w:pPr>
      <w:widowControl w:val="0"/>
      <w:spacing w:line="228" w:lineRule="atLeast"/>
    </w:pPr>
    <w:rPr>
      <w:rFonts w:ascii="Showcard Gothic" w:hAnsi="Showcard Gothic"/>
      <w:color w:val="auto"/>
      <w:szCs w:val="22"/>
    </w:rPr>
  </w:style>
  <w:style w:type="paragraph" w:customStyle="1" w:styleId="StyleSmall11pt">
    <w:name w:val="Style Small + 11 pt"/>
    <w:qFormat/>
    <w:rsid w:val="002A25E1"/>
    <w:pPr>
      <w:spacing w:after="200" w:line="240" w:lineRule="auto"/>
    </w:pPr>
    <w:rPr>
      <w:rFonts w:ascii="Times" w:eastAsia="Times New Roman" w:hAnsi="Times" w:cs="Times New Roman"/>
      <w:sz w:val="20"/>
    </w:rPr>
  </w:style>
  <w:style w:type="paragraph" w:customStyle="1" w:styleId="Smallfont0">
    <w:name w:val="Smallfont"/>
    <w:basedOn w:val="Normal"/>
    <w:qFormat/>
    <w:rsid w:val="002A25E1"/>
    <w:rPr>
      <w:rFonts w:eastAsia="Times New Roman"/>
      <w:sz w:val="15"/>
    </w:rPr>
  </w:style>
  <w:style w:type="paragraph" w:customStyle="1" w:styleId="formatvorlage2">
    <w:name w:val="formatvorlage2"/>
    <w:basedOn w:val="Normal"/>
    <w:qFormat/>
    <w:rsid w:val="002A25E1"/>
    <w:pPr>
      <w:spacing w:before="100" w:beforeAutospacing="1" w:after="100" w:afterAutospacing="1"/>
    </w:pPr>
    <w:rPr>
      <w:rFonts w:eastAsia="Calibri"/>
      <w:sz w:val="24"/>
    </w:rPr>
  </w:style>
  <w:style w:type="paragraph" w:customStyle="1" w:styleId="i1">
    <w:name w:val="i1"/>
    <w:basedOn w:val="Normal"/>
    <w:qFormat/>
    <w:rsid w:val="002A25E1"/>
    <w:pPr>
      <w:spacing w:before="100" w:beforeAutospacing="1" w:after="100" w:afterAutospacing="1"/>
    </w:pPr>
    <w:rPr>
      <w:rFonts w:eastAsia="Times New Roman"/>
      <w:sz w:val="24"/>
    </w:rPr>
  </w:style>
  <w:style w:type="paragraph" w:customStyle="1" w:styleId="question">
    <w:name w:val="question"/>
    <w:basedOn w:val="Normal"/>
    <w:uiPriority w:val="99"/>
    <w:qFormat/>
    <w:rsid w:val="002A25E1"/>
    <w:pPr>
      <w:spacing w:before="100" w:beforeAutospacing="1" w:after="100" w:afterAutospacing="1"/>
    </w:pPr>
    <w:rPr>
      <w:rFonts w:eastAsia="Times New Roman"/>
      <w:sz w:val="24"/>
    </w:rPr>
  </w:style>
  <w:style w:type="paragraph" w:customStyle="1" w:styleId="bodycopy">
    <w:name w:val="bodycopy"/>
    <w:basedOn w:val="Normal"/>
    <w:uiPriority w:val="99"/>
    <w:qFormat/>
    <w:rsid w:val="002A25E1"/>
    <w:pPr>
      <w:spacing w:before="100" w:beforeAutospacing="1" w:after="100" w:afterAutospacing="1"/>
    </w:pPr>
    <w:rPr>
      <w:rFonts w:eastAsia="Times New Roman"/>
      <w:sz w:val="24"/>
    </w:rPr>
  </w:style>
  <w:style w:type="paragraph" w:customStyle="1" w:styleId="Fifth">
    <w:name w:val="Fifth"/>
    <w:basedOn w:val="Normal"/>
    <w:link w:val="FifthChar"/>
    <w:qFormat/>
    <w:rsid w:val="002A25E1"/>
    <w:rPr>
      <w:rFonts w:eastAsia="Calibri"/>
    </w:rPr>
  </w:style>
  <w:style w:type="paragraph" w:customStyle="1" w:styleId="NoteLevel22">
    <w:name w:val="Note Level 22"/>
    <w:basedOn w:val="Normal"/>
    <w:next w:val="Normal"/>
    <w:uiPriority w:val="99"/>
    <w:qFormat/>
    <w:rsid w:val="002A25E1"/>
    <w:pPr>
      <w:keepNext/>
      <w:ind w:left="288" w:right="288"/>
    </w:pPr>
    <w:rPr>
      <w:szCs w:val="20"/>
    </w:rPr>
  </w:style>
  <w:style w:type="paragraph" w:customStyle="1" w:styleId="svarticle">
    <w:name w:val="svarticle"/>
    <w:basedOn w:val="Normal"/>
    <w:uiPriority w:val="99"/>
    <w:qFormat/>
    <w:rsid w:val="002A25E1"/>
    <w:pPr>
      <w:spacing w:before="100" w:beforeAutospacing="1" w:after="100" w:afterAutospacing="1"/>
    </w:pPr>
    <w:rPr>
      <w:rFonts w:eastAsia="Times New Roman"/>
      <w:sz w:val="24"/>
    </w:rPr>
  </w:style>
  <w:style w:type="paragraph" w:customStyle="1" w:styleId="canvas-atom">
    <w:name w:val="canvas-atom"/>
    <w:basedOn w:val="Normal"/>
    <w:uiPriority w:val="99"/>
    <w:qFormat/>
    <w:rsid w:val="002A25E1"/>
    <w:pPr>
      <w:spacing w:before="100" w:beforeAutospacing="1" w:after="100" w:afterAutospacing="1"/>
    </w:pPr>
    <w:rPr>
      <w:sz w:val="24"/>
    </w:rPr>
  </w:style>
  <w:style w:type="paragraph" w:customStyle="1" w:styleId="tweet-text">
    <w:name w:val="tweet-text"/>
    <w:basedOn w:val="Normal"/>
    <w:uiPriority w:val="99"/>
    <w:qFormat/>
    <w:rsid w:val="002A25E1"/>
    <w:pPr>
      <w:spacing w:before="100" w:beforeAutospacing="1" w:after="100" w:afterAutospacing="1"/>
    </w:pPr>
  </w:style>
  <w:style w:type="paragraph" w:customStyle="1" w:styleId="description">
    <w:name w:val="description"/>
    <w:basedOn w:val="Normal"/>
    <w:qFormat/>
    <w:rsid w:val="002A25E1"/>
    <w:pPr>
      <w:spacing w:before="100" w:beforeAutospacing="1" w:after="100" w:afterAutospacing="1"/>
    </w:pPr>
  </w:style>
  <w:style w:type="paragraph" w:customStyle="1" w:styleId="recirc-container">
    <w:name w:val="recirc-container"/>
    <w:basedOn w:val="Normal"/>
    <w:uiPriority w:val="99"/>
    <w:qFormat/>
    <w:rsid w:val="002A25E1"/>
    <w:pPr>
      <w:spacing w:before="100" w:beforeAutospacing="1" w:after="100" w:afterAutospacing="1"/>
    </w:pPr>
    <w:rPr>
      <w:sz w:val="24"/>
    </w:rPr>
  </w:style>
  <w:style w:type="paragraph" w:customStyle="1" w:styleId="interstitial-link">
    <w:name w:val="interstitial-link"/>
    <w:basedOn w:val="Normal"/>
    <w:uiPriority w:val="99"/>
    <w:qFormat/>
    <w:rsid w:val="002A25E1"/>
    <w:pPr>
      <w:spacing w:before="100" w:beforeAutospacing="1" w:after="100" w:afterAutospacing="1"/>
    </w:pPr>
    <w:rPr>
      <w:sz w:val="24"/>
    </w:rPr>
  </w:style>
  <w:style w:type="paragraph" w:customStyle="1" w:styleId="see-also">
    <w:name w:val="see-also"/>
    <w:basedOn w:val="Normal"/>
    <w:uiPriority w:val="99"/>
    <w:qFormat/>
    <w:rsid w:val="002A25E1"/>
    <w:pPr>
      <w:spacing w:before="100" w:beforeAutospacing="1" w:after="100" w:afterAutospacing="1"/>
    </w:pPr>
    <w:rPr>
      <w:sz w:val="24"/>
    </w:rPr>
  </w:style>
  <w:style w:type="character" w:customStyle="1" w:styleId="-newsgate-macro-cci-bullet-">
    <w:name w:val="-newsgate-macro-cci-bullet-"/>
    <w:basedOn w:val="DefaultParagraphFont"/>
    <w:rsid w:val="002A25E1"/>
  </w:style>
  <w:style w:type="character" w:customStyle="1" w:styleId="BriefTitleChar">
    <w:name w:val="Brief Title Char"/>
    <w:basedOn w:val="DefaultParagraphFont"/>
    <w:rsid w:val="002A25E1"/>
    <w:rPr>
      <w:b/>
      <w:bCs w:val="0"/>
      <w:sz w:val="24"/>
      <w:szCs w:val="24"/>
      <w:u w:val="single"/>
      <w:lang w:val="en-US" w:eastAsia="en-US" w:bidi="ar-SA"/>
    </w:rPr>
  </w:style>
  <w:style w:type="character" w:customStyle="1" w:styleId="BriefTitle2Char">
    <w:name w:val="Brief Title 2 Char"/>
    <w:basedOn w:val="BriefTitleChar"/>
    <w:rsid w:val="002A25E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25E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25E1"/>
    <w:rPr>
      <w:rFonts w:ascii="Georgia" w:hAnsi="Georgia" w:hint="default"/>
      <w:b/>
      <w:bCs w:val="0"/>
      <w:sz w:val="24"/>
    </w:rPr>
  </w:style>
  <w:style w:type="character" w:customStyle="1" w:styleId="Emphasis21">
    <w:name w:val="Emphasis 2"/>
    <w:uiPriority w:val="1"/>
    <w:qFormat/>
    <w:rsid w:val="002A25E1"/>
    <w:rPr>
      <w:rFonts w:ascii="Times New Roman" w:hAnsi="Times New Roman" w:cs="Times New Roman" w:hint="default"/>
      <w:b/>
      <w:bCs w:val="0"/>
      <w:i w:val="0"/>
      <w:iCs/>
      <w:sz w:val="22"/>
      <w:u w:val="single"/>
      <w:bdr w:val="single" w:sz="2" w:space="0" w:color="auto" w:frame="1"/>
    </w:rPr>
  </w:style>
  <w:style w:type="character" w:customStyle="1" w:styleId="A6">
    <w:name w:val="A6"/>
    <w:rsid w:val="002A25E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2A25E1"/>
    <w:rPr>
      <w:u w:val="single"/>
      <w:lang w:val="en-US" w:eastAsia="en-US" w:bidi="ar-SA"/>
    </w:rPr>
  </w:style>
  <w:style w:type="character" w:customStyle="1" w:styleId="cross-head">
    <w:name w:val="cross-head"/>
    <w:rsid w:val="002A25E1"/>
  </w:style>
  <w:style w:type="character" w:customStyle="1" w:styleId="metaorigin">
    <w:name w:val="meta_origin"/>
    <w:rsid w:val="002A25E1"/>
  </w:style>
  <w:style w:type="character" w:customStyle="1" w:styleId="mandelbrotrefrag">
    <w:name w:val="mandelbrot_refrag"/>
    <w:rsid w:val="002A25E1"/>
  </w:style>
  <w:style w:type="character" w:customStyle="1" w:styleId="eminfo">
    <w:name w:val="eminfo"/>
    <w:rsid w:val="002A25E1"/>
  </w:style>
  <w:style w:type="character" w:customStyle="1" w:styleId="emhighlight">
    <w:name w:val="emhighlight"/>
    <w:rsid w:val="002A25E1"/>
  </w:style>
  <w:style w:type="character" w:customStyle="1" w:styleId="source-org">
    <w:name w:val="source-org"/>
    <w:rsid w:val="002A25E1"/>
  </w:style>
  <w:style w:type="character" w:customStyle="1" w:styleId="last">
    <w:name w:val="last"/>
    <w:rsid w:val="002A25E1"/>
  </w:style>
  <w:style w:type="character" w:customStyle="1" w:styleId="Style11ptBoldUnderline1">
    <w:name w:val="Style 11 pt Bold Underline1"/>
    <w:rsid w:val="002A25E1"/>
    <w:rPr>
      <w:b/>
      <w:bCs/>
      <w:sz w:val="20"/>
      <w:u w:val="single"/>
    </w:rPr>
  </w:style>
  <w:style w:type="character" w:customStyle="1" w:styleId="StyleStyleunderlineBold11pt">
    <w:name w:val="Style Style underline + Bold + 11 pt"/>
    <w:rsid w:val="002A25E1"/>
    <w:rPr>
      <w:bCs/>
      <w:sz w:val="20"/>
      <w:u w:val="single"/>
    </w:rPr>
  </w:style>
  <w:style w:type="character" w:customStyle="1" w:styleId="StyleunderlineAsianTimesNewRomanBold">
    <w:name w:val="Style underline + (Asian) Times New Roman Bold"/>
    <w:rsid w:val="002A25E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25E1"/>
    <w:rPr>
      <w:b/>
      <w:bCs/>
      <w:sz w:val="20"/>
      <w:u w:val="single"/>
      <w:bdr w:val="single" w:sz="4" w:space="0" w:color="auto" w:frame="1"/>
    </w:rPr>
  </w:style>
  <w:style w:type="character" w:customStyle="1" w:styleId="quotepeekbase">
    <w:name w:val="quotepeekbase"/>
    <w:rsid w:val="002A25E1"/>
  </w:style>
  <w:style w:type="character" w:customStyle="1" w:styleId="NormalCard">
    <w:name w:val="Normal Card"/>
    <w:uiPriority w:val="1"/>
    <w:qFormat/>
    <w:rsid w:val="002A25E1"/>
    <w:rPr>
      <w:rFonts w:ascii="Times New Roman" w:hAnsi="Times New Roman" w:cs="Times New Roman" w:hint="default"/>
      <w:sz w:val="24"/>
    </w:rPr>
  </w:style>
  <w:style w:type="character" w:customStyle="1" w:styleId="HighlightedUnderline0">
    <w:name w:val="Highlighted Underline"/>
    <w:uiPriority w:val="1"/>
    <w:qFormat/>
    <w:rsid w:val="002A25E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25E1"/>
    <w:rPr>
      <w:rFonts w:ascii="Times New Roman" w:hAnsi="Times New Roman" w:cs="Times New Roman" w:hint="default"/>
      <w:sz w:val="16"/>
      <w:szCs w:val="16"/>
    </w:rPr>
  </w:style>
  <w:style w:type="character" w:customStyle="1" w:styleId="timebox">
    <w:name w:val="timebox"/>
    <w:rsid w:val="002A25E1"/>
  </w:style>
  <w:style w:type="character" w:customStyle="1" w:styleId="Heading2Subtext">
    <w:name w:val="Heading 2 Subtext"/>
    <w:rsid w:val="002A25E1"/>
    <w:rPr>
      <w:rFonts w:ascii="Times New Roman" w:hAnsi="Times New Roman" w:cs="Times New Roman" w:hint="default"/>
      <w:sz w:val="16"/>
    </w:rPr>
  </w:style>
  <w:style w:type="character" w:customStyle="1" w:styleId="-SmallText-">
    <w:name w:val="-Small Text-"/>
    <w:rsid w:val="002A25E1"/>
    <w:rPr>
      <w:rFonts w:ascii="Garamond" w:hAnsi="Garamond" w:hint="default"/>
      <w:sz w:val="16"/>
    </w:rPr>
  </w:style>
  <w:style w:type="character" w:customStyle="1" w:styleId="BoldUnderlineCharChar">
    <w:name w:val="BoldUnderline Char Char"/>
    <w:rsid w:val="002A25E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25E1"/>
    <w:rPr>
      <w:rFonts w:ascii="Times New Roman" w:hAnsi="Times New Roman" w:cs="Times New Roman" w:hint="default"/>
      <w:sz w:val="18"/>
      <w:szCs w:val="18"/>
    </w:rPr>
  </w:style>
  <w:style w:type="character" w:customStyle="1" w:styleId="FontStyle505">
    <w:name w:val="Font Style505"/>
    <w:basedOn w:val="DefaultParagraphFont"/>
    <w:uiPriority w:val="99"/>
    <w:rsid w:val="002A25E1"/>
    <w:rPr>
      <w:rFonts w:ascii="Times New Roman" w:hAnsi="Times New Roman" w:cs="Times New Roman" w:hint="default"/>
      <w:sz w:val="18"/>
      <w:szCs w:val="18"/>
    </w:rPr>
  </w:style>
  <w:style w:type="character" w:customStyle="1" w:styleId="FontStyle514">
    <w:name w:val="Font Style514"/>
    <w:basedOn w:val="DefaultParagraphFont"/>
    <w:uiPriority w:val="99"/>
    <w:rsid w:val="002A25E1"/>
    <w:rPr>
      <w:rFonts w:ascii="Times New Roman" w:hAnsi="Times New Roman" w:cs="Times New Roman" w:hint="default"/>
      <w:sz w:val="14"/>
      <w:szCs w:val="14"/>
    </w:rPr>
  </w:style>
  <w:style w:type="character" w:customStyle="1" w:styleId="FontStyle500">
    <w:name w:val="Font Style500"/>
    <w:basedOn w:val="DefaultParagraphFont"/>
    <w:uiPriority w:val="99"/>
    <w:rsid w:val="002A25E1"/>
    <w:rPr>
      <w:rFonts w:ascii="Times New Roman" w:hAnsi="Times New Roman" w:cs="Times New Roman" w:hint="default"/>
      <w:b/>
      <w:bCs/>
      <w:sz w:val="16"/>
      <w:szCs w:val="16"/>
    </w:rPr>
  </w:style>
  <w:style w:type="character" w:customStyle="1" w:styleId="CardCite1">
    <w:name w:val="CardCite1"/>
    <w:qFormat/>
    <w:rsid w:val="002A25E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25E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25E1"/>
    <w:rPr>
      <w:rFonts w:ascii="Times New Roman" w:hAnsi="Times New Roman" w:cs="Times New Roman" w:hint="default"/>
      <w:b/>
      <w:bCs/>
      <w:sz w:val="22"/>
      <w:szCs w:val="22"/>
    </w:rPr>
  </w:style>
  <w:style w:type="character" w:customStyle="1" w:styleId="UnderlineStyleChar7">
    <w:name w:val="Underline Style Char7"/>
    <w:rsid w:val="002A25E1"/>
    <w:rPr>
      <w:rFonts w:ascii="Garamond" w:hAnsi="Garamond" w:hint="default"/>
      <w:sz w:val="22"/>
      <w:szCs w:val="24"/>
      <w:u w:val="single"/>
      <w:lang w:val="en-US" w:eastAsia="en-US" w:bidi="ar-SA"/>
    </w:rPr>
  </w:style>
  <w:style w:type="character" w:customStyle="1" w:styleId="StyleArial6ptBold">
    <w:name w:val="Style Arial 6 pt Bold"/>
    <w:rsid w:val="002A25E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25E1"/>
    <w:rPr>
      <w:rFonts w:ascii="Garamond" w:hAnsi="Garamond" w:cs="Arial" w:hint="default"/>
      <w:b/>
      <w:bCs/>
      <w:iCs/>
      <w:sz w:val="24"/>
      <w:szCs w:val="28"/>
      <w:lang w:val="en-US" w:eastAsia="en-US" w:bidi="ar-SA"/>
    </w:rPr>
  </w:style>
  <w:style w:type="character" w:customStyle="1" w:styleId="StyleDebateUnderline10pt">
    <w:name w:val="Style Debate Underline + 10 pt"/>
    <w:rsid w:val="002A25E1"/>
    <w:rPr>
      <w:rFonts w:ascii="Times New Roman" w:hAnsi="Times New Roman" w:cs="Times New Roman" w:hint="default"/>
      <w:sz w:val="20"/>
      <w:szCs w:val="20"/>
      <w:u w:val="single"/>
    </w:rPr>
  </w:style>
  <w:style w:type="character" w:customStyle="1" w:styleId="SourceBold">
    <w:name w:val="Source Bold"/>
    <w:rsid w:val="002A25E1"/>
    <w:rPr>
      <w:rFonts w:ascii="Arial Narrow" w:hAnsi="Arial Narrow" w:hint="default"/>
      <w:b/>
      <w:bCs w:val="0"/>
      <w:strike w:val="0"/>
      <w:dstrike w:val="0"/>
      <w:sz w:val="24"/>
      <w:u w:val="none"/>
      <w:effect w:val="none"/>
    </w:rPr>
  </w:style>
  <w:style w:type="character" w:customStyle="1" w:styleId="2xBoldUnderline">
    <w:name w:val="2x_Bold_Underline"/>
    <w:rsid w:val="002A25E1"/>
    <w:rPr>
      <w:b/>
      <w:bCs/>
      <w:sz w:val="24"/>
      <w:u w:val="thick"/>
    </w:rPr>
  </w:style>
  <w:style w:type="character" w:customStyle="1" w:styleId="Dottedunderline1">
    <w:name w:val="Dotted underline"/>
    <w:rsid w:val="002A25E1"/>
    <w:rPr>
      <w:u w:val="dotted"/>
    </w:rPr>
  </w:style>
  <w:style w:type="character" w:customStyle="1" w:styleId="underlining0">
    <w:name w:val="underlining"/>
    <w:rsid w:val="002A25E1"/>
    <w:rPr>
      <w:u w:val="single"/>
    </w:rPr>
  </w:style>
  <w:style w:type="character" w:customStyle="1" w:styleId="btitle">
    <w:name w:val="btitle"/>
    <w:rsid w:val="002A25E1"/>
  </w:style>
  <w:style w:type="character" w:customStyle="1" w:styleId="green">
    <w:name w:val="green"/>
    <w:rsid w:val="002A25E1"/>
  </w:style>
  <w:style w:type="character" w:customStyle="1" w:styleId="BodytextBold">
    <w:name w:val="Body text + Bold"/>
    <w:rsid w:val="002A25E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25E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25E1"/>
    <w:rPr>
      <w:rFonts w:ascii="Arial" w:hAnsi="Arial" w:cs="Arial" w:hint="default"/>
      <w:bCs/>
      <w:sz w:val="20"/>
      <w:u w:val="single"/>
      <w:lang w:val="en-US" w:eastAsia="en-US" w:bidi="ar-SA"/>
    </w:rPr>
  </w:style>
  <w:style w:type="character" w:customStyle="1" w:styleId="CharChar31">
    <w:name w:val="Char Char31"/>
    <w:rsid w:val="002A25E1"/>
    <w:rPr>
      <w:rFonts w:ascii="Arial" w:hAnsi="Arial" w:cs="Arial" w:hint="default"/>
      <w:b/>
      <w:bCs/>
      <w:iCs/>
      <w:lang w:val="en-US" w:eastAsia="en-US" w:bidi="ar-SA"/>
    </w:rPr>
  </w:style>
  <w:style w:type="character" w:customStyle="1" w:styleId="bioline">
    <w:name w:val="bioline"/>
    <w:rsid w:val="002A25E1"/>
  </w:style>
  <w:style w:type="character" w:customStyle="1" w:styleId="s4">
    <w:name w:val="s4"/>
    <w:rsid w:val="002A25E1"/>
  </w:style>
  <w:style w:type="character" w:customStyle="1" w:styleId="s5">
    <w:name w:val="s5"/>
    <w:rsid w:val="002A25E1"/>
  </w:style>
  <w:style w:type="character" w:customStyle="1" w:styleId="cap">
    <w:name w:val="cap"/>
    <w:rsid w:val="002A25E1"/>
  </w:style>
  <w:style w:type="character" w:customStyle="1" w:styleId="rightsnotice">
    <w:name w:val="rightsnotice"/>
    <w:rsid w:val="002A25E1"/>
  </w:style>
  <w:style w:type="character" w:customStyle="1" w:styleId="Caption1">
    <w:name w:val="Caption1"/>
    <w:rsid w:val="002A25E1"/>
  </w:style>
  <w:style w:type="character" w:customStyle="1" w:styleId="credit">
    <w:name w:val="credit"/>
    <w:rsid w:val="002A25E1"/>
  </w:style>
  <w:style w:type="character" w:customStyle="1" w:styleId="scaps">
    <w:name w:val="scaps"/>
    <w:rsid w:val="002A25E1"/>
  </w:style>
  <w:style w:type="character" w:customStyle="1" w:styleId="current-article">
    <w:name w:val="current-article"/>
    <w:rsid w:val="002A25E1"/>
  </w:style>
  <w:style w:type="character" w:customStyle="1" w:styleId="related-current-indicator">
    <w:name w:val="related-current-indicator"/>
    <w:rsid w:val="002A25E1"/>
  </w:style>
  <w:style w:type="character" w:customStyle="1" w:styleId="bylclear">
    <w:name w:val="bylclear"/>
    <w:rsid w:val="002A25E1"/>
  </w:style>
  <w:style w:type="character" w:customStyle="1" w:styleId="comments">
    <w:name w:val="comments"/>
    <w:rsid w:val="002A25E1"/>
  </w:style>
  <w:style w:type="character" w:customStyle="1" w:styleId="essaytext">
    <w:name w:val="essaytext"/>
    <w:rsid w:val="002A25E1"/>
  </w:style>
  <w:style w:type="character" w:customStyle="1" w:styleId="username">
    <w:name w:val="username"/>
    <w:rsid w:val="002A25E1"/>
  </w:style>
  <w:style w:type="character" w:customStyle="1" w:styleId="toplinks">
    <w:name w:val="toplinks"/>
    <w:rsid w:val="002A25E1"/>
  </w:style>
  <w:style w:type="character" w:customStyle="1" w:styleId="see">
    <w:name w:val="see"/>
    <w:rsid w:val="002A25E1"/>
  </w:style>
  <w:style w:type="character" w:customStyle="1" w:styleId="first-letter">
    <w:name w:val="first-letter"/>
    <w:rsid w:val="002A25E1"/>
  </w:style>
  <w:style w:type="character" w:customStyle="1" w:styleId="focusparagraph">
    <w:name w:val="focusparagraph"/>
    <w:rsid w:val="002A25E1"/>
  </w:style>
  <w:style w:type="character" w:customStyle="1" w:styleId="lightblue">
    <w:name w:val="lightblue"/>
    <w:rsid w:val="002A25E1"/>
  </w:style>
  <w:style w:type="character" w:customStyle="1" w:styleId="StyleUnderlineCharChar9pt">
    <w:name w:val="Style Underline Char Char + 9 pt"/>
    <w:rsid w:val="002A25E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25E1"/>
  </w:style>
  <w:style w:type="character" w:customStyle="1" w:styleId="BoldandUnderlineCharCharCharChar">
    <w:name w:val="Bold and Underline Char Char Char Char"/>
    <w:rsid w:val="002A25E1"/>
    <w:rPr>
      <w:b/>
      <w:bCs w:val="0"/>
      <w:noProof w:val="0"/>
      <w:u w:val="single"/>
      <w:lang w:val="en-US" w:eastAsia="en-US" w:bidi="ar-SA"/>
    </w:rPr>
  </w:style>
  <w:style w:type="character" w:customStyle="1" w:styleId="FontStyle29">
    <w:name w:val="Font Style29"/>
    <w:uiPriority w:val="99"/>
    <w:rsid w:val="002A25E1"/>
    <w:rPr>
      <w:rFonts w:ascii="Arial" w:hAnsi="Arial" w:cs="Arial" w:hint="default"/>
      <w:sz w:val="14"/>
      <w:szCs w:val="14"/>
    </w:rPr>
  </w:style>
  <w:style w:type="character" w:customStyle="1" w:styleId="CardsUnderlined">
    <w:name w:val="Cards Underlined"/>
    <w:qFormat/>
    <w:rsid w:val="002A25E1"/>
    <w:rPr>
      <w:rFonts w:ascii="Helvetica" w:hAnsi="Helvetica" w:cs="Helvetica" w:hint="default"/>
      <w:sz w:val="22"/>
      <w:szCs w:val="24"/>
      <w:u w:val="thick"/>
    </w:rPr>
  </w:style>
  <w:style w:type="character" w:customStyle="1" w:styleId="titles">
    <w:name w:val="titles"/>
    <w:rsid w:val="002A25E1"/>
  </w:style>
  <w:style w:type="character" w:customStyle="1" w:styleId="articletext0">
    <w:name w:val="article_text"/>
    <w:rsid w:val="002A25E1"/>
  </w:style>
  <w:style w:type="character" w:customStyle="1" w:styleId="contentauthor">
    <w:name w:val="contentauthor"/>
    <w:rsid w:val="002A25E1"/>
  </w:style>
  <w:style w:type="character" w:customStyle="1" w:styleId="subarticleheader">
    <w:name w:val="subarticleheader"/>
    <w:rsid w:val="002A25E1"/>
  </w:style>
  <w:style w:type="character" w:customStyle="1" w:styleId="newstitle1">
    <w:name w:val="newstitle1"/>
    <w:rsid w:val="002A25E1"/>
  </w:style>
  <w:style w:type="character" w:customStyle="1" w:styleId="copy">
    <w:name w:val="copy"/>
    <w:rsid w:val="002A25E1"/>
  </w:style>
  <w:style w:type="character" w:customStyle="1" w:styleId="topheadline">
    <w:name w:val="topheadline"/>
    <w:rsid w:val="002A25E1"/>
  </w:style>
  <w:style w:type="character" w:customStyle="1" w:styleId="Stylereduce27pt">
    <w:name w:val="Style reduce2 + 7 pt"/>
    <w:rsid w:val="002A25E1"/>
    <w:rPr>
      <w:rFonts w:ascii="Times New Roman" w:hAnsi="Times New Roman" w:cs="Arial" w:hint="default"/>
      <w:color w:val="000000"/>
      <w:sz w:val="14"/>
      <w:szCs w:val="22"/>
    </w:rPr>
  </w:style>
  <w:style w:type="character" w:customStyle="1" w:styleId="srtitle">
    <w:name w:val="srtitle"/>
    <w:rsid w:val="002A25E1"/>
  </w:style>
  <w:style w:type="character" w:customStyle="1" w:styleId="st1">
    <w:name w:val="st1"/>
    <w:rsid w:val="002A25E1"/>
  </w:style>
  <w:style w:type="character" w:customStyle="1" w:styleId="StyleStyleGaramond">
    <w:name w:val="Style Style Garamond +"/>
    <w:rsid w:val="002A25E1"/>
    <w:rPr>
      <w:rFonts w:ascii="Garamond" w:hAnsi="Garamond" w:cs="Times New Roman" w:hint="default"/>
      <w:sz w:val="20"/>
    </w:rPr>
  </w:style>
  <w:style w:type="character" w:customStyle="1" w:styleId="quotechar0">
    <w:name w:val="quotechar"/>
    <w:rsid w:val="002A25E1"/>
  </w:style>
  <w:style w:type="character" w:customStyle="1" w:styleId="boldunderline0">
    <w:name w:val="boldunderline"/>
    <w:rsid w:val="002A25E1"/>
  </w:style>
  <w:style w:type="character" w:customStyle="1" w:styleId="A8">
    <w:name w:val="A8"/>
    <w:rsid w:val="002A25E1"/>
    <w:rPr>
      <w:rFonts w:ascii="Scala" w:hAnsi="Scala" w:cs="Scala" w:hint="default"/>
      <w:color w:val="000000"/>
      <w:sz w:val="15"/>
      <w:szCs w:val="15"/>
    </w:rPr>
  </w:style>
  <w:style w:type="character" w:customStyle="1" w:styleId="Date11">
    <w:name w:val="Date11"/>
    <w:rsid w:val="002A25E1"/>
  </w:style>
  <w:style w:type="character" w:customStyle="1" w:styleId="Boxout">
    <w:name w:val="Box out"/>
    <w:uiPriority w:val="1"/>
    <w:qFormat/>
    <w:rsid w:val="002A25E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25E1"/>
    <w:rPr>
      <w:rFonts w:ascii="Arial" w:hAnsi="Arial" w:cs="Arial" w:hint="default"/>
    </w:rPr>
  </w:style>
  <w:style w:type="character" w:customStyle="1" w:styleId="reality">
    <w:name w:val="reality"/>
    <w:rsid w:val="002A25E1"/>
  </w:style>
  <w:style w:type="character" w:customStyle="1" w:styleId="text2">
    <w:name w:val="text2"/>
    <w:rsid w:val="002A25E1"/>
  </w:style>
  <w:style w:type="character" w:customStyle="1" w:styleId="StyleUnderlineChar2CharChar11pt">
    <w:name w:val="Style Underline Char2 Char Char + 11 pt"/>
    <w:rsid w:val="002A25E1"/>
    <w:rPr>
      <w:rFonts w:ascii="Times New Roman" w:hAnsi="Times New Roman" w:cs="Times New Roman" w:hint="default"/>
      <w:sz w:val="20"/>
      <w:u w:val="single"/>
    </w:rPr>
  </w:style>
  <w:style w:type="character" w:customStyle="1" w:styleId="StyleStyleBoldUnderline11pt">
    <w:name w:val="Style Style Bold Underline + 11 pt"/>
    <w:rsid w:val="002A25E1"/>
    <w:rPr>
      <w:b/>
      <w:bCs/>
      <w:sz w:val="20"/>
      <w:u w:val="single"/>
    </w:rPr>
  </w:style>
  <w:style w:type="character" w:customStyle="1" w:styleId="articlehead2">
    <w:name w:val="articlehead2"/>
    <w:rsid w:val="002A25E1"/>
  </w:style>
  <w:style w:type="character" w:customStyle="1" w:styleId="pronset">
    <w:name w:val="pronset"/>
    <w:rsid w:val="002A25E1"/>
  </w:style>
  <w:style w:type="character" w:customStyle="1" w:styleId="prondelim">
    <w:name w:val="prondelim"/>
    <w:rsid w:val="002A25E1"/>
  </w:style>
  <w:style w:type="character" w:customStyle="1" w:styleId="prontoggle">
    <w:name w:val="pron_toggle"/>
    <w:rsid w:val="002A25E1"/>
  </w:style>
  <w:style w:type="character" w:customStyle="1" w:styleId="boldface">
    <w:name w:val="boldface"/>
    <w:rsid w:val="002A25E1"/>
  </w:style>
  <w:style w:type="character" w:customStyle="1" w:styleId="secondary-bf">
    <w:name w:val="secondary-bf"/>
    <w:rsid w:val="002A25E1"/>
  </w:style>
  <w:style w:type="character" w:customStyle="1" w:styleId="Boxout0">
    <w:name w:val="Boxout"/>
    <w:uiPriority w:val="1"/>
    <w:qFormat/>
    <w:rsid w:val="002A25E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25E1"/>
  </w:style>
  <w:style w:type="character" w:customStyle="1" w:styleId="pg">
    <w:name w:val="pg"/>
    <w:rsid w:val="002A25E1"/>
  </w:style>
  <w:style w:type="character" w:customStyle="1" w:styleId="detailtitle">
    <w:name w:val="detailtitle"/>
    <w:rsid w:val="002A25E1"/>
  </w:style>
  <w:style w:type="character" w:customStyle="1" w:styleId="storydate">
    <w:name w:val="storydate"/>
    <w:rsid w:val="002A25E1"/>
  </w:style>
  <w:style w:type="character" w:customStyle="1" w:styleId="preloadwrap">
    <w:name w:val="preloadwrap"/>
    <w:rsid w:val="002A25E1"/>
  </w:style>
  <w:style w:type="character" w:customStyle="1" w:styleId="creditwrap">
    <w:name w:val="creditwrap"/>
    <w:rsid w:val="002A25E1"/>
  </w:style>
  <w:style w:type="character" w:customStyle="1" w:styleId="DefaultChar1">
    <w:name w:val="Default Char1"/>
    <w:rsid w:val="002A25E1"/>
    <w:rPr>
      <w:noProof w:val="0"/>
      <w:color w:val="000000"/>
      <w:lang w:val="en-US" w:eastAsia="en-US" w:bidi="ar-SA"/>
    </w:rPr>
  </w:style>
  <w:style w:type="character" w:customStyle="1" w:styleId="pmterms31">
    <w:name w:val="pmterms31"/>
    <w:rsid w:val="002A25E1"/>
    <w:rPr>
      <w:b/>
      <w:bCs/>
      <w:i w:val="0"/>
      <w:iCs w:val="0"/>
      <w:color w:val="000000"/>
    </w:rPr>
  </w:style>
  <w:style w:type="character" w:customStyle="1" w:styleId="copyrightdescription">
    <w:name w:val="copyrightdescription"/>
    <w:rsid w:val="002A25E1"/>
  </w:style>
  <w:style w:type="character" w:customStyle="1" w:styleId="ft01">
    <w:name w:val="ft01"/>
    <w:rsid w:val="002A25E1"/>
    <w:rPr>
      <w:rFonts w:ascii="Times" w:hAnsi="Times" w:cs="Times" w:hint="default"/>
      <w:color w:val="000000"/>
      <w:sz w:val="14"/>
      <w:szCs w:val="14"/>
    </w:rPr>
  </w:style>
  <w:style w:type="character" w:customStyle="1" w:styleId="ft11">
    <w:name w:val="ft11"/>
    <w:rsid w:val="002A25E1"/>
    <w:rPr>
      <w:rFonts w:ascii="Times" w:hAnsi="Times" w:cs="Times" w:hint="default"/>
      <w:color w:val="000000"/>
      <w:sz w:val="17"/>
      <w:szCs w:val="17"/>
    </w:rPr>
  </w:style>
  <w:style w:type="character" w:customStyle="1" w:styleId="ft21">
    <w:name w:val="ft21"/>
    <w:rsid w:val="002A25E1"/>
    <w:rPr>
      <w:rFonts w:ascii="Times" w:hAnsi="Times" w:cs="Times" w:hint="default"/>
      <w:color w:val="000000"/>
      <w:sz w:val="15"/>
      <w:szCs w:val="15"/>
    </w:rPr>
  </w:style>
  <w:style w:type="character" w:customStyle="1" w:styleId="ft31">
    <w:name w:val="ft31"/>
    <w:rsid w:val="002A25E1"/>
    <w:rPr>
      <w:rFonts w:ascii="Times" w:hAnsi="Times" w:cs="Times" w:hint="default"/>
      <w:color w:val="000000"/>
      <w:sz w:val="15"/>
      <w:szCs w:val="15"/>
    </w:rPr>
  </w:style>
  <w:style w:type="character" w:customStyle="1" w:styleId="dquo">
    <w:name w:val="dquo"/>
    <w:rsid w:val="002A25E1"/>
  </w:style>
  <w:style w:type="character" w:customStyle="1" w:styleId="caps2">
    <w:name w:val="caps2"/>
    <w:rsid w:val="002A25E1"/>
  </w:style>
  <w:style w:type="character" w:customStyle="1" w:styleId="CardsFont12ptCharCharCharChar">
    <w:name w:val="Cards + Font: 12 pt Char Char Char Char"/>
    <w:rsid w:val="002A25E1"/>
    <w:rPr>
      <w:sz w:val="24"/>
      <w:szCs w:val="24"/>
      <w:u w:val="thick"/>
      <w:lang w:val="en-US" w:eastAsia="en-US" w:bidi="ar-SA"/>
    </w:rPr>
  </w:style>
  <w:style w:type="character" w:customStyle="1" w:styleId="ccs">
    <w:name w:val="c cs"/>
    <w:rsid w:val="002A25E1"/>
  </w:style>
  <w:style w:type="character" w:customStyle="1" w:styleId="dropshadow">
    <w:name w:val="dropshadow"/>
    <w:rsid w:val="002A25E1"/>
  </w:style>
  <w:style w:type="character" w:customStyle="1" w:styleId="d05ws">
    <w:name w:val="d05ws"/>
    <w:rsid w:val="002A25E1"/>
  </w:style>
  <w:style w:type="character" w:customStyle="1" w:styleId="rzibod">
    <w:name w:val="rzibod"/>
    <w:rsid w:val="002A25E1"/>
  </w:style>
  <w:style w:type="character" w:customStyle="1" w:styleId="StyleBold1">
    <w:name w:val="Style Bold1"/>
    <w:rsid w:val="002A25E1"/>
    <w:rPr>
      <w:rFonts w:ascii="Georgia" w:hAnsi="Georgia" w:hint="default"/>
      <w:b/>
      <w:bCs/>
      <w:sz w:val="22"/>
    </w:rPr>
  </w:style>
  <w:style w:type="character" w:customStyle="1" w:styleId="headertext">
    <w:name w:val="headertext"/>
    <w:rsid w:val="002A25E1"/>
  </w:style>
  <w:style w:type="character" w:customStyle="1" w:styleId="endnote-reference">
    <w:name w:val="endnote-reference"/>
    <w:rsid w:val="002A25E1"/>
  </w:style>
  <w:style w:type="character" w:customStyle="1" w:styleId="officialsname">
    <w:name w:val="official_s_name"/>
    <w:rsid w:val="002A25E1"/>
  </w:style>
  <w:style w:type="character" w:customStyle="1" w:styleId="audience">
    <w:name w:val="audience"/>
    <w:rsid w:val="002A25E1"/>
  </w:style>
  <w:style w:type="character" w:customStyle="1" w:styleId="normalchar">
    <w:name w:val="normal__char"/>
    <w:rsid w:val="002A25E1"/>
  </w:style>
  <w:style w:type="character" w:customStyle="1" w:styleId="hyperlink002cheading0020100200028block0020title0029char">
    <w:name w:val="hyperlink_002cheading_00201_0020_0028block_0020title_0029__char"/>
    <w:rsid w:val="002A25E1"/>
  </w:style>
  <w:style w:type="character" w:customStyle="1" w:styleId="underline002cstyle0020bold0020underlinechar">
    <w:name w:val="underline_002cstyle_0020bold_0020underline__char"/>
    <w:rsid w:val="002A25E1"/>
  </w:style>
  <w:style w:type="character" w:customStyle="1" w:styleId="copyboldblack">
    <w:name w:val="copyboldblack"/>
    <w:rsid w:val="002A25E1"/>
  </w:style>
  <w:style w:type="character" w:customStyle="1" w:styleId="copybold">
    <w:name w:val="copybold"/>
    <w:rsid w:val="002A25E1"/>
  </w:style>
  <w:style w:type="character" w:customStyle="1" w:styleId="author-date0">
    <w:name w:val="author-date"/>
    <w:rsid w:val="002A25E1"/>
  </w:style>
  <w:style w:type="character" w:customStyle="1" w:styleId="articlebegin">
    <w:name w:val="articlebegin"/>
    <w:rsid w:val="002A25E1"/>
  </w:style>
  <w:style w:type="character" w:customStyle="1" w:styleId="mediaoverlay">
    <w:name w:val="mediaoverlay"/>
    <w:rsid w:val="002A25E1"/>
  </w:style>
  <w:style w:type="character" w:customStyle="1" w:styleId="blogcaption">
    <w:name w:val="blog_caption"/>
    <w:rsid w:val="002A25E1"/>
  </w:style>
  <w:style w:type="character" w:customStyle="1" w:styleId="commnet-abuzz">
    <w:name w:val="commnet-abuzz"/>
    <w:rsid w:val="002A25E1"/>
  </w:style>
  <w:style w:type="character" w:customStyle="1" w:styleId="fbconnectbuttontext">
    <w:name w:val="fbconnectbutton_text"/>
    <w:rsid w:val="002A25E1"/>
  </w:style>
  <w:style w:type="character" w:customStyle="1" w:styleId="fbsharecountinner">
    <w:name w:val="fb_share_count_inner"/>
    <w:rsid w:val="002A25E1"/>
  </w:style>
  <w:style w:type="character" w:customStyle="1" w:styleId="stbuttontext">
    <w:name w:val="stbuttontext"/>
    <w:rsid w:val="002A25E1"/>
  </w:style>
  <w:style w:type="character" w:customStyle="1" w:styleId="grey">
    <w:name w:val="grey"/>
    <w:rsid w:val="002A25E1"/>
  </w:style>
  <w:style w:type="character" w:customStyle="1" w:styleId="postdate">
    <w:name w:val="post_date"/>
    <w:rsid w:val="002A25E1"/>
  </w:style>
  <w:style w:type="character" w:customStyle="1" w:styleId="bdx">
    <w:name w:val="bdx"/>
    <w:rsid w:val="002A25E1"/>
  </w:style>
  <w:style w:type="character" w:customStyle="1" w:styleId="bdl">
    <w:name w:val="bdl"/>
    <w:rsid w:val="002A25E1"/>
  </w:style>
  <w:style w:type="character" w:customStyle="1" w:styleId="breadcrumbitemcurrent">
    <w:name w:val="breadcrumbitemcurrent"/>
    <w:rsid w:val="002A25E1"/>
  </w:style>
  <w:style w:type="character" w:customStyle="1" w:styleId="bbl">
    <w:name w:val="bbl"/>
    <w:rsid w:val="002A25E1"/>
  </w:style>
  <w:style w:type="character" w:customStyle="1" w:styleId="company">
    <w:name w:val="company"/>
    <w:rsid w:val="002A25E1"/>
  </w:style>
  <w:style w:type="character" w:customStyle="1" w:styleId="itxtnewhookspan">
    <w:name w:val="itxtnewhookspan"/>
    <w:rsid w:val="002A25E1"/>
  </w:style>
  <w:style w:type="character" w:customStyle="1" w:styleId="gstxthlt">
    <w:name w:val="gstxt_hlt"/>
    <w:rsid w:val="002A25E1"/>
  </w:style>
  <w:style w:type="character" w:customStyle="1" w:styleId="StyleBoldRed">
    <w:name w:val="Style Bold Red"/>
    <w:rsid w:val="002A25E1"/>
    <w:rPr>
      <w:b/>
      <w:bCs/>
      <w:color w:val="auto"/>
    </w:rPr>
  </w:style>
  <w:style w:type="character" w:customStyle="1" w:styleId="StyleTimesNewRoman8pt">
    <w:name w:val="Style Times New Roman 8 pt"/>
    <w:rsid w:val="002A25E1"/>
    <w:rPr>
      <w:rFonts w:ascii="Georgia" w:hAnsi="Georgia" w:hint="default"/>
      <w:sz w:val="16"/>
    </w:rPr>
  </w:style>
  <w:style w:type="character" w:customStyle="1" w:styleId="StyleStyle7pt8pt">
    <w:name w:val="Style Style 7 pt + 8 pt"/>
    <w:rsid w:val="002A25E1"/>
    <w:rPr>
      <w:sz w:val="16"/>
    </w:rPr>
  </w:style>
  <w:style w:type="character" w:customStyle="1" w:styleId="StyleUnderline2">
    <w:name w:val="Style Underline2"/>
    <w:rsid w:val="002A25E1"/>
    <w:rPr>
      <w:u w:val="single"/>
    </w:rPr>
  </w:style>
  <w:style w:type="character" w:customStyle="1" w:styleId="goldbldtext">
    <w:name w:val="goldbldtext"/>
    <w:rsid w:val="002A25E1"/>
  </w:style>
  <w:style w:type="character" w:customStyle="1" w:styleId="cardshighlight0">
    <w:name w:val="cardshighlight"/>
    <w:rsid w:val="002A25E1"/>
  </w:style>
  <w:style w:type="character" w:customStyle="1" w:styleId="cardsfont12pt1">
    <w:name w:val="cardsfont12pt"/>
    <w:rsid w:val="002A25E1"/>
  </w:style>
  <w:style w:type="character" w:customStyle="1" w:styleId="ft1">
    <w:name w:val="ft1"/>
    <w:rsid w:val="002A25E1"/>
  </w:style>
  <w:style w:type="character" w:customStyle="1" w:styleId="ft6">
    <w:name w:val="ft6"/>
    <w:rsid w:val="002A25E1"/>
  </w:style>
  <w:style w:type="character" w:customStyle="1" w:styleId="kicker">
    <w:name w:val="kicker"/>
    <w:rsid w:val="002A25E1"/>
  </w:style>
  <w:style w:type="character" w:customStyle="1" w:styleId="backcontent">
    <w:name w:val="backcontent"/>
    <w:rsid w:val="002A25E1"/>
  </w:style>
  <w:style w:type="character" w:customStyle="1" w:styleId="daystmp">
    <w:name w:val="daystmp"/>
    <w:rsid w:val="002A25E1"/>
  </w:style>
  <w:style w:type="character" w:customStyle="1" w:styleId="cardsfont12ptchar">
    <w:name w:val="cardsfont12ptchar"/>
    <w:rsid w:val="002A25E1"/>
  </w:style>
  <w:style w:type="character" w:customStyle="1" w:styleId="gal">
    <w:name w:val="gal"/>
    <w:rsid w:val="002A25E1"/>
  </w:style>
  <w:style w:type="character" w:customStyle="1" w:styleId="imagedateline">
    <w:name w:val="image_dateline"/>
    <w:rsid w:val="002A25E1"/>
  </w:style>
  <w:style w:type="character" w:customStyle="1" w:styleId="authordatecharchar">
    <w:name w:val="authordatecharchar"/>
    <w:rsid w:val="002A25E1"/>
  </w:style>
  <w:style w:type="character" w:customStyle="1" w:styleId="style1char0">
    <w:name w:val="style1char"/>
    <w:rsid w:val="002A25E1"/>
  </w:style>
  <w:style w:type="character" w:customStyle="1" w:styleId="tagcharchar0">
    <w:name w:val="tagcharchar"/>
    <w:rsid w:val="002A25E1"/>
  </w:style>
  <w:style w:type="character" w:customStyle="1" w:styleId="underlinedcharchar2">
    <w:name w:val="underlinedcharchar"/>
    <w:rsid w:val="002A25E1"/>
  </w:style>
  <w:style w:type="character" w:customStyle="1" w:styleId="BoxedChar">
    <w:name w:val="Boxed Char"/>
    <w:rsid w:val="002A25E1"/>
    <w:rPr>
      <w:rFonts w:ascii="Arial Narrow" w:hAnsi="Arial Narrow" w:hint="default"/>
      <w:b/>
      <w:bCs w:val="0"/>
      <w:sz w:val="18"/>
      <w:bdr w:val="single" w:sz="6" w:space="0" w:color="auto" w:frame="1"/>
    </w:rPr>
  </w:style>
  <w:style w:type="character" w:customStyle="1" w:styleId="Style11ptUnderline2">
    <w:name w:val="Style 11 pt Underline2"/>
    <w:rsid w:val="002A25E1"/>
    <w:rPr>
      <w:sz w:val="20"/>
      <w:u w:val="single"/>
    </w:rPr>
  </w:style>
  <w:style w:type="character" w:customStyle="1" w:styleId="Style11ptBoldUnderline2">
    <w:name w:val="Style 11 pt Bold Underline2"/>
    <w:rsid w:val="002A25E1"/>
    <w:rPr>
      <w:b/>
      <w:bCs/>
      <w:sz w:val="20"/>
      <w:u w:val="single"/>
    </w:rPr>
  </w:style>
  <w:style w:type="character" w:customStyle="1" w:styleId="nw">
    <w:name w:val="nw"/>
    <w:rsid w:val="002A25E1"/>
  </w:style>
  <w:style w:type="character" w:customStyle="1" w:styleId="Styleunderline11ptBoldBorderSinglesolidlineAuto">
    <w:name w:val="Style underline + 11 pt Bold Border: : (Single solid line Auto ..."/>
    <w:rsid w:val="002A25E1"/>
    <w:rPr>
      <w:b/>
      <w:bCs/>
      <w:sz w:val="20"/>
      <w:u w:val="single"/>
      <w:bdr w:val="single" w:sz="4" w:space="0" w:color="auto" w:frame="1"/>
    </w:rPr>
  </w:style>
  <w:style w:type="character" w:customStyle="1" w:styleId="cardCharCharChar1">
    <w:name w:val="card Char Char Char1"/>
    <w:rsid w:val="002A25E1"/>
    <w:rPr>
      <w:lang w:val="en-US" w:eastAsia="en-US" w:bidi="ar-SA"/>
    </w:rPr>
  </w:style>
  <w:style w:type="character" w:customStyle="1" w:styleId="authors1">
    <w:name w:val="authors1"/>
    <w:rsid w:val="002A25E1"/>
    <w:rPr>
      <w:rFonts w:ascii="Verdana" w:hAnsi="Verdana" w:hint="default"/>
      <w:b/>
      <w:bCs/>
      <w:color w:val="006699"/>
      <w:sz w:val="20"/>
      <w:szCs w:val="20"/>
    </w:rPr>
  </w:style>
  <w:style w:type="character" w:customStyle="1" w:styleId="headlinesectionlarge">
    <w:name w:val="headline_section_large"/>
    <w:rsid w:val="002A25E1"/>
  </w:style>
  <w:style w:type="character" w:customStyle="1" w:styleId="Styleunderline11ptBlack">
    <w:name w:val="Style underline + 11 pt Black"/>
    <w:rsid w:val="002A25E1"/>
    <w:rPr>
      <w:color w:val="000000"/>
      <w:sz w:val="20"/>
      <w:u w:val="single"/>
    </w:rPr>
  </w:style>
  <w:style w:type="character" w:customStyle="1" w:styleId="Styleunderline11ptBoldBlack">
    <w:name w:val="Style underline + 11 pt Bold Black"/>
    <w:rsid w:val="002A25E1"/>
    <w:rPr>
      <w:b/>
      <w:bCs/>
      <w:color w:val="000000"/>
      <w:sz w:val="20"/>
      <w:u w:val="single"/>
    </w:rPr>
  </w:style>
  <w:style w:type="character" w:customStyle="1" w:styleId="Style11ptBoldBlackUnderline">
    <w:name w:val="Style 11 pt Bold Black Underline"/>
    <w:rsid w:val="002A25E1"/>
    <w:rPr>
      <w:b/>
      <w:bCs/>
      <w:color w:val="000000"/>
      <w:sz w:val="20"/>
      <w:u w:val="single"/>
    </w:rPr>
  </w:style>
  <w:style w:type="character" w:customStyle="1" w:styleId="Style11ptBoldBlackUnderlineBorderSinglesolidline">
    <w:name w:val="Style 11 pt Bold Black Underline Border: : (Single solid line ..."/>
    <w:rsid w:val="002A25E1"/>
    <w:rPr>
      <w:b/>
      <w:bCs/>
      <w:color w:val="000000"/>
      <w:sz w:val="20"/>
      <w:u w:val="single"/>
      <w:bdr w:val="single" w:sz="4" w:space="0" w:color="auto" w:frame="1"/>
    </w:rPr>
  </w:style>
  <w:style w:type="character" w:customStyle="1" w:styleId="StyleLatinMeridien-Italic11ptItalicUnderline">
    <w:name w:val="Style (Latin) Meridien-Italic 11 pt Italic Underline"/>
    <w:rsid w:val="002A25E1"/>
    <w:rPr>
      <w:rFonts w:ascii="Meridien-Italic" w:hAnsi="Meridien-Italic" w:hint="default"/>
      <w:i/>
      <w:iCs/>
      <w:sz w:val="20"/>
      <w:u w:val="single"/>
    </w:rPr>
  </w:style>
  <w:style w:type="character" w:customStyle="1" w:styleId="underlinestylechar0">
    <w:name w:val="underlinestylechar"/>
    <w:rsid w:val="002A25E1"/>
  </w:style>
  <w:style w:type="character" w:customStyle="1" w:styleId="highlight">
    <w:name w:val="highlight"/>
    <w:rsid w:val="002A25E1"/>
  </w:style>
  <w:style w:type="character" w:customStyle="1" w:styleId="titleauthoretc">
    <w:name w:val="titleauthoretc"/>
    <w:rsid w:val="002A25E1"/>
  </w:style>
  <w:style w:type="character" w:customStyle="1" w:styleId="labeltext">
    <w:name w:val="labeltext"/>
    <w:rsid w:val="002A25E1"/>
  </w:style>
  <w:style w:type="character" w:customStyle="1" w:styleId="viewlink">
    <w:name w:val="viewlink"/>
    <w:rsid w:val="002A25E1"/>
  </w:style>
  <w:style w:type="character" w:customStyle="1" w:styleId="share">
    <w:name w:val="share"/>
    <w:rsid w:val="002A25E1"/>
  </w:style>
  <w:style w:type="character" w:customStyle="1" w:styleId="inlinkchart">
    <w:name w:val="inlink_chart"/>
    <w:rsid w:val="002A25E1"/>
  </w:style>
  <w:style w:type="character" w:customStyle="1" w:styleId="underLight">
    <w:name w:val="underLight"/>
    <w:uiPriority w:val="1"/>
    <w:qFormat/>
    <w:rsid w:val="002A25E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25E1"/>
  </w:style>
  <w:style w:type="character" w:customStyle="1" w:styleId="author-rss">
    <w:name w:val="author-rss"/>
    <w:rsid w:val="002A25E1"/>
  </w:style>
  <w:style w:type="character" w:customStyle="1" w:styleId="fbsharecountwrapper">
    <w:name w:val="fb_share_count_wrapper"/>
    <w:rsid w:val="002A25E1"/>
  </w:style>
  <w:style w:type="character" w:customStyle="1" w:styleId="fbbuttontext">
    <w:name w:val="fb_button_text"/>
    <w:rsid w:val="002A25E1"/>
  </w:style>
  <w:style w:type="character" w:customStyle="1" w:styleId="hw">
    <w:name w:val="hw"/>
    <w:rsid w:val="002A25E1"/>
  </w:style>
  <w:style w:type="character" w:customStyle="1" w:styleId="linktotop">
    <w:name w:val="linktotop"/>
    <w:rsid w:val="002A25E1"/>
  </w:style>
  <w:style w:type="character" w:customStyle="1" w:styleId="maintextbldleft">
    <w:name w:val="maintextbldleft"/>
    <w:rsid w:val="002A25E1"/>
  </w:style>
  <w:style w:type="character" w:customStyle="1" w:styleId="maintextleft">
    <w:name w:val="maintextleft"/>
    <w:rsid w:val="002A25E1"/>
  </w:style>
  <w:style w:type="character" w:customStyle="1" w:styleId="descriptionstyle1block">
    <w:name w:val="description style1 block"/>
    <w:rsid w:val="002A25E1"/>
  </w:style>
  <w:style w:type="character" w:customStyle="1" w:styleId="gutter-right-1">
    <w:name w:val="gutter-right-1"/>
    <w:basedOn w:val="DefaultParagraphFont"/>
    <w:rsid w:val="002A25E1"/>
  </w:style>
  <w:style w:type="character" w:customStyle="1" w:styleId="FontStyle39">
    <w:name w:val="Font Style39"/>
    <w:uiPriority w:val="99"/>
    <w:rsid w:val="002A25E1"/>
    <w:rPr>
      <w:rFonts w:ascii="Constantia" w:hAnsi="Constantia" w:cs="Constantia" w:hint="default"/>
      <w:b/>
      <w:bCs/>
      <w:sz w:val="18"/>
      <w:szCs w:val="18"/>
    </w:rPr>
  </w:style>
  <w:style w:type="character" w:customStyle="1" w:styleId="6">
    <w:name w:val="6"/>
    <w:rsid w:val="002A25E1"/>
    <w:rPr>
      <w:rFonts w:ascii="Arial" w:hAnsi="Arial" w:cs="Arial" w:hint="default"/>
      <w:bCs/>
      <w:sz w:val="20"/>
      <w:u w:val="single"/>
      <w:lang w:val="en-US" w:eastAsia="en-US" w:bidi="ar-SA"/>
    </w:rPr>
  </w:style>
  <w:style w:type="character" w:customStyle="1" w:styleId="posa">
    <w:name w:val="pos(a)"/>
    <w:basedOn w:val="DefaultParagraphFont"/>
    <w:rsid w:val="002A25E1"/>
  </w:style>
  <w:style w:type="character" w:customStyle="1" w:styleId="u-hiddeninnarrowenv">
    <w:name w:val="u-hiddeninnarrowenv"/>
    <w:basedOn w:val="DefaultParagraphFont"/>
    <w:rsid w:val="002A25E1"/>
  </w:style>
  <w:style w:type="character" w:customStyle="1" w:styleId="followbutton-bird">
    <w:name w:val="followbutton-bird"/>
    <w:basedOn w:val="DefaultParagraphFont"/>
    <w:rsid w:val="002A25E1"/>
  </w:style>
  <w:style w:type="character" w:customStyle="1" w:styleId="tweetauthor-name">
    <w:name w:val="tweetauthor-name"/>
    <w:basedOn w:val="DefaultParagraphFont"/>
    <w:rsid w:val="002A25E1"/>
  </w:style>
  <w:style w:type="character" w:customStyle="1" w:styleId="tweetauthor-verifiedbadge">
    <w:name w:val="tweetauthor-verifiedbadge"/>
    <w:basedOn w:val="DefaultParagraphFont"/>
    <w:rsid w:val="002A25E1"/>
  </w:style>
  <w:style w:type="character" w:customStyle="1" w:styleId="tweetauthor-screenname">
    <w:name w:val="tweetauthor-screenname"/>
    <w:basedOn w:val="DefaultParagraphFont"/>
    <w:rsid w:val="002A25E1"/>
  </w:style>
  <w:style w:type="character" w:customStyle="1" w:styleId="u-hiddenvisually">
    <w:name w:val="u-hiddenvisually"/>
    <w:basedOn w:val="DefaultParagraphFont"/>
    <w:rsid w:val="002A25E1"/>
  </w:style>
  <w:style w:type="character" w:customStyle="1" w:styleId="tweetaction-stat">
    <w:name w:val="tweetaction-stat"/>
    <w:basedOn w:val="DefaultParagraphFont"/>
    <w:rsid w:val="002A25E1"/>
  </w:style>
  <w:style w:type="character" w:customStyle="1" w:styleId="related">
    <w:name w:val="related"/>
    <w:basedOn w:val="DefaultParagraphFont"/>
    <w:rsid w:val="002A25E1"/>
  </w:style>
  <w:style w:type="character" w:customStyle="1" w:styleId="related-content">
    <w:name w:val="related-content"/>
    <w:basedOn w:val="DefaultParagraphFont"/>
    <w:rsid w:val="002A25E1"/>
  </w:style>
  <w:style w:type="character" w:customStyle="1" w:styleId="name-of-author">
    <w:name w:val="name-of-author"/>
    <w:basedOn w:val="DefaultParagraphFont"/>
    <w:rsid w:val="002A25E1"/>
  </w:style>
  <w:style w:type="character" w:customStyle="1" w:styleId="first-name">
    <w:name w:val="first-name"/>
    <w:basedOn w:val="DefaultParagraphFont"/>
    <w:rsid w:val="002A25E1"/>
  </w:style>
  <w:style w:type="character" w:customStyle="1" w:styleId="last-name">
    <w:name w:val="last-name"/>
    <w:basedOn w:val="DefaultParagraphFont"/>
    <w:rsid w:val="002A25E1"/>
  </w:style>
  <w:style w:type="character" w:customStyle="1" w:styleId="caption10">
    <w:name w:val="caption1"/>
    <w:basedOn w:val="DefaultParagraphFont"/>
    <w:rsid w:val="002A25E1"/>
  </w:style>
  <w:style w:type="character" w:customStyle="1" w:styleId="recirc-text">
    <w:name w:val="&quot;recirc-text”"/>
    <w:basedOn w:val="DefaultParagraphFont"/>
    <w:rsid w:val="002A25E1"/>
  </w:style>
  <w:style w:type="character" w:customStyle="1" w:styleId="video-icon">
    <w:name w:val="video-icon"/>
    <w:basedOn w:val="DefaultParagraphFont"/>
    <w:rsid w:val="002A25E1"/>
  </w:style>
  <w:style w:type="character" w:customStyle="1" w:styleId="powa-shot-play-btn-text">
    <w:name w:val="powa-shot-play-btn-text"/>
    <w:basedOn w:val="DefaultParagraphFont"/>
    <w:rsid w:val="002A25E1"/>
  </w:style>
  <w:style w:type="character" w:customStyle="1" w:styleId="powa-shot-click">
    <w:name w:val="powa-shot-click"/>
    <w:basedOn w:val="DefaultParagraphFont"/>
    <w:rsid w:val="002A25E1"/>
  </w:style>
  <w:style w:type="character" w:customStyle="1" w:styleId="wpv-blurb">
    <w:name w:val="wpv-blurb"/>
    <w:basedOn w:val="DefaultParagraphFont"/>
    <w:rsid w:val="002A25E1"/>
  </w:style>
  <w:style w:type="character" w:customStyle="1" w:styleId="pb-caption">
    <w:name w:val="pb-caption"/>
    <w:basedOn w:val="DefaultParagraphFont"/>
    <w:rsid w:val="002A25E1"/>
  </w:style>
  <w:style w:type="paragraph" w:customStyle="1" w:styleId="NoteLevel23">
    <w:name w:val="Note Level 23"/>
    <w:basedOn w:val="Normal"/>
    <w:next w:val="Normal"/>
    <w:uiPriority w:val="99"/>
    <w:qFormat/>
    <w:rsid w:val="002A25E1"/>
    <w:pPr>
      <w:keepNext/>
      <w:ind w:left="288" w:right="288"/>
    </w:pPr>
    <w:rPr>
      <w:szCs w:val="20"/>
    </w:rPr>
  </w:style>
  <w:style w:type="character" w:customStyle="1" w:styleId="m-2745674872889869693gmail-style13ptbold">
    <w:name w:val="m_-2745674872889869693gmail-style13ptbold"/>
    <w:basedOn w:val="DefaultParagraphFont"/>
    <w:rsid w:val="002A25E1"/>
  </w:style>
  <w:style w:type="character" w:customStyle="1" w:styleId="m-2745674872889869693gmail-styleunderline">
    <w:name w:val="m_-2745674872889869693gmail-styleunderline"/>
    <w:basedOn w:val="DefaultParagraphFont"/>
    <w:rsid w:val="002A25E1"/>
  </w:style>
  <w:style w:type="character" w:customStyle="1" w:styleId="HeaderChar3">
    <w:name w:val="Header Char3"/>
    <w:basedOn w:val="DefaultParagraphFont"/>
    <w:uiPriority w:val="99"/>
    <w:semiHidden/>
    <w:rsid w:val="002A25E1"/>
    <w:rPr>
      <w:rFonts w:ascii="Georgia" w:hAnsi="Georgia"/>
    </w:rPr>
  </w:style>
  <w:style w:type="paragraph" w:customStyle="1" w:styleId="NoteLevel24">
    <w:name w:val="Note Level 24"/>
    <w:basedOn w:val="Normal"/>
    <w:next w:val="Normal"/>
    <w:uiPriority w:val="99"/>
    <w:qFormat/>
    <w:rsid w:val="002A25E1"/>
    <w:pPr>
      <w:keepNext/>
      <w:ind w:left="288" w:right="288"/>
    </w:pPr>
    <w:rPr>
      <w:sz w:val="24"/>
      <w:szCs w:val="20"/>
    </w:rPr>
  </w:style>
  <w:style w:type="paragraph" w:customStyle="1" w:styleId="NoteLevel25">
    <w:name w:val="Note Level 25"/>
    <w:basedOn w:val="Normal"/>
    <w:next w:val="Normal"/>
    <w:uiPriority w:val="99"/>
    <w:qFormat/>
    <w:rsid w:val="002A25E1"/>
    <w:pPr>
      <w:keepNext/>
      <w:ind w:left="288" w:right="288"/>
    </w:pPr>
    <w:rPr>
      <w:szCs w:val="20"/>
    </w:rPr>
  </w:style>
  <w:style w:type="character" w:customStyle="1" w:styleId="m-8174075135221778500gmail-styleunderline">
    <w:name w:val="m_-8174075135221778500gmail-styleunderline"/>
    <w:basedOn w:val="DefaultParagraphFont"/>
    <w:rsid w:val="002A25E1"/>
  </w:style>
  <w:style w:type="character" w:customStyle="1" w:styleId="UnresolvedMention31">
    <w:name w:val="Unresolved Mention31"/>
    <w:basedOn w:val="DefaultParagraphFont"/>
    <w:uiPriority w:val="99"/>
    <w:semiHidden/>
    <w:unhideWhenUsed/>
    <w:rsid w:val="002A25E1"/>
    <w:rPr>
      <w:color w:val="808080"/>
      <w:shd w:val="clear" w:color="auto" w:fill="E6E6E6"/>
    </w:rPr>
  </w:style>
  <w:style w:type="paragraph" w:customStyle="1" w:styleId="Analysis">
    <w:name w:val="Analysis"/>
    <w:basedOn w:val="Heading2"/>
    <w:uiPriority w:val="4"/>
    <w:qFormat/>
    <w:rsid w:val="002A25E1"/>
    <w:pPr>
      <w:jc w:val="left"/>
    </w:pPr>
    <w:rPr>
      <w:sz w:val="22"/>
      <w:u w:val="none"/>
    </w:rPr>
  </w:style>
  <w:style w:type="paragraph" w:customStyle="1" w:styleId="element">
    <w:name w:val="element"/>
    <w:basedOn w:val="Normal"/>
    <w:qFormat/>
    <w:rsid w:val="002A25E1"/>
    <w:pPr>
      <w:spacing w:before="100" w:beforeAutospacing="1" w:after="100" w:afterAutospacing="1"/>
    </w:pPr>
    <w:rPr>
      <w:rFonts w:eastAsia="Times New Roman"/>
    </w:rPr>
  </w:style>
  <w:style w:type="paragraph" w:customStyle="1" w:styleId="counter-paragraph">
    <w:name w:val="counter-paragraph"/>
    <w:basedOn w:val="Normal"/>
    <w:qFormat/>
    <w:rsid w:val="002A25E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25E1"/>
    <w:rPr>
      <w:color w:val="1F4E79" w:themeColor="accent1" w:themeShade="80"/>
    </w:rPr>
  </w:style>
  <w:style w:type="character" w:customStyle="1" w:styleId="analyticsChar0">
    <w:name w:val="analytics Char"/>
    <w:basedOn w:val="DefaultParagraphFont"/>
    <w:link w:val="analytics0"/>
    <w:uiPriority w:val="4"/>
    <w:rsid w:val="002A25E1"/>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2A25E1"/>
  </w:style>
  <w:style w:type="character" w:customStyle="1" w:styleId="m6210712409020973331gmail-styleunderline">
    <w:name w:val="m_6210712409020973331gmail-styleunderline"/>
    <w:basedOn w:val="DefaultParagraphFont"/>
    <w:rsid w:val="002A25E1"/>
  </w:style>
  <w:style w:type="character" w:customStyle="1" w:styleId="style13">
    <w:name w:val="style1"/>
    <w:rsid w:val="002A25E1"/>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2A25E1"/>
    <w:rPr>
      <w:rFonts w:cs="Arial"/>
      <w:bCs/>
      <w:szCs w:val="26"/>
      <w:u w:val="single"/>
      <w:lang w:val="en-US" w:eastAsia="en-US" w:bidi="ar-SA"/>
    </w:rPr>
  </w:style>
  <w:style w:type="character" w:customStyle="1" w:styleId="pmtermsel">
    <w:name w:val="pmtermsel"/>
    <w:rsid w:val="002A25E1"/>
  </w:style>
  <w:style w:type="character" w:customStyle="1" w:styleId="showipapr">
    <w:name w:val="show_ipapr"/>
    <w:rsid w:val="002A25E1"/>
  </w:style>
  <w:style w:type="character" w:customStyle="1" w:styleId="dnindex">
    <w:name w:val="dnindex"/>
    <w:rsid w:val="002A25E1"/>
  </w:style>
  <w:style w:type="character" w:customStyle="1" w:styleId="author-bio-box">
    <w:name w:val="author-bio-box"/>
    <w:rsid w:val="002A25E1"/>
  </w:style>
  <w:style w:type="character" w:customStyle="1" w:styleId="UnderlineChar1Char">
    <w:name w:val="Underline Char1 Char"/>
    <w:rsid w:val="002A25E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25E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25E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25E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25E1"/>
    <w:rPr>
      <w:rFonts w:asciiTheme="minorHAnsi" w:eastAsia="MS Mincho" w:hAnsiTheme="minorHAnsi" w:cstheme="minorBidi"/>
      <w:b/>
      <w:u w:val="single"/>
    </w:rPr>
  </w:style>
  <w:style w:type="character" w:customStyle="1" w:styleId="UnderlineCharCharChar1">
    <w:name w:val="Underline Char Char Char1"/>
    <w:rsid w:val="002A25E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25E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25E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25E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25E1"/>
    <w:rPr>
      <w:rFonts w:asciiTheme="minorHAnsi" w:eastAsia="MS Mincho" w:hAnsiTheme="minorHAnsi" w:cstheme="minorBidi"/>
      <w:b/>
      <w:u w:val="single"/>
    </w:rPr>
  </w:style>
  <w:style w:type="paragraph" w:customStyle="1" w:styleId="CardBody0">
    <w:name w:val="Card Body"/>
    <w:basedOn w:val="Normal"/>
    <w:link w:val="CardBodyChar"/>
    <w:qFormat/>
    <w:rsid w:val="002A25E1"/>
    <w:rPr>
      <w:rFonts w:eastAsia="Times New Roman"/>
    </w:rPr>
  </w:style>
  <w:style w:type="character" w:customStyle="1" w:styleId="CardBodyChar">
    <w:name w:val="Card Body Char"/>
    <w:link w:val="CardBody0"/>
    <w:rsid w:val="002A25E1"/>
    <w:rPr>
      <w:rFonts w:ascii="Calibri" w:eastAsia="Times New Roman" w:hAnsi="Calibri" w:cs="Calibri"/>
    </w:rPr>
  </w:style>
  <w:style w:type="character" w:customStyle="1" w:styleId="ptitleinside">
    <w:name w:val="p_title_inside"/>
    <w:rsid w:val="002A25E1"/>
  </w:style>
  <w:style w:type="paragraph" w:customStyle="1" w:styleId="StyleBoldandUnderlineChar11ptBorderSinglesolidline">
    <w:name w:val="Style Bold and Underline Char + 11 pt Border: : (Single solid line..."/>
    <w:link w:val="StyleBoldandUnderlineChar11ptBorderSinglesolidlineChar"/>
    <w:qFormat/>
    <w:rsid w:val="002A25E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25E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25E1"/>
  </w:style>
  <w:style w:type="numbering" w:customStyle="1" w:styleId="NoList11111111">
    <w:name w:val="No List11111111"/>
    <w:next w:val="NoList"/>
    <w:uiPriority w:val="99"/>
    <w:semiHidden/>
    <w:unhideWhenUsed/>
    <w:rsid w:val="002A25E1"/>
  </w:style>
  <w:style w:type="numbering" w:customStyle="1" w:styleId="NoList111111111">
    <w:name w:val="No List111111111"/>
    <w:next w:val="NoList"/>
    <w:uiPriority w:val="99"/>
    <w:semiHidden/>
    <w:unhideWhenUsed/>
    <w:rsid w:val="002A25E1"/>
  </w:style>
  <w:style w:type="numbering" w:customStyle="1" w:styleId="NoList1111111111">
    <w:name w:val="No List1111111111"/>
    <w:next w:val="NoList"/>
    <w:uiPriority w:val="99"/>
    <w:semiHidden/>
    <w:unhideWhenUsed/>
    <w:rsid w:val="002A25E1"/>
  </w:style>
  <w:style w:type="numbering" w:customStyle="1" w:styleId="NoList11111111111">
    <w:name w:val="No List11111111111"/>
    <w:next w:val="NoList"/>
    <w:uiPriority w:val="99"/>
    <w:semiHidden/>
    <w:unhideWhenUsed/>
    <w:rsid w:val="002A25E1"/>
  </w:style>
  <w:style w:type="numbering" w:customStyle="1" w:styleId="NoList111111111111">
    <w:name w:val="No List111111111111"/>
    <w:next w:val="NoList"/>
    <w:uiPriority w:val="99"/>
    <w:semiHidden/>
    <w:unhideWhenUsed/>
    <w:rsid w:val="002A25E1"/>
  </w:style>
  <w:style w:type="numbering" w:customStyle="1" w:styleId="NoList1111111111111">
    <w:name w:val="No List1111111111111"/>
    <w:next w:val="NoList"/>
    <w:uiPriority w:val="99"/>
    <w:semiHidden/>
    <w:unhideWhenUsed/>
    <w:rsid w:val="002A25E1"/>
  </w:style>
  <w:style w:type="numbering" w:customStyle="1" w:styleId="NoList11111111111111">
    <w:name w:val="No List11111111111111"/>
    <w:next w:val="NoList"/>
    <w:uiPriority w:val="99"/>
    <w:semiHidden/>
    <w:unhideWhenUsed/>
    <w:rsid w:val="002A25E1"/>
  </w:style>
  <w:style w:type="numbering" w:customStyle="1" w:styleId="NoList111111111111111">
    <w:name w:val="No List111111111111111"/>
    <w:next w:val="NoList"/>
    <w:uiPriority w:val="99"/>
    <w:semiHidden/>
    <w:unhideWhenUsed/>
    <w:rsid w:val="002A25E1"/>
  </w:style>
  <w:style w:type="numbering" w:customStyle="1" w:styleId="NoList1111111111111111">
    <w:name w:val="No List1111111111111111"/>
    <w:next w:val="NoList"/>
    <w:uiPriority w:val="99"/>
    <w:semiHidden/>
    <w:unhideWhenUsed/>
    <w:rsid w:val="002A25E1"/>
  </w:style>
  <w:style w:type="numbering" w:customStyle="1" w:styleId="NoList11111111111111111">
    <w:name w:val="No List11111111111111111"/>
    <w:next w:val="NoList"/>
    <w:uiPriority w:val="99"/>
    <w:semiHidden/>
    <w:unhideWhenUsed/>
    <w:rsid w:val="002A25E1"/>
  </w:style>
  <w:style w:type="numbering" w:customStyle="1" w:styleId="NoList111111111111111111">
    <w:name w:val="No List111111111111111111"/>
    <w:next w:val="NoList"/>
    <w:uiPriority w:val="99"/>
    <w:semiHidden/>
    <w:unhideWhenUsed/>
    <w:rsid w:val="002A25E1"/>
  </w:style>
  <w:style w:type="numbering" w:customStyle="1" w:styleId="NoList1111111111111111111">
    <w:name w:val="No List1111111111111111111"/>
    <w:next w:val="NoList"/>
    <w:uiPriority w:val="99"/>
    <w:semiHidden/>
    <w:unhideWhenUsed/>
    <w:rsid w:val="002A25E1"/>
  </w:style>
  <w:style w:type="numbering" w:customStyle="1" w:styleId="NoList11111111111111111111">
    <w:name w:val="No List11111111111111111111"/>
    <w:next w:val="NoList"/>
    <w:uiPriority w:val="99"/>
    <w:semiHidden/>
    <w:unhideWhenUsed/>
    <w:rsid w:val="002A25E1"/>
  </w:style>
  <w:style w:type="numbering" w:customStyle="1" w:styleId="NoList111111111111111111111">
    <w:name w:val="No List111111111111111111111"/>
    <w:next w:val="NoList"/>
    <w:uiPriority w:val="99"/>
    <w:semiHidden/>
    <w:unhideWhenUsed/>
    <w:rsid w:val="002A25E1"/>
  </w:style>
  <w:style w:type="character" w:customStyle="1" w:styleId="l7">
    <w:name w:val="l7"/>
    <w:rsid w:val="002A25E1"/>
  </w:style>
  <w:style w:type="character" w:customStyle="1" w:styleId="l9">
    <w:name w:val="l9"/>
    <w:rsid w:val="002A25E1"/>
  </w:style>
  <w:style w:type="character" w:customStyle="1" w:styleId="l">
    <w:name w:val="l"/>
    <w:rsid w:val="002A25E1"/>
  </w:style>
  <w:style w:type="character" w:customStyle="1" w:styleId="l6">
    <w:name w:val="l6"/>
    <w:rsid w:val="002A25E1"/>
  </w:style>
  <w:style w:type="character" w:customStyle="1" w:styleId="BLOCKTITLEChar0">
    <w:name w:val="BLOCK TITLE Char"/>
    <w:basedOn w:val="DefaultParagraphFont"/>
    <w:link w:val="BLOCKTITLE3"/>
    <w:rsid w:val="002A25E1"/>
    <w:rPr>
      <w:rFonts w:ascii="Sylfaen" w:eastAsiaTheme="majorEastAsia" w:hAnsi="Sylfaen" w:cstheme="majorBidi"/>
      <w:b/>
      <w:caps/>
      <w:kern w:val="32"/>
      <w:sz w:val="32"/>
      <w:szCs w:val="32"/>
    </w:rPr>
  </w:style>
  <w:style w:type="paragraph" w:customStyle="1" w:styleId="Second">
    <w:name w:val="Second"/>
    <w:basedOn w:val="Normal"/>
    <w:qFormat/>
    <w:rsid w:val="002A25E1"/>
    <w:rPr>
      <w:rFonts w:eastAsia="Times New Roman"/>
      <w:b/>
      <w:caps/>
      <w:szCs w:val="20"/>
    </w:rPr>
  </w:style>
  <w:style w:type="character" w:customStyle="1" w:styleId="heading2char0">
    <w:name w:val="heading2char"/>
    <w:rsid w:val="002A25E1"/>
  </w:style>
  <w:style w:type="paragraph" w:customStyle="1" w:styleId="document0">
    <w:name w:val="document"/>
    <w:basedOn w:val="Normal"/>
    <w:uiPriority w:val="99"/>
    <w:qFormat/>
    <w:rsid w:val="002A25E1"/>
    <w:pPr>
      <w:spacing w:before="100" w:beforeAutospacing="1" w:after="100" w:afterAutospacing="1"/>
    </w:pPr>
    <w:rPr>
      <w:sz w:val="24"/>
    </w:rPr>
  </w:style>
  <w:style w:type="character" w:customStyle="1" w:styleId="footnote-item">
    <w:name w:val="footnote-item"/>
    <w:basedOn w:val="DefaultParagraphFont"/>
    <w:rsid w:val="002A25E1"/>
  </w:style>
  <w:style w:type="paragraph" w:customStyle="1" w:styleId="nospace">
    <w:name w:val="nospace"/>
    <w:basedOn w:val="Normal"/>
    <w:qFormat/>
    <w:rsid w:val="002A25E1"/>
    <w:pPr>
      <w:spacing w:before="100" w:beforeAutospacing="1" w:after="100" w:afterAutospacing="1"/>
    </w:pPr>
    <w:rPr>
      <w:rFonts w:eastAsia="Times New Roman"/>
      <w:sz w:val="24"/>
    </w:rPr>
  </w:style>
  <w:style w:type="character" w:customStyle="1" w:styleId="articlehdr">
    <w:name w:val="articlehdr"/>
    <w:basedOn w:val="DefaultParagraphFont"/>
    <w:rsid w:val="002A25E1"/>
  </w:style>
  <w:style w:type="character" w:customStyle="1" w:styleId="crosslinkpopup">
    <w:name w:val="crosslinkpopup"/>
    <w:rsid w:val="002A25E1"/>
  </w:style>
  <w:style w:type="character" w:customStyle="1" w:styleId="m-6801723250464042099gmail-s1">
    <w:name w:val="m_-6801723250464042099gmail-s1"/>
    <w:basedOn w:val="DefaultParagraphFont"/>
    <w:rsid w:val="002A25E1"/>
  </w:style>
  <w:style w:type="character" w:customStyle="1" w:styleId="m-6801723250464042099gmail-apple-converted-space">
    <w:name w:val="m_-6801723250464042099gmail-apple-converted-space"/>
    <w:basedOn w:val="DefaultParagraphFont"/>
    <w:rsid w:val="002A25E1"/>
  </w:style>
  <w:style w:type="character" w:customStyle="1" w:styleId="m-5156237671796814033gmail-styleunderline">
    <w:name w:val="m_-5156237671796814033gmail-styleunderline"/>
    <w:basedOn w:val="DefaultParagraphFont"/>
    <w:rsid w:val="002A25E1"/>
  </w:style>
  <w:style w:type="character" w:customStyle="1" w:styleId="m-4762484309974835474gmail-style13ptbold">
    <w:name w:val="m_-4762484309974835474gmail-style13ptbold"/>
    <w:basedOn w:val="DefaultParagraphFont"/>
    <w:rsid w:val="002A25E1"/>
  </w:style>
  <w:style w:type="character" w:customStyle="1" w:styleId="m-4762484309974835474gmail-styleunderline">
    <w:name w:val="m_-4762484309974835474gmail-styleunderline"/>
    <w:basedOn w:val="DefaultParagraphFont"/>
    <w:rsid w:val="002A25E1"/>
  </w:style>
  <w:style w:type="character" w:customStyle="1" w:styleId="trcrboxheaderspan">
    <w:name w:val="trc_rbox_header_span"/>
    <w:basedOn w:val="DefaultParagraphFont"/>
    <w:rsid w:val="002A25E1"/>
  </w:style>
  <w:style w:type="character" w:customStyle="1" w:styleId="video-label">
    <w:name w:val="video-label"/>
    <w:basedOn w:val="DefaultParagraphFont"/>
    <w:rsid w:val="002A25E1"/>
  </w:style>
  <w:style w:type="character" w:customStyle="1" w:styleId="branding">
    <w:name w:val="branding"/>
    <w:basedOn w:val="DefaultParagraphFont"/>
    <w:rsid w:val="002A25E1"/>
  </w:style>
  <w:style w:type="character" w:customStyle="1" w:styleId="powa-tease">
    <w:name w:val="powa-tease"/>
    <w:basedOn w:val="DefaultParagraphFont"/>
    <w:rsid w:val="002A25E1"/>
  </w:style>
  <w:style w:type="character" w:customStyle="1" w:styleId="powa-byline">
    <w:name w:val="powa-byline"/>
    <w:basedOn w:val="DefaultParagraphFont"/>
    <w:rsid w:val="002A25E1"/>
  </w:style>
  <w:style w:type="paragraph" w:customStyle="1" w:styleId="excerpt">
    <w:name w:val="excerpt"/>
    <w:basedOn w:val="Normal"/>
    <w:rsid w:val="002A25E1"/>
    <w:pPr>
      <w:spacing w:before="100" w:beforeAutospacing="1" w:after="100" w:afterAutospacing="1"/>
    </w:pPr>
    <w:rPr>
      <w:rFonts w:eastAsia="Times New Roman"/>
      <w:sz w:val="24"/>
    </w:rPr>
  </w:style>
  <w:style w:type="character" w:customStyle="1" w:styleId="by">
    <w:name w:val="by"/>
    <w:basedOn w:val="DefaultParagraphFont"/>
    <w:rsid w:val="002A25E1"/>
  </w:style>
  <w:style w:type="character" w:customStyle="1" w:styleId="link">
    <w:name w:val="link"/>
    <w:basedOn w:val="DefaultParagraphFont"/>
    <w:rsid w:val="002A25E1"/>
  </w:style>
  <w:style w:type="character" w:customStyle="1" w:styleId="slideshowcount">
    <w:name w:val="slideshow_count"/>
    <w:basedOn w:val="DefaultParagraphFont"/>
    <w:rsid w:val="002A25E1"/>
  </w:style>
  <w:style w:type="character" w:customStyle="1" w:styleId="smallvideotitle">
    <w:name w:val="smallvideo_title"/>
    <w:basedOn w:val="DefaultParagraphFont"/>
    <w:rsid w:val="002A25E1"/>
  </w:style>
  <w:style w:type="paragraph" w:customStyle="1" w:styleId="jwplayer-inline--title">
    <w:name w:val="jwplayer-inline--title"/>
    <w:basedOn w:val="Normal"/>
    <w:rsid w:val="002A25E1"/>
    <w:pPr>
      <w:spacing w:before="100" w:beforeAutospacing="1" w:after="100" w:afterAutospacing="1"/>
    </w:pPr>
    <w:rPr>
      <w:rFonts w:eastAsia="Times New Roman"/>
      <w:sz w:val="24"/>
    </w:rPr>
  </w:style>
  <w:style w:type="paragraph" w:customStyle="1" w:styleId="jw-volume-update">
    <w:name w:val="jw-volume-update"/>
    <w:basedOn w:val="Normal"/>
    <w:rsid w:val="002A25E1"/>
    <w:pPr>
      <w:spacing w:before="100" w:beforeAutospacing="1" w:after="100" w:afterAutospacing="1"/>
    </w:pPr>
    <w:rPr>
      <w:rFonts w:eastAsia="Times New Roman"/>
      <w:sz w:val="24"/>
    </w:rPr>
  </w:style>
  <w:style w:type="character" w:customStyle="1" w:styleId="button-text">
    <w:name w:val="button-text"/>
    <w:basedOn w:val="DefaultParagraphFont"/>
    <w:rsid w:val="002A25E1"/>
  </w:style>
  <w:style w:type="paragraph" w:customStyle="1" w:styleId="css-1ygdjhk">
    <w:name w:val="css-1ygdjhk"/>
    <w:basedOn w:val="Normal"/>
    <w:rsid w:val="002A25E1"/>
    <w:pPr>
      <w:spacing w:before="100" w:beforeAutospacing="1" w:after="100" w:afterAutospacing="1"/>
    </w:pPr>
    <w:rPr>
      <w:rFonts w:eastAsia="Times New Roman"/>
      <w:sz w:val="24"/>
    </w:rPr>
  </w:style>
  <w:style w:type="character" w:customStyle="1" w:styleId="css-8l6xbc">
    <w:name w:val="css-8l6xbc"/>
    <w:basedOn w:val="DefaultParagraphFont"/>
    <w:rsid w:val="002A25E1"/>
  </w:style>
  <w:style w:type="paragraph" w:customStyle="1" w:styleId="pg-bodycopy">
    <w:name w:val="pg-bodycopy"/>
    <w:basedOn w:val="Normal"/>
    <w:rsid w:val="002A25E1"/>
    <w:pPr>
      <w:spacing w:before="100" w:beforeAutospacing="1" w:after="100" w:afterAutospacing="1"/>
    </w:pPr>
    <w:rPr>
      <w:rFonts w:eastAsia="Times New Roman"/>
      <w:sz w:val="24"/>
    </w:rPr>
  </w:style>
  <w:style w:type="paragraph" w:customStyle="1" w:styleId="g-aipstyle0">
    <w:name w:val="g-aipstyle0"/>
    <w:basedOn w:val="Normal"/>
    <w:rsid w:val="002A25E1"/>
    <w:pPr>
      <w:spacing w:before="100" w:beforeAutospacing="1" w:after="100" w:afterAutospacing="1"/>
    </w:pPr>
    <w:rPr>
      <w:rFonts w:eastAsia="Times New Roman"/>
      <w:sz w:val="24"/>
    </w:rPr>
  </w:style>
  <w:style w:type="paragraph" w:customStyle="1" w:styleId="g-aipstyle1">
    <w:name w:val="g-aipstyle1"/>
    <w:basedOn w:val="Normal"/>
    <w:rsid w:val="002A25E1"/>
    <w:pPr>
      <w:spacing w:before="100" w:beforeAutospacing="1" w:after="100" w:afterAutospacing="1"/>
    </w:pPr>
    <w:rPr>
      <w:rFonts w:eastAsia="Times New Roman"/>
      <w:sz w:val="24"/>
    </w:rPr>
  </w:style>
  <w:style w:type="paragraph" w:customStyle="1" w:styleId="g-aipstyle2">
    <w:name w:val="g-aipstyle2"/>
    <w:basedOn w:val="Normal"/>
    <w:rsid w:val="002A25E1"/>
    <w:pPr>
      <w:spacing w:before="100" w:beforeAutospacing="1" w:after="100" w:afterAutospacing="1"/>
    </w:pPr>
    <w:rPr>
      <w:rFonts w:eastAsia="Times New Roman"/>
      <w:sz w:val="24"/>
    </w:rPr>
  </w:style>
  <w:style w:type="paragraph" w:customStyle="1" w:styleId="g-aipstyle3">
    <w:name w:val="g-aipstyle3"/>
    <w:basedOn w:val="Normal"/>
    <w:rsid w:val="002A25E1"/>
    <w:pPr>
      <w:spacing w:before="100" w:beforeAutospacing="1" w:after="100" w:afterAutospacing="1"/>
    </w:pPr>
    <w:rPr>
      <w:rFonts w:eastAsia="Times New Roman"/>
      <w:sz w:val="24"/>
    </w:rPr>
  </w:style>
  <w:style w:type="paragraph" w:customStyle="1" w:styleId="g-aipstyle4">
    <w:name w:val="g-aipstyle4"/>
    <w:basedOn w:val="Normal"/>
    <w:rsid w:val="002A25E1"/>
    <w:pPr>
      <w:spacing w:before="100" w:beforeAutospacing="1" w:after="100" w:afterAutospacing="1"/>
    </w:pPr>
    <w:rPr>
      <w:rFonts w:eastAsia="Times New Roman"/>
      <w:sz w:val="24"/>
    </w:rPr>
  </w:style>
  <w:style w:type="paragraph" w:customStyle="1" w:styleId="g-aipstyle5">
    <w:name w:val="g-aipstyle5"/>
    <w:basedOn w:val="Normal"/>
    <w:rsid w:val="002A25E1"/>
    <w:pPr>
      <w:spacing w:before="100" w:beforeAutospacing="1" w:after="100" w:afterAutospacing="1"/>
    </w:pPr>
    <w:rPr>
      <w:rFonts w:eastAsia="Times New Roman"/>
      <w:sz w:val="24"/>
    </w:rPr>
  </w:style>
  <w:style w:type="paragraph" w:customStyle="1" w:styleId="g-aipstyle6">
    <w:name w:val="g-aipstyle6"/>
    <w:basedOn w:val="Normal"/>
    <w:rsid w:val="002A25E1"/>
    <w:pPr>
      <w:spacing w:before="100" w:beforeAutospacing="1" w:after="100" w:afterAutospacing="1"/>
    </w:pPr>
    <w:rPr>
      <w:rFonts w:eastAsia="Times New Roman"/>
      <w:sz w:val="24"/>
    </w:rPr>
  </w:style>
  <w:style w:type="paragraph" w:customStyle="1" w:styleId="g-aipstyle7">
    <w:name w:val="g-aipstyle7"/>
    <w:basedOn w:val="Normal"/>
    <w:rsid w:val="002A25E1"/>
    <w:pPr>
      <w:spacing w:before="100" w:beforeAutospacing="1" w:after="100" w:afterAutospacing="1"/>
    </w:pPr>
    <w:rPr>
      <w:rFonts w:eastAsia="Times New Roman"/>
      <w:sz w:val="24"/>
    </w:rPr>
  </w:style>
  <w:style w:type="paragraph" w:customStyle="1" w:styleId="g-aipstyle8">
    <w:name w:val="g-aipstyle8"/>
    <w:basedOn w:val="Normal"/>
    <w:rsid w:val="002A25E1"/>
    <w:pPr>
      <w:spacing w:before="100" w:beforeAutospacing="1" w:after="100" w:afterAutospacing="1"/>
    </w:pPr>
    <w:rPr>
      <w:rFonts w:eastAsia="Times New Roman"/>
      <w:sz w:val="24"/>
    </w:rPr>
  </w:style>
  <w:style w:type="paragraph" w:customStyle="1" w:styleId="pg-caption">
    <w:name w:val="pg-caption"/>
    <w:basedOn w:val="Normal"/>
    <w:rsid w:val="002A25E1"/>
    <w:pPr>
      <w:spacing w:before="100" w:beforeAutospacing="1" w:after="100" w:afterAutospacing="1"/>
    </w:pPr>
    <w:rPr>
      <w:rFonts w:eastAsia="Times New Roman"/>
      <w:sz w:val="24"/>
    </w:rPr>
  </w:style>
  <w:style w:type="paragraph" w:customStyle="1" w:styleId="g-aipstyle9">
    <w:name w:val="g-aipstyle9"/>
    <w:basedOn w:val="Normal"/>
    <w:rsid w:val="002A25E1"/>
    <w:pPr>
      <w:spacing w:before="100" w:beforeAutospacing="1" w:after="100" w:afterAutospacing="1"/>
    </w:pPr>
    <w:rPr>
      <w:rFonts w:eastAsia="Times New Roman"/>
      <w:sz w:val="24"/>
    </w:rPr>
  </w:style>
  <w:style w:type="paragraph" w:customStyle="1" w:styleId="g-aipstyle10">
    <w:name w:val="g-aipstyle10"/>
    <w:basedOn w:val="Normal"/>
    <w:rsid w:val="002A25E1"/>
    <w:pPr>
      <w:spacing w:before="100" w:beforeAutospacing="1" w:after="100" w:afterAutospacing="1"/>
    </w:pPr>
    <w:rPr>
      <w:rFonts w:eastAsia="Times New Roman"/>
      <w:sz w:val="24"/>
    </w:rPr>
  </w:style>
  <w:style w:type="paragraph" w:customStyle="1" w:styleId="g-aipstyle11">
    <w:name w:val="g-aipstyle11"/>
    <w:basedOn w:val="Normal"/>
    <w:rsid w:val="002A25E1"/>
    <w:pPr>
      <w:spacing w:before="100" w:beforeAutospacing="1" w:after="100" w:afterAutospacing="1"/>
    </w:pPr>
    <w:rPr>
      <w:rFonts w:eastAsia="Times New Roman"/>
      <w:sz w:val="24"/>
    </w:rPr>
  </w:style>
  <w:style w:type="paragraph" w:customStyle="1" w:styleId="zn-bodyparagraph">
    <w:name w:val="zn-body__paragraph"/>
    <w:basedOn w:val="Normal"/>
    <w:qFormat/>
    <w:rsid w:val="002A25E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25E1"/>
  </w:style>
  <w:style w:type="paragraph" w:customStyle="1" w:styleId="speakable-paragraph">
    <w:name w:val="speakable-paragraph"/>
    <w:basedOn w:val="Normal"/>
    <w:qFormat/>
    <w:rsid w:val="002A25E1"/>
    <w:pPr>
      <w:spacing w:before="100" w:beforeAutospacing="1" w:after="100" w:afterAutospacing="1"/>
    </w:pPr>
    <w:rPr>
      <w:rFonts w:eastAsia="Times New Roman"/>
      <w:sz w:val="24"/>
    </w:rPr>
  </w:style>
  <w:style w:type="character" w:customStyle="1" w:styleId="scayt-misspell-word">
    <w:name w:val="scayt-misspell-word"/>
    <w:basedOn w:val="DefaultParagraphFont"/>
    <w:rsid w:val="002A25E1"/>
  </w:style>
  <w:style w:type="paragraph" w:customStyle="1" w:styleId="v2-processed">
    <w:name w:val="v2-processed"/>
    <w:basedOn w:val="Normal"/>
    <w:rsid w:val="002A25E1"/>
    <w:pPr>
      <w:spacing w:before="100" w:beforeAutospacing="1" w:after="100" w:afterAutospacing="1"/>
    </w:pPr>
    <w:rPr>
      <w:rFonts w:eastAsia="Times New Roman"/>
      <w:sz w:val="24"/>
    </w:rPr>
  </w:style>
  <w:style w:type="character" w:customStyle="1" w:styleId="form-required">
    <w:name w:val="form-required"/>
    <w:basedOn w:val="DefaultParagraphFont"/>
    <w:rsid w:val="002A25E1"/>
  </w:style>
  <w:style w:type="paragraph" w:customStyle="1" w:styleId="block">
    <w:name w:val="block"/>
    <w:basedOn w:val="Normal"/>
    <w:rsid w:val="002A25E1"/>
    <w:pPr>
      <w:spacing w:before="100" w:beforeAutospacing="1" w:after="100" w:afterAutospacing="1"/>
    </w:pPr>
    <w:rPr>
      <w:rFonts w:eastAsia="Times New Roman"/>
      <w:sz w:val="24"/>
    </w:rPr>
  </w:style>
  <w:style w:type="paragraph" w:customStyle="1" w:styleId="preview-module">
    <w:name w:val="preview-module"/>
    <w:basedOn w:val="Normal"/>
    <w:rsid w:val="002A25E1"/>
    <w:pPr>
      <w:spacing w:before="100" w:beforeAutospacing="1" w:after="100" w:afterAutospacing="1"/>
    </w:pPr>
    <w:rPr>
      <w:rFonts w:eastAsia="Times New Roman"/>
      <w:sz w:val="24"/>
    </w:rPr>
  </w:style>
  <w:style w:type="character" w:customStyle="1" w:styleId="althead">
    <w:name w:val="althead"/>
    <w:basedOn w:val="DefaultParagraphFont"/>
    <w:rsid w:val="002A25E1"/>
  </w:style>
  <w:style w:type="character" w:customStyle="1" w:styleId="arbd1">
    <w:name w:val="arbd1"/>
    <w:basedOn w:val="DefaultParagraphFont"/>
    <w:rsid w:val="002A25E1"/>
  </w:style>
  <w:style w:type="character" w:customStyle="1" w:styleId="unx">
    <w:name w:val="unx"/>
    <w:basedOn w:val="DefaultParagraphFont"/>
    <w:rsid w:val="002A25E1"/>
  </w:style>
  <w:style w:type="character" w:customStyle="1" w:styleId="emoji">
    <w:name w:val="emoji"/>
    <w:basedOn w:val="DefaultParagraphFont"/>
    <w:rsid w:val="002A25E1"/>
  </w:style>
  <w:style w:type="paragraph" w:customStyle="1" w:styleId="StyleSmallTimesNewRoman11ptBoldThickunderlineBorder1">
    <w:name w:val="Style Small + Times New Roman 11 pt Bold Thick underline Border...1"/>
    <w:link w:val="StyleSmallTimesNewRoman11ptBoldThickunderlineBorder1Char"/>
    <w:qFormat/>
    <w:rsid w:val="002A25E1"/>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25E1"/>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25E1"/>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25E1"/>
    <w:rPr>
      <w:rFonts w:eastAsia="Times New Roman"/>
      <w:b/>
      <w:bCs/>
      <w:szCs w:val="24"/>
      <w:u w:val="thick"/>
    </w:rPr>
  </w:style>
  <w:style w:type="paragraph" w:customStyle="1" w:styleId="StyleSmallTimesNewRoman11pt">
    <w:name w:val="Style Small + Times New Roman 11 pt"/>
    <w:link w:val="StyleSmallTimesNewRoman11ptChar"/>
    <w:qFormat/>
    <w:rsid w:val="002A25E1"/>
    <w:rPr>
      <w:rFonts w:eastAsia="Times New Roman"/>
      <w:szCs w:val="24"/>
    </w:rPr>
  </w:style>
  <w:style w:type="character" w:customStyle="1" w:styleId="StyleSmallTimesNewRoman11ptChar">
    <w:name w:val="Style Small + Times New Roman 11 pt Char"/>
    <w:basedOn w:val="DefaultParagraphFont"/>
    <w:link w:val="StyleSmallTimesNewRoman11pt"/>
    <w:rsid w:val="002A25E1"/>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25E1"/>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25E1"/>
    <w:rPr>
      <w:rFonts w:eastAsia="Times New Roman"/>
      <w:szCs w:val="24"/>
      <w:u w:val="thick"/>
    </w:rPr>
  </w:style>
  <w:style w:type="paragraph" w:customStyle="1" w:styleId="article-text">
    <w:name w:val="article-text"/>
    <w:basedOn w:val="Normal"/>
    <w:qFormat/>
    <w:rsid w:val="002A25E1"/>
    <w:pPr>
      <w:spacing w:before="100" w:beforeAutospacing="1" w:after="100" w:afterAutospacing="1"/>
    </w:pPr>
    <w:rPr>
      <w:rFonts w:eastAsia="Times New Roman"/>
      <w:sz w:val="24"/>
    </w:rPr>
  </w:style>
  <w:style w:type="paragraph" w:customStyle="1" w:styleId="HeaderStyle">
    <w:name w:val="Header Style"/>
    <w:basedOn w:val="Normal"/>
    <w:qFormat/>
    <w:rsid w:val="002A25E1"/>
    <w:pPr>
      <w:jc w:val="center"/>
    </w:pPr>
    <w:rPr>
      <w:rFonts w:eastAsia="Times New Roman"/>
      <w:b/>
      <w:sz w:val="24"/>
      <w:szCs w:val="20"/>
      <w:u w:val="single"/>
    </w:rPr>
  </w:style>
  <w:style w:type="character" w:customStyle="1" w:styleId="CardChar2">
    <w:name w:val="Card Char2"/>
    <w:basedOn w:val="DefaultParagraphFont"/>
    <w:rsid w:val="002A25E1"/>
    <w:rPr>
      <w:rFonts w:ascii="Times New Roman" w:eastAsia="Times New Roman" w:hAnsi="Times New Roman" w:cs="Times New Roman"/>
      <w:bCs/>
      <w:color w:val="000000"/>
      <w:sz w:val="20"/>
      <w:szCs w:val="20"/>
    </w:rPr>
  </w:style>
  <w:style w:type="character" w:customStyle="1" w:styleId="A13">
    <w:name w:val="A13"/>
    <w:uiPriority w:val="99"/>
    <w:rsid w:val="002A25E1"/>
    <w:rPr>
      <w:rFonts w:cs="Baskerville"/>
      <w:color w:val="000000"/>
      <w:sz w:val="106"/>
      <w:szCs w:val="106"/>
    </w:rPr>
  </w:style>
  <w:style w:type="character" w:customStyle="1" w:styleId="A17">
    <w:name w:val="A17"/>
    <w:rsid w:val="002A25E1"/>
    <w:rPr>
      <w:rFonts w:cs="Baskerville"/>
      <w:color w:val="000000"/>
      <w:sz w:val="12"/>
      <w:szCs w:val="12"/>
    </w:rPr>
  </w:style>
  <w:style w:type="paragraph" w:customStyle="1" w:styleId="Pa19">
    <w:name w:val="Pa19"/>
    <w:basedOn w:val="Normal"/>
    <w:next w:val="Normal"/>
    <w:qFormat/>
    <w:rsid w:val="002A25E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25E1"/>
    <w:pPr>
      <w:autoSpaceDE w:val="0"/>
      <w:autoSpaceDN w:val="0"/>
      <w:adjustRightInd w:val="0"/>
      <w:spacing w:line="441" w:lineRule="atLeast"/>
    </w:pPr>
    <w:rPr>
      <w:rFonts w:ascii="Baskerville" w:eastAsia="Times New Roman" w:hAnsi="Baskerville"/>
      <w:sz w:val="24"/>
    </w:rPr>
  </w:style>
  <w:style w:type="character" w:customStyle="1" w:styleId="A14">
    <w:name w:val="A14"/>
    <w:rsid w:val="002A25E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25E1"/>
    <w:pPr>
      <w:autoSpaceDE w:val="0"/>
      <w:autoSpaceDN w:val="0"/>
      <w:adjustRightInd w:val="0"/>
      <w:spacing w:line="141" w:lineRule="atLeast"/>
    </w:pPr>
    <w:rPr>
      <w:rFonts w:ascii="Baskerville" w:eastAsia="Times New Roman" w:hAnsi="Baskerville"/>
      <w:sz w:val="24"/>
    </w:rPr>
  </w:style>
  <w:style w:type="character" w:customStyle="1" w:styleId="A20">
    <w:name w:val="A20"/>
    <w:rsid w:val="002A25E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25E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25E1"/>
    <w:rPr>
      <w:rFonts w:cs="Arial"/>
      <w:b/>
      <w:bCs/>
      <w:iCs/>
      <w:sz w:val="36"/>
      <w:szCs w:val="28"/>
      <w:u w:val="single"/>
      <w:lang w:val="en-US" w:eastAsia="en-US" w:bidi="ar-SA"/>
    </w:rPr>
  </w:style>
  <w:style w:type="character" w:customStyle="1" w:styleId="brief-smalltext0">
    <w:name w:val="brief-smalltext"/>
    <w:basedOn w:val="DefaultParagraphFont"/>
    <w:rsid w:val="002A25E1"/>
  </w:style>
  <w:style w:type="paragraph" w:customStyle="1" w:styleId="Coverintroduction">
    <w:name w:val="Cover introduction"/>
    <w:basedOn w:val="Default"/>
    <w:next w:val="Default"/>
    <w:qFormat/>
    <w:rsid w:val="002A25E1"/>
    <w:rPr>
      <w:rFonts w:ascii="Arial" w:hAnsi="Arial"/>
      <w:color w:val="auto"/>
    </w:rPr>
  </w:style>
  <w:style w:type="character" w:customStyle="1" w:styleId="style53">
    <w:name w:val="style5"/>
    <w:basedOn w:val="DefaultParagraphFont"/>
    <w:rsid w:val="002A25E1"/>
  </w:style>
  <w:style w:type="character" w:customStyle="1" w:styleId="TagCharCharCharCharCharChar">
    <w:name w:val="Tag Char Char Char Char Char Char"/>
    <w:rsid w:val="002A25E1"/>
    <w:rPr>
      <w:rFonts w:cs="Arial"/>
      <w:b/>
      <w:bCs/>
      <w:sz w:val="24"/>
      <w:szCs w:val="26"/>
      <w:lang w:val="en-US" w:eastAsia="en-US" w:bidi="ar-SA"/>
    </w:rPr>
  </w:style>
  <w:style w:type="character" w:customStyle="1" w:styleId="pmterms3">
    <w:name w:val="pmterms3"/>
    <w:basedOn w:val="DefaultParagraphFont"/>
    <w:rsid w:val="002A25E1"/>
  </w:style>
  <w:style w:type="character" w:customStyle="1" w:styleId="interiorheadline">
    <w:name w:val="interiorheadline"/>
    <w:basedOn w:val="DefaultParagraphFont"/>
    <w:rsid w:val="002A25E1"/>
  </w:style>
  <w:style w:type="character" w:customStyle="1" w:styleId="Heading31CharCharCharChar1">
    <w:name w:val="Heading 31 Char Char Char Char1"/>
    <w:rsid w:val="002A25E1"/>
    <w:rPr>
      <w:rFonts w:cs="Arial"/>
      <w:b/>
      <w:bCs/>
      <w:sz w:val="24"/>
      <w:szCs w:val="26"/>
      <w:lang w:val="en-US" w:eastAsia="en-US" w:bidi="ar-SA"/>
    </w:rPr>
  </w:style>
  <w:style w:type="character" w:customStyle="1" w:styleId="Heading31CharCharChar">
    <w:name w:val="Heading 31 Char Char Char"/>
    <w:rsid w:val="002A25E1"/>
    <w:rPr>
      <w:rFonts w:cs="Arial"/>
      <w:b/>
      <w:bCs/>
      <w:sz w:val="24"/>
      <w:szCs w:val="26"/>
      <w:lang w:val="en-US" w:eastAsia="en-US" w:bidi="ar-SA"/>
    </w:rPr>
  </w:style>
  <w:style w:type="character" w:customStyle="1" w:styleId="StyleUnderlineCharChar9pt2">
    <w:name w:val="Style Underline Char Char + 9 pt2"/>
    <w:basedOn w:val="DefaultParagraphFont"/>
    <w:rsid w:val="002A25E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25E1"/>
    <w:rPr>
      <w:rFonts w:eastAsia="Times New Roman"/>
      <w:b/>
      <w:bCs/>
      <w:szCs w:val="24"/>
      <w:u w:val="single"/>
      <w:lang w:val="en-US" w:eastAsia="en-US" w:bidi="ar-SA"/>
    </w:rPr>
  </w:style>
  <w:style w:type="character" w:customStyle="1" w:styleId="Style9ptUnderline7">
    <w:name w:val="Style 9 pt Underline7"/>
    <w:basedOn w:val="DefaultParagraphFont"/>
    <w:rsid w:val="002A25E1"/>
    <w:rPr>
      <w:sz w:val="20"/>
      <w:u w:val="single"/>
    </w:rPr>
  </w:style>
  <w:style w:type="character" w:customStyle="1" w:styleId="Style9ptBoldUnderlineBorderSinglesolidlineAuto0">
    <w:name w:val="Style 9 pt Bold Underline Border: : (Single solid line Auto  0..."/>
    <w:basedOn w:val="DefaultParagraphFont"/>
    <w:rsid w:val="002A25E1"/>
    <w:rPr>
      <w:b/>
      <w:bCs/>
      <w:sz w:val="20"/>
      <w:u w:val="single"/>
      <w:bdr w:val="single" w:sz="4" w:space="0" w:color="auto"/>
    </w:rPr>
  </w:style>
  <w:style w:type="character" w:customStyle="1" w:styleId="Style9ptBoldUnderline3">
    <w:name w:val="Style 9 pt Bold Underline3"/>
    <w:basedOn w:val="DefaultParagraphFont"/>
    <w:rsid w:val="002A25E1"/>
    <w:rPr>
      <w:b/>
      <w:bCs/>
      <w:sz w:val="20"/>
      <w:u w:val="single"/>
    </w:rPr>
  </w:style>
  <w:style w:type="paragraph" w:customStyle="1" w:styleId="StyleUnderlineChar11ptBold2">
    <w:name w:val="Style Underline Char + 11 pt Bold2"/>
    <w:link w:val="StyleUnderlineChar11ptBold2Char"/>
    <w:qFormat/>
    <w:rsid w:val="002A25E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25E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25E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25E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25E1"/>
    <w:rPr>
      <w:rFonts w:eastAsia="MS Mincho"/>
      <w:b/>
      <w:u w:val="single"/>
    </w:rPr>
  </w:style>
  <w:style w:type="character" w:customStyle="1" w:styleId="BoldandUnderlineCharChar1CharChar">
    <w:name w:val="Bold and Underline Char Char1 Char Char"/>
    <w:basedOn w:val="DefaultParagraphFont"/>
    <w:link w:val="BoldandUnderlineCharChar1Char"/>
    <w:rsid w:val="002A25E1"/>
    <w:rPr>
      <w:rFonts w:ascii="Calibri" w:eastAsia="MS Mincho" w:hAnsi="Calibri" w:cs="Calibri"/>
      <w:b/>
      <w:u w:val="single"/>
    </w:rPr>
  </w:style>
  <w:style w:type="character" w:customStyle="1" w:styleId="SubtitleChar2">
    <w:name w:val="Subtitle Char2"/>
    <w:basedOn w:val="DefaultParagraphFont"/>
    <w:uiPriority w:val="11"/>
    <w:rsid w:val="002A25E1"/>
    <w:rPr>
      <w:rFonts w:eastAsiaTheme="minorEastAsia"/>
      <w:color w:val="5A5A5A" w:themeColor="text1" w:themeTint="A5"/>
      <w:spacing w:val="15"/>
    </w:rPr>
  </w:style>
  <w:style w:type="paragraph" w:customStyle="1" w:styleId="Tag21">
    <w:name w:val="Tag21"/>
    <w:basedOn w:val="Normal"/>
    <w:qFormat/>
    <w:rsid w:val="002A25E1"/>
    <w:rPr>
      <w:rFonts w:eastAsia="Times New Roman"/>
      <w:b/>
      <w:sz w:val="24"/>
    </w:rPr>
  </w:style>
  <w:style w:type="character" w:customStyle="1" w:styleId="Bodytext10">
    <w:name w:val="Body text (10)_"/>
    <w:basedOn w:val="DefaultParagraphFont"/>
    <w:link w:val="Bodytext101"/>
    <w:rsid w:val="002A25E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25E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25E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25E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25E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25E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25E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25E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25E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25E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25E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25E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25E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25E1"/>
    <w:pPr>
      <w:autoSpaceDE w:val="0"/>
      <w:autoSpaceDN w:val="0"/>
      <w:adjustRightInd w:val="0"/>
      <w:ind w:left="432" w:right="432"/>
      <w:jc w:val="both"/>
    </w:pPr>
    <w:rPr>
      <w:rFonts w:eastAsia="SimSun"/>
      <w:szCs w:val="20"/>
    </w:rPr>
  </w:style>
  <w:style w:type="character" w:customStyle="1" w:styleId="journalname">
    <w:name w:val="journalname"/>
    <w:rsid w:val="002A25E1"/>
  </w:style>
  <w:style w:type="character" w:customStyle="1" w:styleId="b">
    <w:name w:val="b"/>
    <w:rsid w:val="002A25E1"/>
  </w:style>
  <w:style w:type="character" w:styleId="PlaceholderText">
    <w:name w:val="Placeholder Text"/>
    <w:basedOn w:val="DefaultParagraphFont"/>
    <w:uiPriority w:val="99"/>
    <w:unhideWhenUsed/>
    <w:rsid w:val="002A25E1"/>
    <w:rPr>
      <w:color w:val="808080"/>
    </w:rPr>
  </w:style>
  <w:style w:type="character" w:customStyle="1" w:styleId="DebateUnderlinedChar">
    <w:name w:val="Debate Underlined Char"/>
    <w:link w:val="DebateUnderlined"/>
    <w:locked/>
    <w:rsid w:val="002A25E1"/>
    <w:rPr>
      <w:rFonts w:ascii="Times New Roman" w:hAnsi="Times New Roman"/>
      <w:b/>
      <w:u w:val="single"/>
    </w:rPr>
  </w:style>
  <w:style w:type="paragraph" w:customStyle="1" w:styleId="DebateUnderlined">
    <w:name w:val="Debate Underlined"/>
    <w:basedOn w:val="Normal"/>
    <w:link w:val="DebateUnderlinedChar"/>
    <w:qFormat/>
    <w:rsid w:val="002A25E1"/>
    <w:rPr>
      <w:rFonts w:ascii="Times New Roman" w:hAnsi="Times New Roman" w:cstheme="minorBidi"/>
      <w:b/>
      <w:u w:val="single"/>
    </w:rPr>
  </w:style>
  <w:style w:type="paragraph" w:customStyle="1" w:styleId="StyleStyle49pt9">
    <w:name w:val="Style Style4 + 9 pt9"/>
    <w:basedOn w:val="Style4"/>
    <w:link w:val="StyleStyle49pt9Char"/>
    <w:qFormat/>
    <w:rsid w:val="002A25E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2A25E1"/>
    <w:rPr>
      <w:rFonts w:ascii="Georgia" w:eastAsia="SimSun" w:hAnsi="Georgia" w:cs="Times New Roman"/>
      <w:u w:val="single"/>
      <w:lang w:eastAsia="zh-CN"/>
    </w:rPr>
  </w:style>
  <w:style w:type="character" w:customStyle="1" w:styleId="CiteReal0">
    <w:name w:val="CiteReal"/>
    <w:uiPriority w:val="1"/>
    <w:qFormat/>
    <w:rsid w:val="002A25E1"/>
    <w:rPr>
      <w:rFonts w:ascii="Arial" w:hAnsi="Arial"/>
      <w:b/>
      <w:sz w:val="24"/>
      <w:u w:val="single"/>
    </w:rPr>
  </w:style>
  <w:style w:type="paragraph" w:customStyle="1" w:styleId="DebateBlocking">
    <w:name w:val="DebateBlocking"/>
    <w:basedOn w:val="Normal"/>
    <w:next w:val="Nothing"/>
    <w:uiPriority w:val="99"/>
    <w:qFormat/>
    <w:rsid w:val="002A25E1"/>
  </w:style>
  <w:style w:type="paragraph" w:customStyle="1" w:styleId="StyleJustified">
    <w:name w:val="Style Justified"/>
    <w:basedOn w:val="Normal"/>
    <w:qFormat/>
    <w:rsid w:val="002A25E1"/>
  </w:style>
  <w:style w:type="character" w:customStyle="1" w:styleId="BlockHeadingsCharCharChar">
    <w:name w:val="Block Headings Char Char Char"/>
    <w:locked/>
    <w:rsid w:val="002A25E1"/>
  </w:style>
  <w:style w:type="character" w:customStyle="1" w:styleId="CitesCharCharCharChar">
    <w:name w:val="Cites Char Char Char Char"/>
    <w:locked/>
    <w:rsid w:val="002A25E1"/>
  </w:style>
  <w:style w:type="paragraph" w:customStyle="1" w:styleId="CitesCharCharChar">
    <w:name w:val="Cites Char Char Char"/>
    <w:basedOn w:val="Normal"/>
    <w:next w:val="Normal"/>
    <w:qFormat/>
    <w:rsid w:val="002A25E1"/>
  </w:style>
  <w:style w:type="character" w:customStyle="1" w:styleId="TagsChar1CharChar">
    <w:name w:val="Tags Char1 Char Char"/>
    <w:locked/>
    <w:rsid w:val="002A25E1"/>
  </w:style>
  <w:style w:type="paragraph" w:customStyle="1" w:styleId="TagsChar1Char">
    <w:name w:val="Tags Char1 Char"/>
    <w:basedOn w:val="Normal"/>
    <w:qFormat/>
    <w:rsid w:val="002A25E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25E1"/>
  </w:style>
  <w:style w:type="paragraph" w:customStyle="1" w:styleId="CardsFont12ptCharChar1Char">
    <w:name w:val="Cards + Font: 12 pt Char Char1 Char"/>
    <w:aliases w:val="Thick Underline Char Char Char,Cards + Font: 12 pt Char Char Char Char Char Char"/>
    <w:basedOn w:val="Normal"/>
    <w:qFormat/>
    <w:rsid w:val="002A25E1"/>
  </w:style>
  <w:style w:type="character" w:customStyle="1" w:styleId="CardsFont6ptCharCharChar">
    <w:name w:val="Cards + Font: 6 pt Char Char Char"/>
    <w:locked/>
    <w:rsid w:val="002A25E1"/>
  </w:style>
  <w:style w:type="character" w:customStyle="1" w:styleId="CardsUnderlineChar">
    <w:name w:val="Cards + Underline Char"/>
    <w:locked/>
    <w:rsid w:val="002A25E1"/>
  </w:style>
  <w:style w:type="paragraph" w:customStyle="1" w:styleId="CardsUnderline">
    <w:name w:val="Cards + Underline"/>
    <w:basedOn w:val="Normal"/>
    <w:next w:val="Debate-CardSmalltextF2"/>
    <w:qFormat/>
    <w:rsid w:val="002A25E1"/>
  </w:style>
  <w:style w:type="paragraph" w:customStyle="1" w:styleId="StyleNormalWebNormalWebChar1CharNormalWebCharCharC">
    <w:name w:val="Style Normal (Web)Normal (Web) Char1 CharNormal (Web) Char Char C..."/>
    <w:basedOn w:val="Normal"/>
    <w:qFormat/>
    <w:rsid w:val="002A25E1"/>
  </w:style>
  <w:style w:type="paragraph" w:customStyle="1" w:styleId="Reference">
    <w:name w:val="Reference"/>
    <w:qFormat/>
    <w:rsid w:val="002A25E1"/>
  </w:style>
  <w:style w:type="paragraph" w:customStyle="1" w:styleId="StyleHeading2Heading2Char2CharHeading2Char1CharCharHead">
    <w:name w:val="Style Heading 2Heading 2 Char2 CharHeading 2 Char1 Char CharHead..."/>
    <w:basedOn w:val="Heading2"/>
    <w:next w:val="BlockHeading1"/>
    <w:qFormat/>
    <w:rsid w:val="002A25E1"/>
    <w:rPr>
      <w:bCs/>
      <w:caps/>
    </w:rPr>
  </w:style>
  <w:style w:type="paragraph" w:customStyle="1" w:styleId="Style60">
    <w:name w:val="Style 6"/>
    <w:next w:val="Style6"/>
    <w:qFormat/>
    <w:rsid w:val="002A25E1"/>
  </w:style>
  <w:style w:type="character" w:customStyle="1" w:styleId="DateCitesAuthorCharChar">
    <w:name w:val="DateCitesAuthor Char Char"/>
    <w:locked/>
    <w:rsid w:val="002A25E1"/>
  </w:style>
  <w:style w:type="paragraph" w:customStyle="1" w:styleId="DateCitesAuthorChar">
    <w:name w:val="DateCitesAuthor Char"/>
    <w:basedOn w:val="Normal"/>
    <w:qFormat/>
    <w:rsid w:val="002A25E1"/>
  </w:style>
  <w:style w:type="paragraph" w:customStyle="1" w:styleId="articlebodynormaltext">
    <w:name w:val="articlebody_normaltext"/>
    <w:basedOn w:val="Normal"/>
    <w:next w:val="HotRoute0"/>
    <w:qFormat/>
    <w:rsid w:val="002A25E1"/>
  </w:style>
  <w:style w:type="paragraph" w:customStyle="1" w:styleId="western">
    <w:name w:val="western"/>
    <w:basedOn w:val="Normal"/>
    <w:qFormat/>
    <w:rsid w:val="002A25E1"/>
  </w:style>
  <w:style w:type="paragraph" w:customStyle="1" w:styleId="targetcaption">
    <w:name w:val="targetcaption"/>
    <w:basedOn w:val="Normal"/>
    <w:next w:val="Normal"/>
    <w:qFormat/>
    <w:rsid w:val="002A25E1"/>
  </w:style>
  <w:style w:type="paragraph" w:customStyle="1" w:styleId="Index">
    <w:name w:val="Index"/>
    <w:basedOn w:val="Normal"/>
    <w:next w:val="NoSpacing"/>
    <w:qFormat/>
    <w:rsid w:val="002A25E1"/>
  </w:style>
  <w:style w:type="paragraph" w:customStyle="1" w:styleId="boldness">
    <w:name w:val="boldness"/>
    <w:basedOn w:val="Normal"/>
    <w:next w:val="CM22"/>
    <w:qFormat/>
    <w:rsid w:val="002A25E1"/>
  </w:style>
  <w:style w:type="character" w:customStyle="1" w:styleId="UnderlineCardChar0">
    <w:name w:val="UnderlineCard Char"/>
    <w:locked/>
    <w:rsid w:val="002A25E1"/>
  </w:style>
  <w:style w:type="paragraph" w:customStyle="1" w:styleId="UnderlineCard0">
    <w:name w:val="UnderlineCard"/>
    <w:basedOn w:val="Heading4"/>
    <w:next w:val="Pa31"/>
    <w:qFormat/>
    <w:rsid w:val="002A25E1"/>
    <w:rPr>
      <w:bCs/>
      <w:iCs w:val="0"/>
    </w:rPr>
  </w:style>
  <w:style w:type="paragraph" w:customStyle="1" w:styleId="CM21">
    <w:name w:val="CM21"/>
    <w:basedOn w:val="Normal"/>
    <w:uiPriority w:val="99"/>
    <w:qFormat/>
    <w:rsid w:val="002A25E1"/>
  </w:style>
  <w:style w:type="paragraph" w:customStyle="1" w:styleId="Pa31">
    <w:name w:val="Pa3+1"/>
    <w:basedOn w:val="Normal"/>
    <w:uiPriority w:val="99"/>
    <w:qFormat/>
    <w:rsid w:val="002A25E1"/>
  </w:style>
  <w:style w:type="paragraph" w:customStyle="1" w:styleId="UnderlineCharCharCharCharCharCharChar">
    <w:name w:val="Underline Char Char Char Char Char Char Char"/>
    <w:basedOn w:val="Normal"/>
    <w:next w:val="Tagandcite"/>
    <w:qFormat/>
    <w:rsid w:val="002A25E1"/>
  </w:style>
  <w:style w:type="paragraph" w:customStyle="1" w:styleId="SmalltextCharCharChar0">
    <w:name w:val="Small text Char Char Char"/>
    <w:basedOn w:val="Normal"/>
    <w:next w:val="Textbody"/>
    <w:qFormat/>
    <w:rsid w:val="002A25E1"/>
  </w:style>
  <w:style w:type="paragraph" w:customStyle="1" w:styleId="Textbody">
    <w:name w:val="Text body"/>
    <w:basedOn w:val="NFAPWPheader"/>
    <w:qFormat/>
    <w:rsid w:val="002A25E1"/>
    <w:rPr>
      <w:rFonts w:eastAsia="Times New Roman"/>
    </w:rPr>
  </w:style>
  <w:style w:type="paragraph" w:customStyle="1" w:styleId="Default1">
    <w:name w:val="Default1"/>
    <w:basedOn w:val="Normal"/>
    <w:uiPriority w:val="99"/>
    <w:qFormat/>
    <w:rsid w:val="002A25E1"/>
  </w:style>
  <w:style w:type="paragraph" w:customStyle="1" w:styleId="NFAPWPheader">
    <w:name w:val="NFAP WP header"/>
    <w:basedOn w:val="Normal"/>
    <w:uiPriority w:val="99"/>
    <w:qFormat/>
    <w:rsid w:val="002A25E1"/>
  </w:style>
  <w:style w:type="character" w:customStyle="1" w:styleId="CiteCharCharChar">
    <w:name w:val="Cite Char Char Char"/>
    <w:locked/>
    <w:rsid w:val="002A25E1"/>
  </w:style>
  <w:style w:type="paragraph" w:customStyle="1" w:styleId="CiteCardCharChar">
    <w:name w:val="Cite_Card Char Char"/>
    <w:next w:val="Little"/>
    <w:autoRedefine/>
    <w:qFormat/>
    <w:rsid w:val="002A25E1"/>
  </w:style>
  <w:style w:type="character" w:customStyle="1" w:styleId="CiteCardCharCharCharChar">
    <w:name w:val="Cite_Card Char Char Char Char"/>
    <w:locked/>
    <w:rsid w:val="002A25E1"/>
  </w:style>
  <w:style w:type="paragraph" w:customStyle="1" w:styleId="CiteCardCharCharChar">
    <w:name w:val="Cite_Card Char Char Char"/>
    <w:next w:val="DebateHeader"/>
    <w:qFormat/>
    <w:rsid w:val="002A25E1"/>
  </w:style>
  <w:style w:type="character" w:customStyle="1" w:styleId="LittleChar">
    <w:name w:val="Little Char"/>
    <w:locked/>
    <w:rsid w:val="002A25E1"/>
  </w:style>
  <w:style w:type="character" w:customStyle="1" w:styleId="DebateHeaderChar">
    <w:name w:val="Debate Header Char"/>
    <w:locked/>
    <w:rsid w:val="002A25E1"/>
  </w:style>
  <w:style w:type="character" w:customStyle="1" w:styleId="UnhighlightedChar">
    <w:name w:val="Unhighlighted Char"/>
    <w:locked/>
    <w:rsid w:val="002A25E1"/>
  </w:style>
  <w:style w:type="paragraph" w:customStyle="1" w:styleId="Unhighlighted">
    <w:name w:val="Unhighlighted"/>
    <w:basedOn w:val="Normal"/>
    <w:next w:val="TagF3"/>
    <w:autoRedefine/>
    <w:qFormat/>
    <w:rsid w:val="002A25E1"/>
  </w:style>
  <w:style w:type="character" w:customStyle="1" w:styleId="StylecardUnderlineChar">
    <w:name w:val="Style card + Underline Char"/>
    <w:locked/>
    <w:rsid w:val="002A25E1"/>
  </w:style>
  <w:style w:type="paragraph" w:customStyle="1" w:styleId="StylecardUnderline">
    <w:name w:val="Style card + Underline"/>
    <w:basedOn w:val="List"/>
    <w:next w:val="i1"/>
    <w:qFormat/>
    <w:rsid w:val="002A25E1"/>
    <w:pPr>
      <w:ind w:left="360" w:hanging="360"/>
    </w:pPr>
    <w:rPr>
      <w:rFonts w:ascii="Times New Roman" w:eastAsiaTheme="minorHAnsi" w:hAnsi="Times New Roman" w:cs="Times New Roman"/>
    </w:rPr>
  </w:style>
  <w:style w:type="paragraph" w:customStyle="1" w:styleId="TagF3">
    <w:name w:val="Tag (F3)"/>
    <w:next w:val="style140"/>
    <w:qFormat/>
    <w:rsid w:val="002A25E1"/>
  </w:style>
  <w:style w:type="paragraph" w:customStyle="1" w:styleId="style140">
    <w:name w:val="style14"/>
    <w:basedOn w:val="Normal"/>
    <w:next w:val="CiteCardCharCharCharCharCharCharChar"/>
    <w:qFormat/>
    <w:rsid w:val="002A25E1"/>
  </w:style>
  <w:style w:type="paragraph" w:customStyle="1" w:styleId="CardTagCite1Char">
    <w:name w:val="Card Tag + Cite #1 Char"/>
    <w:basedOn w:val="Normal"/>
    <w:next w:val="foldie"/>
    <w:qFormat/>
    <w:rsid w:val="002A25E1"/>
  </w:style>
  <w:style w:type="paragraph" w:customStyle="1" w:styleId="articlebody">
    <w:name w:val="articlebody"/>
    <w:basedOn w:val="Normal"/>
    <w:next w:val="wp-caption-text"/>
    <w:qFormat/>
    <w:rsid w:val="002A25E1"/>
  </w:style>
  <w:style w:type="character" w:customStyle="1" w:styleId="CiteCardCharCharCharCharCharCharCharChar">
    <w:name w:val="Cite_Card Char Char Char Char Char Char Char Char"/>
    <w:locked/>
    <w:rsid w:val="002A25E1"/>
  </w:style>
  <w:style w:type="paragraph" w:customStyle="1" w:styleId="CiteCardCharCharCharCharCharCharChar">
    <w:name w:val="Cite_Card Char Char Char Char Char Char Char"/>
    <w:next w:val="CiteNormal"/>
    <w:autoRedefine/>
    <w:qFormat/>
    <w:rsid w:val="002A25E1"/>
  </w:style>
  <w:style w:type="paragraph" w:customStyle="1" w:styleId="foldie">
    <w:name w:val="foldie"/>
    <w:next w:val="Pa3"/>
    <w:qFormat/>
    <w:rsid w:val="002A25E1"/>
  </w:style>
  <w:style w:type="paragraph" w:customStyle="1" w:styleId="billtextsection">
    <w:name w:val="bill_text_section"/>
    <w:basedOn w:val="Normal"/>
    <w:qFormat/>
    <w:rsid w:val="002A25E1"/>
  </w:style>
  <w:style w:type="character" w:customStyle="1" w:styleId="CiteNormalChar">
    <w:name w:val="Cite Normal Char"/>
    <w:locked/>
    <w:rsid w:val="002A25E1"/>
  </w:style>
  <w:style w:type="paragraph" w:customStyle="1" w:styleId="CiteNormal">
    <w:name w:val="Cite Normal"/>
    <w:basedOn w:val="Normal"/>
    <w:autoRedefine/>
    <w:qFormat/>
    <w:rsid w:val="002A25E1"/>
  </w:style>
  <w:style w:type="character" w:customStyle="1" w:styleId="BoldunderlineChar2">
    <w:name w:val="Bold underline Char"/>
    <w:locked/>
    <w:rsid w:val="002A25E1"/>
  </w:style>
  <w:style w:type="paragraph" w:customStyle="1" w:styleId="Boldunderline1">
    <w:name w:val="Bold underline"/>
    <w:basedOn w:val="Normal"/>
    <w:next w:val="BlockHeadings"/>
    <w:qFormat/>
    <w:rsid w:val="002A25E1"/>
  </w:style>
  <w:style w:type="paragraph" w:customStyle="1" w:styleId="StyleNormalWeb10pt">
    <w:name w:val="Style Normal (Web) + 10 pt"/>
    <w:basedOn w:val="Normal"/>
    <w:next w:val="p1"/>
    <w:qFormat/>
    <w:rsid w:val="002A25E1"/>
  </w:style>
  <w:style w:type="character" w:customStyle="1" w:styleId="cardChar3">
    <w:name w:val="%card Char"/>
    <w:locked/>
    <w:rsid w:val="002A25E1"/>
  </w:style>
  <w:style w:type="paragraph" w:customStyle="1" w:styleId="ReallyfuckingsmallCharCharChar">
    <w:name w:val="Really fucking small Char Char Char"/>
    <w:basedOn w:val="Normal"/>
    <w:next w:val="Reallyfuckingsmall"/>
    <w:qFormat/>
    <w:rsid w:val="002A25E1"/>
  </w:style>
  <w:style w:type="paragraph" w:customStyle="1" w:styleId="CardDownx15">
    <w:name w:val="CardDown x1.5"/>
    <w:basedOn w:val="Normal"/>
    <w:next w:val="CiteTag"/>
    <w:qFormat/>
    <w:rsid w:val="002A25E1"/>
  </w:style>
  <w:style w:type="paragraph" w:customStyle="1" w:styleId="CiteTag">
    <w:name w:val="Cite/Tag"/>
    <w:basedOn w:val="Normal"/>
    <w:next w:val="StyleStyleArialNarrow9ptLeft-075ArialNarrow"/>
    <w:qFormat/>
    <w:rsid w:val="002A25E1"/>
  </w:style>
  <w:style w:type="character" w:customStyle="1" w:styleId="StyleStyleArialNarrow9ptLeft-075ArialNarrowChar">
    <w:name w:val="Style Style Arial Narrow 9 pt Left:  -0.75&quot; + Arial Narrow Char"/>
    <w:locked/>
    <w:rsid w:val="002A25E1"/>
  </w:style>
  <w:style w:type="paragraph" w:customStyle="1" w:styleId="StyleStyleArialNarrow9ptLeft-075ArialNarrow">
    <w:name w:val="Style Style Arial Narrow 9 pt Left:  -0.75&quot; + Arial Narrow"/>
    <w:basedOn w:val="Normal"/>
    <w:next w:val="DebateUnderlineBold"/>
    <w:qFormat/>
    <w:rsid w:val="002A25E1"/>
  </w:style>
  <w:style w:type="character" w:customStyle="1" w:styleId="StyleStyleCardTextLeft-075Right0Char">
    <w:name w:val="Style Style Card Text + Left:  -0.75&quot; + Right:  0&quot; Char"/>
    <w:locked/>
    <w:rsid w:val="002A25E1"/>
  </w:style>
  <w:style w:type="paragraph" w:customStyle="1" w:styleId="StyleStyleCardTextLeft-075Right0">
    <w:name w:val="Style Style Card Text + Left:  -0.75&quot; + Right:  0&quot;"/>
    <w:basedOn w:val="Normal"/>
    <w:next w:val="StyleArialNarrow12ptBoldLeft-075"/>
    <w:autoRedefine/>
    <w:qFormat/>
    <w:rsid w:val="002A25E1"/>
  </w:style>
  <w:style w:type="paragraph" w:customStyle="1" w:styleId="ecxmsonormal">
    <w:name w:val="ecxmsonormal"/>
    <w:basedOn w:val="Normal"/>
    <w:qFormat/>
    <w:rsid w:val="002A25E1"/>
  </w:style>
  <w:style w:type="character" w:customStyle="1" w:styleId="DebateUnderlineBoldChar">
    <w:name w:val="Debate Underline Bold Char"/>
    <w:locked/>
    <w:rsid w:val="002A25E1"/>
  </w:style>
  <w:style w:type="paragraph" w:customStyle="1" w:styleId="DebateUnderlineBold">
    <w:name w:val="Debate Underline Bold"/>
    <w:basedOn w:val="Normal"/>
    <w:qFormat/>
    <w:rsid w:val="002A25E1"/>
  </w:style>
  <w:style w:type="character" w:customStyle="1" w:styleId="StyleArialNarrow12ptBoldLeft-075Char">
    <w:name w:val="Style Arial Narrow 12 pt Bold Left:  -0.75&quot; Char"/>
    <w:locked/>
    <w:rsid w:val="002A25E1"/>
  </w:style>
  <w:style w:type="paragraph" w:customStyle="1" w:styleId="StyleArialNarrow12ptBoldLeft-075">
    <w:name w:val="Style Arial Narrow 12 pt Bold Left:  -0.75&quot;"/>
    <w:basedOn w:val="Normal"/>
    <w:qFormat/>
    <w:rsid w:val="002A25E1"/>
  </w:style>
  <w:style w:type="character" w:customStyle="1" w:styleId="StyleStyleevidencetextBorderSinglesolidlineAuto05Char">
    <w:name w:val="Style Style evidence text + Border: : (Single solid line Auto  0.5 ... Char"/>
    <w:locked/>
    <w:rsid w:val="002A25E1"/>
  </w:style>
  <w:style w:type="paragraph" w:customStyle="1" w:styleId="StyleStyleevidencetextBorderSinglesolidlineAuto05">
    <w:name w:val="Style Style evidence text + Border: : (Single solid line Auto  0.5 ..."/>
    <w:basedOn w:val="Normal"/>
    <w:next w:val="CiteCharCharCharChar"/>
    <w:qFormat/>
    <w:rsid w:val="002A25E1"/>
  </w:style>
  <w:style w:type="paragraph" w:customStyle="1" w:styleId="CiteCharCharCharChar">
    <w:name w:val="Cite Char Char Char Char"/>
    <w:basedOn w:val="Normal"/>
    <w:next w:val="Normal"/>
    <w:qFormat/>
    <w:rsid w:val="002A25E1"/>
  </w:style>
  <w:style w:type="character" w:customStyle="1" w:styleId="UnderliningCharChar1CharCharChar">
    <w:name w:val="Underlining Char Char1 Char Char Char"/>
    <w:locked/>
    <w:rsid w:val="002A25E1"/>
  </w:style>
  <w:style w:type="paragraph" w:customStyle="1" w:styleId="UnderliningCharChar1CharChar">
    <w:name w:val="Underlining Char Char1 Char Char"/>
    <w:basedOn w:val="Normal"/>
    <w:next w:val="Normal"/>
    <w:qFormat/>
    <w:rsid w:val="002A25E1"/>
  </w:style>
  <w:style w:type="paragraph" w:customStyle="1" w:styleId="CiteCharCharCharCharChar">
    <w:name w:val="Cite Char Char Char Char Char"/>
    <w:basedOn w:val="Normal"/>
    <w:next w:val="Normal"/>
    <w:qFormat/>
    <w:rsid w:val="002A25E1"/>
  </w:style>
  <w:style w:type="character" w:customStyle="1" w:styleId="UnderliningCharCharChar">
    <w:name w:val="Underlining Char Char Char"/>
    <w:locked/>
    <w:rsid w:val="002A25E1"/>
  </w:style>
  <w:style w:type="paragraph" w:customStyle="1" w:styleId="Style120">
    <w:name w:val="Style 12"/>
    <w:next w:val="SmallCard"/>
    <w:qFormat/>
    <w:rsid w:val="002A25E1"/>
  </w:style>
  <w:style w:type="paragraph" w:customStyle="1" w:styleId="Style90">
    <w:name w:val="Style 9"/>
    <w:next w:val="Normal10pt"/>
    <w:qFormat/>
    <w:rsid w:val="002A25E1"/>
  </w:style>
  <w:style w:type="paragraph" w:customStyle="1" w:styleId="Emphasis3">
    <w:name w:val="Emphasis3"/>
    <w:next w:val="formfldssel"/>
    <w:qFormat/>
    <w:rsid w:val="002A25E1"/>
  </w:style>
  <w:style w:type="paragraph" w:customStyle="1" w:styleId="OffensiveLanguage">
    <w:name w:val="Offensive Language"/>
    <w:basedOn w:val="Normal"/>
    <w:next w:val="Normal"/>
    <w:qFormat/>
    <w:rsid w:val="002A25E1"/>
  </w:style>
  <w:style w:type="paragraph" w:customStyle="1" w:styleId="Style180">
    <w:name w:val="Style 18"/>
    <w:uiPriority w:val="99"/>
    <w:qFormat/>
    <w:rsid w:val="002A25E1"/>
  </w:style>
  <w:style w:type="character" w:customStyle="1" w:styleId="sup1">
    <w:name w:val="sup1"/>
    <w:rsid w:val="002A25E1"/>
  </w:style>
  <w:style w:type="character" w:customStyle="1" w:styleId="pgnum1">
    <w:name w:val="pgnum1"/>
    <w:rsid w:val="002A25E1"/>
  </w:style>
  <w:style w:type="character" w:customStyle="1" w:styleId="apple">
    <w:name w:val="apple"/>
    <w:rsid w:val="002A25E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25E1"/>
  </w:style>
  <w:style w:type="character" w:customStyle="1" w:styleId="inhoud">
    <w:name w:val="inhoud"/>
    <w:rsid w:val="002A25E1"/>
  </w:style>
  <w:style w:type="character" w:customStyle="1" w:styleId="Cites-AuthorDate">
    <w:name w:val="Cites-Author/Date"/>
    <w:qFormat/>
    <w:rsid w:val="002A25E1"/>
  </w:style>
  <w:style w:type="character" w:customStyle="1" w:styleId="Highlight0">
    <w:name w:val="Highlight"/>
    <w:qFormat/>
    <w:rsid w:val="002A25E1"/>
  </w:style>
  <w:style w:type="character" w:customStyle="1" w:styleId="awtw">
    <w:name w:val="awtw"/>
    <w:rsid w:val="002A25E1"/>
  </w:style>
  <w:style w:type="character" w:customStyle="1" w:styleId="ld3">
    <w:name w:val="ld3"/>
    <w:rsid w:val="002A25E1"/>
  </w:style>
  <w:style w:type="character" w:customStyle="1" w:styleId="5Notunderlined">
    <w:name w:val="5 Not underlined"/>
    <w:rsid w:val="002A25E1"/>
  </w:style>
  <w:style w:type="character" w:customStyle="1" w:styleId="externaledithide">
    <w:name w:val="external_edit_hide"/>
    <w:rsid w:val="002A25E1"/>
  </w:style>
  <w:style w:type="character" w:customStyle="1" w:styleId="CharacterStyle20">
    <w:name w:val="Character Style 20"/>
    <w:rsid w:val="002A25E1"/>
  </w:style>
  <w:style w:type="character" w:customStyle="1" w:styleId="centerheadlines">
    <w:name w:val="centerheadlines"/>
    <w:rsid w:val="002A25E1"/>
  </w:style>
  <w:style w:type="character" w:customStyle="1" w:styleId="datetime">
    <w:name w:val="datetime"/>
    <w:rsid w:val="002A25E1"/>
  </w:style>
  <w:style w:type="character" w:customStyle="1" w:styleId="info">
    <w:name w:val="info"/>
    <w:rsid w:val="002A25E1"/>
  </w:style>
  <w:style w:type="character" w:customStyle="1" w:styleId="datestory">
    <w:name w:val="datestory"/>
    <w:rsid w:val="002A25E1"/>
  </w:style>
  <w:style w:type="character" w:customStyle="1" w:styleId="citeschar10">
    <w:name w:val="citeschar1"/>
    <w:basedOn w:val="DefaultParagraphFont"/>
    <w:rsid w:val="002A25E1"/>
  </w:style>
  <w:style w:type="character" w:customStyle="1" w:styleId="cardunderlinedchar1">
    <w:name w:val="cardunderlinedchar"/>
    <w:basedOn w:val="DefaultParagraphFont"/>
    <w:rsid w:val="002A25E1"/>
  </w:style>
  <w:style w:type="character" w:customStyle="1" w:styleId="Style1CharCharChar">
    <w:name w:val="Style1 Char Char Char"/>
    <w:locked/>
    <w:rsid w:val="002A25E1"/>
  </w:style>
  <w:style w:type="character" w:customStyle="1" w:styleId="provider">
    <w:name w:val="provider"/>
    <w:basedOn w:val="DefaultParagraphFont"/>
    <w:rsid w:val="002A25E1"/>
  </w:style>
  <w:style w:type="character" w:customStyle="1" w:styleId="vitstorybyline">
    <w:name w:val="vitstorybyline"/>
    <w:rsid w:val="002A25E1"/>
  </w:style>
  <w:style w:type="character" w:customStyle="1" w:styleId="yahoobuzzbadge-form">
    <w:name w:val="yahoobuzzbadge-form"/>
    <w:rsid w:val="002A25E1"/>
  </w:style>
  <w:style w:type="character" w:customStyle="1" w:styleId="tickerlinx">
    <w:name w:val="tickerlinx"/>
    <w:rsid w:val="002A25E1"/>
  </w:style>
  <w:style w:type="character" w:customStyle="1" w:styleId="post-timestamp">
    <w:name w:val="post-timestamp"/>
    <w:rsid w:val="002A25E1"/>
  </w:style>
  <w:style w:type="character" w:customStyle="1" w:styleId="mw-headline">
    <w:name w:val="mw-headline"/>
    <w:rsid w:val="002A25E1"/>
  </w:style>
  <w:style w:type="character" w:customStyle="1" w:styleId="month">
    <w:name w:val="month"/>
    <w:rsid w:val="002A25E1"/>
  </w:style>
  <w:style w:type="character" w:customStyle="1" w:styleId="texttitlebigred">
    <w:name w:val="texttitlebigred"/>
    <w:rsid w:val="002A25E1"/>
  </w:style>
  <w:style w:type="character" w:customStyle="1" w:styleId="subtitles">
    <w:name w:val="subtitles"/>
    <w:rsid w:val="002A25E1"/>
  </w:style>
  <w:style w:type="character" w:customStyle="1" w:styleId="CiteCardChar1">
    <w:name w:val="Cite_Card Char1"/>
    <w:rsid w:val="002A25E1"/>
  </w:style>
  <w:style w:type="character" w:customStyle="1" w:styleId="paramv">
    <w:name w:val="paramv"/>
    <w:rsid w:val="002A25E1"/>
  </w:style>
  <w:style w:type="character" w:customStyle="1" w:styleId="symbol">
    <w:name w:val="symbol"/>
    <w:rsid w:val="002A25E1"/>
  </w:style>
  <w:style w:type="character" w:customStyle="1" w:styleId="data">
    <w:name w:val="data"/>
    <w:rsid w:val="002A25E1"/>
  </w:style>
  <w:style w:type="character" w:customStyle="1" w:styleId="pub-date">
    <w:name w:val="pub-date"/>
    <w:rsid w:val="002A25E1"/>
  </w:style>
  <w:style w:type="character" w:customStyle="1" w:styleId="AuthorDateF4">
    <w:name w:val="Author Date (F4)"/>
    <w:rsid w:val="002A25E1"/>
  </w:style>
  <w:style w:type="character" w:customStyle="1" w:styleId="BoldUnderlineF6">
    <w:name w:val="Bold Underline (F6)"/>
    <w:rsid w:val="002A25E1"/>
  </w:style>
  <w:style w:type="character" w:customStyle="1" w:styleId="grouptext">
    <w:name w:val="group_text"/>
    <w:rsid w:val="002A25E1"/>
  </w:style>
  <w:style w:type="character" w:customStyle="1" w:styleId="StyleArial12ptBoldItalic">
    <w:name w:val="Style Arial 12 pt Bold Italic"/>
    <w:rsid w:val="002A25E1"/>
  </w:style>
  <w:style w:type="character" w:customStyle="1" w:styleId="verdana12grey1">
    <w:name w:val="verdana12grey1"/>
    <w:rsid w:val="002A25E1"/>
  </w:style>
  <w:style w:type="character" w:customStyle="1" w:styleId="verdana9grey1a">
    <w:name w:val="verdana9grey1a"/>
    <w:rsid w:val="002A25E1"/>
  </w:style>
  <w:style w:type="character" w:customStyle="1" w:styleId="nn-twttr-share-btn">
    <w:name w:val="nn-twttr-share-btn"/>
    <w:rsid w:val="002A25E1"/>
  </w:style>
  <w:style w:type="character" w:customStyle="1" w:styleId="comment-count">
    <w:name w:val="comment-count"/>
    <w:rsid w:val="002A25E1"/>
  </w:style>
  <w:style w:type="character" w:customStyle="1" w:styleId="comment-count-text">
    <w:name w:val="comment-count-text"/>
    <w:rsid w:val="002A25E1"/>
  </w:style>
  <w:style w:type="character" w:customStyle="1" w:styleId="CiteCardCharCharCharCharChar">
    <w:name w:val="Cite_Card Char Char Char Char Char"/>
    <w:rsid w:val="002A25E1"/>
  </w:style>
  <w:style w:type="character" w:customStyle="1" w:styleId="CiteCardCharCharCharCharCharChar">
    <w:name w:val="Cite_Card Char Char Char Char Char Char"/>
    <w:rsid w:val="002A25E1"/>
  </w:style>
  <w:style w:type="character" w:customStyle="1" w:styleId="yahoobuzzbadge">
    <w:name w:val="yahoobuzzbadge"/>
    <w:rsid w:val="002A25E1"/>
  </w:style>
  <w:style w:type="character" w:customStyle="1" w:styleId="StrongEmphasis">
    <w:name w:val="Strong Emphasis"/>
    <w:rsid w:val="002A25E1"/>
  </w:style>
  <w:style w:type="character" w:customStyle="1" w:styleId="article-articlebody">
    <w:name w:val="article-articlebody"/>
    <w:basedOn w:val="DefaultParagraphFont"/>
    <w:rsid w:val="002A25E1"/>
  </w:style>
  <w:style w:type="character" w:customStyle="1" w:styleId="pageheader0">
    <w:name w:val="pageheader"/>
    <w:basedOn w:val="DefaultParagraphFont"/>
    <w:rsid w:val="002A25E1"/>
  </w:style>
  <w:style w:type="character" w:customStyle="1" w:styleId="AuthorCharChar">
    <w:name w:val="Author Char Char"/>
    <w:rsid w:val="002A25E1"/>
  </w:style>
  <w:style w:type="character" w:customStyle="1" w:styleId="smallchar0">
    <w:name w:val="smallchar"/>
    <w:basedOn w:val="DefaultParagraphFont"/>
    <w:rsid w:val="002A25E1"/>
  </w:style>
  <w:style w:type="character" w:customStyle="1" w:styleId="NormalizationChar">
    <w:name w:val="Normalization Char"/>
    <w:rsid w:val="002A25E1"/>
  </w:style>
  <w:style w:type="character" w:customStyle="1" w:styleId="Shrinker">
    <w:name w:val="Shrinker"/>
    <w:rsid w:val="002A25E1"/>
  </w:style>
  <w:style w:type="character" w:customStyle="1" w:styleId="heading3char1">
    <w:name w:val="heading3char1"/>
    <w:basedOn w:val="DefaultParagraphFont"/>
    <w:rsid w:val="002A25E1"/>
  </w:style>
  <w:style w:type="character" w:customStyle="1" w:styleId="underlinea">
    <w:name w:val="underlinea"/>
    <w:basedOn w:val="DefaultParagraphFont"/>
    <w:rsid w:val="002A25E1"/>
  </w:style>
  <w:style w:type="character" w:customStyle="1" w:styleId="StyleUnderlineChar9pt2">
    <w:name w:val="Style Underline Char + 9 pt2"/>
    <w:rsid w:val="002A25E1"/>
  </w:style>
  <w:style w:type="character" w:customStyle="1" w:styleId="StyleUnderlineChar9ptBold1">
    <w:name w:val="Style Underline Char + 9 pt Bold1"/>
    <w:rsid w:val="002A25E1"/>
  </w:style>
  <w:style w:type="character" w:customStyle="1" w:styleId="FontStyle232">
    <w:name w:val="Font Style232"/>
    <w:uiPriority w:val="99"/>
    <w:rsid w:val="002A25E1"/>
  </w:style>
  <w:style w:type="character" w:customStyle="1" w:styleId="erasure">
    <w:name w:val="erasure"/>
    <w:rsid w:val="002A25E1"/>
  </w:style>
  <w:style w:type="character" w:customStyle="1" w:styleId="MicroTextCharChar">
    <w:name w:val="MicroText Char Char"/>
    <w:rsid w:val="002A25E1"/>
  </w:style>
  <w:style w:type="character" w:customStyle="1" w:styleId="style61">
    <w:name w:val="style6"/>
    <w:rsid w:val="002A25E1"/>
  </w:style>
  <w:style w:type="character" w:customStyle="1" w:styleId="Title2">
    <w:name w:val="Title2"/>
    <w:basedOn w:val="DefaultParagraphFont"/>
    <w:rsid w:val="002A25E1"/>
  </w:style>
  <w:style w:type="character" w:customStyle="1" w:styleId="OffensiveLanguageChar">
    <w:name w:val="Offensive Language Char"/>
    <w:rsid w:val="002A25E1"/>
  </w:style>
  <w:style w:type="character" w:customStyle="1" w:styleId="yellowfadeinnerspan">
    <w:name w:val="yellowfadeinnerspan"/>
    <w:rsid w:val="002A25E1"/>
  </w:style>
  <w:style w:type="character" w:customStyle="1" w:styleId="ipa">
    <w:name w:val="ipa"/>
    <w:basedOn w:val="DefaultParagraphFont"/>
    <w:rsid w:val="002A25E1"/>
  </w:style>
  <w:style w:type="table" w:customStyle="1" w:styleId="TableGrid12">
    <w:name w:val="Table Grid12"/>
    <w:basedOn w:val="TableNormal"/>
    <w:rsid w:val="002A25E1"/>
    <w:tblPr/>
  </w:style>
  <w:style w:type="character" w:customStyle="1" w:styleId="Card10f2Char">
    <w:name w:val="Card.10.f2 Char"/>
    <w:locked/>
    <w:rsid w:val="002A25E1"/>
  </w:style>
  <w:style w:type="paragraph" w:customStyle="1" w:styleId="Card10f2">
    <w:name w:val="Card.10.f2"/>
    <w:basedOn w:val="Normal"/>
    <w:next w:val="thumbnail"/>
    <w:autoRedefine/>
    <w:qFormat/>
    <w:rsid w:val="002A25E1"/>
  </w:style>
  <w:style w:type="character" w:customStyle="1" w:styleId="Bodytext5">
    <w:name w:val="Body text_"/>
    <w:basedOn w:val="DefaultParagraphFont"/>
    <w:locked/>
    <w:rsid w:val="002A25E1"/>
  </w:style>
  <w:style w:type="paragraph" w:customStyle="1" w:styleId="BodyText50">
    <w:name w:val="Body Text5"/>
    <w:basedOn w:val="Normal"/>
    <w:next w:val="wallacepara"/>
    <w:qFormat/>
    <w:rsid w:val="002A25E1"/>
  </w:style>
  <w:style w:type="paragraph" w:customStyle="1" w:styleId="about">
    <w:name w:val="about"/>
    <w:basedOn w:val="Normal"/>
    <w:next w:val="audiolink"/>
    <w:qFormat/>
    <w:rsid w:val="002A25E1"/>
  </w:style>
  <w:style w:type="paragraph" w:customStyle="1" w:styleId="first">
    <w:name w:val="first"/>
    <w:basedOn w:val="Normal"/>
    <w:next w:val="titlestyle1"/>
    <w:qFormat/>
    <w:rsid w:val="002A25E1"/>
  </w:style>
  <w:style w:type="paragraph" w:customStyle="1" w:styleId="t6">
    <w:name w:val="t6"/>
    <w:basedOn w:val="Normal"/>
    <w:next w:val="nav1"/>
    <w:qFormat/>
    <w:rsid w:val="002A25E1"/>
  </w:style>
  <w:style w:type="paragraph" w:customStyle="1" w:styleId="thumbnail">
    <w:name w:val="thumbnail"/>
    <w:basedOn w:val="Normal"/>
    <w:next w:val="nav2"/>
    <w:qFormat/>
    <w:rsid w:val="002A25E1"/>
  </w:style>
  <w:style w:type="paragraph" w:customStyle="1" w:styleId="stand-first-alone">
    <w:name w:val="stand-first-alone"/>
    <w:basedOn w:val="Normal"/>
    <w:next w:val="Pa0"/>
    <w:qFormat/>
    <w:rsid w:val="002A25E1"/>
  </w:style>
  <w:style w:type="paragraph" w:customStyle="1" w:styleId="wallacepara">
    <w:name w:val="wallacepara"/>
    <w:basedOn w:val="Normal"/>
    <w:next w:val="CM45"/>
    <w:qFormat/>
    <w:rsid w:val="002A25E1"/>
  </w:style>
  <w:style w:type="paragraph" w:customStyle="1" w:styleId="morelink">
    <w:name w:val="morelink"/>
    <w:basedOn w:val="Normal"/>
    <w:next w:val="CM46"/>
    <w:qFormat/>
    <w:rsid w:val="002A25E1"/>
  </w:style>
  <w:style w:type="paragraph" w:customStyle="1" w:styleId="audiolink">
    <w:name w:val="audiolink"/>
    <w:basedOn w:val="Normal"/>
    <w:next w:val="F4-NormalText"/>
    <w:qFormat/>
    <w:rsid w:val="002A25E1"/>
  </w:style>
  <w:style w:type="paragraph" w:customStyle="1" w:styleId="titlestyle1">
    <w:name w:val="titlestyle1"/>
    <w:basedOn w:val="Normal"/>
    <w:next w:val="TagLine0"/>
    <w:qFormat/>
    <w:rsid w:val="002A25E1"/>
  </w:style>
  <w:style w:type="paragraph" w:customStyle="1" w:styleId="nav1">
    <w:name w:val="nav1"/>
    <w:basedOn w:val="Normal"/>
    <w:qFormat/>
    <w:rsid w:val="002A25E1"/>
  </w:style>
  <w:style w:type="paragraph" w:customStyle="1" w:styleId="nav2">
    <w:name w:val="nav2"/>
    <w:basedOn w:val="Normal"/>
    <w:next w:val="Heading18"/>
    <w:qFormat/>
    <w:rsid w:val="002A25E1"/>
  </w:style>
  <w:style w:type="paragraph" w:customStyle="1" w:styleId="CM45">
    <w:name w:val="CM45"/>
    <w:basedOn w:val="Normal"/>
    <w:uiPriority w:val="99"/>
    <w:qFormat/>
    <w:rsid w:val="002A25E1"/>
  </w:style>
  <w:style w:type="paragraph" w:customStyle="1" w:styleId="CM46">
    <w:name w:val="CM46"/>
    <w:basedOn w:val="Normal"/>
    <w:uiPriority w:val="99"/>
    <w:qFormat/>
    <w:rsid w:val="002A25E1"/>
  </w:style>
  <w:style w:type="character" w:customStyle="1" w:styleId="Heading180">
    <w:name w:val="Heading #18_"/>
    <w:basedOn w:val="DefaultParagraphFont"/>
    <w:locked/>
    <w:rsid w:val="002A25E1"/>
  </w:style>
  <w:style w:type="paragraph" w:customStyle="1" w:styleId="Heading18">
    <w:name w:val="Heading #18"/>
    <w:basedOn w:val="Normal"/>
    <w:qFormat/>
    <w:rsid w:val="002A25E1"/>
  </w:style>
  <w:style w:type="character" w:customStyle="1" w:styleId="Picturecaption2">
    <w:name w:val="Picture caption (2)_"/>
    <w:basedOn w:val="DefaultParagraphFont"/>
    <w:locked/>
    <w:rsid w:val="002A25E1"/>
  </w:style>
  <w:style w:type="paragraph" w:customStyle="1" w:styleId="Picturecaption20">
    <w:name w:val="Picture caption (2)"/>
    <w:basedOn w:val="Normal"/>
    <w:qFormat/>
    <w:rsid w:val="002A25E1"/>
  </w:style>
  <w:style w:type="character" w:customStyle="1" w:styleId="Picturecaption">
    <w:name w:val="Picture caption_"/>
    <w:basedOn w:val="DefaultParagraphFont"/>
    <w:locked/>
    <w:rsid w:val="002A25E1"/>
  </w:style>
  <w:style w:type="paragraph" w:customStyle="1" w:styleId="Picturecaption0">
    <w:name w:val="Picture caption"/>
    <w:basedOn w:val="Normal"/>
    <w:qFormat/>
    <w:rsid w:val="002A25E1"/>
  </w:style>
  <w:style w:type="character" w:customStyle="1" w:styleId="Bodytext31">
    <w:name w:val="Body text (31)_"/>
    <w:basedOn w:val="DefaultParagraphFont"/>
    <w:locked/>
    <w:rsid w:val="002A25E1"/>
  </w:style>
  <w:style w:type="paragraph" w:customStyle="1" w:styleId="Bodytext310">
    <w:name w:val="Body text (31)"/>
    <w:basedOn w:val="Normal"/>
    <w:qFormat/>
    <w:rsid w:val="002A25E1"/>
  </w:style>
  <w:style w:type="character" w:customStyle="1" w:styleId="Heading22">
    <w:name w:val="Heading #22_"/>
    <w:basedOn w:val="DefaultParagraphFont"/>
    <w:locked/>
    <w:rsid w:val="002A25E1"/>
  </w:style>
  <w:style w:type="paragraph" w:customStyle="1" w:styleId="Heading220">
    <w:name w:val="Heading #22"/>
    <w:basedOn w:val="Normal"/>
    <w:qFormat/>
    <w:rsid w:val="002A25E1"/>
  </w:style>
  <w:style w:type="character" w:customStyle="1" w:styleId="Bodytext131">
    <w:name w:val="Body text (131)_"/>
    <w:basedOn w:val="DefaultParagraphFont"/>
    <w:locked/>
    <w:rsid w:val="002A25E1"/>
  </w:style>
  <w:style w:type="paragraph" w:customStyle="1" w:styleId="Bodytext1310">
    <w:name w:val="Body text (131)"/>
    <w:basedOn w:val="Normal"/>
    <w:qFormat/>
    <w:rsid w:val="002A25E1"/>
  </w:style>
  <w:style w:type="character" w:customStyle="1" w:styleId="Bodytext140">
    <w:name w:val="Body text (140)_"/>
    <w:basedOn w:val="DefaultParagraphFont"/>
    <w:locked/>
    <w:rsid w:val="002A25E1"/>
  </w:style>
  <w:style w:type="paragraph" w:customStyle="1" w:styleId="Bodytext1400">
    <w:name w:val="Body text (140)"/>
    <w:basedOn w:val="Normal"/>
    <w:qFormat/>
    <w:rsid w:val="002A25E1"/>
  </w:style>
  <w:style w:type="character" w:customStyle="1" w:styleId="Bodytext141">
    <w:name w:val="Body text (141)_"/>
    <w:basedOn w:val="DefaultParagraphFont"/>
    <w:locked/>
    <w:rsid w:val="002A25E1"/>
  </w:style>
  <w:style w:type="paragraph" w:customStyle="1" w:styleId="Bodytext1410">
    <w:name w:val="Body text (141)"/>
    <w:basedOn w:val="Normal"/>
    <w:qFormat/>
    <w:rsid w:val="002A25E1"/>
  </w:style>
  <w:style w:type="character" w:customStyle="1" w:styleId="Tableofcontents20">
    <w:name w:val="Table of contents (20)_"/>
    <w:basedOn w:val="DefaultParagraphFont"/>
    <w:locked/>
    <w:rsid w:val="002A25E1"/>
  </w:style>
  <w:style w:type="paragraph" w:customStyle="1" w:styleId="Tableofcontents200">
    <w:name w:val="Table of contents (20)"/>
    <w:basedOn w:val="Normal"/>
    <w:qFormat/>
    <w:rsid w:val="002A25E1"/>
  </w:style>
  <w:style w:type="character" w:customStyle="1" w:styleId="Tableofcontents21">
    <w:name w:val="Table of contents (21)_"/>
    <w:basedOn w:val="DefaultParagraphFont"/>
    <w:locked/>
    <w:rsid w:val="002A25E1"/>
  </w:style>
  <w:style w:type="paragraph" w:customStyle="1" w:styleId="Tableofcontents210">
    <w:name w:val="Table of contents (21)"/>
    <w:basedOn w:val="Normal"/>
    <w:qFormat/>
    <w:rsid w:val="002A25E1"/>
  </w:style>
  <w:style w:type="character" w:customStyle="1" w:styleId="Tableofcontents22">
    <w:name w:val="Table of contents (22)_"/>
    <w:basedOn w:val="DefaultParagraphFont"/>
    <w:locked/>
    <w:rsid w:val="002A25E1"/>
  </w:style>
  <w:style w:type="paragraph" w:customStyle="1" w:styleId="Tableofcontents220">
    <w:name w:val="Table of contents (22)"/>
    <w:basedOn w:val="Normal"/>
    <w:qFormat/>
    <w:rsid w:val="002A25E1"/>
  </w:style>
  <w:style w:type="character" w:customStyle="1" w:styleId="Bodytext142">
    <w:name w:val="Body text (142)_"/>
    <w:basedOn w:val="DefaultParagraphFont"/>
    <w:locked/>
    <w:rsid w:val="002A25E1"/>
  </w:style>
  <w:style w:type="paragraph" w:customStyle="1" w:styleId="Bodytext1420">
    <w:name w:val="Body text (142)"/>
    <w:basedOn w:val="Normal"/>
    <w:qFormat/>
    <w:rsid w:val="002A25E1"/>
  </w:style>
  <w:style w:type="character" w:customStyle="1" w:styleId="Bodytext143">
    <w:name w:val="Body text (143)_"/>
    <w:basedOn w:val="DefaultParagraphFont"/>
    <w:locked/>
    <w:rsid w:val="002A25E1"/>
  </w:style>
  <w:style w:type="paragraph" w:customStyle="1" w:styleId="Bodytext1430">
    <w:name w:val="Body text (143)"/>
    <w:basedOn w:val="Normal"/>
    <w:qFormat/>
    <w:rsid w:val="002A25E1"/>
  </w:style>
  <w:style w:type="character" w:customStyle="1" w:styleId="Bodytext144Exact">
    <w:name w:val="Body text (144) Exact"/>
    <w:basedOn w:val="DefaultParagraphFont"/>
    <w:locked/>
    <w:rsid w:val="002A25E1"/>
  </w:style>
  <w:style w:type="paragraph" w:customStyle="1" w:styleId="Bodytext144">
    <w:name w:val="Body text (144)"/>
    <w:basedOn w:val="Normal"/>
    <w:qFormat/>
    <w:rsid w:val="002A25E1"/>
  </w:style>
  <w:style w:type="character" w:customStyle="1" w:styleId="Bodytext145Exact">
    <w:name w:val="Body text (145) Exact"/>
    <w:basedOn w:val="DefaultParagraphFont"/>
    <w:locked/>
    <w:rsid w:val="002A25E1"/>
  </w:style>
  <w:style w:type="paragraph" w:customStyle="1" w:styleId="Bodytext145">
    <w:name w:val="Body text (145)"/>
    <w:basedOn w:val="Normal"/>
    <w:qFormat/>
    <w:rsid w:val="002A25E1"/>
  </w:style>
  <w:style w:type="character" w:customStyle="1" w:styleId="Bodytext146">
    <w:name w:val="Body text (146)_"/>
    <w:basedOn w:val="DefaultParagraphFont"/>
    <w:locked/>
    <w:rsid w:val="002A25E1"/>
  </w:style>
  <w:style w:type="paragraph" w:customStyle="1" w:styleId="Bodytext1460">
    <w:name w:val="Body text (146)"/>
    <w:basedOn w:val="Normal"/>
    <w:qFormat/>
    <w:rsid w:val="002A25E1"/>
  </w:style>
  <w:style w:type="character" w:customStyle="1" w:styleId="Heading230">
    <w:name w:val="Heading #23_"/>
    <w:basedOn w:val="DefaultParagraphFont"/>
    <w:locked/>
    <w:rsid w:val="002A25E1"/>
  </w:style>
  <w:style w:type="paragraph" w:customStyle="1" w:styleId="Heading231">
    <w:name w:val="Heading #23"/>
    <w:basedOn w:val="Normal"/>
    <w:qFormat/>
    <w:rsid w:val="002A25E1"/>
  </w:style>
  <w:style w:type="character" w:customStyle="1" w:styleId="Picturecaption36">
    <w:name w:val="Picture caption (36)_"/>
    <w:basedOn w:val="DefaultParagraphFont"/>
    <w:locked/>
    <w:rsid w:val="002A25E1"/>
  </w:style>
  <w:style w:type="paragraph" w:customStyle="1" w:styleId="Picturecaption360">
    <w:name w:val="Picture caption (36)"/>
    <w:basedOn w:val="Normal"/>
    <w:qFormat/>
    <w:rsid w:val="002A25E1"/>
  </w:style>
  <w:style w:type="character" w:customStyle="1" w:styleId="Picturecaption42">
    <w:name w:val="Picture caption (42)_"/>
    <w:basedOn w:val="DefaultParagraphFont"/>
    <w:locked/>
    <w:rsid w:val="002A25E1"/>
  </w:style>
  <w:style w:type="paragraph" w:customStyle="1" w:styleId="Picturecaption420">
    <w:name w:val="Picture caption (42)"/>
    <w:basedOn w:val="Normal"/>
    <w:qFormat/>
    <w:rsid w:val="002A25E1"/>
  </w:style>
  <w:style w:type="character" w:customStyle="1" w:styleId="Bodytext154">
    <w:name w:val="Body text (154)_"/>
    <w:basedOn w:val="DefaultParagraphFont"/>
    <w:locked/>
    <w:rsid w:val="002A25E1"/>
  </w:style>
  <w:style w:type="paragraph" w:customStyle="1" w:styleId="Bodytext1540">
    <w:name w:val="Body text (154)"/>
    <w:basedOn w:val="Normal"/>
    <w:qFormat/>
    <w:rsid w:val="002A25E1"/>
  </w:style>
  <w:style w:type="character" w:customStyle="1" w:styleId="Bodytext155">
    <w:name w:val="Body text (155)_"/>
    <w:basedOn w:val="DefaultParagraphFont"/>
    <w:locked/>
    <w:rsid w:val="002A25E1"/>
  </w:style>
  <w:style w:type="paragraph" w:customStyle="1" w:styleId="Bodytext1550">
    <w:name w:val="Body text (155)"/>
    <w:basedOn w:val="Normal"/>
    <w:qFormat/>
    <w:rsid w:val="002A25E1"/>
  </w:style>
  <w:style w:type="character" w:customStyle="1" w:styleId="Bodytext156">
    <w:name w:val="Body text (156)_"/>
    <w:basedOn w:val="DefaultParagraphFont"/>
    <w:locked/>
    <w:rsid w:val="002A25E1"/>
  </w:style>
  <w:style w:type="paragraph" w:customStyle="1" w:styleId="Bodytext1560">
    <w:name w:val="Body text (156)"/>
    <w:basedOn w:val="Normal"/>
    <w:qFormat/>
    <w:rsid w:val="002A25E1"/>
  </w:style>
  <w:style w:type="character" w:customStyle="1" w:styleId="Bodytext60">
    <w:name w:val="Body text (60)_"/>
    <w:basedOn w:val="DefaultParagraphFont"/>
    <w:locked/>
    <w:rsid w:val="002A25E1"/>
  </w:style>
  <w:style w:type="paragraph" w:customStyle="1" w:styleId="Bodytext600">
    <w:name w:val="Body text (60)"/>
    <w:basedOn w:val="Normal"/>
    <w:qFormat/>
    <w:rsid w:val="002A25E1"/>
  </w:style>
  <w:style w:type="character" w:customStyle="1" w:styleId="Bodytext158">
    <w:name w:val="Body text (158)_"/>
    <w:basedOn w:val="DefaultParagraphFont"/>
    <w:locked/>
    <w:rsid w:val="002A25E1"/>
  </w:style>
  <w:style w:type="paragraph" w:customStyle="1" w:styleId="Bodytext1580">
    <w:name w:val="Body text (158)"/>
    <w:basedOn w:val="Normal"/>
    <w:qFormat/>
    <w:rsid w:val="002A25E1"/>
  </w:style>
  <w:style w:type="character" w:customStyle="1" w:styleId="Bodytext159">
    <w:name w:val="Body text (159)_"/>
    <w:basedOn w:val="DefaultParagraphFont"/>
    <w:locked/>
    <w:rsid w:val="002A25E1"/>
  </w:style>
  <w:style w:type="paragraph" w:customStyle="1" w:styleId="Bodytext1590">
    <w:name w:val="Body text (159)"/>
    <w:basedOn w:val="Normal"/>
    <w:qFormat/>
    <w:rsid w:val="002A25E1"/>
  </w:style>
  <w:style w:type="character" w:customStyle="1" w:styleId="Bodytext160">
    <w:name w:val="Body text (160)_"/>
    <w:basedOn w:val="DefaultParagraphFont"/>
    <w:locked/>
    <w:rsid w:val="002A25E1"/>
  </w:style>
  <w:style w:type="paragraph" w:customStyle="1" w:styleId="Bodytext1600">
    <w:name w:val="Body text (160)"/>
    <w:basedOn w:val="Normal"/>
    <w:qFormat/>
    <w:rsid w:val="002A25E1"/>
  </w:style>
  <w:style w:type="character" w:customStyle="1" w:styleId="Picturecaption4">
    <w:name w:val="Picture caption (4)_"/>
    <w:basedOn w:val="DefaultParagraphFont"/>
    <w:locked/>
    <w:rsid w:val="002A25E1"/>
  </w:style>
  <w:style w:type="paragraph" w:customStyle="1" w:styleId="Picturecaption40">
    <w:name w:val="Picture caption (4)"/>
    <w:basedOn w:val="Normal"/>
    <w:qFormat/>
    <w:rsid w:val="002A25E1"/>
  </w:style>
  <w:style w:type="character" w:customStyle="1" w:styleId="Heading10">
    <w:name w:val="Heading #10_"/>
    <w:basedOn w:val="DefaultParagraphFont"/>
    <w:locked/>
    <w:rsid w:val="002A25E1"/>
  </w:style>
  <w:style w:type="paragraph" w:customStyle="1" w:styleId="Heading100">
    <w:name w:val="Heading #10"/>
    <w:basedOn w:val="Normal"/>
    <w:qFormat/>
    <w:rsid w:val="002A25E1"/>
  </w:style>
  <w:style w:type="character" w:customStyle="1" w:styleId="Picturecaption3">
    <w:name w:val="Picture caption (3)_"/>
    <w:basedOn w:val="DefaultParagraphFont"/>
    <w:locked/>
    <w:rsid w:val="002A25E1"/>
  </w:style>
  <w:style w:type="paragraph" w:customStyle="1" w:styleId="Picturecaption30">
    <w:name w:val="Picture caption (3)"/>
    <w:basedOn w:val="Normal"/>
    <w:qFormat/>
    <w:rsid w:val="002A25E1"/>
  </w:style>
  <w:style w:type="character" w:customStyle="1" w:styleId="Heading13">
    <w:name w:val="Heading #13_"/>
    <w:basedOn w:val="DefaultParagraphFont"/>
    <w:locked/>
    <w:rsid w:val="002A25E1"/>
  </w:style>
  <w:style w:type="paragraph" w:customStyle="1" w:styleId="Heading130">
    <w:name w:val="Heading #13"/>
    <w:basedOn w:val="Normal"/>
    <w:qFormat/>
    <w:rsid w:val="002A25E1"/>
  </w:style>
  <w:style w:type="character" w:customStyle="1" w:styleId="Heading92">
    <w:name w:val="Heading #9 (2)_"/>
    <w:basedOn w:val="DefaultParagraphFont"/>
    <w:locked/>
    <w:rsid w:val="002A25E1"/>
  </w:style>
  <w:style w:type="paragraph" w:customStyle="1" w:styleId="Heading920">
    <w:name w:val="Heading #9 (2)"/>
    <w:basedOn w:val="Normal"/>
    <w:qFormat/>
    <w:rsid w:val="002A25E1"/>
  </w:style>
  <w:style w:type="character" w:customStyle="1" w:styleId="Heading15">
    <w:name w:val="Heading #15_"/>
    <w:basedOn w:val="DefaultParagraphFont"/>
    <w:locked/>
    <w:rsid w:val="002A25E1"/>
  </w:style>
  <w:style w:type="paragraph" w:customStyle="1" w:styleId="Heading150">
    <w:name w:val="Heading #15"/>
    <w:basedOn w:val="Normal"/>
    <w:qFormat/>
    <w:rsid w:val="002A25E1"/>
  </w:style>
  <w:style w:type="character" w:customStyle="1" w:styleId="Bodytext38">
    <w:name w:val="Body text (38)_"/>
    <w:basedOn w:val="DefaultParagraphFont"/>
    <w:locked/>
    <w:rsid w:val="002A25E1"/>
  </w:style>
  <w:style w:type="paragraph" w:customStyle="1" w:styleId="Bodytext380">
    <w:name w:val="Body text (38)"/>
    <w:basedOn w:val="Normal"/>
    <w:qFormat/>
    <w:rsid w:val="002A25E1"/>
  </w:style>
  <w:style w:type="character" w:customStyle="1" w:styleId="Heading17">
    <w:name w:val="Heading #17_"/>
    <w:basedOn w:val="DefaultParagraphFont"/>
    <w:locked/>
    <w:rsid w:val="002A25E1"/>
  </w:style>
  <w:style w:type="paragraph" w:customStyle="1" w:styleId="Heading170">
    <w:name w:val="Heading #17"/>
    <w:basedOn w:val="Normal"/>
    <w:qFormat/>
    <w:rsid w:val="002A25E1"/>
  </w:style>
  <w:style w:type="character" w:customStyle="1" w:styleId="Bodytext97Exact">
    <w:name w:val="Body text (97) Exact"/>
    <w:basedOn w:val="DefaultParagraphFont"/>
    <w:locked/>
    <w:rsid w:val="002A25E1"/>
  </w:style>
  <w:style w:type="paragraph" w:customStyle="1" w:styleId="Bodytext97">
    <w:name w:val="Body text (97)"/>
    <w:basedOn w:val="Normal"/>
    <w:qFormat/>
    <w:rsid w:val="002A25E1"/>
  </w:style>
  <w:style w:type="character" w:customStyle="1" w:styleId="Bodytext42">
    <w:name w:val="Body text (42)_"/>
    <w:basedOn w:val="DefaultParagraphFont"/>
    <w:locked/>
    <w:rsid w:val="002A25E1"/>
  </w:style>
  <w:style w:type="paragraph" w:customStyle="1" w:styleId="Bodytext420">
    <w:name w:val="Body text (42)"/>
    <w:basedOn w:val="Normal"/>
    <w:qFormat/>
    <w:rsid w:val="002A25E1"/>
  </w:style>
  <w:style w:type="character" w:customStyle="1" w:styleId="Picturecaption9">
    <w:name w:val="Picture caption (9)_"/>
    <w:basedOn w:val="DefaultParagraphFont"/>
    <w:locked/>
    <w:rsid w:val="002A25E1"/>
  </w:style>
  <w:style w:type="paragraph" w:customStyle="1" w:styleId="Picturecaption90">
    <w:name w:val="Picture caption (9)"/>
    <w:basedOn w:val="Normal"/>
    <w:qFormat/>
    <w:rsid w:val="002A25E1"/>
  </w:style>
  <w:style w:type="character" w:customStyle="1" w:styleId="Bodytext96Exact">
    <w:name w:val="Body text (96) Exact"/>
    <w:basedOn w:val="DefaultParagraphFont"/>
    <w:locked/>
    <w:rsid w:val="002A25E1"/>
  </w:style>
  <w:style w:type="paragraph" w:customStyle="1" w:styleId="Bodytext96">
    <w:name w:val="Body text (96)"/>
    <w:basedOn w:val="Normal"/>
    <w:qFormat/>
    <w:rsid w:val="002A25E1"/>
  </w:style>
  <w:style w:type="character" w:customStyle="1" w:styleId="Heading142">
    <w:name w:val="Heading #14 (2)_"/>
    <w:basedOn w:val="DefaultParagraphFont"/>
    <w:locked/>
    <w:rsid w:val="002A25E1"/>
  </w:style>
  <w:style w:type="paragraph" w:customStyle="1" w:styleId="Heading1420">
    <w:name w:val="Heading #14 (2)"/>
    <w:basedOn w:val="Normal"/>
    <w:qFormat/>
    <w:rsid w:val="002A25E1"/>
  </w:style>
  <w:style w:type="character" w:customStyle="1" w:styleId="Picturecaption31">
    <w:name w:val="Picture caption (31)_"/>
    <w:basedOn w:val="DefaultParagraphFont"/>
    <w:locked/>
    <w:rsid w:val="002A25E1"/>
  </w:style>
  <w:style w:type="paragraph" w:customStyle="1" w:styleId="Picturecaption310">
    <w:name w:val="Picture caption (31)"/>
    <w:basedOn w:val="Normal"/>
    <w:qFormat/>
    <w:rsid w:val="002A25E1"/>
  </w:style>
  <w:style w:type="character" w:customStyle="1" w:styleId="Picturecaption27">
    <w:name w:val="Picture caption (27)_"/>
    <w:basedOn w:val="DefaultParagraphFont"/>
    <w:locked/>
    <w:rsid w:val="002A25E1"/>
  </w:style>
  <w:style w:type="paragraph" w:customStyle="1" w:styleId="Picturecaption270">
    <w:name w:val="Picture caption (27)"/>
    <w:basedOn w:val="Normal"/>
    <w:qFormat/>
    <w:rsid w:val="002A25E1"/>
  </w:style>
  <w:style w:type="character" w:customStyle="1" w:styleId="Bodytext43Exact">
    <w:name w:val="Body text (43) Exact"/>
    <w:basedOn w:val="DefaultParagraphFont"/>
    <w:locked/>
    <w:rsid w:val="002A25E1"/>
  </w:style>
  <w:style w:type="paragraph" w:customStyle="1" w:styleId="Bodytext43">
    <w:name w:val="Body text (43)"/>
    <w:basedOn w:val="Normal"/>
    <w:qFormat/>
    <w:rsid w:val="002A25E1"/>
  </w:style>
  <w:style w:type="character" w:customStyle="1" w:styleId="Bodytext109">
    <w:name w:val="Body text (109)_"/>
    <w:basedOn w:val="DefaultParagraphFont"/>
    <w:locked/>
    <w:rsid w:val="002A25E1"/>
  </w:style>
  <w:style w:type="paragraph" w:customStyle="1" w:styleId="Bodytext1090">
    <w:name w:val="Body text (109)"/>
    <w:basedOn w:val="Normal"/>
    <w:qFormat/>
    <w:rsid w:val="002A25E1"/>
  </w:style>
  <w:style w:type="character" w:customStyle="1" w:styleId="Bodytext110">
    <w:name w:val="Body text (110)_"/>
    <w:basedOn w:val="DefaultParagraphFont"/>
    <w:locked/>
    <w:rsid w:val="002A25E1"/>
  </w:style>
  <w:style w:type="paragraph" w:customStyle="1" w:styleId="Bodytext1100">
    <w:name w:val="Body text (110)"/>
    <w:basedOn w:val="Normal"/>
    <w:qFormat/>
    <w:rsid w:val="002A25E1"/>
  </w:style>
  <w:style w:type="character" w:customStyle="1" w:styleId="Bodytext111">
    <w:name w:val="Body text (111)_"/>
    <w:basedOn w:val="DefaultParagraphFont"/>
    <w:locked/>
    <w:rsid w:val="002A25E1"/>
  </w:style>
  <w:style w:type="paragraph" w:customStyle="1" w:styleId="Bodytext1110">
    <w:name w:val="Body text (111)"/>
    <w:basedOn w:val="Normal"/>
    <w:qFormat/>
    <w:rsid w:val="002A25E1"/>
  </w:style>
  <w:style w:type="character" w:customStyle="1" w:styleId="Tablecaption7">
    <w:name w:val="Table caption (7)_"/>
    <w:basedOn w:val="DefaultParagraphFont"/>
    <w:locked/>
    <w:rsid w:val="002A25E1"/>
  </w:style>
  <w:style w:type="paragraph" w:customStyle="1" w:styleId="Tablecaption70">
    <w:name w:val="Table caption (7)"/>
    <w:basedOn w:val="Normal"/>
    <w:qFormat/>
    <w:rsid w:val="002A25E1"/>
  </w:style>
  <w:style w:type="character" w:customStyle="1" w:styleId="Bodytext112">
    <w:name w:val="Body text (112)_"/>
    <w:basedOn w:val="DefaultParagraphFont"/>
    <w:locked/>
    <w:rsid w:val="002A25E1"/>
  </w:style>
  <w:style w:type="paragraph" w:customStyle="1" w:styleId="Bodytext1120">
    <w:name w:val="Body text (112)"/>
    <w:basedOn w:val="Normal"/>
    <w:qFormat/>
    <w:rsid w:val="002A25E1"/>
  </w:style>
  <w:style w:type="character" w:customStyle="1" w:styleId="Bodytext113">
    <w:name w:val="Body text (113)_"/>
    <w:basedOn w:val="DefaultParagraphFont"/>
    <w:locked/>
    <w:rsid w:val="002A25E1"/>
  </w:style>
  <w:style w:type="paragraph" w:customStyle="1" w:styleId="Bodytext1130">
    <w:name w:val="Body text (113)"/>
    <w:basedOn w:val="Normal"/>
    <w:qFormat/>
    <w:rsid w:val="002A25E1"/>
  </w:style>
  <w:style w:type="character" w:customStyle="1" w:styleId="Tableofcontents10">
    <w:name w:val="Table of contents (10)_"/>
    <w:basedOn w:val="DefaultParagraphFont"/>
    <w:locked/>
    <w:rsid w:val="002A25E1"/>
  </w:style>
  <w:style w:type="paragraph" w:customStyle="1" w:styleId="Tableofcontents100">
    <w:name w:val="Table of contents (10)"/>
    <w:basedOn w:val="Normal"/>
    <w:qFormat/>
    <w:rsid w:val="002A25E1"/>
  </w:style>
  <w:style w:type="character" w:customStyle="1" w:styleId="Tableofcontents12">
    <w:name w:val="Table of contents (12)_"/>
    <w:basedOn w:val="DefaultParagraphFont"/>
    <w:locked/>
    <w:rsid w:val="002A25E1"/>
  </w:style>
  <w:style w:type="paragraph" w:customStyle="1" w:styleId="Tableofcontents120">
    <w:name w:val="Table of contents (12)"/>
    <w:basedOn w:val="Normal"/>
    <w:qFormat/>
    <w:rsid w:val="002A25E1"/>
  </w:style>
  <w:style w:type="character" w:customStyle="1" w:styleId="Tableofcontents14">
    <w:name w:val="Table of contents (14)_"/>
    <w:basedOn w:val="DefaultParagraphFont"/>
    <w:locked/>
    <w:rsid w:val="002A25E1"/>
  </w:style>
  <w:style w:type="paragraph" w:customStyle="1" w:styleId="Tableofcontents140">
    <w:name w:val="Table of contents (14)"/>
    <w:basedOn w:val="Normal"/>
    <w:qFormat/>
    <w:rsid w:val="002A25E1"/>
  </w:style>
  <w:style w:type="character" w:customStyle="1" w:styleId="Heading162">
    <w:name w:val="Heading #16 (2)_"/>
    <w:basedOn w:val="DefaultParagraphFont"/>
    <w:locked/>
    <w:rsid w:val="002A25E1"/>
  </w:style>
  <w:style w:type="paragraph" w:customStyle="1" w:styleId="Heading1620">
    <w:name w:val="Heading #16 (2)"/>
    <w:basedOn w:val="Normal"/>
    <w:qFormat/>
    <w:rsid w:val="002A25E1"/>
  </w:style>
  <w:style w:type="paragraph" w:customStyle="1" w:styleId="txgreen">
    <w:name w:val="txgreen"/>
    <w:basedOn w:val="Normal"/>
    <w:uiPriority w:val="99"/>
    <w:qFormat/>
    <w:rsid w:val="002A25E1"/>
  </w:style>
  <w:style w:type="paragraph" w:customStyle="1" w:styleId="rtecenter">
    <w:name w:val="rtecenter"/>
    <w:basedOn w:val="Normal"/>
    <w:uiPriority w:val="99"/>
    <w:qFormat/>
    <w:rsid w:val="002A25E1"/>
  </w:style>
  <w:style w:type="character" w:customStyle="1" w:styleId="regtext">
    <w:name w:val="regtext"/>
    <w:uiPriority w:val="99"/>
    <w:rsid w:val="002A25E1"/>
  </w:style>
  <w:style w:type="character" w:customStyle="1" w:styleId="StyleLatinGaramond9ptUnderline">
    <w:name w:val="Style (Latin) Garamond 9 pt Underline"/>
    <w:rsid w:val="002A25E1"/>
  </w:style>
  <w:style w:type="character" w:customStyle="1" w:styleId="l8">
    <w:name w:val="l8"/>
    <w:basedOn w:val="DefaultParagraphFont"/>
    <w:rsid w:val="002A25E1"/>
  </w:style>
  <w:style w:type="character" w:customStyle="1" w:styleId="ellipsistext">
    <w:name w:val="ellipsis_text"/>
    <w:basedOn w:val="DefaultParagraphFont"/>
    <w:rsid w:val="002A25E1"/>
  </w:style>
  <w:style w:type="character" w:customStyle="1" w:styleId="cite00">
    <w:name w:val="cite0"/>
    <w:rsid w:val="002A25E1"/>
  </w:style>
  <w:style w:type="character" w:customStyle="1" w:styleId="n">
    <w:name w:val="n"/>
    <w:rsid w:val="002A25E1"/>
  </w:style>
  <w:style w:type="character" w:customStyle="1" w:styleId="nukeled">
    <w:name w:val="nukeled"/>
    <w:rsid w:val="002A25E1"/>
  </w:style>
  <w:style w:type="character" w:customStyle="1" w:styleId="contextlyrelated">
    <w:name w:val="contextly_related"/>
    <w:rsid w:val="002A25E1"/>
  </w:style>
  <w:style w:type="character" w:customStyle="1" w:styleId="adtext">
    <w:name w:val="ad_text"/>
    <w:rsid w:val="002A25E1"/>
  </w:style>
  <w:style w:type="character" w:customStyle="1" w:styleId="linkrow">
    <w:name w:val="link_row"/>
    <w:rsid w:val="002A25E1"/>
  </w:style>
  <w:style w:type="character" w:customStyle="1" w:styleId="revision-date">
    <w:name w:val="revision-date"/>
    <w:rsid w:val="002A25E1"/>
  </w:style>
  <w:style w:type="character" w:customStyle="1" w:styleId="facebook-share">
    <w:name w:val="facebook-share"/>
    <w:rsid w:val="002A25E1"/>
  </w:style>
  <w:style w:type="character" w:customStyle="1" w:styleId="facebook-share-label">
    <w:name w:val="facebook-share-label"/>
    <w:rsid w:val="002A25E1"/>
  </w:style>
  <w:style w:type="character" w:customStyle="1" w:styleId="ata11y">
    <w:name w:val="at_a11y"/>
    <w:rsid w:val="002A25E1"/>
  </w:style>
  <w:style w:type="character" w:customStyle="1" w:styleId="tpk">
    <w:name w:val="tpk"/>
    <w:rsid w:val="002A25E1"/>
  </w:style>
  <w:style w:type="character" w:customStyle="1" w:styleId="A24">
    <w:name w:val="A24"/>
    <w:uiPriority w:val="99"/>
    <w:rsid w:val="002A25E1"/>
  </w:style>
  <w:style w:type="character" w:customStyle="1" w:styleId="A25">
    <w:name w:val="A25"/>
    <w:uiPriority w:val="99"/>
    <w:rsid w:val="002A25E1"/>
  </w:style>
  <w:style w:type="character" w:customStyle="1" w:styleId="Headerorfooter">
    <w:name w:val="Header or footer_"/>
    <w:basedOn w:val="DefaultParagraphFont"/>
    <w:rsid w:val="002A25E1"/>
  </w:style>
  <w:style w:type="character" w:customStyle="1" w:styleId="Bodytext21">
    <w:name w:val="Body text (2)_"/>
    <w:basedOn w:val="DefaultParagraphFont"/>
    <w:rsid w:val="002A25E1"/>
  </w:style>
  <w:style w:type="character" w:customStyle="1" w:styleId="Bodytext22">
    <w:name w:val="Body text (2)"/>
    <w:basedOn w:val="Bodytext46"/>
    <w:rsid w:val="002A25E1"/>
  </w:style>
  <w:style w:type="character" w:customStyle="1" w:styleId="Headerorfooter0">
    <w:name w:val="Header or footer"/>
    <w:basedOn w:val="Bodytext32"/>
    <w:rsid w:val="002A25E1"/>
  </w:style>
  <w:style w:type="character" w:customStyle="1" w:styleId="Bodytext33">
    <w:name w:val="Body text (3)_"/>
    <w:basedOn w:val="DefaultParagraphFont"/>
    <w:rsid w:val="002A25E1"/>
  </w:style>
  <w:style w:type="character" w:customStyle="1" w:styleId="Bodytext31Exact">
    <w:name w:val="Body text (31) Exact"/>
    <w:basedOn w:val="DefaultParagraphFont"/>
    <w:rsid w:val="002A25E1"/>
  </w:style>
  <w:style w:type="character" w:customStyle="1" w:styleId="Bodytext32">
    <w:name w:val="Body text (3)"/>
    <w:basedOn w:val="Bodytext3Spacing0ptExact"/>
    <w:rsid w:val="002A25E1"/>
  </w:style>
  <w:style w:type="character" w:customStyle="1" w:styleId="Bodytext46">
    <w:name w:val="Body text (46)_"/>
    <w:basedOn w:val="DefaultParagraphFont"/>
    <w:rsid w:val="002A25E1"/>
  </w:style>
  <w:style w:type="character" w:customStyle="1" w:styleId="Bodytext51">
    <w:name w:val="Body text (51)_"/>
    <w:basedOn w:val="DefaultParagraphFont"/>
    <w:rsid w:val="002A25E1"/>
  </w:style>
  <w:style w:type="character" w:customStyle="1" w:styleId="Bodytext34">
    <w:name w:val="Body text (34)_"/>
    <w:basedOn w:val="DefaultParagraphFont"/>
    <w:rsid w:val="002A25E1"/>
  </w:style>
  <w:style w:type="character" w:customStyle="1" w:styleId="Bodytext3Spacing0ptExact">
    <w:name w:val="Body text (3) + Spacing 0 pt Exact"/>
    <w:rsid w:val="002A25E1"/>
  </w:style>
  <w:style w:type="character" w:customStyle="1" w:styleId="Bodytext82">
    <w:name w:val="Body text (82)_"/>
    <w:basedOn w:val="DefaultParagraphFont"/>
    <w:rsid w:val="002A25E1"/>
  </w:style>
  <w:style w:type="character" w:customStyle="1" w:styleId="PicturecaptionSpacing0ptExact">
    <w:name w:val="Picture caption + Spacing 0 pt Exact"/>
    <w:basedOn w:val="DefaultParagraphFont"/>
    <w:rsid w:val="002A25E1"/>
  </w:style>
  <w:style w:type="character" w:customStyle="1" w:styleId="Tableofcontents13">
    <w:name w:val="Table of contents (13)_"/>
    <w:basedOn w:val="DefaultParagraphFont"/>
    <w:rsid w:val="002A25E1"/>
  </w:style>
  <w:style w:type="character" w:customStyle="1" w:styleId="Bodytext114">
    <w:name w:val="Body text (114)_"/>
    <w:basedOn w:val="DefaultParagraphFont"/>
    <w:rsid w:val="002A25E1"/>
  </w:style>
  <w:style w:type="character" w:customStyle="1" w:styleId="Bodytext115">
    <w:name w:val="Body text (115)_"/>
    <w:basedOn w:val="DefaultParagraphFont"/>
    <w:rsid w:val="002A25E1"/>
  </w:style>
  <w:style w:type="character" w:customStyle="1" w:styleId="Bodytext1150">
    <w:name w:val="Body text (115)"/>
    <w:basedOn w:val="Bodytext114Exact"/>
    <w:rsid w:val="002A25E1"/>
  </w:style>
  <w:style w:type="character" w:customStyle="1" w:styleId="Bodytext820">
    <w:name w:val="Body text (82)"/>
    <w:basedOn w:val="Bodytext100"/>
    <w:rsid w:val="002A25E1"/>
  </w:style>
  <w:style w:type="character" w:customStyle="1" w:styleId="Bodytext100">
    <w:name w:val="Body text (10)"/>
    <w:basedOn w:val="PicturecaptionSpacing0ptExact"/>
    <w:rsid w:val="002A25E1"/>
  </w:style>
  <w:style w:type="character" w:customStyle="1" w:styleId="Bodytext82Spacing0ptExact">
    <w:name w:val="Body text (82) + Spacing 0 pt Exact"/>
    <w:basedOn w:val="Bodytext100"/>
    <w:rsid w:val="002A25E1"/>
  </w:style>
  <w:style w:type="character" w:customStyle="1" w:styleId="Bodytext131Exact">
    <w:name w:val="Body text (131) Exact"/>
    <w:basedOn w:val="DefaultParagraphFont"/>
    <w:rsid w:val="002A25E1"/>
  </w:style>
  <w:style w:type="character" w:customStyle="1" w:styleId="Picturecaption2Spacing0ptExact">
    <w:name w:val="Picture caption (2) + Spacing 0 pt Exact"/>
    <w:basedOn w:val="DefaultParagraphFont"/>
    <w:rsid w:val="002A25E1"/>
  </w:style>
  <w:style w:type="character" w:customStyle="1" w:styleId="Bodytext114Exact">
    <w:name w:val="Body text (114) Exact"/>
    <w:basedOn w:val="Picturecaption2Spacing0ptExact"/>
    <w:rsid w:val="002A25E1"/>
  </w:style>
  <w:style w:type="character" w:customStyle="1" w:styleId="Bodytext340">
    <w:name w:val="Body text (34)"/>
    <w:basedOn w:val="Bodytext1150"/>
    <w:rsid w:val="002A25E1"/>
  </w:style>
  <w:style w:type="character" w:customStyle="1" w:styleId="Bodytext1409pt">
    <w:name w:val="Body text (140) + 9 pt"/>
    <w:aliases w:val="Not Italic,Table of contents (12) + FrankRuehl,11 pt,Footnote (2) + 5.5 pt"/>
    <w:basedOn w:val="DefaultParagraphFont"/>
    <w:rsid w:val="002A25E1"/>
  </w:style>
  <w:style w:type="character" w:customStyle="1" w:styleId="Bodytext510">
    <w:name w:val="Body text (51)"/>
    <w:basedOn w:val="Bodytext115"/>
    <w:rsid w:val="002A25E1"/>
  </w:style>
  <w:style w:type="character" w:customStyle="1" w:styleId="Bodytext1140">
    <w:name w:val="Body text (114)"/>
    <w:basedOn w:val="Picturecaption2Spacing0ptExact"/>
    <w:rsid w:val="002A25E1"/>
  </w:style>
  <w:style w:type="character" w:customStyle="1" w:styleId="Tableofcontents130">
    <w:name w:val="Table of contents (13)"/>
    <w:basedOn w:val="Bodytext131Exact"/>
    <w:rsid w:val="002A25E1"/>
  </w:style>
  <w:style w:type="character" w:customStyle="1" w:styleId="Bodytext460">
    <w:name w:val="Body text (46)"/>
    <w:basedOn w:val="Bodytext114"/>
    <w:rsid w:val="002A25E1"/>
  </w:style>
  <w:style w:type="character" w:customStyle="1" w:styleId="Bodytext46NotBold">
    <w:name w:val="Body text (46) + Not Bold"/>
    <w:basedOn w:val="Bodytext114"/>
    <w:rsid w:val="002A25E1"/>
  </w:style>
  <w:style w:type="character" w:customStyle="1" w:styleId="Bodytext46SegoeUI">
    <w:name w:val="Body text (46) + Segoe UI"/>
    <w:basedOn w:val="Bodytext114"/>
    <w:rsid w:val="002A25E1"/>
  </w:style>
  <w:style w:type="character" w:customStyle="1" w:styleId="Bodytext115Spacing0ptExact">
    <w:name w:val="Body text (115) + Spacing 0 pt Exact"/>
    <w:basedOn w:val="Bodytext114Exact"/>
    <w:rsid w:val="002A25E1"/>
  </w:style>
  <w:style w:type="character" w:customStyle="1" w:styleId="Picturecaption42SmallCaps">
    <w:name w:val="Picture caption (42) + Small Caps"/>
    <w:basedOn w:val="DefaultParagraphFont"/>
    <w:rsid w:val="002A25E1"/>
  </w:style>
  <w:style w:type="character" w:customStyle="1" w:styleId="Bodytext155Exact">
    <w:name w:val="Body text (155) Exact"/>
    <w:basedOn w:val="DefaultParagraphFont"/>
    <w:rsid w:val="002A25E1"/>
  </w:style>
  <w:style w:type="character" w:customStyle="1" w:styleId="Bodytext157">
    <w:name w:val="Body text (157)_"/>
    <w:basedOn w:val="DefaultParagraphFont"/>
    <w:rsid w:val="002A25E1"/>
  </w:style>
  <w:style w:type="character" w:customStyle="1" w:styleId="Bodytext157Spacing0pt">
    <w:name w:val="Body text (157) + Spacing 0 pt"/>
    <w:basedOn w:val="Bodytext39"/>
    <w:rsid w:val="002A25E1"/>
  </w:style>
  <w:style w:type="character" w:customStyle="1" w:styleId="Bodytext1570">
    <w:name w:val="Body text (157)"/>
    <w:basedOn w:val="Bodytext39"/>
    <w:rsid w:val="002A25E1"/>
  </w:style>
  <w:style w:type="character" w:customStyle="1" w:styleId="Heading2213pt">
    <w:name w:val="Heading #22 + 13 pt"/>
    <w:basedOn w:val="DefaultParagraphFont"/>
    <w:rsid w:val="002A25E1"/>
  </w:style>
  <w:style w:type="character" w:customStyle="1" w:styleId="Heading22125pt">
    <w:name w:val="Heading #22 + 12.5 pt"/>
    <w:basedOn w:val="DefaultParagraphFont"/>
    <w:rsid w:val="002A25E1"/>
  </w:style>
  <w:style w:type="character" w:customStyle="1" w:styleId="Bodytext300">
    <w:name w:val="Body text (30)_"/>
    <w:basedOn w:val="DefaultParagraphFont"/>
    <w:rsid w:val="002A25E1"/>
  </w:style>
  <w:style w:type="character" w:customStyle="1" w:styleId="Bodytext301">
    <w:name w:val="Body text (30)"/>
    <w:basedOn w:val="Bodytext3TimesNewRoman"/>
    <w:rsid w:val="002A25E1"/>
  </w:style>
  <w:style w:type="character" w:customStyle="1" w:styleId="Bodytext39">
    <w:name w:val="Body text (39)_"/>
    <w:basedOn w:val="DefaultParagraphFont"/>
    <w:rsid w:val="002A25E1"/>
  </w:style>
  <w:style w:type="character" w:customStyle="1" w:styleId="Bodytext390">
    <w:name w:val="Body text (39)"/>
    <w:basedOn w:val="BodytextExact"/>
    <w:rsid w:val="002A25E1"/>
  </w:style>
  <w:style w:type="character" w:customStyle="1" w:styleId="Bodytext159Exact">
    <w:name w:val="Body text (159) Exact"/>
    <w:basedOn w:val="DefaultParagraphFont"/>
    <w:rsid w:val="002A25E1"/>
  </w:style>
  <w:style w:type="character" w:customStyle="1" w:styleId="Bodytext60Spacing0pt">
    <w:name w:val="Body text (60) + Spacing 0 pt"/>
    <w:basedOn w:val="DefaultParagraphFont"/>
    <w:rsid w:val="002A25E1"/>
  </w:style>
  <w:style w:type="character" w:customStyle="1" w:styleId="Bodytext3Spacing-1pt">
    <w:name w:val="Body text (3) + Spacing -1 pt"/>
    <w:basedOn w:val="Bodytext3Spacing0ptExact"/>
    <w:rsid w:val="002A25E1"/>
  </w:style>
  <w:style w:type="character" w:customStyle="1" w:styleId="Bodytext3TimesNewRoman">
    <w:name w:val="Body text (3) + Times New Roman"/>
    <w:aliases w:val="11.5 pt,Header or footer + Century Gothic"/>
    <w:basedOn w:val="Bodytext3Spacing0ptExact"/>
    <w:rsid w:val="002A25E1"/>
  </w:style>
  <w:style w:type="character" w:customStyle="1" w:styleId="Bodytext2NotBold">
    <w:name w:val="Body text (2) + Not Bold"/>
    <w:basedOn w:val="Bodytext46"/>
    <w:rsid w:val="002A25E1"/>
  </w:style>
  <w:style w:type="character" w:customStyle="1" w:styleId="BodytextExact">
    <w:name w:val="Body text Exact"/>
    <w:basedOn w:val="DefaultParagraphFont"/>
    <w:rsid w:val="002A25E1"/>
  </w:style>
  <w:style w:type="character" w:customStyle="1" w:styleId="Heading13Italic">
    <w:name w:val="Heading #13 + Italic"/>
    <w:basedOn w:val="DefaultParagraphFont"/>
    <w:rsid w:val="002A25E1"/>
  </w:style>
  <w:style w:type="character" w:customStyle="1" w:styleId="Heading92Spacing2pt">
    <w:name w:val="Heading #9 (2) + Spacing 2 pt"/>
    <w:basedOn w:val="DefaultParagraphFont"/>
    <w:rsid w:val="002A25E1"/>
  </w:style>
  <w:style w:type="character" w:customStyle="1" w:styleId="Bodytext38Spacing0pt">
    <w:name w:val="Body text (38) + Spacing 0 pt"/>
    <w:basedOn w:val="DefaultParagraphFont"/>
    <w:rsid w:val="002A25E1"/>
  </w:style>
  <w:style w:type="character" w:customStyle="1" w:styleId="Bodytext42Spacing-1pt">
    <w:name w:val="Body text (42) + Spacing -1 pt"/>
    <w:basedOn w:val="DefaultParagraphFont"/>
    <w:rsid w:val="002A25E1"/>
  </w:style>
  <w:style w:type="character" w:customStyle="1" w:styleId="Bodytext35">
    <w:name w:val="Body text (35)_"/>
    <w:basedOn w:val="DefaultParagraphFont"/>
    <w:rsid w:val="002A25E1"/>
  </w:style>
  <w:style w:type="character" w:customStyle="1" w:styleId="Picturecaption19">
    <w:name w:val="Picture caption (19)_"/>
    <w:basedOn w:val="DefaultParagraphFont"/>
    <w:rsid w:val="002A25E1"/>
  </w:style>
  <w:style w:type="character" w:customStyle="1" w:styleId="Picturecaption9Exact">
    <w:name w:val="Picture caption (9) Exact"/>
    <w:basedOn w:val="DefaultParagraphFont"/>
    <w:rsid w:val="002A25E1"/>
  </w:style>
  <w:style w:type="character" w:customStyle="1" w:styleId="Bodytext87">
    <w:name w:val="Body text (87)_"/>
    <w:basedOn w:val="DefaultParagraphFont"/>
    <w:rsid w:val="002A25E1"/>
  </w:style>
  <w:style w:type="character" w:customStyle="1" w:styleId="Bodytext6">
    <w:name w:val="Body text (6)_"/>
    <w:basedOn w:val="DefaultParagraphFont"/>
    <w:rsid w:val="002A25E1"/>
  </w:style>
  <w:style w:type="character" w:customStyle="1" w:styleId="Heading142SmallCaps">
    <w:name w:val="Heading #14 (2) + Small Caps"/>
    <w:basedOn w:val="DefaultParagraphFont"/>
    <w:rsid w:val="002A25E1"/>
  </w:style>
  <w:style w:type="character" w:customStyle="1" w:styleId="Bodytext350">
    <w:name w:val="Body text (35)"/>
    <w:basedOn w:val="Picturecaption190"/>
    <w:rsid w:val="002A25E1"/>
  </w:style>
  <w:style w:type="character" w:customStyle="1" w:styleId="Picturecaption190">
    <w:name w:val="Picture caption (19)"/>
    <w:basedOn w:val="Picturecaption27Spacing0pt"/>
    <w:rsid w:val="002A25E1"/>
  </w:style>
  <w:style w:type="character" w:customStyle="1" w:styleId="Picturecaption27Spacing0pt">
    <w:name w:val="Picture caption (27) + Spacing 0 pt"/>
    <w:basedOn w:val="DefaultParagraphFont"/>
    <w:rsid w:val="002A25E1"/>
  </w:style>
  <w:style w:type="character" w:customStyle="1" w:styleId="Bodytext43Spacing0ptExact">
    <w:name w:val="Body text (43) + Spacing 0 pt Exact"/>
    <w:basedOn w:val="DefaultParagraphFont"/>
    <w:rsid w:val="002A25E1"/>
  </w:style>
  <w:style w:type="character" w:customStyle="1" w:styleId="Bodytext61">
    <w:name w:val="Body text (6)"/>
    <w:basedOn w:val="Bodytext870"/>
    <w:rsid w:val="002A25E1"/>
  </w:style>
  <w:style w:type="character" w:customStyle="1" w:styleId="Bodytext870">
    <w:name w:val="Body text (87)"/>
    <w:basedOn w:val="DefaultParagraphFont"/>
    <w:rsid w:val="002A25E1"/>
  </w:style>
  <w:style w:type="character" w:customStyle="1" w:styleId="BodytextSegoeUI">
    <w:name w:val="Body text + Segoe UI"/>
    <w:aliases w:val="21.5 pt"/>
    <w:basedOn w:val="DefaultParagraphFont"/>
    <w:rsid w:val="002A25E1"/>
  </w:style>
  <w:style w:type="character" w:customStyle="1" w:styleId="Bodytext68">
    <w:name w:val="Body text (68)_"/>
    <w:basedOn w:val="DefaultParagraphFont"/>
    <w:rsid w:val="002A25E1"/>
  </w:style>
  <w:style w:type="character" w:customStyle="1" w:styleId="Bodytext112SmallCaps">
    <w:name w:val="Body text (112) + Small Caps"/>
    <w:basedOn w:val="DefaultParagraphFont"/>
    <w:rsid w:val="002A25E1"/>
  </w:style>
  <w:style w:type="character" w:customStyle="1" w:styleId="Bodytext680">
    <w:name w:val="Body text (68)"/>
    <w:basedOn w:val="Heading162SmallCaps"/>
    <w:rsid w:val="002A25E1"/>
  </w:style>
  <w:style w:type="character" w:customStyle="1" w:styleId="Tableofcontents11">
    <w:name w:val="Table of contents (11)_"/>
    <w:basedOn w:val="DefaultParagraphFont"/>
    <w:rsid w:val="002A25E1"/>
  </w:style>
  <w:style w:type="character" w:customStyle="1" w:styleId="Tableofcontents110">
    <w:name w:val="Table of contents (11)"/>
    <w:basedOn w:val="article-quote-right"/>
    <w:rsid w:val="002A25E1"/>
  </w:style>
  <w:style w:type="character" w:customStyle="1" w:styleId="Tableofcontents15">
    <w:name w:val="Table of contents (15)_"/>
    <w:basedOn w:val="DefaultParagraphFont"/>
    <w:rsid w:val="002A25E1"/>
  </w:style>
  <w:style w:type="character" w:customStyle="1" w:styleId="Tableofcontents150">
    <w:name w:val="Table of contents (15)"/>
    <w:basedOn w:val="StyleBox12pt"/>
    <w:rsid w:val="002A25E1"/>
    <w:rPr>
      <w:rFonts w:ascii="Georgia" w:hAnsi="Georgia"/>
      <w:b w:val="0"/>
      <w:sz w:val="22"/>
      <w:u w:val="single"/>
      <w:bdr w:val="none" w:sz="0" w:space="0" w:color="auto"/>
    </w:rPr>
  </w:style>
  <w:style w:type="character" w:customStyle="1" w:styleId="Heading162SmallCaps">
    <w:name w:val="Heading #16 (2) + Small Caps"/>
    <w:basedOn w:val="DefaultParagraphFont"/>
    <w:rsid w:val="002A25E1"/>
  </w:style>
  <w:style w:type="character" w:customStyle="1" w:styleId="amp">
    <w:name w:val="amp"/>
    <w:basedOn w:val="DefaultParagraphFont"/>
    <w:rsid w:val="002A25E1"/>
  </w:style>
  <w:style w:type="character" w:customStyle="1" w:styleId="article-quote-right">
    <w:name w:val="article-quote-right"/>
    <w:basedOn w:val="DefaultParagraphFont"/>
    <w:rsid w:val="002A25E1"/>
  </w:style>
  <w:style w:type="character" w:customStyle="1" w:styleId="commentstext0">
    <w:name w:val="commentstext"/>
    <w:rsid w:val="002A25E1"/>
  </w:style>
  <w:style w:type="character" w:customStyle="1" w:styleId="wikicreatelink">
    <w:name w:val="wikicreatelink"/>
    <w:basedOn w:val="DefaultParagraphFont"/>
    <w:rsid w:val="002A25E1"/>
  </w:style>
  <w:style w:type="character" w:customStyle="1" w:styleId="facebook-share-count">
    <w:name w:val="facebook-share-count"/>
    <w:basedOn w:val="DefaultParagraphFont"/>
    <w:rsid w:val="002A25E1"/>
  </w:style>
  <w:style w:type="character" w:customStyle="1" w:styleId="smallcaps0">
    <w:name w:val="small_caps"/>
    <w:basedOn w:val="DefaultParagraphFont"/>
    <w:rsid w:val="002A25E1"/>
  </w:style>
  <w:style w:type="character" w:styleId="HTMLAcronym">
    <w:name w:val="HTML Acronym"/>
    <w:basedOn w:val="DefaultParagraphFont"/>
    <w:uiPriority w:val="99"/>
    <w:unhideWhenUsed/>
    <w:rsid w:val="002A25E1"/>
  </w:style>
  <w:style w:type="character" w:customStyle="1" w:styleId="cardunderlineChar0">
    <w:name w:val="card underline Char"/>
    <w:locked/>
    <w:rsid w:val="002A25E1"/>
  </w:style>
  <w:style w:type="paragraph" w:customStyle="1" w:styleId="cardunderline0">
    <w:name w:val="card underline"/>
    <w:basedOn w:val="Normal"/>
    <w:qFormat/>
    <w:rsid w:val="002A25E1"/>
  </w:style>
  <w:style w:type="paragraph" w:customStyle="1" w:styleId="OmniPage4">
    <w:name w:val="OmniPage #4"/>
    <w:basedOn w:val="Normal"/>
    <w:qFormat/>
    <w:rsid w:val="002A25E1"/>
  </w:style>
  <w:style w:type="paragraph" w:customStyle="1" w:styleId="OmniPage10">
    <w:name w:val="OmniPage #10"/>
    <w:basedOn w:val="Normal"/>
    <w:qFormat/>
    <w:rsid w:val="002A25E1"/>
  </w:style>
  <w:style w:type="paragraph" w:customStyle="1" w:styleId="bodyintro">
    <w:name w:val="bodyintro"/>
    <w:basedOn w:val="Normal"/>
    <w:uiPriority w:val="99"/>
    <w:qFormat/>
    <w:rsid w:val="002A25E1"/>
  </w:style>
  <w:style w:type="paragraph" w:customStyle="1" w:styleId="center">
    <w:name w:val="center"/>
    <w:basedOn w:val="Normal"/>
    <w:uiPriority w:val="99"/>
    <w:qFormat/>
    <w:rsid w:val="002A25E1"/>
  </w:style>
  <w:style w:type="character" w:customStyle="1" w:styleId="h4">
    <w:name w:val="h4"/>
    <w:rsid w:val="002A25E1"/>
  </w:style>
  <w:style w:type="character" w:customStyle="1" w:styleId="postheader">
    <w:name w:val="postheader"/>
    <w:basedOn w:val="DefaultParagraphFont"/>
    <w:rsid w:val="002A25E1"/>
  </w:style>
  <w:style w:type="numbering" w:customStyle="1" w:styleId="NoList3111">
    <w:name w:val="No List3111"/>
    <w:next w:val="NoList"/>
    <w:semiHidden/>
    <w:unhideWhenUsed/>
    <w:rsid w:val="002A25E1"/>
  </w:style>
  <w:style w:type="numbering" w:customStyle="1" w:styleId="NoList4111">
    <w:name w:val="No List4111"/>
    <w:next w:val="NoList"/>
    <w:semiHidden/>
    <w:unhideWhenUsed/>
    <w:rsid w:val="002A25E1"/>
  </w:style>
  <w:style w:type="numbering" w:customStyle="1" w:styleId="NoList511">
    <w:name w:val="No List511"/>
    <w:next w:val="NoList"/>
    <w:semiHidden/>
    <w:unhideWhenUsed/>
    <w:rsid w:val="002A25E1"/>
  </w:style>
  <w:style w:type="numbering" w:customStyle="1" w:styleId="NoList61">
    <w:name w:val="No List61"/>
    <w:next w:val="NoList"/>
    <w:semiHidden/>
    <w:unhideWhenUsed/>
    <w:rsid w:val="002A25E1"/>
  </w:style>
  <w:style w:type="numbering" w:customStyle="1" w:styleId="NoList71">
    <w:name w:val="No List71"/>
    <w:next w:val="NoList"/>
    <w:semiHidden/>
    <w:unhideWhenUsed/>
    <w:rsid w:val="002A25E1"/>
  </w:style>
  <w:style w:type="numbering" w:customStyle="1" w:styleId="NoList81">
    <w:name w:val="No List81"/>
    <w:next w:val="NoList"/>
    <w:semiHidden/>
    <w:unhideWhenUsed/>
    <w:rsid w:val="002A25E1"/>
  </w:style>
  <w:style w:type="numbering" w:customStyle="1" w:styleId="NoList91">
    <w:name w:val="No List91"/>
    <w:next w:val="NoList"/>
    <w:semiHidden/>
    <w:unhideWhenUsed/>
    <w:rsid w:val="002A25E1"/>
  </w:style>
  <w:style w:type="numbering" w:customStyle="1" w:styleId="NoList101">
    <w:name w:val="No List101"/>
    <w:next w:val="NoList"/>
    <w:uiPriority w:val="99"/>
    <w:semiHidden/>
    <w:unhideWhenUsed/>
    <w:rsid w:val="002A25E1"/>
  </w:style>
  <w:style w:type="numbering" w:customStyle="1" w:styleId="NoList12111">
    <w:name w:val="No List12111"/>
    <w:next w:val="NoList"/>
    <w:semiHidden/>
    <w:unhideWhenUsed/>
    <w:rsid w:val="002A25E1"/>
  </w:style>
  <w:style w:type="numbering" w:customStyle="1" w:styleId="NoList1311">
    <w:name w:val="No List1311"/>
    <w:next w:val="NoList"/>
    <w:semiHidden/>
    <w:unhideWhenUsed/>
    <w:rsid w:val="002A25E1"/>
  </w:style>
  <w:style w:type="numbering" w:customStyle="1" w:styleId="NoList1411">
    <w:name w:val="No List1411"/>
    <w:next w:val="NoList"/>
    <w:semiHidden/>
    <w:unhideWhenUsed/>
    <w:rsid w:val="002A25E1"/>
  </w:style>
  <w:style w:type="character" w:customStyle="1" w:styleId="StyleLatinBaskervilleUnderline">
    <w:name w:val="Style (Latin) Baskerville Underline"/>
    <w:rsid w:val="002A25E1"/>
    <w:rPr>
      <w:rFonts w:ascii="Baskerville" w:hAnsi="Baskerville"/>
      <w:sz w:val="26"/>
      <w:u w:val="single"/>
    </w:rPr>
  </w:style>
  <w:style w:type="numbering" w:customStyle="1" w:styleId="NoList2211">
    <w:name w:val="No List2211"/>
    <w:next w:val="NoList"/>
    <w:semiHidden/>
    <w:unhideWhenUsed/>
    <w:rsid w:val="002A25E1"/>
  </w:style>
  <w:style w:type="numbering" w:customStyle="1" w:styleId="NoList231">
    <w:name w:val="No List231"/>
    <w:next w:val="NoList"/>
    <w:semiHidden/>
    <w:unhideWhenUsed/>
    <w:rsid w:val="002A25E1"/>
  </w:style>
  <w:style w:type="numbering" w:customStyle="1" w:styleId="NoList24">
    <w:name w:val="No List24"/>
    <w:next w:val="NoList"/>
    <w:semiHidden/>
    <w:unhideWhenUsed/>
    <w:rsid w:val="002A25E1"/>
  </w:style>
  <w:style w:type="numbering" w:customStyle="1" w:styleId="NoList25">
    <w:name w:val="No List25"/>
    <w:next w:val="NoList"/>
    <w:semiHidden/>
    <w:unhideWhenUsed/>
    <w:rsid w:val="002A25E1"/>
  </w:style>
  <w:style w:type="character" w:customStyle="1" w:styleId="StyleHeading2CharHeading2CharCharCharCharCharCharCharT">
    <w:name w:val="Style Heading 2 CharHeading 2 Char Char Char Char Char Char CharT..."/>
    <w:rsid w:val="002A25E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25E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25E1"/>
    <w:rPr>
      <w:b w:val="0"/>
      <w:bCs w:val="0"/>
      <w:sz w:val="22"/>
      <w:u w:val="single"/>
      <w:bdr w:val="none" w:sz="0" w:space="0" w:color="auto"/>
    </w:rPr>
  </w:style>
  <w:style w:type="paragraph" w:customStyle="1" w:styleId="Cite8">
    <w:name w:val="Cite8"/>
    <w:basedOn w:val="Normal"/>
    <w:autoRedefine/>
    <w:uiPriority w:val="99"/>
    <w:qFormat/>
    <w:rsid w:val="002A25E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25E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25E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25E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25E1"/>
    <w:rPr>
      <w:b/>
      <w:bCs w:val="0"/>
      <w:u w:val="single"/>
    </w:rPr>
  </w:style>
  <w:style w:type="paragraph" w:customStyle="1" w:styleId="8font">
    <w:name w:val="8font"/>
    <w:basedOn w:val="Normal"/>
    <w:next w:val="Normal"/>
    <w:autoRedefine/>
    <w:qFormat/>
    <w:rsid w:val="002A25E1"/>
    <w:rPr>
      <w:rFonts w:eastAsia="Cambria"/>
      <w:szCs w:val="16"/>
    </w:rPr>
  </w:style>
  <w:style w:type="paragraph" w:customStyle="1" w:styleId="CiteLittle">
    <w:name w:val="Cite Little"/>
    <w:next w:val="Normal"/>
    <w:qFormat/>
    <w:rsid w:val="002A25E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25E1"/>
    <w:rPr>
      <w:rFonts w:ascii="Times New Roman" w:eastAsia="MS Mincho" w:hAnsi="Times New Roman"/>
      <w:b/>
      <w:bCs/>
      <w:u w:val="thick"/>
    </w:rPr>
  </w:style>
  <w:style w:type="character" w:customStyle="1" w:styleId="StyleAsianMSMincho">
    <w:name w:val="Style (Asian) MS Mincho"/>
    <w:rsid w:val="002A25E1"/>
    <w:rPr>
      <w:rFonts w:ascii="Times New Roman" w:eastAsia="MS Mincho" w:hAnsi="Times New Roman"/>
      <w:u w:val="thick"/>
    </w:rPr>
  </w:style>
  <w:style w:type="paragraph" w:customStyle="1" w:styleId="docheader">
    <w:name w:val="doc header"/>
    <w:autoRedefine/>
    <w:qFormat/>
    <w:rsid w:val="002A25E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25E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25E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25E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25E1"/>
    <w:rPr>
      <w:rFonts w:ascii="Calibri" w:eastAsia="Times New Roman" w:hAnsi="Calibri" w:cs="Times New Roman"/>
      <w:b/>
      <w:bCs/>
      <w:caps/>
      <w:sz w:val="4"/>
      <w:szCs w:val="32"/>
      <w:u w:val="single"/>
    </w:rPr>
  </w:style>
  <w:style w:type="character" w:customStyle="1" w:styleId="UnderlineBoldChar">
    <w:name w:val="Underline Bold Char"/>
    <w:locked/>
    <w:rsid w:val="002A25E1"/>
    <w:rPr>
      <w:rFonts w:ascii="Times New Roman" w:eastAsia="Times New Roman" w:hAnsi="Times New Roman" w:cs="Calibri"/>
      <w:b/>
      <w:sz w:val="24"/>
      <w:szCs w:val="20"/>
      <w:u w:val="single"/>
    </w:rPr>
  </w:style>
  <w:style w:type="character" w:customStyle="1" w:styleId="tagChar0">
    <w:name w:val="%tag Char"/>
    <w:link w:val="tag"/>
    <w:rsid w:val="002A25E1"/>
    <w:rPr>
      <w:rFonts w:ascii="Calibri" w:hAnsi="Calibri" w:cs="Calibri"/>
      <w:bCs/>
      <w:sz w:val="18"/>
    </w:rPr>
  </w:style>
  <w:style w:type="character" w:customStyle="1" w:styleId="AAAcardChar">
    <w:name w:val="AAAcard Char"/>
    <w:link w:val="AAAcard"/>
    <w:rsid w:val="002A25E1"/>
    <w:rPr>
      <w:rFonts w:ascii="Calibri" w:eastAsia="Times New Roman" w:hAnsi="Calibri" w:cs="Calibri"/>
      <w:bCs/>
      <w:szCs w:val="20"/>
    </w:rPr>
  </w:style>
  <w:style w:type="character" w:customStyle="1" w:styleId="underlineCharChar0">
    <w:name w:val="underline Char Char"/>
    <w:rsid w:val="002A25E1"/>
    <w:rPr>
      <w:rFonts w:ascii="Arial Narrow" w:eastAsia="Times New Roman" w:hAnsi="Arial Narrow" w:cs="Calibri"/>
      <w:sz w:val="24"/>
      <w:u w:val="single"/>
    </w:rPr>
  </w:style>
  <w:style w:type="paragraph" w:customStyle="1" w:styleId="tagstyle0">
    <w:name w:val="tagstyle"/>
    <w:basedOn w:val="Normal"/>
    <w:qFormat/>
    <w:rsid w:val="002A25E1"/>
    <w:pPr>
      <w:spacing w:before="100" w:beforeAutospacing="1" w:after="100" w:afterAutospacing="1"/>
    </w:pPr>
    <w:rPr>
      <w:rFonts w:eastAsia="Times New Roman"/>
      <w:sz w:val="24"/>
    </w:rPr>
  </w:style>
  <w:style w:type="character" w:customStyle="1" w:styleId="newsstorytitle">
    <w:name w:val="news_story_title"/>
    <w:rsid w:val="002A25E1"/>
  </w:style>
  <w:style w:type="character" w:customStyle="1" w:styleId="yqlink">
    <w:name w:val="yqlink"/>
    <w:rsid w:val="002A25E1"/>
  </w:style>
  <w:style w:type="character" w:customStyle="1" w:styleId="clbody">
    <w:name w:val="clbody"/>
    <w:rsid w:val="002A25E1"/>
  </w:style>
  <w:style w:type="character" w:customStyle="1" w:styleId="boldandunderlinecharcharcharcharcharcharcharcharcharcharcharcharcharcharcharchar0">
    <w:name w:val="boldandunderlinecharcharcharcharcharcharcharcharcharcharcharcharcharcharcharchar"/>
    <w:rsid w:val="002A25E1"/>
  </w:style>
  <w:style w:type="character" w:customStyle="1" w:styleId="underlinecharcharcharcharcharcharcharcharcharcharcharcharcharchar0">
    <w:name w:val="underlinecharcharcharcharcharcharcharcharcharcharcharcharcharchar"/>
    <w:rsid w:val="002A25E1"/>
  </w:style>
  <w:style w:type="character" w:customStyle="1" w:styleId="CharCharCharCharCharChar1Char">
    <w:name w:val="Char Char Char Char Char Char1 Char"/>
    <w:rsid w:val="002A25E1"/>
    <w:rPr>
      <w:rFonts w:ascii="Times New Roman" w:eastAsia="Times New Roman" w:hAnsi="Times New Roman" w:cs="Times New Roman"/>
      <w:b/>
    </w:rPr>
  </w:style>
  <w:style w:type="character" w:customStyle="1" w:styleId="emphasis22">
    <w:name w:val="emphasis2"/>
    <w:rsid w:val="002A25E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25E1"/>
    <w:rPr>
      <w:sz w:val="24"/>
      <w:szCs w:val="24"/>
      <w:lang w:val="en-US" w:eastAsia="en-US" w:bidi="ar-SA"/>
    </w:rPr>
  </w:style>
  <w:style w:type="character" w:customStyle="1" w:styleId="NewTag">
    <w:name w:val="NewTag"/>
    <w:uiPriority w:val="1"/>
    <w:qFormat/>
    <w:rsid w:val="002A25E1"/>
    <w:rPr>
      <w:rFonts w:ascii="Georgia" w:hAnsi="Georgia"/>
      <w:b/>
      <w:sz w:val="24"/>
    </w:rPr>
  </w:style>
  <w:style w:type="character" w:customStyle="1" w:styleId="searchtools-record-title">
    <w:name w:val="searchtools-record-title"/>
    <w:basedOn w:val="DefaultParagraphFont"/>
    <w:rsid w:val="002A25E1"/>
  </w:style>
  <w:style w:type="character" w:customStyle="1" w:styleId="rightside">
    <w:name w:val="rightside"/>
    <w:rsid w:val="002A25E1"/>
  </w:style>
  <w:style w:type="character" w:customStyle="1" w:styleId="flourish">
    <w:name w:val="flourish"/>
    <w:rsid w:val="002A25E1"/>
  </w:style>
  <w:style w:type="character" w:customStyle="1" w:styleId="style150">
    <w:name w:val="style150"/>
    <w:rsid w:val="002A25E1"/>
  </w:style>
  <w:style w:type="character" w:customStyle="1" w:styleId="marrontitulobig">
    <w:name w:val="marron_titulo_big"/>
    <w:rsid w:val="002A25E1"/>
  </w:style>
  <w:style w:type="character" w:customStyle="1" w:styleId="apturelink">
    <w:name w:val="apturelink"/>
    <w:rsid w:val="002A25E1"/>
  </w:style>
  <w:style w:type="character" w:customStyle="1" w:styleId="apturelinkicon">
    <w:name w:val="apturelinkicon"/>
    <w:rsid w:val="002A25E1"/>
  </w:style>
  <w:style w:type="character" w:customStyle="1" w:styleId="titletxt">
    <w:name w:val="titletxt"/>
    <w:rsid w:val="002A25E1"/>
  </w:style>
  <w:style w:type="character" w:customStyle="1" w:styleId="colbcopy">
    <w:name w:val="colbcopy"/>
    <w:rsid w:val="002A25E1"/>
  </w:style>
  <w:style w:type="character" w:customStyle="1" w:styleId="hcard">
    <w:name w:val="hcard"/>
    <w:rsid w:val="002A25E1"/>
  </w:style>
  <w:style w:type="table" w:styleId="MediumGrid2">
    <w:name w:val="Medium Grid 2"/>
    <w:basedOn w:val="TableNormal"/>
    <w:uiPriority w:val="68"/>
    <w:rsid w:val="002A25E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25E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25E1"/>
    <w:pPr>
      <w:contextualSpacing w:val="0"/>
    </w:pPr>
    <w:rPr>
      <w:rFonts w:ascii="Courier" w:eastAsia="Cambria" w:hAnsi="Courier" w:cs="Times New Roman"/>
      <w:sz w:val="21"/>
      <w:szCs w:val="21"/>
    </w:rPr>
  </w:style>
  <w:style w:type="paragraph" w:customStyle="1" w:styleId="hotroute2">
    <w:name w:val="hotroute"/>
    <w:basedOn w:val="Normal"/>
    <w:qFormat/>
    <w:rsid w:val="002A25E1"/>
    <w:pPr>
      <w:ind w:left="288"/>
    </w:pPr>
  </w:style>
  <w:style w:type="paragraph" w:customStyle="1" w:styleId="DeleteAnalytics">
    <w:name w:val="Delete Analytics"/>
    <w:basedOn w:val="Heading4"/>
    <w:qFormat/>
    <w:rsid w:val="002A25E1"/>
    <w:rPr>
      <w:bCs/>
      <w:iCs w:val="0"/>
      <w:color w:val="800000"/>
    </w:rPr>
  </w:style>
  <w:style w:type="paragraph" w:customStyle="1" w:styleId="ReallyFuckingSmall0">
    <w:name w:val="Really Fucking Small"/>
    <w:basedOn w:val="Normal"/>
    <w:link w:val="ReallyFuckingSmallChar0"/>
    <w:qFormat/>
    <w:rsid w:val="002A25E1"/>
    <w:pPr>
      <w:ind w:left="144"/>
    </w:pPr>
    <w:rPr>
      <w:rFonts w:eastAsia="Times New Roman"/>
      <w:sz w:val="12"/>
    </w:rPr>
  </w:style>
  <w:style w:type="character" w:customStyle="1" w:styleId="ReallyFuckingSmallChar0">
    <w:name w:val="Really Fucking Small Char"/>
    <w:link w:val="ReallyFuckingSmall0"/>
    <w:rsid w:val="002A25E1"/>
    <w:rPr>
      <w:rFonts w:ascii="Calibri" w:eastAsia="Times New Roman" w:hAnsi="Calibri" w:cs="Calibri"/>
      <w:sz w:val="12"/>
    </w:rPr>
  </w:style>
  <w:style w:type="paragraph" w:customStyle="1" w:styleId="Boxempahsis">
    <w:name w:val="Box empahsis"/>
    <w:basedOn w:val="Normal"/>
    <w:link w:val="BoxempahsisChar"/>
    <w:qFormat/>
    <w:rsid w:val="002A25E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25E1"/>
    <w:rPr>
      <w:rFonts w:ascii="Franklin Gothic Heavy" w:hAnsi="Franklin Gothic Heavy" w:cs="Calibri"/>
      <w:sz w:val="24"/>
      <w:u w:val="single"/>
      <w:bdr w:val="single" w:sz="4" w:space="0" w:color="auto"/>
    </w:rPr>
  </w:style>
  <w:style w:type="character" w:customStyle="1" w:styleId="Qualified">
    <w:name w:val="Qualified"/>
    <w:rsid w:val="002A25E1"/>
    <w:rPr>
      <w:rFonts w:asciiTheme="majorHAnsi" w:hAnsiTheme="majorHAnsi"/>
      <w:b/>
      <w:bCs/>
      <w:sz w:val="16"/>
    </w:rPr>
  </w:style>
  <w:style w:type="character" w:customStyle="1" w:styleId="Underline-Highlighted-WFU">
    <w:name w:val="Underline-Highlighted-WFU"/>
    <w:basedOn w:val="DefaultParagraphFont"/>
    <w:uiPriority w:val="1"/>
    <w:qFormat/>
    <w:rsid w:val="002A25E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25E1"/>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25E1"/>
    <w:rPr>
      <w:rFonts w:ascii="Arial" w:eastAsia="Times New Roman" w:hAnsi="Arial" w:cs="Arial"/>
      <w:b/>
      <w:bCs/>
      <w:kern w:val="32"/>
      <w:sz w:val="28"/>
      <w:szCs w:val="32"/>
    </w:rPr>
  </w:style>
  <w:style w:type="character" w:customStyle="1" w:styleId="columntexthead">
    <w:name w:val="columntexthead"/>
    <w:rsid w:val="002A25E1"/>
  </w:style>
  <w:style w:type="character" w:customStyle="1" w:styleId="instruction">
    <w:name w:val="instruction"/>
    <w:rsid w:val="002A25E1"/>
  </w:style>
  <w:style w:type="character" w:customStyle="1" w:styleId="listpipe">
    <w:name w:val="listpipe"/>
    <w:rsid w:val="002A25E1"/>
  </w:style>
  <w:style w:type="character" w:customStyle="1" w:styleId="imagelink">
    <w:name w:val="imagelink"/>
    <w:rsid w:val="002A25E1"/>
  </w:style>
  <w:style w:type="character" w:customStyle="1" w:styleId="leadin">
    <w:name w:val="leadin"/>
    <w:rsid w:val="002A25E1"/>
  </w:style>
  <w:style w:type="character" w:customStyle="1" w:styleId="noticiabyline">
    <w:name w:val="noticia_byline"/>
    <w:rsid w:val="002A25E1"/>
  </w:style>
  <w:style w:type="character" w:customStyle="1" w:styleId="rightnowyahoo">
    <w:name w:val="right_now_yahoo"/>
    <w:rsid w:val="002A25E1"/>
  </w:style>
  <w:style w:type="character" w:customStyle="1" w:styleId="submittedmeta">
    <w:name w:val="submitted meta"/>
    <w:rsid w:val="002A25E1"/>
  </w:style>
  <w:style w:type="character" w:customStyle="1" w:styleId="A11">
    <w:name w:val="A11"/>
    <w:rsid w:val="002A25E1"/>
    <w:rPr>
      <w:color w:val="000000"/>
      <w:sz w:val="12"/>
      <w:szCs w:val="12"/>
    </w:rPr>
  </w:style>
  <w:style w:type="character" w:customStyle="1" w:styleId="AAAunderline">
    <w:name w:val="AAAunderline"/>
    <w:qFormat/>
    <w:rsid w:val="002A25E1"/>
    <w:rPr>
      <w:b/>
      <w:u w:val="single"/>
    </w:rPr>
  </w:style>
  <w:style w:type="paragraph" w:customStyle="1" w:styleId="IndexHeader">
    <w:name w:val="Index Header"/>
    <w:basedOn w:val="Normal"/>
    <w:qFormat/>
    <w:rsid w:val="002A25E1"/>
    <w:pPr>
      <w:ind w:left="-720"/>
      <w:outlineLvl w:val="0"/>
    </w:pPr>
    <w:rPr>
      <w:rFonts w:eastAsia="Times New Roman"/>
      <w:b/>
      <w:bCs/>
      <w:sz w:val="36"/>
      <w:szCs w:val="20"/>
    </w:rPr>
  </w:style>
  <w:style w:type="character" w:customStyle="1" w:styleId="IndexHeaderChar">
    <w:name w:val="Index Header Char"/>
    <w:rsid w:val="002A25E1"/>
    <w:rPr>
      <w:rFonts w:ascii="Times New Roman" w:eastAsia="Times New Roman" w:hAnsi="Times New Roman"/>
      <w:b/>
      <w:bCs/>
      <w:sz w:val="36"/>
    </w:rPr>
  </w:style>
  <w:style w:type="paragraph" w:customStyle="1" w:styleId="CardRead">
    <w:name w:val="Card_Read"/>
    <w:basedOn w:val="Normal"/>
    <w:qFormat/>
    <w:rsid w:val="002A25E1"/>
    <w:rPr>
      <w:rFonts w:ascii="Times" w:eastAsia="Times" w:hAnsi="Times"/>
      <w:szCs w:val="20"/>
    </w:rPr>
  </w:style>
  <w:style w:type="paragraph" w:customStyle="1" w:styleId="CardNU">
    <w:name w:val="CardNU"/>
    <w:basedOn w:val="Normal"/>
    <w:qFormat/>
    <w:rsid w:val="002A25E1"/>
    <w:rPr>
      <w:rFonts w:ascii="Times" w:eastAsia="Times" w:hAnsi="Times"/>
      <w:sz w:val="14"/>
      <w:szCs w:val="20"/>
    </w:rPr>
  </w:style>
  <w:style w:type="paragraph" w:customStyle="1" w:styleId="StyleHeading310pt">
    <w:name w:val="Style Heading 3 + 10 pt"/>
    <w:basedOn w:val="Heading3"/>
    <w:qFormat/>
    <w:rsid w:val="002A25E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25E1"/>
    <w:rPr>
      <w:rFonts w:ascii="Times New Roman" w:eastAsia="Times New Roman" w:hAnsi="Times New Roman" w:cs="Arial"/>
      <w:b/>
      <w:bCs/>
      <w:sz w:val="26"/>
      <w:szCs w:val="26"/>
    </w:rPr>
  </w:style>
  <w:style w:type="paragraph" w:customStyle="1" w:styleId="Style32">
    <w:name w:val="Style 3"/>
    <w:basedOn w:val="Normal"/>
    <w:qFormat/>
    <w:rsid w:val="002A25E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25E1"/>
    <w:pPr>
      <w:spacing w:after="60"/>
    </w:pPr>
    <w:rPr>
      <w:rFonts w:eastAsia="Times New Roman"/>
      <w:sz w:val="18"/>
    </w:rPr>
  </w:style>
  <w:style w:type="paragraph" w:customStyle="1" w:styleId="OmniPage8">
    <w:name w:val="OmniPage #8"/>
    <w:basedOn w:val="Normal"/>
    <w:qFormat/>
    <w:rsid w:val="002A25E1"/>
    <w:rPr>
      <w:rFonts w:eastAsia="Times New Roman"/>
      <w:color w:val="000000"/>
      <w:szCs w:val="20"/>
    </w:rPr>
  </w:style>
  <w:style w:type="paragraph" w:customStyle="1" w:styleId="OmniPage2">
    <w:name w:val="OmniPage #2"/>
    <w:basedOn w:val="Normal"/>
    <w:qFormat/>
    <w:rsid w:val="002A25E1"/>
    <w:rPr>
      <w:rFonts w:eastAsia="Times New Roman"/>
      <w:color w:val="000000"/>
      <w:szCs w:val="20"/>
    </w:rPr>
  </w:style>
  <w:style w:type="paragraph" w:customStyle="1" w:styleId="OmniPage6">
    <w:name w:val="OmniPage #6"/>
    <w:basedOn w:val="Normal"/>
    <w:qFormat/>
    <w:rsid w:val="002A25E1"/>
    <w:rPr>
      <w:rFonts w:eastAsia="Times New Roman"/>
      <w:color w:val="000000"/>
      <w:szCs w:val="20"/>
    </w:rPr>
  </w:style>
  <w:style w:type="paragraph" w:customStyle="1" w:styleId="OmniPage7">
    <w:name w:val="OmniPage #7"/>
    <w:basedOn w:val="Normal"/>
    <w:qFormat/>
    <w:rsid w:val="002A25E1"/>
    <w:rPr>
      <w:rFonts w:eastAsia="Times New Roman"/>
      <w:color w:val="000000"/>
      <w:szCs w:val="20"/>
    </w:rPr>
  </w:style>
  <w:style w:type="paragraph" w:customStyle="1" w:styleId="OmniPage11">
    <w:name w:val="OmniPage #11"/>
    <w:basedOn w:val="Normal"/>
    <w:qFormat/>
    <w:rsid w:val="002A25E1"/>
    <w:rPr>
      <w:rFonts w:eastAsia="Times New Roman"/>
      <w:color w:val="000000"/>
      <w:szCs w:val="20"/>
    </w:rPr>
  </w:style>
  <w:style w:type="paragraph" w:customStyle="1" w:styleId="OmniPage12">
    <w:name w:val="OmniPage #12"/>
    <w:basedOn w:val="Normal"/>
    <w:qFormat/>
    <w:rsid w:val="002A25E1"/>
    <w:rPr>
      <w:rFonts w:eastAsia="Times New Roman"/>
      <w:color w:val="000000"/>
      <w:szCs w:val="20"/>
    </w:rPr>
  </w:style>
  <w:style w:type="paragraph" w:customStyle="1" w:styleId="OmniPage13">
    <w:name w:val="OmniPage #13"/>
    <w:basedOn w:val="Normal"/>
    <w:qFormat/>
    <w:rsid w:val="002A25E1"/>
    <w:rPr>
      <w:rFonts w:eastAsia="Times New Roman"/>
      <w:color w:val="000000"/>
      <w:szCs w:val="20"/>
    </w:rPr>
  </w:style>
  <w:style w:type="paragraph" w:customStyle="1" w:styleId="OmniPage14">
    <w:name w:val="OmniPage #14"/>
    <w:basedOn w:val="Normal"/>
    <w:qFormat/>
    <w:rsid w:val="002A25E1"/>
    <w:rPr>
      <w:rFonts w:eastAsia="Times New Roman"/>
      <w:color w:val="000000"/>
      <w:szCs w:val="20"/>
    </w:rPr>
  </w:style>
  <w:style w:type="paragraph" w:customStyle="1" w:styleId="OmniPage15">
    <w:name w:val="OmniPage #15"/>
    <w:basedOn w:val="Normal"/>
    <w:qFormat/>
    <w:rsid w:val="002A25E1"/>
    <w:rPr>
      <w:rFonts w:eastAsia="Times New Roman"/>
      <w:color w:val="000000"/>
      <w:szCs w:val="20"/>
    </w:rPr>
  </w:style>
  <w:style w:type="paragraph" w:customStyle="1" w:styleId="OmniPage17">
    <w:name w:val="OmniPage #17"/>
    <w:basedOn w:val="Normal"/>
    <w:qFormat/>
    <w:rsid w:val="002A25E1"/>
    <w:rPr>
      <w:rFonts w:eastAsia="Times New Roman"/>
      <w:color w:val="000000"/>
      <w:szCs w:val="20"/>
    </w:rPr>
  </w:style>
  <w:style w:type="paragraph" w:customStyle="1" w:styleId="OmniPage19">
    <w:name w:val="OmniPage #19"/>
    <w:basedOn w:val="Normal"/>
    <w:qFormat/>
    <w:rsid w:val="002A25E1"/>
    <w:rPr>
      <w:rFonts w:eastAsia="Times New Roman"/>
      <w:color w:val="000000"/>
      <w:szCs w:val="20"/>
    </w:rPr>
  </w:style>
  <w:style w:type="paragraph" w:customStyle="1" w:styleId="OmniPage20">
    <w:name w:val="OmniPage #20"/>
    <w:basedOn w:val="Normal"/>
    <w:qFormat/>
    <w:rsid w:val="002A25E1"/>
    <w:rPr>
      <w:rFonts w:eastAsia="Times New Roman"/>
      <w:color w:val="000000"/>
      <w:szCs w:val="20"/>
    </w:rPr>
  </w:style>
  <w:style w:type="paragraph" w:customStyle="1" w:styleId="OmniPage21">
    <w:name w:val="OmniPage #21"/>
    <w:basedOn w:val="Normal"/>
    <w:qFormat/>
    <w:rsid w:val="002A25E1"/>
    <w:rPr>
      <w:rFonts w:eastAsia="Times New Roman"/>
      <w:color w:val="000000"/>
      <w:szCs w:val="20"/>
    </w:rPr>
  </w:style>
  <w:style w:type="paragraph" w:customStyle="1" w:styleId="OmniPage22">
    <w:name w:val="OmniPage #22"/>
    <w:basedOn w:val="Normal"/>
    <w:qFormat/>
    <w:rsid w:val="002A25E1"/>
    <w:rPr>
      <w:rFonts w:eastAsia="Times New Roman"/>
      <w:color w:val="000000"/>
      <w:szCs w:val="20"/>
    </w:rPr>
  </w:style>
  <w:style w:type="paragraph" w:customStyle="1" w:styleId="OmniPage25">
    <w:name w:val="OmniPage #25"/>
    <w:basedOn w:val="Normal"/>
    <w:qFormat/>
    <w:rsid w:val="002A25E1"/>
    <w:rPr>
      <w:rFonts w:eastAsia="Times New Roman"/>
      <w:color w:val="000000"/>
      <w:szCs w:val="20"/>
    </w:rPr>
  </w:style>
  <w:style w:type="paragraph" w:customStyle="1" w:styleId="OmniPage18">
    <w:name w:val="OmniPage #18"/>
    <w:basedOn w:val="Normal"/>
    <w:qFormat/>
    <w:rsid w:val="002A25E1"/>
    <w:rPr>
      <w:rFonts w:eastAsia="Times New Roman"/>
      <w:color w:val="000000"/>
      <w:szCs w:val="20"/>
    </w:rPr>
  </w:style>
  <w:style w:type="paragraph" w:customStyle="1" w:styleId="OmniPage26">
    <w:name w:val="OmniPage #26"/>
    <w:basedOn w:val="Normal"/>
    <w:qFormat/>
    <w:rsid w:val="002A25E1"/>
    <w:rPr>
      <w:rFonts w:eastAsia="Times New Roman"/>
      <w:color w:val="000000"/>
      <w:szCs w:val="20"/>
    </w:rPr>
  </w:style>
  <w:style w:type="character" w:customStyle="1" w:styleId="iagsheaderlarge">
    <w:name w:val="iags_header_large"/>
    <w:rsid w:val="002A25E1"/>
  </w:style>
  <w:style w:type="paragraph" w:customStyle="1" w:styleId="OmniPage9">
    <w:name w:val="OmniPage #9"/>
    <w:basedOn w:val="Normal"/>
    <w:qFormat/>
    <w:rsid w:val="002A25E1"/>
    <w:rPr>
      <w:rFonts w:eastAsia="Times New Roman"/>
      <w:color w:val="000000"/>
      <w:szCs w:val="20"/>
    </w:rPr>
  </w:style>
  <w:style w:type="paragraph" w:customStyle="1" w:styleId="OmniPage5">
    <w:name w:val="OmniPage #5"/>
    <w:basedOn w:val="Normal"/>
    <w:qFormat/>
    <w:rsid w:val="002A25E1"/>
    <w:rPr>
      <w:rFonts w:eastAsia="Times New Roman"/>
      <w:color w:val="000000"/>
      <w:szCs w:val="20"/>
    </w:rPr>
  </w:style>
  <w:style w:type="character" w:customStyle="1" w:styleId="style12char0">
    <w:name w:val="style12char"/>
    <w:rsid w:val="002A25E1"/>
  </w:style>
  <w:style w:type="character" w:customStyle="1" w:styleId="charchar20">
    <w:name w:val="charchar2"/>
    <w:rsid w:val="002A25E1"/>
  </w:style>
  <w:style w:type="character" w:customStyle="1" w:styleId="style11char0">
    <w:name w:val="style11char"/>
    <w:rsid w:val="002A25E1"/>
  </w:style>
  <w:style w:type="paragraph" w:customStyle="1" w:styleId="CitesandCardText">
    <w:name w:val="Cites and Card Text"/>
    <w:basedOn w:val="Normal"/>
    <w:qFormat/>
    <w:rsid w:val="002A25E1"/>
    <w:rPr>
      <w:rFonts w:eastAsia="Times New Roman"/>
    </w:rPr>
  </w:style>
  <w:style w:type="paragraph" w:styleId="List2">
    <w:name w:val="List 2"/>
    <w:basedOn w:val="Default"/>
    <w:next w:val="Default"/>
    <w:rsid w:val="002A25E1"/>
    <w:rPr>
      <w:color w:val="auto"/>
      <w:szCs w:val="22"/>
    </w:rPr>
  </w:style>
  <w:style w:type="character" w:customStyle="1" w:styleId="Heading51">
    <w:name w:val="Heading 51"/>
    <w:aliases w:val="Heading 5 Char Char Char,Heading 511"/>
    <w:rsid w:val="002A25E1"/>
    <w:rPr>
      <w:b/>
      <w:bCs/>
      <w:iCs/>
      <w:szCs w:val="26"/>
      <w:lang w:val="en-US" w:eastAsia="en-US" w:bidi="ar-SA"/>
    </w:rPr>
  </w:style>
  <w:style w:type="paragraph" w:customStyle="1" w:styleId="Style160">
    <w:name w:val="Style 16"/>
    <w:basedOn w:val="Normal"/>
    <w:qFormat/>
    <w:rsid w:val="002A25E1"/>
    <w:pPr>
      <w:autoSpaceDE w:val="0"/>
      <w:autoSpaceDN w:val="0"/>
      <w:adjustRightInd w:val="0"/>
    </w:pPr>
    <w:rPr>
      <w:rFonts w:eastAsia="Times New Roman"/>
      <w:sz w:val="24"/>
    </w:rPr>
  </w:style>
  <w:style w:type="paragraph" w:customStyle="1" w:styleId="smalltext2">
    <w:name w:val="smalltext"/>
    <w:basedOn w:val="Normal"/>
    <w:link w:val="smalltextChar0"/>
    <w:qFormat/>
    <w:rsid w:val="002A25E1"/>
    <w:rPr>
      <w:rFonts w:eastAsia="Times New Roman"/>
    </w:rPr>
  </w:style>
  <w:style w:type="character" w:customStyle="1" w:styleId="smalltextChar0">
    <w:name w:val="smalltext Char"/>
    <w:link w:val="smalltext2"/>
    <w:rsid w:val="002A25E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25E1"/>
    <w:pPr>
      <w:spacing w:after="120"/>
    </w:pPr>
    <w:rPr>
      <w:color w:val="auto"/>
      <w:szCs w:val="22"/>
    </w:rPr>
  </w:style>
  <w:style w:type="paragraph" w:customStyle="1" w:styleId="headingChar">
    <w:name w:val="heading Char"/>
    <w:basedOn w:val="Normal"/>
    <w:qFormat/>
    <w:rsid w:val="002A25E1"/>
    <w:pPr>
      <w:jc w:val="center"/>
    </w:pPr>
    <w:rPr>
      <w:rFonts w:ascii="Arial Black" w:eastAsia="Times New Roman" w:hAnsi="Arial Black"/>
      <w:b/>
      <w:sz w:val="36"/>
      <w:u w:val="single"/>
    </w:rPr>
  </w:style>
  <w:style w:type="character" w:customStyle="1" w:styleId="boldunderlineCharChar0">
    <w:name w:val="boldunderline Char Char"/>
    <w:rsid w:val="002A25E1"/>
    <w:rPr>
      <w:b/>
      <w:sz w:val="22"/>
      <w:szCs w:val="24"/>
      <w:u w:val="single"/>
      <w:lang w:val="en-US" w:eastAsia="en-US" w:bidi="ar-SA"/>
    </w:rPr>
  </w:style>
  <w:style w:type="paragraph" w:customStyle="1" w:styleId="Bullets-squares">
    <w:name w:val="Bullets - squares"/>
    <w:basedOn w:val="Normal"/>
    <w:next w:val="Normal"/>
    <w:qFormat/>
    <w:rsid w:val="002A25E1"/>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25E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25E1"/>
    <w:rPr>
      <w:rFonts w:ascii="Times New Roman" w:eastAsia="Times New Roman" w:hAnsi="Times New Roman" w:cs="Times New Roman"/>
      <w:sz w:val="16"/>
    </w:rPr>
  </w:style>
  <w:style w:type="paragraph" w:customStyle="1" w:styleId="RegularCite">
    <w:name w:val="Regular Cite"/>
    <w:qFormat/>
    <w:rsid w:val="002A25E1"/>
    <w:pPr>
      <w:spacing w:after="0" w:line="240" w:lineRule="auto"/>
    </w:pPr>
    <w:rPr>
      <w:rFonts w:ascii="Times New Roman" w:eastAsia="Times New Roman" w:hAnsi="Times New Roman" w:cs="Times New Roman"/>
      <w:sz w:val="20"/>
    </w:rPr>
  </w:style>
  <w:style w:type="character" w:customStyle="1" w:styleId="eudoraheader">
    <w:name w:val="eudoraheader"/>
    <w:rsid w:val="002A25E1"/>
  </w:style>
  <w:style w:type="character" w:customStyle="1" w:styleId="emailstyle26">
    <w:name w:val="emailstyle26"/>
    <w:rsid w:val="002A25E1"/>
  </w:style>
  <w:style w:type="paragraph" w:customStyle="1" w:styleId="context">
    <w:name w:val="context"/>
    <w:basedOn w:val="Normal"/>
    <w:qFormat/>
    <w:rsid w:val="002A25E1"/>
    <w:pPr>
      <w:spacing w:before="100" w:beforeAutospacing="1" w:after="100" w:afterAutospacing="1"/>
    </w:pPr>
    <w:rPr>
      <w:rFonts w:eastAsia="Times New Roman"/>
      <w:sz w:val="24"/>
    </w:rPr>
  </w:style>
  <w:style w:type="character" w:customStyle="1" w:styleId="articleheadline">
    <w:name w:val="articleheadline"/>
    <w:rsid w:val="002A25E1"/>
  </w:style>
  <w:style w:type="character" w:customStyle="1" w:styleId="sendtofriend">
    <w:name w:val="sendtofriend"/>
    <w:rsid w:val="002A25E1"/>
  </w:style>
  <w:style w:type="character" w:customStyle="1" w:styleId="pagetype">
    <w:name w:val="pagetype"/>
    <w:rsid w:val="002A25E1"/>
  </w:style>
  <w:style w:type="character" w:customStyle="1" w:styleId="byl">
    <w:name w:val="byl"/>
    <w:rsid w:val="002A25E1"/>
  </w:style>
  <w:style w:type="paragraph" w:customStyle="1" w:styleId="Size6">
    <w:name w:val="Size 6"/>
    <w:link w:val="Size6Char"/>
    <w:qFormat/>
    <w:rsid w:val="002A25E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25E1"/>
    <w:rPr>
      <w:rFonts w:ascii="Times New Roman" w:eastAsia="Times New Roman" w:hAnsi="Times New Roman" w:cs="Times New Roman"/>
      <w:sz w:val="16"/>
    </w:rPr>
  </w:style>
  <w:style w:type="character" w:customStyle="1" w:styleId="underliningchar3">
    <w:name w:val="underliningchar"/>
    <w:rsid w:val="002A25E1"/>
  </w:style>
  <w:style w:type="paragraph" w:customStyle="1" w:styleId="TxBrp11">
    <w:name w:val="TxBr_p11"/>
    <w:basedOn w:val="Normal"/>
    <w:qFormat/>
    <w:rsid w:val="002A25E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25E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25E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25E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25E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25E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25E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25E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25E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25E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25E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25E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25E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25E1"/>
    <w:rPr>
      <w:vanish w:val="0"/>
      <w:webHidden w:val="0"/>
      <w:color w:val="999999"/>
      <w:sz w:val="12"/>
      <w:szCs w:val="12"/>
      <w:specVanish/>
    </w:rPr>
  </w:style>
  <w:style w:type="character" w:customStyle="1" w:styleId="CardsFont8ptChar">
    <w:name w:val="Cards + Font: 8 pt Char"/>
    <w:rsid w:val="002A25E1"/>
    <w:rPr>
      <w:sz w:val="16"/>
    </w:rPr>
  </w:style>
  <w:style w:type="character" w:customStyle="1" w:styleId="TagLineCharChar">
    <w:name w:val="Tag Line Char Char"/>
    <w:rsid w:val="002A25E1"/>
    <w:rPr>
      <w:rFonts w:cs="Arial"/>
      <w:b/>
      <w:bCs/>
      <w:iCs/>
      <w:sz w:val="24"/>
      <w:szCs w:val="28"/>
      <w:lang w:val="en-US" w:eastAsia="en-US" w:bidi="ar-SA"/>
    </w:rPr>
  </w:style>
  <w:style w:type="character" w:customStyle="1" w:styleId="articlecommentcount">
    <w:name w:val="article_comment_count"/>
    <w:rsid w:val="002A25E1"/>
  </w:style>
  <w:style w:type="character" w:customStyle="1" w:styleId="articlerecommendcount">
    <w:name w:val="article_recommend_count"/>
    <w:rsid w:val="002A25E1"/>
  </w:style>
  <w:style w:type="character" w:customStyle="1" w:styleId="normaltext1">
    <w:name w:val="normal_text"/>
    <w:rsid w:val="002A25E1"/>
  </w:style>
  <w:style w:type="paragraph" w:customStyle="1" w:styleId="storytimestamp">
    <w:name w:val="storytimestamp"/>
    <w:basedOn w:val="Normal"/>
    <w:qFormat/>
    <w:rsid w:val="002A25E1"/>
    <w:pPr>
      <w:spacing w:before="100" w:beforeAutospacing="1" w:after="100" w:afterAutospacing="1"/>
    </w:pPr>
    <w:rPr>
      <w:rFonts w:eastAsia="Times New Roman"/>
      <w:sz w:val="24"/>
    </w:rPr>
  </w:style>
  <w:style w:type="character" w:customStyle="1" w:styleId="story-byline">
    <w:name w:val="story-byline"/>
    <w:rsid w:val="002A25E1"/>
  </w:style>
  <w:style w:type="character" w:customStyle="1" w:styleId="story-titleline">
    <w:name w:val="story-titleline"/>
    <w:rsid w:val="002A25E1"/>
  </w:style>
  <w:style w:type="paragraph" w:styleId="ListBullet2">
    <w:name w:val="List Bullet 2"/>
    <w:basedOn w:val="Normal"/>
    <w:rsid w:val="002A25E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25E1"/>
    <w:rPr>
      <w:rFonts w:eastAsia="Times New Roman"/>
      <w:color w:val="000000"/>
      <w:sz w:val="10"/>
    </w:rPr>
  </w:style>
  <w:style w:type="character" w:customStyle="1" w:styleId="marron">
    <w:name w:val="marron"/>
    <w:rsid w:val="002A25E1"/>
  </w:style>
  <w:style w:type="character" w:customStyle="1" w:styleId="UnderlineCardChar1">
    <w:name w:val="Underline Card Char"/>
    <w:rsid w:val="002A25E1"/>
    <w:rPr>
      <w:sz w:val="22"/>
      <w:szCs w:val="24"/>
      <w:u w:val="single"/>
      <w:lang w:val="en-US" w:eastAsia="en-US" w:bidi="ar-SA"/>
    </w:rPr>
  </w:style>
  <w:style w:type="character" w:customStyle="1" w:styleId="SourcesCharChar1">
    <w:name w:val="Sources Char Char1"/>
    <w:rsid w:val="002A25E1"/>
    <w:rPr>
      <w:rFonts w:cs="Arial"/>
      <w:b/>
      <w:bCs/>
      <w:iCs/>
      <w:sz w:val="24"/>
      <w:szCs w:val="28"/>
      <w:lang w:val="en-US" w:eastAsia="en-US" w:bidi="ar-SA"/>
    </w:rPr>
  </w:style>
  <w:style w:type="paragraph" w:customStyle="1" w:styleId="OmniPage3">
    <w:name w:val="OmniPage #3"/>
    <w:basedOn w:val="Normal"/>
    <w:qFormat/>
    <w:rsid w:val="002A25E1"/>
    <w:rPr>
      <w:rFonts w:eastAsia="Times New Roman"/>
      <w:color w:val="000000"/>
      <w:szCs w:val="20"/>
    </w:rPr>
  </w:style>
  <w:style w:type="paragraph" w:customStyle="1" w:styleId="OmniPage16">
    <w:name w:val="OmniPage #16"/>
    <w:basedOn w:val="Normal"/>
    <w:qFormat/>
    <w:rsid w:val="002A25E1"/>
    <w:rPr>
      <w:rFonts w:eastAsia="Times New Roman"/>
      <w:color w:val="000000"/>
      <w:szCs w:val="20"/>
    </w:rPr>
  </w:style>
  <w:style w:type="paragraph" w:customStyle="1" w:styleId="OmniPage23">
    <w:name w:val="OmniPage #23"/>
    <w:basedOn w:val="Normal"/>
    <w:qFormat/>
    <w:rsid w:val="002A25E1"/>
    <w:rPr>
      <w:rFonts w:eastAsia="Times New Roman"/>
      <w:color w:val="000000"/>
      <w:szCs w:val="20"/>
    </w:rPr>
  </w:style>
  <w:style w:type="paragraph" w:customStyle="1" w:styleId="OmniPage24">
    <w:name w:val="OmniPage #24"/>
    <w:basedOn w:val="Normal"/>
    <w:qFormat/>
    <w:rsid w:val="002A25E1"/>
    <w:rPr>
      <w:rFonts w:eastAsia="Times New Roman"/>
      <w:color w:val="000000"/>
      <w:szCs w:val="20"/>
    </w:rPr>
  </w:style>
  <w:style w:type="paragraph" w:customStyle="1" w:styleId="OmniPage27">
    <w:name w:val="OmniPage #27"/>
    <w:basedOn w:val="Normal"/>
    <w:qFormat/>
    <w:rsid w:val="002A25E1"/>
    <w:rPr>
      <w:rFonts w:eastAsia="Times New Roman"/>
      <w:color w:val="000000"/>
      <w:szCs w:val="20"/>
    </w:rPr>
  </w:style>
  <w:style w:type="paragraph" w:customStyle="1" w:styleId="OmniPage28">
    <w:name w:val="OmniPage #28"/>
    <w:basedOn w:val="Normal"/>
    <w:qFormat/>
    <w:rsid w:val="002A25E1"/>
    <w:rPr>
      <w:rFonts w:eastAsia="Times New Roman"/>
      <w:color w:val="000000"/>
      <w:szCs w:val="20"/>
    </w:rPr>
  </w:style>
  <w:style w:type="paragraph" w:customStyle="1" w:styleId="OmniPage29">
    <w:name w:val="OmniPage #29"/>
    <w:basedOn w:val="Normal"/>
    <w:qFormat/>
    <w:rsid w:val="002A25E1"/>
    <w:rPr>
      <w:rFonts w:eastAsia="Times New Roman"/>
      <w:color w:val="000000"/>
      <w:szCs w:val="20"/>
    </w:rPr>
  </w:style>
  <w:style w:type="paragraph" w:customStyle="1" w:styleId="OmniPage30">
    <w:name w:val="OmniPage #30"/>
    <w:basedOn w:val="Normal"/>
    <w:qFormat/>
    <w:rsid w:val="002A25E1"/>
    <w:rPr>
      <w:rFonts w:eastAsia="Times New Roman"/>
      <w:color w:val="000000"/>
      <w:szCs w:val="20"/>
    </w:rPr>
  </w:style>
  <w:style w:type="paragraph" w:customStyle="1" w:styleId="OmniPage31">
    <w:name w:val="OmniPage #31"/>
    <w:basedOn w:val="Normal"/>
    <w:qFormat/>
    <w:rsid w:val="002A25E1"/>
    <w:rPr>
      <w:rFonts w:eastAsia="Times New Roman"/>
      <w:color w:val="000000"/>
      <w:szCs w:val="20"/>
    </w:rPr>
  </w:style>
  <w:style w:type="paragraph" w:customStyle="1" w:styleId="OmniPage32">
    <w:name w:val="OmniPage #32"/>
    <w:basedOn w:val="Normal"/>
    <w:qFormat/>
    <w:rsid w:val="002A25E1"/>
    <w:rPr>
      <w:rFonts w:eastAsia="Times New Roman"/>
      <w:color w:val="000000"/>
      <w:szCs w:val="20"/>
    </w:rPr>
  </w:style>
  <w:style w:type="paragraph" w:customStyle="1" w:styleId="OmniPage33">
    <w:name w:val="OmniPage #33"/>
    <w:basedOn w:val="Normal"/>
    <w:qFormat/>
    <w:rsid w:val="002A25E1"/>
    <w:rPr>
      <w:rFonts w:eastAsia="Times New Roman"/>
      <w:color w:val="000000"/>
      <w:szCs w:val="20"/>
    </w:rPr>
  </w:style>
  <w:style w:type="paragraph" w:customStyle="1" w:styleId="OmniPage34">
    <w:name w:val="OmniPage #34"/>
    <w:basedOn w:val="Normal"/>
    <w:qFormat/>
    <w:rsid w:val="002A25E1"/>
    <w:rPr>
      <w:rFonts w:eastAsia="Times New Roman"/>
      <w:color w:val="000000"/>
      <w:szCs w:val="20"/>
    </w:rPr>
  </w:style>
  <w:style w:type="paragraph" w:customStyle="1" w:styleId="OmniPage35">
    <w:name w:val="OmniPage #35"/>
    <w:basedOn w:val="Normal"/>
    <w:qFormat/>
    <w:rsid w:val="002A25E1"/>
    <w:rPr>
      <w:rFonts w:eastAsia="Times New Roman"/>
      <w:color w:val="000000"/>
      <w:szCs w:val="20"/>
    </w:rPr>
  </w:style>
  <w:style w:type="paragraph" w:customStyle="1" w:styleId="OmniPage36">
    <w:name w:val="OmniPage #36"/>
    <w:basedOn w:val="Normal"/>
    <w:qFormat/>
    <w:rsid w:val="002A25E1"/>
    <w:rPr>
      <w:rFonts w:eastAsia="Times New Roman"/>
      <w:color w:val="000000"/>
      <w:szCs w:val="20"/>
    </w:rPr>
  </w:style>
  <w:style w:type="paragraph" w:customStyle="1" w:styleId="OmniPage37">
    <w:name w:val="OmniPage #37"/>
    <w:basedOn w:val="Normal"/>
    <w:qFormat/>
    <w:rsid w:val="002A25E1"/>
    <w:rPr>
      <w:rFonts w:eastAsia="Times New Roman"/>
      <w:color w:val="000000"/>
      <w:szCs w:val="20"/>
    </w:rPr>
  </w:style>
  <w:style w:type="paragraph" w:customStyle="1" w:styleId="OmniPage38">
    <w:name w:val="OmniPage #38"/>
    <w:basedOn w:val="Normal"/>
    <w:qFormat/>
    <w:rsid w:val="002A25E1"/>
    <w:rPr>
      <w:rFonts w:eastAsia="Times New Roman"/>
      <w:color w:val="000000"/>
      <w:szCs w:val="20"/>
    </w:rPr>
  </w:style>
  <w:style w:type="paragraph" w:customStyle="1" w:styleId="OmniPage39">
    <w:name w:val="OmniPage #39"/>
    <w:basedOn w:val="Normal"/>
    <w:qFormat/>
    <w:rsid w:val="002A25E1"/>
    <w:rPr>
      <w:rFonts w:eastAsia="Times New Roman"/>
      <w:color w:val="000000"/>
      <w:szCs w:val="20"/>
    </w:rPr>
  </w:style>
  <w:style w:type="paragraph" w:customStyle="1" w:styleId="OmniPage40">
    <w:name w:val="OmniPage #40"/>
    <w:basedOn w:val="Normal"/>
    <w:qFormat/>
    <w:rsid w:val="002A25E1"/>
    <w:rPr>
      <w:rFonts w:eastAsia="Times New Roman"/>
      <w:color w:val="000000"/>
      <w:szCs w:val="20"/>
    </w:rPr>
  </w:style>
  <w:style w:type="paragraph" w:customStyle="1" w:styleId="OmniPage41">
    <w:name w:val="OmniPage #41"/>
    <w:basedOn w:val="Normal"/>
    <w:qFormat/>
    <w:rsid w:val="002A25E1"/>
    <w:rPr>
      <w:rFonts w:eastAsia="Times New Roman"/>
      <w:color w:val="000000"/>
      <w:szCs w:val="20"/>
    </w:rPr>
  </w:style>
  <w:style w:type="paragraph" w:customStyle="1" w:styleId="OmniPage42">
    <w:name w:val="OmniPage #42"/>
    <w:basedOn w:val="Normal"/>
    <w:qFormat/>
    <w:rsid w:val="002A25E1"/>
    <w:rPr>
      <w:rFonts w:eastAsia="Times New Roman"/>
      <w:color w:val="000000"/>
      <w:szCs w:val="20"/>
    </w:rPr>
  </w:style>
  <w:style w:type="paragraph" w:customStyle="1" w:styleId="OmniPage43">
    <w:name w:val="OmniPage #43"/>
    <w:basedOn w:val="Normal"/>
    <w:qFormat/>
    <w:rsid w:val="002A25E1"/>
    <w:rPr>
      <w:rFonts w:eastAsia="Times New Roman"/>
      <w:color w:val="000000"/>
      <w:szCs w:val="20"/>
    </w:rPr>
  </w:style>
  <w:style w:type="paragraph" w:customStyle="1" w:styleId="OmniPage44">
    <w:name w:val="OmniPage #44"/>
    <w:basedOn w:val="Normal"/>
    <w:qFormat/>
    <w:rsid w:val="002A25E1"/>
    <w:rPr>
      <w:rFonts w:eastAsia="Times New Roman"/>
      <w:color w:val="000000"/>
      <w:szCs w:val="20"/>
    </w:rPr>
  </w:style>
  <w:style w:type="paragraph" w:customStyle="1" w:styleId="OmniPage45">
    <w:name w:val="OmniPage #45"/>
    <w:basedOn w:val="Normal"/>
    <w:qFormat/>
    <w:rsid w:val="002A25E1"/>
    <w:rPr>
      <w:rFonts w:eastAsia="Times New Roman"/>
      <w:color w:val="000000"/>
      <w:szCs w:val="20"/>
    </w:rPr>
  </w:style>
  <w:style w:type="paragraph" w:customStyle="1" w:styleId="OmniPage46">
    <w:name w:val="OmniPage #46"/>
    <w:basedOn w:val="Normal"/>
    <w:qFormat/>
    <w:rsid w:val="002A25E1"/>
    <w:rPr>
      <w:rFonts w:eastAsia="Times New Roman"/>
      <w:color w:val="000000"/>
      <w:szCs w:val="20"/>
    </w:rPr>
  </w:style>
  <w:style w:type="paragraph" w:customStyle="1" w:styleId="OmniPage47">
    <w:name w:val="OmniPage #47"/>
    <w:basedOn w:val="Normal"/>
    <w:qFormat/>
    <w:rsid w:val="002A25E1"/>
    <w:rPr>
      <w:rFonts w:eastAsia="Times New Roman"/>
      <w:color w:val="000000"/>
      <w:szCs w:val="20"/>
    </w:rPr>
  </w:style>
  <w:style w:type="paragraph" w:customStyle="1" w:styleId="OmniPage48">
    <w:name w:val="OmniPage #48"/>
    <w:basedOn w:val="Normal"/>
    <w:qFormat/>
    <w:rsid w:val="002A25E1"/>
    <w:rPr>
      <w:rFonts w:eastAsia="Times New Roman"/>
      <w:color w:val="000000"/>
      <w:szCs w:val="20"/>
    </w:rPr>
  </w:style>
  <w:style w:type="paragraph" w:customStyle="1" w:styleId="OmniPage49">
    <w:name w:val="OmniPage #49"/>
    <w:basedOn w:val="Normal"/>
    <w:qFormat/>
    <w:rsid w:val="002A25E1"/>
    <w:rPr>
      <w:rFonts w:eastAsia="Times New Roman"/>
      <w:color w:val="000000"/>
      <w:szCs w:val="20"/>
    </w:rPr>
  </w:style>
  <w:style w:type="paragraph" w:customStyle="1" w:styleId="OmniPage50">
    <w:name w:val="OmniPage #50"/>
    <w:basedOn w:val="Normal"/>
    <w:qFormat/>
    <w:rsid w:val="002A25E1"/>
    <w:rPr>
      <w:rFonts w:eastAsia="Times New Roman"/>
      <w:color w:val="000000"/>
      <w:szCs w:val="20"/>
    </w:rPr>
  </w:style>
  <w:style w:type="paragraph" w:customStyle="1" w:styleId="OmniPage51">
    <w:name w:val="OmniPage #51"/>
    <w:basedOn w:val="Normal"/>
    <w:qFormat/>
    <w:rsid w:val="002A25E1"/>
    <w:rPr>
      <w:rFonts w:eastAsia="Times New Roman"/>
      <w:color w:val="000000"/>
      <w:szCs w:val="20"/>
    </w:rPr>
  </w:style>
  <w:style w:type="paragraph" w:customStyle="1" w:styleId="OmniPage52">
    <w:name w:val="OmniPage #52"/>
    <w:basedOn w:val="Normal"/>
    <w:qFormat/>
    <w:rsid w:val="002A25E1"/>
    <w:rPr>
      <w:rFonts w:eastAsia="Times New Roman"/>
      <w:color w:val="000000"/>
      <w:szCs w:val="20"/>
    </w:rPr>
  </w:style>
  <w:style w:type="paragraph" w:customStyle="1" w:styleId="OmniPage53">
    <w:name w:val="OmniPage #53"/>
    <w:basedOn w:val="Normal"/>
    <w:qFormat/>
    <w:rsid w:val="002A25E1"/>
    <w:rPr>
      <w:rFonts w:eastAsia="Times New Roman"/>
      <w:color w:val="000000"/>
      <w:szCs w:val="20"/>
    </w:rPr>
  </w:style>
  <w:style w:type="paragraph" w:customStyle="1" w:styleId="OmniPage54">
    <w:name w:val="OmniPage #54"/>
    <w:basedOn w:val="Normal"/>
    <w:qFormat/>
    <w:rsid w:val="002A25E1"/>
    <w:rPr>
      <w:rFonts w:eastAsia="Times New Roman"/>
      <w:color w:val="000000"/>
      <w:szCs w:val="20"/>
    </w:rPr>
  </w:style>
  <w:style w:type="paragraph" w:customStyle="1" w:styleId="OmniPage55">
    <w:name w:val="OmniPage #55"/>
    <w:basedOn w:val="Normal"/>
    <w:qFormat/>
    <w:rsid w:val="002A25E1"/>
    <w:rPr>
      <w:rFonts w:eastAsia="Times New Roman"/>
      <w:color w:val="000000"/>
      <w:szCs w:val="20"/>
    </w:rPr>
  </w:style>
  <w:style w:type="paragraph" w:customStyle="1" w:styleId="OmniPage56">
    <w:name w:val="OmniPage #56"/>
    <w:basedOn w:val="Normal"/>
    <w:qFormat/>
    <w:rsid w:val="002A25E1"/>
    <w:rPr>
      <w:rFonts w:eastAsia="Times New Roman"/>
      <w:color w:val="000000"/>
      <w:szCs w:val="20"/>
    </w:rPr>
  </w:style>
  <w:style w:type="paragraph" w:customStyle="1" w:styleId="OmniPage57">
    <w:name w:val="OmniPage #57"/>
    <w:basedOn w:val="Normal"/>
    <w:qFormat/>
    <w:rsid w:val="002A25E1"/>
    <w:rPr>
      <w:rFonts w:eastAsia="Times New Roman"/>
      <w:color w:val="000000"/>
      <w:szCs w:val="20"/>
    </w:rPr>
  </w:style>
  <w:style w:type="paragraph" w:customStyle="1" w:styleId="OmniPage58">
    <w:name w:val="OmniPage #58"/>
    <w:basedOn w:val="Normal"/>
    <w:qFormat/>
    <w:rsid w:val="002A25E1"/>
    <w:rPr>
      <w:rFonts w:eastAsia="Times New Roman"/>
      <w:color w:val="000000"/>
      <w:szCs w:val="20"/>
    </w:rPr>
  </w:style>
  <w:style w:type="paragraph" w:customStyle="1" w:styleId="OmniPage59">
    <w:name w:val="OmniPage #59"/>
    <w:basedOn w:val="Normal"/>
    <w:qFormat/>
    <w:rsid w:val="002A25E1"/>
    <w:rPr>
      <w:rFonts w:eastAsia="Times New Roman"/>
      <w:color w:val="000000"/>
      <w:szCs w:val="20"/>
    </w:rPr>
  </w:style>
  <w:style w:type="paragraph" w:customStyle="1" w:styleId="OmniPage60">
    <w:name w:val="OmniPage #60"/>
    <w:basedOn w:val="Normal"/>
    <w:qFormat/>
    <w:rsid w:val="002A25E1"/>
    <w:rPr>
      <w:rFonts w:eastAsia="Times New Roman"/>
      <w:color w:val="000000"/>
      <w:szCs w:val="20"/>
    </w:rPr>
  </w:style>
  <w:style w:type="paragraph" w:customStyle="1" w:styleId="OmniPage61">
    <w:name w:val="OmniPage #61"/>
    <w:basedOn w:val="Normal"/>
    <w:qFormat/>
    <w:rsid w:val="002A25E1"/>
    <w:rPr>
      <w:rFonts w:eastAsia="Times New Roman"/>
      <w:color w:val="000000"/>
      <w:szCs w:val="20"/>
    </w:rPr>
  </w:style>
  <w:style w:type="paragraph" w:customStyle="1" w:styleId="OmniPage62">
    <w:name w:val="OmniPage #62"/>
    <w:basedOn w:val="Normal"/>
    <w:qFormat/>
    <w:rsid w:val="002A25E1"/>
    <w:rPr>
      <w:rFonts w:eastAsia="Times New Roman"/>
      <w:color w:val="000000"/>
      <w:szCs w:val="20"/>
    </w:rPr>
  </w:style>
  <w:style w:type="paragraph" w:customStyle="1" w:styleId="OmniPage63">
    <w:name w:val="OmniPage #63"/>
    <w:basedOn w:val="Normal"/>
    <w:qFormat/>
    <w:rsid w:val="002A25E1"/>
    <w:rPr>
      <w:rFonts w:eastAsia="Times New Roman"/>
      <w:color w:val="000000"/>
      <w:szCs w:val="20"/>
    </w:rPr>
  </w:style>
  <w:style w:type="paragraph" w:customStyle="1" w:styleId="OmniPage64">
    <w:name w:val="OmniPage #64"/>
    <w:basedOn w:val="Normal"/>
    <w:qFormat/>
    <w:rsid w:val="002A25E1"/>
    <w:rPr>
      <w:rFonts w:eastAsia="Times New Roman"/>
      <w:color w:val="000000"/>
      <w:szCs w:val="20"/>
    </w:rPr>
  </w:style>
  <w:style w:type="paragraph" w:customStyle="1" w:styleId="OmniPage65">
    <w:name w:val="OmniPage #65"/>
    <w:basedOn w:val="Normal"/>
    <w:qFormat/>
    <w:rsid w:val="002A25E1"/>
    <w:rPr>
      <w:rFonts w:eastAsia="Times New Roman"/>
      <w:color w:val="000000"/>
      <w:szCs w:val="20"/>
    </w:rPr>
  </w:style>
  <w:style w:type="paragraph" w:customStyle="1" w:styleId="OmniPage66">
    <w:name w:val="OmniPage #66"/>
    <w:basedOn w:val="Normal"/>
    <w:qFormat/>
    <w:rsid w:val="002A25E1"/>
    <w:rPr>
      <w:rFonts w:eastAsia="Times New Roman"/>
      <w:color w:val="000000"/>
      <w:szCs w:val="20"/>
    </w:rPr>
  </w:style>
  <w:style w:type="paragraph" w:customStyle="1" w:styleId="OmniPage67">
    <w:name w:val="OmniPage #67"/>
    <w:basedOn w:val="Normal"/>
    <w:qFormat/>
    <w:rsid w:val="002A25E1"/>
    <w:rPr>
      <w:rFonts w:eastAsia="Times New Roman"/>
      <w:color w:val="000000"/>
      <w:szCs w:val="20"/>
    </w:rPr>
  </w:style>
  <w:style w:type="paragraph" w:customStyle="1" w:styleId="OmniPage68">
    <w:name w:val="OmniPage #68"/>
    <w:basedOn w:val="Normal"/>
    <w:qFormat/>
    <w:rsid w:val="002A25E1"/>
    <w:rPr>
      <w:rFonts w:eastAsia="Times New Roman"/>
      <w:color w:val="000000"/>
      <w:szCs w:val="20"/>
    </w:rPr>
  </w:style>
  <w:style w:type="paragraph" w:customStyle="1" w:styleId="OmniPage69">
    <w:name w:val="OmniPage #69"/>
    <w:basedOn w:val="Normal"/>
    <w:qFormat/>
    <w:rsid w:val="002A25E1"/>
    <w:rPr>
      <w:rFonts w:eastAsia="Times New Roman"/>
      <w:color w:val="000000"/>
      <w:szCs w:val="20"/>
    </w:rPr>
  </w:style>
  <w:style w:type="paragraph" w:customStyle="1" w:styleId="OmniPage70">
    <w:name w:val="OmniPage #70"/>
    <w:basedOn w:val="Normal"/>
    <w:qFormat/>
    <w:rsid w:val="002A25E1"/>
    <w:rPr>
      <w:rFonts w:eastAsia="Times New Roman"/>
      <w:color w:val="000000"/>
      <w:szCs w:val="20"/>
    </w:rPr>
  </w:style>
  <w:style w:type="paragraph" w:customStyle="1" w:styleId="OmniPage71">
    <w:name w:val="OmniPage #71"/>
    <w:basedOn w:val="Normal"/>
    <w:qFormat/>
    <w:rsid w:val="002A25E1"/>
    <w:rPr>
      <w:rFonts w:eastAsia="Times New Roman"/>
      <w:color w:val="000000"/>
      <w:szCs w:val="20"/>
    </w:rPr>
  </w:style>
  <w:style w:type="table" w:customStyle="1" w:styleId="MediumGrid22">
    <w:name w:val="Medium Grid 22"/>
    <w:basedOn w:val="TableNormal"/>
    <w:uiPriority w:val="68"/>
    <w:rsid w:val="002A25E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25E1"/>
    <w:rPr>
      <w:rFonts w:ascii="Times New Roman" w:eastAsia="Times New Roman" w:hAnsi="Times New Roman" w:cs="Calibri"/>
      <w:sz w:val="16"/>
      <w:szCs w:val="20"/>
    </w:rPr>
  </w:style>
  <w:style w:type="character" w:customStyle="1" w:styleId="createby">
    <w:name w:val="createby"/>
    <w:rsid w:val="002A25E1"/>
  </w:style>
  <w:style w:type="character" w:customStyle="1" w:styleId="quote-right">
    <w:name w:val="quote-right"/>
    <w:rsid w:val="002A25E1"/>
  </w:style>
  <w:style w:type="character" w:customStyle="1" w:styleId="smallcase">
    <w:name w:val="smallcase"/>
    <w:rsid w:val="002A25E1"/>
  </w:style>
  <w:style w:type="character" w:customStyle="1" w:styleId="ft0">
    <w:name w:val="ft0"/>
    <w:rsid w:val="002A25E1"/>
  </w:style>
  <w:style w:type="character" w:customStyle="1" w:styleId="ft2">
    <w:name w:val="ft2"/>
    <w:rsid w:val="002A25E1"/>
  </w:style>
  <w:style w:type="character" w:customStyle="1" w:styleId="ft3">
    <w:name w:val="ft3"/>
    <w:rsid w:val="002A25E1"/>
  </w:style>
  <w:style w:type="character" w:customStyle="1" w:styleId="StyleTimesNewRoman12ptBold1">
    <w:name w:val="Style Times New Roman 12 pt Bold1"/>
    <w:rsid w:val="002A25E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25E1"/>
    <w:rPr>
      <w:rFonts w:eastAsia="MS Mincho"/>
      <w:szCs w:val="24"/>
      <w:u w:val="single"/>
      <w:lang w:val="en-US" w:eastAsia="ja-JP" w:bidi="ar-SA"/>
    </w:rPr>
  </w:style>
  <w:style w:type="character" w:customStyle="1" w:styleId="CircledChar2">
    <w:name w:val="Circled Char2"/>
    <w:rsid w:val="002A25E1"/>
    <w:rPr>
      <w:rFonts w:eastAsia="MS Mincho"/>
      <w:b/>
      <w:szCs w:val="24"/>
      <w:u w:val="single"/>
      <w:lang w:val="en-US" w:eastAsia="ja-JP" w:bidi="ar-SA"/>
    </w:rPr>
  </w:style>
  <w:style w:type="character" w:customStyle="1" w:styleId="SmallTextChar2">
    <w:name w:val="Small Text Char2"/>
    <w:rsid w:val="002A25E1"/>
    <w:rPr>
      <w:rFonts w:eastAsia="MS Mincho"/>
      <w:sz w:val="15"/>
      <w:szCs w:val="24"/>
      <w:lang w:val="en-US" w:eastAsia="ja-JP" w:bidi="ar-SA"/>
    </w:rPr>
  </w:style>
  <w:style w:type="character" w:customStyle="1" w:styleId="BoldandUnderlineCharCharCharCharChar1">
    <w:name w:val="Bold and Underline Char Char Char Char Char1"/>
    <w:rsid w:val="002A25E1"/>
    <w:rPr>
      <w:b/>
      <w:szCs w:val="24"/>
      <w:u w:val="single"/>
      <w:lang w:val="en-US" w:eastAsia="en-US" w:bidi="ar-SA"/>
    </w:rPr>
  </w:style>
  <w:style w:type="character" w:customStyle="1" w:styleId="SmallCardChar">
    <w:name w:val="Small Card Char"/>
    <w:rsid w:val="002A25E1"/>
    <w:rPr>
      <w:rFonts w:ascii="Palatino Linotype" w:eastAsia="Times New Roman" w:hAnsi="Palatino Linotype"/>
      <w:sz w:val="12"/>
      <w:szCs w:val="24"/>
    </w:rPr>
  </w:style>
  <w:style w:type="character" w:customStyle="1" w:styleId="StyleBoldUnderline10ptBold">
    <w:name w:val="Style Bold Underline + 10 pt Bold"/>
    <w:rsid w:val="002A25E1"/>
    <w:rPr>
      <w:b/>
      <w:bCs/>
      <w:sz w:val="20"/>
      <w:u w:val="thick"/>
    </w:rPr>
  </w:style>
  <w:style w:type="character" w:customStyle="1" w:styleId="PageHeaderChar">
    <w:name w:val="Page Header Char"/>
    <w:link w:val="PageHeader"/>
    <w:rsid w:val="002A25E1"/>
    <w:rPr>
      <w:rFonts w:ascii="Calibri" w:eastAsia="Times New Roman" w:hAnsi="Calibri" w:cs="Calibri"/>
      <w:b/>
      <w:szCs w:val="18"/>
    </w:rPr>
  </w:style>
  <w:style w:type="paragraph" w:customStyle="1" w:styleId="NormalNoUnderline">
    <w:name w:val="Normal + No Underline"/>
    <w:basedOn w:val="Normal"/>
    <w:link w:val="NormalNoUnderlineChar"/>
    <w:qFormat/>
    <w:rsid w:val="002A25E1"/>
    <w:pPr>
      <w:ind w:left="720"/>
    </w:pPr>
    <w:rPr>
      <w:rFonts w:eastAsia="Times New Roman"/>
      <w:sz w:val="12"/>
    </w:rPr>
  </w:style>
  <w:style w:type="character" w:customStyle="1" w:styleId="NormalNoUnderlineChar">
    <w:name w:val="Normal + No Underline Char"/>
    <w:link w:val="NormalNoUnderline"/>
    <w:rsid w:val="002A25E1"/>
    <w:rPr>
      <w:rFonts w:ascii="Calibri" w:eastAsia="Times New Roman" w:hAnsi="Calibri" w:cs="Calibri"/>
      <w:sz w:val="12"/>
    </w:rPr>
  </w:style>
  <w:style w:type="paragraph" w:customStyle="1" w:styleId="TagCite2">
    <w:name w:val="Tag Cite"/>
    <w:basedOn w:val="PageHeader"/>
    <w:link w:val="TagCiteChar3"/>
    <w:qFormat/>
    <w:rsid w:val="002A25E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25E1"/>
    <w:rPr>
      <w:rFonts w:ascii="Arial Narrow" w:eastAsia="SimSun" w:hAnsi="Arial Narrow" w:cs="Calibri"/>
      <w:b/>
      <w:sz w:val="24"/>
      <w:lang w:eastAsia="zh-CN"/>
    </w:rPr>
  </w:style>
  <w:style w:type="character" w:customStyle="1" w:styleId="smalllink">
    <w:name w:val="smalllink"/>
    <w:rsid w:val="002A25E1"/>
  </w:style>
  <w:style w:type="character" w:customStyle="1" w:styleId="bighead1">
    <w:name w:val="bighead1"/>
    <w:rsid w:val="002A25E1"/>
    <w:rPr>
      <w:rFonts w:ascii="Verdana" w:hAnsi="Verdana" w:hint="default"/>
      <w:b/>
      <w:bCs/>
      <w:sz w:val="27"/>
      <w:szCs w:val="27"/>
    </w:rPr>
  </w:style>
  <w:style w:type="character" w:customStyle="1" w:styleId="Underline-WFU">
    <w:name w:val="Underline-WFU"/>
    <w:uiPriority w:val="1"/>
    <w:qFormat/>
    <w:rsid w:val="002A25E1"/>
    <w:rPr>
      <w:rFonts w:ascii="Cambria" w:hAnsi="Cambria"/>
      <w:sz w:val="21"/>
      <w:u w:val="single"/>
    </w:rPr>
  </w:style>
  <w:style w:type="paragraph" w:customStyle="1" w:styleId="Tiny-WFU">
    <w:name w:val="Tiny-WFU"/>
    <w:basedOn w:val="Normal"/>
    <w:qFormat/>
    <w:rsid w:val="002A25E1"/>
    <w:rPr>
      <w:rFonts w:ascii="Cambria" w:eastAsia="Malgun Gothic" w:hAnsi="Cambria"/>
      <w:sz w:val="12"/>
      <w:lang w:eastAsia="ko-KR"/>
    </w:rPr>
  </w:style>
  <w:style w:type="character" w:customStyle="1" w:styleId="CardTextCharChar">
    <w:name w:val="Card Text Char Char"/>
    <w:rsid w:val="002A25E1"/>
    <w:rPr>
      <w:rFonts w:ascii="Arial" w:hAnsi="Arial"/>
      <w:sz w:val="16"/>
      <w:szCs w:val="24"/>
    </w:rPr>
  </w:style>
  <w:style w:type="paragraph" w:customStyle="1" w:styleId="Indentation">
    <w:name w:val="Indentation"/>
    <w:basedOn w:val="Normal"/>
    <w:qFormat/>
    <w:rsid w:val="002A25E1"/>
    <w:pPr>
      <w:ind w:left="288" w:right="288"/>
    </w:pPr>
    <w:rPr>
      <w:rFonts w:eastAsia="Calibri"/>
    </w:rPr>
  </w:style>
  <w:style w:type="character" w:customStyle="1" w:styleId="left-date1">
    <w:name w:val="left-date1"/>
    <w:rsid w:val="002A25E1"/>
    <w:rPr>
      <w:rFonts w:ascii="Verdana" w:hAnsi="Verdana" w:hint="default"/>
      <w:color w:val="666666"/>
      <w:sz w:val="14"/>
      <w:szCs w:val="14"/>
    </w:rPr>
  </w:style>
  <w:style w:type="paragraph" w:customStyle="1" w:styleId="seeall">
    <w:name w:val="seeall"/>
    <w:basedOn w:val="Normal"/>
    <w:qFormat/>
    <w:rsid w:val="002A25E1"/>
    <w:pPr>
      <w:spacing w:before="100" w:beforeAutospacing="1" w:after="100" w:afterAutospacing="1"/>
    </w:pPr>
    <w:rPr>
      <w:rFonts w:eastAsia="Times New Roman"/>
      <w:sz w:val="24"/>
    </w:rPr>
  </w:style>
  <w:style w:type="character" w:customStyle="1" w:styleId="list-comma">
    <w:name w:val="list-comma"/>
    <w:basedOn w:val="DefaultParagraphFont"/>
    <w:rsid w:val="002A25E1"/>
  </w:style>
  <w:style w:type="character" w:customStyle="1" w:styleId="livefyre-commentcount">
    <w:name w:val="livefyre-commentcount"/>
    <w:basedOn w:val="DefaultParagraphFont"/>
    <w:rsid w:val="002A25E1"/>
  </w:style>
  <w:style w:type="character" w:customStyle="1" w:styleId="rednegchange">
    <w:name w:val="red_neg_change"/>
    <w:basedOn w:val="DefaultParagraphFont"/>
    <w:rsid w:val="002A25E1"/>
  </w:style>
  <w:style w:type="character" w:customStyle="1" w:styleId="wsodqchgshow">
    <w:name w:val="wsodq_chgshow"/>
    <w:basedOn w:val="DefaultParagraphFont"/>
    <w:rsid w:val="002A25E1"/>
  </w:style>
  <w:style w:type="character" w:customStyle="1" w:styleId="greenposchange">
    <w:name w:val="green_pos_change"/>
    <w:basedOn w:val="DefaultParagraphFont"/>
    <w:rsid w:val="002A25E1"/>
  </w:style>
  <w:style w:type="character" w:customStyle="1" w:styleId="image-credit">
    <w:name w:val="image-credit"/>
    <w:basedOn w:val="DefaultParagraphFont"/>
    <w:rsid w:val="002A25E1"/>
  </w:style>
  <w:style w:type="paragraph" w:customStyle="1" w:styleId="gascontcredit">
    <w:name w:val="gas_cont_credit"/>
    <w:basedOn w:val="Normal"/>
    <w:qFormat/>
    <w:rsid w:val="002A25E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25E1"/>
    <w:rPr>
      <w:b/>
      <w:szCs w:val="24"/>
      <w:u w:val="single"/>
      <w:lang w:val="en-US" w:eastAsia="en-US" w:bidi="ar-SA"/>
    </w:rPr>
  </w:style>
  <w:style w:type="paragraph" w:customStyle="1" w:styleId="endarticle">
    <w:name w:val="endarticle"/>
    <w:basedOn w:val="Normal"/>
    <w:uiPriority w:val="99"/>
    <w:qFormat/>
    <w:rsid w:val="002A25E1"/>
    <w:pPr>
      <w:spacing w:before="100" w:beforeAutospacing="1" w:after="100" w:afterAutospacing="1"/>
    </w:pPr>
    <w:rPr>
      <w:rFonts w:eastAsia="Times New Roman"/>
      <w:sz w:val="24"/>
    </w:rPr>
  </w:style>
  <w:style w:type="paragraph" w:customStyle="1" w:styleId="a-body-text">
    <w:name w:val="a-body-text"/>
    <w:basedOn w:val="Normal"/>
    <w:uiPriority w:val="99"/>
    <w:qFormat/>
    <w:rsid w:val="002A25E1"/>
    <w:pPr>
      <w:spacing w:before="100" w:beforeAutospacing="1" w:after="100" w:afterAutospacing="1"/>
    </w:pPr>
    <w:rPr>
      <w:rFonts w:eastAsia="Times New Roman"/>
      <w:sz w:val="24"/>
    </w:rPr>
  </w:style>
  <w:style w:type="paragraph" w:customStyle="1" w:styleId="obgpara">
    <w:name w:val="obg_para"/>
    <w:basedOn w:val="Normal"/>
    <w:uiPriority w:val="99"/>
    <w:qFormat/>
    <w:rsid w:val="002A25E1"/>
    <w:pPr>
      <w:spacing w:before="100" w:beforeAutospacing="1" w:after="100" w:afterAutospacing="1"/>
    </w:pPr>
    <w:rPr>
      <w:rFonts w:eastAsia="Times New Roman"/>
      <w:sz w:val="24"/>
    </w:rPr>
  </w:style>
  <w:style w:type="character" w:customStyle="1" w:styleId="caption4">
    <w:name w:val="caption4"/>
    <w:basedOn w:val="DefaultParagraphFont"/>
    <w:rsid w:val="002A25E1"/>
  </w:style>
  <w:style w:type="character" w:customStyle="1" w:styleId="honorific-prefix">
    <w:name w:val="honorific-prefix"/>
    <w:basedOn w:val="DefaultParagraphFont"/>
    <w:rsid w:val="002A25E1"/>
  </w:style>
  <w:style w:type="character" w:customStyle="1" w:styleId="given-name">
    <w:name w:val="given-name"/>
    <w:basedOn w:val="DefaultParagraphFont"/>
    <w:rsid w:val="002A25E1"/>
  </w:style>
  <w:style w:type="character" w:customStyle="1" w:styleId="family-name">
    <w:name w:val="family-name"/>
    <w:basedOn w:val="DefaultParagraphFont"/>
    <w:rsid w:val="002A25E1"/>
  </w:style>
  <w:style w:type="character" w:customStyle="1" w:styleId="chead">
    <w:name w:val="chead"/>
    <w:basedOn w:val="DefaultParagraphFont"/>
    <w:rsid w:val="002A25E1"/>
  </w:style>
  <w:style w:type="character" w:customStyle="1" w:styleId="obgcapsstart">
    <w:name w:val="obg_caps_start"/>
    <w:basedOn w:val="DefaultParagraphFont"/>
    <w:rsid w:val="002A25E1"/>
  </w:style>
  <w:style w:type="character" w:customStyle="1" w:styleId="lrdctph">
    <w:name w:val="lr_dct_ph"/>
    <w:basedOn w:val="DefaultParagraphFont"/>
    <w:rsid w:val="002A25E1"/>
  </w:style>
  <w:style w:type="character" w:customStyle="1" w:styleId="BoxX2">
    <w:name w:val="BoxX2"/>
    <w:qFormat/>
    <w:rsid w:val="002A25E1"/>
    <w:rPr>
      <w:rFonts w:ascii="Times New Roman" w:hAnsi="Times New Roman"/>
      <w:b/>
      <w:sz w:val="22"/>
      <w:u w:val="single"/>
      <w:bdr w:val="single" w:sz="4" w:space="0" w:color="auto"/>
    </w:rPr>
  </w:style>
  <w:style w:type="paragraph" w:customStyle="1" w:styleId="TxBr41p1">
    <w:name w:val="TxBr_41p1"/>
    <w:basedOn w:val="Normal"/>
    <w:qFormat/>
    <w:rsid w:val="002A25E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25E1"/>
    <w:rPr>
      <w:rFonts w:ascii="Georgia" w:eastAsia="Times New Roman" w:hAnsi="Georgia" w:cs="Arial" w:hint="default"/>
      <w:b/>
      <w:bCs/>
      <w:kern w:val="32"/>
      <w:sz w:val="28"/>
      <w:szCs w:val="32"/>
    </w:rPr>
  </w:style>
  <w:style w:type="character" w:customStyle="1" w:styleId="style3Char0">
    <w:name w:val="style 3 Char"/>
    <w:rsid w:val="002A25E1"/>
    <w:rPr>
      <w:sz w:val="18"/>
      <w:szCs w:val="24"/>
      <w:lang w:val="en-US" w:eastAsia="en-US" w:bidi="ar-SA"/>
    </w:rPr>
  </w:style>
  <w:style w:type="paragraph" w:customStyle="1" w:styleId="003Cite">
    <w:name w:val="003Cite"/>
    <w:basedOn w:val="Normal"/>
    <w:qFormat/>
    <w:rsid w:val="002A25E1"/>
    <w:rPr>
      <w:rFonts w:eastAsia="Calibri"/>
      <w:szCs w:val="16"/>
    </w:rPr>
  </w:style>
  <w:style w:type="paragraph" w:customStyle="1" w:styleId="NormalBold">
    <w:name w:val="Normal + Bold"/>
    <w:aliases w:val="Double Underline"/>
    <w:basedOn w:val="Normal"/>
    <w:link w:val="NormalBoldChar"/>
    <w:qFormat/>
    <w:rsid w:val="002A25E1"/>
    <w:pPr>
      <w:jc w:val="both"/>
    </w:pPr>
    <w:rPr>
      <w:b/>
      <w:color w:val="000000"/>
      <w:u w:val="single"/>
    </w:rPr>
  </w:style>
  <w:style w:type="character" w:customStyle="1" w:styleId="NormalBoldChar">
    <w:name w:val="Normal + Bold Char"/>
    <w:aliases w:val="Double Underline Char"/>
    <w:basedOn w:val="DefaultParagraphFont"/>
    <w:link w:val="NormalBold"/>
    <w:rsid w:val="002A25E1"/>
    <w:rPr>
      <w:rFonts w:ascii="Calibri" w:hAnsi="Calibri" w:cs="Calibri"/>
      <w:b/>
      <w:color w:val="000000"/>
      <w:u w:val="single"/>
    </w:rPr>
  </w:style>
  <w:style w:type="character" w:customStyle="1" w:styleId="BlockHeadingsChar1">
    <w:name w:val="Block Headings Char1"/>
    <w:rsid w:val="002A25E1"/>
    <w:rPr>
      <w:b/>
      <w:caps/>
    </w:rPr>
  </w:style>
  <w:style w:type="character" w:customStyle="1" w:styleId="FontStyle170">
    <w:name w:val="Font Style170"/>
    <w:uiPriority w:val="99"/>
    <w:rsid w:val="002A25E1"/>
    <w:rPr>
      <w:rFonts w:ascii="Bookman Old Style" w:hAnsi="Bookman Old Style" w:cs="Bookman Old Style"/>
      <w:sz w:val="16"/>
      <w:szCs w:val="16"/>
    </w:rPr>
  </w:style>
  <w:style w:type="character" w:customStyle="1" w:styleId="FontStyle17">
    <w:name w:val="Font Style17"/>
    <w:uiPriority w:val="99"/>
    <w:rsid w:val="002A25E1"/>
    <w:rPr>
      <w:rFonts w:ascii="Book Antiqua" w:hAnsi="Book Antiqua" w:cs="Book Antiqua"/>
      <w:i/>
      <w:iCs/>
      <w:spacing w:val="10"/>
      <w:sz w:val="22"/>
      <w:szCs w:val="22"/>
    </w:rPr>
  </w:style>
  <w:style w:type="character" w:customStyle="1" w:styleId="articoloinside">
    <w:name w:val="articolo_inside"/>
    <w:rsid w:val="002A25E1"/>
  </w:style>
  <w:style w:type="paragraph" w:customStyle="1" w:styleId="pagetools">
    <w:name w:val="pagetools"/>
    <w:basedOn w:val="Normal"/>
    <w:qFormat/>
    <w:rsid w:val="002A25E1"/>
    <w:pPr>
      <w:spacing w:before="100" w:beforeAutospacing="1" w:after="100" w:afterAutospacing="1"/>
    </w:pPr>
    <w:rPr>
      <w:rFonts w:eastAsia="Times New Roman"/>
      <w:sz w:val="24"/>
    </w:rPr>
  </w:style>
  <w:style w:type="character" w:customStyle="1" w:styleId="job">
    <w:name w:val="job"/>
    <w:basedOn w:val="DefaultParagraphFont"/>
    <w:rsid w:val="002A25E1"/>
  </w:style>
  <w:style w:type="character" w:customStyle="1" w:styleId="publisher">
    <w:name w:val="publisher"/>
    <w:basedOn w:val="DefaultParagraphFont"/>
    <w:rsid w:val="002A25E1"/>
  </w:style>
  <w:style w:type="character" w:customStyle="1" w:styleId="pubyear">
    <w:name w:val="pubyear"/>
    <w:basedOn w:val="DefaultParagraphFont"/>
    <w:rsid w:val="002A25E1"/>
  </w:style>
  <w:style w:type="character" w:customStyle="1" w:styleId="pubcity">
    <w:name w:val="pubcity"/>
    <w:basedOn w:val="DefaultParagraphFont"/>
    <w:rsid w:val="002A25E1"/>
  </w:style>
  <w:style w:type="paragraph" w:customStyle="1" w:styleId="C-Text">
    <w:name w:val="C-Text"/>
    <w:basedOn w:val="Normal"/>
    <w:qFormat/>
    <w:rsid w:val="002A25E1"/>
    <w:pPr>
      <w:tabs>
        <w:tab w:val="num" w:pos="720"/>
      </w:tabs>
      <w:ind w:left="720" w:hanging="360"/>
    </w:pPr>
    <w:rPr>
      <w:rFonts w:ascii="Garamond" w:hAnsi="Garamond"/>
      <w:sz w:val="24"/>
    </w:rPr>
  </w:style>
  <w:style w:type="character" w:customStyle="1" w:styleId="ecdate">
    <w:name w:val="ec_date"/>
    <w:basedOn w:val="DefaultParagraphFont"/>
    <w:rsid w:val="002A25E1"/>
    <w:rPr>
      <w:rFonts w:ascii="Verdana" w:hAnsi="Verdana" w:hint="default"/>
      <w:sz w:val="20"/>
      <w:szCs w:val="20"/>
      <w:shd w:val="clear" w:color="auto" w:fill="FFFFFF"/>
    </w:rPr>
  </w:style>
  <w:style w:type="paragraph" w:customStyle="1" w:styleId="ecmsonormal">
    <w:name w:val="ec_msonormal"/>
    <w:basedOn w:val="Normal"/>
    <w:qFormat/>
    <w:rsid w:val="002A25E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25E1"/>
  </w:style>
  <w:style w:type="paragraph" w:customStyle="1" w:styleId="u-intro">
    <w:name w:val="u-intro"/>
    <w:basedOn w:val="Normal"/>
    <w:qFormat/>
    <w:rsid w:val="002A25E1"/>
    <w:pPr>
      <w:spacing w:before="100" w:beforeAutospacing="1" w:after="100" w:afterAutospacing="1"/>
    </w:pPr>
    <w:rPr>
      <w:sz w:val="24"/>
    </w:rPr>
  </w:style>
  <w:style w:type="character" w:customStyle="1" w:styleId="u-byline">
    <w:name w:val="u-byline"/>
    <w:basedOn w:val="DefaultParagraphFont"/>
    <w:rsid w:val="002A25E1"/>
  </w:style>
  <w:style w:type="character" w:customStyle="1" w:styleId="articlebya">
    <w:name w:val="articleby_a"/>
    <w:basedOn w:val="DefaultParagraphFont"/>
    <w:rsid w:val="002A25E1"/>
  </w:style>
  <w:style w:type="character" w:customStyle="1" w:styleId="popupwinby">
    <w:name w:val="popupwinby"/>
    <w:basedOn w:val="DefaultParagraphFont"/>
    <w:rsid w:val="002A25E1"/>
  </w:style>
  <w:style w:type="character" w:customStyle="1" w:styleId="storyheader">
    <w:name w:val="storyheader"/>
    <w:basedOn w:val="DefaultParagraphFont"/>
    <w:rsid w:val="002A25E1"/>
  </w:style>
  <w:style w:type="character" w:customStyle="1" w:styleId="StyleNormalWeb10ptChar">
    <w:name w:val="Style Normal (Web) + 10 pt Char"/>
    <w:basedOn w:val="DefaultParagraphFont"/>
    <w:rsid w:val="002A25E1"/>
    <w:rPr>
      <w:szCs w:val="24"/>
      <w:lang w:val="en-US" w:eastAsia="en-US" w:bidi="ar-SA"/>
    </w:rPr>
  </w:style>
  <w:style w:type="paragraph" w:customStyle="1" w:styleId="TagCiteShells">
    <w:name w:val="Tag/Cite/Shells"/>
    <w:basedOn w:val="Normal"/>
    <w:qFormat/>
    <w:rsid w:val="002A25E1"/>
    <w:rPr>
      <w:b/>
    </w:rPr>
  </w:style>
  <w:style w:type="paragraph" w:customStyle="1" w:styleId="DefinitionTerm">
    <w:name w:val="Definition Term"/>
    <w:basedOn w:val="Normal"/>
    <w:next w:val="Normal"/>
    <w:qFormat/>
    <w:rsid w:val="002A25E1"/>
    <w:rPr>
      <w:snapToGrid w:val="0"/>
      <w:sz w:val="24"/>
    </w:rPr>
  </w:style>
  <w:style w:type="character" w:customStyle="1" w:styleId="Style3CharChar">
    <w:name w:val="Style3 Char Char"/>
    <w:basedOn w:val="DefaultParagraphFont"/>
    <w:rsid w:val="002A25E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25E1"/>
    <w:pPr>
      <w:spacing w:after="60"/>
    </w:pPr>
    <w:rPr>
      <w:rFonts w:eastAsia="SimSun" w:cs="Times New Roman"/>
      <w:bCs/>
      <w:sz w:val="20"/>
      <w:lang w:eastAsia="zh-CN"/>
    </w:rPr>
  </w:style>
  <w:style w:type="character" w:customStyle="1" w:styleId="NormalChar0">
    <w:name w:val="Normal Char"/>
    <w:basedOn w:val="DefaultParagraphFont"/>
    <w:rsid w:val="002A25E1"/>
    <w:rPr>
      <w:lang w:eastAsia="en-US"/>
    </w:rPr>
  </w:style>
  <w:style w:type="character" w:customStyle="1" w:styleId="BoldUnderlineChar3">
    <w:name w:val="Bold + Underline Char"/>
    <w:basedOn w:val="DefaultParagraphFont"/>
    <w:rsid w:val="002A25E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25E1"/>
  </w:style>
  <w:style w:type="character" w:customStyle="1" w:styleId="CharacterStyle7">
    <w:name w:val="Character Style 7"/>
    <w:rsid w:val="002A25E1"/>
    <w:rPr>
      <w:rFonts w:ascii="Arial Narrow" w:hAnsi="Arial Narrow" w:cs="Arial Narrow"/>
      <w:sz w:val="20"/>
      <w:szCs w:val="20"/>
      <w:u w:val="single"/>
    </w:rPr>
  </w:style>
  <w:style w:type="character" w:customStyle="1" w:styleId="StyleStyle4Char">
    <w:name w:val="Style Style4 + Char"/>
    <w:basedOn w:val="DefaultParagraphFont"/>
    <w:rsid w:val="002A25E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25E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25E1"/>
    <w:rPr>
      <w:rFonts w:ascii="Verdana" w:hAnsi="Verdana"/>
      <w:szCs w:val="21"/>
      <w:u w:val="thick"/>
    </w:rPr>
  </w:style>
  <w:style w:type="character" w:customStyle="1" w:styleId="Styleunderline12pt">
    <w:name w:val="Style underline + 12 pt"/>
    <w:rsid w:val="002A25E1"/>
    <w:rPr>
      <w:rFonts w:ascii="Times New Roman" w:hAnsi="Times New Roman"/>
      <w:bCs/>
      <w:sz w:val="20"/>
      <w:u w:val="single"/>
    </w:rPr>
  </w:style>
  <w:style w:type="character" w:customStyle="1" w:styleId="StyleUnderlineChar19pt">
    <w:name w:val="Style Underline Char1 + 9 pt"/>
    <w:rsid w:val="002A25E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25E1"/>
    <w:rPr>
      <w:rFonts w:ascii="Times New Roman" w:hAnsi="Times New Roman"/>
      <w:b/>
      <w:bCs/>
      <w:sz w:val="20"/>
      <w:szCs w:val="24"/>
      <w:u w:val="single"/>
      <w:lang w:val="en-US" w:eastAsia="en-US" w:bidi="ar-SA"/>
    </w:rPr>
  </w:style>
  <w:style w:type="character" w:customStyle="1" w:styleId="StyleUnderlineChar19pt1">
    <w:name w:val="Style Underline Char1 + 9 pt1"/>
    <w:rsid w:val="002A25E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25E1"/>
    <w:rPr>
      <w:rFonts w:ascii="Times New Roman" w:hAnsi="Times New Roman"/>
      <w:sz w:val="20"/>
      <w:u w:val="single"/>
      <w:lang w:val="en-US" w:eastAsia="en-US" w:bidi="ar-SA"/>
    </w:rPr>
  </w:style>
  <w:style w:type="paragraph" w:customStyle="1" w:styleId="StyleUnderline9pt10">
    <w:name w:val="Style Underline + 9 pt1"/>
    <w:qFormat/>
    <w:rsid w:val="002A25E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25E1"/>
    <w:rPr>
      <w:sz w:val="20"/>
      <w:u w:val="single"/>
    </w:rPr>
  </w:style>
  <w:style w:type="character" w:customStyle="1" w:styleId="StyleUnderlineChar19pt2">
    <w:name w:val="Style Underline Char1 + 9 pt2"/>
    <w:rsid w:val="002A25E1"/>
    <w:rPr>
      <w:rFonts w:ascii="Times New Roman" w:hAnsi="Times New Roman"/>
      <w:sz w:val="20"/>
      <w:szCs w:val="24"/>
      <w:u w:val="single"/>
      <w:lang w:val="en-US" w:eastAsia="en-US" w:bidi="ar-SA"/>
    </w:rPr>
  </w:style>
  <w:style w:type="character" w:customStyle="1" w:styleId="StyleUnderlineChar19pt3">
    <w:name w:val="Style Underline Char1 + 9 pt3"/>
    <w:rsid w:val="002A25E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25E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25E1"/>
    <w:rPr>
      <w:rFonts w:ascii="Times New Roman" w:hAnsi="Times New Roman"/>
      <w:b/>
      <w:bCs/>
      <w:sz w:val="20"/>
      <w:szCs w:val="24"/>
      <w:u w:val="single"/>
      <w:lang w:val="en-US" w:eastAsia="en-US" w:bidi="ar-SA"/>
    </w:rPr>
  </w:style>
  <w:style w:type="character" w:customStyle="1" w:styleId="content">
    <w:name w:val="content"/>
    <w:basedOn w:val="DefaultParagraphFont"/>
    <w:rsid w:val="002A25E1"/>
  </w:style>
  <w:style w:type="paragraph" w:customStyle="1" w:styleId="StyleUnderline9pt2">
    <w:name w:val="Style Underline + 9 pt2"/>
    <w:link w:val="StyleUnderline9pt2Char"/>
    <w:qFormat/>
    <w:rsid w:val="002A25E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25E1"/>
    <w:rPr>
      <w:rFonts w:ascii="Times New Roman" w:eastAsia="SimSun" w:hAnsi="Times New Roman" w:cs="Times New Roman"/>
      <w:sz w:val="20"/>
      <w:szCs w:val="20"/>
      <w:u w:val="single"/>
    </w:rPr>
  </w:style>
  <w:style w:type="character" w:customStyle="1" w:styleId="tagCharCharCharChar">
    <w:name w:val="tag Char Char Char Char"/>
    <w:rsid w:val="002A25E1"/>
    <w:rPr>
      <w:rFonts w:ascii="Georgia" w:eastAsia="Calibri" w:hAnsi="Georgia" w:cs="Calibri"/>
      <w:b/>
      <w:sz w:val="24"/>
    </w:rPr>
  </w:style>
  <w:style w:type="character" w:customStyle="1" w:styleId="3">
    <w:name w:val="3"/>
    <w:rsid w:val="002A25E1"/>
    <w:rPr>
      <w:rFonts w:cs="Arial"/>
      <w:bCs/>
      <w:sz w:val="20"/>
      <w:u w:val="single"/>
      <w:lang w:val="en-US" w:eastAsia="en-US" w:bidi="ar-SA"/>
    </w:rPr>
  </w:style>
  <w:style w:type="paragraph" w:customStyle="1" w:styleId="EmphasisText">
    <w:name w:val="Emphasis Text"/>
    <w:basedOn w:val="UnderlinedText"/>
    <w:link w:val="EmphasisTextChar"/>
    <w:qFormat/>
    <w:rsid w:val="002A25E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2A25E1"/>
    <w:rPr>
      <w:rFonts w:ascii="Times New Roman" w:eastAsia="SimSun" w:hAnsi="Times New Roman" w:cs="Times New Roman"/>
      <w:b/>
      <w:sz w:val="24"/>
      <w:u w:val="single"/>
    </w:rPr>
  </w:style>
  <w:style w:type="character" w:customStyle="1" w:styleId="7">
    <w:name w:val="7"/>
    <w:rsid w:val="002A25E1"/>
    <w:rPr>
      <w:rFonts w:cs="Arial"/>
      <w:bCs/>
      <w:sz w:val="20"/>
      <w:u w:val="single"/>
      <w:lang w:val="en-US" w:eastAsia="en-US" w:bidi="ar-SA"/>
    </w:rPr>
  </w:style>
  <w:style w:type="character" w:customStyle="1" w:styleId="StyleUnderlineChar19pt4">
    <w:name w:val="Style Underline Char1 + 9 pt4"/>
    <w:rsid w:val="002A25E1"/>
    <w:rPr>
      <w:rFonts w:ascii="Times New Roman" w:hAnsi="Times New Roman"/>
      <w:sz w:val="20"/>
      <w:szCs w:val="24"/>
      <w:u w:val="single"/>
      <w:lang w:val="en-US" w:eastAsia="en-US" w:bidi="ar-SA"/>
    </w:rPr>
  </w:style>
  <w:style w:type="character" w:customStyle="1" w:styleId="StyleUnderlineChar19ptBold1">
    <w:name w:val="Style Underline Char1 + 9 pt Bold1"/>
    <w:rsid w:val="002A25E1"/>
    <w:rPr>
      <w:rFonts w:ascii="Times New Roman" w:hAnsi="Times New Roman"/>
      <w:b/>
      <w:bCs/>
      <w:sz w:val="20"/>
      <w:szCs w:val="24"/>
      <w:u w:val="single"/>
      <w:lang w:val="en-US" w:eastAsia="en-US" w:bidi="ar-SA"/>
    </w:rPr>
  </w:style>
  <w:style w:type="character" w:customStyle="1" w:styleId="Style9ptUnderline3">
    <w:name w:val="Style 9 pt Underline3"/>
    <w:rsid w:val="002A25E1"/>
    <w:rPr>
      <w:sz w:val="20"/>
      <w:u w:val="single"/>
    </w:rPr>
  </w:style>
  <w:style w:type="character" w:customStyle="1" w:styleId="Style9ptUnderline4">
    <w:name w:val="Style 9 pt Underline4"/>
    <w:rsid w:val="002A25E1"/>
    <w:rPr>
      <w:sz w:val="20"/>
      <w:u w:val="single"/>
    </w:rPr>
  </w:style>
  <w:style w:type="character" w:customStyle="1" w:styleId="55">
    <w:name w:val="55"/>
    <w:rsid w:val="002A25E1"/>
    <w:rPr>
      <w:rFonts w:cs="Arial"/>
      <w:bCs/>
      <w:sz w:val="20"/>
      <w:u w:val="single"/>
      <w:lang w:val="en-US" w:eastAsia="en-US" w:bidi="ar-SA"/>
    </w:rPr>
  </w:style>
  <w:style w:type="character" w:customStyle="1" w:styleId="Styleunderline9ptBold">
    <w:name w:val="Style underline + 9 pt Bold"/>
    <w:rsid w:val="002A25E1"/>
    <w:rPr>
      <w:b/>
      <w:bCs/>
      <w:sz w:val="20"/>
      <w:u w:val="single"/>
    </w:rPr>
  </w:style>
  <w:style w:type="character" w:customStyle="1" w:styleId="StyleUnderliningChar9ptBold">
    <w:name w:val="Style Underlining Char + 9 pt Bold"/>
    <w:rsid w:val="002A25E1"/>
    <w:rPr>
      <w:rFonts w:ascii="Times New Roman" w:hAnsi="Times New Roman"/>
      <w:b/>
      <w:bCs/>
      <w:sz w:val="20"/>
      <w:szCs w:val="24"/>
      <w:u w:val="single"/>
      <w:lang w:val="en-US" w:eastAsia="en-US" w:bidi="ar-SA"/>
    </w:rPr>
  </w:style>
  <w:style w:type="character" w:customStyle="1" w:styleId="StyleUnderliningChar9pt">
    <w:name w:val="Style Underlining Char + 9 pt"/>
    <w:rsid w:val="002A25E1"/>
    <w:rPr>
      <w:rFonts w:ascii="Times New Roman" w:hAnsi="Times New Roman"/>
      <w:sz w:val="20"/>
      <w:szCs w:val="24"/>
      <w:u w:val="single"/>
      <w:lang w:val="en-US" w:eastAsia="en-US" w:bidi="ar-SA"/>
    </w:rPr>
  </w:style>
  <w:style w:type="character" w:customStyle="1" w:styleId="34">
    <w:name w:val="34"/>
    <w:rsid w:val="002A25E1"/>
    <w:rPr>
      <w:rFonts w:ascii="Times New Roman" w:hAnsi="Times New Roman" w:cs="Arial"/>
      <w:bCs/>
      <w:sz w:val="20"/>
      <w:u w:val="single"/>
      <w:lang w:val="en-US" w:eastAsia="en-US" w:bidi="ar-SA"/>
    </w:rPr>
  </w:style>
  <w:style w:type="character" w:customStyle="1" w:styleId="45">
    <w:name w:val="45"/>
    <w:rsid w:val="002A25E1"/>
    <w:rPr>
      <w:rFonts w:ascii="Times New Roman" w:hAnsi="Times New Roman" w:cs="Arial"/>
      <w:b/>
      <w:bCs/>
      <w:sz w:val="20"/>
      <w:u w:val="single"/>
      <w:lang w:val="en-US" w:eastAsia="en-US" w:bidi="ar-SA"/>
    </w:rPr>
  </w:style>
  <w:style w:type="character" w:customStyle="1" w:styleId="Style9ptUnderline5">
    <w:name w:val="Style 9 pt Underline5"/>
    <w:rsid w:val="002A25E1"/>
    <w:rPr>
      <w:rFonts w:ascii="Times New Roman" w:hAnsi="Times New Roman"/>
      <w:sz w:val="20"/>
      <w:u w:val="single"/>
    </w:rPr>
  </w:style>
  <w:style w:type="character" w:customStyle="1" w:styleId="Style9ptBoldUnderline2">
    <w:name w:val="Style 9 pt Bold Underline2"/>
    <w:rsid w:val="002A25E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25E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25E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2A25E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A25E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2A25E1"/>
    <w:rPr>
      <w:rFonts w:ascii="Georgia" w:eastAsia="Calibri" w:hAnsi="Georgia" w:cs="Times New Roman"/>
      <w:b/>
      <w:bCs/>
      <w:u w:val="single"/>
    </w:rPr>
  </w:style>
  <w:style w:type="paragraph" w:customStyle="1" w:styleId="StyleStyle49pt2">
    <w:name w:val="Style Style4 + 9 pt2"/>
    <w:basedOn w:val="Style4"/>
    <w:link w:val="StyleStyle49pt2Char"/>
    <w:qFormat/>
    <w:rsid w:val="002A25E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2A25E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A25E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2A25E1"/>
    <w:rPr>
      <w:rFonts w:ascii="Georgia" w:eastAsia="Calibri" w:hAnsi="Georgia" w:cs="Times New Roman"/>
      <w:b/>
      <w:bCs/>
      <w:u w:val="single"/>
    </w:rPr>
  </w:style>
  <w:style w:type="character" w:customStyle="1" w:styleId="23">
    <w:name w:val="23"/>
    <w:rsid w:val="002A25E1"/>
    <w:rPr>
      <w:rFonts w:ascii="Times New Roman" w:hAnsi="Times New Roman" w:cs="Arial"/>
      <w:bCs/>
      <w:sz w:val="20"/>
      <w:u w:val="single"/>
      <w:lang w:val="en-US" w:eastAsia="en-US" w:bidi="ar-SA"/>
    </w:rPr>
  </w:style>
  <w:style w:type="character" w:customStyle="1" w:styleId="33">
    <w:name w:val="33"/>
    <w:rsid w:val="002A25E1"/>
    <w:rPr>
      <w:rFonts w:ascii="Times New Roman" w:hAnsi="Times New Roman" w:cs="Arial"/>
      <w:b/>
      <w:bCs/>
      <w:sz w:val="20"/>
      <w:u w:val="single"/>
      <w:lang w:val="en-US" w:eastAsia="en-US" w:bidi="ar-SA"/>
    </w:rPr>
  </w:style>
  <w:style w:type="character" w:customStyle="1" w:styleId="StyleArialNarrow9pt">
    <w:name w:val="Style Arial Narrow 9 pt"/>
    <w:rsid w:val="002A25E1"/>
    <w:rPr>
      <w:rFonts w:ascii="Times New Roman" w:hAnsi="Times New Roman"/>
      <w:sz w:val="20"/>
    </w:rPr>
  </w:style>
  <w:style w:type="paragraph" w:customStyle="1" w:styleId="CiteBody">
    <w:name w:val="Cite Body"/>
    <w:basedOn w:val="Normal"/>
    <w:link w:val="CiteBodyChar"/>
    <w:qFormat/>
    <w:rsid w:val="002A25E1"/>
    <w:rPr>
      <w:rFonts w:eastAsia="Calibri"/>
      <w:szCs w:val="16"/>
    </w:rPr>
  </w:style>
  <w:style w:type="paragraph" w:customStyle="1" w:styleId="CiteBold">
    <w:name w:val="Cite Bold"/>
    <w:basedOn w:val="CiteBody"/>
    <w:link w:val="CiteBoldChar"/>
    <w:qFormat/>
    <w:rsid w:val="002A25E1"/>
    <w:rPr>
      <w:b/>
    </w:rPr>
  </w:style>
  <w:style w:type="character" w:customStyle="1" w:styleId="CiteBodyChar">
    <w:name w:val="Cite Body Char"/>
    <w:link w:val="CiteBody"/>
    <w:rsid w:val="002A25E1"/>
    <w:rPr>
      <w:rFonts w:ascii="Calibri" w:eastAsia="Calibri" w:hAnsi="Calibri" w:cs="Calibri"/>
      <w:szCs w:val="16"/>
    </w:rPr>
  </w:style>
  <w:style w:type="character" w:customStyle="1" w:styleId="CiteBoldChar">
    <w:name w:val="Cite Bold Char"/>
    <w:link w:val="CiteBold"/>
    <w:rsid w:val="002A25E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25E1"/>
    <w:rPr>
      <w:rFonts w:eastAsia="Calibri"/>
      <w:u w:val="single"/>
    </w:rPr>
  </w:style>
  <w:style w:type="character" w:customStyle="1" w:styleId="StyleCardBody11ptUnderlineChar">
    <w:name w:val="Style Card Body + 11 pt Underline Char"/>
    <w:link w:val="StyleCardBody11ptUnderline"/>
    <w:rsid w:val="002A25E1"/>
    <w:rPr>
      <w:rFonts w:ascii="Calibri" w:eastAsia="Calibri" w:hAnsi="Calibri" w:cs="Calibri"/>
      <w:u w:val="single"/>
    </w:rPr>
  </w:style>
  <w:style w:type="paragraph" w:customStyle="1" w:styleId="StyleStyle49pt4">
    <w:name w:val="Style Style4 + 9 pt4"/>
    <w:basedOn w:val="Style4"/>
    <w:link w:val="StyleStyle49pt4Char"/>
    <w:qFormat/>
    <w:rsid w:val="002A25E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2A25E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A25E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2A25E1"/>
    <w:rPr>
      <w:rFonts w:ascii="Georgia" w:eastAsia="Calibri" w:hAnsi="Georgia" w:cs="Times New Roman"/>
      <w:b/>
      <w:bCs/>
      <w:u w:val="single"/>
    </w:rPr>
  </w:style>
  <w:style w:type="character" w:customStyle="1" w:styleId="Style9ptUnderline8">
    <w:name w:val="Style 9 pt Underline8"/>
    <w:rsid w:val="002A25E1"/>
    <w:rPr>
      <w:sz w:val="20"/>
      <w:u w:val="single"/>
    </w:rPr>
  </w:style>
  <w:style w:type="paragraph" w:customStyle="1" w:styleId="StyleStyle49pt5">
    <w:name w:val="Style Style4 + 9 pt5"/>
    <w:basedOn w:val="Style4"/>
    <w:link w:val="StyleStyle49pt5Char"/>
    <w:qFormat/>
    <w:rsid w:val="002A25E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2A25E1"/>
    <w:rPr>
      <w:rFonts w:ascii="Georgia" w:eastAsia="Calibri" w:hAnsi="Georgia" w:cs="Times New Roman"/>
      <w:u w:val="single"/>
      <w:lang w:eastAsia="zh-CN"/>
    </w:rPr>
  </w:style>
  <w:style w:type="character" w:customStyle="1" w:styleId="66">
    <w:name w:val="66"/>
    <w:rsid w:val="002A25E1"/>
    <w:rPr>
      <w:rFonts w:cs="Arial"/>
      <w:bCs/>
      <w:sz w:val="20"/>
      <w:u w:val="single"/>
      <w:lang w:val="en-US" w:eastAsia="en-US" w:bidi="ar-SA"/>
    </w:rPr>
  </w:style>
  <w:style w:type="character" w:customStyle="1" w:styleId="Style9ptUnderline9">
    <w:name w:val="Style 9 pt Underline9"/>
    <w:rsid w:val="002A25E1"/>
    <w:rPr>
      <w:sz w:val="20"/>
      <w:u w:val="single"/>
    </w:rPr>
  </w:style>
  <w:style w:type="paragraph" w:customStyle="1" w:styleId="StyleStyle49ptBold5">
    <w:name w:val="Style Style4 + 9 pt Bold5"/>
    <w:basedOn w:val="Style4"/>
    <w:link w:val="StyleStyle49ptBold5Char"/>
    <w:qFormat/>
    <w:rsid w:val="002A25E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2A25E1"/>
    <w:rPr>
      <w:rFonts w:ascii="Georgia" w:eastAsia="Calibri" w:hAnsi="Georgia" w:cs="Times New Roman"/>
      <w:b/>
      <w:bCs/>
      <w:u w:val="single"/>
    </w:rPr>
  </w:style>
  <w:style w:type="character" w:customStyle="1" w:styleId="Style9ptBoldUnderline4">
    <w:name w:val="Style 9 pt Bold Underline4"/>
    <w:rsid w:val="002A25E1"/>
    <w:rPr>
      <w:b/>
      <w:bCs/>
      <w:sz w:val="20"/>
      <w:u w:val="single"/>
    </w:rPr>
  </w:style>
  <w:style w:type="paragraph" w:customStyle="1" w:styleId="StyleStyle49pt7">
    <w:name w:val="Style Style4 + 9 pt7"/>
    <w:basedOn w:val="Style4"/>
    <w:link w:val="StyleStyle49pt7Char"/>
    <w:qFormat/>
    <w:rsid w:val="002A25E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2A25E1"/>
    <w:rPr>
      <w:rFonts w:ascii="Georgia" w:eastAsia="Calibri" w:hAnsi="Georgia" w:cs="Times New Roman"/>
      <w:u w:val="single"/>
      <w:lang w:eastAsia="zh-CN"/>
    </w:rPr>
  </w:style>
  <w:style w:type="character" w:customStyle="1" w:styleId="titleblue14">
    <w:name w:val="titleblue14"/>
    <w:basedOn w:val="DefaultParagraphFont"/>
    <w:rsid w:val="002A25E1"/>
  </w:style>
  <w:style w:type="paragraph" w:customStyle="1" w:styleId="FONT7">
    <w:name w:val="FONT 7"/>
    <w:qFormat/>
    <w:rsid w:val="002A25E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25E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2A25E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25E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25E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25E1"/>
    <w:rPr>
      <w:rFonts w:eastAsia="Calibri"/>
      <w:b/>
      <w:bCs/>
      <w:szCs w:val="24"/>
      <w:u w:val="single"/>
    </w:rPr>
  </w:style>
  <w:style w:type="paragraph" w:customStyle="1" w:styleId="StyleStyle49ptBold6">
    <w:name w:val="Style Style4 + 9 pt Bold6"/>
    <w:basedOn w:val="Style4"/>
    <w:link w:val="StyleStyle49ptBold6Char"/>
    <w:qFormat/>
    <w:rsid w:val="002A25E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2A25E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25E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25E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25E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25E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25E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25E1"/>
    <w:rPr>
      <w:rFonts w:asciiTheme="minorHAnsi" w:hAnsiTheme="minorHAnsi" w:cstheme="minorBidi"/>
      <w:b/>
      <w:u w:val="single"/>
    </w:rPr>
  </w:style>
  <w:style w:type="paragraph" w:customStyle="1" w:styleId="textboldChar">
    <w:name w:val="text bold Char"/>
    <w:basedOn w:val="Normal"/>
    <w:link w:val="textboldCharChar"/>
    <w:qFormat/>
    <w:rsid w:val="002A25E1"/>
    <w:pPr>
      <w:ind w:left="720"/>
    </w:pPr>
    <w:rPr>
      <w:rFonts w:eastAsia="Calibri"/>
      <w:b/>
      <w:sz w:val="24"/>
      <w:u w:val="thick"/>
    </w:rPr>
  </w:style>
  <w:style w:type="character" w:customStyle="1" w:styleId="textboldCharChar">
    <w:name w:val="text bold Char Char"/>
    <w:link w:val="textboldChar"/>
    <w:rsid w:val="002A25E1"/>
    <w:rPr>
      <w:rFonts w:ascii="Calibri" w:eastAsia="Calibri" w:hAnsi="Calibri" w:cs="Calibri"/>
      <w:b/>
      <w:sz w:val="24"/>
      <w:u w:val="thick"/>
    </w:rPr>
  </w:style>
  <w:style w:type="character" w:customStyle="1" w:styleId="snapnoshots">
    <w:name w:val="snap_noshots"/>
    <w:basedOn w:val="DefaultParagraphFont"/>
    <w:rsid w:val="002A25E1"/>
  </w:style>
  <w:style w:type="character" w:customStyle="1" w:styleId="manchettebig2">
    <w:name w:val="manchettebig2"/>
    <w:basedOn w:val="DefaultParagraphFont"/>
    <w:rsid w:val="002A25E1"/>
  </w:style>
  <w:style w:type="character" w:customStyle="1" w:styleId="cnbcsbhdcomp">
    <w:name w:val="cnbc_sbhd_comp"/>
    <w:rsid w:val="002A25E1"/>
  </w:style>
  <w:style w:type="character" w:customStyle="1" w:styleId="blox-headline">
    <w:name w:val="blox-headline"/>
    <w:rsid w:val="002A25E1"/>
  </w:style>
  <w:style w:type="character" w:customStyle="1" w:styleId="SmallerReal">
    <w:name w:val="SmallerReal"/>
    <w:basedOn w:val="DefaultParagraphFont"/>
    <w:uiPriority w:val="1"/>
    <w:qFormat/>
    <w:rsid w:val="002A25E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25E1"/>
    <w:rPr>
      <w:rFonts w:cs="Arial"/>
      <w:b/>
      <w:bCs/>
      <w:iCs/>
      <w:sz w:val="28"/>
      <w:lang w:val="en-US" w:eastAsia="en-US"/>
    </w:rPr>
  </w:style>
  <w:style w:type="character" w:customStyle="1" w:styleId="postsubtitle">
    <w:name w:val="post_subtitle"/>
    <w:basedOn w:val="DefaultParagraphFont"/>
    <w:rsid w:val="002A25E1"/>
  </w:style>
  <w:style w:type="paragraph" w:customStyle="1" w:styleId="bylinejb">
    <w:name w:val="bylinejb"/>
    <w:basedOn w:val="Normal"/>
    <w:qFormat/>
    <w:rsid w:val="002A25E1"/>
    <w:pPr>
      <w:spacing w:before="100" w:beforeAutospacing="1" w:after="100" w:afterAutospacing="1"/>
    </w:pPr>
    <w:rPr>
      <w:rFonts w:ascii="Times" w:hAnsi="Times"/>
      <w:szCs w:val="20"/>
    </w:rPr>
  </w:style>
  <w:style w:type="paragraph" w:customStyle="1" w:styleId="bylineaffiliation">
    <w:name w:val="bylineaffiliation"/>
    <w:basedOn w:val="Normal"/>
    <w:qFormat/>
    <w:rsid w:val="002A25E1"/>
    <w:pPr>
      <w:spacing w:before="100" w:beforeAutospacing="1" w:after="100" w:afterAutospacing="1"/>
    </w:pPr>
    <w:rPr>
      <w:rFonts w:ascii="Times" w:hAnsi="Times"/>
      <w:szCs w:val="20"/>
    </w:rPr>
  </w:style>
  <w:style w:type="character" w:customStyle="1" w:styleId="apple-tab-span">
    <w:name w:val="apple-tab-span"/>
    <w:basedOn w:val="DefaultParagraphFont"/>
    <w:rsid w:val="002A25E1"/>
  </w:style>
  <w:style w:type="character" w:customStyle="1" w:styleId="action-menu-toggled-item">
    <w:name w:val="action-menu-toggled-item"/>
    <w:basedOn w:val="DefaultParagraphFont"/>
    <w:rsid w:val="002A25E1"/>
    <w:rPr>
      <w:rFonts w:ascii="Times New Roman" w:hAnsi="Times New Roman"/>
    </w:rPr>
  </w:style>
  <w:style w:type="character" w:customStyle="1" w:styleId="1Tag">
    <w:name w:val="1) Tag"/>
    <w:rsid w:val="002A25E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25E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25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25E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25E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25E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25E1"/>
    <w:rPr>
      <w:rFonts w:ascii="Calibri" w:eastAsia="Times New Roman" w:hAnsi="Calibri" w:cs="Calibri"/>
      <w:b/>
      <w:caps/>
      <w:sz w:val="40"/>
      <w:szCs w:val="40"/>
    </w:rPr>
  </w:style>
  <w:style w:type="character" w:styleId="SubtleReference">
    <w:name w:val="Subtle Reference"/>
    <w:basedOn w:val="DefaultParagraphFont"/>
    <w:uiPriority w:val="31"/>
    <w:qFormat/>
    <w:rsid w:val="002A25E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25E1"/>
    <w:rPr>
      <w:bCs/>
    </w:rPr>
  </w:style>
  <w:style w:type="paragraph" w:customStyle="1" w:styleId="Cardd">
    <w:name w:val="Cardd"/>
    <w:basedOn w:val="Normal"/>
    <w:uiPriority w:val="4"/>
    <w:qFormat/>
    <w:rsid w:val="002A25E1"/>
    <w:pPr>
      <w:ind w:left="288" w:right="288"/>
    </w:pPr>
  </w:style>
  <w:style w:type="character" w:customStyle="1" w:styleId="BoxBoldUnderline">
    <w:name w:val="Box Bold Underline"/>
    <w:rsid w:val="002A25E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25E1"/>
    <w:rPr>
      <w:rFonts w:eastAsia="Times New Roman"/>
      <w:sz w:val="24"/>
    </w:rPr>
  </w:style>
  <w:style w:type="character" w:customStyle="1" w:styleId="NormalF6Char">
    <w:name w:val="Normal F6 Char"/>
    <w:link w:val="NormalF6"/>
    <w:rsid w:val="002A25E1"/>
    <w:rPr>
      <w:rFonts w:ascii="Calibri" w:eastAsia="Times New Roman" w:hAnsi="Calibri" w:cs="Calibri"/>
      <w:sz w:val="24"/>
    </w:rPr>
  </w:style>
  <w:style w:type="paragraph" w:customStyle="1" w:styleId="TagNew">
    <w:name w:val="Tag New"/>
    <w:qFormat/>
    <w:rsid w:val="002A25E1"/>
    <w:pPr>
      <w:spacing w:after="0" w:line="240" w:lineRule="auto"/>
    </w:pPr>
    <w:rPr>
      <w:rFonts w:ascii="Times New Roman" w:eastAsiaTheme="minorEastAsia" w:hAnsi="Times New Roman" w:cs="Times New Roman"/>
      <w:b/>
      <w:sz w:val="24"/>
      <w:szCs w:val="20"/>
    </w:rPr>
  </w:style>
  <w:style w:type="character" w:customStyle="1" w:styleId="moretop">
    <w:name w:val="more_top"/>
    <w:rsid w:val="002A25E1"/>
  </w:style>
  <w:style w:type="paragraph" w:customStyle="1" w:styleId="TagNew0">
    <w:name w:val="Tag_New"/>
    <w:qFormat/>
    <w:rsid w:val="002A25E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25E1"/>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25E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25E1"/>
    <w:rPr>
      <w:rFonts w:ascii="Times New Roman" w:eastAsia="Calibri" w:hAnsi="Times New Roman" w:cs="Times New Roman"/>
      <w:b/>
      <w:u w:val="single"/>
    </w:rPr>
  </w:style>
  <w:style w:type="paragraph" w:customStyle="1" w:styleId="cnnstorypgraphtxt">
    <w:name w:val="cnn_storypgraphtxt"/>
    <w:basedOn w:val="Normal"/>
    <w:qFormat/>
    <w:rsid w:val="002A25E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25E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25E1"/>
  </w:style>
  <w:style w:type="character" w:customStyle="1" w:styleId="yshortcutscs4-ndcor">
    <w:name w:val="yshortcuts cs4-ndcor"/>
    <w:rsid w:val="002A25E1"/>
  </w:style>
  <w:style w:type="character" w:customStyle="1" w:styleId="price">
    <w:name w:val="price"/>
    <w:rsid w:val="002A25E1"/>
  </w:style>
  <w:style w:type="character" w:customStyle="1" w:styleId="price-change">
    <w:name w:val="price-change"/>
    <w:rsid w:val="002A25E1"/>
  </w:style>
  <w:style w:type="character" w:customStyle="1" w:styleId="percent-change">
    <w:name w:val="percent-change"/>
    <w:rsid w:val="002A25E1"/>
  </w:style>
  <w:style w:type="character" w:customStyle="1" w:styleId="bibfont">
    <w:name w:val="bibfont"/>
    <w:rsid w:val="002A25E1"/>
    <w:rPr>
      <w:rFonts w:cs="Times New Roman"/>
    </w:rPr>
  </w:style>
  <w:style w:type="character" w:customStyle="1" w:styleId="bps-topic-ident">
    <w:name w:val="bps-topic-ident"/>
    <w:rsid w:val="002A25E1"/>
  </w:style>
  <w:style w:type="paragraph" w:customStyle="1" w:styleId="underlined1">
    <w:name w:val="underlined1"/>
    <w:next w:val="Normal"/>
    <w:autoRedefine/>
    <w:qFormat/>
    <w:rsid w:val="002A25E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25E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25E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25E1"/>
    <w:rPr>
      <w:rFonts w:eastAsia="Calibri"/>
      <w:szCs w:val="20"/>
      <w:lang w:val="x-none" w:eastAsia="x-none"/>
    </w:rPr>
  </w:style>
  <w:style w:type="character" w:customStyle="1" w:styleId="CardDownSizeChar">
    <w:name w:val="CardDownSize Char"/>
    <w:link w:val="CardDownSize"/>
    <w:rsid w:val="002A25E1"/>
    <w:rPr>
      <w:rFonts w:ascii="Calibri" w:eastAsia="Calibri" w:hAnsi="Calibri" w:cs="Calibri"/>
      <w:szCs w:val="20"/>
      <w:lang w:val="x-none" w:eastAsia="x-none"/>
    </w:rPr>
  </w:style>
  <w:style w:type="paragraph" w:customStyle="1" w:styleId="Citation10">
    <w:name w:val="Citation1"/>
    <w:basedOn w:val="Normal"/>
    <w:link w:val="Citation1Char"/>
    <w:qFormat/>
    <w:rsid w:val="002A25E1"/>
    <w:rPr>
      <w:rFonts w:eastAsia="Calibri"/>
      <w:b/>
      <w:sz w:val="24"/>
      <w:u w:val="single"/>
      <w:lang w:val="x-none" w:eastAsia="x-none"/>
    </w:rPr>
  </w:style>
  <w:style w:type="character" w:customStyle="1" w:styleId="Citation1Char">
    <w:name w:val="Citation1 Char"/>
    <w:link w:val="Citation10"/>
    <w:rsid w:val="002A25E1"/>
    <w:rPr>
      <w:rFonts w:ascii="Calibri" w:eastAsia="Calibri" w:hAnsi="Calibri" w:cs="Calibri"/>
      <w:b/>
      <w:sz w:val="24"/>
      <w:u w:val="single"/>
      <w:lang w:val="x-none" w:eastAsia="x-none"/>
    </w:rPr>
  </w:style>
  <w:style w:type="paragraph" w:customStyle="1" w:styleId="Tagline1">
    <w:name w:val="Tagline"/>
    <w:basedOn w:val="Normal"/>
    <w:link w:val="TaglineChar"/>
    <w:qFormat/>
    <w:rsid w:val="002A25E1"/>
    <w:rPr>
      <w:rFonts w:eastAsia="Calibri"/>
      <w:b/>
      <w:sz w:val="24"/>
      <w:lang w:val="x-none" w:eastAsia="x-none"/>
    </w:rPr>
  </w:style>
  <w:style w:type="character" w:customStyle="1" w:styleId="TaglineChar">
    <w:name w:val="Tagline Char"/>
    <w:link w:val="Tagline1"/>
    <w:rsid w:val="002A25E1"/>
    <w:rPr>
      <w:rFonts w:ascii="Calibri" w:eastAsia="Calibri" w:hAnsi="Calibri" w:cs="Calibri"/>
      <w:b/>
      <w:sz w:val="24"/>
      <w:lang w:val="x-none" w:eastAsia="x-none"/>
    </w:rPr>
  </w:style>
  <w:style w:type="character" w:customStyle="1" w:styleId="boldciteChar1">
    <w:name w:val="bold cite Char1"/>
    <w:rsid w:val="002A25E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25E1"/>
  </w:style>
  <w:style w:type="paragraph" w:customStyle="1" w:styleId="Irrelevant6font">
    <w:name w:val="Irrelevant (6 font)"/>
    <w:basedOn w:val="Normal"/>
    <w:link w:val="Irrelevant6fontChar"/>
    <w:qFormat/>
    <w:rsid w:val="002A25E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25E1"/>
    <w:rPr>
      <w:rFonts w:ascii="Calibri" w:eastAsia="Times New Roman" w:hAnsi="Calibri" w:cs="Calibri"/>
      <w:sz w:val="12"/>
      <w:szCs w:val="12"/>
    </w:rPr>
  </w:style>
  <w:style w:type="paragraph" w:customStyle="1" w:styleId="Non-NavPanelTag">
    <w:name w:val="Non-Nav Panel Tag"/>
    <w:basedOn w:val="Normal"/>
    <w:qFormat/>
    <w:rsid w:val="002A25E1"/>
    <w:rPr>
      <w:b/>
      <w:sz w:val="26"/>
    </w:rPr>
  </w:style>
  <w:style w:type="character" w:customStyle="1" w:styleId="Hyperlink3">
    <w:name w:val="Hyperlink.3"/>
    <w:basedOn w:val="DefaultParagraphFont"/>
    <w:rsid w:val="002A25E1"/>
    <w:rPr>
      <w:sz w:val="18"/>
      <w:szCs w:val="18"/>
    </w:rPr>
  </w:style>
  <w:style w:type="character" w:customStyle="1" w:styleId="Hyperlink4">
    <w:name w:val="Hyperlink.4"/>
    <w:basedOn w:val="DefaultParagraphFont"/>
    <w:rsid w:val="002A25E1"/>
    <w:rPr>
      <w:sz w:val="18"/>
      <w:szCs w:val="18"/>
    </w:rPr>
  </w:style>
  <w:style w:type="paragraph" w:customStyle="1" w:styleId="StyleHeading4TagNotBold">
    <w:name w:val="Style Heading 4Tag + Not Bold"/>
    <w:basedOn w:val="Heading4"/>
    <w:qFormat/>
    <w:rsid w:val="002A25E1"/>
  </w:style>
  <w:style w:type="paragraph" w:customStyle="1" w:styleId="Aa">
    <w:name w:val="A"/>
    <w:basedOn w:val="Default"/>
    <w:next w:val="Default"/>
    <w:qFormat/>
    <w:rsid w:val="002A25E1"/>
    <w:rPr>
      <w:color w:val="auto"/>
      <w:szCs w:val="22"/>
      <w:lang w:bidi="en-US"/>
    </w:rPr>
  </w:style>
  <w:style w:type="character" w:customStyle="1" w:styleId="ac">
    <w:name w:val="••••"/>
    <w:rsid w:val="002A25E1"/>
    <w:rPr>
      <w:color w:val="000000"/>
    </w:rPr>
  </w:style>
  <w:style w:type="character" w:customStyle="1" w:styleId="UL-Bold">
    <w:name w:val="UL-Bold"/>
    <w:basedOn w:val="DefaultParagraphFont"/>
    <w:rsid w:val="002A25E1"/>
    <w:rPr>
      <w:u w:val="thick"/>
    </w:rPr>
  </w:style>
  <w:style w:type="character" w:customStyle="1" w:styleId="UL-None">
    <w:name w:val="UL-None"/>
    <w:basedOn w:val="DefaultParagraphFont"/>
    <w:rsid w:val="002A25E1"/>
    <w:rPr>
      <w:u w:val="none"/>
    </w:rPr>
  </w:style>
  <w:style w:type="character" w:customStyle="1" w:styleId="FontStyle19">
    <w:name w:val="Font Style19"/>
    <w:basedOn w:val="DefaultParagraphFont"/>
    <w:uiPriority w:val="99"/>
    <w:rsid w:val="002A25E1"/>
    <w:rPr>
      <w:rFonts w:ascii="Times New Roman" w:hAnsi="Times New Roman" w:cs="Times New Roman"/>
      <w:sz w:val="18"/>
      <w:szCs w:val="18"/>
    </w:rPr>
  </w:style>
  <w:style w:type="character" w:customStyle="1" w:styleId="UnderlineBox">
    <w:name w:val="Underline + Box"/>
    <w:uiPriority w:val="1"/>
    <w:qFormat/>
    <w:rsid w:val="002A25E1"/>
    <w:rPr>
      <w:rFonts w:ascii="Georgia" w:hAnsi="Georgia"/>
      <w:b w:val="0"/>
      <w:sz w:val="22"/>
      <w:u w:val="single"/>
      <w:bdr w:val="single" w:sz="4" w:space="0" w:color="auto"/>
    </w:rPr>
  </w:style>
  <w:style w:type="paragraph" w:customStyle="1" w:styleId="ALLCAPS">
    <w:name w:val="ALL CAPS"/>
    <w:basedOn w:val="Normal"/>
    <w:qFormat/>
    <w:rsid w:val="002A25E1"/>
    <w:rPr>
      <w:rFonts w:eastAsia="Times New Roman"/>
      <w:b/>
      <w:caps/>
      <w:szCs w:val="20"/>
    </w:rPr>
  </w:style>
  <w:style w:type="character" w:customStyle="1" w:styleId="kn">
    <w:name w:val="kn"/>
    <w:basedOn w:val="DefaultParagraphFont"/>
    <w:rsid w:val="002A25E1"/>
  </w:style>
  <w:style w:type="paragraph" w:customStyle="1" w:styleId="StyleCardworksLinespacingsingle">
    <w:name w:val="Style Card works + Line spacing:  single"/>
    <w:basedOn w:val="Normal"/>
    <w:link w:val="StyleCardworksLinespacingsingleChar"/>
    <w:qFormat/>
    <w:rsid w:val="002A25E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25E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25E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25E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25E1"/>
    <w:rPr>
      <w:rFonts w:ascii="Verdana" w:hAnsi="Verdana" w:hint="default"/>
      <w:color w:val="000000"/>
      <w:sz w:val="16"/>
      <w:szCs w:val="16"/>
    </w:rPr>
  </w:style>
  <w:style w:type="character" w:customStyle="1" w:styleId="TagCharCharCharChar0">
    <w:name w:val="Tag Char Char Char Char"/>
    <w:basedOn w:val="DefaultParagraphFont"/>
    <w:rsid w:val="002A25E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25E1"/>
  </w:style>
  <w:style w:type="character" w:customStyle="1" w:styleId="BoldandUnderlineChar1Char2">
    <w:name w:val="Bold and Underline Char1 Char2"/>
    <w:basedOn w:val="DefaultParagraphFont"/>
    <w:rsid w:val="002A25E1"/>
  </w:style>
  <w:style w:type="character" w:customStyle="1" w:styleId="BoldandUnderlineCharChar1">
    <w:name w:val="Bold and Underline Char Char1"/>
    <w:basedOn w:val="DefaultParagraphFont"/>
    <w:rsid w:val="002A25E1"/>
  </w:style>
  <w:style w:type="character" w:customStyle="1" w:styleId="review">
    <w:name w:val="review"/>
    <w:basedOn w:val="DefaultParagraphFont"/>
    <w:rsid w:val="002A25E1"/>
  </w:style>
  <w:style w:type="character" w:customStyle="1" w:styleId="feature2caption">
    <w:name w:val="feature2caption"/>
    <w:basedOn w:val="DefaultParagraphFont"/>
    <w:rsid w:val="002A25E1"/>
  </w:style>
  <w:style w:type="character" w:customStyle="1" w:styleId="style22">
    <w:name w:val="style2"/>
    <w:basedOn w:val="DefaultParagraphFont"/>
    <w:rsid w:val="002A25E1"/>
  </w:style>
  <w:style w:type="character" w:customStyle="1" w:styleId="StyleStyleBoldUnderlineUnderlineIntenseEmphasis1apple-style-2">
    <w:name w:val="Style Style Bold UnderlineUnderlineIntense Emphasis1apple-style-...2"/>
    <w:basedOn w:val="DefaultParagraphFont"/>
    <w:rsid w:val="002A25E1"/>
  </w:style>
  <w:style w:type="character" w:customStyle="1" w:styleId="StyleStyleBoldUnderlineUnderlineIntenseEmphasis1apple-style-1">
    <w:name w:val="Style Style Bold UnderlineUnderlineIntense Emphasis1apple-style-...1"/>
    <w:basedOn w:val="DefaultParagraphFont"/>
    <w:rsid w:val="002A25E1"/>
    <w:rPr>
      <w:b w:val="0"/>
      <w:bCs w:val="0"/>
      <w:sz w:val="14"/>
      <w:u w:val="none"/>
    </w:rPr>
  </w:style>
  <w:style w:type="character" w:customStyle="1" w:styleId="lrdctspkr">
    <w:name w:val="lr_dct_spkr"/>
    <w:basedOn w:val="DefaultParagraphFont"/>
    <w:rsid w:val="002A25E1"/>
  </w:style>
  <w:style w:type="character" w:customStyle="1" w:styleId="lrdctlblinl">
    <w:name w:val="lr_dct_lbl_inl"/>
    <w:basedOn w:val="DefaultParagraphFont"/>
    <w:rsid w:val="002A25E1"/>
  </w:style>
  <w:style w:type="character" w:customStyle="1" w:styleId="lrdctlblblk">
    <w:name w:val="lr_dct_lbl_blk"/>
    <w:basedOn w:val="DefaultParagraphFont"/>
    <w:rsid w:val="002A25E1"/>
  </w:style>
  <w:style w:type="character" w:customStyle="1" w:styleId="bnp-articles-title1">
    <w:name w:val="bnp-articles-title1"/>
    <w:basedOn w:val="DefaultParagraphFont"/>
    <w:rsid w:val="002A25E1"/>
    <w:rPr>
      <w:rFonts w:ascii="Verdana" w:hAnsi="Verdana" w:hint="default"/>
      <w:b/>
      <w:bCs/>
      <w:color w:val="545454"/>
      <w:sz w:val="12"/>
      <w:szCs w:val="12"/>
    </w:rPr>
  </w:style>
  <w:style w:type="character" w:customStyle="1" w:styleId="featuretext">
    <w:name w:val="featuretext"/>
    <w:basedOn w:val="DefaultParagraphFont"/>
    <w:rsid w:val="002A25E1"/>
  </w:style>
  <w:style w:type="character" w:customStyle="1" w:styleId="relatedtext">
    <w:name w:val="related_text"/>
    <w:basedOn w:val="DefaultParagraphFont"/>
    <w:rsid w:val="002A25E1"/>
  </w:style>
  <w:style w:type="character" w:customStyle="1" w:styleId="fullpost">
    <w:name w:val="fullpost"/>
    <w:basedOn w:val="DefaultParagraphFont"/>
    <w:rsid w:val="002A25E1"/>
  </w:style>
  <w:style w:type="character" w:customStyle="1" w:styleId="bcktital">
    <w:name w:val="bcktital"/>
    <w:basedOn w:val="DefaultParagraphFont"/>
    <w:rsid w:val="002A25E1"/>
  </w:style>
  <w:style w:type="character" w:customStyle="1" w:styleId="bcktital0">
    <w:name w:val="bckt_ital"/>
    <w:basedOn w:val="DefaultParagraphFont"/>
    <w:rsid w:val="002A25E1"/>
  </w:style>
  <w:style w:type="character" w:customStyle="1" w:styleId="fwanimclass">
    <w:name w:val="fwanim_class"/>
    <w:basedOn w:val="DefaultParagraphFont"/>
    <w:rsid w:val="002A25E1"/>
  </w:style>
  <w:style w:type="character" w:customStyle="1" w:styleId="CharChar8">
    <w:name w:val="Char Char8"/>
    <w:basedOn w:val="DefaultParagraphFont"/>
    <w:rsid w:val="002A25E1"/>
    <w:rPr>
      <w:rFonts w:ascii="Lucida Grande" w:hAnsi="Lucida Grande" w:cs="Times New Roman"/>
    </w:rPr>
  </w:style>
  <w:style w:type="character" w:customStyle="1" w:styleId="DebateTagChar0">
    <w:name w:val="DebateTag Char"/>
    <w:basedOn w:val="DefaultParagraphFont"/>
    <w:rsid w:val="002A25E1"/>
    <w:rPr>
      <w:rFonts w:eastAsia="Calibri"/>
      <w:b/>
      <w:sz w:val="24"/>
      <w:szCs w:val="24"/>
      <w:lang w:val="en-US" w:eastAsia="en-US" w:bidi="ar-SA"/>
    </w:rPr>
  </w:style>
  <w:style w:type="paragraph" w:customStyle="1" w:styleId="DebateHeaderFinal">
    <w:name w:val="DebateHeaderFinal"/>
    <w:basedOn w:val="Heading1"/>
    <w:qFormat/>
    <w:rsid w:val="002A25E1"/>
    <w:pPr>
      <w:spacing w:line="276" w:lineRule="auto"/>
      <w:jc w:val="left"/>
    </w:pPr>
    <w:rPr>
      <w:rFonts w:eastAsia="Times New Roman" w:cs="Times New Roman"/>
      <w:sz w:val="36"/>
      <w:szCs w:val="36"/>
    </w:rPr>
  </w:style>
  <w:style w:type="character" w:customStyle="1" w:styleId="DebateHeaderFinalChar">
    <w:name w:val="DebateHeaderFinal Char"/>
    <w:rsid w:val="002A25E1"/>
    <w:rPr>
      <w:b/>
      <w:bCs/>
      <w:sz w:val="36"/>
      <w:szCs w:val="36"/>
      <w:u w:val="single"/>
      <w:lang w:val="en-US" w:eastAsia="en-US" w:bidi="ar-SA"/>
    </w:rPr>
  </w:style>
  <w:style w:type="paragraph" w:customStyle="1" w:styleId="HeaderInitial0">
    <w:name w:val="HeaderInitial"/>
    <w:basedOn w:val="Normal"/>
    <w:qFormat/>
    <w:rsid w:val="002A25E1"/>
    <w:pPr>
      <w:jc w:val="center"/>
      <w:outlineLvl w:val="0"/>
    </w:pPr>
    <w:rPr>
      <w:rFonts w:ascii="Garamond" w:hAnsi="Garamond"/>
      <w:b/>
      <w:caps/>
      <w:sz w:val="28"/>
    </w:rPr>
  </w:style>
  <w:style w:type="character" w:customStyle="1" w:styleId="FooterChar2">
    <w:name w:val="Footer Char2"/>
    <w:basedOn w:val="DefaultParagraphFont"/>
    <w:rsid w:val="002A25E1"/>
    <w:rPr>
      <w:rFonts w:eastAsia="MS Mincho"/>
      <w:sz w:val="24"/>
      <w:szCs w:val="24"/>
      <w:lang w:val="en-US" w:eastAsia="ja-JP" w:bidi="ar-SA"/>
    </w:rPr>
  </w:style>
  <w:style w:type="character" w:customStyle="1" w:styleId="BalloonTextChar2">
    <w:name w:val="Balloon Text Char2"/>
    <w:basedOn w:val="DefaultParagraphFont"/>
    <w:rsid w:val="002A25E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25E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25E1"/>
    <w:rPr>
      <w:rFonts w:ascii="Cambria" w:hAnsi="Cambria"/>
      <w:sz w:val="24"/>
      <w:lang w:val="en-US" w:eastAsia="en-US" w:bidi="ar-SA"/>
    </w:rPr>
  </w:style>
  <w:style w:type="paragraph" w:customStyle="1" w:styleId="Normalspacing">
    <w:name w:val="Normal + spacing"/>
    <w:basedOn w:val="StyleLinespacingDouble"/>
    <w:qFormat/>
    <w:rsid w:val="002A25E1"/>
  </w:style>
  <w:style w:type="character" w:customStyle="1" w:styleId="NormalspacingChar">
    <w:name w:val="Normal + spacing Char"/>
    <w:basedOn w:val="StyleLinespacingDoubleChar"/>
    <w:rsid w:val="002A25E1"/>
    <w:rPr>
      <w:rFonts w:ascii="Cambria" w:hAnsi="Cambria"/>
      <w:sz w:val="24"/>
      <w:lang w:val="en-US" w:eastAsia="en-US" w:bidi="ar-SA"/>
    </w:rPr>
  </w:style>
  <w:style w:type="character" w:customStyle="1" w:styleId="textbold0">
    <w:name w:val="textbold"/>
    <w:basedOn w:val="DefaultParagraphFont"/>
    <w:rsid w:val="002A25E1"/>
  </w:style>
  <w:style w:type="character" w:customStyle="1" w:styleId="textitalics">
    <w:name w:val="textitalics"/>
    <w:basedOn w:val="DefaultParagraphFont"/>
    <w:rsid w:val="002A25E1"/>
  </w:style>
  <w:style w:type="paragraph" w:customStyle="1" w:styleId="lastpar">
    <w:name w:val="lastpar"/>
    <w:basedOn w:val="Normal"/>
    <w:qFormat/>
    <w:rsid w:val="002A25E1"/>
    <w:pPr>
      <w:spacing w:before="100" w:beforeAutospacing="1" w:after="100" w:afterAutospacing="1"/>
    </w:pPr>
    <w:rPr>
      <w:sz w:val="24"/>
    </w:rPr>
  </w:style>
  <w:style w:type="table" w:styleId="TableClassic1">
    <w:name w:val="Table Classic 1"/>
    <w:basedOn w:val="TableNormal"/>
    <w:rsid w:val="002A25E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25E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25E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25E1"/>
    <w:pPr>
      <w:tabs>
        <w:tab w:val="left" w:pos="9450"/>
      </w:tabs>
    </w:pPr>
    <w:rPr>
      <w:rFonts w:eastAsia="SimSun"/>
      <w:b/>
      <w:sz w:val="24"/>
    </w:rPr>
  </w:style>
  <w:style w:type="character" w:customStyle="1" w:styleId="BoldunderlineChar4">
    <w:name w:val="Bold/underline Char"/>
    <w:basedOn w:val="DefaultParagraphFont"/>
    <w:rsid w:val="002A25E1"/>
    <w:rPr>
      <w:rFonts w:eastAsia="SimSun"/>
      <w:b/>
      <w:sz w:val="24"/>
      <w:szCs w:val="24"/>
      <w:lang w:val="en-US" w:eastAsia="en-US" w:bidi="ar-SA"/>
    </w:rPr>
  </w:style>
  <w:style w:type="paragraph" w:customStyle="1" w:styleId="TableContents">
    <w:name w:val="Table Contents"/>
    <w:basedOn w:val="Normal"/>
    <w:qFormat/>
    <w:rsid w:val="002A25E1"/>
    <w:pPr>
      <w:suppressLineNumbers/>
      <w:tabs>
        <w:tab w:val="left" w:pos="9450"/>
      </w:tabs>
      <w:suppressAutoHyphens/>
    </w:pPr>
    <w:rPr>
      <w:rFonts w:eastAsia="Arial Unicode MS"/>
      <w:kern w:val="1"/>
      <w:sz w:val="24"/>
    </w:rPr>
  </w:style>
  <w:style w:type="paragraph" w:customStyle="1" w:styleId="faketag">
    <w:name w:val="fake tag"/>
    <w:basedOn w:val="Heading1"/>
    <w:qFormat/>
    <w:rsid w:val="002A25E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25E1"/>
    <w:pPr>
      <w:tabs>
        <w:tab w:val="left" w:pos="9450"/>
      </w:tabs>
      <w:jc w:val="center"/>
    </w:pPr>
    <w:rPr>
      <w:rFonts w:ascii="Verdana" w:hAnsi="Verdana"/>
      <w:sz w:val="24"/>
    </w:rPr>
  </w:style>
  <w:style w:type="paragraph" w:customStyle="1" w:styleId="heading1fake0">
    <w:name w:val="heading 1 fake"/>
    <w:basedOn w:val="Heading1"/>
    <w:autoRedefine/>
    <w:qFormat/>
    <w:rsid w:val="002A25E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25E1"/>
    <w:pPr>
      <w:tabs>
        <w:tab w:val="left" w:pos="9450"/>
      </w:tabs>
    </w:pPr>
    <w:rPr>
      <w:szCs w:val="20"/>
    </w:rPr>
  </w:style>
  <w:style w:type="character" w:customStyle="1" w:styleId="textCharChar1">
    <w:name w:val="text Char Char1"/>
    <w:basedOn w:val="DefaultParagraphFont"/>
    <w:rsid w:val="002A25E1"/>
    <w:rPr>
      <w:sz w:val="18"/>
      <w:szCs w:val="24"/>
      <w:lang w:val="en-US" w:eastAsia="en-US" w:bidi="ar-SA"/>
    </w:rPr>
  </w:style>
  <w:style w:type="character" w:customStyle="1" w:styleId="text1CharChar">
    <w:name w:val="text1 Char Char"/>
    <w:basedOn w:val="DefaultParagraphFont"/>
    <w:rsid w:val="002A25E1"/>
    <w:rPr>
      <w:lang w:val="en-US" w:eastAsia="en-US" w:bidi="ar-SA"/>
    </w:rPr>
  </w:style>
  <w:style w:type="character" w:customStyle="1" w:styleId="textCharChar">
    <w:name w:val="text Char Char"/>
    <w:basedOn w:val="DefaultParagraphFont"/>
    <w:rsid w:val="002A25E1"/>
    <w:rPr>
      <w:sz w:val="18"/>
      <w:szCs w:val="24"/>
      <w:lang w:val="en-US" w:eastAsia="en-US" w:bidi="ar-SA"/>
    </w:rPr>
  </w:style>
  <w:style w:type="character" w:customStyle="1" w:styleId="normalloose1">
    <w:name w:val="normalloose1"/>
    <w:basedOn w:val="DefaultParagraphFont"/>
    <w:rsid w:val="002A25E1"/>
    <w:rPr>
      <w:sz w:val="20"/>
      <w:szCs w:val="20"/>
    </w:rPr>
  </w:style>
  <w:style w:type="paragraph" w:customStyle="1" w:styleId="printerheadline">
    <w:name w:val="printer_headline"/>
    <w:basedOn w:val="Normal"/>
    <w:qFormat/>
    <w:rsid w:val="002A25E1"/>
    <w:pPr>
      <w:tabs>
        <w:tab w:val="left" w:pos="9450"/>
      </w:tabs>
      <w:spacing w:before="100" w:beforeAutospacing="1" w:after="100" w:afterAutospacing="1"/>
    </w:pPr>
    <w:rPr>
      <w:sz w:val="24"/>
    </w:rPr>
  </w:style>
  <w:style w:type="paragraph" w:customStyle="1" w:styleId="help">
    <w:name w:val="help"/>
    <w:basedOn w:val="Normal"/>
    <w:qFormat/>
    <w:rsid w:val="002A25E1"/>
    <w:pPr>
      <w:tabs>
        <w:tab w:val="left" w:pos="9450"/>
      </w:tabs>
      <w:spacing w:before="100" w:beforeAutospacing="1" w:after="100" w:afterAutospacing="1"/>
    </w:pPr>
    <w:rPr>
      <w:sz w:val="24"/>
    </w:rPr>
  </w:style>
  <w:style w:type="character" w:customStyle="1" w:styleId="sponsoredadtext">
    <w:name w:val="sponsoredadtext"/>
    <w:basedOn w:val="DefaultParagraphFont"/>
    <w:rsid w:val="002A25E1"/>
  </w:style>
  <w:style w:type="character" w:customStyle="1" w:styleId="georgia">
    <w:name w:val="georgia"/>
    <w:basedOn w:val="DefaultParagraphFont"/>
    <w:rsid w:val="002A25E1"/>
  </w:style>
  <w:style w:type="character" w:customStyle="1" w:styleId="isdefault">
    <w:name w:val="isdefault"/>
    <w:basedOn w:val="DefaultParagraphFont"/>
    <w:rsid w:val="002A25E1"/>
  </w:style>
  <w:style w:type="character" w:customStyle="1" w:styleId="arial">
    <w:name w:val="arial"/>
    <w:basedOn w:val="DefaultParagraphFont"/>
    <w:rsid w:val="002A25E1"/>
  </w:style>
  <w:style w:type="character" w:customStyle="1" w:styleId="pipe">
    <w:name w:val="pipe"/>
    <w:basedOn w:val="DefaultParagraphFont"/>
    <w:rsid w:val="002A25E1"/>
  </w:style>
  <w:style w:type="paragraph" w:customStyle="1" w:styleId="dtlcomment">
    <w:name w:val="dtlcomment"/>
    <w:basedOn w:val="Normal"/>
    <w:qFormat/>
    <w:rsid w:val="002A25E1"/>
    <w:pPr>
      <w:tabs>
        <w:tab w:val="left" w:pos="9450"/>
      </w:tabs>
      <w:spacing w:before="100" w:beforeAutospacing="1" w:after="100" w:afterAutospacing="1"/>
    </w:pPr>
    <w:rPr>
      <w:sz w:val="24"/>
    </w:rPr>
  </w:style>
  <w:style w:type="character" w:customStyle="1" w:styleId="writername">
    <w:name w:val="writername"/>
    <w:basedOn w:val="DefaultParagraphFont"/>
    <w:rsid w:val="002A25E1"/>
  </w:style>
  <w:style w:type="character" w:customStyle="1" w:styleId="CharChar18">
    <w:name w:val="Char Char18"/>
    <w:basedOn w:val="DefaultParagraphFont"/>
    <w:rsid w:val="002A25E1"/>
    <w:rPr>
      <w:sz w:val="16"/>
      <w:szCs w:val="24"/>
      <w:lang w:val="en-US" w:eastAsia="en-US" w:bidi="ar-SA"/>
    </w:rPr>
  </w:style>
  <w:style w:type="character" w:customStyle="1" w:styleId="CharChar24">
    <w:name w:val="Char Char24"/>
    <w:basedOn w:val="DefaultParagraphFont"/>
    <w:rsid w:val="002A25E1"/>
    <w:rPr>
      <w:b/>
      <w:bCs/>
      <w:sz w:val="28"/>
      <w:szCs w:val="28"/>
      <w:lang w:val="en-US" w:eastAsia="en-US" w:bidi="ar-SA"/>
    </w:rPr>
  </w:style>
  <w:style w:type="character" w:customStyle="1" w:styleId="ln2">
    <w:name w:val="ln2"/>
    <w:basedOn w:val="DefaultParagraphFont"/>
    <w:rsid w:val="002A25E1"/>
  </w:style>
  <w:style w:type="paragraph" w:customStyle="1" w:styleId="StyleStyle1">
    <w:name w:val="Style Style1 +"/>
    <w:basedOn w:val="Normal"/>
    <w:qFormat/>
    <w:rsid w:val="002A25E1"/>
    <w:rPr>
      <w:sz w:val="24"/>
    </w:rPr>
  </w:style>
  <w:style w:type="character" w:customStyle="1" w:styleId="StyleStyle1Char">
    <w:name w:val="Style Style1 + Char"/>
    <w:basedOn w:val="Style1Char"/>
    <w:rsid w:val="002A25E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25E1"/>
  </w:style>
  <w:style w:type="character" w:customStyle="1" w:styleId="CharChar16">
    <w:name w:val="Char Char16"/>
    <w:basedOn w:val="DefaultParagraphFont"/>
    <w:rsid w:val="002A25E1"/>
    <w:rPr>
      <w:rFonts w:ascii="Cambria" w:hAnsi="Cambria"/>
      <w:lang w:val="en-US" w:eastAsia="en-US" w:bidi="ar-SA"/>
    </w:rPr>
  </w:style>
  <w:style w:type="character" w:customStyle="1" w:styleId="CharChar15">
    <w:name w:val="Char Char15"/>
    <w:basedOn w:val="CharChar16"/>
    <w:rsid w:val="002A25E1"/>
    <w:rPr>
      <w:rFonts w:ascii="Cambria" w:hAnsi="Cambria"/>
      <w:b/>
      <w:bCs/>
      <w:lang w:val="en-US" w:eastAsia="en-US" w:bidi="ar-SA"/>
    </w:rPr>
  </w:style>
  <w:style w:type="character" w:customStyle="1" w:styleId="CharChar14">
    <w:name w:val="Char Char14"/>
    <w:basedOn w:val="DefaultParagraphFont"/>
    <w:rsid w:val="002A25E1"/>
    <w:rPr>
      <w:rFonts w:ascii="Tahoma" w:hAnsi="Tahoma" w:cs="Tahoma"/>
      <w:sz w:val="16"/>
      <w:szCs w:val="16"/>
      <w:lang w:val="en-US" w:eastAsia="en-US" w:bidi="ar-SA"/>
    </w:rPr>
  </w:style>
  <w:style w:type="character" w:customStyle="1" w:styleId="CharChar13">
    <w:name w:val="Char Char13"/>
    <w:basedOn w:val="DefaultParagraphFont"/>
    <w:rsid w:val="002A25E1"/>
    <w:rPr>
      <w:rFonts w:ascii="Cambria" w:hAnsi="Cambria"/>
      <w:lang w:val="en-US" w:eastAsia="en-US" w:bidi="ar-SA"/>
    </w:rPr>
  </w:style>
  <w:style w:type="paragraph" w:customStyle="1" w:styleId="normalChar1">
    <w:name w:val="normal Char"/>
    <w:basedOn w:val="Normal"/>
    <w:qFormat/>
    <w:rsid w:val="002A25E1"/>
  </w:style>
  <w:style w:type="character" w:customStyle="1" w:styleId="cardtextsmallCharChar">
    <w:name w:val="card text small Char Char"/>
    <w:basedOn w:val="DefaultParagraphFont"/>
    <w:rsid w:val="002A25E1"/>
    <w:rPr>
      <w:rFonts w:ascii="Arial Narrow" w:hAnsi="Arial Narrow" w:cs="Times New Roman"/>
      <w:sz w:val="16"/>
    </w:rPr>
  </w:style>
  <w:style w:type="character" w:customStyle="1" w:styleId="reportbody1">
    <w:name w:val="reportbody1"/>
    <w:basedOn w:val="DefaultParagraphFont"/>
    <w:rsid w:val="002A25E1"/>
    <w:rPr>
      <w:rFonts w:ascii="Tahoma" w:hAnsi="Tahoma" w:cs="Tahoma" w:hint="default"/>
      <w:color w:val="000000"/>
      <w:sz w:val="14"/>
      <w:szCs w:val="14"/>
    </w:rPr>
  </w:style>
  <w:style w:type="character" w:customStyle="1" w:styleId="TagChar4">
    <w:name w:val="Tag Char4"/>
    <w:basedOn w:val="DefaultParagraphFont"/>
    <w:rsid w:val="002A25E1"/>
    <w:rPr>
      <w:b/>
      <w:sz w:val="26"/>
      <w:szCs w:val="24"/>
      <w:lang w:val="en-US" w:eastAsia="en-US" w:bidi="ar-SA"/>
    </w:rPr>
  </w:style>
  <w:style w:type="paragraph" w:customStyle="1" w:styleId="SmallTextGaramond">
    <w:name w:val="Small Text Garamond"/>
    <w:basedOn w:val="Normal"/>
    <w:qFormat/>
    <w:rsid w:val="002A25E1"/>
    <w:pPr>
      <w:suppressAutoHyphens/>
      <w:contextualSpacing/>
    </w:pPr>
    <w:rPr>
      <w:rFonts w:ascii="Garamond" w:hAnsi="Garamond"/>
      <w:szCs w:val="18"/>
    </w:rPr>
  </w:style>
  <w:style w:type="paragraph" w:customStyle="1" w:styleId="Taglines">
    <w:name w:val="Taglines"/>
    <w:basedOn w:val="Heading2"/>
    <w:qFormat/>
    <w:rsid w:val="002A25E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25E1"/>
    <w:rPr>
      <w:rFonts w:cs="Arial"/>
      <w:bCs/>
      <w:iCs/>
      <w:szCs w:val="22"/>
      <w:lang w:val="en-US" w:eastAsia="en-US" w:bidi="ar-SA"/>
    </w:rPr>
  </w:style>
  <w:style w:type="paragraph" w:customStyle="1" w:styleId="listterm">
    <w:name w:val="listterm"/>
    <w:basedOn w:val="Normal"/>
    <w:qFormat/>
    <w:rsid w:val="002A25E1"/>
    <w:pPr>
      <w:spacing w:before="100" w:beforeAutospacing="1" w:after="100" w:afterAutospacing="1"/>
    </w:pPr>
    <w:rPr>
      <w:sz w:val="24"/>
    </w:rPr>
  </w:style>
  <w:style w:type="character" w:customStyle="1" w:styleId="WW8Num2z0">
    <w:name w:val="WW8Num2z0"/>
    <w:rsid w:val="002A25E1"/>
    <w:rPr>
      <w:rFonts w:ascii="Garamond" w:hAnsi="Garamond"/>
    </w:rPr>
  </w:style>
  <w:style w:type="character" w:customStyle="1" w:styleId="WW8Num3z0">
    <w:name w:val="WW8Num3z0"/>
    <w:rsid w:val="002A25E1"/>
    <w:rPr>
      <w:rFonts w:ascii="Garamond" w:hAnsi="Garamond"/>
    </w:rPr>
  </w:style>
  <w:style w:type="character" w:customStyle="1" w:styleId="WW8Num4z1">
    <w:name w:val="WW8Num4z1"/>
    <w:rsid w:val="002A25E1"/>
    <w:rPr>
      <w:rFonts w:ascii="Garamond" w:hAnsi="Garamond"/>
    </w:rPr>
  </w:style>
  <w:style w:type="character" w:customStyle="1" w:styleId="WW8Num5z0">
    <w:name w:val="WW8Num5z0"/>
    <w:rsid w:val="002A25E1"/>
    <w:rPr>
      <w:rFonts w:ascii="Garamond" w:hAnsi="Garamond"/>
    </w:rPr>
  </w:style>
  <w:style w:type="character" w:customStyle="1" w:styleId="WW8Num6z0">
    <w:name w:val="WW8Num6z0"/>
    <w:rsid w:val="002A25E1"/>
    <w:rPr>
      <w:rFonts w:ascii="Symbol" w:hAnsi="Symbol"/>
    </w:rPr>
  </w:style>
  <w:style w:type="character" w:customStyle="1" w:styleId="WW8Num7z0">
    <w:name w:val="WW8Num7z0"/>
    <w:rsid w:val="002A25E1"/>
    <w:rPr>
      <w:rFonts w:ascii="Symbol" w:hAnsi="Symbol"/>
    </w:rPr>
  </w:style>
  <w:style w:type="character" w:customStyle="1" w:styleId="WW8Num8z0">
    <w:name w:val="WW8Num8z0"/>
    <w:rsid w:val="002A25E1"/>
    <w:rPr>
      <w:rFonts w:ascii="Symbol" w:hAnsi="Symbol"/>
    </w:rPr>
  </w:style>
  <w:style w:type="character" w:customStyle="1" w:styleId="WW8Num9z0">
    <w:name w:val="WW8Num9z0"/>
    <w:rsid w:val="002A25E1"/>
    <w:rPr>
      <w:rFonts w:ascii="Symbol" w:hAnsi="Symbol"/>
    </w:rPr>
  </w:style>
  <w:style w:type="character" w:customStyle="1" w:styleId="WW8Num10z0">
    <w:name w:val="WW8Num10z0"/>
    <w:rsid w:val="002A25E1"/>
    <w:rPr>
      <w:rFonts w:ascii="Garamond" w:hAnsi="Garamond"/>
    </w:rPr>
  </w:style>
  <w:style w:type="character" w:customStyle="1" w:styleId="WW8Num11z1">
    <w:name w:val="WW8Num11z1"/>
    <w:rsid w:val="002A25E1"/>
    <w:rPr>
      <w:rFonts w:ascii="Garamond" w:hAnsi="Garamond"/>
    </w:rPr>
  </w:style>
  <w:style w:type="character" w:customStyle="1" w:styleId="Absatz-Standardschriftart">
    <w:name w:val="Absatz-Standardschriftart"/>
    <w:rsid w:val="002A25E1"/>
  </w:style>
  <w:style w:type="character" w:customStyle="1" w:styleId="WW-Absatz-Standardschriftart">
    <w:name w:val="WW-Absatz-Standardschriftart"/>
    <w:rsid w:val="002A25E1"/>
  </w:style>
  <w:style w:type="character" w:customStyle="1" w:styleId="WW-Absatz-Standardschriftart1">
    <w:name w:val="WW-Absatz-Standardschriftart1"/>
    <w:rsid w:val="002A25E1"/>
  </w:style>
  <w:style w:type="character" w:customStyle="1" w:styleId="EndnoteCharacters">
    <w:name w:val="Endnote Characters"/>
    <w:basedOn w:val="DefaultParagraphFont"/>
    <w:rsid w:val="002A25E1"/>
    <w:rPr>
      <w:position w:val="0"/>
      <w:sz w:val="24"/>
      <w:vertAlign w:val="baseline"/>
    </w:rPr>
  </w:style>
  <w:style w:type="character" w:customStyle="1" w:styleId="WW8Num1z0">
    <w:name w:val="WW8Num1z0"/>
    <w:rsid w:val="002A25E1"/>
    <w:rPr>
      <w:rFonts w:ascii="Symbol" w:hAnsi="Symbol"/>
    </w:rPr>
  </w:style>
  <w:style w:type="character" w:customStyle="1" w:styleId="WW8Num1z2">
    <w:name w:val="WW8Num1z2"/>
    <w:rsid w:val="002A25E1"/>
    <w:rPr>
      <w:rFonts w:ascii="Courier New" w:hAnsi="Courier New"/>
    </w:rPr>
  </w:style>
  <w:style w:type="character" w:customStyle="1" w:styleId="WW8Num1z3">
    <w:name w:val="WW8Num1z3"/>
    <w:rsid w:val="002A25E1"/>
    <w:rPr>
      <w:rFonts w:ascii="Wingdings" w:hAnsi="Wingdings"/>
    </w:rPr>
  </w:style>
  <w:style w:type="character" w:customStyle="1" w:styleId="WW8Num11z0">
    <w:name w:val="WW8Num11z0"/>
    <w:rsid w:val="002A25E1"/>
    <w:rPr>
      <w:rFonts w:ascii="Symbol" w:hAnsi="Symbol"/>
    </w:rPr>
  </w:style>
  <w:style w:type="character" w:customStyle="1" w:styleId="WW8Num83z0">
    <w:name w:val="WW8Num83z0"/>
    <w:rsid w:val="002A25E1"/>
    <w:rPr>
      <w:rFonts w:ascii="Symbol" w:hAnsi="Symbol"/>
    </w:rPr>
  </w:style>
  <w:style w:type="character" w:customStyle="1" w:styleId="WW8Num83z1">
    <w:name w:val="WW8Num83z1"/>
    <w:rsid w:val="002A25E1"/>
    <w:rPr>
      <w:rFonts w:ascii="Courier New" w:hAnsi="Courier New"/>
    </w:rPr>
  </w:style>
  <w:style w:type="character" w:customStyle="1" w:styleId="WW8Num83z2">
    <w:name w:val="WW8Num83z2"/>
    <w:rsid w:val="002A25E1"/>
    <w:rPr>
      <w:rFonts w:ascii="Wingdings" w:hAnsi="Wingdings"/>
    </w:rPr>
  </w:style>
  <w:style w:type="character" w:customStyle="1" w:styleId="WW8Num89z0">
    <w:name w:val="WW8Num89z0"/>
    <w:rsid w:val="002A25E1"/>
    <w:rPr>
      <w:rFonts w:ascii="Symbol" w:hAnsi="Symbol"/>
      <w:sz w:val="20"/>
    </w:rPr>
  </w:style>
  <w:style w:type="character" w:customStyle="1" w:styleId="WW8Num90z0">
    <w:name w:val="WW8Num90z0"/>
    <w:rsid w:val="002A25E1"/>
    <w:rPr>
      <w:rFonts w:ascii="Times New Roman" w:eastAsia="Times New Roman" w:hAnsi="Times New Roman" w:cs="Times New Roman"/>
    </w:rPr>
  </w:style>
  <w:style w:type="character" w:customStyle="1" w:styleId="WW8Num92z0">
    <w:name w:val="WW8Num92z0"/>
    <w:rsid w:val="002A25E1"/>
    <w:rPr>
      <w:rFonts w:ascii="Symbol" w:eastAsia="Times New Roman" w:hAnsi="Symbol"/>
    </w:rPr>
  </w:style>
  <w:style w:type="character" w:customStyle="1" w:styleId="WW8Num92z1">
    <w:name w:val="WW8Num92z1"/>
    <w:rsid w:val="002A25E1"/>
    <w:rPr>
      <w:rFonts w:ascii="Courier New" w:hAnsi="Courier New"/>
    </w:rPr>
  </w:style>
  <w:style w:type="character" w:customStyle="1" w:styleId="WW8Num92z2">
    <w:name w:val="WW8Num92z2"/>
    <w:rsid w:val="002A25E1"/>
    <w:rPr>
      <w:rFonts w:ascii="Wingdings" w:hAnsi="Wingdings"/>
    </w:rPr>
  </w:style>
  <w:style w:type="character" w:customStyle="1" w:styleId="WW8Num92z3">
    <w:name w:val="WW8Num92z3"/>
    <w:rsid w:val="002A25E1"/>
    <w:rPr>
      <w:rFonts w:ascii="Symbol" w:hAnsi="Symbol"/>
    </w:rPr>
  </w:style>
  <w:style w:type="character" w:customStyle="1" w:styleId="WW8Num96z0">
    <w:name w:val="WW8Num96z0"/>
    <w:rsid w:val="002A25E1"/>
    <w:rPr>
      <w:rFonts w:ascii="Symbol" w:hAnsi="Symbol"/>
      <w:sz w:val="20"/>
    </w:rPr>
  </w:style>
  <w:style w:type="character" w:customStyle="1" w:styleId="WW8Num96z1">
    <w:name w:val="WW8Num96z1"/>
    <w:rsid w:val="002A25E1"/>
    <w:rPr>
      <w:rFonts w:ascii="Courier New" w:hAnsi="Courier New"/>
      <w:sz w:val="20"/>
    </w:rPr>
  </w:style>
  <w:style w:type="character" w:customStyle="1" w:styleId="WW8Num96z2">
    <w:name w:val="WW8Num96z2"/>
    <w:rsid w:val="002A25E1"/>
    <w:rPr>
      <w:rFonts w:ascii="Wingdings" w:hAnsi="Wingdings"/>
      <w:sz w:val="20"/>
    </w:rPr>
  </w:style>
  <w:style w:type="character" w:customStyle="1" w:styleId="WW8Num103z0">
    <w:name w:val="WW8Num103z0"/>
    <w:rsid w:val="002A25E1"/>
    <w:rPr>
      <w:rFonts w:ascii="Symbol" w:hAnsi="Symbol"/>
      <w:sz w:val="20"/>
    </w:rPr>
  </w:style>
  <w:style w:type="character" w:customStyle="1" w:styleId="WW8Num103z1">
    <w:name w:val="WW8Num103z1"/>
    <w:rsid w:val="002A25E1"/>
    <w:rPr>
      <w:rFonts w:ascii="Courier New" w:hAnsi="Courier New"/>
      <w:sz w:val="20"/>
    </w:rPr>
  </w:style>
  <w:style w:type="character" w:customStyle="1" w:styleId="WW8Num103z2">
    <w:name w:val="WW8Num103z2"/>
    <w:rsid w:val="002A25E1"/>
    <w:rPr>
      <w:rFonts w:ascii="Wingdings" w:hAnsi="Wingdings"/>
      <w:sz w:val="20"/>
    </w:rPr>
  </w:style>
  <w:style w:type="character" w:customStyle="1" w:styleId="WW8Num108z0">
    <w:name w:val="WW8Num108z0"/>
    <w:rsid w:val="002A25E1"/>
    <w:rPr>
      <w:rFonts w:ascii="Symbol" w:hAnsi="Symbol"/>
      <w:sz w:val="20"/>
    </w:rPr>
  </w:style>
  <w:style w:type="character" w:customStyle="1" w:styleId="WW8Num108z1">
    <w:name w:val="WW8Num108z1"/>
    <w:rsid w:val="002A25E1"/>
    <w:rPr>
      <w:rFonts w:ascii="Courier New" w:hAnsi="Courier New"/>
      <w:sz w:val="20"/>
    </w:rPr>
  </w:style>
  <w:style w:type="character" w:customStyle="1" w:styleId="WW8Num108z2">
    <w:name w:val="WW8Num108z2"/>
    <w:rsid w:val="002A25E1"/>
    <w:rPr>
      <w:rFonts w:ascii="Wingdings" w:hAnsi="Wingdings"/>
      <w:sz w:val="20"/>
    </w:rPr>
  </w:style>
  <w:style w:type="character" w:customStyle="1" w:styleId="WW8Num109z0">
    <w:name w:val="WW8Num109z0"/>
    <w:rsid w:val="002A25E1"/>
    <w:rPr>
      <w:rFonts w:ascii="Symbol" w:eastAsia="Times New Roman" w:hAnsi="Symbol"/>
    </w:rPr>
  </w:style>
  <w:style w:type="character" w:customStyle="1" w:styleId="WW8Num109z1">
    <w:name w:val="WW8Num109z1"/>
    <w:rsid w:val="002A25E1"/>
    <w:rPr>
      <w:rFonts w:ascii="Courier New" w:hAnsi="Courier New"/>
    </w:rPr>
  </w:style>
  <w:style w:type="character" w:customStyle="1" w:styleId="WW8Num109z2">
    <w:name w:val="WW8Num109z2"/>
    <w:rsid w:val="002A25E1"/>
    <w:rPr>
      <w:rFonts w:ascii="Wingdings" w:hAnsi="Wingdings"/>
    </w:rPr>
  </w:style>
  <w:style w:type="character" w:customStyle="1" w:styleId="WW8Num109z3">
    <w:name w:val="WW8Num109z3"/>
    <w:rsid w:val="002A25E1"/>
    <w:rPr>
      <w:rFonts w:ascii="Symbol" w:hAnsi="Symbol"/>
    </w:rPr>
  </w:style>
  <w:style w:type="character" w:customStyle="1" w:styleId="WW8Num111z0">
    <w:name w:val="WW8Num111z0"/>
    <w:rsid w:val="002A25E1"/>
    <w:rPr>
      <w:rFonts w:ascii="Symbol" w:hAnsi="Symbol"/>
      <w:sz w:val="20"/>
    </w:rPr>
  </w:style>
  <w:style w:type="character" w:customStyle="1" w:styleId="WW8Num111z1">
    <w:name w:val="WW8Num111z1"/>
    <w:rsid w:val="002A25E1"/>
    <w:rPr>
      <w:rFonts w:ascii="Courier New" w:hAnsi="Courier New"/>
      <w:sz w:val="20"/>
    </w:rPr>
  </w:style>
  <w:style w:type="character" w:customStyle="1" w:styleId="WW8Num111z2">
    <w:name w:val="WW8Num111z2"/>
    <w:rsid w:val="002A25E1"/>
    <w:rPr>
      <w:rFonts w:ascii="Wingdings" w:hAnsi="Wingdings"/>
      <w:sz w:val="20"/>
    </w:rPr>
  </w:style>
  <w:style w:type="character" w:customStyle="1" w:styleId="WW8Num117z0">
    <w:name w:val="WW8Num117z0"/>
    <w:rsid w:val="002A25E1"/>
    <w:rPr>
      <w:rFonts w:ascii="Symbol" w:eastAsia="Times New Roman" w:hAnsi="Symbol"/>
    </w:rPr>
  </w:style>
  <w:style w:type="character" w:customStyle="1" w:styleId="WW8Num117z1">
    <w:name w:val="WW8Num117z1"/>
    <w:rsid w:val="002A25E1"/>
    <w:rPr>
      <w:rFonts w:ascii="Courier New" w:hAnsi="Courier New"/>
    </w:rPr>
  </w:style>
  <w:style w:type="character" w:customStyle="1" w:styleId="WW8Num117z2">
    <w:name w:val="WW8Num117z2"/>
    <w:rsid w:val="002A25E1"/>
    <w:rPr>
      <w:rFonts w:ascii="Wingdings" w:hAnsi="Wingdings"/>
    </w:rPr>
  </w:style>
  <w:style w:type="character" w:customStyle="1" w:styleId="WW8Num117z3">
    <w:name w:val="WW8Num117z3"/>
    <w:rsid w:val="002A25E1"/>
    <w:rPr>
      <w:rFonts w:ascii="Symbol" w:hAnsi="Symbol"/>
    </w:rPr>
  </w:style>
  <w:style w:type="character" w:customStyle="1" w:styleId="WW8Num126z0">
    <w:name w:val="WW8Num126z0"/>
    <w:rsid w:val="002A25E1"/>
    <w:rPr>
      <w:rFonts w:ascii="Symbol" w:eastAsia="SimSun" w:hAnsi="Symbol"/>
    </w:rPr>
  </w:style>
  <w:style w:type="character" w:customStyle="1" w:styleId="WW8Num126z1">
    <w:name w:val="WW8Num126z1"/>
    <w:rsid w:val="002A25E1"/>
    <w:rPr>
      <w:rFonts w:ascii="Courier New" w:hAnsi="Courier New"/>
    </w:rPr>
  </w:style>
  <w:style w:type="character" w:customStyle="1" w:styleId="WW8Num126z2">
    <w:name w:val="WW8Num126z2"/>
    <w:rsid w:val="002A25E1"/>
    <w:rPr>
      <w:rFonts w:ascii="Wingdings" w:hAnsi="Wingdings"/>
    </w:rPr>
  </w:style>
  <w:style w:type="character" w:customStyle="1" w:styleId="WW8Num126z3">
    <w:name w:val="WW8Num126z3"/>
    <w:rsid w:val="002A25E1"/>
    <w:rPr>
      <w:rFonts w:ascii="Symbol" w:hAnsi="Symbol"/>
    </w:rPr>
  </w:style>
  <w:style w:type="character" w:customStyle="1" w:styleId="WW8Num128z0">
    <w:name w:val="WW8Num128z0"/>
    <w:rsid w:val="002A25E1"/>
    <w:rPr>
      <w:rFonts w:ascii="Symbol" w:eastAsia="Times New Roman" w:hAnsi="Symbol"/>
    </w:rPr>
  </w:style>
  <w:style w:type="character" w:customStyle="1" w:styleId="WW8Num128z1">
    <w:name w:val="WW8Num128z1"/>
    <w:rsid w:val="002A25E1"/>
    <w:rPr>
      <w:rFonts w:ascii="Courier New" w:hAnsi="Courier New"/>
    </w:rPr>
  </w:style>
  <w:style w:type="character" w:customStyle="1" w:styleId="WW8Num128z2">
    <w:name w:val="WW8Num128z2"/>
    <w:rsid w:val="002A25E1"/>
    <w:rPr>
      <w:rFonts w:ascii="Wingdings" w:hAnsi="Wingdings"/>
    </w:rPr>
  </w:style>
  <w:style w:type="character" w:customStyle="1" w:styleId="WW8Num128z3">
    <w:name w:val="WW8Num128z3"/>
    <w:rsid w:val="002A25E1"/>
    <w:rPr>
      <w:rFonts w:ascii="Symbol" w:hAnsi="Symbol"/>
    </w:rPr>
  </w:style>
  <w:style w:type="character" w:customStyle="1" w:styleId="WW8Num138z0">
    <w:name w:val="WW8Num138z0"/>
    <w:rsid w:val="002A25E1"/>
    <w:rPr>
      <w:rFonts w:ascii="Times-Italic" w:eastAsia="Times New Roman" w:hAnsi="Times-Italic"/>
    </w:rPr>
  </w:style>
  <w:style w:type="character" w:customStyle="1" w:styleId="WW8Num138z1">
    <w:name w:val="WW8Num138z1"/>
    <w:rsid w:val="002A25E1"/>
    <w:rPr>
      <w:rFonts w:ascii="Courier New" w:hAnsi="Courier New"/>
    </w:rPr>
  </w:style>
  <w:style w:type="character" w:customStyle="1" w:styleId="WW8Num138z2">
    <w:name w:val="WW8Num138z2"/>
    <w:rsid w:val="002A25E1"/>
    <w:rPr>
      <w:rFonts w:ascii="Wingdings" w:hAnsi="Wingdings"/>
    </w:rPr>
  </w:style>
  <w:style w:type="character" w:customStyle="1" w:styleId="WW8Num138z3">
    <w:name w:val="WW8Num138z3"/>
    <w:rsid w:val="002A25E1"/>
    <w:rPr>
      <w:rFonts w:ascii="Symbol" w:hAnsi="Symbol"/>
    </w:rPr>
  </w:style>
  <w:style w:type="character" w:customStyle="1" w:styleId="WW8Num143z0">
    <w:name w:val="WW8Num143z0"/>
    <w:rsid w:val="002A25E1"/>
    <w:rPr>
      <w:rFonts w:ascii="Times New Roman" w:eastAsia="Times New Roman" w:hAnsi="Times New Roman" w:cs="Times New Roman"/>
    </w:rPr>
  </w:style>
  <w:style w:type="character" w:customStyle="1" w:styleId="WW8Num148z0">
    <w:name w:val="WW8Num148z0"/>
    <w:rsid w:val="002A25E1"/>
    <w:rPr>
      <w:rFonts w:ascii="Symbol" w:hAnsi="Symbol"/>
      <w:sz w:val="20"/>
    </w:rPr>
  </w:style>
  <w:style w:type="character" w:customStyle="1" w:styleId="WW8Num148z1">
    <w:name w:val="WW8Num148z1"/>
    <w:rsid w:val="002A25E1"/>
    <w:rPr>
      <w:rFonts w:ascii="Courier New" w:hAnsi="Courier New"/>
      <w:sz w:val="20"/>
    </w:rPr>
  </w:style>
  <w:style w:type="character" w:customStyle="1" w:styleId="WW8Num148z2">
    <w:name w:val="WW8Num148z2"/>
    <w:rsid w:val="002A25E1"/>
    <w:rPr>
      <w:rFonts w:ascii="Wingdings" w:hAnsi="Wingdings"/>
      <w:sz w:val="20"/>
    </w:rPr>
  </w:style>
  <w:style w:type="character" w:customStyle="1" w:styleId="WW8Num151z0">
    <w:name w:val="WW8Num151z0"/>
    <w:rsid w:val="002A25E1"/>
    <w:rPr>
      <w:rFonts w:ascii="Times New Roman" w:eastAsia="Times New Roman" w:hAnsi="Times New Roman" w:cs="Times New Roman"/>
    </w:rPr>
  </w:style>
  <w:style w:type="character" w:customStyle="1" w:styleId="WW8Num152z0">
    <w:name w:val="WW8Num152z0"/>
    <w:rsid w:val="002A25E1"/>
    <w:rPr>
      <w:rFonts w:ascii="Symbol" w:hAnsi="Symbol"/>
      <w:sz w:val="20"/>
    </w:rPr>
  </w:style>
  <w:style w:type="character" w:customStyle="1" w:styleId="WW8Num152z1">
    <w:name w:val="WW8Num152z1"/>
    <w:rsid w:val="002A25E1"/>
    <w:rPr>
      <w:rFonts w:ascii="Courier New" w:hAnsi="Courier New"/>
      <w:sz w:val="20"/>
    </w:rPr>
  </w:style>
  <w:style w:type="character" w:customStyle="1" w:styleId="WW8Num152z2">
    <w:name w:val="WW8Num152z2"/>
    <w:rsid w:val="002A25E1"/>
    <w:rPr>
      <w:rFonts w:ascii="Wingdings" w:hAnsi="Wingdings"/>
      <w:sz w:val="20"/>
    </w:rPr>
  </w:style>
  <w:style w:type="character" w:customStyle="1" w:styleId="WW8Num153z0">
    <w:name w:val="WW8Num153z0"/>
    <w:rsid w:val="002A25E1"/>
    <w:rPr>
      <w:sz w:val="24"/>
    </w:rPr>
  </w:style>
  <w:style w:type="character" w:customStyle="1" w:styleId="WW8Num155z0">
    <w:name w:val="WW8Num155z0"/>
    <w:rsid w:val="002A25E1"/>
    <w:rPr>
      <w:rFonts w:ascii="Times New Roman" w:eastAsia="Times New Roman" w:hAnsi="Times New Roman" w:cs="Times New Roman"/>
    </w:rPr>
  </w:style>
  <w:style w:type="character" w:customStyle="1" w:styleId="WW8Num157z0">
    <w:name w:val="WW8Num157z0"/>
    <w:rsid w:val="002A25E1"/>
    <w:rPr>
      <w:rFonts w:ascii="Symbol" w:hAnsi="Symbol"/>
      <w:sz w:val="20"/>
    </w:rPr>
  </w:style>
  <w:style w:type="character" w:customStyle="1" w:styleId="WW8Num157z1">
    <w:name w:val="WW8Num157z1"/>
    <w:rsid w:val="002A25E1"/>
    <w:rPr>
      <w:rFonts w:ascii="Courier New" w:hAnsi="Courier New"/>
      <w:sz w:val="20"/>
    </w:rPr>
  </w:style>
  <w:style w:type="character" w:customStyle="1" w:styleId="WW8Num157z2">
    <w:name w:val="WW8Num157z2"/>
    <w:rsid w:val="002A25E1"/>
    <w:rPr>
      <w:rFonts w:ascii="Wingdings" w:hAnsi="Wingdings"/>
      <w:sz w:val="20"/>
    </w:rPr>
  </w:style>
  <w:style w:type="character" w:customStyle="1" w:styleId="WW8Num163z0">
    <w:name w:val="WW8Num163z0"/>
    <w:rsid w:val="002A25E1"/>
    <w:rPr>
      <w:rFonts w:ascii="Symbol" w:hAnsi="Symbol"/>
      <w:sz w:val="20"/>
    </w:rPr>
  </w:style>
  <w:style w:type="character" w:customStyle="1" w:styleId="WW8Num163z1">
    <w:name w:val="WW8Num163z1"/>
    <w:rsid w:val="002A25E1"/>
    <w:rPr>
      <w:rFonts w:ascii="Courier New" w:hAnsi="Courier New"/>
      <w:sz w:val="20"/>
    </w:rPr>
  </w:style>
  <w:style w:type="character" w:customStyle="1" w:styleId="WW8Num163z2">
    <w:name w:val="WW8Num163z2"/>
    <w:rsid w:val="002A25E1"/>
    <w:rPr>
      <w:rFonts w:ascii="Wingdings" w:hAnsi="Wingdings"/>
      <w:sz w:val="20"/>
    </w:rPr>
  </w:style>
  <w:style w:type="character" w:customStyle="1" w:styleId="WW8Num170z0">
    <w:name w:val="WW8Num170z0"/>
    <w:rsid w:val="002A25E1"/>
    <w:rPr>
      <w:rFonts w:ascii="Symbol" w:eastAsia="Times New Roman" w:hAnsi="Symbol"/>
    </w:rPr>
  </w:style>
  <w:style w:type="character" w:customStyle="1" w:styleId="WW8Num170z1">
    <w:name w:val="WW8Num170z1"/>
    <w:rsid w:val="002A25E1"/>
    <w:rPr>
      <w:rFonts w:ascii="Courier New" w:hAnsi="Courier New"/>
    </w:rPr>
  </w:style>
  <w:style w:type="character" w:customStyle="1" w:styleId="WW8Num170z2">
    <w:name w:val="WW8Num170z2"/>
    <w:rsid w:val="002A25E1"/>
    <w:rPr>
      <w:rFonts w:ascii="Wingdings" w:hAnsi="Wingdings"/>
    </w:rPr>
  </w:style>
  <w:style w:type="character" w:customStyle="1" w:styleId="WW8Num170z3">
    <w:name w:val="WW8Num170z3"/>
    <w:rsid w:val="002A25E1"/>
    <w:rPr>
      <w:rFonts w:ascii="Symbol" w:hAnsi="Symbol"/>
    </w:rPr>
  </w:style>
  <w:style w:type="character" w:customStyle="1" w:styleId="WW8Num177z0">
    <w:name w:val="WW8Num177z0"/>
    <w:rsid w:val="002A25E1"/>
    <w:rPr>
      <w:rFonts w:ascii="Symbol" w:hAnsi="Symbol"/>
      <w:sz w:val="20"/>
    </w:rPr>
  </w:style>
  <w:style w:type="character" w:customStyle="1" w:styleId="WW8Num177z1">
    <w:name w:val="WW8Num177z1"/>
    <w:rsid w:val="002A25E1"/>
    <w:rPr>
      <w:rFonts w:ascii="Courier New" w:hAnsi="Courier New"/>
      <w:sz w:val="20"/>
    </w:rPr>
  </w:style>
  <w:style w:type="character" w:customStyle="1" w:styleId="WW8Num177z2">
    <w:name w:val="WW8Num177z2"/>
    <w:rsid w:val="002A25E1"/>
    <w:rPr>
      <w:rFonts w:ascii="Wingdings" w:hAnsi="Wingdings"/>
      <w:sz w:val="20"/>
    </w:rPr>
  </w:style>
  <w:style w:type="character" w:customStyle="1" w:styleId="WW8Num181z0">
    <w:name w:val="WW8Num181z0"/>
    <w:rsid w:val="002A25E1"/>
    <w:rPr>
      <w:rFonts w:ascii="Symbol" w:eastAsia="Times New Roman" w:hAnsi="Symbol"/>
    </w:rPr>
  </w:style>
  <w:style w:type="character" w:customStyle="1" w:styleId="WW8Num181z1">
    <w:name w:val="WW8Num181z1"/>
    <w:rsid w:val="002A25E1"/>
    <w:rPr>
      <w:rFonts w:ascii="Courier New" w:hAnsi="Courier New"/>
    </w:rPr>
  </w:style>
  <w:style w:type="character" w:customStyle="1" w:styleId="WW8Num181z2">
    <w:name w:val="WW8Num181z2"/>
    <w:rsid w:val="002A25E1"/>
    <w:rPr>
      <w:rFonts w:ascii="Wingdings" w:hAnsi="Wingdings"/>
    </w:rPr>
  </w:style>
  <w:style w:type="character" w:customStyle="1" w:styleId="WW8Num181z3">
    <w:name w:val="WW8Num181z3"/>
    <w:rsid w:val="002A25E1"/>
    <w:rPr>
      <w:rFonts w:ascii="Symbol" w:hAnsi="Symbol"/>
    </w:rPr>
  </w:style>
  <w:style w:type="character" w:customStyle="1" w:styleId="WW8Num185z0">
    <w:name w:val="WW8Num185z0"/>
    <w:rsid w:val="002A25E1"/>
    <w:rPr>
      <w:rFonts w:ascii="Symbol" w:eastAsia="Times New Roman" w:hAnsi="Symbol"/>
    </w:rPr>
  </w:style>
  <w:style w:type="character" w:customStyle="1" w:styleId="WW8Num185z1">
    <w:name w:val="WW8Num185z1"/>
    <w:rsid w:val="002A25E1"/>
    <w:rPr>
      <w:rFonts w:ascii="Courier New" w:hAnsi="Courier New"/>
    </w:rPr>
  </w:style>
  <w:style w:type="character" w:customStyle="1" w:styleId="WW8Num185z2">
    <w:name w:val="WW8Num185z2"/>
    <w:rsid w:val="002A25E1"/>
    <w:rPr>
      <w:rFonts w:ascii="Wingdings" w:hAnsi="Wingdings"/>
    </w:rPr>
  </w:style>
  <w:style w:type="character" w:customStyle="1" w:styleId="WW8Num185z3">
    <w:name w:val="WW8Num185z3"/>
    <w:rsid w:val="002A25E1"/>
    <w:rPr>
      <w:rFonts w:ascii="Symbol" w:hAnsi="Symbol"/>
    </w:rPr>
  </w:style>
  <w:style w:type="character" w:customStyle="1" w:styleId="WW8Num186z0">
    <w:name w:val="WW8Num186z0"/>
    <w:rsid w:val="002A25E1"/>
    <w:rPr>
      <w:rFonts w:ascii="Symbol" w:hAnsi="Symbol"/>
      <w:sz w:val="20"/>
    </w:rPr>
  </w:style>
  <w:style w:type="character" w:customStyle="1" w:styleId="WW8Num186z1">
    <w:name w:val="WW8Num186z1"/>
    <w:rsid w:val="002A25E1"/>
    <w:rPr>
      <w:rFonts w:ascii="Courier New" w:hAnsi="Courier New"/>
      <w:sz w:val="20"/>
    </w:rPr>
  </w:style>
  <w:style w:type="character" w:customStyle="1" w:styleId="WW8Num186z2">
    <w:name w:val="WW8Num186z2"/>
    <w:rsid w:val="002A25E1"/>
    <w:rPr>
      <w:rFonts w:ascii="Wingdings" w:hAnsi="Wingdings"/>
      <w:sz w:val="20"/>
    </w:rPr>
  </w:style>
  <w:style w:type="character" w:customStyle="1" w:styleId="WW8Num192z0">
    <w:name w:val="WW8Num192z0"/>
    <w:rsid w:val="002A25E1"/>
    <w:rPr>
      <w:rFonts w:ascii="Symbol" w:hAnsi="Symbol"/>
    </w:rPr>
  </w:style>
  <w:style w:type="character" w:customStyle="1" w:styleId="WW8Num192z1">
    <w:name w:val="WW8Num192z1"/>
    <w:rsid w:val="002A25E1"/>
    <w:rPr>
      <w:rFonts w:ascii="Courier New" w:hAnsi="Courier New"/>
    </w:rPr>
  </w:style>
  <w:style w:type="character" w:customStyle="1" w:styleId="WW8Num192z2">
    <w:name w:val="WW8Num192z2"/>
    <w:rsid w:val="002A25E1"/>
    <w:rPr>
      <w:rFonts w:ascii="Wingdings" w:hAnsi="Wingdings"/>
    </w:rPr>
  </w:style>
  <w:style w:type="character" w:customStyle="1" w:styleId="WW8Num194z0">
    <w:name w:val="WW8Num194z0"/>
    <w:rsid w:val="002A25E1"/>
    <w:rPr>
      <w:rFonts w:ascii="Times-Roman" w:eastAsia="Times New Roman" w:hAnsi="Times-Roman"/>
      <w:i w:val="0"/>
    </w:rPr>
  </w:style>
  <w:style w:type="character" w:customStyle="1" w:styleId="WW8Num194z1">
    <w:name w:val="WW8Num194z1"/>
    <w:rsid w:val="002A25E1"/>
    <w:rPr>
      <w:rFonts w:ascii="Courier New" w:hAnsi="Courier New"/>
    </w:rPr>
  </w:style>
  <w:style w:type="character" w:customStyle="1" w:styleId="WW8Num194z2">
    <w:name w:val="WW8Num194z2"/>
    <w:rsid w:val="002A25E1"/>
    <w:rPr>
      <w:rFonts w:ascii="Wingdings" w:hAnsi="Wingdings"/>
    </w:rPr>
  </w:style>
  <w:style w:type="character" w:customStyle="1" w:styleId="WW8Num194z3">
    <w:name w:val="WW8Num194z3"/>
    <w:rsid w:val="002A25E1"/>
    <w:rPr>
      <w:rFonts w:ascii="Symbol" w:hAnsi="Symbol"/>
    </w:rPr>
  </w:style>
  <w:style w:type="character" w:customStyle="1" w:styleId="WW8Num203z0">
    <w:name w:val="WW8Num203z0"/>
    <w:rsid w:val="002A25E1"/>
    <w:rPr>
      <w:rFonts w:ascii="Wingdings" w:eastAsia="Times New Roman" w:hAnsi="Wingdings"/>
    </w:rPr>
  </w:style>
  <w:style w:type="character" w:customStyle="1" w:styleId="WW8Num203z1">
    <w:name w:val="WW8Num203z1"/>
    <w:rsid w:val="002A25E1"/>
    <w:rPr>
      <w:rFonts w:ascii="Courier New" w:hAnsi="Courier New"/>
    </w:rPr>
  </w:style>
  <w:style w:type="character" w:customStyle="1" w:styleId="WW8Num203z2">
    <w:name w:val="WW8Num203z2"/>
    <w:rsid w:val="002A25E1"/>
    <w:rPr>
      <w:rFonts w:ascii="Wingdings" w:hAnsi="Wingdings"/>
    </w:rPr>
  </w:style>
  <w:style w:type="character" w:customStyle="1" w:styleId="WW8Num203z3">
    <w:name w:val="WW8Num203z3"/>
    <w:rsid w:val="002A25E1"/>
    <w:rPr>
      <w:rFonts w:ascii="Symbol" w:hAnsi="Symbol"/>
    </w:rPr>
  </w:style>
  <w:style w:type="character" w:customStyle="1" w:styleId="WW8Num204z1">
    <w:name w:val="WW8Num204z1"/>
    <w:rsid w:val="002A25E1"/>
    <w:rPr>
      <w:b/>
    </w:rPr>
  </w:style>
  <w:style w:type="character" w:customStyle="1" w:styleId="WW8Num206z0">
    <w:name w:val="WW8Num206z0"/>
    <w:rsid w:val="002A25E1"/>
    <w:rPr>
      <w:rFonts w:ascii="Symbol" w:eastAsia="Times New Roman" w:hAnsi="Symbol"/>
    </w:rPr>
  </w:style>
  <w:style w:type="character" w:customStyle="1" w:styleId="WW8Num206z1">
    <w:name w:val="WW8Num206z1"/>
    <w:rsid w:val="002A25E1"/>
    <w:rPr>
      <w:rFonts w:ascii="Courier New" w:hAnsi="Courier New"/>
    </w:rPr>
  </w:style>
  <w:style w:type="character" w:customStyle="1" w:styleId="WW8Num206z2">
    <w:name w:val="WW8Num206z2"/>
    <w:rsid w:val="002A25E1"/>
    <w:rPr>
      <w:rFonts w:ascii="Wingdings" w:hAnsi="Wingdings"/>
    </w:rPr>
  </w:style>
  <w:style w:type="character" w:customStyle="1" w:styleId="WW8Num206z3">
    <w:name w:val="WW8Num206z3"/>
    <w:rsid w:val="002A25E1"/>
    <w:rPr>
      <w:rFonts w:ascii="Symbol" w:hAnsi="Symbol"/>
    </w:rPr>
  </w:style>
  <w:style w:type="character" w:customStyle="1" w:styleId="WW8Num207z0">
    <w:name w:val="WW8Num207z0"/>
    <w:rsid w:val="002A25E1"/>
    <w:rPr>
      <w:rFonts w:ascii="Symbol" w:hAnsi="Symbol"/>
      <w:sz w:val="20"/>
    </w:rPr>
  </w:style>
  <w:style w:type="character" w:customStyle="1" w:styleId="WW8Num213z0">
    <w:name w:val="WW8Num213z0"/>
    <w:rsid w:val="002A25E1"/>
    <w:rPr>
      <w:rFonts w:ascii="Symbol" w:hAnsi="Symbol"/>
      <w:sz w:val="20"/>
    </w:rPr>
  </w:style>
  <w:style w:type="character" w:customStyle="1" w:styleId="WW8Num214z0">
    <w:name w:val="WW8Num214z0"/>
    <w:rsid w:val="002A25E1"/>
    <w:rPr>
      <w:rFonts w:ascii="Symbol" w:hAnsi="Symbol"/>
    </w:rPr>
  </w:style>
  <w:style w:type="character" w:customStyle="1" w:styleId="WW8Num214z1">
    <w:name w:val="WW8Num214z1"/>
    <w:rsid w:val="002A25E1"/>
    <w:rPr>
      <w:rFonts w:ascii="Courier New" w:hAnsi="Courier New"/>
    </w:rPr>
  </w:style>
  <w:style w:type="character" w:customStyle="1" w:styleId="WW8Num220z0">
    <w:name w:val="WW8Num220z0"/>
    <w:rsid w:val="002A25E1"/>
    <w:rPr>
      <w:u w:val="single"/>
    </w:rPr>
  </w:style>
  <w:style w:type="character" w:customStyle="1" w:styleId="WW8Num228z0">
    <w:name w:val="WW8Num228z0"/>
    <w:rsid w:val="002A25E1"/>
    <w:rPr>
      <w:rFonts w:ascii="Symbol" w:hAnsi="Symbol"/>
      <w:sz w:val="20"/>
    </w:rPr>
  </w:style>
  <w:style w:type="character" w:customStyle="1" w:styleId="WW8Num228z1">
    <w:name w:val="WW8Num228z1"/>
    <w:rsid w:val="002A25E1"/>
    <w:rPr>
      <w:rFonts w:ascii="Courier New" w:hAnsi="Courier New"/>
      <w:sz w:val="20"/>
    </w:rPr>
  </w:style>
  <w:style w:type="character" w:customStyle="1" w:styleId="WW8Num228z2">
    <w:name w:val="WW8Num228z2"/>
    <w:rsid w:val="002A25E1"/>
    <w:rPr>
      <w:rFonts w:ascii="Wingdings" w:hAnsi="Wingdings"/>
      <w:sz w:val="20"/>
    </w:rPr>
  </w:style>
  <w:style w:type="character" w:customStyle="1" w:styleId="WW8Num236z0">
    <w:name w:val="WW8Num236z0"/>
    <w:rsid w:val="002A25E1"/>
    <w:rPr>
      <w:rFonts w:ascii="Symbol" w:eastAsia="Times New Roman" w:hAnsi="Symbol"/>
    </w:rPr>
  </w:style>
  <w:style w:type="character" w:customStyle="1" w:styleId="WW8Num236z1">
    <w:name w:val="WW8Num236z1"/>
    <w:rsid w:val="002A25E1"/>
    <w:rPr>
      <w:rFonts w:ascii="Courier New" w:hAnsi="Courier New"/>
    </w:rPr>
  </w:style>
  <w:style w:type="character" w:customStyle="1" w:styleId="WW8Num236z2">
    <w:name w:val="WW8Num236z2"/>
    <w:rsid w:val="002A25E1"/>
    <w:rPr>
      <w:rFonts w:ascii="Wingdings" w:hAnsi="Wingdings"/>
    </w:rPr>
  </w:style>
  <w:style w:type="character" w:customStyle="1" w:styleId="WW8Num236z3">
    <w:name w:val="WW8Num236z3"/>
    <w:rsid w:val="002A25E1"/>
    <w:rPr>
      <w:rFonts w:ascii="Symbol" w:hAnsi="Symbol"/>
    </w:rPr>
  </w:style>
  <w:style w:type="character" w:customStyle="1" w:styleId="WW8Num239z0">
    <w:name w:val="WW8Num239z0"/>
    <w:rsid w:val="002A25E1"/>
    <w:rPr>
      <w:rFonts w:ascii="Times New Roman" w:eastAsia="Times New Roman" w:hAnsi="Times New Roman" w:cs="Times New Roman"/>
    </w:rPr>
  </w:style>
  <w:style w:type="character" w:customStyle="1" w:styleId="WW8Num239z1">
    <w:name w:val="WW8Num239z1"/>
    <w:rsid w:val="002A25E1"/>
    <w:rPr>
      <w:rFonts w:ascii="Courier New" w:hAnsi="Courier New"/>
    </w:rPr>
  </w:style>
  <w:style w:type="character" w:customStyle="1" w:styleId="WW8Num239z2">
    <w:name w:val="WW8Num239z2"/>
    <w:rsid w:val="002A25E1"/>
    <w:rPr>
      <w:rFonts w:ascii="Wingdings" w:hAnsi="Wingdings"/>
    </w:rPr>
  </w:style>
  <w:style w:type="character" w:customStyle="1" w:styleId="WW8Num239z3">
    <w:name w:val="WW8Num239z3"/>
    <w:rsid w:val="002A25E1"/>
    <w:rPr>
      <w:rFonts w:ascii="Symbol" w:hAnsi="Symbol"/>
    </w:rPr>
  </w:style>
  <w:style w:type="character" w:customStyle="1" w:styleId="NumberingSymbols">
    <w:name w:val="Numbering Symbols"/>
    <w:rsid w:val="002A25E1"/>
    <w:rPr>
      <w:rFonts w:ascii="Garamond" w:hAnsi="Garamond"/>
    </w:rPr>
  </w:style>
  <w:style w:type="character" w:customStyle="1" w:styleId="Bullets">
    <w:name w:val="Bullets"/>
    <w:rsid w:val="002A25E1"/>
    <w:rPr>
      <w:rFonts w:ascii="StarSymbol" w:eastAsia="StarSymbol" w:hAnsi="StarSymbol" w:cs="StarSymbol"/>
      <w:sz w:val="18"/>
      <w:szCs w:val="18"/>
    </w:rPr>
  </w:style>
  <w:style w:type="paragraph" w:customStyle="1" w:styleId="NoteLevel12">
    <w:name w:val="Note Level 12"/>
    <w:basedOn w:val="Normal"/>
    <w:rsid w:val="002A25E1"/>
    <w:pPr>
      <w:keepNext/>
      <w:tabs>
        <w:tab w:val="left" w:pos="0"/>
      </w:tabs>
      <w:suppressAutoHyphens/>
    </w:pPr>
    <w:rPr>
      <w:rFonts w:ascii="Verdana" w:hAnsi="Verdana"/>
      <w:szCs w:val="26"/>
      <w:lang w:eastAsia="ar-SA"/>
    </w:rPr>
  </w:style>
  <w:style w:type="paragraph" w:customStyle="1" w:styleId="NoteLevel32">
    <w:name w:val="Note Level 32"/>
    <w:basedOn w:val="Normal"/>
    <w:rsid w:val="002A25E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25E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25E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25E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25E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25E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25E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25E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25E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25E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25E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25E1"/>
    <w:rPr>
      <w:color w:val="008000"/>
    </w:rPr>
  </w:style>
  <w:style w:type="paragraph" w:customStyle="1" w:styleId="Repeatblockheading0">
    <w:name w:val="Repeat block heading"/>
    <w:basedOn w:val="Title"/>
    <w:qFormat/>
    <w:rsid w:val="002A25E1"/>
  </w:style>
  <w:style w:type="character" w:customStyle="1" w:styleId="lqqtgroup">
    <w:name w:val="lqqtgroup"/>
    <w:basedOn w:val="DefaultParagraphFont"/>
    <w:rsid w:val="002A25E1"/>
  </w:style>
  <w:style w:type="character" w:customStyle="1" w:styleId="quotedtooltip">
    <w:name w:val="quotedtooltip"/>
    <w:basedOn w:val="DefaultParagraphFont"/>
    <w:rsid w:val="002A25E1"/>
  </w:style>
  <w:style w:type="character" w:customStyle="1" w:styleId="quotedtooltipbox">
    <w:name w:val="quotedtooltipbox"/>
    <w:basedOn w:val="DefaultParagraphFont"/>
    <w:rsid w:val="002A25E1"/>
  </w:style>
  <w:style w:type="character" w:customStyle="1" w:styleId="mwlivequotes">
    <w:name w:val="mwlivequotes"/>
    <w:basedOn w:val="DefaultParagraphFont"/>
    <w:rsid w:val="002A25E1"/>
  </w:style>
  <w:style w:type="character" w:customStyle="1" w:styleId="lastlabel">
    <w:name w:val="lastlabel"/>
    <w:basedOn w:val="DefaultParagraphFont"/>
    <w:rsid w:val="002A25E1"/>
  </w:style>
  <w:style w:type="character" w:customStyle="1" w:styleId="lb07">
    <w:name w:val="lb07"/>
    <w:basedOn w:val="DefaultParagraphFont"/>
    <w:rsid w:val="002A25E1"/>
  </w:style>
  <w:style w:type="character" w:customStyle="1" w:styleId="qted">
    <w:name w:val="qted"/>
    <w:basedOn w:val="DefaultParagraphFont"/>
    <w:rsid w:val="002A25E1"/>
  </w:style>
  <w:style w:type="character" w:customStyle="1" w:styleId="t14">
    <w:name w:val="t14"/>
    <w:basedOn w:val="DefaultParagraphFont"/>
    <w:rsid w:val="002A25E1"/>
  </w:style>
  <w:style w:type="paragraph" w:customStyle="1" w:styleId="format-body">
    <w:name w:val="format-body"/>
    <w:basedOn w:val="Normal"/>
    <w:qFormat/>
    <w:rsid w:val="002A25E1"/>
    <w:pPr>
      <w:spacing w:before="100" w:beforeAutospacing="1" w:after="100" w:afterAutospacing="1"/>
    </w:pPr>
    <w:rPr>
      <w:sz w:val="24"/>
    </w:rPr>
  </w:style>
  <w:style w:type="character" w:customStyle="1" w:styleId="searchtermbold">
    <w:name w:val="searchtermbold"/>
    <w:basedOn w:val="DefaultParagraphFont"/>
    <w:rsid w:val="002A25E1"/>
  </w:style>
  <w:style w:type="character" w:customStyle="1" w:styleId="spanstyle">
    <w:name w:val="spanstyle"/>
    <w:basedOn w:val="DefaultParagraphFont"/>
    <w:rsid w:val="002A25E1"/>
  </w:style>
  <w:style w:type="character" w:customStyle="1" w:styleId="nfakpe">
    <w:name w:val="nfakpe"/>
    <w:basedOn w:val="DefaultParagraphFont"/>
    <w:rsid w:val="002A25E1"/>
  </w:style>
  <w:style w:type="character" w:customStyle="1" w:styleId="DebateBlockCharChar">
    <w:name w:val="Debate Block Char Char"/>
    <w:basedOn w:val="DefaultParagraphFont"/>
    <w:rsid w:val="002A25E1"/>
    <w:rPr>
      <w:rFonts w:cs="Arial"/>
      <w:b/>
      <w:bCs/>
      <w:kern w:val="32"/>
      <w:sz w:val="36"/>
      <w:szCs w:val="32"/>
      <w:u w:val="single"/>
    </w:rPr>
  </w:style>
  <w:style w:type="character" w:customStyle="1" w:styleId="citsource">
    <w:name w:val="citsource"/>
    <w:basedOn w:val="DefaultParagraphFont"/>
    <w:rsid w:val="002A25E1"/>
  </w:style>
  <w:style w:type="character" w:customStyle="1" w:styleId="sc">
    <w:name w:val="sc"/>
    <w:basedOn w:val="DefaultParagraphFont"/>
    <w:rsid w:val="002A25E1"/>
  </w:style>
  <w:style w:type="character" w:customStyle="1" w:styleId="atime">
    <w:name w:val="atime"/>
    <w:basedOn w:val="DefaultParagraphFont"/>
    <w:rsid w:val="002A25E1"/>
  </w:style>
  <w:style w:type="character" w:customStyle="1" w:styleId="ReadText">
    <w:name w:val="Read Text"/>
    <w:basedOn w:val="DefaultParagraphFont"/>
    <w:rsid w:val="002A25E1"/>
    <w:rPr>
      <w:rFonts w:ascii="Times New Roman" w:hAnsi="Times New Roman"/>
      <w:b/>
      <w:bCs/>
      <w:sz w:val="24"/>
      <w:u w:val="single"/>
    </w:rPr>
  </w:style>
  <w:style w:type="paragraph" w:customStyle="1" w:styleId="unread">
    <w:name w:val="unread"/>
    <w:basedOn w:val="Normal"/>
    <w:qFormat/>
    <w:rsid w:val="002A25E1"/>
  </w:style>
  <w:style w:type="character" w:customStyle="1" w:styleId="unreadChar">
    <w:name w:val="unread Char"/>
    <w:basedOn w:val="DefaultParagraphFont"/>
    <w:rsid w:val="002A25E1"/>
    <w:rPr>
      <w:szCs w:val="24"/>
      <w:lang w:val="en-US" w:eastAsia="en-US" w:bidi="ar-SA"/>
    </w:rPr>
  </w:style>
  <w:style w:type="paragraph" w:customStyle="1" w:styleId="cardunderlined0">
    <w:name w:val="card underlined"/>
    <w:basedOn w:val="Normal"/>
    <w:qFormat/>
    <w:rsid w:val="002A25E1"/>
    <w:rPr>
      <w:u w:val="single"/>
    </w:rPr>
  </w:style>
  <w:style w:type="character" w:customStyle="1" w:styleId="Internetlink1">
    <w:name w:val="Internet link1"/>
    <w:rsid w:val="002A25E1"/>
    <w:rPr>
      <w:color w:val="000080"/>
      <w:u w:val="single"/>
    </w:rPr>
  </w:style>
  <w:style w:type="character" w:customStyle="1" w:styleId="insideheadline">
    <w:name w:val="insideheadline"/>
    <w:basedOn w:val="DefaultParagraphFont"/>
    <w:rsid w:val="002A25E1"/>
  </w:style>
  <w:style w:type="character" w:customStyle="1" w:styleId="mwlivequotesupdelayed">
    <w:name w:val="mwlivequotes up delayed"/>
    <w:basedOn w:val="DefaultParagraphFont"/>
    <w:rsid w:val="002A25E1"/>
  </w:style>
  <w:style w:type="character" w:customStyle="1" w:styleId="mwlivequotesdowndelayed">
    <w:name w:val="mwlivequotes down delayed"/>
    <w:basedOn w:val="DefaultParagraphFont"/>
    <w:rsid w:val="002A25E1"/>
  </w:style>
  <w:style w:type="character" w:customStyle="1" w:styleId="shirttail">
    <w:name w:val="shirttail"/>
    <w:basedOn w:val="DefaultParagraphFont"/>
    <w:rsid w:val="002A25E1"/>
  </w:style>
  <w:style w:type="character" w:customStyle="1" w:styleId="definition">
    <w:name w:val="definition"/>
    <w:basedOn w:val="DefaultParagraphFont"/>
    <w:rsid w:val="002A25E1"/>
  </w:style>
  <w:style w:type="character" w:customStyle="1" w:styleId="CardTextCharCharChar">
    <w:name w:val="Card Text Char Char Char"/>
    <w:basedOn w:val="DefaultParagraphFont"/>
    <w:rsid w:val="002A25E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25E1"/>
    <w:rPr>
      <w:rFonts w:ascii="Arial Narrow" w:hAnsi="Arial Narrow"/>
      <w:sz w:val="18"/>
      <w:u w:val="single"/>
    </w:rPr>
  </w:style>
  <w:style w:type="character" w:customStyle="1" w:styleId="UnderlineStyleCharCharChar">
    <w:name w:val="Underline Style Char Char Char"/>
    <w:basedOn w:val="DefaultParagraphFont"/>
    <w:rsid w:val="002A25E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25E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25E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25E1"/>
    <w:rPr>
      <w:rFonts w:ascii="Arial" w:hAnsi="Arial" w:cs="Arial" w:hint="default"/>
      <w:b/>
      <w:bCs/>
      <w:color w:val="990000"/>
      <w:sz w:val="26"/>
      <w:szCs w:val="26"/>
    </w:rPr>
  </w:style>
  <w:style w:type="character" w:customStyle="1" w:styleId="bodytitle1">
    <w:name w:val="bodytitle1"/>
    <w:basedOn w:val="DefaultParagraphFont"/>
    <w:rsid w:val="002A25E1"/>
    <w:rPr>
      <w:rFonts w:ascii="Arial" w:hAnsi="Arial" w:cs="Arial" w:hint="default"/>
      <w:b/>
      <w:bCs/>
      <w:smallCaps w:val="0"/>
      <w:color w:val="000000"/>
      <w:sz w:val="28"/>
      <w:szCs w:val="28"/>
    </w:rPr>
  </w:style>
  <w:style w:type="paragraph" w:customStyle="1" w:styleId="style109">
    <w:name w:val="style109"/>
    <w:basedOn w:val="Normal"/>
    <w:qFormat/>
    <w:rsid w:val="002A25E1"/>
    <w:pPr>
      <w:spacing w:before="100" w:beforeAutospacing="1" w:after="100" w:afterAutospacing="1"/>
    </w:pPr>
    <w:rPr>
      <w:sz w:val="24"/>
    </w:rPr>
  </w:style>
  <w:style w:type="paragraph" w:customStyle="1" w:styleId="style1100">
    <w:name w:val="style110"/>
    <w:basedOn w:val="Normal"/>
    <w:qFormat/>
    <w:rsid w:val="002A25E1"/>
    <w:pPr>
      <w:spacing w:before="100" w:beforeAutospacing="1" w:after="100" w:afterAutospacing="1"/>
    </w:pPr>
    <w:rPr>
      <w:sz w:val="24"/>
    </w:rPr>
  </w:style>
  <w:style w:type="paragraph" w:customStyle="1" w:styleId="captionpaddingstyle114">
    <w:name w:val="captionpadding style114"/>
    <w:basedOn w:val="Normal"/>
    <w:qFormat/>
    <w:rsid w:val="002A25E1"/>
    <w:pPr>
      <w:spacing w:before="100" w:beforeAutospacing="1" w:after="100" w:afterAutospacing="1"/>
    </w:pPr>
    <w:rPr>
      <w:sz w:val="24"/>
    </w:rPr>
  </w:style>
  <w:style w:type="character" w:customStyle="1" w:styleId="captionpaddingstyle1141">
    <w:name w:val="captionpadding style1141"/>
    <w:basedOn w:val="DefaultParagraphFont"/>
    <w:rsid w:val="002A25E1"/>
  </w:style>
  <w:style w:type="character" w:customStyle="1" w:styleId="style114style118">
    <w:name w:val="style114 style118"/>
    <w:basedOn w:val="DefaultParagraphFont"/>
    <w:rsid w:val="002A25E1"/>
  </w:style>
  <w:style w:type="paragraph" w:customStyle="1" w:styleId="mainstorybody">
    <w:name w:val="mainstorybody"/>
    <w:basedOn w:val="Normal"/>
    <w:qFormat/>
    <w:rsid w:val="002A25E1"/>
    <w:pPr>
      <w:spacing w:before="100" w:beforeAutospacing="1" w:after="100" w:afterAutospacing="1"/>
    </w:pPr>
    <w:rPr>
      <w:sz w:val="24"/>
    </w:rPr>
  </w:style>
  <w:style w:type="character" w:customStyle="1" w:styleId="hint">
    <w:name w:val="hint"/>
    <w:basedOn w:val="DefaultParagraphFont"/>
    <w:rsid w:val="002A25E1"/>
  </w:style>
  <w:style w:type="character" w:customStyle="1" w:styleId="flw">
    <w:name w:val="flw"/>
    <w:basedOn w:val="DefaultParagraphFont"/>
    <w:rsid w:val="002A25E1"/>
  </w:style>
  <w:style w:type="character" w:customStyle="1" w:styleId="illustration">
    <w:name w:val="illustration"/>
    <w:basedOn w:val="DefaultParagraphFont"/>
    <w:rsid w:val="002A25E1"/>
  </w:style>
  <w:style w:type="paragraph" w:customStyle="1" w:styleId="ga">
    <w:name w:val="ga"/>
    <w:basedOn w:val="Normal"/>
    <w:qFormat/>
    <w:rsid w:val="002A25E1"/>
    <w:rPr>
      <w:rFonts w:ascii="Times" w:hAnsi="Times"/>
      <w:color w:val="231F20"/>
      <w:sz w:val="18"/>
      <w:szCs w:val="18"/>
    </w:rPr>
  </w:style>
  <w:style w:type="character" w:customStyle="1" w:styleId="StyleArialNarrowBoldThickunderline">
    <w:name w:val="Style Arial Narrow Bold Thick underline"/>
    <w:basedOn w:val="DefaultParagraphFont"/>
    <w:rsid w:val="002A25E1"/>
    <w:rPr>
      <w:rFonts w:ascii="Arial Narrow" w:hAnsi="Arial Narrow"/>
      <w:b/>
      <w:bCs/>
      <w:u w:val="thick"/>
    </w:rPr>
  </w:style>
  <w:style w:type="paragraph" w:customStyle="1" w:styleId="tag10">
    <w:name w:val="tag1"/>
    <w:basedOn w:val="Heading2"/>
    <w:qFormat/>
    <w:rsid w:val="002A25E1"/>
    <w:pPr>
      <w:outlineLvl w:val="9"/>
    </w:pPr>
    <w:rPr>
      <w:rFonts w:eastAsia="Calibri" w:cs="Times New Roman"/>
      <w:bCs/>
      <w:caps/>
      <w:sz w:val="24"/>
      <w:szCs w:val="20"/>
    </w:rPr>
  </w:style>
  <w:style w:type="paragraph" w:customStyle="1" w:styleId="tagcite3">
    <w:name w:val="tagcite"/>
    <w:basedOn w:val="TagCite0"/>
    <w:qFormat/>
    <w:rsid w:val="002A25E1"/>
    <w:pPr>
      <w:contextualSpacing w:val="0"/>
    </w:pPr>
    <w:rPr>
      <w:rFonts w:ascii="Garamond" w:eastAsiaTheme="minorHAnsi" w:hAnsi="Garamond" w:cs="Times New Roman"/>
      <w:sz w:val="24"/>
    </w:rPr>
  </w:style>
  <w:style w:type="character" w:customStyle="1" w:styleId="tag1Char">
    <w:name w:val="tag1 Char"/>
    <w:basedOn w:val="DefaultParagraphFont"/>
    <w:rsid w:val="002A25E1"/>
    <w:rPr>
      <w:b/>
      <w:sz w:val="24"/>
    </w:rPr>
  </w:style>
  <w:style w:type="paragraph" w:customStyle="1" w:styleId="SmallFontCharCharChar">
    <w:name w:val="Small Font Char Char Char"/>
    <w:basedOn w:val="Normal"/>
    <w:uiPriority w:val="99"/>
    <w:qFormat/>
    <w:rsid w:val="002A25E1"/>
    <w:rPr>
      <w:sz w:val="12"/>
    </w:rPr>
  </w:style>
  <w:style w:type="character" w:customStyle="1" w:styleId="SmallFontCharCharCharChar">
    <w:name w:val="Small Font Char Char Char Char"/>
    <w:basedOn w:val="DefaultParagraphFont"/>
    <w:rsid w:val="002A25E1"/>
    <w:rPr>
      <w:rFonts w:ascii="Arial" w:hAnsi="Arial"/>
      <w:sz w:val="12"/>
      <w:szCs w:val="24"/>
    </w:rPr>
  </w:style>
  <w:style w:type="character" w:customStyle="1" w:styleId="TagCiteChar4">
    <w:name w:val="TagCite Char"/>
    <w:basedOn w:val="DefaultParagraphFont"/>
    <w:rsid w:val="002A25E1"/>
    <w:rPr>
      <w:rFonts w:ascii="Garamond" w:hAnsi="Garamond"/>
      <w:b/>
      <w:sz w:val="24"/>
      <w:szCs w:val="24"/>
    </w:rPr>
  </w:style>
  <w:style w:type="character" w:customStyle="1" w:styleId="subtitlesarticles1">
    <w:name w:val="subtitles_articles1"/>
    <w:basedOn w:val="DefaultParagraphFont"/>
    <w:rsid w:val="002A25E1"/>
    <w:rPr>
      <w:rFonts w:ascii="Verdana" w:hAnsi="Verdana" w:cs="Times New Roman"/>
      <w:b/>
      <w:bCs/>
      <w:color w:val="000000"/>
      <w:sz w:val="20"/>
      <w:szCs w:val="20"/>
    </w:rPr>
  </w:style>
  <w:style w:type="character" w:customStyle="1" w:styleId="StyleArial12ptBlack">
    <w:name w:val="Style Arial 12 pt Black"/>
    <w:basedOn w:val="DefaultParagraphFont"/>
    <w:rsid w:val="002A25E1"/>
    <w:rPr>
      <w:rFonts w:ascii="Garamond" w:hAnsi="Garamond"/>
      <w:color w:val="000000"/>
      <w:sz w:val="20"/>
      <w:u w:val="single"/>
    </w:rPr>
  </w:style>
  <w:style w:type="character" w:customStyle="1" w:styleId="StyleArialBlack">
    <w:name w:val="Style Arial Black"/>
    <w:basedOn w:val="DefaultParagraphFont"/>
    <w:rsid w:val="002A25E1"/>
    <w:rPr>
      <w:rFonts w:ascii="Garamond" w:hAnsi="Garamond"/>
      <w:color w:val="000000"/>
      <w:sz w:val="14"/>
    </w:rPr>
  </w:style>
  <w:style w:type="character" w:customStyle="1" w:styleId="3TagCite">
    <w:name w:val="3 Tag/Cite"/>
    <w:basedOn w:val="DefaultParagraphFont"/>
    <w:rsid w:val="002A25E1"/>
    <w:rPr>
      <w:rFonts w:ascii="Times New Roman" w:hAnsi="Times New Roman"/>
      <w:b/>
      <w:color w:val="FF0000"/>
      <w:sz w:val="22"/>
    </w:rPr>
  </w:style>
  <w:style w:type="character" w:customStyle="1" w:styleId="mediatype">
    <w:name w:val="mediatype"/>
    <w:basedOn w:val="DefaultParagraphFont"/>
    <w:rsid w:val="002A25E1"/>
  </w:style>
  <w:style w:type="paragraph" w:customStyle="1" w:styleId="StyleHeading4Tagheading2Heading2Char2CharHeading2Char1">
    <w:name w:val="Style Heading 4Tagheading 2Heading 2 Char2 CharHeading 2 Char1 ..."/>
    <w:basedOn w:val="Heading4"/>
    <w:qFormat/>
    <w:rsid w:val="002A25E1"/>
    <w:rPr>
      <w:bCs/>
    </w:rPr>
  </w:style>
  <w:style w:type="character" w:customStyle="1" w:styleId="FontStyle13">
    <w:name w:val="Font Style13"/>
    <w:basedOn w:val="DefaultParagraphFont"/>
    <w:uiPriority w:val="99"/>
    <w:rsid w:val="002A25E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25E1"/>
    <w:rPr>
      <w:b w:val="0"/>
      <w:sz w:val="22"/>
      <w:u w:val="single"/>
      <w:bdr w:val="none" w:sz="0" w:space="0" w:color="auto"/>
    </w:rPr>
  </w:style>
  <w:style w:type="paragraph" w:customStyle="1" w:styleId="ReduceText">
    <w:name w:val="Reduce Text"/>
    <w:basedOn w:val="Normal"/>
    <w:autoRedefine/>
    <w:rsid w:val="002A25E1"/>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25E1"/>
  </w:style>
  <w:style w:type="character" w:customStyle="1" w:styleId="m3305018628354387823inbox-inbox-styleunderline">
    <w:name w:val="m_3305018628354387823inbox-inbox-styleunderline"/>
    <w:basedOn w:val="DefaultParagraphFont"/>
    <w:rsid w:val="002A25E1"/>
  </w:style>
  <w:style w:type="character" w:customStyle="1" w:styleId="getmorearticleslink">
    <w:name w:val="getmorearticleslink"/>
    <w:basedOn w:val="DefaultParagraphFont"/>
    <w:rsid w:val="002A25E1"/>
  </w:style>
  <w:style w:type="paragraph" w:customStyle="1" w:styleId="PhoTag">
    <w:name w:val="PhoTag"/>
    <w:basedOn w:val="Normal"/>
    <w:next w:val="Normal"/>
    <w:autoRedefine/>
    <w:qFormat/>
    <w:rsid w:val="002A25E1"/>
    <w:rPr>
      <w:b/>
    </w:rPr>
  </w:style>
  <w:style w:type="character" w:customStyle="1" w:styleId="boldunderlineChar5">
    <w:name w:val="bold underline Char"/>
    <w:basedOn w:val="DefaultParagraphFont"/>
    <w:rsid w:val="002A25E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25E1"/>
    <w:rPr>
      <w:rFonts w:eastAsia="Times New Roman"/>
      <w:szCs w:val="20"/>
    </w:rPr>
  </w:style>
  <w:style w:type="character" w:customStyle="1" w:styleId="ReallySmallChar">
    <w:name w:val="Really Small Char"/>
    <w:basedOn w:val="DefaultParagraphFont"/>
    <w:link w:val="ReallySmall"/>
    <w:rsid w:val="002A25E1"/>
    <w:rPr>
      <w:rFonts w:ascii="Calibri" w:eastAsia="Times New Roman" w:hAnsi="Calibri" w:cs="Calibri"/>
      <w:szCs w:val="20"/>
    </w:rPr>
  </w:style>
  <w:style w:type="paragraph" w:customStyle="1" w:styleId="PageTitle0">
    <w:name w:val="Page Title"/>
    <w:basedOn w:val="Normal"/>
    <w:next w:val="Normal"/>
    <w:qFormat/>
    <w:rsid w:val="002A25E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25E1"/>
    <w:rPr>
      <w:rFonts w:eastAsia="Calibri"/>
      <w:b/>
      <w:color w:val="000000"/>
      <w:u w:val="single"/>
    </w:rPr>
  </w:style>
  <w:style w:type="character" w:customStyle="1" w:styleId="UnderlineEmphasisChar">
    <w:name w:val="Underline + Emphasis Char"/>
    <w:link w:val="UnderlineEmphasis"/>
    <w:rsid w:val="002A25E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25E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25E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25E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25E1"/>
    <w:rPr>
      <w:rFonts w:ascii="Calibri" w:eastAsia="Times New Roman" w:hAnsi="Calibri" w:cs="Times New Roman"/>
      <w:iCs/>
      <w:color w:val="000000"/>
      <w:sz w:val="16"/>
      <w:szCs w:val="28"/>
    </w:rPr>
  </w:style>
  <w:style w:type="paragraph" w:customStyle="1" w:styleId="TxBr5p1">
    <w:name w:val="TxBr_5p1"/>
    <w:basedOn w:val="Normal"/>
    <w:qFormat/>
    <w:rsid w:val="002A25E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25E1"/>
    <w:pPr>
      <w:ind w:left="400"/>
    </w:pPr>
    <w:rPr>
      <w:rFonts w:eastAsia="Calibri"/>
      <w:color w:val="000000"/>
    </w:rPr>
  </w:style>
  <w:style w:type="numbering" w:customStyle="1" w:styleId="NoList21111">
    <w:name w:val="No List21111"/>
    <w:next w:val="NoList"/>
    <w:uiPriority w:val="99"/>
    <w:semiHidden/>
    <w:unhideWhenUsed/>
    <w:rsid w:val="002A25E1"/>
  </w:style>
  <w:style w:type="character" w:customStyle="1" w:styleId="flagicon">
    <w:name w:val="flagicon"/>
    <w:basedOn w:val="DefaultParagraphFont"/>
    <w:rsid w:val="002A25E1"/>
  </w:style>
  <w:style w:type="character" w:customStyle="1" w:styleId="A120">
    <w:name w:val="A12"/>
    <w:uiPriority w:val="99"/>
    <w:rsid w:val="002A25E1"/>
    <w:rPr>
      <w:rFonts w:ascii="Minion Pro" w:hAnsi="Minion Pro" w:cs="Minion Pro" w:hint="default"/>
      <w:color w:val="211D1E"/>
      <w:sz w:val="22"/>
      <w:szCs w:val="22"/>
    </w:rPr>
  </w:style>
  <w:style w:type="character" w:customStyle="1" w:styleId="bold-italic-sub-c">
    <w:name w:val="bold-italic-sub-c"/>
    <w:basedOn w:val="DefaultParagraphFont"/>
    <w:rsid w:val="002A25E1"/>
  </w:style>
  <w:style w:type="character" w:customStyle="1" w:styleId="charoverride-4">
    <w:name w:val="charoverride-4"/>
    <w:basedOn w:val="DefaultParagraphFont"/>
    <w:rsid w:val="002A25E1"/>
  </w:style>
  <w:style w:type="character" w:customStyle="1" w:styleId="charoverride-3">
    <w:name w:val="charoverride-3"/>
    <w:basedOn w:val="DefaultParagraphFont"/>
    <w:rsid w:val="002A25E1"/>
  </w:style>
  <w:style w:type="character" w:customStyle="1" w:styleId="BlockTitle2Char">
    <w:name w:val="Block Title2 Char"/>
    <w:link w:val="BlockTitle2"/>
    <w:rsid w:val="002A25E1"/>
    <w:rPr>
      <w:rFonts w:ascii="Calibri" w:eastAsia="Times New Roman" w:hAnsi="Calibri" w:cs="Calibri"/>
      <w:b/>
      <w:sz w:val="32"/>
      <w:u w:val="single"/>
      <w:lang w:bidi="en-US"/>
    </w:rPr>
  </w:style>
  <w:style w:type="character" w:customStyle="1" w:styleId="HilightChar">
    <w:name w:val="Hilight Char"/>
    <w:rsid w:val="002A25E1"/>
    <w:rPr>
      <w:rFonts w:eastAsia="Calibri"/>
      <w:b/>
      <w:noProof w:val="0"/>
      <w:sz w:val="22"/>
      <w:szCs w:val="22"/>
      <w:u w:val="single"/>
      <w:lang w:val="en-US" w:eastAsia="ar-SA" w:bidi="ar-SA"/>
    </w:rPr>
  </w:style>
  <w:style w:type="character" w:customStyle="1" w:styleId="StyleUnderlineCharChar">
    <w:name w:val="Style Underline Char Char"/>
    <w:rsid w:val="002A25E1"/>
    <w:rPr>
      <w:rFonts w:ascii="Times New Roman" w:eastAsia="Times New Roman" w:hAnsi="Times New Roman" w:cs="Times New Roman"/>
      <w:sz w:val="20"/>
      <w:szCs w:val="20"/>
      <w:u w:val="single"/>
    </w:rPr>
  </w:style>
  <w:style w:type="character" w:customStyle="1" w:styleId="c1">
    <w:name w:val="c1"/>
    <w:rsid w:val="002A25E1"/>
  </w:style>
  <w:style w:type="paragraph" w:customStyle="1" w:styleId="Hat2">
    <w:name w:val="Hat2"/>
    <w:basedOn w:val="Heading2"/>
    <w:next w:val="Heading2"/>
    <w:autoRedefine/>
    <w:uiPriority w:val="99"/>
    <w:qFormat/>
    <w:rsid w:val="002A25E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25E1"/>
    <w:pPr>
      <w:spacing w:after="200" w:line="276" w:lineRule="auto"/>
    </w:pPr>
    <w:rPr>
      <w:rFonts w:eastAsia="SimSun"/>
      <w:szCs w:val="24"/>
      <w:u w:val="thick"/>
      <w:lang w:eastAsia="zh-CN"/>
    </w:rPr>
  </w:style>
  <w:style w:type="character" w:customStyle="1" w:styleId="Underline4">
    <w:name w:val="*Underline*"/>
    <w:rsid w:val="002A25E1"/>
    <w:rPr>
      <w:rFonts w:ascii="Times New Roman" w:hAnsi="Times New Roman"/>
      <w:b/>
      <w:sz w:val="24"/>
      <w:u w:val="single"/>
    </w:rPr>
  </w:style>
  <w:style w:type="paragraph" w:customStyle="1" w:styleId="TxBr33p1">
    <w:name w:val="TxBr_33p1"/>
    <w:basedOn w:val="Normal"/>
    <w:uiPriority w:val="99"/>
    <w:qFormat/>
    <w:rsid w:val="002A25E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25E1"/>
    <w:rPr>
      <w:rFonts w:eastAsia="SimSun"/>
      <w:lang w:eastAsia="zh-CN"/>
    </w:rPr>
  </w:style>
  <w:style w:type="character" w:customStyle="1" w:styleId="comments-post">
    <w:name w:val="comments-post"/>
    <w:rsid w:val="002A25E1"/>
  </w:style>
  <w:style w:type="character" w:customStyle="1" w:styleId="Irrelevant5fontChar">
    <w:name w:val="Irrelevant (5 font) Char"/>
    <w:rsid w:val="002A25E1"/>
    <w:rPr>
      <w:sz w:val="10"/>
      <w:szCs w:val="10"/>
    </w:rPr>
  </w:style>
  <w:style w:type="character" w:customStyle="1" w:styleId="Hyperlink13">
    <w:name w:val="Hyperlink13"/>
    <w:rsid w:val="002A25E1"/>
    <w:rPr>
      <w:b w:val="0"/>
      <w:bCs w:val="0"/>
      <w:strike w:val="0"/>
      <w:dstrike w:val="0"/>
      <w:color w:val="008000"/>
      <w:sz w:val="20"/>
      <w:szCs w:val="20"/>
      <w:u w:val="none"/>
      <w:effect w:val="none"/>
    </w:rPr>
  </w:style>
  <w:style w:type="character" w:customStyle="1" w:styleId="standardcontent1">
    <w:name w:val="standardcontent1"/>
    <w:rsid w:val="002A25E1"/>
    <w:rPr>
      <w:rFonts w:ascii="Arial" w:hAnsi="Arial" w:cs="Arial" w:hint="default"/>
      <w:strike w:val="0"/>
      <w:dstrike w:val="0"/>
      <w:sz w:val="24"/>
      <w:szCs w:val="24"/>
      <w:u w:val="none"/>
      <w:effect w:val="none"/>
    </w:rPr>
  </w:style>
  <w:style w:type="character" w:customStyle="1" w:styleId="Hyperlink40">
    <w:name w:val="Hyperlink4"/>
    <w:rsid w:val="002A25E1"/>
    <w:rPr>
      <w:color w:val="000066"/>
      <w:u w:val="single"/>
    </w:rPr>
  </w:style>
  <w:style w:type="paragraph" w:customStyle="1" w:styleId="rddateline">
    <w:name w:val="rddateline"/>
    <w:basedOn w:val="Normal"/>
    <w:uiPriority w:val="99"/>
    <w:qFormat/>
    <w:rsid w:val="002A25E1"/>
    <w:rPr>
      <w:rFonts w:eastAsia="Calibri"/>
      <w:szCs w:val="20"/>
    </w:rPr>
  </w:style>
  <w:style w:type="paragraph" w:customStyle="1" w:styleId="rdheadline">
    <w:name w:val="rdheadline"/>
    <w:basedOn w:val="Normal"/>
    <w:uiPriority w:val="99"/>
    <w:qFormat/>
    <w:rsid w:val="002A25E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25E1"/>
    <w:pPr>
      <w:spacing w:after="100" w:afterAutospacing="1"/>
    </w:pPr>
    <w:rPr>
      <w:rFonts w:ascii="Verdana" w:eastAsia="Calibri" w:hAnsi="Verdana"/>
      <w:szCs w:val="20"/>
    </w:rPr>
  </w:style>
  <w:style w:type="character" w:customStyle="1" w:styleId="rddeckline1">
    <w:name w:val="rddeckline1"/>
    <w:rsid w:val="002A25E1"/>
    <w:rPr>
      <w:rFonts w:ascii="Verdana" w:hAnsi="Verdana" w:hint="default"/>
      <w:b/>
      <w:bCs/>
      <w:sz w:val="22"/>
      <w:szCs w:val="22"/>
    </w:rPr>
  </w:style>
  <w:style w:type="character" w:customStyle="1" w:styleId="contact1">
    <w:name w:val="contact1"/>
    <w:rsid w:val="002A25E1"/>
    <w:rPr>
      <w:rFonts w:ascii="Tahoma" w:hAnsi="Tahoma" w:cs="Tahoma" w:hint="default"/>
      <w:color w:val="999999"/>
      <w:sz w:val="20"/>
      <w:szCs w:val="20"/>
    </w:rPr>
  </w:style>
  <w:style w:type="character" w:customStyle="1" w:styleId="credits1">
    <w:name w:val="credits1"/>
    <w:rsid w:val="002A25E1"/>
    <w:rPr>
      <w:rFonts w:ascii="Tahoma" w:hAnsi="Tahoma" w:cs="Tahoma" w:hint="default"/>
      <w:color w:val="999999"/>
      <w:sz w:val="16"/>
      <w:szCs w:val="16"/>
    </w:rPr>
  </w:style>
  <w:style w:type="paragraph" w:customStyle="1" w:styleId="Heading20">
    <w:name w:val="Heading2"/>
    <w:basedOn w:val="Normal"/>
    <w:link w:val="Heading2Char1"/>
    <w:qFormat/>
    <w:rsid w:val="002A25E1"/>
    <w:pPr>
      <w:jc w:val="center"/>
    </w:pPr>
    <w:rPr>
      <w:rFonts w:eastAsia="Times New Roman"/>
      <w:b/>
      <w:caps/>
    </w:rPr>
  </w:style>
  <w:style w:type="character" w:customStyle="1" w:styleId="Heading2Char1">
    <w:name w:val="Heading2 Char"/>
    <w:link w:val="Heading20"/>
    <w:rsid w:val="002A25E1"/>
    <w:rPr>
      <w:rFonts w:ascii="Calibri" w:eastAsia="Times New Roman" w:hAnsi="Calibri" w:cs="Calibri"/>
      <w:b/>
      <w:caps/>
    </w:rPr>
  </w:style>
  <w:style w:type="character" w:customStyle="1" w:styleId="Header2Char">
    <w:name w:val="Header2 Char"/>
    <w:link w:val="Header2"/>
    <w:rsid w:val="002A25E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25E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25E1"/>
    <w:rPr>
      <w:rFonts w:ascii="Calibri" w:eastAsia="Times New Roman" w:hAnsi="Calibri" w:cs="Calibri"/>
      <w:u w:val="thick"/>
    </w:rPr>
  </w:style>
  <w:style w:type="paragraph" w:customStyle="1" w:styleId="StyleHeading212pt">
    <w:name w:val="Style Heading2 + 12 pt"/>
    <w:basedOn w:val="Heading20"/>
    <w:link w:val="StyleHeading212ptChar"/>
    <w:qFormat/>
    <w:rsid w:val="002A25E1"/>
    <w:rPr>
      <w:bCs/>
    </w:rPr>
  </w:style>
  <w:style w:type="character" w:customStyle="1" w:styleId="StyleHeading212ptChar">
    <w:name w:val="Style Heading2 + 12 pt Char"/>
    <w:link w:val="StyleHeading212pt"/>
    <w:rsid w:val="002A25E1"/>
    <w:rPr>
      <w:rFonts w:ascii="Calibri" w:eastAsia="Times New Roman" w:hAnsi="Calibri" w:cs="Calibri"/>
      <w:b/>
      <w:bCs/>
      <w:caps/>
    </w:rPr>
  </w:style>
  <w:style w:type="paragraph" w:customStyle="1" w:styleId="Heading212pt">
    <w:name w:val="Heading2 + 12 pt"/>
    <w:basedOn w:val="StyleHeading212pt"/>
    <w:link w:val="Heading212ptChar"/>
    <w:qFormat/>
    <w:rsid w:val="002A25E1"/>
  </w:style>
  <w:style w:type="character" w:customStyle="1" w:styleId="Heading212ptChar">
    <w:name w:val="Heading2 + 12 pt Char"/>
    <w:link w:val="Heading212pt"/>
    <w:rsid w:val="002A25E1"/>
    <w:rPr>
      <w:rFonts w:ascii="Calibri" w:eastAsia="Times New Roman" w:hAnsi="Calibri" w:cs="Calibri"/>
      <w:b/>
      <w:bCs/>
      <w:caps/>
    </w:rPr>
  </w:style>
  <w:style w:type="character" w:customStyle="1" w:styleId="StyleBoldText12pt10ptNotBoldKernat16pt">
    <w:name w:val="Style Bold Text 12 pt + 10 pt Not Bold Kern at 16 pt"/>
    <w:rsid w:val="002A25E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25E1"/>
  </w:style>
  <w:style w:type="paragraph" w:customStyle="1" w:styleId="highlightcardtext">
    <w:name w:val="highlight card text"/>
    <w:basedOn w:val="evidencetext"/>
    <w:link w:val="highlightcardtextChar2"/>
    <w:uiPriority w:val="99"/>
    <w:qFormat/>
    <w:rsid w:val="002A25E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2A25E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2A25E1"/>
    <w:pPr>
      <w:ind w:left="1728" w:right="1728"/>
    </w:pPr>
    <w:rPr>
      <w:rFonts w:eastAsia="Calibri"/>
      <w:sz w:val="18"/>
      <w:u w:val="single"/>
    </w:rPr>
  </w:style>
  <w:style w:type="paragraph" w:customStyle="1" w:styleId="CardsChar2">
    <w:name w:val="Cards Char2"/>
    <w:basedOn w:val="Normal"/>
    <w:uiPriority w:val="99"/>
    <w:qFormat/>
    <w:rsid w:val="002A25E1"/>
    <w:pPr>
      <w:autoSpaceDE w:val="0"/>
      <w:autoSpaceDN w:val="0"/>
      <w:adjustRightInd w:val="0"/>
      <w:ind w:left="432" w:right="432"/>
      <w:jc w:val="both"/>
    </w:pPr>
    <w:rPr>
      <w:rFonts w:eastAsia="Calibri"/>
      <w:szCs w:val="20"/>
    </w:rPr>
  </w:style>
  <w:style w:type="character" w:customStyle="1" w:styleId="UnderlinedCards">
    <w:name w:val="Underlined Cards"/>
    <w:rsid w:val="002A25E1"/>
    <w:rPr>
      <w:sz w:val="24"/>
      <w:szCs w:val="24"/>
      <w:u w:val="thick"/>
      <w:lang w:val="en-US" w:eastAsia="en-US" w:bidi="ar-SA"/>
    </w:rPr>
  </w:style>
  <w:style w:type="character" w:customStyle="1" w:styleId="highlightcardtextChar">
    <w:name w:val="highlight card text Char"/>
    <w:rsid w:val="002A25E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25E1"/>
    <w:pPr>
      <w:ind w:left="1728" w:right="1728"/>
    </w:pPr>
    <w:rPr>
      <w:rFonts w:eastAsia="Times New Roman"/>
      <w:sz w:val="18"/>
    </w:rPr>
  </w:style>
  <w:style w:type="character" w:customStyle="1" w:styleId="CardTextCharCharCharCharChar">
    <w:name w:val="Card Text Char Char Char Char Char"/>
    <w:link w:val="CardTextCharCharCharChar"/>
    <w:rsid w:val="002A25E1"/>
    <w:rPr>
      <w:rFonts w:ascii="Calibri" w:eastAsia="Times New Roman" w:hAnsi="Calibri" w:cs="Calibri"/>
      <w:sz w:val="18"/>
    </w:rPr>
  </w:style>
  <w:style w:type="character" w:customStyle="1" w:styleId="TagsChar4">
    <w:name w:val="Tags Char4"/>
    <w:rsid w:val="002A25E1"/>
    <w:rPr>
      <w:b/>
      <w:lang w:val="en-US" w:eastAsia="en-US" w:bidi="ar-SA"/>
    </w:rPr>
  </w:style>
  <w:style w:type="character" w:customStyle="1" w:styleId="tightinline1">
    <w:name w:val="tightinline1"/>
    <w:rsid w:val="002A25E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25E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25E1"/>
  </w:style>
  <w:style w:type="character" w:customStyle="1" w:styleId="blsp-spelling-error">
    <w:name w:val="blsp-spelling-error"/>
    <w:rsid w:val="002A25E1"/>
  </w:style>
  <w:style w:type="character" w:customStyle="1" w:styleId="sup">
    <w:name w:val="sup"/>
    <w:rsid w:val="002A25E1"/>
  </w:style>
  <w:style w:type="character" w:customStyle="1" w:styleId="pgnum">
    <w:name w:val="pgnum"/>
    <w:rsid w:val="002A25E1"/>
  </w:style>
  <w:style w:type="character" w:customStyle="1" w:styleId="SmallFontCharChar">
    <w:name w:val="Small Font Char Char"/>
    <w:rsid w:val="002A25E1"/>
    <w:rPr>
      <w:rFonts w:ascii="Arial" w:hAnsi="Arial"/>
      <w:sz w:val="12"/>
      <w:szCs w:val="24"/>
      <w:lang w:val="en-US" w:eastAsia="en-US" w:bidi="ar-SA"/>
    </w:rPr>
  </w:style>
  <w:style w:type="paragraph" w:customStyle="1" w:styleId="textmargin">
    <w:name w:val="textmargin"/>
    <w:basedOn w:val="Normal"/>
    <w:uiPriority w:val="99"/>
    <w:qFormat/>
    <w:rsid w:val="002A25E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25E1"/>
    <w:pPr>
      <w:spacing w:before="100" w:beforeAutospacing="1" w:after="100" w:afterAutospacing="1"/>
    </w:pPr>
    <w:rPr>
      <w:rFonts w:eastAsia="Calibri"/>
      <w:color w:val="000000"/>
    </w:rPr>
  </w:style>
  <w:style w:type="paragraph" w:customStyle="1" w:styleId="header10">
    <w:name w:val="header1"/>
    <w:basedOn w:val="Normal"/>
    <w:uiPriority w:val="99"/>
    <w:qFormat/>
    <w:rsid w:val="002A25E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25E1"/>
    <w:rPr>
      <w:rFonts w:ascii="Arial Narrow" w:eastAsia="Calibri" w:hAnsi="Arial Narrow"/>
      <w:color w:val="000000"/>
    </w:rPr>
  </w:style>
  <w:style w:type="paragraph" w:customStyle="1" w:styleId="bc2">
    <w:name w:val="bc_2"/>
    <w:basedOn w:val="Normal"/>
    <w:uiPriority w:val="99"/>
    <w:qFormat/>
    <w:rsid w:val="002A25E1"/>
    <w:pPr>
      <w:spacing w:before="100" w:beforeAutospacing="1" w:after="100" w:afterAutospacing="1"/>
    </w:pPr>
    <w:rPr>
      <w:rFonts w:eastAsia="Calibri"/>
      <w:color w:val="000000"/>
    </w:rPr>
  </w:style>
  <w:style w:type="character" w:customStyle="1" w:styleId="bc21">
    <w:name w:val="bc_21"/>
    <w:rsid w:val="002A25E1"/>
  </w:style>
  <w:style w:type="paragraph" w:customStyle="1" w:styleId="quote20">
    <w:name w:val="quote2"/>
    <w:basedOn w:val="Normal"/>
    <w:uiPriority w:val="99"/>
    <w:qFormat/>
    <w:rsid w:val="002A25E1"/>
    <w:rPr>
      <w:rFonts w:ascii="Verdana" w:eastAsia="Calibri" w:hAnsi="Verdana"/>
      <w:szCs w:val="20"/>
    </w:rPr>
  </w:style>
  <w:style w:type="character" w:customStyle="1" w:styleId="copystyle">
    <w:name w:val="copystyle"/>
    <w:rsid w:val="002A25E1"/>
  </w:style>
  <w:style w:type="character" w:customStyle="1" w:styleId="boldciteCharChar1">
    <w:name w:val="bold cite Char Char1"/>
    <w:rsid w:val="002A25E1"/>
    <w:rPr>
      <w:rFonts w:ascii="Arial" w:hAnsi="Arial" w:cs="Arial"/>
      <w:b/>
      <w:bCs/>
      <w:kern w:val="32"/>
      <w:sz w:val="24"/>
      <w:szCs w:val="24"/>
      <w:lang w:val="en-US" w:eastAsia="en-US" w:bidi="ar-SA"/>
    </w:rPr>
  </w:style>
  <w:style w:type="character" w:customStyle="1" w:styleId="ReadUnderline">
    <w:name w:val="Read Underline"/>
    <w:rsid w:val="002A25E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25E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25E1"/>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25E1"/>
    <w:pPr>
      <w:ind w:left="288" w:right="288"/>
    </w:pPr>
    <w:rPr>
      <w:rFonts w:ascii="Arial Narrow" w:eastAsia="Times New Roman" w:hAnsi="Arial Narrow"/>
      <w:szCs w:val="20"/>
      <w:u w:val="single"/>
    </w:rPr>
  </w:style>
  <w:style w:type="character" w:customStyle="1" w:styleId="F4Char">
    <w:name w:val="F4 Char"/>
    <w:link w:val="F4"/>
    <w:rsid w:val="002A25E1"/>
    <w:rPr>
      <w:rFonts w:ascii="Arial Narrow" w:eastAsia="Times New Roman" w:hAnsi="Arial Narrow" w:cs="Calibri"/>
      <w:szCs w:val="20"/>
      <w:u w:val="single"/>
    </w:rPr>
  </w:style>
  <w:style w:type="paragraph" w:customStyle="1" w:styleId="StyleCARD">
    <w:name w:val="Style CARD +"/>
    <w:basedOn w:val="Normal"/>
    <w:link w:val="StyleCARDChar"/>
    <w:qFormat/>
    <w:rsid w:val="002A25E1"/>
    <w:pPr>
      <w:ind w:left="300" w:right="288"/>
    </w:pPr>
    <w:rPr>
      <w:rFonts w:ascii="Arial Narrow" w:eastAsia="Times New Roman" w:hAnsi="Arial Narrow"/>
      <w:szCs w:val="20"/>
    </w:rPr>
  </w:style>
  <w:style w:type="character" w:customStyle="1" w:styleId="StyleCARDChar">
    <w:name w:val="Style CARD + Char"/>
    <w:link w:val="StyleCARD"/>
    <w:rsid w:val="002A25E1"/>
    <w:rPr>
      <w:rFonts w:ascii="Arial Narrow" w:eastAsia="Times New Roman" w:hAnsi="Arial Narrow" w:cs="Calibri"/>
      <w:szCs w:val="20"/>
    </w:rPr>
  </w:style>
  <w:style w:type="character" w:customStyle="1" w:styleId="noiconheadline">
    <w:name w:val="noicon_headline"/>
    <w:rsid w:val="002A25E1"/>
  </w:style>
  <w:style w:type="paragraph" w:styleId="MacroText">
    <w:name w:val="macro"/>
    <w:link w:val="MacroTextChar"/>
    <w:rsid w:val="002A25E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25E1"/>
    <w:rPr>
      <w:rFonts w:ascii="Courier New" w:eastAsia="Times New Roman" w:hAnsi="Courier New" w:cs="Courier New"/>
      <w:sz w:val="20"/>
      <w:szCs w:val="20"/>
    </w:rPr>
  </w:style>
  <w:style w:type="character" w:customStyle="1" w:styleId="pp1">
    <w:name w:val="pp1"/>
    <w:rsid w:val="002A25E1"/>
    <w:rPr>
      <w:rFonts w:ascii="Times New Roman" w:hAnsi="Times New Roman" w:cs="Times New Roman" w:hint="default"/>
      <w:i w:val="0"/>
      <w:iCs w:val="0"/>
      <w:smallCaps w:val="0"/>
      <w:sz w:val="30"/>
      <w:szCs w:val="30"/>
    </w:rPr>
  </w:style>
  <w:style w:type="character" w:customStyle="1" w:styleId="articlehead">
    <w:name w:val="articlehead"/>
    <w:rsid w:val="002A25E1"/>
  </w:style>
  <w:style w:type="character" w:customStyle="1" w:styleId="blue3">
    <w:name w:val="blue3"/>
    <w:rsid w:val="002A25E1"/>
  </w:style>
  <w:style w:type="paragraph" w:customStyle="1" w:styleId="issuedetails">
    <w:name w:val="issue_details"/>
    <w:basedOn w:val="Normal"/>
    <w:uiPriority w:val="99"/>
    <w:qFormat/>
    <w:rsid w:val="002A25E1"/>
    <w:pPr>
      <w:spacing w:before="100" w:beforeAutospacing="1" w:after="100" w:afterAutospacing="1"/>
    </w:pPr>
    <w:rPr>
      <w:rFonts w:eastAsia="Times New Roman"/>
    </w:rPr>
  </w:style>
  <w:style w:type="character" w:customStyle="1" w:styleId="over-title">
    <w:name w:val="over-title"/>
    <w:rsid w:val="002A25E1"/>
  </w:style>
  <w:style w:type="character" w:customStyle="1" w:styleId="contentheader">
    <w:name w:val="contentheader"/>
    <w:rsid w:val="002A25E1"/>
  </w:style>
  <w:style w:type="character" w:customStyle="1" w:styleId="Stylecites10ptNotBoldChar">
    <w:name w:val="Style cites + 10 pt Not Bold Char"/>
    <w:rsid w:val="002A25E1"/>
    <w:rPr>
      <w:rFonts w:eastAsia="SimSun"/>
      <w:szCs w:val="24"/>
      <w:lang w:val="en-US" w:eastAsia="zh-CN" w:bidi="ar-SA"/>
    </w:rPr>
  </w:style>
  <w:style w:type="character" w:customStyle="1" w:styleId="tagscharchar0">
    <w:name w:val="tagscharchar"/>
    <w:rsid w:val="002A25E1"/>
  </w:style>
  <w:style w:type="character" w:customStyle="1" w:styleId="FontStyle16">
    <w:name w:val="Font Style16"/>
    <w:uiPriority w:val="99"/>
    <w:rsid w:val="002A25E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25E1"/>
    <w:pPr>
      <w:spacing w:before="100" w:beforeAutospacing="1" w:after="100" w:afterAutospacing="1"/>
    </w:pPr>
    <w:rPr>
      <w:rFonts w:eastAsia="Times New Roman"/>
    </w:rPr>
  </w:style>
  <w:style w:type="paragraph" w:customStyle="1" w:styleId="tussenkop">
    <w:name w:val="tussenkop"/>
    <w:basedOn w:val="Normal"/>
    <w:uiPriority w:val="99"/>
    <w:qFormat/>
    <w:rsid w:val="002A25E1"/>
    <w:pPr>
      <w:spacing w:before="100" w:beforeAutospacing="1" w:after="100" w:afterAutospacing="1"/>
    </w:pPr>
    <w:rPr>
      <w:rFonts w:eastAsia="Times New Roman"/>
    </w:rPr>
  </w:style>
  <w:style w:type="character" w:customStyle="1" w:styleId="docnumbertitle">
    <w:name w:val="doc_number_title"/>
    <w:basedOn w:val="DefaultParagraphFont"/>
    <w:rsid w:val="002A25E1"/>
  </w:style>
  <w:style w:type="character" w:customStyle="1" w:styleId="Heading6Char1">
    <w:name w:val="Heading 6 Char1"/>
    <w:aliases w:val="Title (no index) Char1,cites2 Char1"/>
    <w:basedOn w:val="DefaultParagraphFont"/>
    <w:uiPriority w:val="9"/>
    <w:semiHidden/>
    <w:rsid w:val="002A25E1"/>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2A25E1"/>
    <w:rPr>
      <w:rFonts w:ascii="Consolas" w:hAnsi="Consolas" w:cs="Consolas"/>
      <w:sz w:val="20"/>
      <w:szCs w:val="20"/>
    </w:rPr>
  </w:style>
  <w:style w:type="paragraph" w:customStyle="1" w:styleId="StyleHeading3BlockLatinBodyCalibri">
    <w:name w:val="Style Heading 3Block + (Latin) +Body (Calibri)"/>
    <w:basedOn w:val="Heading3"/>
    <w:qFormat/>
    <w:rsid w:val="002A25E1"/>
    <w:rPr>
      <w:bCs/>
    </w:rPr>
  </w:style>
  <w:style w:type="character" w:customStyle="1" w:styleId="StyleStyleBoldUnderlineIntenseEmphasisUnderlineStyleapple-s1">
    <w:name w:val="Style Style Bold UnderlineIntense EmphasisUnderlineStyleapple-s...1"/>
    <w:basedOn w:val="DefaultParagraphFont"/>
    <w:rsid w:val="002A25E1"/>
    <w:rPr>
      <w:rFonts w:ascii="Garamond" w:hAnsi="Garamond"/>
      <w:b w:val="0"/>
      <w:bCs w:val="0"/>
      <w:sz w:val="24"/>
      <w:u w:val="single"/>
    </w:rPr>
  </w:style>
  <w:style w:type="paragraph" w:customStyle="1" w:styleId="10ptfont">
    <w:name w:val="10pt font"/>
    <w:basedOn w:val="Normal"/>
    <w:link w:val="10ptfontChar"/>
    <w:autoRedefine/>
    <w:qFormat/>
    <w:rsid w:val="002A25E1"/>
    <w:rPr>
      <w:rFonts w:eastAsia="Times New Roman"/>
    </w:rPr>
  </w:style>
  <w:style w:type="character" w:customStyle="1" w:styleId="10ptfontChar">
    <w:name w:val="10pt font Char"/>
    <w:link w:val="10ptfont"/>
    <w:rsid w:val="002A25E1"/>
    <w:rPr>
      <w:rFonts w:ascii="Calibri" w:eastAsia="Times New Roman" w:hAnsi="Calibri" w:cs="Calibri"/>
    </w:rPr>
  </w:style>
  <w:style w:type="character" w:customStyle="1" w:styleId="StyleIntenseReferenceGaramond">
    <w:name w:val="Style Intense Reference + Garamond"/>
    <w:rsid w:val="002A25E1"/>
    <w:rPr>
      <w:rFonts w:ascii="Garamond" w:hAnsi="Garamond"/>
      <w:bCs/>
      <w:color w:val="auto"/>
      <w:spacing w:val="5"/>
      <w:sz w:val="20"/>
      <w:u w:val="single"/>
    </w:rPr>
  </w:style>
  <w:style w:type="character" w:customStyle="1" w:styleId="StyleIntenseReferenceGaramondBold">
    <w:name w:val="Style Intense Reference + Garamond Bold"/>
    <w:rsid w:val="002A25E1"/>
    <w:rPr>
      <w:rFonts w:ascii="Garamond" w:hAnsi="Garamond"/>
      <w:b/>
      <w:bCs/>
      <w:color w:val="auto"/>
      <w:spacing w:val="5"/>
      <w:sz w:val="20"/>
      <w:u w:val="single"/>
    </w:rPr>
  </w:style>
  <w:style w:type="character" w:customStyle="1" w:styleId="newstime">
    <w:name w:val="newstime"/>
    <w:basedOn w:val="DefaultParagraphFont"/>
    <w:rsid w:val="002A25E1"/>
  </w:style>
  <w:style w:type="character" w:customStyle="1" w:styleId="IntenseReference1">
    <w:name w:val="Intense Reference1"/>
    <w:qFormat/>
    <w:rsid w:val="002A25E1"/>
    <w:rPr>
      <w:rFonts w:ascii="Arial" w:hAnsi="Arial"/>
      <w:bCs/>
      <w:color w:val="auto"/>
      <w:spacing w:val="5"/>
      <w:sz w:val="20"/>
      <w:u w:val="thick"/>
    </w:rPr>
  </w:style>
  <w:style w:type="character" w:customStyle="1" w:styleId="ilad1">
    <w:name w:val="il_ad1"/>
    <w:rsid w:val="002A25E1"/>
    <w:rPr>
      <w:vanish/>
      <w:webHidden w:val="0"/>
      <w:color w:val="000000"/>
      <w:u w:val="single"/>
      <w:specVanish/>
    </w:rPr>
  </w:style>
  <w:style w:type="character" w:customStyle="1" w:styleId="tx">
    <w:name w:val="tx"/>
    <w:basedOn w:val="DefaultParagraphFont"/>
    <w:rsid w:val="002A25E1"/>
  </w:style>
  <w:style w:type="character" w:customStyle="1" w:styleId="oneclick-link">
    <w:name w:val="oneclick-link"/>
    <w:basedOn w:val="DefaultParagraphFont"/>
    <w:rsid w:val="002A25E1"/>
  </w:style>
  <w:style w:type="character" w:customStyle="1" w:styleId="StyleStyleUnderlineUnderlineStyleBoldUnderlineIntenseEmphas1">
    <w:name w:val="Style Style UnderlineUnderlineStyle Bold UnderlineIntense Emphas...1"/>
    <w:basedOn w:val="DefaultParagraphFont"/>
    <w:rsid w:val="002A25E1"/>
    <w:rPr>
      <w:b w:val="0"/>
      <w:sz w:val="24"/>
      <w:u w:val="single"/>
      <w:bdr w:val="none" w:sz="0" w:space="0" w:color="auto"/>
    </w:rPr>
  </w:style>
  <w:style w:type="character" w:customStyle="1" w:styleId="Bodytext116">
    <w:name w:val="Body text (11)"/>
    <w:rsid w:val="002A25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25E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25E1"/>
  </w:style>
  <w:style w:type="character" w:customStyle="1" w:styleId="Style5Char">
    <w:name w:val="Style5 Char"/>
    <w:link w:val="Style5"/>
    <w:uiPriority w:val="4"/>
    <w:rsid w:val="002A25E1"/>
    <w:rPr>
      <w:rFonts w:ascii="Calibri" w:eastAsia="Times New Roman" w:hAnsi="Calibri" w:cs="Calibri"/>
    </w:rPr>
  </w:style>
  <w:style w:type="character" w:customStyle="1" w:styleId="Style10Char">
    <w:name w:val="Style10 Char"/>
    <w:link w:val="Style10"/>
    <w:rsid w:val="002A25E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25E1"/>
    <w:rPr>
      <w:b w:val="0"/>
      <w:bCs w:val="0"/>
      <w:sz w:val="22"/>
      <w:u w:val="single"/>
      <w:bdr w:val="none" w:sz="0" w:space="0" w:color="auto"/>
    </w:rPr>
  </w:style>
  <w:style w:type="paragraph" w:customStyle="1" w:styleId="UnderlinedEv">
    <w:name w:val="Underlined Ev"/>
    <w:basedOn w:val="Normal"/>
    <w:next w:val="Normal"/>
    <w:link w:val="UnderlinedEvChar"/>
    <w:qFormat/>
    <w:rsid w:val="002A25E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25E1"/>
    <w:rPr>
      <w:u w:val="single"/>
      <w:bdr w:val="none" w:sz="0" w:space="0" w:color="auto"/>
    </w:rPr>
  </w:style>
  <w:style w:type="paragraph" w:customStyle="1" w:styleId="txttitle">
    <w:name w:val="txttitle"/>
    <w:basedOn w:val="Normal"/>
    <w:qFormat/>
    <w:rsid w:val="002A25E1"/>
    <w:pPr>
      <w:spacing w:before="100" w:beforeAutospacing="1" w:after="100" w:afterAutospacing="1"/>
    </w:pPr>
    <w:rPr>
      <w:sz w:val="24"/>
    </w:rPr>
  </w:style>
  <w:style w:type="character" w:customStyle="1" w:styleId="z3988">
    <w:name w:val="z3988"/>
    <w:basedOn w:val="DefaultParagraphFont"/>
    <w:rsid w:val="002A25E1"/>
  </w:style>
  <w:style w:type="character" w:customStyle="1" w:styleId="nowrap">
    <w:name w:val="nowrap"/>
    <w:basedOn w:val="DefaultParagraphFont"/>
    <w:rsid w:val="002A25E1"/>
  </w:style>
  <w:style w:type="character" w:customStyle="1" w:styleId="freeaccess">
    <w:name w:val="freeaccess"/>
    <w:basedOn w:val="DefaultParagraphFont"/>
    <w:rsid w:val="002A25E1"/>
  </w:style>
  <w:style w:type="character" w:customStyle="1" w:styleId="CharacterStyle14">
    <w:name w:val="Character Style 14"/>
    <w:rsid w:val="002A25E1"/>
    <w:rPr>
      <w:sz w:val="30"/>
      <w:szCs w:val="30"/>
    </w:rPr>
  </w:style>
  <w:style w:type="character" w:customStyle="1" w:styleId="CharacterStyle13">
    <w:name w:val="Character Style 13"/>
    <w:rsid w:val="002A25E1"/>
    <w:rPr>
      <w:i/>
      <w:iCs/>
      <w:sz w:val="17"/>
      <w:szCs w:val="17"/>
    </w:rPr>
  </w:style>
  <w:style w:type="character" w:customStyle="1" w:styleId="CardsNotUnderlined">
    <w:name w:val="Cards Not Underlined"/>
    <w:qFormat/>
    <w:rsid w:val="002A25E1"/>
    <w:rPr>
      <w:rFonts w:ascii="Times New Roman" w:hAnsi="Times New Roman"/>
      <w:sz w:val="16"/>
    </w:rPr>
  </w:style>
  <w:style w:type="character" w:customStyle="1" w:styleId="FifthChar">
    <w:name w:val="Fifth Char"/>
    <w:link w:val="Fifth"/>
    <w:rsid w:val="002A25E1"/>
    <w:rPr>
      <w:rFonts w:ascii="Calibri" w:eastAsia="Calibri" w:hAnsi="Calibri" w:cs="Calibri"/>
    </w:rPr>
  </w:style>
  <w:style w:type="character" w:customStyle="1" w:styleId="imgcreditcaption">
    <w:name w:val="imgcreditcaption"/>
    <w:rsid w:val="002A25E1"/>
  </w:style>
  <w:style w:type="character" w:customStyle="1" w:styleId="hps">
    <w:name w:val="hps"/>
    <w:rsid w:val="002A25E1"/>
  </w:style>
  <w:style w:type="paragraph" w:customStyle="1" w:styleId="TashmaHeader2">
    <w:name w:val="Tashma_Header2"/>
    <w:basedOn w:val="Heading2"/>
    <w:uiPriority w:val="99"/>
    <w:qFormat/>
    <w:rsid w:val="002A25E1"/>
    <w:pPr>
      <w:spacing w:after="160"/>
    </w:pPr>
    <w:rPr>
      <w:rFonts w:eastAsia="SimSun" w:cstheme="minorBidi"/>
      <w:bCs/>
      <w:caps/>
    </w:rPr>
  </w:style>
  <w:style w:type="paragraph" w:customStyle="1" w:styleId="TashmaHeading1">
    <w:name w:val="Tashma_Heading1"/>
    <w:basedOn w:val="Heading1"/>
    <w:uiPriority w:val="99"/>
    <w:qFormat/>
    <w:rsid w:val="002A25E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25E1"/>
    <w:rPr>
      <w:rFonts w:cs="Calibri"/>
    </w:rPr>
  </w:style>
  <w:style w:type="paragraph" w:customStyle="1" w:styleId="CitationCharCharCharCharCharCharChar">
    <w:name w:val="Citation Char Char Char Char Char Char Char"/>
    <w:basedOn w:val="Normal"/>
    <w:link w:val="CitationCharCharCharCharCharCharCharChar"/>
    <w:qFormat/>
    <w:rsid w:val="002A25E1"/>
    <w:pPr>
      <w:ind w:left="1440" w:right="1440"/>
    </w:pPr>
    <w:rPr>
      <w:rFonts w:asciiTheme="minorHAnsi" w:hAnsiTheme="minorHAnsi"/>
    </w:rPr>
  </w:style>
  <w:style w:type="paragraph" w:customStyle="1" w:styleId="pagpag1">
    <w:name w:val="pagpag1"/>
    <w:basedOn w:val="Normal"/>
    <w:uiPriority w:val="99"/>
    <w:qFormat/>
    <w:rsid w:val="002A25E1"/>
    <w:pPr>
      <w:spacing w:before="100" w:beforeAutospacing="1" w:after="100" w:afterAutospacing="1"/>
    </w:pPr>
    <w:rPr>
      <w:rFonts w:eastAsia="Times New Roman"/>
      <w:sz w:val="24"/>
    </w:rPr>
  </w:style>
  <w:style w:type="paragraph" w:customStyle="1" w:styleId="pagpag2">
    <w:name w:val="pagpag2"/>
    <w:basedOn w:val="Normal"/>
    <w:uiPriority w:val="99"/>
    <w:qFormat/>
    <w:rsid w:val="002A25E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25E1"/>
    <w:pPr>
      <w:spacing w:after="120"/>
    </w:pPr>
    <w:rPr>
      <w:bCs/>
      <w:color w:val="000000"/>
    </w:rPr>
  </w:style>
  <w:style w:type="paragraph" w:customStyle="1" w:styleId="BodyText210">
    <w:name w:val="Body Text 21"/>
    <w:basedOn w:val="Normal"/>
    <w:next w:val="BodyText2"/>
    <w:unhideWhenUsed/>
    <w:qFormat/>
    <w:rsid w:val="002A25E1"/>
    <w:pPr>
      <w:spacing w:after="120" w:line="480" w:lineRule="auto"/>
    </w:pPr>
    <w:rPr>
      <w:sz w:val="12"/>
    </w:rPr>
  </w:style>
  <w:style w:type="paragraph" w:customStyle="1" w:styleId="BodyTextIndent1">
    <w:name w:val="Body Text Indent1"/>
    <w:basedOn w:val="Normal"/>
    <w:next w:val="BodyTextIndent"/>
    <w:unhideWhenUsed/>
    <w:qFormat/>
    <w:rsid w:val="002A25E1"/>
    <w:pPr>
      <w:spacing w:after="120"/>
      <w:ind w:left="360"/>
    </w:pPr>
  </w:style>
  <w:style w:type="paragraph" w:customStyle="1" w:styleId="BodyTextIndent31">
    <w:name w:val="Body Text Indent 31"/>
    <w:basedOn w:val="Normal"/>
    <w:next w:val="BodyTextIndent3"/>
    <w:semiHidden/>
    <w:unhideWhenUsed/>
    <w:qFormat/>
    <w:rsid w:val="002A25E1"/>
    <w:pPr>
      <w:spacing w:after="120"/>
      <w:ind w:left="360"/>
    </w:pPr>
    <w:rPr>
      <w:sz w:val="14"/>
    </w:rPr>
  </w:style>
  <w:style w:type="paragraph" w:customStyle="1" w:styleId="BodyTextIndent21">
    <w:name w:val="Body Text Indent 21"/>
    <w:basedOn w:val="Normal"/>
    <w:next w:val="BodyTextIndent2"/>
    <w:unhideWhenUsed/>
    <w:qFormat/>
    <w:rsid w:val="002A25E1"/>
    <w:pPr>
      <w:spacing w:after="120" w:line="480" w:lineRule="auto"/>
      <w:ind w:left="360"/>
    </w:pPr>
  </w:style>
  <w:style w:type="character" w:customStyle="1" w:styleId="Caption11">
    <w:name w:val="Caption11"/>
    <w:rsid w:val="002A25E1"/>
  </w:style>
  <w:style w:type="paragraph" w:customStyle="1" w:styleId="z-BottomofForm1">
    <w:name w:val="z-Bottom of Form1"/>
    <w:basedOn w:val="Normal"/>
    <w:next w:val="Normal"/>
    <w:hidden/>
    <w:unhideWhenUsed/>
    <w:qFormat/>
    <w:rsid w:val="002A25E1"/>
    <w:pPr>
      <w:pBdr>
        <w:top w:val="single" w:sz="6" w:space="1" w:color="auto"/>
      </w:pBdr>
      <w:jc w:val="center"/>
    </w:pPr>
    <w:rPr>
      <w:rFonts w:eastAsia="Times New Roman"/>
      <w:vanish/>
      <w:szCs w:val="16"/>
    </w:rPr>
  </w:style>
  <w:style w:type="paragraph" w:customStyle="1" w:styleId="arcticletext">
    <w:name w:val="arcticle_text"/>
    <w:basedOn w:val="Normal"/>
    <w:qFormat/>
    <w:rsid w:val="002A25E1"/>
    <w:pPr>
      <w:spacing w:before="100" w:beforeAutospacing="1" w:after="100" w:afterAutospacing="1"/>
    </w:pPr>
    <w:rPr>
      <w:rFonts w:eastAsia="Times New Roman"/>
      <w:sz w:val="24"/>
    </w:rPr>
  </w:style>
  <w:style w:type="paragraph" w:customStyle="1" w:styleId="cptchblock">
    <w:name w:val="cptch_block"/>
    <w:basedOn w:val="Normal"/>
    <w:qFormat/>
    <w:rsid w:val="002A25E1"/>
    <w:pPr>
      <w:spacing w:before="100" w:beforeAutospacing="1" w:after="100" w:afterAutospacing="1"/>
    </w:pPr>
    <w:rPr>
      <w:rFonts w:eastAsia="Times New Roman"/>
      <w:sz w:val="24"/>
    </w:rPr>
  </w:style>
  <w:style w:type="paragraph" w:customStyle="1" w:styleId="publisheddate">
    <w:name w:val="published_date"/>
    <w:basedOn w:val="Normal"/>
    <w:qFormat/>
    <w:rsid w:val="002A25E1"/>
    <w:pPr>
      <w:spacing w:before="100" w:beforeAutospacing="1" w:after="100" w:afterAutospacing="1"/>
    </w:pPr>
    <w:rPr>
      <w:rFonts w:eastAsia="Times New Roman"/>
      <w:sz w:val="24"/>
    </w:rPr>
  </w:style>
  <w:style w:type="paragraph" w:customStyle="1" w:styleId="headline-title">
    <w:name w:val="headline-title"/>
    <w:basedOn w:val="Normal"/>
    <w:qFormat/>
    <w:rsid w:val="002A25E1"/>
    <w:pPr>
      <w:spacing w:before="100" w:beforeAutospacing="1" w:after="100" w:afterAutospacing="1"/>
    </w:pPr>
    <w:rPr>
      <w:rFonts w:eastAsia="Times New Roman"/>
      <w:sz w:val="24"/>
    </w:rPr>
  </w:style>
  <w:style w:type="table" w:styleId="MediumGrid1">
    <w:name w:val="Medium Grid 1"/>
    <w:basedOn w:val="TableNormal"/>
    <w:uiPriority w:val="67"/>
    <w:rsid w:val="002A25E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25E1"/>
    <w:rPr>
      <w:sz w:val="24"/>
      <w:szCs w:val="24"/>
      <w:u w:val="thick"/>
    </w:rPr>
  </w:style>
  <w:style w:type="character" w:customStyle="1" w:styleId="BodyTextIndentChar2">
    <w:name w:val="Body Text Indent Char2"/>
    <w:basedOn w:val="DefaultParagraphFont"/>
    <w:uiPriority w:val="99"/>
    <w:semiHidden/>
    <w:rsid w:val="002A25E1"/>
    <w:rPr>
      <w:rFonts w:ascii="Georgia" w:hAnsi="Georgia"/>
      <w:sz w:val="22"/>
      <w:szCs w:val="22"/>
    </w:rPr>
  </w:style>
  <w:style w:type="character" w:customStyle="1" w:styleId="BodyText2Char2">
    <w:name w:val="Body Text 2 Char2"/>
    <w:basedOn w:val="DefaultParagraphFont"/>
    <w:uiPriority w:val="99"/>
    <w:semiHidden/>
    <w:rsid w:val="002A25E1"/>
    <w:rPr>
      <w:rFonts w:ascii="Georgia" w:hAnsi="Georgia"/>
      <w:sz w:val="22"/>
      <w:szCs w:val="22"/>
    </w:rPr>
  </w:style>
  <w:style w:type="character" w:customStyle="1" w:styleId="BodyText3Char2">
    <w:name w:val="Body Text 3 Char2"/>
    <w:basedOn w:val="DefaultParagraphFont"/>
    <w:uiPriority w:val="99"/>
    <w:semiHidden/>
    <w:rsid w:val="002A25E1"/>
    <w:rPr>
      <w:rFonts w:ascii="Georgia" w:hAnsi="Georgia"/>
      <w:sz w:val="16"/>
      <w:szCs w:val="16"/>
    </w:rPr>
  </w:style>
  <w:style w:type="character" w:customStyle="1" w:styleId="BodyTextIndent2Char2">
    <w:name w:val="Body Text Indent 2 Char2"/>
    <w:basedOn w:val="DefaultParagraphFont"/>
    <w:uiPriority w:val="99"/>
    <w:semiHidden/>
    <w:rsid w:val="002A25E1"/>
    <w:rPr>
      <w:rFonts w:ascii="Georgia" w:hAnsi="Georgia"/>
      <w:sz w:val="22"/>
      <w:szCs w:val="22"/>
    </w:rPr>
  </w:style>
  <w:style w:type="character" w:customStyle="1" w:styleId="BodyTextIndent3Char2">
    <w:name w:val="Body Text Indent 3 Char2"/>
    <w:basedOn w:val="DefaultParagraphFont"/>
    <w:uiPriority w:val="99"/>
    <w:semiHidden/>
    <w:rsid w:val="002A25E1"/>
    <w:rPr>
      <w:rFonts w:ascii="Georgia" w:hAnsi="Georgia"/>
      <w:sz w:val="16"/>
      <w:szCs w:val="16"/>
    </w:rPr>
  </w:style>
  <w:style w:type="character" w:customStyle="1" w:styleId="z-BottomofFormChar2">
    <w:name w:val="z-Bottom of Form Char2"/>
    <w:basedOn w:val="DefaultParagraphFont"/>
    <w:uiPriority w:val="99"/>
    <w:semiHidden/>
    <w:rsid w:val="002A25E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25E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2A25E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A25E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2A25E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A25E1"/>
  </w:style>
  <w:style w:type="character" w:customStyle="1" w:styleId="m5686307894942199640gmail-styleunderline">
    <w:name w:val="m_5686307894942199640gmail-styleunderline"/>
    <w:basedOn w:val="DefaultParagraphFont"/>
    <w:rsid w:val="002A25E1"/>
  </w:style>
  <w:style w:type="paragraph" w:customStyle="1" w:styleId="Hyperlink2">
    <w:name w:val="Hyperlink2"/>
    <w:basedOn w:val="Normal"/>
    <w:qFormat/>
    <w:rsid w:val="002A25E1"/>
    <w:rPr>
      <w:rFonts w:eastAsia="Calibri"/>
      <w:color w:val="00B0F0"/>
      <w:u w:val="single" w:color="00B0F0"/>
    </w:rPr>
  </w:style>
  <w:style w:type="character" w:customStyle="1" w:styleId="messagecontent">
    <w:name w:val="message_content"/>
    <w:rsid w:val="002A25E1"/>
  </w:style>
  <w:style w:type="paragraph" w:customStyle="1" w:styleId="UnderlineCharCharCharCharCharCharCharCharChar">
    <w:name w:val="Underline Char Char Char Char Char Char Char Char Char"/>
    <w:link w:val="UnderlineCharCharCharCharCharCharCharCharCharChar"/>
    <w:qFormat/>
    <w:rsid w:val="002A25E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25E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25E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25E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25E1"/>
    <w:rPr>
      <w:rFonts w:ascii="Times New Roman" w:eastAsia="SimSun" w:hAnsi="Times New Roman" w:cs="Times New Roman"/>
      <w:sz w:val="24"/>
      <w:szCs w:val="24"/>
      <w:lang w:eastAsia="zh-CN"/>
    </w:rPr>
  </w:style>
  <w:style w:type="character" w:customStyle="1" w:styleId="Char1Char1">
    <w:name w:val="Char1 Char1"/>
    <w:rsid w:val="002A25E1"/>
    <w:rPr>
      <w:rFonts w:ascii="Arial" w:hAnsi="Arial" w:cs="Arial"/>
      <w:b/>
      <w:bCs/>
      <w:kern w:val="32"/>
      <w:sz w:val="28"/>
      <w:szCs w:val="32"/>
      <w:lang w:val="en-US" w:eastAsia="en-US" w:bidi="ar-SA"/>
    </w:rPr>
  </w:style>
  <w:style w:type="paragraph" w:customStyle="1" w:styleId="Blocks1">
    <w:name w:val="Blocks1"/>
    <w:basedOn w:val="Normal"/>
    <w:next w:val="Normal"/>
    <w:qFormat/>
    <w:rsid w:val="002A25E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25E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25E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25E1"/>
    <w:pPr>
      <w:keepNext/>
      <w:keepLines/>
      <w:spacing w:before="40"/>
      <w:outlineLvl w:val="7"/>
    </w:pPr>
    <w:rPr>
      <w:color w:val="272727"/>
      <w:szCs w:val="21"/>
    </w:rPr>
  </w:style>
  <w:style w:type="paragraph" w:customStyle="1" w:styleId="Heading91">
    <w:name w:val="Heading 91"/>
    <w:basedOn w:val="Normal"/>
    <w:next w:val="Normal"/>
    <w:qFormat/>
    <w:rsid w:val="002A25E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25E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25E1"/>
    <w:pPr>
      <w:ind w:left="720"/>
      <w:contextualSpacing/>
    </w:pPr>
  </w:style>
  <w:style w:type="paragraph" w:customStyle="1" w:styleId="BlockHeading10">
    <w:name w:val="Block Heading1"/>
    <w:basedOn w:val="Normal"/>
    <w:next w:val="Normal"/>
    <w:uiPriority w:val="6"/>
    <w:qFormat/>
    <w:rsid w:val="002A25E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25E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25E1"/>
    <w:pPr>
      <w:tabs>
        <w:tab w:val="center" w:pos="4680"/>
        <w:tab w:val="right" w:pos="9360"/>
      </w:tabs>
    </w:pPr>
    <w:rPr>
      <w:rFonts w:eastAsia="Cambria"/>
    </w:rPr>
  </w:style>
  <w:style w:type="paragraph" w:customStyle="1" w:styleId="Footer1">
    <w:name w:val="Footer1"/>
    <w:basedOn w:val="Normal"/>
    <w:next w:val="Footer"/>
    <w:uiPriority w:val="99"/>
    <w:rsid w:val="002A25E1"/>
    <w:pPr>
      <w:tabs>
        <w:tab w:val="center" w:pos="4680"/>
        <w:tab w:val="right" w:pos="9360"/>
      </w:tabs>
    </w:pPr>
    <w:rPr>
      <w:rFonts w:eastAsia="Cambria"/>
    </w:rPr>
  </w:style>
  <w:style w:type="paragraph" w:customStyle="1" w:styleId="BT1">
    <w:name w:val="BT1"/>
    <w:basedOn w:val="Normal"/>
    <w:next w:val="BodyText"/>
    <w:qFormat/>
    <w:rsid w:val="002A25E1"/>
    <w:pPr>
      <w:spacing w:before="100" w:beforeAutospacing="1" w:after="100" w:afterAutospacing="1"/>
    </w:pPr>
    <w:rPr>
      <w:rFonts w:eastAsia="Times New Roman"/>
    </w:rPr>
  </w:style>
  <w:style w:type="paragraph" w:customStyle="1" w:styleId="Quote3">
    <w:name w:val="Quote3"/>
    <w:basedOn w:val="Normal"/>
    <w:next w:val="Normal"/>
    <w:uiPriority w:val="29"/>
    <w:qFormat/>
    <w:rsid w:val="002A25E1"/>
    <w:pPr>
      <w:widowControl w:val="0"/>
    </w:pPr>
    <w:rPr>
      <w:rFonts w:eastAsia="Times New Roman"/>
      <w:iCs/>
      <w:color w:val="000000"/>
      <w:lang w:bidi="en-US"/>
    </w:rPr>
  </w:style>
  <w:style w:type="paragraph" w:customStyle="1" w:styleId="BalloonText1">
    <w:name w:val="Balloon Text1"/>
    <w:basedOn w:val="Normal"/>
    <w:next w:val="BalloonText"/>
    <w:uiPriority w:val="99"/>
    <w:rsid w:val="002A25E1"/>
    <w:rPr>
      <w:rFonts w:eastAsia="Cambria"/>
      <w:szCs w:val="16"/>
    </w:rPr>
  </w:style>
  <w:style w:type="paragraph" w:customStyle="1" w:styleId="IndexBasic1">
    <w:name w:val="Index Basic1"/>
    <w:basedOn w:val="Normal"/>
    <w:next w:val="Normal"/>
    <w:autoRedefine/>
    <w:qFormat/>
    <w:rsid w:val="002A25E1"/>
    <w:pPr>
      <w:widowControl w:val="0"/>
    </w:pPr>
    <w:rPr>
      <w:rFonts w:eastAsia="Times New Roman"/>
      <w:szCs w:val="20"/>
    </w:rPr>
  </w:style>
  <w:style w:type="paragraph" w:customStyle="1" w:styleId="TOC21">
    <w:name w:val="TOC 21"/>
    <w:basedOn w:val="Normal"/>
    <w:next w:val="Normal"/>
    <w:autoRedefine/>
    <w:unhideWhenUsed/>
    <w:rsid w:val="002A25E1"/>
    <w:pPr>
      <w:spacing w:after="100"/>
      <w:ind w:left="220"/>
    </w:pPr>
  </w:style>
  <w:style w:type="paragraph" w:customStyle="1" w:styleId="FootnoteText1">
    <w:name w:val="Footnote Text1"/>
    <w:basedOn w:val="Normal"/>
    <w:next w:val="FootnoteText"/>
    <w:unhideWhenUsed/>
    <w:rsid w:val="002A25E1"/>
    <w:rPr>
      <w:rFonts w:eastAsia="Calibri"/>
      <w:szCs w:val="20"/>
      <w:lang w:eastAsia="zh-CN"/>
    </w:rPr>
  </w:style>
  <w:style w:type="paragraph" w:customStyle="1" w:styleId="Underlinedcardtext1">
    <w:name w:val="Underlined card text1"/>
    <w:basedOn w:val="Normal"/>
    <w:next w:val="Normal"/>
    <w:qFormat/>
    <w:rsid w:val="002A25E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25E1"/>
    <w:pPr>
      <w:ind w:left="1600"/>
    </w:pPr>
    <w:rPr>
      <w:rFonts w:eastAsia="Times New Roman"/>
      <w:lang w:bidi="en-US"/>
    </w:rPr>
  </w:style>
  <w:style w:type="character" w:customStyle="1" w:styleId="m1575249786560259391gmail-styleunderline">
    <w:name w:val="m_1575249786560259391gmail-styleunderline"/>
    <w:basedOn w:val="DefaultParagraphFont"/>
    <w:rsid w:val="002A25E1"/>
  </w:style>
  <w:style w:type="character" w:customStyle="1" w:styleId="m1575249786560259391gmail-style13ptbold">
    <w:name w:val="m_1575249786560259391gmail-style13ptbold"/>
    <w:basedOn w:val="DefaultParagraphFont"/>
    <w:rsid w:val="002A25E1"/>
  </w:style>
  <w:style w:type="paragraph" w:customStyle="1" w:styleId="m-8120030040935583278gmail-msonospacing">
    <w:name w:val="m_-8120030040935583278gmail-msonospacing"/>
    <w:basedOn w:val="Normal"/>
    <w:rsid w:val="002A25E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25E1"/>
  </w:style>
  <w:style w:type="character" w:customStyle="1" w:styleId="m-8120030040935583278gmail-styleunderline">
    <w:name w:val="m_-8120030040935583278gmail-styleunderline"/>
    <w:basedOn w:val="DefaultParagraphFont"/>
    <w:rsid w:val="002A25E1"/>
  </w:style>
  <w:style w:type="paragraph" w:customStyle="1" w:styleId="Char21">
    <w:name w:val="Char21"/>
    <w:basedOn w:val="Normal"/>
    <w:next w:val="Normal"/>
    <w:uiPriority w:val="1"/>
    <w:unhideWhenUsed/>
    <w:qFormat/>
    <w:rsid w:val="002A25E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25E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25E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25E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25E1"/>
  </w:style>
  <w:style w:type="paragraph" w:customStyle="1" w:styleId="BlockTitle20">
    <w:name w:val="Block Title #2"/>
    <w:basedOn w:val="BlockTitle10"/>
    <w:next w:val="Normal"/>
    <w:uiPriority w:val="99"/>
    <w:qFormat/>
    <w:rsid w:val="002A25E1"/>
    <w:pPr>
      <w:keepLines/>
      <w:pageBreakBefore/>
      <w:outlineLvl w:val="9"/>
    </w:pPr>
    <w:rPr>
      <w:rFonts w:cstheme="majorBidi"/>
      <w:bCs/>
      <w:caps w:val="0"/>
      <w:kern w:val="0"/>
      <w:sz w:val="24"/>
      <w:szCs w:val="28"/>
    </w:rPr>
  </w:style>
  <w:style w:type="character" w:customStyle="1" w:styleId="bigbody1">
    <w:name w:val="bigbody1"/>
    <w:basedOn w:val="DefaultParagraphFont"/>
    <w:rsid w:val="002A25E1"/>
    <w:rPr>
      <w:rFonts w:ascii="Arial" w:hAnsi="Arial" w:cs="Arial" w:hint="default"/>
      <w:sz w:val="24"/>
      <w:szCs w:val="24"/>
    </w:rPr>
  </w:style>
  <w:style w:type="character" w:customStyle="1" w:styleId="papercaption1">
    <w:name w:val="papercaption1"/>
    <w:basedOn w:val="DefaultParagraphFont"/>
    <w:rsid w:val="002A25E1"/>
    <w:rPr>
      <w:rFonts w:ascii="Verdana" w:hAnsi="Verdana" w:hint="default"/>
      <w:b/>
      <w:bCs/>
      <w:i w:val="0"/>
      <w:iCs w:val="0"/>
      <w:color w:val="000000"/>
      <w:sz w:val="21"/>
      <w:szCs w:val="21"/>
    </w:rPr>
  </w:style>
  <w:style w:type="character" w:customStyle="1" w:styleId="paperquote1">
    <w:name w:val="paperquote1"/>
    <w:basedOn w:val="DefaultParagraphFont"/>
    <w:rsid w:val="002A25E1"/>
    <w:rPr>
      <w:rFonts w:ascii="Verdana" w:hAnsi="Verdana" w:hint="default"/>
      <w:b w:val="0"/>
      <w:bCs w:val="0"/>
      <w:i w:val="0"/>
      <w:iCs w:val="0"/>
      <w:sz w:val="18"/>
      <w:szCs w:val="18"/>
    </w:rPr>
  </w:style>
  <w:style w:type="paragraph" w:customStyle="1" w:styleId="TxBr25p1">
    <w:name w:val="TxBr_25p1"/>
    <w:basedOn w:val="Normal"/>
    <w:rsid w:val="002A25E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25E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25E1"/>
    <w:rPr>
      <w:sz w:val="24"/>
      <w:szCs w:val="24"/>
      <w:lang w:val="en-US" w:eastAsia="en-US" w:bidi="ar-SA"/>
    </w:rPr>
  </w:style>
  <w:style w:type="character" w:customStyle="1" w:styleId="headline1">
    <w:name w:val="headline1"/>
    <w:basedOn w:val="DefaultParagraphFont"/>
    <w:rsid w:val="002A25E1"/>
  </w:style>
  <w:style w:type="character" w:customStyle="1" w:styleId="boldciteChar2">
    <w:name w:val="bold cite Char2"/>
    <w:basedOn w:val="DefaultParagraphFont"/>
    <w:rsid w:val="002A25E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25E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25E1"/>
    <w:rPr>
      <w:rFonts w:ascii="Arial" w:hAnsi="Arial"/>
      <w:b/>
      <w:bCs/>
      <w:sz w:val="28"/>
      <w:u w:val="single"/>
    </w:rPr>
  </w:style>
  <w:style w:type="paragraph" w:customStyle="1" w:styleId="CardFormatCharCharCharCharCharChar">
    <w:name w:val="Card Format Char Char Char Char Char Char"/>
    <w:basedOn w:val="Normal"/>
    <w:uiPriority w:val="99"/>
    <w:qFormat/>
    <w:rsid w:val="002A25E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25E1"/>
    <w:rPr>
      <w:color w:val="000000"/>
      <w:sz w:val="18"/>
      <w:szCs w:val="18"/>
      <w:lang w:val="en-US" w:eastAsia="en-US" w:bidi="ar-SA"/>
    </w:rPr>
  </w:style>
  <w:style w:type="paragraph" w:customStyle="1" w:styleId="BlockTitle1Char">
    <w:name w:val="Block Title #1 Char"/>
    <w:basedOn w:val="Heading1"/>
    <w:rsid w:val="002A25E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25E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25E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25E1"/>
    <w:pPr>
      <w:spacing w:before="0"/>
    </w:pPr>
    <w:rPr>
      <w:bCs/>
      <w:szCs w:val="22"/>
    </w:rPr>
  </w:style>
  <w:style w:type="character" w:customStyle="1" w:styleId="documentbody">
    <w:name w:val="documentbody"/>
    <w:basedOn w:val="DefaultParagraphFont"/>
    <w:rsid w:val="002A25E1"/>
  </w:style>
  <w:style w:type="character" w:customStyle="1" w:styleId="searchterm">
    <w:name w:val="searchterm"/>
    <w:basedOn w:val="DefaultParagraphFont"/>
    <w:rsid w:val="002A25E1"/>
  </w:style>
  <w:style w:type="character" w:customStyle="1" w:styleId="text-bold">
    <w:name w:val="text-bold"/>
    <w:basedOn w:val="DefaultParagraphFont"/>
    <w:rsid w:val="002A25E1"/>
  </w:style>
  <w:style w:type="character" w:customStyle="1" w:styleId="highlightcardtextChar1">
    <w:name w:val="highlight card text Char1"/>
    <w:basedOn w:val="DefaultParagraphFont"/>
    <w:rsid w:val="002A25E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25E1"/>
    <w:rPr>
      <w:rFonts w:cs="Arial"/>
      <w:b/>
      <w:bCs/>
      <w:sz w:val="24"/>
      <w:szCs w:val="26"/>
      <w:lang w:val="en-US" w:eastAsia="en-US" w:bidi="ar-SA"/>
    </w:rPr>
  </w:style>
  <w:style w:type="character" w:customStyle="1" w:styleId="Style10ptUnderline1">
    <w:name w:val="Style 10 pt Underline1"/>
    <w:basedOn w:val="DefaultParagraphFont"/>
    <w:rsid w:val="002A25E1"/>
    <w:rPr>
      <w:rFonts w:ascii="Times New Roman" w:hAnsi="Times New Roman"/>
      <w:sz w:val="20"/>
      <w:u w:val="single"/>
    </w:rPr>
  </w:style>
  <w:style w:type="paragraph" w:customStyle="1" w:styleId="Hotroute3">
    <w:name w:val="Hot route"/>
    <w:basedOn w:val="Normal"/>
    <w:rsid w:val="002A25E1"/>
    <w:pPr>
      <w:ind w:left="144"/>
    </w:pPr>
  </w:style>
  <w:style w:type="character" w:customStyle="1" w:styleId="StyleLatinArialBold">
    <w:name w:val="Style (Latin) Arial Bold"/>
    <w:basedOn w:val="DefaultParagraphFont"/>
    <w:rsid w:val="002A25E1"/>
    <w:rPr>
      <w:rFonts w:ascii="Times New Roman" w:hAnsi="Times New Roman"/>
      <w:b/>
      <w:bCs/>
      <w:sz w:val="24"/>
    </w:rPr>
  </w:style>
  <w:style w:type="character" w:customStyle="1" w:styleId="10ptUnderline">
    <w:name w:val="10 ptUnderline"/>
    <w:basedOn w:val="DefaultParagraphFont"/>
    <w:rsid w:val="002A25E1"/>
    <w:rPr>
      <w:rFonts w:ascii="Times New Roman" w:hAnsi="Times New Roman"/>
      <w:bCs/>
      <w:sz w:val="20"/>
      <w:u w:val="single"/>
    </w:rPr>
  </w:style>
  <w:style w:type="character" w:customStyle="1" w:styleId="boldciteCharChar2">
    <w:name w:val="bold cite Char Char2"/>
    <w:basedOn w:val="DefaultParagraphFont"/>
    <w:rsid w:val="002A25E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25E1"/>
    <w:rPr>
      <w:b/>
      <w:bCs/>
      <w:sz w:val="24"/>
      <w:szCs w:val="24"/>
      <w:lang w:val="en-US" w:eastAsia="en-US" w:bidi="ar-SA"/>
    </w:rPr>
  </w:style>
  <w:style w:type="character" w:customStyle="1" w:styleId="textlarge">
    <w:name w:val="textlarge"/>
    <w:basedOn w:val="DefaultParagraphFont"/>
    <w:rsid w:val="002A25E1"/>
  </w:style>
  <w:style w:type="paragraph" w:customStyle="1" w:styleId="BlockTOC">
    <w:name w:val="Block TOC"/>
    <w:basedOn w:val="Heading1"/>
    <w:rsid w:val="002A25E1"/>
    <w:pPr>
      <w:spacing w:before="0"/>
      <w:ind w:left="547" w:right="360"/>
    </w:pPr>
    <w:rPr>
      <w:bCs/>
      <w:szCs w:val="28"/>
    </w:rPr>
  </w:style>
  <w:style w:type="character" w:customStyle="1" w:styleId="bylinetitle">
    <w:name w:val="bylinetitle"/>
    <w:basedOn w:val="DefaultParagraphFont"/>
    <w:rsid w:val="002A25E1"/>
  </w:style>
  <w:style w:type="character" w:customStyle="1" w:styleId="afpdateline">
    <w:name w:val="afp_dateline"/>
    <w:basedOn w:val="DefaultParagraphFont"/>
    <w:rsid w:val="002A25E1"/>
  </w:style>
  <w:style w:type="character" w:customStyle="1" w:styleId="smallcap">
    <w:name w:val="smallcap"/>
    <w:basedOn w:val="DefaultParagraphFont"/>
    <w:rsid w:val="002A25E1"/>
  </w:style>
  <w:style w:type="paragraph" w:customStyle="1" w:styleId="TagsAndCites">
    <w:name w:val="Tags And Cites"/>
    <w:basedOn w:val="Normal"/>
    <w:rsid w:val="002A25E1"/>
    <w:rPr>
      <w:b/>
    </w:rPr>
  </w:style>
  <w:style w:type="character" w:customStyle="1" w:styleId="highlightcardtextChar2">
    <w:name w:val="highlight card text Char2"/>
    <w:basedOn w:val="evidencetextChar1"/>
    <w:link w:val="highlightcardtext"/>
    <w:uiPriority w:val="99"/>
    <w:rsid w:val="002A25E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A25E1"/>
  </w:style>
  <w:style w:type="character" w:customStyle="1" w:styleId="linktypelabel1">
    <w:name w:val="link_type_label1"/>
    <w:rsid w:val="002A25E1"/>
    <w:rPr>
      <w:color w:val="000000"/>
    </w:rPr>
  </w:style>
  <w:style w:type="character" w:customStyle="1" w:styleId="CharChar7">
    <w:name w:val="Char Char7"/>
    <w:rsid w:val="002A25E1"/>
    <w:rPr>
      <w:rFonts w:ascii="Arial" w:eastAsia="Times New Roman" w:hAnsi="Arial" w:cs="Times New Roman" w:hint="default"/>
      <w:b/>
      <w:bCs/>
      <w:caps/>
      <w:sz w:val="20"/>
      <w:szCs w:val="26"/>
    </w:rPr>
  </w:style>
  <w:style w:type="paragraph" w:customStyle="1" w:styleId="TENPOINT">
    <w:name w:val="TENPOINT"/>
    <w:basedOn w:val="Normal"/>
    <w:link w:val="TENPOINTChar"/>
    <w:rsid w:val="002A25E1"/>
    <w:rPr>
      <w:rFonts w:eastAsia="SimSun"/>
      <w:szCs w:val="20"/>
      <w:lang w:eastAsia="zh-CN"/>
    </w:rPr>
  </w:style>
  <w:style w:type="character" w:customStyle="1" w:styleId="TENPOINTChar">
    <w:name w:val="TENPOINT Char"/>
    <w:basedOn w:val="DefaultParagraphFont"/>
    <w:link w:val="TENPOINT"/>
    <w:rsid w:val="002A25E1"/>
    <w:rPr>
      <w:rFonts w:ascii="Calibri" w:eastAsia="SimSun" w:hAnsi="Calibri" w:cs="Calibri"/>
      <w:szCs w:val="20"/>
      <w:lang w:eastAsia="zh-CN"/>
    </w:rPr>
  </w:style>
  <w:style w:type="paragraph" w:customStyle="1" w:styleId="EIGHTPOINT">
    <w:name w:val="EIGHTPOINT"/>
    <w:basedOn w:val="Normal"/>
    <w:link w:val="EIGHTPOINTChar"/>
    <w:rsid w:val="002A25E1"/>
    <w:rPr>
      <w:rFonts w:eastAsia="SimSun"/>
      <w:szCs w:val="20"/>
      <w:lang w:eastAsia="zh-CN"/>
    </w:rPr>
  </w:style>
  <w:style w:type="character" w:customStyle="1" w:styleId="EIGHTPOINTChar">
    <w:name w:val="EIGHTPOINT Char"/>
    <w:basedOn w:val="DefaultParagraphFont"/>
    <w:link w:val="EIGHTPOINT"/>
    <w:rsid w:val="002A25E1"/>
    <w:rPr>
      <w:rFonts w:ascii="Calibri" w:eastAsia="SimSun" w:hAnsi="Calibri" w:cs="Calibri"/>
      <w:szCs w:val="20"/>
      <w:lang w:eastAsia="zh-CN"/>
    </w:rPr>
  </w:style>
  <w:style w:type="character" w:customStyle="1" w:styleId="4Qualifications">
    <w:name w:val="4 Qualifications"/>
    <w:basedOn w:val="DefaultParagraphFont"/>
    <w:rsid w:val="002A25E1"/>
    <w:rPr>
      <w:rFonts w:ascii="Times New Roman" w:hAnsi="Times New Roman"/>
      <w:sz w:val="19"/>
    </w:rPr>
  </w:style>
  <w:style w:type="character" w:customStyle="1" w:styleId="StyleDebateUnderlineBold">
    <w:name w:val="Style Debate Underline + Bold"/>
    <w:basedOn w:val="DebateUnderline"/>
    <w:rsid w:val="002A25E1"/>
    <w:rPr>
      <w:rFonts w:ascii="Times New Roman" w:hAnsi="Times New Roman"/>
      <w:b/>
      <w:bCs/>
      <w:sz w:val="20"/>
      <w:szCs w:val="20"/>
      <w:u w:val="single"/>
    </w:rPr>
  </w:style>
  <w:style w:type="character" w:customStyle="1" w:styleId="Bold12">
    <w:name w:val="Bold12"/>
    <w:aliases w:val="Body text + 10.5 pt16"/>
    <w:uiPriority w:val="1"/>
    <w:qFormat/>
    <w:rsid w:val="002A25E1"/>
    <w:rPr>
      <w:rFonts w:ascii="Times New Roman" w:hAnsi="Times New Roman"/>
      <w:b/>
      <w:sz w:val="24"/>
    </w:rPr>
  </w:style>
  <w:style w:type="character" w:customStyle="1" w:styleId="NotBold10Final">
    <w:name w:val="NotBold10Final"/>
    <w:uiPriority w:val="1"/>
    <w:qFormat/>
    <w:rsid w:val="002A25E1"/>
    <w:rPr>
      <w:rFonts w:ascii="Times New Roman" w:hAnsi="Times New Roman"/>
      <w:b w:val="0"/>
      <w:i w:val="0"/>
      <w:sz w:val="20"/>
    </w:rPr>
  </w:style>
  <w:style w:type="paragraph" w:customStyle="1" w:styleId="legend">
    <w:name w:val="legend"/>
    <w:basedOn w:val="Normal"/>
    <w:rsid w:val="002A25E1"/>
    <w:pPr>
      <w:spacing w:before="100" w:beforeAutospacing="1" w:after="100" w:afterAutospacing="1"/>
    </w:pPr>
  </w:style>
  <w:style w:type="character" w:customStyle="1" w:styleId="Style12ptBold">
    <w:name w:val="Style 12 pt Bold"/>
    <w:basedOn w:val="DefaultParagraphFont"/>
    <w:rsid w:val="002A25E1"/>
    <w:rPr>
      <w:b/>
      <w:bCs/>
      <w:sz w:val="20"/>
    </w:rPr>
  </w:style>
  <w:style w:type="character" w:customStyle="1" w:styleId="senselabel">
    <w:name w:val="sense_label"/>
    <w:basedOn w:val="DefaultParagraphFont"/>
    <w:rsid w:val="002A25E1"/>
  </w:style>
  <w:style w:type="character" w:customStyle="1" w:styleId="labset">
    <w:name w:val="labset"/>
    <w:basedOn w:val="DefaultParagraphFont"/>
    <w:rsid w:val="002A25E1"/>
  </w:style>
  <w:style w:type="paragraph" w:customStyle="1" w:styleId="CM123">
    <w:name w:val="CM123"/>
    <w:basedOn w:val="Normal"/>
    <w:next w:val="Normal"/>
    <w:uiPriority w:val="99"/>
    <w:rsid w:val="002A25E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25E1"/>
  </w:style>
  <w:style w:type="character" w:customStyle="1" w:styleId="addressspan">
    <w:name w:val="addressspan"/>
    <w:rsid w:val="002A25E1"/>
  </w:style>
  <w:style w:type="paragraph" w:customStyle="1" w:styleId="ReportTitle0">
    <w:name w:val="Report Title"/>
    <w:basedOn w:val="Default"/>
    <w:next w:val="Default"/>
    <w:uiPriority w:val="99"/>
    <w:rsid w:val="002A25E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25E1"/>
    <w:rPr>
      <w:sz w:val="12"/>
      <w:lang w:val="x-none" w:eastAsia="x-none"/>
    </w:rPr>
  </w:style>
  <w:style w:type="character" w:customStyle="1" w:styleId="UnreadF7Char">
    <w:name w:val="Unread F7 Char"/>
    <w:link w:val="UnreadF7"/>
    <w:uiPriority w:val="99"/>
    <w:rsid w:val="002A25E1"/>
    <w:rPr>
      <w:rFonts w:ascii="Calibri" w:hAnsi="Calibri" w:cs="Calibri"/>
      <w:sz w:val="12"/>
      <w:lang w:val="x-none" w:eastAsia="x-none"/>
    </w:rPr>
  </w:style>
  <w:style w:type="paragraph" w:customStyle="1" w:styleId="TagCiteF8">
    <w:name w:val="Tag/Cite F8"/>
    <w:basedOn w:val="Normal"/>
    <w:next w:val="NormalF6"/>
    <w:link w:val="TagCiteF8Char"/>
    <w:rsid w:val="002A25E1"/>
    <w:rPr>
      <w:b/>
      <w:lang w:val="x-none" w:eastAsia="x-none"/>
    </w:rPr>
  </w:style>
  <w:style w:type="character" w:customStyle="1" w:styleId="TagCiteF8Char">
    <w:name w:val="Tag/Cite F8 Char"/>
    <w:link w:val="TagCiteF8"/>
    <w:rsid w:val="002A25E1"/>
    <w:rPr>
      <w:rFonts w:ascii="Calibri" w:hAnsi="Calibri" w:cs="Calibri"/>
      <w:b/>
      <w:lang w:val="x-none" w:eastAsia="x-none"/>
    </w:rPr>
  </w:style>
  <w:style w:type="paragraph" w:customStyle="1" w:styleId="UnderlinedF9">
    <w:name w:val="Underlined F9"/>
    <w:basedOn w:val="Normal"/>
    <w:next w:val="NormalF6"/>
    <w:link w:val="UnderlinedF9Char"/>
    <w:rsid w:val="002A25E1"/>
    <w:rPr>
      <w:b/>
      <w:u w:val="single"/>
      <w:lang w:val="x-none" w:eastAsia="x-none"/>
    </w:rPr>
  </w:style>
  <w:style w:type="character" w:customStyle="1" w:styleId="UnderlinedF9Char">
    <w:name w:val="Underlined F9 Char"/>
    <w:link w:val="UnderlinedF9"/>
    <w:rsid w:val="002A25E1"/>
    <w:rPr>
      <w:rFonts w:ascii="Calibri" w:hAnsi="Calibri" w:cs="Calibri"/>
      <w:b/>
      <w:u w:val="single"/>
      <w:lang w:val="x-none" w:eastAsia="x-none"/>
    </w:rPr>
  </w:style>
  <w:style w:type="character" w:customStyle="1" w:styleId="UnderlineCharChar2">
    <w:name w:val="Underline Char Char2"/>
    <w:basedOn w:val="DefaultParagraphFont"/>
    <w:rsid w:val="002A25E1"/>
    <w:rPr>
      <w:rFonts w:eastAsia="MS Mincho"/>
      <w:u w:val="single"/>
      <w:lang w:val="en-US" w:eastAsia="en-US" w:bidi="ar-SA"/>
    </w:rPr>
  </w:style>
  <w:style w:type="paragraph" w:customStyle="1" w:styleId="author-image">
    <w:name w:val="author-image"/>
    <w:basedOn w:val="Normal"/>
    <w:rsid w:val="002A25E1"/>
    <w:pPr>
      <w:spacing w:before="100" w:beforeAutospacing="1" w:after="100" w:afterAutospacing="1"/>
    </w:pPr>
  </w:style>
  <w:style w:type="character" w:customStyle="1" w:styleId="ColorfulGrid-Accent1Char1">
    <w:name w:val="Colorful Grid - Accent 1 Char1"/>
    <w:uiPriority w:val="29"/>
    <w:rsid w:val="002A25E1"/>
    <w:rPr>
      <w:iCs/>
      <w:sz w:val="16"/>
      <w:szCs w:val="22"/>
    </w:rPr>
  </w:style>
  <w:style w:type="character" w:customStyle="1" w:styleId="HATChar0">
    <w:name w:val="HAT Char"/>
    <w:basedOn w:val="DefaultParagraphFont"/>
    <w:uiPriority w:val="1"/>
    <w:rsid w:val="002A25E1"/>
    <w:rPr>
      <w:rFonts w:ascii="Arial" w:eastAsia="Times New Roman" w:hAnsi="Arial"/>
      <w:b/>
      <w:bCs/>
      <w:caps/>
      <w:sz w:val="22"/>
      <w:szCs w:val="28"/>
    </w:rPr>
  </w:style>
  <w:style w:type="paragraph" w:customStyle="1" w:styleId="EndnoteText1">
    <w:name w:val="Endnote Text1"/>
    <w:basedOn w:val="Normal"/>
    <w:next w:val="EndnoteText"/>
    <w:rsid w:val="002A25E1"/>
    <w:rPr>
      <w:rFonts w:eastAsia="Cambria"/>
      <w:szCs w:val="20"/>
    </w:rPr>
  </w:style>
  <w:style w:type="paragraph" w:customStyle="1" w:styleId="ListBullet21">
    <w:name w:val="List Bullet 21"/>
    <w:basedOn w:val="Normal"/>
    <w:next w:val="ListBullet2"/>
    <w:rsid w:val="002A25E1"/>
    <w:pPr>
      <w:tabs>
        <w:tab w:val="num" w:pos="1440"/>
      </w:tabs>
      <w:ind w:left="1440" w:hanging="360"/>
    </w:pPr>
    <w:rPr>
      <w:b/>
      <w:szCs w:val="44"/>
    </w:rPr>
  </w:style>
  <w:style w:type="character" w:customStyle="1" w:styleId="6Underlined">
    <w:name w:val="6 Underlined"/>
    <w:rsid w:val="002A25E1"/>
    <w:rPr>
      <w:rFonts w:ascii="Times New Roman" w:hAnsi="Times New Roman"/>
      <w:b/>
      <w:sz w:val="22"/>
      <w:u w:val="single"/>
    </w:rPr>
  </w:style>
  <w:style w:type="paragraph" w:customStyle="1" w:styleId="NormalTag1">
    <w:name w:val="Normal Tag1"/>
    <w:basedOn w:val="Normal"/>
    <w:next w:val="Normal"/>
    <w:uiPriority w:val="4"/>
    <w:qFormat/>
    <w:rsid w:val="002A25E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25E1"/>
  </w:style>
  <w:style w:type="character" w:customStyle="1" w:styleId="read-pgnum">
    <w:name w:val="read-pgnum"/>
    <w:basedOn w:val="DefaultParagraphFont"/>
    <w:rsid w:val="002A25E1"/>
  </w:style>
  <w:style w:type="character" w:customStyle="1" w:styleId="middleheadline">
    <w:name w:val="middleheadline"/>
    <w:basedOn w:val="DefaultParagraphFont"/>
    <w:rsid w:val="002A25E1"/>
  </w:style>
  <w:style w:type="paragraph" w:customStyle="1" w:styleId="style1style2">
    <w:name w:val="style1 style2"/>
    <w:basedOn w:val="Normal"/>
    <w:rsid w:val="002A25E1"/>
    <w:pPr>
      <w:spacing w:beforeLines="1" w:afterLines="1"/>
    </w:pPr>
    <w:rPr>
      <w:rFonts w:ascii="Times" w:hAnsi="Times"/>
      <w:szCs w:val="20"/>
    </w:rPr>
  </w:style>
  <w:style w:type="character" w:customStyle="1" w:styleId="endemailtag">
    <w:name w:val="endemailtag"/>
    <w:basedOn w:val="DefaultParagraphFont"/>
    <w:rsid w:val="002A25E1"/>
  </w:style>
  <w:style w:type="paragraph" w:customStyle="1" w:styleId="assert">
    <w:name w:val="assert"/>
    <w:basedOn w:val="Normal"/>
    <w:uiPriority w:val="99"/>
    <w:qFormat/>
    <w:rsid w:val="002A25E1"/>
    <w:pPr>
      <w:spacing w:beforeLines="1" w:afterLines="1"/>
    </w:pPr>
    <w:rPr>
      <w:rFonts w:ascii="Times" w:hAnsi="Times"/>
      <w:szCs w:val="20"/>
    </w:rPr>
  </w:style>
  <w:style w:type="character" w:customStyle="1" w:styleId="fpred">
    <w:name w:val="fp_red"/>
    <w:basedOn w:val="DefaultParagraphFont"/>
    <w:rsid w:val="002A25E1"/>
  </w:style>
  <w:style w:type="character" w:customStyle="1" w:styleId="title3">
    <w:name w:val="title3"/>
    <w:rsid w:val="002A25E1"/>
    <w:rPr>
      <w:b/>
      <w:bCs/>
      <w:sz w:val="26"/>
      <w:szCs w:val="26"/>
    </w:rPr>
  </w:style>
  <w:style w:type="character" w:customStyle="1" w:styleId="articlebyline">
    <w:name w:val="articlebyline"/>
    <w:basedOn w:val="DefaultParagraphFont"/>
    <w:rsid w:val="002A25E1"/>
  </w:style>
  <w:style w:type="paragraph" w:customStyle="1" w:styleId="non-feed">
    <w:name w:val="non-feed"/>
    <w:basedOn w:val="Normal"/>
    <w:rsid w:val="002A25E1"/>
    <w:pPr>
      <w:spacing w:beforeLines="1" w:afterLines="1"/>
    </w:pPr>
    <w:rPr>
      <w:rFonts w:ascii="Times" w:hAnsi="Times"/>
      <w:szCs w:val="20"/>
    </w:rPr>
  </w:style>
  <w:style w:type="paragraph" w:customStyle="1" w:styleId="articleparagraphenarticleparagraph">
    <w:name w:val="articleparagraph enarticleparagraph"/>
    <w:basedOn w:val="Normal"/>
    <w:rsid w:val="002A25E1"/>
    <w:pPr>
      <w:spacing w:beforeLines="1" w:afterLines="1"/>
    </w:pPr>
    <w:rPr>
      <w:rFonts w:ascii="Times" w:hAnsi="Times"/>
      <w:szCs w:val="20"/>
    </w:rPr>
  </w:style>
  <w:style w:type="paragraph" w:customStyle="1" w:styleId="pagpag3">
    <w:name w:val="pagpag3"/>
    <w:basedOn w:val="Normal"/>
    <w:uiPriority w:val="99"/>
    <w:qFormat/>
    <w:rsid w:val="002A25E1"/>
    <w:pPr>
      <w:spacing w:beforeLines="1" w:afterLines="1"/>
    </w:pPr>
    <w:rPr>
      <w:rFonts w:ascii="Times" w:hAnsi="Times"/>
      <w:szCs w:val="20"/>
    </w:rPr>
  </w:style>
  <w:style w:type="character" w:customStyle="1" w:styleId="authorpub2">
    <w:name w:val="author_pub2"/>
    <w:basedOn w:val="DefaultParagraphFont"/>
    <w:rsid w:val="002A25E1"/>
  </w:style>
  <w:style w:type="paragraph" w:customStyle="1" w:styleId="epblock">
    <w:name w:val="ep_block"/>
    <w:basedOn w:val="Normal"/>
    <w:rsid w:val="002A25E1"/>
    <w:pPr>
      <w:spacing w:beforeLines="1" w:afterLines="1"/>
    </w:pPr>
    <w:rPr>
      <w:rFonts w:ascii="Times" w:hAnsi="Times"/>
      <w:szCs w:val="20"/>
    </w:rPr>
  </w:style>
  <w:style w:type="character" w:customStyle="1" w:styleId="personname">
    <w:name w:val="person_name"/>
    <w:rsid w:val="002A25E1"/>
  </w:style>
  <w:style w:type="paragraph" w:customStyle="1" w:styleId="BoldItalics">
    <w:name w:val="Bold Italics"/>
    <w:basedOn w:val="Normal"/>
    <w:rsid w:val="002A25E1"/>
    <w:rPr>
      <w:b/>
      <w:i/>
    </w:rPr>
  </w:style>
  <w:style w:type="paragraph" w:customStyle="1" w:styleId="story2">
    <w:name w:val="story2"/>
    <w:basedOn w:val="Normal"/>
    <w:rsid w:val="002A25E1"/>
    <w:pPr>
      <w:spacing w:before="100" w:beforeAutospacing="1" w:after="100" w:afterAutospacing="1"/>
    </w:pPr>
  </w:style>
  <w:style w:type="paragraph" w:customStyle="1" w:styleId="spintrotext">
    <w:name w:val="spintrotext"/>
    <w:basedOn w:val="Normal"/>
    <w:rsid w:val="002A25E1"/>
    <w:pPr>
      <w:spacing w:before="100" w:beforeAutospacing="1" w:after="180"/>
    </w:pPr>
    <w:rPr>
      <w:b/>
      <w:bCs/>
    </w:rPr>
  </w:style>
  <w:style w:type="character" w:customStyle="1" w:styleId="majorhd1">
    <w:name w:val="majorhd1"/>
    <w:basedOn w:val="DefaultParagraphFont"/>
    <w:rsid w:val="002A25E1"/>
    <w:rPr>
      <w:rFonts w:ascii="Arial" w:hAnsi="Arial" w:cs="Arial" w:hint="default"/>
      <w:b/>
      <w:bCs/>
      <w:color w:val="660000"/>
      <w:sz w:val="25"/>
      <w:szCs w:val="25"/>
    </w:rPr>
  </w:style>
  <w:style w:type="paragraph" w:customStyle="1" w:styleId="summary10">
    <w:name w:val="summary10"/>
    <w:basedOn w:val="Normal"/>
    <w:rsid w:val="002A25E1"/>
    <w:pPr>
      <w:spacing w:before="30" w:line="336" w:lineRule="atLeast"/>
    </w:pPr>
    <w:rPr>
      <w:color w:val="333333"/>
    </w:rPr>
  </w:style>
  <w:style w:type="character" w:customStyle="1" w:styleId="origin10">
    <w:name w:val="origin10"/>
    <w:basedOn w:val="DefaultParagraphFont"/>
    <w:rsid w:val="002A25E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25E1"/>
  </w:style>
  <w:style w:type="character" w:customStyle="1" w:styleId="firstlast">
    <w:name w:val="first last"/>
    <w:basedOn w:val="DefaultParagraphFont"/>
    <w:rsid w:val="002A25E1"/>
  </w:style>
  <w:style w:type="paragraph" w:customStyle="1" w:styleId="h">
    <w:name w:val="h"/>
    <w:basedOn w:val="Normal"/>
    <w:rsid w:val="002A25E1"/>
    <w:pPr>
      <w:spacing w:before="100" w:beforeAutospacing="1" w:after="100" w:afterAutospacing="1"/>
    </w:pPr>
    <w:rPr>
      <w:rFonts w:ascii="Times" w:hAnsi="Times"/>
      <w:szCs w:val="20"/>
    </w:rPr>
  </w:style>
  <w:style w:type="paragraph" w:customStyle="1" w:styleId="p3">
    <w:name w:val="p3"/>
    <w:basedOn w:val="Normal"/>
    <w:qFormat/>
    <w:rsid w:val="002A25E1"/>
    <w:pPr>
      <w:spacing w:beforeLines="1" w:afterLines="1"/>
    </w:pPr>
    <w:rPr>
      <w:rFonts w:ascii="Times" w:hAnsi="Times"/>
      <w:szCs w:val="20"/>
    </w:rPr>
  </w:style>
  <w:style w:type="paragraph" w:customStyle="1" w:styleId="p5">
    <w:name w:val="p5"/>
    <w:basedOn w:val="Normal"/>
    <w:qFormat/>
    <w:rsid w:val="002A25E1"/>
    <w:pPr>
      <w:spacing w:beforeLines="1" w:afterLines="1"/>
    </w:pPr>
    <w:rPr>
      <w:rFonts w:ascii="Times" w:hAnsi="Times"/>
      <w:szCs w:val="20"/>
    </w:rPr>
  </w:style>
  <w:style w:type="paragraph" w:customStyle="1" w:styleId="p6">
    <w:name w:val="p6"/>
    <w:basedOn w:val="Normal"/>
    <w:qFormat/>
    <w:rsid w:val="002A25E1"/>
    <w:pPr>
      <w:spacing w:beforeLines="1" w:afterLines="1"/>
    </w:pPr>
    <w:rPr>
      <w:rFonts w:ascii="Times" w:hAnsi="Times"/>
      <w:szCs w:val="20"/>
    </w:rPr>
  </w:style>
  <w:style w:type="character" w:customStyle="1" w:styleId="styledate">
    <w:name w:val="styledate"/>
    <w:basedOn w:val="DefaultParagraphFont"/>
    <w:rsid w:val="002A25E1"/>
  </w:style>
  <w:style w:type="paragraph" w:customStyle="1" w:styleId="p7">
    <w:name w:val="p7"/>
    <w:basedOn w:val="Normal"/>
    <w:qFormat/>
    <w:rsid w:val="002A25E1"/>
    <w:pPr>
      <w:spacing w:beforeLines="1" w:afterLines="1"/>
    </w:pPr>
    <w:rPr>
      <w:rFonts w:ascii="Times" w:hAnsi="Times"/>
      <w:szCs w:val="20"/>
    </w:rPr>
  </w:style>
  <w:style w:type="paragraph" w:customStyle="1" w:styleId="p8">
    <w:name w:val="p8"/>
    <w:basedOn w:val="Normal"/>
    <w:qFormat/>
    <w:rsid w:val="002A25E1"/>
    <w:pPr>
      <w:spacing w:beforeLines="1" w:afterLines="1"/>
    </w:pPr>
    <w:rPr>
      <w:rFonts w:ascii="Times" w:hAnsi="Times"/>
      <w:szCs w:val="20"/>
    </w:rPr>
  </w:style>
  <w:style w:type="paragraph" w:customStyle="1" w:styleId="p9">
    <w:name w:val="p9"/>
    <w:basedOn w:val="Normal"/>
    <w:qFormat/>
    <w:rsid w:val="002A25E1"/>
    <w:pPr>
      <w:spacing w:beforeLines="1" w:afterLines="1"/>
    </w:pPr>
    <w:rPr>
      <w:rFonts w:ascii="Times" w:hAnsi="Times"/>
      <w:szCs w:val="20"/>
    </w:rPr>
  </w:style>
  <w:style w:type="paragraph" w:customStyle="1" w:styleId="p10">
    <w:name w:val="p10"/>
    <w:basedOn w:val="Normal"/>
    <w:qFormat/>
    <w:rsid w:val="002A25E1"/>
    <w:pPr>
      <w:spacing w:beforeLines="1" w:afterLines="1"/>
    </w:pPr>
    <w:rPr>
      <w:rFonts w:ascii="Times" w:hAnsi="Times"/>
      <w:szCs w:val="20"/>
    </w:rPr>
  </w:style>
  <w:style w:type="character" w:customStyle="1" w:styleId="s3">
    <w:name w:val="s3"/>
    <w:basedOn w:val="DefaultParagraphFont"/>
    <w:rsid w:val="002A25E1"/>
  </w:style>
  <w:style w:type="paragraph" w:customStyle="1" w:styleId="p13">
    <w:name w:val="p13"/>
    <w:basedOn w:val="Normal"/>
    <w:rsid w:val="002A25E1"/>
    <w:pPr>
      <w:spacing w:beforeLines="1" w:afterLines="1"/>
    </w:pPr>
    <w:rPr>
      <w:rFonts w:ascii="Times" w:hAnsi="Times"/>
      <w:szCs w:val="20"/>
    </w:rPr>
  </w:style>
  <w:style w:type="character" w:customStyle="1" w:styleId="s6">
    <w:name w:val="s6"/>
    <w:basedOn w:val="DefaultParagraphFont"/>
    <w:rsid w:val="002A25E1"/>
  </w:style>
  <w:style w:type="character" w:customStyle="1" w:styleId="detailcname">
    <w:name w:val="detailcname"/>
    <w:basedOn w:val="DefaultParagraphFont"/>
    <w:rsid w:val="002A25E1"/>
  </w:style>
  <w:style w:type="character" w:customStyle="1" w:styleId="block-spacer">
    <w:name w:val="block-spacer"/>
    <w:basedOn w:val="DefaultParagraphFont"/>
    <w:rsid w:val="002A25E1"/>
  </w:style>
  <w:style w:type="paragraph" w:customStyle="1" w:styleId="cnnfirst">
    <w:name w:val="cnn_first"/>
    <w:basedOn w:val="Normal"/>
    <w:rsid w:val="002A25E1"/>
    <w:pPr>
      <w:spacing w:beforeLines="1" w:afterLines="1"/>
    </w:pPr>
    <w:rPr>
      <w:rFonts w:ascii="Times" w:hAnsi="Times"/>
      <w:szCs w:val="20"/>
    </w:rPr>
  </w:style>
  <w:style w:type="character" w:customStyle="1" w:styleId="articlesource">
    <w:name w:val="articlesource"/>
    <w:basedOn w:val="DefaultParagraphFont"/>
    <w:rsid w:val="002A25E1"/>
  </w:style>
  <w:style w:type="character" w:customStyle="1" w:styleId="itxtrstitxtrstspanitxthookspan">
    <w:name w:val="itxtrst itxtrstspan itxthookspan"/>
    <w:basedOn w:val="DefaultParagraphFont"/>
    <w:rsid w:val="002A25E1"/>
  </w:style>
  <w:style w:type="paragraph" w:customStyle="1" w:styleId="darkgreen">
    <w:name w:val="darkgreen"/>
    <w:basedOn w:val="Normal"/>
    <w:rsid w:val="002A25E1"/>
    <w:pPr>
      <w:spacing w:beforeLines="1" w:afterLines="1"/>
    </w:pPr>
    <w:rPr>
      <w:rFonts w:ascii="Times" w:hAnsi="Times"/>
      <w:szCs w:val="20"/>
    </w:rPr>
  </w:style>
  <w:style w:type="character" w:customStyle="1" w:styleId="wl-startdate">
    <w:name w:val="wl-startdate"/>
    <w:basedOn w:val="DefaultParagraphFont"/>
    <w:rsid w:val="002A25E1"/>
  </w:style>
  <w:style w:type="character" w:customStyle="1" w:styleId="authorvcard">
    <w:name w:val="author vcard"/>
    <w:basedOn w:val="DefaultParagraphFont"/>
    <w:rsid w:val="002A25E1"/>
  </w:style>
  <w:style w:type="paragraph" w:customStyle="1" w:styleId="cpf-viewbox-edit-highlight">
    <w:name w:val="cpf-viewbox-edit-highlight"/>
    <w:basedOn w:val="Normal"/>
    <w:rsid w:val="002A25E1"/>
    <w:pPr>
      <w:spacing w:beforeLines="1" w:afterLines="1"/>
    </w:pPr>
    <w:rPr>
      <w:rFonts w:ascii="Times" w:hAnsi="Times"/>
      <w:szCs w:val="20"/>
    </w:rPr>
  </w:style>
  <w:style w:type="paragraph" w:customStyle="1" w:styleId="CM104">
    <w:name w:val="CM104"/>
    <w:basedOn w:val="Default"/>
    <w:next w:val="Default"/>
    <w:uiPriority w:val="99"/>
    <w:rsid w:val="002A25E1"/>
    <w:pPr>
      <w:widowControl w:val="0"/>
    </w:pPr>
    <w:rPr>
      <w:rFonts w:ascii="Arial" w:hAnsi="Arial"/>
      <w:color w:val="auto"/>
    </w:rPr>
  </w:style>
  <w:style w:type="paragraph" w:customStyle="1" w:styleId="CM105">
    <w:name w:val="CM105"/>
    <w:basedOn w:val="Default"/>
    <w:next w:val="Default"/>
    <w:uiPriority w:val="99"/>
    <w:rsid w:val="002A25E1"/>
    <w:pPr>
      <w:widowControl w:val="0"/>
    </w:pPr>
    <w:rPr>
      <w:rFonts w:ascii="Arial" w:hAnsi="Arial"/>
      <w:color w:val="auto"/>
    </w:rPr>
  </w:style>
  <w:style w:type="character" w:customStyle="1" w:styleId="referencetext">
    <w:name w:val="referencetext"/>
    <w:basedOn w:val="DefaultParagraphFont"/>
    <w:rsid w:val="002A25E1"/>
  </w:style>
  <w:style w:type="paragraph" w:customStyle="1" w:styleId="UnderlinedV2">
    <w:name w:val="Underlined V2"/>
    <w:basedOn w:val="Normal"/>
    <w:next w:val="Normal"/>
    <w:link w:val="UnderlinedV2Char"/>
    <w:qFormat/>
    <w:rsid w:val="002A25E1"/>
    <w:rPr>
      <w:rFonts w:ascii="Cambria" w:hAnsi="Cambria"/>
      <w:u w:val="single"/>
      <w:lang w:val="x-none" w:eastAsia="x-none"/>
    </w:rPr>
  </w:style>
  <w:style w:type="character" w:customStyle="1" w:styleId="UnderlinedV2Char">
    <w:name w:val="Underlined V2 Char"/>
    <w:link w:val="UnderlinedV2"/>
    <w:rsid w:val="002A25E1"/>
    <w:rPr>
      <w:rFonts w:ascii="Cambria" w:hAnsi="Cambria" w:cs="Calibri"/>
      <w:u w:val="single"/>
      <w:lang w:val="x-none" w:eastAsia="x-none"/>
    </w:rPr>
  </w:style>
  <w:style w:type="character" w:customStyle="1" w:styleId="LDDebateCard">
    <w:name w:val="LD Debate Card"/>
    <w:basedOn w:val="DefaultParagraphFont"/>
    <w:rsid w:val="002A25E1"/>
    <w:rPr>
      <w:rFonts w:ascii="Times New Roman" w:hAnsi="Times New Roman" w:cs="Times New Roman" w:hint="default"/>
      <w:b/>
      <w:bCs/>
      <w:color w:val="000000"/>
      <w:u w:val="single"/>
    </w:rPr>
  </w:style>
  <w:style w:type="character" w:customStyle="1" w:styleId="F5Normal">
    <w:name w:val="F5 Normal"/>
    <w:basedOn w:val="DefaultParagraphFont"/>
    <w:rsid w:val="002A25E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25E1"/>
    <w:rPr>
      <w:rFonts w:ascii="Times New Roman" w:hAnsi="Times New Roman"/>
      <w:sz w:val="18"/>
    </w:rPr>
  </w:style>
  <w:style w:type="paragraph" w:customStyle="1" w:styleId="TableofFigures1">
    <w:name w:val="Table of Figures1"/>
    <w:basedOn w:val="Normal"/>
    <w:next w:val="Normal"/>
    <w:unhideWhenUsed/>
    <w:rsid w:val="002A25E1"/>
    <w:pPr>
      <w:ind w:left="400" w:hanging="400"/>
    </w:pPr>
    <w:rPr>
      <w:szCs w:val="20"/>
    </w:rPr>
  </w:style>
  <w:style w:type="paragraph" w:customStyle="1" w:styleId="F5CardText">
    <w:name w:val="F5 Card Text"/>
    <w:rsid w:val="002A25E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25E1"/>
  </w:style>
  <w:style w:type="character" w:customStyle="1" w:styleId="citation-abbreviation">
    <w:name w:val="citation-abbreviation"/>
    <w:basedOn w:val="DefaultParagraphFont"/>
    <w:rsid w:val="002A25E1"/>
  </w:style>
  <w:style w:type="character" w:customStyle="1" w:styleId="citation-publication-date">
    <w:name w:val="citation-publication-date"/>
    <w:basedOn w:val="DefaultParagraphFont"/>
    <w:rsid w:val="002A25E1"/>
  </w:style>
  <w:style w:type="character" w:customStyle="1" w:styleId="citation-volume">
    <w:name w:val="citation-volume"/>
    <w:basedOn w:val="DefaultParagraphFont"/>
    <w:rsid w:val="002A25E1"/>
  </w:style>
  <w:style w:type="character" w:customStyle="1" w:styleId="citation-issue">
    <w:name w:val="citation-issue"/>
    <w:basedOn w:val="DefaultParagraphFont"/>
    <w:rsid w:val="002A25E1"/>
  </w:style>
  <w:style w:type="character" w:customStyle="1" w:styleId="citation-flpages">
    <w:name w:val="citation-flpages"/>
    <w:basedOn w:val="DefaultParagraphFont"/>
    <w:rsid w:val="002A25E1"/>
  </w:style>
  <w:style w:type="character" w:customStyle="1" w:styleId="stnd">
    <w:name w:val="stnd"/>
    <w:basedOn w:val="DefaultParagraphFont"/>
    <w:rsid w:val="002A25E1"/>
  </w:style>
  <w:style w:type="paragraph" w:customStyle="1" w:styleId="FileTitle">
    <w:name w:val="File Title"/>
    <w:autoRedefine/>
    <w:rsid w:val="002A25E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25E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25E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25E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25E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25E1"/>
    <w:rPr>
      <w:rFonts w:ascii="Calibri" w:eastAsia="Times New Roman" w:hAnsi="Calibri" w:cs="Calibri"/>
      <w:szCs w:val="20"/>
    </w:rPr>
  </w:style>
  <w:style w:type="character" w:customStyle="1" w:styleId="AAAEmphasis2">
    <w:name w:val="AAAEmphasis2"/>
    <w:rsid w:val="002A25E1"/>
    <w:rPr>
      <w:rFonts w:ascii="Cooper Black" w:hAnsi="Cooper Black"/>
      <w:iCs/>
      <w:u w:val="single"/>
    </w:rPr>
  </w:style>
  <w:style w:type="paragraph" w:customStyle="1" w:styleId="shrink80">
    <w:name w:val="shrink8"/>
    <w:basedOn w:val="Normal"/>
    <w:rsid w:val="002A25E1"/>
    <w:pPr>
      <w:spacing w:beforeLines="1" w:afterLines="1"/>
    </w:pPr>
    <w:rPr>
      <w:rFonts w:ascii="Times" w:hAnsi="Times"/>
      <w:szCs w:val="20"/>
    </w:rPr>
  </w:style>
  <w:style w:type="character" w:customStyle="1" w:styleId="underline00">
    <w:name w:val="underline0"/>
    <w:basedOn w:val="DefaultParagraphFont"/>
    <w:rsid w:val="002A25E1"/>
  </w:style>
  <w:style w:type="character" w:customStyle="1" w:styleId="sub">
    <w:name w:val="sub"/>
    <w:basedOn w:val="DefaultParagraphFont"/>
    <w:rsid w:val="002A25E1"/>
  </w:style>
  <w:style w:type="paragraph" w:customStyle="1" w:styleId="blockquote0">
    <w:name w:val="blockquote"/>
    <w:basedOn w:val="Normal"/>
    <w:rsid w:val="002A25E1"/>
    <w:pPr>
      <w:spacing w:beforeLines="1" w:afterLines="1"/>
    </w:pPr>
    <w:rPr>
      <w:rFonts w:ascii="Times" w:hAnsi="Times"/>
      <w:szCs w:val="20"/>
    </w:rPr>
  </w:style>
  <w:style w:type="character" w:customStyle="1" w:styleId="citedby">
    <w:name w:val="citedby_"/>
    <w:basedOn w:val="DefaultParagraphFont"/>
    <w:rsid w:val="002A25E1"/>
  </w:style>
  <w:style w:type="paragraph" w:customStyle="1" w:styleId="svarticlesection">
    <w:name w:val="svarticle section"/>
    <w:basedOn w:val="Normal"/>
    <w:rsid w:val="002A25E1"/>
    <w:pPr>
      <w:spacing w:beforeLines="1" w:afterLines="1"/>
    </w:pPr>
    <w:rPr>
      <w:rFonts w:ascii="Times" w:hAnsi="Times"/>
      <w:szCs w:val="20"/>
    </w:rPr>
  </w:style>
  <w:style w:type="character" w:customStyle="1" w:styleId="formulatext">
    <w:name w:val="formulatext"/>
    <w:basedOn w:val="DefaultParagraphFont"/>
    <w:rsid w:val="002A25E1"/>
  </w:style>
  <w:style w:type="character" w:customStyle="1" w:styleId="fu-autorenangabe-fu-beschreibung">
    <w:name w:val="fu-autorenangabe-fu-beschreibung"/>
    <w:rsid w:val="002A25E1"/>
  </w:style>
  <w:style w:type="paragraph" w:customStyle="1" w:styleId="MicroMicroText">
    <w:name w:val="MicroMicroText"/>
    <w:basedOn w:val="Normal"/>
    <w:next w:val="Normal"/>
    <w:link w:val="MicroMicroTextChar"/>
    <w:qFormat/>
    <w:rsid w:val="002A25E1"/>
    <w:rPr>
      <w:rFonts w:eastAsia="Calibri"/>
      <w:sz w:val="8"/>
      <w:lang w:val="x-none" w:eastAsia="x-none"/>
    </w:rPr>
  </w:style>
  <w:style w:type="character" w:customStyle="1" w:styleId="MicroMicroTextChar">
    <w:name w:val="MicroMicroText Char"/>
    <w:link w:val="MicroMicroText"/>
    <w:rsid w:val="002A25E1"/>
    <w:rPr>
      <w:rFonts w:ascii="Calibri" w:eastAsia="Calibri" w:hAnsi="Calibri" w:cs="Calibri"/>
      <w:sz w:val="8"/>
      <w:lang w:val="x-none" w:eastAsia="x-none"/>
    </w:rPr>
  </w:style>
  <w:style w:type="character" w:customStyle="1" w:styleId="paragraph">
    <w:name w:val="paragraph"/>
    <w:rsid w:val="002A25E1"/>
  </w:style>
  <w:style w:type="character" w:customStyle="1" w:styleId="heading4char0">
    <w:name w:val="heading4char"/>
    <w:basedOn w:val="DefaultParagraphFont"/>
    <w:rsid w:val="002A25E1"/>
  </w:style>
  <w:style w:type="character" w:customStyle="1" w:styleId="createdby">
    <w:name w:val="createdby"/>
    <w:rsid w:val="002A25E1"/>
  </w:style>
  <w:style w:type="paragraph" w:customStyle="1" w:styleId="spip">
    <w:name w:val="spip"/>
    <w:basedOn w:val="Normal"/>
    <w:rsid w:val="002A25E1"/>
    <w:pPr>
      <w:spacing w:before="100" w:beforeAutospacing="1" w:after="100" w:afterAutospacing="1"/>
    </w:pPr>
  </w:style>
  <w:style w:type="character" w:customStyle="1" w:styleId="publicationinfo">
    <w:name w:val="publicationinfo"/>
    <w:rsid w:val="002A25E1"/>
  </w:style>
  <w:style w:type="character" w:customStyle="1" w:styleId="style131">
    <w:name w:val="style131"/>
    <w:rsid w:val="002A25E1"/>
    <w:rPr>
      <w:sz w:val="20"/>
      <w:szCs w:val="20"/>
    </w:rPr>
  </w:style>
  <w:style w:type="paragraph" w:customStyle="1" w:styleId="authorcontact">
    <w:name w:val="authorcontact"/>
    <w:basedOn w:val="Normal"/>
    <w:rsid w:val="002A25E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25E1"/>
    <w:rPr>
      <w:u w:val="single"/>
    </w:rPr>
  </w:style>
  <w:style w:type="character" w:customStyle="1" w:styleId="StyleStyle4ArialNarrow9ptChar">
    <w:name w:val="Style Style4 + Arial Narrow 9 pt Char"/>
    <w:basedOn w:val="DefaultParagraphFont"/>
    <w:link w:val="StyleStyle4ArialNarrow9pt"/>
    <w:rsid w:val="002A25E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25E1"/>
    <w:rPr>
      <w:b/>
      <w:bCs/>
      <w:u w:val="single"/>
    </w:rPr>
  </w:style>
  <w:style w:type="character" w:customStyle="1" w:styleId="StyleStyle4ArialNarrow9ptBoldChar">
    <w:name w:val="Style Style4 + Arial Narrow 9 pt Bold Char"/>
    <w:basedOn w:val="DefaultParagraphFont"/>
    <w:link w:val="StyleStyle4ArialNarrow9ptBold"/>
    <w:rsid w:val="002A25E1"/>
    <w:rPr>
      <w:rFonts w:ascii="Calibri" w:hAnsi="Calibri" w:cs="Calibri"/>
      <w:b/>
      <w:bCs/>
      <w:u w:val="single"/>
    </w:rPr>
  </w:style>
  <w:style w:type="paragraph" w:customStyle="1" w:styleId="card3">
    <w:name w:val="card 3"/>
    <w:basedOn w:val="Normal"/>
    <w:rsid w:val="002A25E1"/>
    <w:pPr>
      <w:ind w:left="400"/>
    </w:pPr>
    <w:rPr>
      <w:szCs w:val="20"/>
    </w:rPr>
  </w:style>
  <w:style w:type="character" w:customStyle="1" w:styleId="text11gold">
    <w:name w:val="text11 gold"/>
    <w:basedOn w:val="DefaultParagraphFont"/>
    <w:rsid w:val="002A25E1"/>
  </w:style>
  <w:style w:type="character" w:customStyle="1" w:styleId="StyleunderlineNotBold">
    <w:name w:val="Style underline + Not Bold"/>
    <w:basedOn w:val="DefaultParagraphFont"/>
    <w:rsid w:val="002A25E1"/>
    <w:rPr>
      <w:b/>
      <w:u w:val="single"/>
    </w:rPr>
  </w:style>
  <w:style w:type="character" w:customStyle="1" w:styleId="StyleunderlineNotBold1">
    <w:name w:val="Style underline + Not Bold1"/>
    <w:basedOn w:val="DefaultParagraphFont"/>
    <w:rsid w:val="002A25E1"/>
    <w:rPr>
      <w:b/>
      <w:u w:val="single"/>
    </w:rPr>
  </w:style>
  <w:style w:type="paragraph" w:customStyle="1" w:styleId="BodyText55">
    <w:name w:val="Body Text55"/>
    <w:basedOn w:val="Normal"/>
    <w:rsid w:val="002A25E1"/>
    <w:pPr>
      <w:shd w:val="clear" w:color="auto" w:fill="FFFFFF"/>
      <w:spacing w:line="252" w:lineRule="exact"/>
      <w:jc w:val="both"/>
    </w:pPr>
    <w:rPr>
      <w:sz w:val="19"/>
      <w:szCs w:val="19"/>
      <w:lang w:val="x-none" w:eastAsia="x-none"/>
    </w:rPr>
  </w:style>
  <w:style w:type="character" w:customStyle="1" w:styleId="Bodytext595pt">
    <w:name w:val="Body text (5) + 9.5 pt"/>
    <w:rsid w:val="002A25E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25E1"/>
    <w:rPr>
      <w:rFonts w:ascii="Times New Roman" w:hAnsi="Times New Roman"/>
      <w:b/>
      <w:bCs/>
      <w:noProof w:val="0"/>
      <w:sz w:val="20"/>
      <w:u w:val="single"/>
    </w:rPr>
  </w:style>
  <w:style w:type="character" w:customStyle="1" w:styleId="StyleUnderlineCharChar19pt">
    <w:name w:val="Style Underline Char Char1 + 9 pt"/>
    <w:rsid w:val="002A25E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25E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25E1"/>
    <w:rPr>
      <w:rFonts w:ascii="Arial" w:hAnsi="Arial" w:cs="Calibri"/>
      <w:b/>
      <w:smallCaps/>
      <w:u w:val="single"/>
      <w:lang w:val="x-none" w:eastAsia="x-none"/>
    </w:rPr>
  </w:style>
  <w:style w:type="paragraph" w:customStyle="1" w:styleId="Third">
    <w:name w:val="Third"/>
    <w:basedOn w:val="Normal"/>
    <w:link w:val="ThirdChar"/>
    <w:qFormat/>
    <w:rsid w:val="002A25E1"/>
    <w:rPr>
      <w:b/>
      <w:u w:val="single"/>
      <w:lang w:val="x-none" w:eastAsia="x-none"/>
    </w:rPr>
  </w:style>
  <w:style w:type="character" w:customStyle="1" w:styleId="ThirdChar">
    <w:name w:val="Third Char"/>
    <w:link w:val="Third"/>
    <w:rsid w:val="002A25E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25E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25E1"/>
  </w:style>
  <w:style w:type="character" w:customStyle="1" w:styleId="DebateUnderlineBoldCharChar">
    <w:name w:val="Debate Underline Bold Char Char"/>
    <w:rsid w:val="002A25E1"/>
    <w:rPr>
      <w:rFonts w:ascii="Arial" w:hAnsi="Arial" w:cs="Calibri"/>
      <w:b/>
      <w:u w:val="thick"/>
      <w:lang w:val="x-none" w:eastAsia="x-none"/>
    </w:rPr>
  </w:style>
  <w:style w:type="character" w:customStyle="1" w:styleId="resultbodyblack">
    <w:name w:val="resultbodyblack"/>
    <w:rsid w:val="002A25E1"/>
    <w:rPr>
      <w:rFonts w:cs="Times New Roman"/>
    </w:rPr>
  </w:style>
  <w:style w:type="character" w:customStyle="1" w:styleId="CharChar61">
    <w:name w:val="Char Char61"/>
    <w:rsid w:val="002A25E1"/>
    <w:rPr>
      <w:rFonts w:cs="Arial"/>
      <w:bCs/>
      <w:sz w:val="16"/>
      <w:szCs w:val="26"/>
      <w:lang w:val="en-US" w:eastAsia="en-US" w:bidi="ar-SA"/>
    </w:rPr>
  </w:style>
  <w:style w:type="paragraph" w:customStyle="1" w:styleId="CiteSmallText">
    <w:name w:val="Cite Small Text"/>
    <w:basedOn w:val="Normal"/>
    <w:uiPriority w:val="99"/>
    <w:qFormat/>
    <w:rsid w:val="002A25E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25E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25E1"/>
    <w:rPr>
      <w:rFonts w:ascii="Calibri" w:eastAsia="Calibri" w:hAnsi="Calibri" w:cs="Calibri"/>
      <w:lang w:val="x-none" w:eastAsia="x-none"/>
    </w:rPr>
  </w:style>
  <w:style w:type="character" w:customStyle="1" w:styleId="nohighlighting">
    <w:name w:val="no highlighting"/>
    <w:rsid w:val="002A25E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25E1"/>
    <w:rPr>
      <w:rFonts w:eastAsia="Calibri"/>
      <w:color w:val="0000FF"/>
      <w:sz w:val="12"/>
      <w:u w:val="single"/>
      <w:lang w:val="x-none" w:eastAsia="x-none"/>
    </w:rPr>
  </w:style>
  <w:style w:type="character" w:customStyle="1" w:styleId="SwagChar">
    <w:name w:val="Swag Char"/>
    <w:link w:val="Swag"/>
    <w:rsid w:val="002A25E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25E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25E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25E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25E1"/>
    <w:rPr>
      <w:rFonts w:ascii="Calibri" w:eastAsia="Times New Roman" w:hAnsi="Calibri" w:cs="Times New Roman"/>
      <w:b/>
      <w:bCs/>
      <w:szCs w:val="24"/>
      <w:u w:val="single"/>
    </w:rPr>
  </w:style>
  <w:style w:type="paragraph" w:customStyle="1" w:styleId="conintrotext">
    <w:name w:val="conintrotext"/>
    <w:basedOn w:val="Normal"/>
    <w:uiPriority w:val="99"/>
    <w:qFormat/>
    <w:rsid w:val="002A25E1"/>
    <w:pPr>
      <w:spacing w:before="100" w:beforeAutospacing="1" w:after="100" w:afterAutospacing="1"/>
    </w:pPr>
  </w:style>
  <w:style w:type="character" w:customStyle="1" w:styleId="comment-body">
    <w:name w:val="comment-body"/>
    <w:rsid w:val="002A25E1"/>
  </w:style>
  <w:style w:type="character" w:customStyle="1" w:styleId="ListBulletChar">
    <w:name w:val="List Bullet Char"/>
    <w:link w:val="ListBullet"/>
    <w:uiPriority w:val="99"/>
    <w:rsid w:val="002A25E1"/>
    <w:rPr>
      <w:rFonts w:ascii="Calibri" w:hAnsi="Calibri" w:cs="Calibri"/>
    </w:rPr>
  </w:style>
  <w:style w:type="character" w:customStyle="1" w:styleId="citationdate">
    <w:name w:val="citation_date"/>
    <w:basedOn w:val="DefaultParagraphFont"/>
    <w:rsid w:val="002A25E1"/>
  </w:style>
  <w:style w:type="character" w:customStyle="1" w:styleId="citationarticletitle">
    <w:name w:val="citation_article_title"/>
    <w:basedOn w:val="DefaultParagraphFont"/>
    <w:rsid w:val="002A25E1"/>
  </w:style>
  <w:style w:type="character" w:customStyle="1" w:styleId="citationjournaltitle">
    <w:name w:val="citation_journal_title"/>
    <w:basedOn w:val="DefaultParagraphFont"/>
    <w:rsid w:val="002A25E1"/>
  </w:style>
  <w:style w:type="paragraph" w:customStyle="1" w:styleId="shrinkCharChar">
    <w:name w:val="shrink Char Char"/>
    <w:basedOn w:val="Heading3"/>
    <w:link w:val="shrinkCharCharChar"/>
    <w:autoRedefine/>
    <w:rsid w:val="002A25E1"/>
    <w:rPr>
      <w:b w:val="0"/>
      <w:bCs/>
      <w:color w:val="000000"/>
      <w:sz w:val="10"/>
      <w:szCs w:val="17"/>
    </w:rPr>
  </w:style>
  <w:style w:type="character" w:customStyle="1" w:styleId="shrinkCharCharChar">
    <w:name w:val="shrink Char Char Char"/>
    <w:link w:val="shrinkCharChar"/>
    <w:rsid w:val="002A25E1"/>
    <w:rPr>
      <w:rFonts w:ascii="Calibri" w:eastAsiaTheme="majorEastAsia" w:hAnsi="Calibri" w:cstheme="majorBidi"/>
      <w:bCs/>
      <w:color w:val="000000"/>
      <w:sz w:val="10"/>
      <w:szCs w:val="17"/>
      <w:u w:val="single"/>
    </w:rPr>
  </w:style>
  <w:style w:type="paragraph" w:customStyle="1" w:styleId="BBCite">
    <w:name w:val="BB Cite"/>
    <w:basedOn w:val="Normal"/>
    <w:autoRedefine/>
    <w:rsid w:val="002A25E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25E1"/>
  </w:style>
  <w:style w:type="paragraph" w:customStyle="1" w:styleId="CardsShrunk">
    <w:name w:val="Cards Shrunk"/>
    <w:basedOn w:val="Normal"/>
    <w:next w:val="Normal"/>
    <w:qFormat/>
    <w:rsid w:val="002A25E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25E1"/>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A25E1"/>
    <w:rPr>
      <w:rFonts w:ascii="Calibri" w:eastAsia="Calibri" w:hAnsi="Calibri" w:cs="Calibri"/>
      <w:b/>
      <w:sz w:val="26"/>
    </w:rPr>
  </w:style>
  <w:style w:type="paragraph" w:customStyle="1" w:styleId="Numbered">
    <w:name w:val="Numbered"/>
    <w:basedOn w:val="Normal"/>
    <w:link w:val="NumberedChar"/>
    <w:qFormat/>
    <w:rsid w:val="002A25E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25E1"/>
    <w:rPr>
      <w:rFonts w:ascii="Calibri" w:eastAsia="Calibri" w:hAnsi="Calibri" w:cs="Calibri"/>
      <w:b/>
      <w:sz w:val="26"/>
    </w:rPr>
  </w:style>
  <w:style w:type="character" w:customStyle="1" w:styleId="noindex">
    <w:name w:val="noindex"/>
    <w:basedOn w:val="DefaultParagraphFont"/>
    <w:rsid w:val="002A25E1"/>
  </w:style>
  <w:style w:type="character" w:customStyle="1" w:styleId="dispurl">
    <w:name w:val="dispurl"/>
    <w:basedOn w:val="DefaultParagraphFont"/>
    <w:rsid w:val="002A25E1"/>
  </w:style>
  <w:style w:type="paragraph" w:customStyle="1" w:styleId="c-4">
    <w:name w:val="c-4"/>
    <w:basedOn w:val="Normal"/>
    <w:rsid w:val="002A25E1"/>
    <w:pPr>
      <w:spacing w:before="100" w:beforeAutospacing="1" w:after="100" w:afterAutospacing="1"/>
    </w:pPr>
    <w:rPr>
      <w:rFonts w:eastAsia="Calibri"/>
    </w:rPr>
  </w:style>
  <w:style w:type="character" w:customStyle="1" w:styleId="imgleft">
    <w:name w:val="imgleft"/>
    <w:basedOn w:val="DefaultParagraphFont"/>
    <w:rsid w:val="002A25E1"/>
  </w:style>
  <w:style w:type="character" w:customStyle="1" w:styleId="printmail">
    <w:name w:val="print_mail"/>
    <w:basedOn w:val="DefaultParagraphFont"/>
    <w:rsid w:val="002A25E1"/>
  </w:style>
  <w:style w:type="character" w:customStyle="1" w:styleId="printhtml">
    <w:name w:val="print_html"/>
    <w:basedOn w:val="DefaultParagraphFont"/>
    <w:rsid w:val="002A25E1"/>
  </w:style>
  <w:style w:type="character" w:customStyle="1" w:styleId="nodetype">
    <w:name w:val="nodetype"/>
    <w:basedOn w:val="DefaultParagraphFont"/>
    <w:rsid w:val="002A25E1"/>
  </w:style>
  <w:style w:type="character" w:customStyle="1" w:styleId="Underline-Highlighted-WFU-Big">
    <w:name w:val="Underline-Highlighted-WFU-Big"/>
    <w:uiPriority w:val="1"/>
    <w:qFormat/>
    <w:rsid w:val="002A25E1"/>
    <w:rPr>
      <w:rFonts w:ascii="Cambria" w:hAnsi="Cambria"/>
      <w:b/>
      <w:sz w:val="24"/>
      <w:u w:val="single"/>
      <w:bdr w:val="single" w:sz="4" w:space="0" w:color="000000"/>
      <w:shd w:val="clear" w:color="auto" w:fill="BEFF7D"/>
    </w:rPr>
  </w:style>
  <w:style w:type="character" w:customStyle="1" w:styleId="gsstx">
    <w:name w:val="gsstx"/>
    <w:rsid w:val="002A25E1"/>
  </w:style>
  <w:style w:type="character" w:customStyle="1" w:styleId="StyleStyleHighlightedunderlineBorderSinglesolidlineAu">
    <w:name w:val="Style Style Highlighted underline + Border: : (Single solid line Au..."/>
    <w:basedOn w:val="DefaultParagraphFont"/>
    <w:rsid w:val="002A25E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25E1"/>
  </w:style>
  <w:style w:type="character" w:customStyle="1" w:styleId="citebold0">
    <w:name w:val="cite bold"/>
    <w:basedOn w:val="DefaultParagraphFont"/>
    <w:rsid w:val="002A25E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25E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25E1"/>
    <w:pPr>
      <w:jc w:val="both"/>
    </w:pPr>
    <w:rPr>
      <w:b/>
    </w:rPr>
  </w:style>
  <w:style w:type="paragraph" w:customStyle="1" w:styleId="TxBr13p3">
    <w:name w:val="TxBr_13p3"/>
    <w:basedOn w:val="Normal"/>
    <w:rsid w:val="002A25E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25E1"/>
    <w:pPr>
      <w:jc w:val="both"/>
    </w:pPr>
    <w:rPr>
      <w:b/>
    </w:rPr>
  </w:style>
  <w:style w:type="paragraph" w:customStyle="1" w:styleId="TxBr5p2">
    <w:name w:val="TxBr_5p2"/>
    <w:basedOn w:val="Normal"/>
    <w:rsid w:val="002A25E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25E1"/>
    <w:pPr>
      <w:jc w:val="both"/>
    </w:pPr>
    <w:rPr>
      <w:b/>
    </w:rPr>
  </w:style>
  <w:style w:type="paragraph" w:customStyle="1" w:styleId="TxBr10p1">
    <w:name w:val="TxBr_10p1"/>
    <w:basedOn w:val="Normal"/>
    <w:rsid w:val="002A25E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25E1"/>
    <w:pPr>
      <w:ind w:left="720" w:right="720"/>
    </w:pPr>
    <w:rPr>
      <w:b/>
      <w:sz w:val="28"/>
    </w:rPr>
  </w:style>
  <w:style w:type="paragraph" w:customStyle="1" w:styleId="underlinecardCharChar">
    <w:name w:val="underline card Char Char"/>
    <w:basedOn w:val="Normal"/>
    <w:rsid w:val="002A25E1"/>
    <w:pPr>
      <w:ind w:left="1728" w:right="1728"/>
    </w:pPr>
    <w:rPr>
      <w:u w:val="single"/>
    </w:rPr>
  </w:style>
  <w:style w:type="paragraph" w:customStyle="1" w:styleId="DebateHeading1">
    <w:name w:val="Debate.Heading1"/>
    <w:basedOn w:val="Heading1"/>
    <w:autoRedefine/>
    <w:rsid w:val="002A25E1"/>
    <w:pPr>
      <w:spacing w:before="0"/>
      <w:ind w:right="1440"/>
    </w:pPr>
    <w:rPr>
      <w:rFonts w:cs="Times New Roman"/>
      <w:bCs/>
      <w:caps/>
      <w:sz w:val="20"/>
      <w:szCs w:val="28"/>
    </w:rPr>
  </w:style>
  <w:style w:type="paragraph" w:customStyle="1" w:styleId="morenews">
    <w:name w:val="morenews"/>
    <w:basedOn w:val="Normal"/>
    <w:rsid w:val="002A25E1"/>
    <w:pPr>
      <w:spacing w:before="100" w:beforeAutospacing="1" w:after="100" w:afterAutospacing="1"/>
    </w:pPr>
  </w:style>
  <w:style w:type="paragraph" w:customStyle="1" w:styleId="BodyTextFirstIndent1">
    <w:name w:val="Body Text First Indent1"/>
    <w:basedOn w:val="BodyText"/>
    <w:next w:val="BodyTextFirstIndent"/>
    <w:uiPriority w:val="99"/>
    <w:rsid w:val="002A25E1"/>
    <w:pPr>
      <w:ind w:firstLine="210"/>
    </w:pPr>
    <w:rPr>
      <w:rFonts w:asciiTheme="minorHAnsi" w:hAnsiTheme="minorHAnsi" w:cstheme="minorBidi"/>
    </w:rPr>
  </w:style>
  <w:style w:type="paragraph" w:customStyle="1" w:styleId="NormalIndent1">
    <w:name w:val="Normal Indent1"/>
    <w:basedOn w:val="Normal"/>
    <w:next w:val="NormalIndent"/>
    <w:rsid w:val="002A25E1"/>
    <w:pPr>
      <w:ind w:left="720"/>
    </w:pPr>
    <w:rPr>
      <w:szCs w:val="20"/>
      <w:lang w:bidi="en-US"/>
    </w:rPr>
  </w:style>
  <w:style w:type="paragraph" w:customStyle="1" w:styleId="EnvelopeReturn1">
    <w:name w:val="Envelope Return1"/>
    <w:basedOn w:val="Normal"/>
    <w:next w:val="EnvelopeReturn"/>
    <w:rsid w:val="002A25E1"/>
    <w:rPr>
      <w:szCs w:val="20"/>
      <w:lang w:bidi="en-US"/>
    </w:rPr>
  </w:style>
  <w:style w:type="paragraph" w:customStyle="1" w:styleId="EnvelopeAddress1">
    <w:name w:val="Envelope Address1"/>
    <w:basedOn w:val="Normal"/>
    <w:next w:val="EnvelopeAddress"/>
    <w:rsid w:val="002A25E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25E1"/>
    <w:rPr>
      <w:rFonts w:cs="Times New Roman"/>
    </w:rPr>
  </w:style>
  <w:style w:type="paragraph" w:customStyle="1" w:styleId="ExtendedText">
    <w:name w:val="Extended Text"/>
    <w:basedOn w:val="Normal"/>
    <w:rsid w:val="002A25E1"/>
    <w:pPr>
      <w:widowControl w:val="0"/>
    </w:pPr>
    <w:rPr>
      <w:sz w:val="12"/>
      <w:szCs w:val="20"/>
      <w:lang w:bidi="en-US"/>
    </w:rPr>
  </w:style>
  <w:style w:type="character" w:customStyle="1" w:styleId="ExtendedTextChar">
    <w:name w:val="Extended Text Char"/>
    <w:basedOn w:val="DefaultParagraphFont"/>
    <w:rsid w:val="002A25E1"/>
    <w:rPr>
      <w:rFonts w:cs="Times New Roman"/>
      <w:sz w:val="12"/>
    </w:rPr>
  </w:style>
  <w:style w:type="paragraph" w:customStyle="1" w:styleId="DiamondList">
    <w:name w:val="Diamon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25E1"/>
    <w:rPr>
      <w:sz w:val="20"/>
    </w:rPr>
  </w:style>
  <w:style w:type="paragraph" w:customStyle="1" w:styleId="BulletList">
    <w:name w:val="Bullet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25E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25E1"/>
    <w:rPr>
      <w:sz w:val="20"/>
    </w:rPr>
  </w:style>
  <w:style w:type="character" w:customStyle="1" w:styleId="boxChar">
    <w:name w:val="box Char"/>
    <w:basedOn w:val="DefaultParagraphFont"/>
    <w:rsid w:val="002A25E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25E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25E1"/>
    <w:rPr>
      <w:rFonts w:ascii="Garamond" w:hAnsi="Garamond"/>
      <w:sz w:val="24"/>
      <w:u w:val="single"/>
    </w:rPr>
  </w:style>
  <w:style w:type="paragraph" w:customStyle="1" w:styleId="StyletagGaramond">
    <w:name w:val="Style tag + Garamond"/>
    <w:basedOn w:val="Heading2"/>
    <w:rsid w:val="002A25E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25E1"/>
    <w:rPr>
      <w:rFonts w:ascii="Garamond" w:hAnsi="Garamond" w:cs="Times New Roman"/>
      <w:b/>
      <w:bCs/>
      <w:sz w:val="24"/>
    </w:rPr>
  </w:style>
  <w:style w:type="character" w:customStyle="1" w:styleId="StyleGaramond">
    <w:name w:val="Style Garamond"/>
    <w:basedOn w:val="DefaultParagraphFont"/>
    <w:rsid w:val="002A25E1"/>
    <w:rPr>
      <w:rFonts w:ascii="Garamond" w:hAnsi="Garamond" w:cs="Times New Roman"/>
    </w:rPr>
  </w:style>
  <w:style w:type="paragraph" w:customStyle="1" w:styleId="StyleUnderliningBorderSinglesolidlineAuto05ptLin">
    <w:name w:val="Style Underlining + Border: : (Single solid line Auto  0.5 pt Lin..."/>
    <w:basedOn w:val="Underlining"/>
    <w:rsid w:val="002A25E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25E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25E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25E1"/>
    <w:rPr>
      <w:rFonts w:ascii="Garamond" w:hAnsi="Garamond"/>
      <w:b/>
      <w:kern w:val="32"/>
      <w:sz w:val="32"/>
      <w:u w:val="single"/>
    </w:rPr>
  </w:style>
  <w:style w:type="paragraph" w:customStyle="1" w:styleId="cleanformatting">
    <w:name w:val="clean formatting"/>
    <w:basedOn w:val="Heading4"/>
    <w:rsid w:val="002A25E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25E1"/>
    <w:pPr>
      <w:ind w:left="288" w:right="288"/>
    </w:pPr>
    <w:rPr>
      <w:szCs w:val="20"/>
    </w:rPr>
  </w:style>
  <w:style w:type="paragraph" w:customStyle="1" w:styleId="tagCharCharChar1">
    <w:name w:val="tag Char Char Char1"/>
    <w:basedOn w:val="cardCharChar1CharCharCharCharChar"/>
    <w:rsid w:val="002A25E1"/>
    <w:pPr>
      <w:ind w:left="0" w:right="0"/>
    </w:pPr>
    <w:rPr>
      <w:b/>
      <w:bCs/>
      <w:szCs w:val="24"/>
    </w:rPr>
  </w:style>
  <w:style w:type="character" w:customStyle="1" w:styleId="tagChar1CharChar1">
    <w:name w:val="tag Char1 Char Char1"/>
    <w:basedOn w:val="DefaultParagraphFont"/>
    <w:rsid w:val="002A25E1"/>
    <w:rPr>
      <w:b/>
      <w:bCs/>
      <w:sz w:val="24"/>
      <w:szCs w:val="24"/>
      <w:lang w:val="en-US" w:eastAsia="en-US" w:bidi="ar-SA"/>
    </w:rPr>
  </w:style>
  <w:style w:type="character" w:customStyle="1" w:styleId="tagChar1Char1CharChar">
    <w:name w:val="tag Char1 Char1 Char Char"/>
    <w:basedOn w:val="DefaultParagraphFont"/>
    <w:rsid w:val="002A25E1"/>
    <w:rPr>
      <w:b/>
      <w:bCs/>
      <w:sz w:val="24"/>
      <w:szCs w:val="24"/>
      <w:lang w:val="en-US" w:eastAsia="en-US" w:bidi="ar-SA"/>
    </w:rPr>
  </w:style>
  <w:style w:type="character" w:customStyle="1" w:styleId="c2">
    <w:name w:val="c2"/>
    <w:basedOn w:val="DefaultParagraphFont"/>
    <w:rsid w:val="002A25E1"/>
  </w:style>
  <w:style w:type="character" w:customStyle="1" w:styleId="looseChar">
    <w:name w:val="loose Char"/>
    <w:basedOn w:val="DefaultParagraphFont"/>
    <w:rsid w:val="002A25E1"/>
    <w:rPr>
      <w:sz w:val="24"/>
      <w:szCs w:val="24"/>
      <w:lang w:val="en-US" w:eastAsia="en-US" w:bidi="ar-SA"/>
    </w:rPr>
  </w:style>
  <w:style w:type="character" w:customStyle="1" w:styleId="c6">
    <w:name w:val="c6"/>
    <w:basedOn w:val="DefaultParagraphFont"/>
    <w:rsid w:val="002A25E1"/>
  </w:style>
  <w:style w:type="character" w:customStyle="1" w:styleId="StyleCards12ptThickunderlineChar">
    <w:name w:val="Style Cards + 12 pt Thick underline Char"/>
    <w:basedOn w:val="DefaultParagraphFont"/>
    <w:rsid w:val="002A25E1"/>
    <w:rPr>
      <w:sz w:val="24"/>
      <w:u w:val="thick"/>
      <w:lang w:val="en-US" w:eastAsia="en-US" w:bidi="ar-SA"/>
    </w:rPr>
  </w:style>
  <w:style w:type="paragraph" w:customStyle="1" w:styleId="AnalyticBlock">
    <w:name w:val="AnalyticBlock"/>
    <w:basedOn w:val="Heading3"/>
    <w:autoRedefine/>
    <w:uiPriority w:val="5"/>
    <w:qFormat/>
    <w:rsid w:val="002A25E1"/>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46593</Words>
  <Characters>265581</Characters>
  <Application>Microsoft Office Word</Application>
  <DocSecurity>0</DocSecurity>
  <Lines>2213</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2</cp:revision>
  <dcterms:created xsi:type="dcterms:W3CDTF">2025-09-06T15:45:00Z</dcterms:created>
  <dcterms:modified xsi:type="dcterms:W3CDTF">2025-09-06T15:45:00Z</dcterms:modified>
</cp:coreProperties>
</file>