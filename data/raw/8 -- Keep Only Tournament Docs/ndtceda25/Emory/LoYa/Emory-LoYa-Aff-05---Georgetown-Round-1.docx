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44665" w14:textId="356175EC" w:rsidR="00B50769" w:rsidRDefault="00B50769" w:rsidP="00B50769">
      <w:pPr>
        <w:pStyle w:val="Heading1"/>
      </w:pPr>
      <w:bookmarkStart w:id="0" w:name="_Hlk218320699"/>
      <w:r>
        <w:t>Georgetown Round 1</w:t>
      </w:r>
    </w:p>
    <w:p w14:paraId="1CCB0D66" w14:textId="5F664865" w:rsidR="00B50769" w:rsidRDefault="00B50769" w:rsidP="00B50769">
      <w:pPr>
        <w:pStyle w:val="Heading1"/>
      </w:pPr>
      <w:r>
        <w:t>1AC</w:t>
      </w:r>
    </w:p>
    <w:p w14:paraId="34CDBE39" w14:textId="77777777" w:rsidR="00B50769" w:rsidRPr="009D6022" w:rsidRDefault="00B50769" w:rsidP="00B50769">
      <w:pPr>
        <w:pStyle w:val="Heading3"/>
        <w:rPr>
          <w:rStyle w:val="StyleUnderline"/>
          <w:highlight w:val="cyan"/>
        </w:rPr>
      </w:pPr>
      <w:r w:rsidRPr="00477FE0">
        <w:t>Civil Service---1AC</w:t>
      </w:r>
    </w:p>
    <w:p w14:paraId="54076513" w14:textId="77777777" w:rsidR="00B50769" w:rsidRPr="009D6022" w:rsidRDefault="00B50769" w:rsidP="00B50769">
      <w:pPr>
        <w:pStyle w:val="Heading4"/>
        <w:rPr>
          <w:rStyle w:val="StyleUnderline"/>
          <w:highlight w:val="cyan"/>
        </w:rPr>
      </w:pPr>
      <w:r w:rsidRPr="00477FE0">
        <w:t xml:space="preserve">Advantage one is the </w:t>
      </w:r>
      <w:r w:rsidRPr="00477FE0">
        <w:rPr>
          <w:u w:val="single"/>
        </w:rPr>
        <w:t>Civil Service</w:t>
      </w:r>
      <w:r w:rsidRPr="00477FE0">
        <w:t>.</w:t>
      </w:r>
    </w:p>
    <w:p w14:paraId="3ABD77F9" w14:textId="77777777" w:rsidR="00B50769" w:rsidRPr="009D6022" w:rsidRDefault="00B50769" w:rsidP="00B50769">
      <w:pPr>
        <w:pStyle w:val="Heading4"/>
        <w:rPr>
          <w:rStyle w:val="StyleUnderline"/>
          <w:highlight w:val="cyan"/>
        </w:rPr>
      </w:pPr>
      <w:r w:rsidRPr="00477FE0">
        <w:t xml:space="preserve">Trump has </w:t>
      </w:r>
      <w:r w:rsidRPr="00477FE0">
        <w:rPr>
          <w:u w:val="single"/>
        </w:rPr>
        <w:t>illegally</w:t>
      </w:r>
      <w:r w:rsidRPr="00477FE0">
        <w:t xml:space="preserve"> eliminated collective bargaining rights for </w:t>
      </w:r>
      <w:r w:rsidRPr="00477FE0">
        <w:rPr>
          <w:u w:val="single"/>
        </w:rPr>
        <w:t>civilian civil servants</w:t>
      </w:r>
      <w:r w:rsidRPr="00477FE0">
        <w:t>.</w:t>
      </w:r>
    </w:p>
    <w:p w14:paraId="11B05EC8" w14:textId="77777777" w:rsidR="00B50769" w:rsidRPr="009D6022" w:rsidRDefault="00B50769" w:rsidP="00B50769">
      <w:pPr>
        <w:rPr>
          <w:rStyle w:val="StyleUnderline"/>
          <w:highlight w:val="cyan"/>
        </w:rPr>
      </w:pPr>
      <w:r w:rsidRPr="00477FE0">
        <w:t xml:space="preserve">Matthew </w:t>
      </w:r>
      <w:r w:rsidRPr="00477FE0">
        <w:rPr>
          <w:rStyle w:val="Style13ptBold"/>
        </w:rPr>
        <w:t>Finkin &amp;</w:t>
      </w:r>
      <w:r w:rsidRPr="00477FE0">
        <w:t xml:space="preserve"> Barry </w:t>
      </w:r>
      <w:r w:rsidRPr="00477FE0">
        <w:rPr>
          <w:rStyle w:val="Style13ptBold"/>
        </w:rPr>
        <w:t>Winograd 25</w:t>
      </w:r>
      <w:r w:rsidRPr="00477FE0">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630D189" w14:textId="77777777" w:rsidR="00B50769" w:rsidRPr="009D6022" w:rsidRDefault="00B50769" w:rsidP="00B50769">
      <w:pPr>
        <w:rPr>
          <w:rStyle w:val="StyleUnderline"/>
          <w:highlight w:val="cyan"/>
        </w:rPr>
      </w:pPr>
      <w:r w:rsidRPr="00477FE0">
        <w:rPr>
          <w:sz w:val="16"/>
        </w:rPr>
        <w:t xml:space="preserve">President Donald </w:t>
      </w:r>
      <w:r w:rsidRPr="009D6022">
        <w:rPr>
          <w:rStyle w:val="StyleUnderline"/>
          <w:highlight w:val="cyan"/>
        </w:rPr>
        <w:t>Trump</w:t>
      </w:r>
      <w:r w:rsidRPr="00477FE0">
        <w:rPr>
          <w:sz w:val="16"/>
        </w:rPr>
        <w:t xml:space="preserve"> has </w:t>
      </w:r>
      <w:r w:rsidRPr="009D6022">
        <w:rPr>
          <w:rStyle w:val="StyleUnderline"/>
          <w:highlight w:val="cyan"/>
        </w:rPr>
        <w:t>issued</w:t>
      </w:r>
      <w:r w:rsidRPr="00477FE0">
        <w:rPr>
          <w:sz w:val="16"/>
        </w:rPr>
        <w:t xml:space="preserve"> several executive orders affecting the federal workplace. One directive with sweeping impact is Executive Order (</w:t>
      </w:r>
      <w:r w:rsidRPr="00477FE0">
        <w:rPr>
          <w:rStyle w:val="StyleUnderline"/>
        </w:rPr>
        <w:t>EO</w:t>
      </w:r>
      <w:r w:rsidRPr="00477FE0">
        <w:rPr>
          <w:sz w:val="16"/>
        </w:rPr>
        <w:t xml:space="preserve">) </w:t>
      </w:r>
      <w:r w:rsidRPr="00477FE0">
        <w:rPr>
          <w:rStyle w:val="StyleUnderline"/>
        </w:rPr>
        <w:t>14251</w:t>
      </w:r>
      <w:r w:rsidRPr="00477FE0">
        <w:rPr>
          <w:sz w:val="16"/>
        </w:rPr>
        <w:t xml:space="preserve">, issued on March 27, 2025. The </w:t>
      </w:r>
      <w:r w:rsidRPr="009D6022">
        <w:rPr>
          <w:rStyle w:val="StyleUnderline"/>
          <w:highlight w:val="cyan"/>
        </w:rPr>
        <w:t xml:space="preserve">EO excludes </w:t>
      </w:r>
      <w:r w:rsidRPr="009D6022">
        <w:rPr>
          <w:rStyle w:val="Emphasis"/>
          <w:highlight w:val="cyan"/>
        </w:rPr>
        <w:t>federal employees</w:t>
      </w:r>
      <w:r w:rsidRPr="00477FE0">
        <w:rPr>
          <w:rStyle w:val="StyleUnderline"/>
        </w:rPr>
        <w:t xml:space="preserve"> in more than a dozen cabinet-level and other agencies </w:t>
      </w:r>
      <w:r w:rsidRPr="009D6022">
        <w:rPr>
          <w:rStyle w:val="StyleUnderline"/>
          <w:highlight w:val="cyan"/>
        </w:rPr>
        <w:t xml:space="preserve">from </w:t>
      </w:r>
      <w:r w:rsidRPr="009D6022">
        <w:rPr>
          <w:rStyle w:val="Emphasis"/>
          <w:highlight w:val="cyan"/>
        </w:rPr>
        <w:t>labor law</w:t>
      </w:r>
      <w:r w:rsidRPr="00477FE0">
        <w:rPr>
          <w:rStyle w:val="StyleUnderline"/>
        </w:rPr>
        <w:t xml:space="preserve"> coverage </w:t>
      </w:r>
      <w:r w:rsidRPr="009D6022">
        <w:rPr>
          <w:rStyle w:val="StyleUnderline"/>
          <w:highlight w:val="cyan"/>
        </w:rPr>
        <w:t>and</w:t>
      </w:r>
      <w:r w:rsidRPr="00477FE0">
        <w:rPr>
          <w:rStyle w:val="StyleUnderline"/>
        </w:rPr>
        <w:t xml:space="preserve"> collective bargaining agreements</w:t>
      </w:r>
      <w:r w:rsidRPr="00477FE0">
        <w:rPr>
          <w:sz w:val="16"/>
        </w:rPr>
        <w:t xml:space="preserve"> (</w:t>
      </w:r>
      <w:r w:rsidRPr="009D6022">
        <w:rPr>
          <w:rStyle w:val="Emphasis"/>
          <w:highlight w:val="cyan"/>
        </w:rPr>
        <w:t>CBAs</w:t>
      </w:r>
      <w:r w:rsidRPr="00477FE0">
        <w:rPr>
          <w:sz w:val="16"/>
        </w:rPr>
        <w:t xml:space="preserve">). </w:t>
      </w:r>
      <w:r w:rsidRPr="00477FE0">
        <w:rPr>
          <w:rStyle w:val="StyleUnderline"/>
        </w:rPr>
        <w:t>Absent the EO, these employees and agencies would be subject to the</w:t>
      </w:r>
      <w:r w:rsidRPr="00477FE0">
        <w:rPr>
          <w:sz w:val="16"/>
        </w:rPr>
        <w:t xml:space="preserve"> Federal Service Labor-Management Relations Statute (</w:t>
      </w:r>
      <w:r w:rsidRPr="00477FE0">
        <w:rPr>
          <w:rStyle w:val="Emphasis"/>
        </w:rPr>
        <w:t>FSLMRS</w:t>
      </w:r>
      <w:r w:rsidRPr="00477FE0">
        <w:rPr>
          <w:sz w:val="16"/>
        </w:rPr>
        <w:t>), a statute passed in 1978 as part of civil service reform legislation. According to the EO, the President’s action was justified by a statutory provision to protect the nation’s national security.</w:t>
      </w:r>
    </w:p>
    <w:p w14:paraId="09E33510" w14:textId="77777777" w:rsidR="00B50769" w:rsidRPr="009D6022" w:rsidRDefault="00B50769" w:rsidP="00B50769">
      <w:pPr>
        <w:rPr>
          <w:rStyle w:val="StyleUnderline"/>
          <w:highlight w:val="cyan"/>
        </w:rPr>
      </w:pPr>
      <w:r w:rsidRPr="00477FE0">
        <w:rPr>
          <w:sz w:val="16"/>
        </w:rPr>
        <w:t>[BREAKS]</w:t>
      </w:r>
    </w:p>
    <w:p w14:paraId="6C775471" w14:textId="77777777" w:rsidR="00B50769" w:rsidRPr="009D6022" w:rsidRDefault="00B50769" w:rsidP="00B50769">
      <w:pPr>
        <w:rPr>
          <w:rStyle w:val="StyleUnderline"/>
          <w:highlight w:val="cyan"/>
        </w:rPr>
      </w:pPr>
      <w:r w:rsidRPr="00477FE0">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38EF64A5" w14:textId="77777777" w:rsidR="00B50769" w:rsidRPr="009D6022" w:rsidRDefault="00B50769" w:rsidP="00B50769">
      <w:pPr>
        <w:rPr>
          <w:rStyle w:val="StyleUnderline"/>
          <w:highlight w:val="cyan"/>
        </w:rPr>
      </w:pPr>
      <w:r w:rsidRPr="00477FE0">
        <w:rPr>
          <w:sz w:val="16"/>
        </w:rPr>
        <w:t>[BREAKS]</w:t>
      </w:r>
    </w:p>
    <w:p w14:paraId="52F4CF81" w14:textId="77777777" w:rsidR="00B50769" w:rsidRPr="009D6022" w:rsidRDefault="00B50769" w:rsidP="00B50769">
      <w:pPr>
        <w:rPr>
          <w:rStyle w:val="StyleUnderline"/>
          <w:highlight w:val="cyan"/>
        </w:rPr>
      </w:pPr>
      <w:r w:rsidRPr="00477FE0">
        <w:rPr>
          <w:sz w:val="16"/>
        </w:rPr>
        <w:t>Reasons for Skepticism</w:t>
      </w:r>
    </w:p>
    <w:p w14:paraId="14C95F3C" w14:textId="77777777" w:rsidR="00B50769" w:rsidRPr="009D6022" w:rsidRDefault="00B50769" w:rsidP="00B50769">
      <w:pPr>
        <w:rPr>
          <w:rStyle w:val="StyleUnderline"/>
          <w:highlight w:val="cyan"/>
        </w:rPr>
      </w:pPr>
      <w:r w:rsidRPr="00477FE0">
        <w:rPr>
          <w:sz w:val="16"/>
        </w:rPr>
        <w:t xml:space="preserve">Before addressing the AFPI report’s explanation of its findings, there are reasons to be skeptical of its data. It is estimated that </w:t>
      </w:r>
      <w:r w:rsidRPr="009D6022">
        <w:rPr>
          <w:rStyle w:val="StyleUnderline"/>
          <w:highlight w:val="cyan"/>
        </w:rPr>
        <w:t>there are</w:t>
      </w:r>
      <w:r w:rsidRPr="00477FE0">
        <w:rPr>
          <w:sz w:val="16"/>
        </w:rPr>
        <w:t xml:space="preserve"> about </w:t>
      </w:r>
      <w:r w:rsidRPr="00477FE0">
        <w:rPr>
          <w:rStyle w:val="StyleUnderline"/>
        </w:rPr>
        <w:t xml:space="preserve">2.3 million full-time federal employees, with over </w:t>
      </w:r>
      <w:r w:rsidRPr="009D6022">
        <w:rPr>
          <w:rStyle w:val="StyleUnderline"/>
          <w:highlight w:val="cyan"/>
        </w:rPr>
        <w:t xml:space="preserve">a </w:t>
      </w:r>
      <w:r w:rsidRPr="009D6022">
        <w:rPr>
          <w:rStyle w:val="Emphasis"/>
          <w:highlight w:val="cyan"/>
        </w:rPr>
        <w:t>million</w:t>
      </w:r>
      <w:r w:rsidRPr="00477FE0">
        <w:rPr>
          <w:sz w:val="16"/>
        </w:rPr>
        <w:t>—a number that has been increasing—</w:t>
      </w:r>
      <w:r w:rsidRPr="00477FE0">
        <w:rPr>
          <w:rStyle w:val="StyleUnderline"/>
        </w:rPr>
        <w:t xml:space="preserve">being </w:t>
      </w:r>
      <w:r w:rsidRPr="009D6022">
        <w:rPr>
          <w:rStyle w:val="StyleUnderline"/>
          <w:highlight w:val="cyan"/>
        </w:rPr>
        <w:t xml:space="preserve">represented by </w:t>
      </w:r>
      <w:r w:rsidRPr="009D6022">
        <w:rPr>
          <w:rStyle w:val="Emphasis"/>
          <w:highlight w:val="cyan"/>
        </w:rPr>
        <w:t>unions</w:t>
      </w:r>
      <w:r w:rsidRPr="00477FE0">
        <w:rPr>
          <w:rStyle w:val="StyleUnderline"/>
        </w:rPr>
        <w:t xml:space="preserve"> and having access to </w:t>
      </w:r>
      <w:r w:rsidRPr="00477FE0">
        <w:rPr>
          <w:rStyle w:val="Emphasis"/>
        </w:rPr>
        <w:t>arbitration</w:t>
      </w:r>
      <w:r w:rsidRPr="00477FE0">
        <w:rPr>
          <w:sz w:val="16"/>
        </w:rPr>
        <w:t xml:space="preserve">. The report notes that, according to OPM records, thousands of federal employees with permanent civil service status are dismissed each year. Only a small fraction of dismissals lead to administrative proceedings. </w:t>
      </w:r>
      <w:r w:rsidRPr="00477FE0">
        <w:rPr>
          <w:rStyle w:val="StyleUnderline"/>
        </w:rPr>
        <w:t xml:space="preserve">For cases of unacceptable performance, </w:t>
      </w:r>
      <w:r w:rsidRPr="00477FE0">
        <w:rPr>
          <w:rStyle w:val="Emphasis"/>
        </w:rPr>
        <w:t>notice and an opportunity</w:t>
      </w:r>
      <w:r w:rsidRPr="00477FE0">
        <w:rPr>
          <w:sz w:val="16"/>
        </w:rPr>
        <w:t xml:space="preserve"> to improve typically </w:t>
      </w:r>
      <w:r w:rsidRPr="00477FE0">
        <w:rPr>
          <w:rStyle w:val="StyleUnderline"/>
        </w:rPr>
        <w:t xml:space="preserve">are required by statute as a </w:t>
      </w:r>
      <w:r w:rsidRPr="00477FE0">
        <w:rPr>
          <w:rStyle w:val="Emphasis"/>
        </w:rPr>
        <w:t>pre-condition</w:t>
      </w:r>
      <w:r w:rsidRPr="00477FE0">
        <w:rPr>
          <w:rStyle w:val="StyleUnderline"/>
        </w:rPr>
        <w:t xml:space="preserve"> to discharge, thereby affording employees a means of </w:t>
      </w:r>
      <w:r w:rsidRPr="00477FE0">
        <w:rPr>
          <w:rStyle w:val="Emphasis"/>
        </w:rPr>
        <w:t>preserving employment</w:t>
      </w:r>
      <w:r w:rsidRPr="00477FE0">
        <w:rPr>
          <w:rStyle w:val="StyleUnderline"/>
        </w:rPr>
        <w:t>.</w:t>
      </w:r>
    </w:p>
    <w:p w14:paraId="0C572C55" w14:textId="77777777" w:rsidR="00B50769" w:rsidRPr="009D6022" w:rsidRDefault="00B50769" w:rsidP="00B50769">
      <w:pPr>
        <w:rPr>
          <w:rStyle w:val="StyleUnderline"/>
          <w:highlight w:val="cyan"/>
        </w:rPr>
      </w:pPr>
      <w:r w:rsidRPr="00477FE0">
        <w:rPr>
          <w:sz w:val="16"/>
        </w:rPr>
        <w:t>[BREAKS]</w:t>
      </w:r>
    </w:p>
    <w:p w14:paraId="074C80D0" w14:textId="77777777" w:rsidR="00B50769" w:rsidRPr="009D6022" w:rsidRDefault="00B50769" w:rsidP="00B50769">
      <w:pPr>
        <w:rPr>
          <w:rStyle w:val="StyleUnderline"/>
          <w:highlight w:val="cyan"/>
        </w:rPr>
      </w:pPr>
      <w:r w:rsidRPr="00477FE0">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1CF66D6D" w14:textId="77777777" w:rsidR="00B50769" w:rsidRPr="009D6022" w:rsidRDefault="00B50769" w:rsidP="00B50769">
      <w:pPr>
        <w:rPr>
          <w:rStyle w:val="StyleUnderline"/>
          <w:highlight w:val="cyan"/>
        </w:rPr>
      </w:pPr>
      <w:r w:rsidRPr="00477FE0">
        <w:rPr>
          <w:sz w:val="16"/>
        </w:rPr>
        <w:t>[BREAKS]</w:t>
      </w:r>
    </w:p>
    <w:p w14:paraId="34D0BB7A" w14:textId="77777777" w:rsidR="00B50769" w:rsidRPr="009D6022" w:rsidRDefault="00B50769" w:rsidP="00B50769">
      <w:pPr>
        <w:rPr>
          <w:rStyle w:val="StyleUnderline"/>
          <w:highlight w:val="cyan"/>
        </w:rPr>
      </w:pPr>
      <w:r w:rsidRPr="00477FE0">
        <w:rPr>
          <w:sz w:val="16"/>
        </w:rPr>
        <w:t>Federal Sector Labor Law and National Security</w:t>
      </w:r>
    </w:p>
    <w:p w14:paraId="46B4F8BC" w14:textId="77777777" w:rsidR="00B50769" w:rsidRPr="009D6022" w:rsidRDefault="00B50769" w:rsidP="00B50769">
      <w:pPr>
        <w:rPr>
          <w:rStyle w:val="StyleUnderline"/>
          <w:highlight w:val="cyan"/>
        </w:rPr>
      </w:pPr>
      <w:r w:rsidRPr="00477FE0">
        <w:rPr>
          <w:sz w:val="16"/>
        </w:rPr>
        <w:t xml:space="preserve">Rather than rely on findings and explanations that are not supported by data, we can better understand the impact of arbitration on national security from the text of the FSLMRS and from cases applying it. </w:t>
      </w:r>
      <w:r w:rsidRPr="00477FE0">
        <w:rPr>
          <w:rStyle w:val="StyleUnderline"/>
        </w:rPr>
        <w:t xml:space="preserve">The EO’s </w:t>
      </w:r>
      <w:r w:rsidRPr="009D6022">
        <w:rPr>
          <w:rStyle w:val="StyleUnderline"/>
          <w:highlight w:val="cyan"/>
        </w:rPr>
        <w:t>abrogation of</w:t>
      </w:r>
      <w:r w:rsidRPr="00477FE0">
        <w:rPr>
          <w:rStyle w:val="StyleUnderline"/>
        </w:rPr>
        <w:t xml:space="preserve"> </w:t>
      </w:r>
      <w:r w:rsidRPr="00477FE0">
        <w:rPr>
          <w:rStyle w:val="Emphasis"/>
        </w:rPr>
        <w:t xml:space="preserve">collective </w:t>
      </w:r>
      <w:r w:rsidRPr="009D6022">
        <w:rPr>
          <w:rStyle w:val="Emphasis"/>
          <w:highlight w:val="cyan"/>
        </w:rPr>
        <w:t>bargaining</w:t>
      </w:r>
      <w:r w:rsidRPr="00477FE0">
        <w:rPr>
          <w:sz w:val="16"/>
        </w:rPr>
        <w:t xml:space="preserve"> and grievance arbitration </w:t>
      </w:r>
      <w:r w:rsidRPr="00477FE0">
        <w:rPr>
          <w:rStyle w:val="StyleUnderline"/>
        </w:rPr>
        <w:t xml:space="preserve">is </w:t>
      </w:r>
      <w:r w:rsidRPr="009D6022">
        <w:rPr>
          <w:rStyle w:val="StyleUnderline"/>
          <w:highlight w:val="cyan"/>
        </w:rPr>
        <w:t>predicated on</w:t>
      </w:r>
      <w:r w:rsidRPr="00477FE0">
        <w:rPr>
          <w:rStyle w:val="StyleUnderline"/>
        </w:rPr>
        <w:t xml:space="preserve"> the claim that, in an agency with a primary function in national </w:t>
      </w:r>
      <w:r w:rsidRPr="009D6022">
        <w:rPr>
          <w:rStyle w:val="StyleUnderline"/>
          <w:highlight w:val="cyan"/>
        </w:rPr>
        <w:t>security</w:t>
      </w:r>
      <w:r w:rsidRPr="00477FE0">
        <w:rPr>
          <w:sz w:val="16"/>
        </w:rPr>
        <w:t xml:space="preserve">, even if not the dominant function, the obligation to bargain collectively with unions imposes inflexibility that threatens national security, irrespective of the work these employees do. </w:t>
      </w:r>
      <w:r w:rsidRPr="009D6022">
        <w:rPr>
          <w:rStyle w:val="StyleUnderline"/>
          <w:highlight w:val="cyan"/>
        </w:rPr>
        <w:t>However</w:t>
      </w:r>
      <w:r w:rsidRPr="00477FE0">
        <w:rPr>
          <w:rStyle w:val="StyleUnderline"/>
        </w:rPr>
        <w:t xml:space="preserve">, by operation of law, </w:t>
      </w:r>
      <w:r w:rsidRPr="009D6022">
        <w:rPr>
          <w:rStyle w:val="StyleUnderline"/>
          <w:highlight w:val="cyan"/>
        </w:rPr>
        <w:t>the FSLMRS</w:t>
      </w:r>
      <w:r w:rsidRPr="00477FE0">
        <w:rPr>
          <w:sz w:val="16"/>
        </w:rPr>
        <w:t xml:space="preserve"> in 5 U.S.C. § 7112(b)(6) </w:t>
      </w:r>
      <w:r w:rsidRPr="00477FE0">
        <w:rPr>
          <w:rStyle w:val="Emphasis"/>
        </w:rPr>
        <w:t xml:space="preserve">already </w:t>
      </w:r>
      <w:r w:rsidRPr="009D6022">
        <w:rPr>
          <w:rStyle w:val="Emphasis"/>
          <w:highlight w:val="cyan"/>
        </w:rPr>
        <w:t>prohibits</w:t>
      </w:r>
      <w:r w:rsidRPr="00477FE0">
        <w:rPr>
          <w:rStyle w:val="StyleUnderline"/>
        </w:rPr>
        <w:t xml:space="preserve"> a </w:t>
      </w:r>
      <w:r w:rsidRPr="00477FE0">
        <w:rPr>
          <w:rStyle w:val="Emphasis"/>
        </w:rPr>
        <w:t>bargaining unit</w:t>
      </w:r>
      <w:r w:rsidRPr="00477FE0">
        <w:rPr>
          <w:rStyle w:val="StyleUnderline"/>
        </w:rPr>
        <w:t xml:space="preserve"> from </w:t>
      </w:r>
      <w:r w:rsidRPr="009D6022">
        <w:rPr>
          <w:rStyle w:val="StyleUnderline"/>
          <w:highlight w:val="cyan"/>
        </w:rPr>
        <w:t>including</w:t>
      </w:r>
      <w:r w:rsidRPr="00477FE0">
        <w:rPr>
          <w:rStyle w:val="StyleUnderline"/>
        </w:rPr>
        <w:t xml:space="preserve"> “any </w:t>
      </w:r>
      <w:r w:rsidRPr="009D6022">
        <w:rPr>
          <w:rStyle w:val="StyleUnderline"/>
          <w:highlight w:val="cyan"/>
        </w:rPr>
        <w:t>employee engaged in</w:t>
      </w:r>
      <w:r w:rsidRPr="00477FE0">
        <w:rPr>
          <w:rStyle w:val="StyleUnderline"/>
        </w:rPr>
        <w:t xml:space="preserve"> intelligence, counterintelligence, investigative, or </w:t>
      </w:r>
      <w:r w:rsidRPr="009D6022">
        <w:rPr>
          <w:rStyle w:val="StyleUnderline"/>
          <w:highlight w:val="cyan"/>
        </w:rPr>
        <w:t>security work</w:t>
      </w:r>
      <w:r w:rsidRPr="00477FE0">
        <w:rPr>
          <w:rStyle w:val="StyleUnderline"/>
        </w:rPr>
        <w:t xml:space="preserve"> which </w:t>
      </w:r>
      <w:r w:rsidRPr="00477FE0">
        <w:rPr>
          <w:rStyle w:val="Emphasis"/>
        </w:rPr>
        <w:t>directly affects</w:t>
      </w:r>
      <w:r w:rsidRPr="00477FE0">
        <w:rPr>
          <w:rStyle w:val="StyleUnderline"/>
        </w:rPr>
        <w:t xml:space="preserve"> national security</w:t>
      </w:r>
      <w:r w:rsidRPr="00477FE0">
        <w:rPr>
          <w:sz w:val="16"/>
        </w:rPr>
        <w:t xml:space="preserve">.” </w:t>
      </w:r>
      <w:r w:rsidRPr="00477FE0">
        <w:rPr>
          <w:rStyle w:val="StyleUnderline"/>
        </w:rPr>
        <w:t xml:space="preserve">The FLRA has provided </w:t>
      </w:r>
      <w:r w:rsidRPr="00477FE0">
        <w:rPr>
          <w:rStyle w:val="Emphasis"/>
        </w:rPr>
        <w:t>extensive interpretation</w:t>
      </w:r>
      <w:r w:rsidRPr="00477FE0">
        <w:rPr>
          <w:rStyle w:val="StyleUnderline"/>
        </w:rPr>
        <w:t xml:space="preserve"> of the meaning of subsection (b)(6)’s exemptions</w:t>
      </w:r>
      <w:r w:rsidRPr="00477FE0">
        <w:rPr>
          <w:sz w:val="16"/>
        </w:rPr>
        <w:t>.</w:t>
      </w:r>
    </w:p>
    <w:p w14:paraId="27B70DBA" w14:textId="77777777" w:rsidR="00B50769" w:rsidRPr="009D6022" w:rsidRDefault="00B50769" w:rsidP="00B50769">
      <w:pPr>
        <w:rPr>
          <w:rStyle w:val="StyleUnderline"/>
          <w:highlight w:val="cyan"/>
        </w:rPr>
      </w:pPr>
      <w:r w:rsidRPr="00477FE0">
        <w:rPr>
          <w:sz w:val="16"/>
        </w:rPr>
        <w:t xml:space="preserve">An early FLRA decision, </w:t>
      </w:r>
      <w:r w:rsidRPr="009D6022">
        <w:rPr>
          <w:rStyle w:val="StyleUnderline"/>
          <w:highlight w:val="cyan"/>
        </w:rPr>
        <w:t>Oak Ridge, determined</w:t>
      </w:r>
      <w:r w:rsidRPr="00477FE0">
        <w:rPr>
          <w:rStyle w:val="StyleUnderline"/>
        </w:rPr>
        <w:t xml:space="preserve"> that </w:t>
      </w:r>
      <w:r w:rsidRPr="009D6022">
        <w:rPr>
          <w:rStyle w:val="StyleUnderline"/>
          <w:highlight w:val="cyan"/>
        </w:rPr>
        <w:t>the</w:t>
      </w:r>
      <w:r w:rsidRPr="00477FE0">
        <w:rPr>
          <w:rStyle w:val="StyleUnderline"/>
        </w:rPr>
        <w:t xml:space="preserve"> </w:t>
      </w:r>
      <w:r w:rsidRPr="00477FE0">
        <w:rPr>
          <w:rStyle w:val="Emphasis"/>
        </w:rPr>
        <w:t xml:space="preserve">statutory </w:t>
      </w:r>
      <w:r w:rsidRPr="009D6022">
        <w:rPr>
          <w:rStyle w:val="Emphasis"/>
          <w:highlight w:val="cyan"/>
        </w:rPr>
        <w:t>exclusion</w:t>
      </w:r>
      <w:r w:rsidRPr="009D6022">
        <w:rPr>
          <w:rStyle w:val="StyleUnderline"/>
          <w:highlight w:val="cyan"/>
        </w:rPr>
        <w:t xml:space="preserve"> from</w:t>
      </w:r>
      <w:r w:rsidRPr="00477FE0">
        <w:rPr>
          <w:rStyle w:val="StyleUnderline"/>
        </w:rPr>
        <w:t xml:space="preserve"> </w:t>
      </w:r>
      <w:r w:rsidRPr="00477FE0">
        <w:rPr>
          <w:rStyle w:val="Emphasis"/>
        </w:rPr>
        <w:t xml:space="preserve">union </w:t>
      </w:r>
      <w:r w:rsidRPr="009D6022">
        <w:rPr>
          <w:rStyle w:val="Emphasis"/>
          <w:highlight w:val="cyan"/>
        </w:rPr>
        <w:t>representation</w:t>
      </w:r>
      <w:r w:rsidRPr="009D6022">
        <w:rPr>
          <w:rStyle w:val="StyleUnderline"/>
          <w:highlight w:val="cyan"/>
        </w:rPr>
        <w:t xml:space="preserve"> should apply </w:t>
      </w:r>
      <w:r w:rsidRPr="009D6022">
        <w:rPr>
          <w:rStyle w:val="Emphasis"/>
          <w:highlight w:val="cyan"/>
        </w:rPr>
        <w:t>narrowly</w:t>
      </w:r>
      <w:r w:rsidRPr="00477FE0">
        <w:rPr>
          <w:rStyle w:val="StyleUnderline"/>
        </w:rPr>
        <w:t xml:space="preserve"> to work that “</w:t>
      </w:r>
      <w:r w:rsidRPr="00477FE0">
        <w:rPr>
          <w:rStyle w:val="Emphasis"/>
        </w:rPr>
        <w:t>directly affects</w:t>
      </w:r>
      <w:r w:rsidRPr="00477FE0">
        <w:rPr>
          <w:rStyle w:val="StyleUnderline"/>
        </w:rPr>
        <w:t xml:space="preserve"> national security,”</w:t>
      </w:r>
      <w:r w:rsidRPr="00477FE0">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9D6022">
        <w:rPr>
          <w:rStyle w:val="StyleUnderline"/>
          <w:highlight w:val="cyan"/>
        </w:rPr>
        <w:t>an</w:t>
      </w:r>
      <w:r w:rsidRPr="00477FE0">
        <w:rPr>
          <w:rStyle w:val="StyleUnderline"/>
        </w:rPr>
        <w:t xml:space="preserve"> “</w:t>
      </w:r>
      <w:r w:rsidRPr="00477FE0">
        <w:rPr>
          <w:rStyle w:val="Emphasis"/>
        </w:rPr>
        <w:t>indefinite</w:t>
      </w:r>
      <w:r w:rsidRPr="00477FE0">
        <w:rPr>
          <w:rStyle w:val="StyleUnderline"/>
        </w:rPr>
        <w:t xml:space="preserve"> and </w:t>
      </w:r>
      <w:r w:rsidRPr="00477FE0">
        <w:rPr>
          <w:rStyle w:val="Emphasis"/>
        </w:rPr>
        <w:t xml:space="preserve">virtually </w:t>
      </w:r>
      <w:r w:rsidRPr="009D6022">
        <w:rPr>
          <w:rStyle w:val="Emphasis"/>
          <w:highlight w:val="cyan"/>
        </w:rPr>
        <w:t>unlimited</w:t>
      </w:r>
      <w:r w:rsidRPr="00477FE0">
        <w:rPr>
          <w:rStyle w:val="StyleUnderline"/>
        </w:rPr>
        <w:t xml:space="preserve">” </w:t>
      </w:r>
      <w:r w:rsidRPr="009D6022">
        <w:rPr>
          <w:rStyle w:val="StyleUnderline"/>
          <w:highlight w:val="cyan"/>
        </w:rPr>
        <w:t>understanding of</w:t>
      </w:r>
      <w:r w:rsidRPr="00477FE0">
        <w:rPr>
          <w:rStyle w:val="StyleUnderline"/>
        </w:rPr>
        <w:t xml:space="preserve"> </w:t>
      </w:r>
      <w:r w:rsidRPr="00477FE0">
        <w:rPr>
          <w:rStyle w:val="Emphasis"/>
        </w:rPr>
        <w:t xml:space="preserve">national </w:t>
      </w:r>
      <w:r w:rsidRPr="009D6022">
        <w:rPr>
          <w:rStyle w:val="Emphasis"/>
          <w:highlight w:val="cyan"/>
        </w:rPr>
        <w:t>security</w:t>
      </w:r>
      <w:r w:rsidRPr="00477FE0">
        <w:rPr>
          <w:rStyle w:val="StyleUnderline"/>
        </w:rPr>
        <w:t xml:space="preserve"> would </w:t>
      </w:r>
      <w:r w:rsidRPr="009D6022">
        <w:rPr>
          <w:rStyle w:val="StyleUnderline"/>
          <w:highlight w:val="cyan"/>
        </w:rPr>
        <w:t xml:space="preserve">create an </w:t>
      </w:r>
      <w:r w:rsidRPr="009D6022">
        <w:rPr>
          <w:rStyle w:val="Emphasis"/>
          <w:highlight w:val="cyan"/>
        </w:rPr>
        <w:t>exception</w:t>
      </w:r>
      <w:r w:rsidRPr="00477FE0">
        <w:rPr>
          <w:rStyle w:val="StyleUnderline"/>
        </w:rPr>
        <w:t xml:space="preserve"> to general personnel laws that “could be utilized effectively to </w:t>
      </w:r>
      <w:r w:rsidRPr="00477FE0">
        <w:rPr>
          <w:rStyle w:val="Emphasis"/>
        </w:rPr>
        <w:t>supersede</w:t>
      </w:r>
      <w:r w:rsidRPr="00477FE0">
        <w:rPr>
          <w:rStyle w:val="StyleUnderline"/>
        </w:rPr>
        <w:t xml:space="preserve"> those </w:t>
      </w:r>
      <w:r w:rsidRPr="00477FE0">
        <w:rPr>
          <w:rStyle w:val="Emphasis"/>
        </w:rPr>
        <w:t>laws</w:t>
      </w:r>
      <w:r w:rsidRPr="00477FE0">
        <w:rPr>
          <w:rStyle w:val="StyleUnderline"/>
        </w:rPr>
        <w:t>.”</w:t>
      </w:r>
      <w:r w:rsidRPr="00477FE0">
        <w:rPr>
          <w:sz w:val="16"/>
        </w:rPr>
        <w:t xml:space="preserve"> The same reasoning can apply to the EO. </w:t>
      </w:r>
      <w:r w:rsidRPr="00477FE0">
        <w:rPr>
          <w:rStyle w:val="StyleUnderline"/>
        </w:rPr>
        <w:t xml:space="preserve">Oak Ridge remains </w:t>
      </w:r>
      <w:r w:rsidRPr="00477FE0">
        <w:rPr>
          <w:rStyle w:val="Emphasis"/>
        </w:rPr>
        <w:t>controlling precedent</w:t>
      </w:r>
      <w:r w:rsidRPr="00477FE0">
        <w:rPr>
          <w:sz w:val="16"/>
        </w:rPr>
        <w:t xml:space="preserve"> under the FSLMRS.</w:t>
      </w:r>
    </w:p>
    <w:p w14:paraId="349672B6" w14:textId="77777777" w:rsidR="00B50769" w:rsidRPr="009D6022" w:rsidRDefault="00B50769" w:rsidP="00B50769">
      <w:pPr>
        <w:rPr>
          <w:rStyle w:val="StyleUnderline"/>
          <w:highlight w:val="cyan"/>
        </w:rPr>
      </w:pPr>
      <w:r w:rsidRPr="00477FE0">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ABB774D" w14:textId="77777777" w:rsidR="00B50769" w:rsidRPr="009D6022" w:rsidRDefault="00B50769" w:rsidP="00B50769">
      <w:pPr>
        <w:rPr>
          <w:rStyle w:val="StyleUnderline"/>
          <w:highlight w:val="cyan"/>
        </w:rPr>
      </w:pPr>
      <w:r w:rsidRPr="00477FE0">
        <w:rPr>
          <w:sz w:val="16"/>
        </w:rPr>
        <w:t xml:space="preserve">So understood, </w:t>
      </w:r>
      <w:r w:rsidRPr="00477FE0">
        <w:rPr>
          <w:rStyle w:val="StyleUnderline"/>
        </w:rPr>
        <w:t>the EO’s reliance on the national security exclusion</w:t>
      </w:r>
      <w:r w:rsidRPr="00477FE0">
        <w:rPr>
          <w:sz w:val="16"/>
        </w:rPr>
        <w:t xml:space="preserve"> in 5 U.S.C. § 7103(b)(1) </w:t>
      </w:r>
      <w:r w:rsidRPr="00477FE0">
        <w:t>is</w:t>
      </w:r>
      <w:r w:rsidRPr="00477FE0">
        <w:rPr>
          <w:rStyle w:val="StyleUnderline"/>
        </w:rPr>
        <w:t xml:space="preserve"> based on the </w:t>
      </w:r>
      <w:r w:rsidRPr="00477FE0">
        <w:rPr>
          <w:rStyle w:val="Emphasis"/>
        </w:rPr>
        <w:t>blanket assumption</w:t>
      </w:r>
      <w:r w:rsidRPr="00477FE0">
        <w:rPr>
          <w:rStyle w:val="StyleUnderline"/>
        </w:rPr>
        <w:t xml:space="preserve"> that because a primary function of a portion of these units is devoted to national security, the </w:t>
      </w:r>
      <w:r w:rsidRPr="00477FE0">
        <w:rPr>
          <w:rStyle w:val="Emphasis"/>
        </w:rPr>
        <w:t>exacting</w:t>
      </w:r>
      <w:r w:rsidRPr="00477FE0">
        <w:rPr>
          <w:rStyle w:val="StyleUnderline"/>
        </w:rPr>
        <w:t xml:space="preserve">, job-by-job bargaining </w:t>
      </w:r>
      <w:r w:rsidRPr="00477FE0">
        <w:rPr>
          <w:rStyle w:val="Emphasis"/>
        </w:rPr>
        <w:t>unit determinations</w:t>
      </w:r>
      <w:r w:rsidRPr="00477FE0">
        <w:rPr>
          <w:rStyle w:val="StyleUnderline"/>
        </w:rPr>
        <w:t xml:space="preserve"> required by</w:t>
      </w:r>
      <w:r w:rsidRPr="00477FE0">
        <w:rPr>
          <w:sz w:val="16"/>
        </w:rPr>
        <w:t xml:space="preserve"> 5 U.S.C. § </w:t>
      </w:r>
      <w:r w:rsidRPr="00477FE0">
        <w:rPr>
          <w:rStyle w:val="StyleUnderline"/>
        </w:rPr>
        <w:t xml:space="preserve">7112(b)(6) need not be undertaken for the agency </w:t>
      </w:r>
      <w:r w:rsidRPr="00477FE0">
        <w:rPr>
          <w:rStyle w:val="Emphasis"/>
        </w:rPr>
        <w:t>as a whole</w:t>
      </w:r>
      <w:r w:rsidRPr="00477FE0">
        <w:rPr>
          <w:rStyle w:val="StyleUnderline"/>
        </w:rPr>
        <w:t xml:space="preserve">. This reflects neither a fair reading of the </w:t>
      </w:r>
      <w:r w:rsidRPr="00477FE0">
        <w:rPr>
          <w:rStyle w:val="Emphasis"/>
        </w:rPr>
        <w:t>text</w:t>
      </w:r>
      <w:r w:rsidRPr="00477FE0">
        <w:rPr>
          <w:rStyle w:val="StyleUnderline"/>
        </w:rPr>
        <w:t xml:space="preserve"> of the statute, nor </w:t>
      </w:r>
      <w:r w:rsidRPr="00477FE0">
        <w:rPr>
          <w:rStyle w:val="Emphasis"/>
        </w:rPr>
        <w:t>practice</w:t>
      </w:r>
      <w:r w:rsidRPr="00477FE0">
        <w:rPr>
          <w:rStyle w:val="StyleUnderline"/>
        </w:rPr>
        <w:t>.</w:t>
      </w:r>
    </w:p>
    <w:p w14:paraId="54DC8DE0" w14:textId="77777777" w:rsidR="00B50769" w:rsidRPr="009D6022" w:rsidRDefault="00B50769" w:rsidP="00B50769">
      <w:pPr>
        <w:rPr>
          <w:rStyle w:val="StyleUnderline"/>
          <w:highlight w:val="cyan"/>
        </w:rPr>
      </w:pPr>
      <w:r w:rsidRPr="00477FE0">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C3BC077" w14:textId="77777777" w:rsidR="00B50769" w:rsidRPr="009D6022" w:rsidRDefault="00B50769" w:rsidP="00B50769">
      <w:pPr>
        <w:rPr>
          <w:rStyle w:val="StyleUnderline"/>
          <w:highlight w:val="cyan"/>
        </w:rPr>
      </w:pPr>
      <w:r w:rsidRPr="00477FE0">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0B5352E6" w14:textId="77777777" w:rsidR="00B50769" w:rsidRPr="009D6022" w:rsidRDefault="00B50769" w:rsidP="00B50769">
      <w:pPr>
        <w:rPr>
          <w:rStyle w:val="StyleUnderline"/>
          <w:highlight w:val="cyan"/>
        </w:rPr>
      </w:pPr>
      <w:r w:rsidRPr="00477FE0">
        <w:rPr>
          <w:sz w:val="16"/>
        </w:rPr>
        <w:t xml:space="preserve">Moreover, </w:t>
      </w:r>
      <w:r w:rsidRPr="00477FE0">
        <w:rPr>
          <w:rStyle w:val="StyleUnderline"/>
        </w:rPr>
        <w:t xml:space="preserve">actual </w:t>
      </w:r>
      <w:r w:rsidRPr="009D6022">
        <w:rPr>
          <w:rStyle w:val="Emphasis"/>
          <w:highlight w:val="cyan"/>
        </w:rPr>
        <w:t>data</w:t>
      </w:r>
      <w:r w:rsidRPr="009D6022">
        <w:rPr>
          <w:rStyle w:val="StyleUnderline"/>
          <w:highlight w:val="cyan"/>
        </w:rPr>
        <w:t xml:space="preserve"> demonstrates</w:t>
      </w:r>
      <w:r w:rsidRPr="00477FE0">
        <w:rPr>
          <w:rStyle w:val="StyleUnderline"/>
        </w:rPr>
        <w:t xml:space="preserve"> that </w:t>
      </w:r>
      <w:r w:rsidRPr="00477FE0">
        <w:rPr>
          <w:rStyle w:val="Emphasis"/>
        </w:rPr>
        <w:t xml:space="preserve">national </w:t>
      </w:r>
      <w:r w:rsidRPr="009D6022">
        <w:rPr>
          <w:rStyle w:val="Emphasis"/>
          <w:highlight w:val="cyan"/>
        </w:rPr>
        <w:t>security</w:t>
      </w:r>
      <w:r w:rsidRPr="009D6022">
        <w:rPr>
          <w:rStyle w:val="StyleUnderline"/>
          <w:highlight w:val="cyan"/>
        </w:rPr>
        <w:t xml:space="preserve"> is</w:t>
      </w:r>
      <w:r w:rsidRPr="00477FE0">
        <w:rPr>
          <w:rStyle w:val="StyleUnderline"/>
        </w:rPr>
        <w:t xml:space="preserve"> a subject </w:t>
      </w:r>
      <w:r w:rsidRPr="009D6022">
        <w:rPr>
          <w:rStyle w:val="Emphasis"/>
          <w:highlight w:val="cyan"/>
        </w:rPr>
        <w:t>rarely</w:t>
      </w:r>
      <w:r w:rsidRPr="009D6022">
        <w:rPr>
          <w:rStyle w:val="StyleUnderline"/>
          <w:highlight w:val="cyan"/>
        </w:rPr>
        <w:t xml:space="preserve"> touched upon in</w:t>
      </w:r>
      <w:r w:rsidRPr="00477FE0">
        <w:rPr>
          <w:rStyle w:val="StyleUnderline"/>
        </w:rPr>
        <w:t xml:space="preserve"> federal sector </w:t>
      </w:r>
      <w:r w:rsidRPr="009D6022">
        <w:rPr>
          <w:rStyle w:val="Emphasis"/>
          <w:highlight w:val="cyan"/>
        </w:rPr>
        <w:t>arbitration</w:t>
      </w:r>
      <w:r w:rsidRPr="00477FE0">
        <w:rPr>
          <w:sz w:val="16"/>
        </w:rPr>
        <w:t xml:space="preserve">. Using the advanced search function of the FLRA’s comprehensive compilation of all awards appealed under 5 U.S.C. § 7122 from 1980 through 2025, the search identified 2,324 challenges. Of these, </w:t>
      </w:r>
      <w:r w:rsidRPr="00477FE0">
        <w:rPr>
          <w:rStyle w:val="StyleUnderline"/>
        </w:rPr>
        <w:t>a search</w:t>
      </w:r>
      <w:r w:rsidRPr="00477FE0">
        <w:rPr>
          <w:sz w:val="16"/>
        </w:rPr>
        <w:t xml:space="preserve"> for keywords </w:t>
      </w:r>
      <w:r w:rsidRPr="00477FE0">
        <w:rPr>
          <w:rStyle w:val="StyleUnderline"/>
        </w:rPr>
        <w:t xml:space="preserve">related to the FSLMRS’s national security exemption found </w:t>
      </w:r>
      <w:r w:rsidRPr="009D6022">
        <w:rPr>
          <w:rStyle w:val="StyleUnderline"/>
          <w:highlight w:val="cyan"/>
        </w:rPr>
        <w:t xml:space="preserve">only </w:t>
      </w:r>
      <w:r w:rsidRPr="009D6022">
        <w:rPr>
          <w:rStyle w:val="Emphasis"/>
          <w:highlight w:val="cyan"/>
        </w:rPr>
        <w:t>five awards</w:t>
      </w:r>
      <w:r w:rsidRPr="009D6022">
        <w:rPr>
          <w:rStyle w:val="StyleUnderline"/>
          <w:highlight w:val="cyan"/>
        </w:rPr>
        <w:t xml:space="preserve"> in the past </w:t>
      </w:r>
      <w:r w:rsidRPr="009D6022">
        <w:rPr>
          <w:rStyle w:val="Emphasis"/>
          <w:highlight w:val="cyan"/>
        </w:rPr>
        <w:t>45 years</w:t>
      </w:r>
      <w:r w:rsidRPr="00477FE0">
        <w:rPr>
          <w:rStyle w:val="StyleUnderline"/>
        </w:rPr>
        <w:t xml:space="preserve"> that </w:t>
      </w:r>
      <w:r w:rsidRPr="009D6022">
        <w:rPr>
          <w:rStyle w:val="StyleUnderline"/>
          <w:highlight w:val="cyan"/>
        </w:rPr>
        <w:t>have</w:t>
      </w:r>
      <w:r w:rsidRPr="00477FE0">
        <w:rPr>
          <w:rStyle w:val="StyleUnderline"/>
        </w:rPr>
        <w:t xml:space="preserve"> possible </w:t>
      </w:r>
      <w:r w:rsidRPr="009D6022">
        <w:rPr>
          <w:rStyle w:val="StyleUnderline"/>
          <w:highlight w:val="cyan"/>
        </w:rPr>
        <w:t>relevance</w:t>
      </w:r>
      <w:r w:rsidRPr="00477FE0">
        <w:rPr>
          <w:rStyle w:val="StyleUnderline"/>
        </w:rPr>
        <w:t xml:space="preserve">; that is, </w:t>
      </w:r>
      <w:r w:rsidRPr="00477FE0">
        <w:rPr>
          <w:rStyle w:val="Emphasis"/>
          <w:szCs w:val="24"/>
        </w:rPr>
        <w:t>0.00215 percent</w:t>
      </w:r>
      <w:r w:rsidRPr="00477FE0">
        <w:rPr>
          <w:rStyle w:val="StyleUnderline"/>
        </w:rPr>
        <w:t xml:space="preserve"> of all awards</w:t>
      </w:r>
      <w:r w:rsidRPr="00477FE0">
        <w:rPr>
          <w:sz w:val="16"/>
        </w:rPr>
        <w:t>.</w:t>
      </w:r>
    </w:p>
    <w:p w14:paraId="16A007D7" w14:textId="77777777" w:rsidR="00B50769" w:rsidRPr="009D6022" w:rsidRDefault="00B50769" w:rsidP="00B50769">
      <w:pPr>
        <w:rPr>
          <w:rStyle w:val="StyleUnderline"/>
          <w:highlight w:val="cyan"/>
        </w:rPr>
      </w:pPr>
      <w:r w:rsidRPr="00477FE0">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459851F" w14:textId="77777777" w:rsidR="00B50769" w:rsidRPr="009D6022" w:rsidRDefault="00B50769" w:rsidP="00B50769">
      <w:pPr>
        <w:rPr>
          <w:rStyle w:val="StyleUnderline"/>
          <w:highlight w:val="cyan"/>
        </w:rPr>
      </w:pPr>
      <w:r w:rsidRPr="00477FE0">
        <w:rPr>
          <w:rStyle w:val="StyleUnderline"/>
        </w:rPr>
        <w:t xml:space="preserve">When the </w:t>
      </w:r>
      <w:r w:rsidRPr="00477FE0">
        <w:rPr>
          <w:rStyle w:val="Emphasis"/>
        </w:rPr>
        <w:t>empirical ev</w:t>
      </w:r>
      <w:r w:rsidRPr="00477FE0">
        <w:rPr>
          <w:rStyle w:val="StyleUnderline"/>
        </w:rPr>
        <w:t xml:space="preserve">idence is properly considered, the public record </w:t>
      </w:r>
      <w:r w:rsidRPr="009D6022">
        <w:rPr>
          <w:rStyle w:val="StyleUnderline"/>
          <w:highlight w:val="cyan"/>
        </w:rPr>
        <w:t>demonstrates</w:t>
      </w:r>
      <w:r w:rsidRPr="00477FE0">
        <w:rPr>
          <w:rStyle w:val="StyleUnderline"/>
        </w:rPr>
        <w:t xml:space="preserve"> that </w:t>
      </w:r>
      <w:r w:rsidRPr="009D6022">
        <w:rPr>
          <w:rStyle w:val="StyleUnderline"/>
          <w:highlight w:val="cyan"/>
        </w:rPr>
        <w:t>arbitration</w:t>
      </w:r>
      <w:r w:rsidRPr="00477FE0">
        <w:rPr>
          <w:rStyle w:val="StyleUnderline"/>
        </w:rPr>
        <w:t xml:space="preserve"> under CBAs </w:t>
      </w:r>
      <w:r w:rsidRPr="009D6022">
        <w:rPr>
          <w:rStyle w:val="StyleUnderline"/>
          <w:highlight w:val="cyan"/>
        </w:rPr>
        <w:t xml:space="preserve">neither </w:t>
      </w:r>
      <w:r w:rsidRPr="009D6022">
        <w:rPr>
          <w:rStyle w:val="Emphasis"/>
          <w:highlight w:val="cyan"/>
        </w:rPr>
        <w:t>interferes</w:t>
      </w:r>
      <w:r w:rsidRPr="00477FE0">
        <w:rPr>
          <w:rStyle w:val="StyleUnderline"/>
        </w:rPr>
        <w:t xml:space="preserve"> with </w:t>
      </w:r>
      <w:r w:rsidRPr="009D6022">
        <w:rPr>
          <w:rStyle w:val="StyleUnderline"/>
          <w:highlight w:val="cyan"/>
        </w:rPr>
        <w:t xml:space="preserve">nor </w:t>
      </w:r>
      <w:r w:rsidRPr="009D6022">
        <w:rPr>
          <w:rStyle w:val="Emphasis"/>
          <w:highlight w:val="cyan"/>
        </w:rPr>
        <w:t>constrains</w:t>
      </w:r>
      <w:r w:rsidRPr="00477FE0">
        <w:rPr>
          <w:rStyle w:val="StyleUnderline"/>
        </w:rPr>
        <w:t xml:space="preserve"> agency </w:t>
      </w:r>
      <w:r w:rsidRPr="009D6022">
        <w:rPr>
          <w:rStyle w:val="StyleUnderline"/>
          <w:highlight w:val="cyan"/>
        </w:rPr>
        <w:t>action based on</w:t>
      </w:r>
      <w:r w:rsidRPr="00477FE0">
        <w:rPr>
          <w:rStyle w:val="StyleUnderline"/>
        </w:rPr>
        <w:t xml:space="preserve"> </w:t>
      </w:r>
      <w:r w:rsidRPr="00477FE0">
        <w:rPr>
          <w:rStyle w:val="Emphasis"/>
        </w:rPr>
        <w:t xml:space="preserve">national </w:t>
      </w:r>
      <w:r w:rsidRPr="009D6022">
        <w:rPr>
          <w:rStyle w:val="Emphasis"/>
          <w:highlight w:val="cyan"/>
        </w:rPr>
        <w:t>security</w:t>
      </w:r>
      <w:r w:rsidRPr="00477FE0">
        <w:rPr>
          <w:rStyle w:val="StyleUnderline"/>
        </w:rPr>
        <w:t xml:space="preserve">. The EO cannot be supported by relying on </w:t>
      </w:r>
      <w:r w:rsidRPr="00477FE0">
        <w:rPr>
          <w:rStyle w:val="Emphasis"/>
        </w:rPr>
        <w:t>faulty empirical evidence</w:t>
      </w:r>
      <w:r w:rsidRPr="00477FE0">
        <w:rPr>
          <w:rStyle w:val="StyleUnderline"/>
        </w:rPr>
        <w:t>.</w:t>
      </w:r>
    </w:p>
    <w:p w14:paraId="4954AAB6" w14:textId="77777777" w:rsidR="00B50769" w:rsidRPr="009D6022" w:rsidRDefault="00B50769" w:rsidP="00B50769">
      <w:pPr>
        <w:rPr>
          <w:rStyle w:val="StyleUnderline"/>
          <w:highlight w:val="cyan"/>
        </w:rPr>
      </w:pPr>
    </w:p>
    <w:p w14:paraId="5025E7A6" w14:textId="77777777" w:rsidR="00B50769" w:rsidRPr="009D6022" w:rsidRDefault="00B50769" w:rsidP="00B50769">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5934BBD9" w14:textId="77777777" w:rsidR="00B50769" w:rsidRPr="009D6022" w:rsidRDefault="00B50769" w:rsidP="00B50769">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571746ED" w14:textId="77777777" w:rsidR="00B50769" w:rsidRPr="009D6022" w:rsidRDefault="00B50769" w:rsidP="00B50769">
      <w:pPr>
        <w:rPr>
          <w:rStyle w:val="StyleUnderline"/>
          <w:highlight w:val="cyan"/>
        </w:rPr>
      </w:pPr>
      <w:r w:rsidRPr="000C0768">
        <w:rPr>
          <w:sz w:val="16"/>
        </w:rPr>
        <w:t>Introduction</w:t>
      </w:r>
    </w:p>
    <w:p w14:paraId="3308DCCC" w14:textId="77777777" w:rsidR="00B50769" w:rsidRPr="009D6022" w:rsidRDefault="00B50769" w:rsidP="00B50769">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760B4AC2" w14:textId="77777777" w:rsidR="00B50769" w:rsidRPr="009D6022" w:rsidRDefault="00B50769" w:rsidP="00B50769">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2A3FEDB6" w14:textId="77777777" w:rsidR="00B50769" w:rsidRPr="009D6022" w:rsidRDefault="00B50769" w:rsidP="00B50769">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18F350F" w14:textId="77777777" w:rsidR="00B50769" w:rsidRPr="009D6022" w:rsidRDefault="00B50769" w:rsidP="00B50769">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1DF36767" w14:textId="77777777" w:rsidR="00B50769" w:rsidRPr="009D6022" w:rsidRDefault="00B50769" w:rsidP="00B50769">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1DD2A413" w14:textId="77777777" w:rsidR="00B50769" w:rsidRPr="009D6022" w:rsidRDefault="00B50769" w:rsidP="00B50769">
      <w:pPr>
        <w:rPr>
          <w:rStyle w:val="StyleUnderline"/>
          <w:highlight w:val="cyan"/>
        </w:rPr>
      </w:pPr>
      <w:r w:rsidRPr="000C0768">
        <w:rPr>
          <w:sz w:val="16"/>
        </w:rPr>
        <w:t>Patterns of Backsliding</w:t>
      </w:r>
    </w:p>
    <w:p w14:paraId="34ED3595" w14:textId="77777777" w:rsidR="00B50769" w:rsidRPr="009D6022" w:rsidRDefault="00B50769" w:rsidP="00B50769">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B2D7650" w14:textId="77777777" w:rsidR="00B50769" w:rsidRPr="009D6022" w:rsidRDefault="00B50769" w:rsidP="00B50769">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A20A517" w14:textId="77777777" w:rsidR="00B50769" w:rsidRPr="009D6022" w:rsidRDefault="00B50769" w:rsidP="00B50769">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016A4EE2" w14:textId="77777777" w:rsidR="00B50769" w:rsidRPr="009D6022" w:rsidRDefault="00B50769" w:rsidP="00B50769">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6660DA50" w14:textId="77777777" w:rsidR="00B50769" w:rsidRPr="009D6022" w:rsidRDefault="00B50769" w:rsidP="00B50769">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CA42155" w14:textId="77777777" w:rsidR="00B50769" w:rsidRPr="009D6022" w:rsidRDefault="00B50769" w:rsidP="00B50769">
      <w:pPr>
        <w:rPr>
          <w:rStyle w:val="StyleUnderline"/>
          <w:highlight w:val="cyan"/>
        </w:rPr>
      </w:pPr>
      <w:r w:rsidRPr="000C0768">
        <w:rPr>
          <w:sz w:val="16"/>
        </w:rPr>
        <w:t>Centralizing Control</w:t>
      </w:r>
    </w:p>
    <w:p w14:paraId="2F9F78E5" w14:textId="77777777" w:rsidR="00B50769" w:rsidRPr="009D6022" w:rsidRDefault="00B50769" w:rsidP="00B50769">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13EDB9D1" w14:textId="77777777" w:rsidR="00B50769" w:rsidRPr="009D6022" w:rsidRDefault="00B50769" w:rsidP="00B50769">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21FE4B7D" w14:textId="77777777" w:rsidR="00B50769" w:rsidRPr="009D6022" w:rsidRDefault="00B50769" w:rsidP="00B50769">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33A2B59B" w14:textId="77777777" w:rsidR="00B50769" w:rsidRPr="009D6022" w:rsidRDefault="00B50769" w:rsidP="00B50769">
      <w:pPr>
        <w:rPr>
          <w:rStyle w:val="StyleUnderline"/>
          <w:highlight w:val="cyan"/>
        </w:rPr>
      </w:pPr>
      <w:r w:rsidRPr="000C0768">
        <w:rPr>
          <w:sz w:val="16"/>
        </w:rPr>
        <w:t>Politicization of Personnel</w:t>
      </w:r>
    </w:p>
    <w:p w14:paraId="041DC1D2" w14:textId="77777777" w:rsidR="00B50769" w:rsidRPr="009D6022" w:rsidRDefault="00B50769" w:rsidP="00B50769">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4A145D9" w14:textId="77777777" w:rsidR="00B50769" w:rsidRPr="009D6022" w:rsidRDefault="00B50769" w:rsidP="00B50769">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3A013DEB" w14:textId="77777777" w:rsidR="00B50769" w:rsidRPr="009D6022" w:rsidRDefault="00B50769" w:rsidP="00B50769">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5CB14107" w14:textId="77777777" w:rsidR="00B50769" w:rsidRPr="009D6022" w:rsidRDefault="00B50769" w:rsidP="00B50769">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17188F86" w14:textId="77777777" w:rsidR="00B50769" w:rsidRPr="009D6022" w:rsidRDefault="00B50769" w:rsidP="00B50769">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2446C353" w14:textId="77777777" w:rsidR="00B50769" w:rsidRPr="009D6022" w:rsidRDefault="00B50769" w:rsidP="00B50769">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49C0111B" w14:textId="77777777" w:rsidR="00B50769" w:rsidRPr="009D6022" w:rsidRDefault="00B50769" w:rsidP="00B50769">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85D1D5C" w14:textId="77777777" w:rsidR="00B50769" w:rsidRPr="009D6022" w:rsidRDefault="00B50769" w:rsidP="00B50769">
      <w:pPr>
        <w:rPr>
          <w:rStyle w:val="StyleUnderline"/>
          <w:highlight w:val="cyan"/>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573C497B" w14:textId="77777777" w:rsidR="00B50769" w:rsidRPr="009D6022" w:rsidRDefault="00B50769" w:rsidP="00B50769">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3EDBE593" w14:textId="77777777" w:rsidR="00B50769" w:rsidRPr="009D6022" w:rsidRDefault="00B50769" w:rsidP="00B50769">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150315D7" w14:textId="77777777" w:rsidR="00B50769" w:rsidRPr="009D6022" w:rsidRDefault="00B50769" w:rsidP="00B50769">
      <w:pPr>
        <w:rPr>
          <w:rStyle w:val="StyleUnderline"/>
          <w:highlight w:val="cyan"/>
        </w:rPr>
      </w:pPr>
    </w:p>
    <w:p w14:paraId="32699FFD" w14:textId="77777777" w:rsidR="00B50769" w:rsidRPr="009D6022" w:rsidRDefault="00B50769" w:rsidP="00B50769">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192B804F" w14:textId="77777777" w:rsidR="00B50769" w:rsidRPr="009D6022" w:rsidRDefault="00B50769" w:rsidP="00B50769">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34E6108B" w14:textId="77777777" w:rsidR="00B50769" w:rsidRPr="009D6022" w:rsidRDefault="00B50769" w:rsidP="00B50769">
      <w:pPr>
        <w:rPr>
          <w:rStyle w:val="StyleUnderline"/>
          <w:highlight w:val="cyan"/>
        </w:rPr>
      </w:pPr>
      <w:r w:rsidRPr="00477FE0">
        <w:rPr>
          <w:sz w:val="16"/>
        </w:rPr>
        <w:t>Best-Case Scenario: Weakening the Civil Service Risk Management Role</w:t>
      </w:r>
    </w:p>
    <w:p w14:paraId="79158706" w14:textId="77777777" w:rsidR="00B50769" w:rsidRPr="009D6022" w:rsidRDefault="00B50769" w:rsidP="00B50769">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49E9EBE9" w14:textId="77777777" w:rsidR="00B50769" w:rsidRPr="009D6022" w:rsidRDefault="00B50769" w:rsidP="00B50769">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2E0C37DE" w14:textId="77777777" w:rsidR="00B50769" w:rsidRPr="009D6022" w:rsidRDefault="00B50769" w:rsidP="00B50769">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5C7FA8B" w14:textId="77777777" w:rsidR="00B50769" w:rsidRPr="009D6022" w:rsidRDefault="00B50769" w:rsidP="00B50769">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03E3777F" w14:textId="77777777" w:rsidR="00B50769" w:rsidRPr="009D6022" w:rsidRDefault="00B50769" w:rsidP="00B50769">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486C042D" w14:textId="77777777" w:rsidR="00B50769" w:rsidRPr="009D6022" w:rsidRDefault="00B50769" w:rsidP="00B50769">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2E8FF4C" w14:textId="77777777" w:rsidR="00B50769" w:rsidRPr="009D6022" w:rsidRDefault="00B50769" w:rsidP="00B50769">
      <w:pPr>
        <w:rPr>
          <w:rStyle w:val="StyleUnderline"/>
          <w:highlight w:val="cyan"/>
        </w:rPr>
      </w:pPr>
      <w:r w:rsidRPr="00477FE0">
        <w:rPr>
          <w:sz w:val="16"/>
        </w:rPr>
        <w:t>Worst-Case Scenario: Harming National Security</w:t>
      </w:r>
    </w:p>
    <w:p w14:paraId="6F96F55A" w14:textId="77777777" w:rsidR="00B50769" w:rsidRPr="009D6022" w:rsidRDefault="00B50769" w:rsidP="00B50769">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D4F6985" w14:textId="77777777" w:rsidR="00B50769" w:rsidRPr="009D6022" w:rsidRDefault="00B50769" w:rsidP="00B50769">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A8FD57B" w14:textId="77777777" w:rsidR="00B50769" w:rsidRPr="009D6022" w:rsidRDefault="00B50769" w:rsidP="00B50769">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3AFD9212" w14:textId="77777777" w:rsidR="00B50769" w:rsidRPr="009D6022" w:rsidRDefault="00B50769" w:rsidP="00B50769">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CD993D5" w14:textId="77777777" w:rsidR="00B50769" w:rsidRPr="009D6022" w:rsidRDefault="00B50769" w:rsidP="00B50769">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2091D4F" w14:textId="77777777" w:rsidR="00B50769" w:rsidRPr="009D6022" w:rsidRDefault="00B50769" w:rsidP="00B50769">
      <w:pPr>
        <w:rPr>
          <w:rStyle w:val="StyleUnderline"/>
          <w:highlight w:val="cyan"/>
        </w:rPr>
      </w:pPr>
      <w:r w:rsidRPr="00477FE0">
        <w:rPr>
          <w:sz w:val="16"/>
        </w:rPr>
        <w:t>Why Shouldn’t the President Get a Say?</w:t>
      </w:r>
    </w:p>
    <w:p w14:paraId="22B62BC1" w14:textId="77777777" w:rsidR="00B50769" w:rsidRPr="009D6022" w:rsidRDefault="00B50769" w:rsidP="00B50769">
      <w:pPr>
        <w:rPr>
          <w:rStyle w:val="StyleUnderline"/>
          <w:highlight w:val="cyan"/>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41B94C9A" w14:textId="77777777" w:rsidR="00B50769" w:rsidRPr="009D6022" w:rsidRDefault="00B50769" w:rsidP="00B50769">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7CBC8057" w14:textId="77777777" w:rsidR="00B50769" w:rsidRPr="009D6022" w:rsidRDefault="00B50769" w:rsidP="00B50769">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669485FC" w14:textId="77777777" w:rsidR="00B50769" w:rsidRPr="009D6022" w:rsidRDefault="00B50769" w:rsidP="00B50769">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AE50277" w14:textId="77777777" w:rsidR="00B50769" w:rsidRPr="009D6022" w:rsidRDefault="00B50769" w:rsidP="00B50769">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6E9C7AFA" w14:textId="77777777" w:rsidR="00B50769" w:rsidRPr="009D6022" w:rsidRDefault="00B50769" w:rsidP="00B50769">
      <w:pPr>
        <w:rPr>
          <w:rStyle w:val="StyleUnderline"/>
          <w:highlight w:val="cyan"/>
        </w:rPr>
      </w:pPr>
    </w:p>
    <w:p w14:paraId="0426AA75" w14:textId="77777777" w:rsidR="00B50769" w:rsidRPr="009D6022" w:rsidRDefault="00B50769" w:rsidP="00B50769">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5A65F1B1" w14:textId="77777777" w:rsidR="00B50769" w:rsidRPr="009D6022" w:rsidRDefault="00B50769" w:rsidP="00B50769">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13F5ED11" w14:textId="77777777" w:rsidR="00B50769" w:rsidRPr="009D6022" w:rsidRDefault="00B50769" w:rsidP="00B50769">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5C946FE1" w14:textId="77777777" w:rsidR="00B50769" w:rsidRPr="009D6022" w:rsidRDefault="00B50769" w:rsidP="00B50769">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4594E840" w14:textId="77777777" w:rsidR="00B50769" w:rsidRPr="009D6022" w:rsidRDefault="00B50769" w:rsidP="00B50769">
      <w:pPr>
        <w:rPr>
          <w:rStyle w:val="StyleUnderline"/>
          <w:highlight w:val="cyan"/>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7C9EAD19" w14:textId="77777777" w:rsidR="00B50769" w:rsidRPr="009D6022" w:rsidRDefault="00B50769" w:rsidP="00B50769">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E638DB8" w14:textId="77777777" w:rsidR="00B50769" w:rsidRPr="009D6022" w:rsidRDefault="00B50769" w:rsidP="00B50769">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C40AC93" w14:textId="77777777" w:rsidR="00B50769" w:rsidRPr="009D6022" w:rsidRDefault="00B50769" w:rsidP="00B50769">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829706C" w14:textId="77777777" w:rsidR="00B50769" w:rsidRPr="009D6022" w:rsidRDefault="00B50769" w:rsidP="00B50769">
      <w:pPr>
        <w:rPr>
          <w:rStyle w:val="StyleUnderline"/>
          <w:highlight w:val="cyan"/>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9D6022">
        <w:rPr>
          <w:rStyle w:val="StyleUnderline"/>
          <w:highlight w:val="cyan"/>
        </w:rPr>
        <w:t>the</w:t>
      </w:r>
      <w:r w:rsidRPr="009D6022">
        <w:rPr>
          <w:sz w:val="16"/>
          <w:highlight w:val="cyan"/>
        </w:rPr>
        <w:t xml:space="preserve"> </w:t>
      </w:r>
      <w:r w:rsidRPr="009D6022">
        <w:rPr>
          <w:rStyle w:val="Emphasis"/>
          <w:highlight w:val="cyan"/>
        </w:rPr>
        <w:t>most significant</w:t>
      </w:r>
      <w:r w:rsidRPr="009D6022">
        <w:rPr>
          <w:sz w:val="16"/>
          <w:highlight w:val="cyan"/>
        </w:rPr>
        <w:t xml:space="preserve"> </w:t>
      </w:r>
      <w:r w:rsidRPr="009D6022">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9D6022">
        <w:rPr>
          <w:rStyle w:val="StyleUnderline"/>
          <w:highlight w:val="cyan"/>
        </w:rPr>
        <w:t>is</w:t>
      </w:r>
      <w:r w:rsidRPr="00E3020E">
        <w:rPr>
          <w:sz w:val="16"/>
        </w:rPr>
        <w:t xml:space="preserve"> absolutely not acting as a homeostatic regulator. Instead, of dampening down the chaos, it is accelerating it, while </w:t>
      </w:r>
      <w:r w:rsidRPr="009D6022">
        <w:rPr>
          <w:rStyle w:val="Emphasis"/>
          <w:highlight w:val="cyan"/>
        </w:rPr>
        <w:t>ripping out</w:t>
      </w:r>
      <w:r w:rsidRPr="00E3020E">
        <w:rPr>
          <w:sz w:val="16"/>
        </w:rPr>
        <w:t xml:space="preserve"> large swathes of </w:t>
      </w:r>
      <w:r w:rsidRPr="009D6022">
        <w:rPr>
          <w:rStyle w:val="StyleUnderline"/>
          <w:highlight w:val="cyan"/>
        </w:rPr>
        <w:t>the admin</w:t>
      </w:r>
      <w:r w:rsidRPr="005055A9">
        <w:rPr>
          <w:rStyle w:val="StyleUnderline"/>
        </w:rPr>
        <w:t xml:space="preserve">istrative </w:t>
      </w:r>
      <w:r w:rsidRPr="009D6022">
        <w:rPr>
          <w:rStyle w:val="StyleUnderline"/>
          <w:highlight w:val="cyan"/>
        </w:rPr>
        <w:t>apparatus</w:t>
      </w:r>
      <w:r w:rsidRPr="00E3020E">
        <w:rPr>
          <w:sz w:val="16"/>
        </w:rPr>
        <w:t xml:space="preserve"> that potentially allow it to understand the environment and influence it.</w:t>
      </w:r>
    </w:p>
    <w:p w14:paraId="48CAC42A" w14:textId="77777777" w:rsidR="00B50769" w:rsidRPr="009D6022" w:rsidRDefault="00B50769" w:rsidP="00B50769">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5D44C70" w14:textId="77777777" w:rsidR="00B50769" w:rsidRPr="009D6022" w:rsidRDefault="00B50769" w:rsidP="00B50769">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C851B9C" w14:textId="77777777" w:rsidR="00B50769" w:rsidRPr="009D6022" w:rsidRDefault="00B50769" w:rsidP="00B5076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9D6022">
        <w:rPr>
          <w:rStyle w:val="StyleUnderline"/>
          <w:highlight w:val="cyan"/>
        </w:rPr>
        <w:t>of</w:t>
      </w:r>
      <w:r w:rsidRPr="00E3020E">
        <w:rPr>
          <w:sz w:val="16"/>
        </w:rPr>
        <w:t xml:space="preserve"> two or more of </w:t>
      </w:r>
      <w:r w:rsidRPr="009D6022">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79810EFA" w14:textId="77777777" w:rsidR="00B50769" w:rsidRPr="009D6022" w:rsidRDefault="00B50769" w:rsidP="00B50769">
      <w:pPr>
        <w:rPr>
          <w:rStyle w:val="StyleUnderline"/>
          <w:highlight w:val="cyan"/>
        </w:rPr>
      </w:pPr>
    </w:p>
    <w:p w14:paraId="67288ED2" w14:textId="77777777" w:rsidR="00B50769" w:rsidRPr="009D6022" w:rsidRDefault="00B50769" w:rsidP="00B50769">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19FBEDD3" w14:textId="77777777" w:rsidR="00B50769" w:rsidRPr="009D6022" w:rsidRDefault="00B50769" w:rsidP="00B50769">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0DF81D4" w14:textId="77777777" w:rsidR="00B50769" w:rsidRPr="009D6022" w:rsidRDefault="00B50769" w:rsidP="00B50769">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49849B79" w14:textId="77777777" w:rsidR="00B50769" w:rsidRPr="009D6022" w:rsidRDefault="00B50769" w:rsidP="00B50769">
      <w:pPr>
        <w:rPr>
          <w:rStyle w:val="StyleUnderline"/>
          <w:highlight w:val="cyan"/>
        </w:rPr>
      </w:pPr>
      <w:r w:rsidRPr="00477FE0">
        <w:rPr>
          <w:sz w:val="16"/>
        </w:rPr>
        <w:t>AILSA CHANG, HOST:</w:t>
      </w:r>
    </w:p>
    <w:p w14:paraId="7F4D5BBA" w14:textId="77777777" w:rsidR="00B50769" w:rsidRPr="009D6022" w:rsidRDefault="00B50769" w:rsidP="00B50769">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5C4E88D" w14:textId="77777777" w:rsidR="00B50769" w:rsidRPr="009D6022" w:rsidRDefault="00B50769" w:rsidP="00B50769">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7E1A5E55" w14:textId="77777777" w:rsidR="00B50769" w:rsidRPr="009D6022" w:rsidRDefault="00B50769" w:rsidP="00B50769">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54A1DF69" w14:textId="77777777" w:rsidR="00B50769" w:rsidRPr="009D6022" w:rsidRDefault="00B50769" w:rsidP="00B50769">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610494C9" w14:textId="77777777" w:rsidR="00B50769" w:rsidRPr="009D6022" w:rsidRDefault="00B50769" w:rsidP="00B50769">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07CCD477" w14:textId="77777777" w:rsidR="00B50769" w:rsidRPr="009D6022" w:rsidRDefault="00B50769" w:rsidP="00B50769">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57FF8CDB" w14:textId="77777777" w:rsidR="00B50769" w:rsidRPr="009D6022" w:rsidRDefault="00B50769" w:rsidP="00B50769">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01CB8D2C" w14:textId="77777777" w:rsidR="00B50769" w:rsidRPr="009D6022" w:rsidRDefault="00B50769" w:rsidP="00B50769">
      <w:pPr>
        <w:rPr>
          <w:rStyle w:val="StyleUnderline"/>
          <w:highlight w:val="cyan"/>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78F37BC4" w14:textId="77777777" w:rsidR="00B50769" w:rsidRPr="009D6022" w:rsidRDefault="00B50769" w:rsidP="00B50769">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2FE0038B" w14:textId="77777777" w:rsidR="00B50769" w:rsidRPr="009D6022" w:rsidRDefault="00B50769" w:rsidP="00B50769">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FF4C749" w14:textId="77777777" w:rsidR="00B50769" w:rsidRPr="009D6022" w:rsidRDefault="00B50769" w:rsidP="00B50769">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2C8E028E" w14:textId="77777777" w:rsidR="00B50769" w:rsidRPr="009D6022" w:rsidRDefault="00B50769" w:rsidP="00B50769">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5F04BC8E" w14:textId="77777777" w:rsidR="00B50769" w:rsidRPr="009D6022" w:rsidRDefault="00B50769" w:rsidP="00B50769">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53C26B8D" w14:textId="77777777" w:rsidR="00B50769" w:rsidRPr="009D6022" w:rsidRDefault="00B50769" w:rsidP="00B50769">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64A4E380" w14:textId="77777777" w:rsidR="00B50769" w:rsidRPr="009D6022" w:rsidRDefault="00B50769" w:rsidP="00B50769">
      <w:pPr>
        <w:rPr>
          <w:rStyle w:val="StyleUnderline"/>
          <w:highlight w:val="cyan"/>
        </w:rPr>
      </w:pPr>
    </w:p>
    <w:p w14:paraId="24B89931" w14:textId="77777777" w:rsidR="00B50769" w:rsidRPr="009D6022" w:rsidRDefault="00B50769" w:rsidP="00B50769">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8D9B1A9" w14:textId="77777777" w:rsidR="00B50769" w:rsidRPr="009D6022" w:rsidRDefault="00B50769" w:rsidP="00B50769">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32817776" w14:textId="77777777" w:rsidR="00B50769" w:rsidRPr="009D6022" w:rsidRDefault="00B50769" w:rsidP="00B50769">
      <w:pPr>
        <w:rPr>
          <w:rStyle w:val="StyleUnderline"/>
          <w:highlight w:val="cyan"/>
        </w:rPr>
      </w:pPr>
      <w:r w:rsidRPr="00477FE0">
        <w:rPr>
          <w:sz w:val="16"/>
        </w:rPr>
        <w:t>A Vision of War</w:t>
      </w:r>
    </w:p>
    <w:p w14:paraId="2BD0C641" w14:textId="77777777" w:rsidR="00B50769" w:rsidRPr="009D6022" w:rsidRDefault="00B50769" w:rsidP="00B50769">
      <w:pPr>
        <w:rPr>
          <w:rStyle w:val="StyleUnderline"/>
          <w:highlight w:val="cyan"/>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3528408" w14:textId="77777777" w:rsidR="00B50769" w:rsidRPr="009D6022" w:rsidRDefault="00B50769" w:rsidP="00B50769">
      <w:pPr>
        <w:rPr>
          <w:rStyle w:val="StyleUnderline"/>
          <w:highlight w:val="cyan"/>
        </w:rPr>
      </w:pPr>
      <w:r w:rsidRPr="00477FE0">
        <w:rPr>
          <w:sz w:val="16"/>
        </w:rPr>
        <w:t xml:space="preserve">But </w:t>
      </w:r>
      <w:r w:rsidRPr="00477FE0">
        <w:rPr>
          <w:rStyle w:val="StyleUnderline"/>
        </w:rPr>
        <w:t xml:space="preserve">today, a major </w:t>
      </w:r>
      <w:r w:rsidRPr="009D6022">
        <w:rPr>
          <w:rStyle w:val="StyleUnderline"/>
          <w:highlight w:val="cyan"/>
        </w:rPr>
        <w:t xml:space="preserve">war </w:t>
      </w:r>
      <w:r w:rsidRPr="009D6022">
        <w:rPr>
          <w:rStyle w:val="Emphasis"/>
          <w:highlight w:val="cyan"/>
        </w:rPr>
        <w:t>rages</w:t>
      </w:r>
      <w:r w:rsidRPr="00477FE0">
        <w:rPr>
          <w:rStyle w:val="Emphasis"/>
        </w:rPr>
        <w:t xml:space="preserve"> in Europe</w:t>
      </w:r>
      <w:r w:rsidRPr="009D6022">
        <w:rPr>
          <w:rStyle w:val="StyleUnderline"/>
          <w:highlight w:val="cyan"/>
        </w:rPr>
        <w:t>, the 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0F9FE746" w14:textId="77777777" w:rsidR="00B50769" w:rsidRPr="009D6022" w:rsidRDefault="00B50769" w:rsidP="00B50769">
      <w:pPr>
        <w:rPr>
          <w:rStyle w:val="StyleUnderline"/>
          <w:highlight w:val="cyan"/>
        </w:rPr>
      </w:pPr>
      <w:r w:rsidRPr="00477FE0">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9D6022">
        <w:rPr>
          <w:rStyle w:val="StyleUnderline"/>
          <w:highlight w:val="cyan"/>
        </w:rPr>
        <w:t xml:space="preserve">if borders can be </w:t>
      </w:r>
      <w:r w:rsidRPr="009D6022">
        <w:rPr>
          <w:rStyle w:val="Emphasis"/>
          <w:highlight w:val="cyan"/>
        </w:rPr>
        <w:t>altered</w:t>
      </w:r>
      <w:r w:rsidRPr="00477FE0">
        <w:rPr>
          <w:rStyle w:val="Emphasis"/>
        </w:rPr>
        <w:t xml:space="preserve"> by force</w:t>
      </w:r>
      <w:r w:rsidRPr="009D6022">
        <w:rPr>
          <w:rStyle w:val="StyleUnderline"/>
          <w:highlight w:val="cyan"/>
        </w:rPr>
        <w:t>, Europe, where 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4781D09" w14:textId="77777777" w:rsidR="00B50769" w:rsidRPr="009D6022" w:rsidRDefault="00B50769" w:rsidP="00B50769">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EFE9A05" w14:textId="77777777" w:rsidR="00B50769" w:rsidRPr="009D6022" w:rsidRDefault="00B50769" w:rsidP="00B50769">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58676AB0" w14:textId="77777777" w:rsidR="00B50769" w:rsidRPr="009D6022" w:rsidRDefault="00B50769" w:rsidP="00B50769">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477FE0">
        <w:rPr>
          <w:rStyle w:val="Emphasis"/>
        </w:rPr>
        <w:t xml:space="preserve">such </w:t>
      </w:r>
      <w:r w:rsidRPr="009D6022">
        <w:rPr>
          <w:rStyle w:val="Emphasis"/>
          <w:highlight w:val="cyan"/>
        </w:rPr>
        <w:t>a dynamic</w:t>
      </w:r>
      <w:r w:rsidRPr="00477FE0">
        <w:rPr>
          <w:sz w:val="16"/>
        </w:rPr>
        <w:t xml:space="preserve"> could take hold elsewhere. It </w:t>
      </w:r>
      <w:r w:rsidRPr="009D6022">
        <w:rPr>
          <w:rStyle w:val="StyleUnderline"/>
          <w:highlight w:val="cyan"/>
        </w:rPr>
        <w:t xml:space="preserve">could 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1274B69C" w14:textId="77777777" w:rsidR="00B50769" w:rsidRPr="009D6022" w:rsidRDefault="00B50769" w:rsidP="00B50769">
      <w:pPr>
        <w:rPr>
          <w:rStyle w:val="StyleUnderline"/>
          <w:highlight w:val="cyan"/>
        </w:rPr>
      </w:pPr>
      <w:r w:rsidRPr="00477FE0">
        <w:rPr>
          <w:sz w:val="16"/>
        </w:rPr>
        <w:t>A Vision of Peace</w:t>
      </w:r>
    </w:p>
    <w:p w14:paraId="228E3BE4" w14:textId="77777777" w:rsidR="00B50769" w:rsidRPr="009D6022" w:rsidRDefault="00B50769" w:rsidP="00B50769">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9D6022">
        <w:rPr>
          <w:rStyle w:val="StyleUnderline"/>
          <w:highlight w:val="cyan"/>
        </w:rPr>
        <w:t xml:space="preserve">could produce a </w:t>
      </w:r>
      <w:r w:rsidRPr="009D6022">
        <w:rPr>
          <w:rStyle w:val="Emphasis"/>
          <w:highlight w:val="cyan"/>
        </w:rPr>
        <w:t>better</w:t>
      </w:r>
      <w:r w:rsidRPr="009D6022">
        <w:rPr>
          <w:rStyle w:val="StyleUnderline"/>
          <w:highlight w:val="cyan"/>
        </w:rPr>
        <w:t xml:space="preserve"> status quo. Not an </w:t>
      </w:r>
      <w:r w:rsidRPr="009D6022">
        <w:rPr>
          <w:rStyle w:val="Emphasis"/>
          <w:highlight w:val="cyan"/>
        </w:rPr>
        <w:t>end</w:t>
      </w:r>
      <w:r w:rsidRPr="00477FE0">
        <w:rPr>
          <w:rStyle w:val="StyleUnderline"/>
        </w:rPr>
        <w:t xml:space="preserve"> to the war</w:t>
      </w:r>
      <w:r w:rsidRPr="00477FE0">
        <w:rPr>
          <w:sz w:val="16"/>
        </w:rPr>
        <w:t xml:space="preserve"> in Ukraine, </w:t>
      </w:r>
      <w:r w:rsidRPr="009D6022">
        <w:rPr>
          <w:rStyle w:val="StyleUnderline"/>
          <w:highlight w:val="cyan"/>
        </w:rPr>
        <w:t xml:space="preserve">but 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459C5CAA" w14:textId="77777777" w:rsidR="00B50769" w:rsidRPr="009D6022" w:rsidRDefault="00B50769" w:rsidP="00B50769">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A9BC080" w14:textId="77777777" w:rsidR="00B50769" w:rsidRPr="009D6022" w:rsidRDefault="00B50769" w:rsidP="00B50769">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6434A0B3" w14:textId="77777777" w:rsidR="00B50769" w:rsidRPr="009D6022" w:rsidRDefault="00B50769" w:rsidP="00B50769">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205E7B1" w14:textId="77777777" w:rsidR="00B50769" w:rsidRPr="009D6022" w:rsidRDefault="00B50769" w:rsidP="00B50769">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47964405" w14:textId="77777777" w:rsidR="00B50769" w:rsidRPr="009D6022" w:rsidRDefault="00B50769" w:rsidP="00B50769">
      <w:pPr>
        <w:rPr>
          <w:rStyle w:val="StyleUnderline"/>
          <w:highlight w:val="cyan"/>
        </w:rPr>
      </w:pPr>
    </w:p>
    <w:p w14:paraId="6ABC6209" w14:textId="77777777" w:rsidR="00B50769" w:rsidRPr="009D6022" w:rsidRDefault="00B50769" w:rsidP="00B50769">
      <w:pPr>
        <w:pStyle w:val="Heading4"/>
        <w:rPr>
          <w:rStyle w:val="StyleUnderline"/>
          <w:highlight w:val="cyan"/>
        </w:rPr>
      </w:pPr>
      <w:r w:rsidRPr="00477FE0">
        <w:t xml:space="preserve">Terminations gut the </w:t>
      </w:r>
      <w:r w:rsidRPr="00477FE0">
        <w:rPr>
          <w:u w:val="single"/>
        </w:rPr>
        <w:t>CDC</w:t>
      </w:r>
      <w:r w:rsidRPr="00477FE0">
        <w:t xml:space="preserve">. That hurts </w:t>
      </w:r>
      <w:r w:rsidRPr="00477FE0">
        <w:rPr>
          <w:u w:val="single"/>
        </w:rPr>
        <w:t>disease response</w:t>
      </w:r>
      <w:r w:rsidRPr="00477FE0">
        <w:t>.</w:t>
      </w:r>
    </w:p>
    <w:p w14:paraId="5809D486" w14:textId="77777777" w:rsidR="00B50769" w:rsidRPr="009D6022" w:rsidRDefault="00B50769" w:rsidP="00B50769">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C2B100B" w14:textId="77777777" w:rsidR="00B50769" w:rsidRPr="009D6022" w:rsidRDefault="00B50769" w:rsidP="00B50769">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B133708" w14:textId="77777777" w:rsidR="00B50769" w:rsidRPr="009D6022" w:rsidRDefault="00B50769" w:rsidP="00B50769">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B332138" w14:textId="77777777" w:rsidR="00B50769" w:rsidRPr="009D6022" w:rsidRDefault="00B50769" w:rsidP="00B50769">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38E5029" w14:textId="77777777" w:rsidR="00B50769" w:rsidRPr="009D6022" w:rsidRDefault="00B50769" w:rsidP="00B50769">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15A6278A" w14:textId="77777777" w:rsidR="00B50769" w:rsidRPr="009D6022" w:rsidRDefault="00B50769" w:rsidP="00B50769">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2247892A" w14:textId="77777777" w:rsidR="00B50769" w:rsidRPr="009D6022" w:rsidRDefault="00B50769" w:rsidP="00B50769">
      <w:pPr>
        <w:rPr>
          <w:rStyle w:val="StyleUnderline"/>
          <w:highlight w:val="cyan"/>
        </w:rPr>
      </w:pPr>
      <w:r w:rsidRPr="00477FE0">
        <w:rPr>
          <w:sz w:val="16"/>
        </w:rPr>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2D65D44B" w14:textId="77777777" w:rsidR="00B50769" w:rsidRPr="009D6022" w:rsidRDefault="00B50769" w:rsidP="00B50769">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68E1863" w14:textId="77777777" w:rsidR="00B50769" w:rsidRPr="009D6022" w:rsidRDefault="00B50769" w:rsidP="00B50769">
      <w:pPr>
        <w:rPr>
          <w:rStyle w:val="StyleUnderline"/>
          <w:highlight w:val="cyan"/>
        </w:rPr>
      </w:pPr>
      <w:r w:rsidRPr="00477FE0">
        <w:rPr>
          <w:sz w:val="16"/>
        </w:rPr>
        <w:t>Health agencies halted</w:t>
      </w:r>
    </w:p>
    <w:p w14:paraId="044A7153" w14:textId="77777777" w:rsidR="00B50769" w:rsidRPr="009D6022" w:rsidRDefault="00B50769" w:rsidP="00B50769">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6EA2B16" w14:textId="77777777" w:rsidR="00B50769" w:rsidRPr="009D6022" w:rsidRDefault="00B50769" w:rsidP="00B50769">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083ABBB" w14:textId="77777777" w:rsidR="00B50769" w:rsidRPr="009D6022" w:rsidRDefault="00B50769" w:rsidP="00B50769">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665FFC5F" w14:textId="77777777" w:rsidR="00B50769" w:rsidRPr="009D6022" w:rsidRDefault="00B50769" w:rsidP="00B50769">
      <w:pPr>
        <w:rPr>
          <w:rStyle w:val="StyleUnderline"/>
          <w:highlight w:val="cyan"/>
        </w:rPr>
      </w:pPr>
      <w:r w:rsidRPr="00477FE0">
        <w:rPr>
          <w:sz w:val="16"/>
        </w:rPr>
        <w:t>[BREAKS]</w:t>
      </w:r>
    </w:p>
    <w:p w14:paraId="0B61C7BE" w14:textId="77777777" w:rsidR="00B50769" w:rsidRPr="009D6022" w:rsidRDefault="00B50769" w:rsidP="00B50769">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13887D5" w14:textId="77777777" w:rsidR="00B50769" w:rsidRPr="009D6022" w:rsidRDefault="00B50769" w:rsidP="00B50769">
      <w:pPr>
        <w:rPr>
          <w:rStyle w:val="StyleUnderline"/>
          <w:highlight w:val="cyan"/>
        </w:rPr>
      </w:pPr>
      <w:r w:rsidRPr="00477FE0">
        <w:rPr>
          <w:sz w:val="16"/>
        </w:rPr>
        <w:t>[BREAKS]</w:t>
      </w:r>
    </w:p>
    <w:p w14:paraId="30BFDEFB" w14:textId="77777777" w:rsidR="00B50769" w:rsidRPr="009D6022" w:rsidRDefault="00B50769" w:rsidP="00B50769">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4BDA0C8A" w14:textId="77777777" w:rsidR="00B50769" w:rsidRPr="009D6022" w:rsidRDefault="00B50769" w:rsidP="00B50769">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071FDD4F" w14:textId="77777777" w:rsidR="00B50769" w:rsidRPr="009D6022" w:rsidRDefault="00B50769" w:rsidP="00B50769">
      <w:pPr>
        <w:rPr>
          <w:rStyle w:val="StyleUnderline"/>
          <w:highlight w:val="cyan"/>
        </w:rPr>
      </w:pPr>
    </w:p>
    <w:p w14:paraId="6C79C4A3" w14:textId="77777777" w:rsidR="00B50769" w:rsidRPr="009D6022" w:rsidRDefault="00B50769" w:rsidP="00B50769">
      <w:pPr>
        <w:pStyle w:val="Heading4"/>
        <w:rPr>
          <w:rStyle w:val="StyleUnderline"/>
          <w:highlight w:val="cyan"/>
        </w:rPr>
      </w:pPr>
      <w:r w:rsidRPr="00477FE0">
        <w:t xml:space="preserve">Pandemics are </w:t>
      </w:r>
      <w:r w:rsidRPr="00477FE0">
        <w:rPr>
          <w:u w:val="single"/>
        </w:rPr>
        <w:t>existential</w:t>
      </w:r>
      <w:r w:rsidRPr="00477FE0">
        <w:t xml:space="preserve">. </w:t>
      </w:r>
    </w:p>
    <w:p w14:paraId="1679901D" w14:textId="77777777" w:rsidR="00B50769" w:rsidRPr="009D6022" w:rsidRDefault="00B50769" w:rsidP="00B50769">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09A556B" w14:textId="77777777" w:rsidR="00B50769" w:rsidRPr="009D6022" w:rsidRDefault="00B50769" w:rsidP="00B50769">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4BCBBC24" w14:textId="77777777" w:rsidR="00B50769" w:rsidRPr="009D6022" w:rsidRDefault="00B50769" w:rsidP="00B50769">
      <w:pPr>
        <w:rPr>
          <w:rStyle w:val="StyleUnderline"/>
          <w:highlight w:val="cyan"/>
        </w:rPr>
      </w:pPr>
      <w:r w:rsidRPr="00477FE0">
        <w:rPr>
          <w:sz w:val="16"/>
        </w:rPr>
        <w:t>1. Introduction</w:t>
      </w:r>
    </w:p>
    <w:p w14:paraId="61FD9BD9" w14:textId="77777777" w:rsidR="00B50769" w:rsidRPr="009D6022" w:rsidRDefault="00B50769" w:rsidP="00B50769">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950CDD0" w14:textId="77777777" w:rsidR="00B50769" w:rsidRPr="009D6022" w:rsidRDefault="00B50769" w:rsidP="00B50769">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BF499AE" w14:textId="77777777" w:rsidR="00B50769" w:rsidRPr="009D6022" w:rsidRDefault="00B50769" w:rsidP="00B50769">
      <w:pPr>
        <w:rPr>
          <w:rStyle w:val="StyleUnderline"/>
          <w:highlight w:val="cyan"/>
        </w:rPr>
      </w:pPr>
      <w:r w:rsidRPr="00477FE0">
        <w:rPr>
          <w:sz w:val="16"/>
        </w:rPr>
        <w:t>2. Materials and Methods</w:t>
      </w:r>
    </w:p>
    <w:p w14:paraId="41B85804" w14:textId="77777777" w:rsidR="00B50769" w:rsidRPr="009D6022" w:rsidRDefault="00B50769" w:rsidP="00B50769">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81566F2" w14:textId="77777777" w:rsidR="00B50769" w:rsidRPr="009D6022" w:rsidRDefault="00B50769" w:rsidP="00B50769">
      <w:pPr>
        <w:rPr>
          <w:rStyle w:val="StyleUnderline"/>
          <w:highlight w:val="cyan"/>
        </w:rPr>
      </w:pPr>
      <w:r w:rsidRPr="00477FE0">
        <w:rPr>
          <w:noProof/>
          <w:sz w:val="16"/>
        </w:rPr>
        <w:drawing>
          <wp:inline distT="0" distB="0" distL="0" distR="0" wp14:anchorId="3EC9A188" wp14:editId="5846AEF5">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81B356B" w14:textId="77777777" w:rsidR="00B50769" w:rsidRPr="009D6022" w:rsidRDefault="00B50769" w:rsidP="00B50769">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56DD2C1A" w14:textId="77777777" w:rsidR="00B50769" w:rsidRPr="009D6022" w:rsidRDefault="00B50769" w:rsidP="00B50769">
      <w:pPr>
        <w:rPr>
          <w:rStyle w:val="StyleUnderline"/>
          <w:highlight w:val="cyan"/>
        </w:rPr>
      </w:pPr>
      <w:r w:rsidRPr="00477FE0">
        <w:rPr>
          <w:sz w:val="16"/>
        </w:rPr>
        <w:t>2.1. Network Generation Based on a Scale-Free Model</w:t>
      </w:r>
    </w:p>
    <w:p w14:paraId="7DF1C04D" w14:textId="77777777" w:rsidR="00B50769" w:rsidRPr="009D6022" w:rsidRDefault="00B50769" w:rsidP="00B50769">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E6B4887" w14:textId="77777777" w:rsidR="00B50769" w:rsidRPr="009D6022" w:rsidRDefault="00B50769" w:rsidP="00B50769">
      <w:pPr>
        <w:rPr>
          <w:rStyle w:val="StyleUnderline"/>
          <w:highlight w:val="cyan"/>
        </w:rPr>
      </w:pPr>
      <w:r w:rsidRPr="00477FE0">
        <w:t>[FIGURE 2 OMITTED]</w:t>
      </w:r>
    </w:p>
    <w:p w14:paraId="34CA34F1" w14:textId="77777777" w:rsidR="00B50769" w:rsidRPr="009D6022" w:rsidRDefault="00B50769" w:rsidP="00B50769">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4C5DC97B" w14:textId="77777777" w:rsidR="00B50769" w:rsidRPr="009D6022" w:rsidRDefault="00B50769" w:rsidP="00B50769">
      <w:pPr>
        <w:rPr>
          <w:rStyle w:val="StyleUnderline"/>
          <w:highlight w:val="cyan"/>
        </w:rPr>
      </w:pPr>
      <w:r w:rsidRPr="00477FE0">
        <w:rPr>
          <w:sz w:val="10"/>
        </w:rPr>
        <w:t>2.2. Epidemic Spreading Based on the SIR Model</w:t>
      </w:r>
    </w:p>
    <w:p w14:paraId="45075BE9" w14:textId="77777777" w:rsidR="00B50769" w:rsidRPr="009D6022" w:rsidRDefault="00B50769" w:rsidP="00B50769">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465DC685" w14:textId="77777777" w:rsidR="00B50769" w:rsidRPr="009D6022" w:rsidRDefault="00B50769" w:rsidP="00B50769">
      <w:pPr>
        <w:rPr>
          <w:rStyle w:val="StyleUnderline"/>
          <w:highlight w:val="cyan"/>
        </w:rPr>
      </w:pPr>
      <w:r w:rsidRPr="00477FE0">
        <w:t>[EQUATIONS OMITTED]</w:t>
      </w:r>
    </w:p>
    <w:p w14:paraId="1695C418" w14:textId="77777777" w:rsidR="00B50769" w:rsidRPr="009D6022" w:rsidRDefault="00B50769" w:rsidP="00B50769">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A909627" w14:textId="77777777" w:rsidR="00B50769" w:rsidRPr="009D6022" w:rsidRDefault="00B50769" w:rsidP="00B50769">
      <w:pPr>
        <w:rPr>
          <w:rStyle w:val="StyleUnderline"/>
          <w:highlight w:val="cyan"/>
        </w:rPr>
      </w:pPr>
      <w:r w:rsidRPr="00477FE0">
        <w:rPr>
          <w:sz w:val="10"/>
        </w:rPr>
        <w:t>2.3. Investigation of Epidemic Status Based on the Monte Carlo Method</w:t>
      </w:r>
    </w:p>
    <w:p w14:paraId="67DD09F1" w14:textId="77777777" w:rsidR="00B50769" w:rsidRPr="009D6022" w:rsidRDefault="00B50769" w:rsidP="00B50769">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5D35019" w14:textId="77777777" w:rsidR="00B50769" w:rsidRPr="009D6022" w:rsidRDefault="00B50769" w:rsidP="00B50769">
      <w:pPr>
        <w:rPr>
          <w:rStyle w:val="StyleUnderline"/>
          <w:highlight w:val="cyan"/>
        </w:rPr>
      </w:pPr>
      <w:r w:rsidRPr="00477FE0">
        <w:t>[FIGURE 3 OMITTED]</w:t>
      </w:r>
    </w:p>
    <w:p w14:paraId="36B497FD" w14:textId="77777777" w:rsidR="00B50769" w:rsidRPr="009D6022" w:rsidRDefault="00B50769" w:rsidP="00B50769">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93794A2" w14:textId="77777777" w:rsidR="00B50769" w:rsidRPr="009D6022" w:rsidRDefault="00B50769" w:rsidP="00B50769">
      <w:pPr>
        <w:rPr>
          <w:rStyle w:val="StyleUnderline"/>
          <w:highlight w:val="cyan"/>
        </w:rPr>
      </w:pPr>
      <w:r w:rsidRPr="00477FE0">
        <w:t>[FIGURE 4 OMITTED]</w:t>
      </w:r>
    </w:p>
    <w:p w14:paraId="744DEEE1" w14:textId="77777777" w:rsidR="00B50769" w:rsidRPr="009D6022" w:rsidRDefault="00B50769" w:rsidP="00B50769">
      <w:pPr>
        <w:rPr>
          <w:rStyle w:val="StyleUnderline"/>
          <w:highlight w:val="cyan"/>
        </w:rPr>
      </w:pPr>
      <w:r w:rsidRPr="00477FE0">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CD21A62" w14:textId="77777777" w:rsidR="00B50769" w:rsidRPr="009D6022" w:rsidRDefault="00B50769" w:rsidP="00B50769">
      <w:pPr>
        <w:rPr>
          <w:rStyle w:val="StyleUnderline"/>
          <w:highlight w:val="cyan"/>
        </w:rPr>
      </w:pPr>
      <w:r w:rsidRPr="00477FE0">
        <w:t>[FIGURE 5 OMITTED]</w:t>
      </w:r>
    </w:p>
    <w:p w14:paraId="534B0A20" w14:textId="77777777" w:rsidR="00B50769" w:rsidRPr="009D6022" w:rsidRDefault="00B50769" w:rsidP="00B50769">
      <w:pPr>
        <w:rPr>
          <w:rStyle w:val="StyleUnderline"/>
          <w:highlight w:val="cyan"/>
        </w:rPr>
      </w:pPr>
      <w:r w:rsidRPr="00477FE0">
        <w:rPr>
          <w:sz w:val="10"/>
        </w:rPr>
        <w:t>2.4. Simulation Parameters</w:t>
      </w:r>
    </w:p>
    <w:p w14:paraId="00D05674" w14:textId="77777777" w:rsidR="00B50769" w:rsidRPr="009D6022" w:rsidRDefault="00B50769" w:rsidP="00B50769">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3915809" w14:textId="77777777" w:rsidR="00B50769" w:rsidRPr="009D6022" w:rsidRDefault="00B50769" w:rsidP="00B50769">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9EB3E72" w14:textId="77777777" w:rsidR="00B50769" w:rsidRPr="009D6022" w:rsidRDefault="00B50769" w:rsidP="00B50769">
      <w:pPr>
        <w:rPr>
          <w:rStyle w:val="StyleUnderline"/>
          <w:highlight w:val="cyan"/>
        </w:rPr>
      </w:pPr>
      <w:r w:rsidRPr="00477FE0">
        <w:rPr>
          <w:sz w:val="16"/>
        </w:rPr>
        <w:t>3. Results</w:t>
      </w:r>
    </w:p>
    <w:p w14:paraId="20C74CF2" w14:textId="77777777" w:rsidR="00B50769" w:rsidRPr="009D6022" w:rsidRDefault="00B50769" w:rsidP="00B50769">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9D6022">
        <w:rPr>
          <w:rStyle w:val="StyleUnderline"/>
          <w:highlight w:val="cyan"/>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8DF95DD" w14:textId="77777777" w:rsidR="00B50769" w:rsidRPr="009D6022" w:rsidRDefault="00B50769" w:rsidP="00B50769">
      <w:pPr>
        <w:rPr>
          <w:rStyle w:val="StyleUnderline"/>
          <w:highlight w:val="cyan"/>
        </w:rPr>
      </w:pPr>
      <w:r w:rsidRPr="00477FE0">
        <w:t>[FIGURE 6 OMITTED]</w:t>
      </w:r>
    </w:p>
    <w:p w14:paraId="548510BB" w14:textId="77777777" w:rsidR="00B50769" w:rsidRPr="009D6022" w:rsidRDefault="00B50769" w:rsidP="00B50769">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FDFC0C9" w14:textId="77777777" w:rsidR="00B50769" w:rsidRPr="009D6022" w:rsidRDefault="00B50769" w:rsidP="00B50769">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5F3933F" w14:textId="77777777" w:rsidR="00B50769" w:rsidRPr="009D6022" w:rsidRDefault="00B50769" w:rsidP="00B50769">
      <w:pPr>
        <w:rPr>
          <w:rStyle w:val="StyleUnderline"/>
          <w:highlight w:val="cyan"/>
        </w:rPr>
      </w:pPr>
      <w:r w:rsidRPr="00477FE0">
        <w:t>[TABLE 1 OMITTED]</w:t>
      </w:r>
    </w:p>
    <w:p w14:paraId="3C64A284" w14:textId="77777777" w:rsidR="00B50769" w:rsidRPr="009D6022" w:rsidRDefault="00B50769" w:rsidP="00B50769">
      <w:pPr>
        <w:rPr>
          <w:rStyle w:val="StyleUnderline"/>
          <w:highlight w:val="cyan"/>
        </w:rPr>
      </w:pPr>
      <w:r w:rsidRPr="00477FE0">
        <w:rPr>
          <w:sz w:val="10"/>
        </w:rPr>
        <w:t>4. Discussion</w:t>
      </w:r>
    </w:p>
    <w:p w14:paraId="7BBB787E" w14:textId="77777777" w:rsidR="00B50769" w:rsidRPr="009D6022" w:rsidRDefault="00B50769" w:rsidP="00B50769">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have </w:t>
      </w:r>
      <w:r w:rsidRPr="009D6022">
        <w:rPr>
          <w:rStyle w:val="StyleUnderline"/>
          <w:highlight w:val="cyan"/>
        </w:rPr>
        <w:t xml:space="preserve">made </w:t>
      </w:r>
      <w:r w:rsidRPr="009D6022">
        <w:rPr>
          <w:rStyle w:val="Emphasis"/>
          <w:highlight w:val="cyan"/>
        </w:rPr>
        <w:t>stochastic</w:t>
      </w:r>
      <w:r w:rsidRPr="00477FE0">
        <w:rPr>
          <w:sz w:val="16"/>
        </w:rPr>
        <w:t xml:space="preserve"> </w:t>
      </w:r>
      <w:r w:rsidRPr="00477FE0">
        <w:rPr>
          <w:rStyle w:val="StyleUnderline"/>
        </w:rPr>
        <w:t xml:space="preserve">SIR </w:t>
      </w:r>
      <w:r w:rsidRPr="009D6022">
        <w:rPr>
          <w:rStyle w:val="StyleUnderline"/>
          <w:highlight w:val="cyan"/>
        </w:rPr>
        <w:t>models</w:t>
      </w:r>
      <w:r w:rsidRPr="00477FE0">
        <w:rPr>
          <w:rStyle w:val="StyleUnderline"/>
        </w:rPr>
        <w:t xml:space="preserve"> to analyze the dynamics or stability of epidemic diseases</w:t>
      </w:r>
      <w:r w:rsidRPr="00477FE0">
        <w:rPr>
          <w:sz w:val="16"/>
        </w:rPr>
        <w:t xml:space="preserve">. They investigated the distribution of susceptible, infected, and removed populations for specific epidemic disease spreading, such as cholera, SARS, Marburg, and MERS, based on mathematical modelling [52,53,54,55]. </w:t>
      </w:r>
      <w:r w:rsidRPr="009D6022">
        <w:rPr>
          <w:rStyle w:val="StyleUnderline"/>
          <w:highlight w:val="cyan"/>
        </w:rPr>
        <w:t>However</w:t>
      </w:r>
      <w:r w:rsidRPr="00477FE0">
        <w:rPr>
          <w:rStyle w:val="StyleUnderline"/>
        </w:rPr>
        <w:t xml:space="preserve">, they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simulation, </w:t>
      </w:r>
      <w:r w:rsidRPr="009D6022">
        <w:rPr>
          <w:rStyle w:val="StyleUnderline"/>
          <w:highlight w:val="cyan"/>
        </w:rPr>
        <w:t xml:space="preserve">we consider </w:t>
      </w:r>
      <w:r w:rsidRPr="009D6022">
        <w:rPr>
          <w:rStyle w:val="Emphasis"/>
          <w:highlight w:val="cyan"/>
        </w:rPr>
        <w:t>various</w:t>
      </w:r>
      <w:r w:rsidRPr="00477FE0">
        <w:rPr>
          <w:rStyle w:val="StyleUnderline"/>
        </w:rPr>
        <w:t xml:space="preserve"> connectivity and </w:t>
      </w:r>
      <w:r w:rsidRPr="009D6022">
        <w:rPr>
          <w:rStyle w:val="Emphasis"/>
          <w:highlight w:val="cyan"/>
        </w:rPr>
        <w:t>disease</w:t>
      </w:r>
      <w:r w:rsidRPr="009D6022">
        <w:rPr>
          <w:rStyle w:val="StyleUnderline"/>
          <w:highlight w:val="cyan"/>
        </w:rPr>
        <w:t xml:space="preserve"> 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9D6022">
        <w:rPr>
          <w:rStyle w:val="StyleUnderline"/>
          <w:highlight w:val="cyan"/>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20A721B" w14:textId="77777777" w:rsidR="00B50769" w:rsidRPr="009D6022" w:rsidRDefault="00B50769" w:rsidP="00B50769">
      <w:pPr>
        <w:rPr>
          <w:rStyle w:val="StyleUnderline"/>
          <w:highlight w:val="cyan"/>
        </w:rPr>
      </w:pPr>
      <w:r w:rsidRPr="00477FE0">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5C86B39" w14:textId="77777777" w:rsidR="00B50769" w:rsidRPr="009D6022" w:rsidRDefault="00B50769" w:rsidP="00B50769">
      <w:pPr>
        <w:rPr>
          <w:rStyle w:val="StyleUnderline"/>
          <w:highlight w:val="cyan"/>
        </w:rPr>
      </w:pPr>
      <w:r w:rsidRPr="00477FE0">
        <w:rPr>
          <w:sz w:val="16"/>
        </w:rPr>
        <w:t>5. Conclusions</w:t>
      </w:r>
    </w:p>
    <w:p w14:paraId="34C63563" w14:textId="77777777" w:rsidR="00B50769" w:rsidRPr="009D6022" w:rsidRDefault="00B50769" w:rsidP="00B50769">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32FADBFA" w14:textId="77777777" w:rsidR="00B50769" w:rsidRPr="009D6022" w:rsidRDefault="00B50769" w:rsidP="00B50769">
      <w:pPr>
        <w:rPr>
          <w:rStyle w:val="StyleUnderline"/>
          <w:highlight w:val="cyan"/>
        </w:rPr>
      </w:pPr>
    </w:p>
    <w:p w14:paraId="5CD5C475" w14:textId="77777777" w:rsidR="00B50769" w:rsidRPr="009D6022" w:rsidRDefault="00B50769" w:rsidP="00B50769">
      <w:pPr>
        <w:rPr>
          <w:rStyle w:val="StyleUnderline"/>
          <w:highlight w:val="cyan"/>
        </w:rPr>
      </w:pPr>
    </w:p>
    <w:p w14:paraId="0FDEB704" w14:textId="77777777" w:rsidR="00B50769" w:rsidRPr="009D6022" w:rsidRDefault="00B50769" w:rsidP="00B50769">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6E1FC741" w14:textId="77777777" w:rsidR="00B50769" w:rsidRPr="009D6022" w:rsidRDefault="00B50769" w:rsidP="00B50769">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542BE84C" w14:textId="77777777" w:rsidR="00B50769" w:rsidRPr="009D6022" w:rsidRDefault="00B50769" w:rsidP="00B50769">
      <w:pPr>
        <w:rPr>
          <w:rStyle w:val="StyleUnderline"/>
          <w:highlight w:val="cyan"/>
        </w:rPr>
      </w:pPr>
      <w:r w:rsidRPr="00477FE0">
        <w:rPr>
          <w:sz w:val="16"/>
        </w:rPr>
        <w:t>D. Environment</w:t>
      </w:r>
    </w:p>
    <w:p w14:paraId="337B83CD" w14:textId="77777777" w:rsidR="00B50769" w:rsidRPr="009D6022" w:rsidRDefault="00B50769" w:rsidP="00B50769">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247C214C" w14:textId="77777777" w:rsidR="00B50769" w:rsidRPr="009D6022" w:rsidRDefault="00B50769" w:rsidP="00B50769">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9162192" w14:textId="77777777" w:rsidR="00B50769" w:rsidRPr="009D6022" w:rsidRDefault="00B50769" w:rsidP="00B50769">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7112CA62" w14:textId="77777777" w:rsidR="00B50769" w:rsidRPr="009D6022" w:rsidRDefault="00B50769" w:rsidP="00B50769">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9D6022">
        <w:rPr>
          <w:rStyle w:val="StyleUnderline"/>
          <w:highlight w:val="cyan"/>
        </w:rPr>
        <w:t>Employees organized</w:t>
      </w:r>
      <w:r w:rsidRPr="00477FE0">
        <w:rPr>
          <w:sz w:val="16"/>
        </w:rPr>
        <w:t xml:space="preserve"> leaks, </w:t>
      </w:r>
      <w:r w:rsidRPr="00477FE0">
        <w:rPr>
          <w:rStyle w:val="Emphasis"/>
        </w:rPr>
        <w:t xml:space="preserve">public </w:t>
      </w:r>
      <w:r w:rsidRPr="009D6022">
        <w:rPr>
          <w:rStyle w:val="Emphasis"/>
          <w:highlight w:val="cyan"/>
        </w:rPr>
        <w:t>protests</w:t>
      </w:r>
      <w:r w:rsidRPr="00477FE0">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9D6022">
        <w:rPr>
          <w:rStyle w:val="StyleUnderline"/>
          <w:highlight w:val="cyan"/>
        </w:rPr>
        <w:t xml:space="preserve">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78EB0477" w14:textId="77777777" w:rsidR="00B50769" w:rsidRPr="009D6022" w:rsidRDefault="00B50769" w:rsidP="00B50769">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6B17349A" w14:textId="77777777" w:rsidR="00B50769" w:rsidRPr="009D6022" w:rsidRDefault="00B50769" w:rsidP="00B50769">
      <w:pPr>
        <w:rPr>
          <w:rStyle w:val="StyleUnderline"/>
          <w:highlight w:val="cyan"/>
        </w:rPr>
      </w:pPr>
    </w:p>
    <w:p w14:paraId="7449DD05" w14:textId="77777777" w:rsidR="00B50769" w:rsidRPr="009D6022" w:rsidRDefault="00B50769" w:rsidP="00B50769">
      <w:pPr>
        <w:pStyle w:val="Heading4"/>
        <w:rPr>
          <w:rStyle w:val="StyleUnderline"/>
          <w:highlight w:val="cyan"/>
        </w:rPr>
      </w:pPr>
      <w:r w:rsidRPr="00477FE0">
        <w:t xml:space="preserve">Otherwise, HFCs lock in </w:t>
      </w:r>
      <w:r w:rsidRPr="00477FE0">
        <w:rPr>
          <w:u w:val="single"/>
        </w:rPr>
        <w:t>climate change</w:t>
      </w:r>
      <w:r w:rsidRPr="00477FE0">
        <w:t>.</w:t>
      </w:r>
    </w:p>
    <w:p w14:paraId="50B10A5E" w14:textId="77777777" w:rsidR="00B50769" w:rsidRPr="009D6022" w:rsidRDefault="00B50769" w:rsidP="00B50769">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2E7943D" w14:textId="77777777" w:rsidR="00B50769" w:rsidRPr="009D6022" w:rsidRDefault="00B50769" w:rsidP="00B50769">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792EA4B3" w14:textId="77777777" w:rsidR="00B50769" w:rsidRPr="009D6022" w:rsidRDefault="00B50769" w:rsidP="00B50769">
      <w:pPr>
        <w:rPr>
          <w:rStyle w:val="StyleUnderline"/>
          <w:highlight w:val="cyan"/>
        </w:rPr>
      </w:pPr>
      <w:r w:rsidRPr="00477FE0">
        <w:rPr>
          <w:rStyle w:val="StyleUnderline"/>
        </w:rPr>
        <w:t>The</w:t>
      </w:r>
      <w:r w:rsidRPr="00477FE0">
        <w:rPr>
          <w:sz w:val="16"/>
        </w:rPr>
        <w:t xml:space="preserve"> American Innovation and Manufacturing Act (</w:t>
      </w:r>
      <w:r w:rsidRPr="009D6022">
        <w:rPr>
          <w:rStyle w:val="Emphasis"/>
          <w:highlight w:val="cyan"/>
        </w:rPr>
        <w:t>AIM Act</w:t>
      </w:r>
      <w:r w:rsidRPr="00477FE0">
        <w:rPr>
          <w:sz w:val="16"/>
        </w:rPr>
        <w:t xml:space="preserve">) </w:t>
      </w:r>
      <w:r w:rsidRPr="009D6022">
        <w:rPr>
          <w:rStyle w:val="StyleUnderline"/>
          <w:highlight w:val="cyan"/>
        </w:rPr>
        <w:t>authorizes</w:t>
      </w:r>
      <w:r w:rsidRPr="00477FE0">
        <w:rPr>
          <w:sz w:val="16"/>
        </w:rPr>
        <w:t xml:space="preserve"> </w:t>
      </w:r>
      <w:r w:rsidRPr="00477FE0">
        <w:rPr>
          <w:rStyle w:val="StyleUnderline"/>
        </w:rPr>
        <w:t>the</w:t>
      </w:r>
      <w:r w:rsidRPr="00477FE0">
        <w:rPr>
          <w:sz w:val="16"/>
        </w:rPr>
        <w:t xml:space="preserve"> U.S.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9D6022">
        <w:rPr>
          <w:rStyle w:val="StyleUnderline"/>
          <w:highlight w:val="cyan"/>
        </w:rPr>
        <w:t>to 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D715E3E" w14:textId="77777777" w:rsidR="00B50769" w:rsidRPr="009D6022" w:rsidRDefault="00B50769" w:rsidP="00B50769">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9D6022">
        <w:rPr>
          <w:rStyle w:val="Emphasis"/>
          <w:highlight w:val="cyan"/>
        </w:rPr>
        <w:t>vigorously 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513923B3" w14:textId="77777777" w:rsidR="00B50769" w:rsidRPr="009D6022" w:rsidRDefault="00B50769" w:rsidP="00B50769">
      <w:pPr>
        <w:rPr>
          <w:rStyle w:val="StyleUnderline"/>
          <w:highlight w:val="cyan"/>
        </w:rPr>
      </w:pPr>
      <w:r w:rsidRPr="00477FE0">
        <w:rPr>
          <w:sz w:val="16"/>
        </w:rPr>
        <w:t>Hydrofluorocarbons: Climate Impact and Importance of Phasing Down</w:t>
      </w:r>
    </w:p>
    <w:p w14:paraId="181B6631" w14:textId="77777777" w:rsidR="00B50769" w:rsidRPr="009D6022" w:rsidRDefault="00B50769" w:rsidP="00B50769">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6E2C294F" w14:textId="77777777" w:rsidR="00B50769" w:rsidRPr="009D6022" w:rsidRDefault="00B50769" w:rsidP="00B50769">
      <w:pPr>
        <w:rPr>
          <w:rStyle w:val="StyleUnderline"/>
          <w:highlight w:val="cyan"/>
        </w:rPr>
      </w:pPr>
    </w:p>
    <w:p w14:paraId="2F39AECA" w14:textId="77777777" w:rsidR="00B50769" w:rsidRPr="009D6022" w:rsidRDefault="00B50769" w:rsidP="00B50769">
      <w:pPr>
        <w:pStyle w:val="Heading4"/>
        <w:rPr>
          <w:rStyle w:val="StyleUnderline"/>
          <w:highlight w:val="cyan"/>
        </w:rPr>
      </w:pPr>
      <w:r w:rsidRPr="00477FE0">
        <w:t xml:space="preserve">Warming causes </w:t>
      </w:r>
      <w:r w:rsidRPr="00477FE0">
        <w:rPr>
          <w:u w:val="single"/>
        </w:rPr>
        <w:t>extinction</w:t>
      </w:r>
      <w:r>
        <w:t xml:space="preserve"> and adaptation fails.</w:t>
      </w:r>
    </w:p>
    <w:p w14:paraId="52F35539" w14:textId="77777777" w:rsidR="00B50769" w:rsidRPr="009D6022" w:rsidRDefault="00B50769" w:rsidP="00B50769">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5C193D61" w14:textId="77777777" w:rsidR="00B50769" w:rsidRPr="009D6022" w:rsidRDefault="00B50769" w:rsidP="00B50769">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F548BA1" w14:textId="77777777" w:rsidR="00B50769" w:rsidRPr="009D6022" w:rsidRDefault="00B50769" w:rsidP="00B50769">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797D6DB6" w14:textId="77777777" w:rsidR="00B50769" w:rsidRPr="009D6022" w:rsidRDefault="00B50769" w:rsidP="00B50769">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BE6D13B" w14:textId="77777777" w:rsidR="00B50769" w:rsidRPr="009D6022" w:rsidRDefault="00B50769" w:rsidP="00B50769">
      <w:pPr>
        <w:rPr>
          <w:rStyle w:val="StyleUnderline"/>
          <w:highlight w:val="cyan"/>
        </w:rPr>
      </w:pPr>
      <w:r w:rsidRPr="00477FE0">
        <w:rPr>
          <w:sz w:val="16"/>
        </w:rPr>
        <w:t>Recent trends in planetary vital signs</w:t>
      </w:r>
    </w:p>
    <w:p w14:paraId="40F5B6D9" w14:textId="77777777" w:rsidR="00B50769" w:rsidRPr="009D6022" w:rsidRDefault="00B50769" w:rsidP="00B50769">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D748AAF" w14:textId="77777777" w:rsidR="00B50769" w:rsidRPr="009D6022" w:rsidRDefault="00B50769" w:rsidP="00B50769">
      <w:pPr>
        <w:rPr>
          <w:rStyle w:val="StyleUnderline"/>
          <w:highlight w:val="cyan"/>
        </w:rPr>
      </w:pPr>
      <w:r w:rsidRPr="00477FE0">
        <w:rPr>
          <w:sz w:val="16"/>
        </w:rPr>
        <w:t>&lt;Figures 1-3, Table 1 omitted&gt;</w:t>
      </w:r>
    </w:p>
    <w:p w14:paraId="6AF92BF8" w14:textId="77777777" w:rsidR="00B50769" w:rsidRPr="009D6022" w:rsidRDefault="00B50769" w:rsidP="00B50769">
      <w:pPr>
        <w:rPr>
          <w:rStyle w:val="StyleUnderline"/>
          <w:highlight w:val="cyan"/>
        </w:rPr>
      </w:pPr>
      <w:r w:rsidRPr="00477FE0">
        <w:rPr>
          <w:sz w:val="16"/>
        </w:rPr>
        <w:t>The human enterprise</w:t>
      </w:r>
    </w:p>
    <w:p w14:paraId="7418C579" w14:textId="77777777" w:rsidR="00B50769" w:rsidRPr="009D6022" w:rsidRDefault="00B50769" w:rsidP="00B50769">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55CA0E0" w14:textId="77777777" w:rsidR="00B50769" w:rsidRPr="009D6022" w:rsidRDefault="00B50769" w:rsidP="00B50769">
      <w:pPr>
        <w:rPr>
          <w:rStyle w:val="StyleUnderline"/>
          <w:highlight w:val="cyan"/>
        </w:rPr>
      </w:pPr>
      <w:r w:rsidRPr="00477FE0">
        <w:rPr>
          <w:sz w:val="16"/>
        </w:rPr>
        <w:t>Energy</w:t>
      </w:r>
    </w:p>
    <w:p w14:paraId="7D949D32" w14:textId="77777777" w:rsidR="00B50769" w:rsidRPr="009D6022" w:rsidRDefault="00B50769" w:rsidP="00B50769">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495F6FB0" w14:textId="77777777" w:rsidR="00B50769" w:rsidRPr="009D6022" w:rsidRDefault="00B50769" w:rsidP="00B50769">
      <w:pPr>
        <w:rPr>
          <w:rStyle w:val="StyleUnderline"/>
          <w:highlight w:val="cyan"/>
        </w:rPr>
      </w:pPr>
      <w:r w:rsidRPr="00477FE0">
        <w:rPr>
          <w:sz w:val="16"/>
        </w:rPr>
        <w:t>Forests</w:t>
      </w:r>
    </w:p>
    <w:p w14:paraId="6D4C9BC2" w14:textId="77777777" w:rsidR="00B50769" w:rsidRPr="009D6022" w:rsidRDefault="00B50769" w:rsidP="00B50769">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F00661A" w14:textId="77777777" w:rsidR="00B50769" w:rsidRPr="009D6022" w:rsidRDefault="00B50769" w:rsidP="00B50769">
      <w:pPr>
        <w:rPr>
          <w:rStyle w:val="StyleUnderline"/>
          <w:highlight w:val="cyan"/>
        </w:rPr>
      </w:pPr>
      <w:r w:rsidRPr="00477FE0">
        <w:rPr>
          <w:sz w:val="16"/>
        </w:rPr>
        <w:t>Global greenhouse gases and temperature</w:t>
      </w:r>
    </w:p>
    <w:p w14:paraId="3D59BA67" w14:textId="77777777" w:rsidR="00B50769" w:rsidRPr="009D6022" w:rsidRDefault="00B50769" w:rsidP="00B50769">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650DBC8" w14:textId="77777777" w:rsidR="00B50769" w:rsidRPr="009D6022" w:rsidRDefault="00B50769" w:rsidP="00B50769">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70C63BE" w14:textId="77777777" w:rsidR="00B50769" w:rsidRPr="009D6022" w:rsidRDefault="00B50769" w:rsidP="00B50769">
      <w:pPr>
        <w:rPr>
          <w:rStyle w:val="StyleUnderline"/>
          <w:highlight w:val="cyan"/>
        </w:rPr>
      </w:pPr>
      <w:r w:rsidRPr="00477FE0">
        <w:rPr>
          <w:sz w:val="16"/>
        </w:rPr>
        <w:t>Oceans and ice</w:t>
      </w:r>
    </w:p>
    <w:p w14:paraId="115B52EF" w14:textId="77777777" w:rsidR="00B50769" w:rsidRPr="009D6022" w:rsidRDefault="00B50769" w:rsidP="00B50769">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789454E" w14:textId="77777777" w:rsidR="00B50769" w:rsidRPr="009D6022" w:rsidRDefault="00B50769" w:rsidP="00B50769">
      <w:pPr>
        <w:rPr>
          <w:rStyle w:val="StyleUnderline"/>
          <w:highlight w:val="cyan"/>
        </w:rPr>
      </w:pPr>
      <w:r w:rsidRPr="00477FE0">
        <w:rPr>
          <w:sz w:val="16"/>
        </w:rPr>
        <w:t>Climate impacts and extreme weather</w:t>
      </w:r>
    </w:p>
    <w:p w14:paraId="6834C129" w14:textId="77777777" w:rsidR="00B50769" w:rsidRPr="009D6022" w:rsidRDefault="00B50769" w:rsidP="00B50769">
      <w:pPr>
        <w:rPr>
          <w:rStyle w:val="StyleUnderline"/>
          <w:highlight w:val="cyan"/>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477FE0">
        <w:rPr>
          <w:rStyle w:val="Emphasis"/>
        </w:rPr>
        <w:t>numerous</w:t>
      </w:r>
      <w:r w:rsidRPr="00477FE0">
        <w:rPr>
          <w:sz w:val="16"/>
        </w:rPr>
        <w:t xml:space="preserve"> other </w:t>
      </w:r>
      <w:r w:rsidRPr="00477FE0">
        <w:rPr>
          <w:rStyle w:val="StyleUnderline"/>
        </w:rPr>
        <w:t>major climate-related disasters</w:t>
      </w:r>
      <w:r w:rsidRPr="00477FE0">
        <w:rPr>
          <w:sz w:val="16"/>
        </w:rPr>
        <w:t xml:space="preserve"> have </w:t>
      </w:r>
      <w:r w:rsidRPr="00477FE0">
        <w:rPr>
          <w:rStyle w:val="StyleUnderline"/>
        </w:rPr>
        <w:t>occurred</w:t>
      </w:r>
      <w:r w:rsidRPr="00477FE0">
        <w:rPr>
          <w:sz w:val="16"/>
        </w:rPr>
        <w:t xml:space="preserve">, including a series of heat waves across Asia that killed more than a thousand people and led to temperatures reaching 50°C in some parts of India (table 1). </w:t>
      </w:r>
      <w:r w:rsidRPr="009D6022">
        <w:rPr>
          <w:rStyle w:val="StyleUnderline"/>
          <w:highlight w:val="cyan"/>
        </w:rPr>
        <w:t>Because the</w:t>
      </w:r>
      <w:r w:rsidRPr="00477FE0">
        <w:rPr>
          <w:rStyle w:val="StyleUnderline"/>
        </w:rPr>
        <w:t xml:space="preserve"> Earth </w:t>
      </w:r>
      <w:r w:rsidRPr="009D6022">
        <w:rPr>
          <w:rStyle w:val="StyleUnderline"/>
          <w:highlight w:val="cyan"/>
        </w:rPr>
        <w:t xml:space="preserve">system is </w:t>
      </w:r>
      <w:r w:rsidRPr="00477FE0">
        <w:rPr>
          <w:rStyle w:val="Emphasis"/>
        </w:rPr>
        <w:t xml:space="preserve">strongly </w:t>
      </w:r>
      <w:r w:rsidRPr="009D6022">
        <w:rPr>
          <w:rStyle w:val="Emphasis"/>
          <w:highlight w:val="cyan"/>
        </w:rPr>
        <w:t>nonlinear</w:t>
      </w:r>
      <w:r w:rsidRPr="00477FE0">
        <w:rPr>
          <w:rStyle w:val="StyleUnderline"/>
        </w:rPr>
        <w:t xml:space="preserve">, extreme </w:t>
      </w:r>
      <w:r w:rsidRPr="009D6022">
        <w:rPr>
          <w:rStyle w:val="StyleUnderline"/>
          <w:highlight w:val="cyan"/>
        </w:rPr>
        <w:t>weather</w:t>
      </w:r>
      <w:r w:rsidRPr="00477FE0">
        <w:rPr>
          <w:sz w:val="16"/>
        </w:rPr>
        <w:t xml:space="preserve"> and disaster rates </w:t>
      </w:r>
      <w:r w:rsidRPr="009D6022">
        <w:rPr>
          <w:rStyle w:val="StyleUnderline"/>
          <w:highlight w:val="cyan"/>
        </w:rPr>
        <w:t xml:space="preserve">can </w:t>
      </w:r>
      <w:r w:rsidRPr="009D6022">
        <w:rPr>
          <w:rStyle w:val="Emphasis"/>
          <w:highlight w:val="cyan"/>
        </w:rPr>
        <w:t>increase</w:t>
      </w:r>
      <w:r w:rsidRPr="00477FE0">
        <w:rPr>
          <w:rStyle w:val="Emphasis"/>
        </w:rPr>
        <w:t xml:space="preserve"> dramatically</w:t>
      </w:r>
      <w:r w:rsidRPr="00477FE0">
        <w:rPr>
          <w:rStyle w:val="StyleUnderline"/>
        </w:rPr>
        <w:t xml:space="preserve"> in response to global warming</w:t>
      </w:r>
      <w:r w:rsidRPr="00477FE0">
        <w:rPr>
          <w:sz w:val="16"/>
        </w:rPr>
        <w:t>, including impacts on plant and animal life (figure 3m, 3o and supplemental figures S4 and S5; Calvin 2019, Robinson et al. 2021).</w:t>
      </w:r>
    </w:p>
    <w:p w14:paraId="4AE33D9A" w14:textId="77777777" w:rsidR="00B50769" w:rsidRPr="009D6022" w:rsidRDefault="00B50769" w:rsidP="00B50769">
      <w:pPr>
        <w:rPr>
          <w:rStyle w:val="StyleUnderline"/>
          <w:highlight w:val="cyan"/>
        </w:rPr>
      </w:pPr>
      <w:r w:rsidRPr="00477FE0">
        <w:rPr>
          <w:sz w:val="16"/>
        </w:rPr>
        <w:t>&lt;Figure 4 omitted&gt;</w:t>
      </w:r>
    </w:p>
    <w:p w14:paraId="0ABF1284" w14:textId="77777777" w:rsidR="00B50769" w:rsidRPr="009D6022" w:rsidRDefault="00B50769" w:rsidP="00B50769">
      <w:pPr>
        <w:rPr>
          <w:rStyle w:val="StyleUnderline"/>
          <w:highlight w:val="cyan"/>
        </w:rPr>
      </w:pPr>
      <w:r w:rsidRPr="00477FE0">
        <w:rPr>
          <w:sz w:val="16"/>
        </w:rPr>
        <w:t>Climate spotlight</w:t>
      </w:r>
    </w:p>
    <w:p w14:paraId="5F361610" w14:textId="77777777" w:rsidR="00B50769" w:rsidRPr="009D6022" w:rsidRDefault="00B50769" w:rsidP="00B50769">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8F941EC" w14:textId="77777777" w:rsidR="00B50769" w:rsidRPr="009D6022" w:rsidRDefault="00B50769" w:rsidP="00B50769">
      <w:pPr>
        <w:rPr>
          <w:rStyle w:val="StyleUnderline"/>
          <w:highlight w:val="cyan"/>
        </w:rPr>
      </w:pPr>
      <w:r w:rsidRPr="00477FE0">
        <w:rPr>
          <w:sz w:val="16"/>
        </w:rPr>
        <w:t>Coral bleaching</w:t>
      </w:r>
    </w:p>
    <w:p w14:paraId="4D62D9F8" w14:textId="77777777" w:rsidR="00B50769" w:rsidRPr="009D6022" w:rsidRDefault="00B50769" w:rsidP="00B50769">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6450D3C3" w14:textId="77777777" w:rsidR="00B50769" w:rsidRPr="009D6022" w:rsidRDefault="00B50769" w:rsidP="00B50769">
      <w:pPr>
        <w:rPr>
          <w:rStyle w:val="StyleUnderline"/>
          <w:highlight w:val="cyan"/>
        </w:rPr>
      </w:pPr>
      <w:r w:rsidRPr="00477FE0">
        <w:rPr>
          <w:sz w:val="16"/>
        </w:rPr>
        <w:t>&lt;&lt;Figure 5 omitted&gt;&gt;</w:t>
      </w:r>
    </w:p>
    <w:p w14:paraId="0BD8C36C" w14:textId="77777777" w:rsidR="00B50769" w:rsidRPr="009D6022" w:rsidRDefault="00B50769" w:rsidP="00B50769">
      <w:pPr>
        <w:rPr>
          <w:rStyle w:val="StyleUnderline"/>
          <w:highlight w:val="cyan"/>
        </w:rPr>
      </w:pPr>
      <w:r w:rsidRPr="00477FE0">
        <w:rPr>
          <w:sz w:val="16"/>
        </w:rPr>
        <w:t>Toxic orange rivers</w:t>
      </w:r>
    </w:p>
    <w:p w14:paraId="15CDC913" w14:textId="77777777" w:rsidR="00B50769" w:rsidRPr="009D6022" w:rsidRDefault="00B50769" w:rsidP="00B50769">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12A79248" w14:textId="77777777" w:rsidR="00B50769" w:rsidRPr="009D6022" w:rsidRDefault="00B50769" w:rsidP="00B50769">
      <w:pPr>
        <w:rPr>
          <w:rStyle w:val="StyleUnderline"/>
          <w:highlight w:val="cyan"/>
        </w:rPr>
      </w:pPr>
      <w:r w:rsidRPr="00477FE0">
        <w:rPr>
          <w:sz w:val="16"/>
        </w:rPr>
        <w:t>Solar radiation modification research</w:t>
      </w:r>
    </w:p>
    <w:p w14:paraId="41A3865C" w14:textId="77777777" w:rsidR="00B50769" w:rsidRPr="009D6022" w:rsidRDefault="00B50769" w:rsidP="00B50769">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96645B9" w14:textId="77777777" w:rsidR="00B50769" w:rsidRPr="009D6022" w:rsidRDefault="00B50769" w:rsidP="00B50769">
      <w:pPr>
        <w:rPr>
          <w:rStyle w:val="StyleUnderline"/>
          <w:highlight w:val="cyan"/>
        </w:rPr>
      </w:pPr>
      <w:r w:rsidRPr="00477FE0">
        <w:rPr>
          <w:sz w:val="16"/>
        </w:rPr>
        <w:t>Climate scientists’ opinion on global temperatures</w:t>
      </w:r>
    </w:p>
    <w:p w14:paraId="238D9CEE" w14:textId="77777777" w:rsidR="00B50769" w:rsidRPr="00E84336" w:rsidRDefault="00B50769" w:rsidP="00B50769">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0ACA1E52" w14:textId="77777777" w:rsidR="00B50769" w:rsidRPr="009D6022" w:rsidRDefault="00B50769" w:rsidP="00B50769">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06F9EAB0" w14:textId="77777777" w:rsidR="00B50769" w:rsidRPr="009D6022" w:rsidRDefault="00B50769" w:rsidP="00B50769">
      <w:pPr>
        <w:rPr>
          <w:rStyle w:val="StyleUnderline"/>
          <w:highlight w:val="cyan"/>
        </w:rPr>
      </w:pPr>
      <w:r w:rsidRPr="00477FE0">
        <w:rPr>
          <w:sz w:val="16"/>
        </w:rPr>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CAD0C92" w14:textId="77777777" w:rsidR="00B50769" w:rsidRPr="009D6022" w:rsidRDefault="00B50769" w:rsidP="00B50769">
      <w:pPr>
        <w:rPr>
          <w:rStyle w:val="StyleUnderline"/>
          <w:highlight w:val="cyan"/>
        </w:rPr>
      </w:pPr>
      <w:r w:rsidRPr="00477FE0">
        <w:rPr>
          <w:sz w:val="16"/>
        </w:rPr>
        <w:t>Climate change as a social justice issue</w:t>
      </w:r>
    </w:p>
    <w:p w14:paraId="55C82470" w14:textId="77777777" w:rsidR="00B50769" w:rsidRPr="009D6022" w:rsidRDefault="00B50769" w:rsidP="00B50769">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A2AD000" w14:textId="77777777" w:rsidR="00B50769" w:rsidRPr="009D6022" w:rsidRDefault="00B50769" w:rsidP="00B50769">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577A7EBE" w14:textId="77777777" w:rsidR="00B50769" w:rsidRPr="009D6022" w:rsidRDefault="00B50769" w:rsidP="00B50769">
      <w:pPr>
        <w:rPr>
          <w:rStyle w:val="StyleUnderline"/>
          <w:highlight w:val="cyan"/>
        </w:rPr>
      </w:pPr>
      <w:r w:rsidRPr="00477FE0">
        <w:rPr>
          <w:sz w:val="16"/>
        </w:rPr>
        <w:t>Climate feedback loops and tipping points</w:t>
      </w:r>
    </w:p>
    <w:p w14:paraId="115D2AD9" w14:textId="77777777" w:rsidR="00B50769" w:rsidRPr="009D6022" w:rsidRDefault="00B50769" w:rsidP="00B50769">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3E4188EB" w14:textId="77777777" w:rsidR="00B50769" w:rsidRPr="009D6022" w:rsidRDefault="00B50769" w:rsidP="00B50769">
      <w:pPr>
        <w:rPr>
          <w:rStyle w:val="StyleUnderline"/>
          <w:highlight w:val="cyan"/>
        </w:rPr>
      </w:pPr>
      <w:r w:rsidRPr="00477FE0">
        <w:rPr>
          <w:sz w:val="16"/>
        </w:rPr>
        <w:t>&lt;Table 2A, 2B omitted&gt;</w:t>
      </w:r>
    </w:p>
    <w:p w14:paraId="732E8126" w14:textId="77777777" w:rsidR="00B50769" w:rsidRPr="009D6022" w:rsidRDefault="00B50769" w:rsidP="00B50769">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A1D9094" w14:textId="77777777" w:rsidR="00B50769" w:rsidRPr="009D6022" w:rsidRDefault="00B50769" w:rsidP="00B50769">
      <w:pPr>
        <w:rPr>
          <w:rStyle w:val="StyleUnderline"/>
          <w:highlight w:val="cyan"/>
        </w:rPr>
      </w:pPr>
      <w:r w:rsidRPr="00477FE0">
        <w:rPr>
          <w:sz w:val="16"/>
        </w:rPr>
        <w:t>Risk of societal collapse</w:t>
      </w:r>
    </w:p>
    <w:p w14:paraId="3B406EAF" w14:textId="77777777" w:rsidR="00B50769" w:rsidRPr="009D6022" w:rsidRDefault="00B50769" w:rsidP="00B50769">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31E2FF26" w14:textId="77777777" w:rsidR="00B50769" w:rsidRPr="009D6022" w:rsidRDefault="00B50769" w:rsidP="00B50769">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resulting in</w:t>
      </w:r>
      <w:r w:rsidRPr="00477FE0">
        <w:rPr>
          <w:sz w:val="16"/>
        </w:rPr>
        <w:t xml:space="preserve"> system-wide </w:t>
      </w:r>
      <w:r w:rsidRPr="00477FE0">
        <w:rPr>
          <w:rStyle w:val="Emphasis"/>
        </w:rPr>
        <w:t xml:space="preserve">synchronous </w:t>
      </w:r>
      <w:r w:rsidRPr="009D6022">
        <w:rPr>
          <w:rStyle w:val="Emphasis"/>
          <w:highlight w:val="cyan"/>
        </w:rPr>
        <w:t>failures</w:t>
      </w:r>
      <w:r w:rsidRPr="00477FE0">
        <w:rPr>
          <w:sz w:val="16"/>
        </w:rPr>
        <w:t xml:space="preserve"> (Kemp et al. 2022). The number of published articles using climate change and societal collapse language has been dramatically increasing (figure 5f; supplemental methods). </w:t>
      </w:r>
      <w:r w:rsidRPr="009D6022">
        <w:rPr>
          <w:rStyle w:val="StyleUnderline"/>
          <w:highlight w:val="cyan"/>
        </w:rPr>
        <w:t>Climate change has</w:t>
      </w:r>
      <w:r w:rsidRPr="00477FE0">
        <w:rPr>
          <w:sz w:val="16"/>
        </w:rPr>
        <w:t xml:space="preserve"> already displaced millions of people, and has </w:t>
      </w:r>
      <w:r w:rsidRPr="009D6022">
        <w:rPr>
          <w:rStyle w:val="StyleUnderline"/>
          <w:highlight w:val="cyan"/>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leading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C632AE5" w14:textId="77777777" w:rsidR="00B50769" w:rsidRPr="009D6022" w:rsidRDefault="00B50769" w:rsidP="00B50769">
      <w:pPr>
        <w:rPr>
          <w:rStyle w:val="StyleUnderline"/>
          <w:highlight w:val="cyan"/>
        </w:rPr>
      </w:pPr>
    </w:p>
    <w:p w14:paraId="33718815" w14:textId="77777777" w:rsidR="00B50769" w:rsidRPr="009D6022" w:rsidRDefault="00B50769" w:rsidP="00B50769">
      <w:pPr>
        <w:rPr>
          <w:rStyle w:val="StyleUnderline"/>
          <w:highlight w:val="cyan"/>
        </w:rPr>
      </w:pPr>
    </w:p>
    <w:p w14:paraId="257E4EE5" w14:textId="77777777" w:rsidR="00B50769" w:rsidRPr="009D6022" w:rsidRDefault="00B50769" w:rsidP="00B50769">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79A562AE" w14:textId="77777777" w:rsidR="00B50769" w:rsidRPr="009D6022" w:rsidRDefault="00B50769" w:rsidP="00B50769">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58C7B5F4" w14:textId="77777777" w:rsidR="00B50769" w:rsidRPr="00E84336" w:rsidRDefault="00B50769" w:rsidP="00B50769">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009C3E84" w14:textId="77777777" w:rsidR="00B50769" w:rsidRPr="00E84336" w:rsidRDefault="00B50769" w:rsidP="00B50769">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0516FE83" w14:textId="77777777" w:rsidR="00B50769" w:rsidRPr="009D6022" w:rsidRDefault="00B50769" w:rsidP="00B50769">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E2E8FAD" w14:textId="77777777" w:rsidR="00B50769" w:rsidRPr="009D6022" w:rsidRDefault="00B50769" w:rsidP="00B50769">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3B4ACC01" w14:textId="77777777" w:rsidR="00B50769" w:rsidRPr="009D6022" w:rsidRDefault="00B50769" w:rsidP="00B50769">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3F810905" w14:textId="77777777" w:rsidR="00B50769" w:rsidRPr="009D6022" w:rsidRDefault="00B50769" w:rsidP="00B50769">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5443E9AB" w14:textId="77777777" w:rsidR="00B50769" w:rsidRPr="009D6022" w:rsidRDefault="00B50769" w:rsidP="00B50769">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4C6831B1" w14:textId="77777777" w:rsidR="00B50769" w:rsidRPr="009D6022" w:rsidRDefault="00B50769" w:rsidP="00B50769">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544734B5" w14:textId="77777777" w:rsidR="00B50769" w:rsidRPr="009D6022" w:rsidRDefault="00B50769" w:rsidP="00B50769">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4ABDE2B0" w14:textId="77777777" w:rsidR="00B50769" w:rsidRPr="009D6022" w:rsidRDefault="00B50769" w:rsidP="00B50769">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71AE5918" w14:textId="77777777" w:rsidR="00B50769" w:rsidRPr="009D6022" w:rsidRDefault="00B50769" w:rsidP="00B50769">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489CE1C8" w14:textId="77777777" w:rsidR="00B50769" w:rsidRPr="009D6022" w:rsidRDefault="00B50769" w:rsidP="00B50769">
      <w:pPr>
        <w:rPr>
          <w:rStyle w:val="StyleUnderline"/>
          <w:highlight w:val="cyan"/>
        </w:rPr>
      </w:pPr>
    </w:p>
    <w:p w14:paraId="458E9D6F" w14:textId="77777777" w:rsidR="00B50769" w:rsidRPr="009D6022" w:rsidRDefault="00B50769" w:rsidP="00B50769">
      <w:pPr>
        <w:rPr>
          <w:rStyle w:val="StyleUnderline"/>
          <w:highlight w:val="cyan"/>
        </w:rPr>
      </w:pPr>
    </w:p>
    <w:p w14:paraId="0B3A74C2" w14:textId="77777777" w:rsidR="00B50769" w:rsidRPr="009D6022" w:rsidRDefault="00B50769" w:rsidP="00B50769">
      <w:pPr>
        <w:pStyle w:val="Heading3"/>
        <w:rPr>
          <w:rStyle w:val="StyleUnderline"/>
          <w:highlight w:val="cyan"/>
        </w:rPr>
      </w:pPr>
      <w:r>
        <w:t>Consolidation</w:t>
      </w:r>
      <w:r w:rsidRPr="00477FE0">
        <w:t>---1AC</w:t>
      </w:r>
    </w:p>
    <w:p w14:paraId="5C9DEA40" w14:textId="77777777" w:rsidR="00B50769" w:rsidRPr="009D6022" w:rsidRDefault="00B50769" w:rsidP="00B50769">
      <w:pPr>
        <w:pStyle w:val="Heading4"/>
        <w:rPr>
          <w:rStyle w:val="StyleUnderline"/>
          <w:highlight w:val="cyan"/>
        </w:rPr>
      </w:pPr>
      <w:r w:rsidRPr="00477FE0">
        <w:t xml:space="preserve">Advantage two is </w:t>
      </w:r>
      <w:r>
        <w:t>Consolidation</w:t>
      </w:r>
      <w:r w:rsidRPr="00477FE0">
        <w:t>.</w:t>
      </w:r>
    </w:p>
    <w:p w14:paraId="313086CC" w14:textId="77777777" w:rsidR="00B50769" w:rsidRPr="009D6022" w:rsidRDefault="00B50769" w:rsidP="00B50769">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2DB00904" w14:textId="77777777" w:rsidR="00B50769" w:rsidRPr="009D6022" w:rsidRDefault="00B50769" w:rsidP="00B50769">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5556AE2D" w14:textId="77777777" w:rsidR="00B50769" w:rsidRPr="009D6022" w:rsidRDefault="00B50769" w:rsidP="00B50769">
      <w:pPr>
        <w:rPr>
          <w:rStyle w:val="StyleUnderline"/>
          <w:highlight w:val="cyan"/>
        </w:rPr>
      </w:pPr>
      <w:r w:rsidRPr="00477FE0">
        <w:rPr>
          <w:sz w:val="16"/>
        </w:rPr>
        <w:t>III. The Conservative Assault on Politically Independent Civil Service</w:t>
      </w:r>
    </w:p>
    <w:p w14:paraId="7964D860" w14:textId="77777777" w:rsidR="00B50769" w:rsidRPr="009D6022" w:rsidRDefault="00B50769" w:rsidP="00B50769">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CCDC786" w14:textId="77777777" w:rsidR="00B50769" w:rsidRPr="009D6022" w:rsidRDefault="00B50769" w:rsidP="00B50769">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6D6C21D7" w14:textId="77777777" w:rsidR="00B50769" w:rsidRPr="009D6022" w:rsidRDefault="00B50769" w:rsidP="00B50769">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85B1DDA" w14:textId="77777777" w:rsidR="00B50769" w:rsidRPr="009D6022" w:rsidRDefault="00B50769" w:rsidP="00B50769">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A953201" w14:textId="77777777" w:rsidR="00B50769" w:rsidRPr="009D6022" w:rsidRDefault="00B50769" w:rsidP="00B50769">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8AC02DE" w14:textId="77777777" w:rsidR="00B50769" w:rsidRPr="009D6022" w:rsidRDefault="00B50769" w:rsidP="00B50769">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9F6C276" w14:textId="77777777" w:rsidR="00B50769" w:rsidRPr="009D6022" w:rsidRDefault="00B50769" w:rsidP="00B50769">
      <w:pPr>
        <w:ind w:left="720"/>
        <w:rPr>
          <w:rStyle w:val="StyleUnderline"/>
          <w:highlight w:val="cyan"/>
        </w:rPr>
      </w:pPr>
      <w:r w:rsidRPr="00477FE0">
        <w:rPr>
          <w:sz w:val="16"/>
        </w:rPr>
        <w:t>(i) substantive participation in the advocacy for or development or formulation of policy, especially:</w:t>
      </w:r>
    </w:p>
    <w:p w14:paraId="2A8EEB1B" w14:textId="77777777" w:rsidR="00B50769" w:rsidRPr="009D6022" w:rsidRDefault="00B50769" w:rsidP="00B50769">
      <w:pPr>
        <w:ind w:left="1440"/>
        <w:rPr>
          <w:rStyle w:val="StyleUnderline"/>
          <w:highlight w:val="cyan"/>
        </w:rPr>
      </w:pPr>
      <w:r w:rsidRPr="00477FE0">
        <w:rPr>
          <w:sz w:val="16"/>
        </w:rPr>
        <w:t>(A) substantive participation in the development or drafting of regulations and guidance; or</w:t>
      </w:r>
    </w:p>
    <w:p w14:paraId="47DE342A" w14:textId="77777777" w:rsidR="00B50769" w:rsidRPr="009D6022" w:rsidRDefault="00B50769" w:rsidP="00B50769">
      <w:pPr>
        <w:ind w:left="1440"/>
        <w:rPr>
          <w:rStyle w:val="StyleUnderline"/>
          <w:highlight w:val="cyan"/>
        </w:rPr>
      </w:pPr>
      <w:r w:rsidRPr="00477FE0">
        <w:rPr>
          <w:sz w:val="16"/>
        </w:rPr>
        <w:t>(B) substantive policy-related work in an agency or agency component that primarily focuses on policy;</w:t>
      </w:r>
    </w:p>
    <w:p w14:paraId="3284026E" w14:textId="77777777" w:rsidR="00B50769" w:rsidRPr="009D6022" w:rsidRDefault="00B50769" w:rsidP="00B50769">
      <w:pPr>
        <w:ind w:left="720"/>
        <w:rPr>
          <w:rStyle w:val="StyleUnderline"/>
          <w:highlight w:val="cyan"/>
        </w:rPr>
      </w:pPr>
      <w:r w:rsidRPr="00477FE0">
        <w:rPr>
          <w:sz w:val="16"/>
        </w:rPr>
        <w:t>(ii) the supervision of attorneys;</w:t>
      </w:r>
    </w:p>
    <w:p w14:paraId="0D5E0144" w14:textId="77777777" w:rsidR="00B50769" w:rsidRPr="009D6022" w:rsidRDefault="00B50769" w:rsidP="00B50769">
      <w:pPr>
        <w:ind w:left="720"/>
        <w:rPr>
          <w:rStyle w:val="StyleUnderline"/>
          <w:highlight w:val="cyan"/>
        </w:rPr>
      </w:pPr>
      <w:r w:rsidRPr="00477FE0">
        <w:rPr>
          <w:sz w:val="16"/>
        </w:rPr>
        <w:t>(iii) substantial discretion to determine the manner in which the agency exercises functions committed to the agency by law;</w:t>
      </w:r>
    </w:p>
    <w:p w14:paraId="6A63563B" w14:textId="77777777" w:rsidR="00B50769" w:rsidRPr="009D6022" w:rsidRDefault="00B50769" w:rsidP="00B50769">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7FF00F0A" w14:textId="77777777" w:rsidR="00B50769" w:rsidRPr="009D6022" w:rsidRDefault="00B50769" w:rsidP="00B50769">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377DEB45" w14:textId="77777777" w:rsidR="00B50769" w:rsidRPr="009D6022" w:rsidRDefault="00B50769" w:rsidP="00B50769">
      <w:pPr>
        <w:ind w:left="1440"/>
        <w:rPr>
          <w:rStyle w:val="StyleUnderline"/>
          <w:highlight w:val="cyan"/>
        </w:rPr>
      </w:pPr>
      <w:r w:rsidRPr="00477FE0">
        <w:rPr>
          <w:sz w:val="16"/>
        </w:rPr>
        <w:t>(B) working in the agency or agency component executive secretariat (or equivalent); or</w:t>
      </w:r>
    </w:p>
    <w:p w14:paraId="74B77A9F" w14:textId="77777777" w:rsidR="00B50769" w:rsidRPr="009D6022" w:rsidRDefault="00B50769" w:rsidP="00B50769">
      <w:pPr>
        <w:ind w:left="720"/>
        <w:rPr>
          <w:rStyle w:val="StyleUnderline"/>
          <w:highlight w:val="cyan"/>
        </w:rPr>
      </w:pPr>
      <w:r w:rsidRPr="00477FE0">
        <w:rPr>
          <w:sz w:val="16"/>
        </w:rPr>
        <w:t>(v) conducting, on the agency's behalf, collective bargaining negotiations.</w:t>
      </w:r>
    </w:p>
    <w:p w14:paraId="3DE82DAF" w14:textId="77777777" w:rsidR="00B50769" w:rsidRPr="009D6022" w:rsidRDefault="00B50769" w:rsidP="00B50769">
      <w:pPr>
        <w:ind w:left="720"/>
        <w:rPr>
          <w:rStyle w:val="StyleUnderline"/>
          <w:highlight w:val="cyan"/>
        </w:rPr>
      </w:pPr>
      <w:r w:rsidRPr="00477FE0">
        <w:rPr>
          <w:sz w:val="16"/>
        </w:rPr>
        <w:t>(vi) directly or indirectly supervising employees in Schedule Policy/Career positions; or</w:t>
      </w:r>
    </w:p>
    <w:p w14:paraId="0F2D593C" w14:textId="77777777" w:rsidR="00B50769" w:rsidRPr="009D6022" w:rsidRDefault="00B50769" w:rsidP="00B50769">
      <w:pPr>
        <w:ind w:left="720"/>
        <w:rPr>
          <w:rStyle w:val="StyleUnderline"/>
          <w:highlight w:val="cyan"/>
        </w:rPr>
      </w:pPr>
      <w:r w:rsidRPr="00477FE0">
        <w:rPr>
          <w:sz w:val="16"/>
        </w:rPr>
        <w:t>(vii) duties that the Director otherwise indicates may be appropriate for Schedule Policy/Career. 120</w:t>
      </w:r>
    </w:p>
    <w:p w14:paraId="59C51149" w14:textId="77777777" w:rsidR="00B50769" w:rsidRPr="009D6022" w:rsidRDefault="00B50769" w:rsidP="00B50769">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78350A16" w14:textId="77777777" w:rsidR="00B50769" w:rsidRPr="009D6022" w:rsidRDefault="00B50769" w:rsidP="00B50769">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25D0F5C4" w14:textId="77777777" w:rsidR="00B50769" w:rsidRPr="009D6022" w:rsidRDefault="00B50769" w:rsidP="00B50769">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C7118C6" w14:textId="77777777" w:rsidR="00B50769" w:rsidRPr="009D6022" w:rsidRDefault="00B50769" w:rsidP="00B50769">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79D04316" w14:textId="77777777" w:rsidR="00B50769" w:rsidRPr="009D6022" w:rsidRDefault="00B50769" w:rsidP="00B50769">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45AA970E" w14:textId="77777777" w:rsidR="00B50769" w:rsidRPr="009D6022" w:rsidRDefault="00B50769" w:rsidP="00B50769">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3C71DBDD" w14:textId="77777777" w:rsidR="00B50769" w:rsidRPr="009D6022" w:rsidRDefault="00B50769" w:rsidP="00B50769">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70C76B6" w14:textId="77777777" w:rsidR="00B50769" w:rsidRPr="009D6022" w:rsidRDefault="00B50769" w:rsidP="00B50769">
      <w:pPr>
        <w:rPr>
          <w:rStyle w:val="StyleUnderline"/>
          <w:highlight w:val="cyan"/>
        </w:rPr>
      </w:pPr>
    </w:p>
    <w:p w14:paraId="3433249F" w14:textId="77777777" w:rsidR="00B50769" w:rsidRDefault="00B50769" w:rsidP="00B50769">
      <w:pPr>
        <w:pStyle w:val="Heading4"/>
      </w:pPr>
      <w:r>
        <w:t xml:space="preserve">Autocratic control of the </w:t>
      </w:r>
      <w:r w:rsidRPr="00CE52FB">
        <w:t>bureaucracy</w:t>
      </w:r>
      <w:r>
        <w:t xml:space="preserve"> makes miscalculation </w:t>
      </w:r>
      <w:r>
        <w:rPr>
          <w:u w:val="single"/>
        </w:rPr>
        <w:t>inevitable</w:t>
      </w:r>
      <w:r>
        <w:t>.</w:t>
      </w:r>
    </w:p>
    <w:p w14:paraId="2910AF05" w14:textId="77777777" w:rsidR="00B50769" w:rsidRDefault="00B50769" w:rsidP="00B5076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001722B2" w14:textId="77777777" w:rsidR="00B50769" w:rsidRPr="00923305" w:rsidRDefault="00B50769" w:rsidP="00B5076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129AABE8" w14:textId="77777777" w:rsidR="00B50769" w:rsidRPr="00923305" w:rsidRDefault="00B50769" w:rsidP="00B5076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52C1A153" w14:textId="77777777" w:rsidR="00B50769" w:rsidRPr="00923305" w:rsidRDefault="00B50769" w:rsidP="00B5076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956BD91" w14:textId="77777777" w:rsidR="00B50769" w:rsidRPr="00923305" w:rsidRDefault="00B50769" w:rsidP="00B50769">
      <w:pPr>
        <w:rPr>
          <w:sz w:val="16"/>
        </w:rPr>
      </w:pPr>
      <w:r w:rsidRPr="00923305">
        <w:rPr>
          <w:sz w:val="16"/>
        </w:rPr>
        <w:t>Leaders, Bureaucracy, and International Crises: A Theoretical Framework</w:t>
      </w:r>
    </w:p>
    <w:p w14:paraId="3FB35831" w14:textId="77777777" w:rsidR="00B50769" w:rsidRPr="00923305" w:rsidRDefault="00B50769" w:rsidP="00B5076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5E4B1495" w14:textId="77777777" w:rsidR="00B50769" w:rsidRPr="00923305" w:rsidRDefault="00B50769" w:rsidP="00B5076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1618E98" w14:textId="77777777" w:rsidR="00B50769" w:rsidRPr="00923305" w:rsidRDefault="00B50769" w:rsidP="00B5076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16A8175E" w14:textId="77777777" w:rsidR="00B50769" w:rsidRPr="00923305" w:rsidRDefault="00B50769" w:rsidP="00B5076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499522D4" w14:textId="77777777" w:rsidR="00B50769" w:rsidRPr="00923305" w:rsidRDefault="00B50769" w:rsidP="00B5076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965EE66" w14:textId="77777777" w:rsidR="00B50769" w:rsidRPr="00923305" w:rsidRDefault="00B50769" w:rsidP="00B50769">
      <w:pPr>
        <w:rPr>
          <w:sz w:val="16"/>
        </w:rPr>
      </w:pPr>
      <w:r w:rsidRPr="00923305">
        <w:rPr>
          <w:sz w:val="16"/>
        </w:rPr>
        <w:t>The Leader’s Informational Challenge</w:t>
      </w:r>
    </w:p>
    <w:p w14:paraId="5677BD3C" w14:textId="77777777" w:rsidR="00B50769" w:rsidRPr="00923305" w:rsidRDefault="00B50769" w:rsidP="00B5076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4AA37C24" w14:textId="77777777" w:rsidR="00B50769" w:rsidRPr="00923305" w:rsidRDefault="00B50769" w:rsidP="00B5076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7CDE46A5" w14:textId="77777777" w:rsidR="00B50769" w:rsidRPr="00923305" w:rsidRDefault="00B50769" w:rsidP="00B5076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76491269" w14:textId="77777777" w:rsidR="00B50769" w:rsidRPr="00923305" w:rsidRDefault="00B50769" w:rsidP="00B5076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C544AB1" w14:textId="77777777" w:rsidR="00B50769" w:rsidRPr="00923305" w:rsidRDefault="00B50769" w:rsidP="00B5076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8C24E93" w14:textId="77777777" w:rsidR="00B50769" w:rsidRPr="00923305" w:rsidRDefault="00B50769" w:rsidP="00B5076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514D5B5B" w14:textId="77777777" w:rsidR="00B50769" w:rsidRPr="00923305" w:rsidRDefault="00B50769" w:rsidP="00B5076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1FB698F0" w14:textId="77777777" w:rsidR="00B50769" w:rsidRPr="00923305" w:rsidRDefault="00B50769" w:rsidP="00B5076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3B15F1B9" w14:textId="77777777" w:rsidR="00B50769" w:rsidRPr="00923305" w:rsidRDefault="00B50769" w:rsidP="00B50769">
      <w:pPr>
        <w:rPr>
          <w:sz w:val="16"/>
        </w:rPr>
      </w:pPr>
      <w:r w:rsidRPr="00923305">
        <w:rPr>
          <w:sz w:val="16"/>
        </w:rPr>
        <w:t>National Security Institutions and Miscalculation</w:t>
      </w:r>
    </w:p>
    <w:p w14:paraId="53E72B6F" w14:textId="77777777" w:rsidR="00B50769" w:rsidRPr="00923305" w:rsidRDefault="00B50769" w:rsidP="00B5076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667A2A5F" w14:textId="77777777" w:rsidR="00B50769" w:rsidRPr="00923305" w:rsidRDefault="00B50769" w:rsidP="00B50769">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77B871AC" w14:textId="77777777" w:rsidR="00B50769" w:rsidRPr="00923305" w:rsidRDefault="00B50769" w:rsidP="00B5076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79EDDAA7" w14:textId="77777777" w:rsidR="00B50769" w:rsidRPr="00923305" w:rsidRDefault="00B50769" w:rsidP="00B50769">
      <w:pPr>
        <w:rPr>
          <w:sz w:val="16"/>
        </w:rPr>
      </w:pPr>
      <w:r w:rsidRPr="00923305">
        <w:rPr>
          <w:sz w:val="16"/>
        </w:rPr>
        <w:t>Information Search Capacity: Inclusive and Insular Structures</w:t>
      </w:r>
    </w:p>
    <w:p w14:paraId="34EA2C95" w14:textId="77777777" w:rsidR="00B50769" w:rsidRPr="00923305" w:rsidRDefault="00B50769" w:rsidP="00B5076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16BD29F9" w14:textId="77777777" w:rsidR="00B50769" w:rsidRPr="00923305" w:rsidRDefault="00B50769" w:rsidP="00B5076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1FFE0C3" w14:textId="77777777" w:rsidR="00B50769" w:rsidRPr="00923305" w:rsidRDefault="00B50769" w:rsidP="00B5076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005E9899" w14:textId="77777777" w:rsidR="00B50769" w:rsidRPr="00923305" w:rsidRDefault="00B50769" w:rsidP="00B5076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810CD85" w14:textId="77777777" w:rsidR="00B50769" w:rsidRPr="00923305" w:rsidRDefault="00B50769" w:rsidP="00B50769">
      <w:pPr>
        <w:rPr>
          <w:sz w:val="16"/>
        </w:rPr>
      </w:pPr>
      <w:r w:rsidRPr="00923305">
        <w:rPr>
          <w:sz w:val="16"/>
        </w:rPr>
        <w:t>Quality of Bureaucratic Information: Open and Closed Structures</w:t>
      </w:r>
    </w:p>
    <w:p w14:paraId="47A93A0A" w14:textId="77777777" w:rsidR="00B50769" w:rsidRPr="00923305" w:rsidRDefault="00B50769" w:rsidP="00B5076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422467E0" w14:textId="77777777" w:rsidR="00B50769" w:rsidRPr="00923305" w:rsidRDefault="00B50769" w:rsidP="00B5076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9B1D8D7" w14:textId="77777777" w:rsidR="00B50769" w:rsidRPr="00923305" w:rsidRDefault="00B50769" w:rsidP="00B5076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6D86921" w14:textId="77777777" w:rsidR="00B50769" w:rsidRPr="00923305" w:rsidRDefault="00B50769" w:rsidP="00B5076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745D33B" w14:textId="77777777" w:rsidR="00B50769" w:rsidRPr="00923305" w:rsidRDefault="00B50769" w:rsidP="00B5076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CC559C6" w14:textId="77777777" w:rsidR="00B50769" w:rsidRPr="00923305" w:rsidRDefault="00B50769" w:rsidP="00B5076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A11C485" w14:textId="77777777" w:rsidR="00B50769" w:rsidRPr="00404628" w:rsidRDefault="00B50769" w:rsidP="00B50769">
      <w:pPr>
        <w:rPr>
          <w:b/>
          <w:bCs/>
        </w:rPr>
      </w:pPr>
      <w:r w:rsidRPr="00404628">
        <w:rPr>
          <w:b/>
          <w:bCs/>
        </w:rPr>
        <w:t>&lt;Condensed&gt;</w:t>
      </w:r>
    </w:p>
    <w:p w14:paraId="66ACCFA5" w14:textId="77777777" w:rsidR="00B50769" w:rsidRPr="00404628" w:rsidRDefault="00B50769" w:rsidP="00B50769">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0EA6E907" w14:textId="77777777" w:rsidR="00B50769" w:rsidRPr="006D12A9" w:rsidRDefault="00B50769" w:rsidP="00B50769">
      <w:pPr>
        <w:rPr>
          <w:b/>
          <w:bCs/>
        </w:rPr>
      </w:pPr>
      <w:r w:rsidRPr="006D12A9">
        <w:rPr>
          <w:b/>
          <w:bCs/>
        </w:rPr>
        <w:t>&lt;Integrity Returns&gt;</w:t>
      </w:r>
    </w:p>
    <w:p w14:paraId="34465D3A" w14:textId="77777777" w:rsidR="00B50769" w:rsidRPr="00366AE0" w:rsidRDefault="00B50769" w:rsidP="00B5076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0A734FF1" w14:textId="77777777" w:rsidR="00B50769" w:rsidRPr="00366AE0" w:rsidRDefault="00B50769" w:rsidP="00B5076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04CE8A2D" w14:textId="77777777" w:rsidR="00B50769" w:rsidRPr="00366AE0" w:rsidRDefault="00B50769" w:rsidP="00B5076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0297879D" w14:textId="77777777" w:rsidR="00B50769" w:rsidRPr="00BF02A9" w:rsidRDefault="00B50769" w:rsidP="00B5076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0A3A4C68" w14:textId="77777777" w:rsidR="00B50769" w:rsidRPr="009D6022" w:rsidRDefault="00B50769" w:rsidP="00B50769">
      <w:pPr>
        <w:rPr>
          <w:rStyle w:val="StyleUnderline"/>
          <w:highlight w:val="cyan"/>
        </w:rPr>
      </w:pPr>
    </w:p>
    <w:p w14:paraId="7991F85D" w14:textId="77777777" w:rsidR="00B50769" w:rsidRPr="009D6022" w:rsidRDefault="00B50769" w:rsidP="00B50769">
      <w:pPr>
        <w:pStyle w:val="Heading4"/>
        <w:rPr>
          <w:rStyle w:val="StyleUnderline"/>
          <w:highlight w:val="cyan"/>
        </w:rPr>
      </w:pPr>
      <w:r>
        <w:t xml:space="preserve">Extremists cause </w:t>
      </w:r>
      <w:r>
        <w:rPr>
          <w:u w:val="single"/>
        </w:rPr>
        <w:t>nuclear war</w:t>
      </w:r>
      <w:r>
        <w:t>.</w:t>
      </w:r>
    </w:p>
    <w:p w14:paraId="6FF1FCA9" w14:textId="77777777" w:rsidR="00B50769" w:rsidRPr="009D6022" w:rsidRDefault="00B50769" w:rsidP="00B50769">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3176DE40" w14:textId="77777777" w:rsidR="00B50769" w:rsidRPr="009D6022" w:rsidRDefault="00B50769" w:rsidP="00B5076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383904A8" w14:textId="77777777" w:rsidR="00B50769" w:rsidRPr="009D6022" w:rsidRDefault="00B50769" w:rsidP="00B50769">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E747ED7" w14:textId="77777777" w:rsidR="00B50769" w:rsidRPr="009D6022" w:rsidRDefault="00B50769" w:rsidP="00B50769">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5632E7D4" w14:textId="77777777" w:rsidR="00B50769" w:rsidRPr="009D6022" w:rsidRDefault="00B50769" w:rsidP="00B50769">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79F4953E" w14:textId="77777777" w:rsidR="00B50769" w:rsidRPr="009D6022" w:rsidRDefault="00B50769" w:rsidP="00B50769">
      <w:pPr>
        <w:rPr>
          <w:rStyle w:val="StyleUnderline"/>
          <w:highlight w:val="cyan"/>
        </w:rPr>
      </w:pPr>
      <w:r w:rsidRPr="00EF27DE">
        <w:rPr>
          <w:sz w:val="16"/>
        </w:rPr>
        <w:t xml:space="preserve">Good insights, but it’s not enough. </w:t>
      </w:r>
    </w:p>
    <w:p w14:paraId="370E5493" w14:textId="77777777" w:rsidR="00B50769" w:rsidRPr="009D6022" w:rsidRDefault="00B50769" w:rsidP="00B50769">
      <w:pPr>
        <w:rPr>
          <w:rStyle w:val="StyleUnderline"/>
          <w:highlight w:val="cyan"/>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BCF585B" w14:textId="77777777" w:rsidR="00B50769" w:rsidRPr="009D6022" w:rsidRDefault="00B50769" w:rsidP="00B50769">
      <w:pPr>
        <w:rPr>
          <w:rStyle w:val="StyleUnderline"/>
          <w:highlight w:val="cyan"/>
        </w:rPr>
      </w:pPr>
      <w:r w:rsidRPr="00EF27DE">
        <w:rPr>
          <w:sz w:val="16"/>
        </w:rPr>
        <w:t>A Reactionary Blind Spot?</w:t>
      </w:r>
    </w:p>
    <w:p w14:paraId="1C7D6371" w14:textId="77777777" w:rsidR="00B50769" w:rsidRPr="009D6022" w:rsidRDefault="00B50769" w:rsidP="00B50769">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115CAB5D" w14:textId="77777777" w:rsidR="00B50769" w:rsidRPr="009D6022" w:rsidRDefault="00B50769" w:rsidP="00B50769">
      <w:pPr>
        <w:rPr>
          <w:rStyle w:val="StyleUnderline"/>
          <w:highlight w:val="cyan"/>
        </w:rPr>
      </w:pPr>
      <w:r w:rsidRPr="00EF27DE">
        <w:rPr>
          <w:sz w:val="16"/>
        </w:rPr>
        <w:t>Fast forward to 2023.</w:t>
      </w:r>
    </w:p>
    <w:p w14:paraId="2B26C2F0" w14:textId="77777777" w:rsidR="00B50769" w:rsidRPr="009D6022" w:rsidRDefault="00B50769" w:rsidP="00B50769">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91134DA" w14:textId="77777777" w:rsidR="00B50769" w:rsidRPr="009D6022" w:rsidRDefault="00B50769" w:rsidP="00B50769">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7425437E" w14:textId="77777777" w:rsidR="00B50769" w:rsidRPr="009D6022" w:rsidRDefault="00B50769" w:rsidP="00B50769">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49B30BC" w14:textId="77777777" w:rsidR="00B50769" w:rsidRPr="009D6022" w:rsidRDefault="00B50769" w:rsidP="00B50769">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0A96ECB" w14:textId="77777777" w:rsidR="00B50769" w:rsidRPr="009D6022" w:rsidRDefault="00B50769" w:rsidP="00B50769">
      <w:pPr>
        <w:rPr>
          <w:rStyle w:val="StyleUnderline"/>
          <w:highlight w:val="cyan"/>
        </w:rPr>
      </w:pPr>
      <w:r w:rsidRPr="00EF27DE">
        <w:rPr>
          <w:sz w:val="16"/>
        </w:rPr>
        <w:t>The research space that book has just barely entered is one that deserves more attention.</w:t>
      </w:r>
    </w:p>
    <w:p w14:paraId="5F0C3B0F" w14:textId="77777777" w:rsidR="00B50769" w:rsidRPr="009D6022" w:rsidRDefault="00B50769" w:rsidP="00B50769">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3429C11" w14:textId="77777777" w:rsidR="00B50769" w:rsidRPr="009D6022" w:rsidRDefault="00B50769" w:rsidP="00B50769">
      <w:pPr>
        <w:rPr>
          <w:rStyle w:val="StyleUnderline"/>
          <w:highlight w:val="cyan"/>
        </w:rPr>
      </w:pPr>
      <w:r w:rsidRPr="00EF27DE">
        <w:rPr>
          <w:sz w:val="16"/>
        </w:rPr>
        <w:t>Imagining New Hypotheses</w:t>
      </w:r>
    </w:p>
    <w:p w14:paraId="5D6A2E69" w14:textId="77777777" w:rsidR="00B50769" w:rsidRPr="009D6022" w:rsidRDefault="00B50769" w:rsidP="00B50769">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D836443" w14:textId="77777777" w:rsidR="00B50769" w:rsidRPr="009D6022" w:rsidRDefault="00B50769" w:rsidP="00B50769">
      <w:pPr>
        <w:rPr>
          <w:rStyle w:val="StyleUnderline"/>
          <w:highlight w:val="cyan"/>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44AA2A51" w14:textId="77777777" w:rsidR="00B50769" w:rsidRPr="009D6022" w:rsidRDefault="00B50769" w:rsidP="00B50769">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4F26464F" w14:textId="77777777" w:rsidR="00B50769" w:rsidRPr="009D6022" w:rsidRDefault="00B50769" w:rsidP="00B50769">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0A641939" w14:textId="77777777" w:rsidR="00B50769" w:rsidRPr="009D6022" w:rsidRDefault="00B50769" w:rsidP="00B50769">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D284EFD" w14:textId="77777777" w:rsidR="00B50769" w:rsidRPr="009D6022" w:rsidRDefault="00B50769" w:rsidP="00B50769">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4E6B0AFD" w14:textId="77777777" w:rsidR="00B50769" w:rsidRPr="009D6022" w:rsidRDefault="00B50769" w:rsidP="00B50769">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7B9165E5" w14:textId="77777777" w:rsidR="00B50769" w:rsidRPr="009D6022" w:rsidRDefault="00B50769" w:rsidP="00B50769">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3FF082B" w14:textId="77777777" w:rsidR="00B50769" w:rsidRPr="009D6022" w:rsidRDefault="00B50769" w:rsidP="00B50769">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39E90468" w14:textId="77777777" w:rsidR="00B50769" w:rsidRPr="009D6022" w:rsidRDefault="00B50769" w:rsidP="00B50769">
      <w:pPr>
        <w:rPr>
          <w:rStyle w:val="StyleUnderline"/>
          <w:highlight w:val="cyan"/>
        </w:rPr>
      </w:pPr>
    </w:p>
    <w:p w14:paraId="3B5AD8C2" w14:textId="77777777" w:rsidR="00B50769" w:rsidRPr="00C625A4" w:rsidRDefault="00B50769" w:rsidP="00B50769">
      <w:pPr>
        <w:pStyle w:val="Heading4"/>
      </w:pPr>
      <w:r w:rsidRPr="00C625A4">
        <w:t xml:space="preserve">Civil breakdown triggers </w:t>
      </w:r>
      <w:r>
        <w:t xml:space="preserve">global </w:t>
      </w:r>
      <w:r w:rsidRPr="00C625A4">
        <w:t xml:space="preserve">nuclear </w:t>
      </w:r>
      <w:r>
        <w:t xml:space="preserve">use. </w:t>
      </w:r>
    </w:p>
    <w:p w14:paraId="273A4F30" w14:textId="77777777" w:rsidR="00B50769" w:rsidRPr="00C625A4" w:rsidRDefault="00B50769" w:rsidP="00B5076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2FCAD92" w14:textId="77777777" w:rsidR="00B50769" w:rsidRPr="00F27A61" w:rsidRDefault="00B50769" w:rsidP="00B5076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329B784E" w14:textId="77777777" w:rsidR="00B50769" w:rsidRPr="00F27A61" w:rsidRDefault="00B50769" w:rsidP="00B50769">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11632002" w14:textId="77777777" w:rsidR="00B50769" w:rsidRPr="00F27A61" w:rsidRDefault="00B50769" w:rsidP="00B5076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22CFA4C6" w14:textId="77777777" w:rsidR="00B50769" w:rsidRPr="00F27A61" w:rsidRDefault="00B50769" w:rsidP="00B5076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12F114AD" w14:textId="77777777" w:rsidR="00B50769" w:rsidRPr="00F27A61" w:rsidRDefault="00B50769" w:rsidP="00B5076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45B2F508" w14:textId="77777777" w:rsidR="00B50769" w:rsidRPr="00F27A61" w:rsidRDefault="00B50769" w:rsidP="00B50769">
      <w:pPr>
        <w:rPr>
          <w:sz w:val="16"/>
        </w:rPr>
      </w:pPr>
      <w:r w:rsidRPr="00F27A61">
        <w:rPr>
          <w:sz w:val="16"/>
        </w:rPr>
        <w:t xml:space="preserve">As the CFR survey’s results also make abundantly clear, this is not a good time for the United States to be distracted by internal political turmoil. </w:t>
      </w:r>
    </w:p>
    <w:p w14:paraId="7D6F18FB" w14:textId="77777777" w:rsidR="00B50769" w:rsidRPr="00F27A61" w:rsidRDefault="00B50769" w:rsidP="00B5076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2A1E56A9" w14:textId="77777777" w:rsidR="00B50769" w:rsidRPr="00F27A61" w:rsidRDefault="00B50769" w:rsidP="00B50769">
      <w:pPr>
        <w:rPr>
          <w:sz w:val="16"/>
        </w:rPr>
      </w:pPr>
      <w:r w:rsidRPr="00F27A61">
        <w:rPr>
          <w:sz w:val="16"/>
        </w:rPr>
        <w:t xml:space="preserve">And if these concerns are not vexing enough to the United States, others are not far behind in the overall ranking. </w:t>
      </w:r>
    </w:p>
    <w:p w14:paraId="68EF6670" w14:textId="77777777" w:rsidR="00B50769" w:rsidRPr="00F27A61" w:rsidRDefault="00B50769" w:rsidP="00B5076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339B6BF" w14:textId="77777777" w:rsidR="00B50769" w:rsidRPr="00F27A61" w:rsidRDefault="00B50769" w:rsidP="00B5076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182491FC" w14:textId="77777777" w:rsidR="00B50769" w:rsidRPr="00F27A61" w:rsidRDefault="00B50769" w:rsidP="00B5076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4E0126CB" w14:textId="77777777" w:rsidR="00B50769" w:rsidRPr="00F27A61" w:rsidRDefault="00B50769" w:rsidP="00B5076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D3A2712" w14:textId="77777777" w:rsidR="00B50769" w:rsidRPr="00F73E58" w:rsidRDefault="00B50769" w:rsidP="00B5076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5AF9918A" w14:textId="77777777" w:rsidR="00B50769" w:rsidRPr="009D6022" w:rsidRDefault="00B50769" w:rsidP="00B50769">
      <w:pPr>
        <w:pStyle w:val="Heading4"/>
        <w:rPr>
          <w:rStyle w:val="StyleUnderline"/>
          <w:highlight w:val="cyan"/>
        </w:rPr>
      </w:pPr>
      <w:r>
        <w:t>The best data confirms d</w:t>
      </w:r>
      <w:r w:rsidRPr="00477FE0">
        <w:t xml:space="preserve">emocratic states are </w:t>
      </w:r>
      <w:r w:rsidRPr="00477FE0">
        <w:rPr>
          <w:u w:val="single"/>
        </w:rPr>
        <w:t>categorically</w:t>
      </w:r>
      <w:r w:rsidRPr="00477FE0">
        <w:t xml:space="preserve"> more peaceful. </w:t>
      </w:r>
    </w:p>
    <w:p w14:paraId="33513739" w14:textId="77777777" w:rsidR="00B50769" w:rsidRPr="009D6022" w:rsidRDefault="00B50769" w:rsidP="00B50769">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4DC04240" w14:textId="77777777" w:rsidR="00B50769" w:rsidRPr="009D6022" w:rsidRDefault="00B50769" w:rsidP="00B50769">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63BA6219" w14:textId="77777777" w:rsidR="00B50769" w:rsidRPr="009D6022" w:rsidRDefault="00B50769" w:rsidP="00B50769">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0052328D" w14:textId="77777777" w:rsidR="00B50769" w:rsidRPr="009D6022" w:rsidRDefault="00B50769" w:rsidP="00B50769">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69FA0D" w14:textId="77777777" w:rsidR="00B50769" w:rsidRPr="009D6022" w:rsidRDefault="00B50769" w:rsidP="00B50769">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8AAB2B8" w14:textId="77777777" w:rsidR="00B50769" w:rsidRPr="009D6022" w:rsidRDefault="00B50769" w:rsidP="00B50769">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07971796" w14:textId="77777777" w:rsidR="00B50769" w:rsidRPr="009D6022" w:rsidRDefault="00B50769" w:rsidP="00B50769">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4A7087B2" w14:textId="77777777" w:rsidR="00B50769" w:rsidRPr="009D6022" w:rsidRDefault="00B50769" w:rsidP="00B50769">
      <w:pPr>
        <w:rPr>
          <w:rStyle w:val="StyleUnderline"/>
          <w:highlight w:val="cyan"/>
        </w:rPr>
      </w:pPr>
    </w:p>
    <w:p w14:paraId="5A1285F6" w14:textId="77777777" w:rsidR="00B50769" w:rsidRPr="009D6022" w:rsidRDefault="00B50769" w:rsidP="00B50769">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13AA2774" w14:textId="77777777" w:rsidR="00B50769" w:rsidRPr="009D6022" w:rsidRDefault="00B50769" w:rsidP="00B50769">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1B85500" w14:textId="77777777" w:rsidR="00B50769" w:rsidRPr="009D6022" w:rsidRDefault="00B50769" w:rsidP="00B50769">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17A19BE5" w14:textId="77777777" w:rsidR="00B50769" w:rsidRPr="009D6022" w:rsidRDefault="00B50769" w:rsidP="00B5076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DE67131" w14:textId="77777777" w:rsidR="00B50769" w:rsidRPr="009D6022" w:rsidRDefault="00B50769" w:rsidP="00B50769">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7C913CD7" w14:textId="77777777" w:rsidR="00B50769" w:rsidRPr="009D6022" w:rsidRDefault="00B50769" w:rsidP="00B50769">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6AD7EE5A" w14:textId="77777777" w:rsidR="00B50769" w:rsidRPr="009D6022" w:rsidRDefault="00B50769" w:rsidP="00B50769">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8DFE269" w14:textId="77777777" w:rsidR="00B50769" w:rsidRPr="009D6022" w:rsidRDefault="00B50769" w:rsidP="00B50769">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FFDCFC1" w14:textId="77777777" w:rsidR="00B50769" w:rsidRPr="009D6022" w:rsidRDefault="00B50769" w:rsidP="00B50769">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0717F177" w14:textId="77777777" w:rsidR="00B50769" w:rsidRPr="009D6022" w:rsidRDefault="00B50769" w:rsidP="00B50769">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3C97073F" w14:textId="77777777" w:rsidR="00B50769" w:rsidRPr="009D6022" w:rsidRDefault="00B50769" w:rsidP="00B50769">
      <w:pPr>
        <w:rPr>
          <w:rStyle w:val="StyleUnderline"/>
          <w:highlight w:val="cyan"/>
        </w:rPr>
      </w:pPr>
    </w:p>
    <w:p w14:paraId="08FDCB64" w14:textId="77777777" w:rsidR="00B50769" w:rsidRPr="009D6022" w:rsidRDefault="00B50769" w:rsidP="00B50769">
      <w:pPr>
        <w:pStyle w:val="Heading3"/>
        <w:rPr>
          <w:rStyle w:val="StyleUnderline"/>
          <w:highlight w:val="cyan"/>
        </w:rPr>
      </w:pPr>
      <w:r>
        <w:t>Plan---1AC</w:t>
      </w:r>
    </w:p>
    <w:p w14:paraId="0B706418" w14:textId="77777777" w:rsidR="00B50769" w:rsidRPr="009D6022" w:rsidRDefault="00B50769" w:rsidP="00B50769">
      <w:pPr>
        <w:pStyle w:val="Heading4"/>
        <w:rPr>
          <w:rStyle w:val="StyleUnderline"/>
          <w:highlight w:val="cyan"/>
        </w:rPr>
      </w:pPr>
      <w:r>
        <w:t>The United States federal government should substantially strengthen collective bargaining rights for federal workers in the United States.</w:t>
      </w:r>
    </w:p>
    <w:p w14:paraId="71BC9900" w14:textId="77777777" w:rsidR="00B50769" w:rsidRPr="009D6022" w:rsidRDefault="00B50769" w:rsidP="00B50769">
      <w:pPr>
        <w:pStyle w:val="Heading3"/>
        <w:rPr>
          <w:rStyle w:val="StyleUnderline"/>
          <w:highlight w:val="cyan"/>
        </w:rPr>
      </w:pPr>
      <w:r>
        <w:t>Solvency---1AC</w:t>
      </w:r>
    </w:p>
    <w:p w14:paraId="6B467C40" w14:textId="77777777" w:rsidR="00B50769" w:rsidRPr="009D6022" w:rsidRDefault="00B50769" w:rsidP="00B50769">
      <w:pPr>
        <w:pStyle w:val="Heading4"/>
        <w:rPr>
          <w:rStyle w:val="StyleUnderline"/>
          <w:highlight w:val="cyan"/>
        </w:rPr>
      </w:pPr>
      <w:r>
        <w:t xml:space="preserve">Finally: </w:t>
      </w:r>
      <w:r w:rsidRPr="00D700A2">
        <w:rPr>
          <w:u w:val="single"/>
        </w:rPr>
        <w:t>SOLVENCY</w:t>
      </w:r>
      <w:r>
        <w:t>.</w:t>
      </w:r>
    </w:p>
    <w:p w14:paraId="0A1988C8" w14:textId="77777777" w:rsidR="00B50769" w:rsidRPr="009D6022" w:rsidRDefault="00B50769" w:rsidP="00B50769">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10A118EE" w14:textId="77777777" w:rsidR="00B50769" w:rsidRPr="009D6022" w:rsidRDefault="00B50769" w:rsidP="00B50769">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F4625C0" w14:textId="77777777" w:rsidR="00B50769" w:rsidRPr="009D6022" w:rsidRDefault="00B50769" w:rsidP="00B50769">
      <w:pPr>
        <w:rPr>
          <w:rStyle w:val="StyleUnderline"/>
          <w:highlight w:val="cyan"/>
        </w:rPr>
      </w:pPr>
      <w:r w:rsidRPr="004A04F6">
        <w:rPr>
          <w:sz w:val="16"/>
        </w:rPr>
        <w:t xml:space="preserve">2. Presidential Administrative Actions that Conflict with the Will of Congress Ought to Be Struck Down </w:t>
      </w:r>
    </w:p>
    <w:p w14:paraId="1122EE93" w14:textId="77777777" w:rsidR="00B50769" w:rsidRPr="009D6022" w:rsidRDefault="00B50769" w:rsidP="00B50769">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4273D3F" w14:textId="77777777" w:rsidR="00B50769" w:rsidRPr="009D6022" w:rsidRDefault="00B50769" w:rsidP="00B50769">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70654412" w14:textId="77777777" w:rsidR="00B50769" w:rsidRPr="009D6022" w:rsidRDefault="00B50769" w:rsidP="00B50769">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7F14A7E" w14:textId="77777777" w:rsidR="00B50769" w:rsidRPr="009D6022" w:rsidRDefault="00B50769" w:rsidP="00B50769">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EC3A999" w14:textId="77777777" w:rsidR="00B50769" w:rsidRPr="009D6022" w:rsidRDefault="00B50769" w:rsidP="00B50769">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34E4D17" w14:textId="77777777" w:rsidR="00B50769" w:rsidRPr="009D6022" w:rsidRDefault="00B50769" w:rsidP="00B50769">
      <w:pPr>
        <w:rPr>
          <w:rStyle w:val="StyleUnderline"/>
          <w:highlight w:val="cyan"/>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DF04498" w14:textId="77777777" w:rsidR="00B50769" w:rsidRPr="009D6022" w:rsidRDefault="00B50769" w:rsidP="00B50769">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58461DE" w14:textId="77777777" w:rsidR="00B50769" w:rsidRPr="009D6022" w:rsidRDefault="00B50769" w:rsidP="00B50769">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2AB7C02" w14:textId="77777777" w:rsidR="00B50769" w:rsidRPr="009D6022" w:rsidRDefault="00B50769" w:rsidP="00B50769">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27C123F5" w14:textId="77777777" w:rsidR="00B50769" w:rsidRPr="009D6022" w:rsidRDefault="00B50769" w:rsidP="00B50769">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78D2F91" w14:textId="77777777" w:rsidR="00B50769" w:rsidRPr="009D6022" w:rsidRDefault="00B50769" w:rsidP="00B50769">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E66A50B" w14:textId="77777777" w:rsidR="00B50769" w:rsidRPr="009D6022" w:rsidRDefault="00B50769" w:rsidP="00B50769">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2D668E6" w14:textId="77777777" w:rsidR="00B50769" w:rsidRPr="009D6022" w:rsidRDefault="00B50769" w:rsidP="00B50769">
      <w:pPr>
        <w:rPr>
          <w:rStyle w:val="StyleUnderline"/>
          <w:highlight w:val="cyan"/>
        </w:rPr>
      </w:pPr>
    </w:p>
    <w:p w14:paraId="7682E11F" w14:textId="77777777" w:rsidR="00B50769" w:rsidRPr="009D6022" w:rsidRDefault="00B50769" w:rsidP="00B50769">
      <w:pPr>
        <w:pStyle w:val="Heading4"/>
        <w:rPr>
          <w:rStyle w:val="StyleUnderline"/>
          <w:highlight w:val="cyan"/>
        </w:rPr>
      </w:pPr>
      <w:r>
        <w:t>Unions are…</w:t>
      </w:r>
    </w:p>
    <w:p w14:paraId="16034A7E" w14:textId="77777777" w:rsidR="00B50769" w:rsidRPr="009D6022" w:rsidRDefault="00B50769" w:rsidP="00B50769">
      <w:pPr>
        <w:pStyle w:val="Heading4"/>
        <w:rPr>
          <w:rStyle w:val="StyleUnderline"/>
          <w:highlight w:val="cyan"/>
        </w:rPr>
      </w:pPr>
      <w:r>
        <w:t xml:space="preserve">1. </w:t>
      </w:r>
      <w:r>
        <w:rPr>
          <w:u w:val="single"/>
        </w:rPr>
        <w:t>Sufficient</w:t>
      </w:r>
      <w:r w:rsidRPr="00F51FCC">
        <w:t>.</w:t>
      </w:r>
    </w:p>
    <w:p w14:paraId="174D814B" w14:textId="77777777" w:rsidR="00B50769" w:rsidRPr="009D6022" w:rsidRDefault="00B50769" w:rsidP="00B50769">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365D298" w14:textId="77777777" w:rsidR="00B50769" w:rsidRPr="009D6022" w:rsidRDefault="00B50769" w:rsidP="00B50769">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44CDB79" w14:textId="77777777" w:rsidR="00B50769" w:rsidRPr="009D6022" w:rsidRDefault="00B50769" w:rsidP="00B50769">
      <w:pPr>
        <w:rPr>
          <w:rStyle w:val="StyleUnderline"/>
          <w:highlight w:val="cyan"/>
        </w:rPr>
      </w:pPr>
      <w:r w:rsidRPr="00C548EF">
        <w:rPr>
          <w:sz w:val="16"/>
        </w:rPr>
        <w:t>1. The Value of Unions</w:t>
      </w:r>
    </w:p>
    <w:p w14:paraId="538C8B05" w14:textId="77777777" w:rsidR="00B50769" w:rsidRPr="009D6022" w:rsidRDefault="00B50769" w:rsidP="00B50769">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1BE2564" w14:textId="77777777" w:rsidR="00B50769" w:rsidRPr="009D6022" w:rsidRDefault="00B50769" w:rsidP="00B50769">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6AD60B9" w14:textId="77777777" w:rsidR="00B50769" w:rsidRPr="009D6022" w:rsidRDefault="00B50769" w:rsidP="00B50769">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44644231" w14:textId="77777777" w:rsidR="00B50769" w:rsidRPr="009D6022" w:rsidRDefault="00B50769" w:rsidP="00B50769">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54C395A" w14:textId="77777777" w:rsidR="00B50769" w:rsidRPr="009D6022" w:rsidRDefault="00B50769" w:rsidP="00B50769">
      <w:pPr>
        <w:rPr>
          <w:rStyle w:val="StyleUnderline"/>
          <w:highlight w:val="cyan"/>
        </w:rPr>
      </w:pPr>
      <w:r w:rsidRPr="00C548EF">
        <w:rPr>
          <w:sz w:val="16"/>
        </w:rPr>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8410C95" w14:textId="77777777" w:rsidR="00B50769" w:rsidRPr="009D6022" w:rsidRDefault="00B50769" w:rsidP="00B50769">
      <w:pPr>
        <w:rPr>
          <w:rStyle w:val="StyleUnderline"/>
          <w:highlight w:val="cyan"/>
        </w:rPr>
      </w:pPr>
    </w:p>
    <w:p w14:paraId="228C96A2" w14:textId="77777777" w:rsidR="00B50769" w:rsidRPr="009D6022" w:rsidRDefault="00B50769" w:rsidP="00B50769">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067B8AEA" w14:textId="77777777" w:rsidR="00B50769" w:rsidRPr="009D6022" w:rsidRDefault="00B50769" w:rsidP="00B50769">
      <w:pPr>
        <w:rPr>
          <w:rStyle w:val="StyleUnderline"/>
          <w:highlight w:val="cyan"/>
        </w:rPr>
      </w:pPr>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4C8CE01D" w14:textId="77777777" w:rsidR="00B50769" w:rsidRPr="009D6022" w:rsidRDefault="00B50769" w:rsidP="00B50769">
      <w:pPr>
        <w:rPr>
          <w:rStyle w:val="StyleUnderline"/>
          <w:highlight w:val="cyan"/>
        </w:rPr>
      </w:pPr>
      <w:r w:rsidRPr="00C36252">
        <w:rPr>
          <w:sz w:val="16"/>
        </w:rPr>
        <w:t>III Bargaining as Bureaucratic Power in Contemporary Practice</w:t>
      </w:r>
    </w:p>
    <w:p w14:paraId="537E9FB6" w14:textId="77777777" w:rsidR="00B50769" w:rsidRPr="009D6022" w:rsidRDefault="00B50769" w:rsidP="00B50769">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3BC1E787" w14:textId="77777777" w:rsidR="00B50769" w:rsidRPr="009D6022" w:rsidRDefault="00B50769" w:rsidP="00B50769">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18DBFACA" w14:textId="77777777" w:rsidR="00B50769" w:rsidRPr="009D6022" w:rsidRDefault="00B50769" w:rsidP="00B50769">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A30DB91" w14:textId="77777777" w:rsidR="00B50769" w:rsidRPr="009D6022" w:rsidRDefault="00B50769" w:rsidP="00B50769">
      <w:pPr>
        <w:rPr>
          <w:rStyle w:val="StyleUnderline"/>
          <w:highlight w:val="cyan"/>
        </w:rPr>
      </w:pPr>
      <w:r w:rsidRPr="00C36252">
        <w:rPr>
          <w:sz w:val="16"/>
        </w:rPr>
        <w:t>A. Data</w:t>
      </w:r>
    </w:p>
    <w:p w14:paraId="4F642EC1" w14:textId="77777777" w:rsidR="00B50769" w:rsidRPr="009D6022" w:rsidRDefault="00B50769" w:rsidP="00B50769">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1627D3A" w14:textId="77777777" w:rsidR="00B50769" w:rsidRPr="009D6022" w:rsidRDefault="00B50769" w:rsidP="00B50769">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4A6AEF1D" w14:textId="77777777" w:rsidR="00B50769" w:rsidRPr="009D6022" w:rsidRDefault="00B50769" w:rsidP="00B50769">
      <w:pPr>
        <w:rPr>
          <w:rStyle w:val="StyleUnderline"/>
          <w:highlight w:val="cyan"/>
        </w:rPr>
      </w:pPr>
      <w:r w:rsidRPr="00C36252">
        <w:rPr>
          <w:sz w:val="16"/>
        </w:rPr>
        <w:t>1. Wins and Losses</w:t>
      </w:r>
    </w:p>
    <w:p w14:paraId="03640B99" w14:textId="77777777" w:rsidR="00B50769" w:rsidRPr="009D6022" w:rsidRDefault="00B50769" w:rsidP="00B50769">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301D9AD0" w14:textId="77777777" w:rsidR="00B50769" w:rsidRPr="009D6022" w:rsidRDefault="00B50769" w:rsidP="00B50769">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7AC8FA2C" w14:textId="77777777" w:rsidR="00B50769" w:rsidRPr="009D6022" w:rsidRDefault="00B50769" w:rsidP="00B50769">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0B32574F" w14:textId="77777777" w:rsidR="00B50769" w:rsidRPr="009D6022" w:rsidRDefault="00B50769" w:rsidP="00B50769">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54C25C7" w14:textId="77777777" w:rsidR="00B50769" w:rsidRPr="009D6022" w:rsidRDefault="00B50769" w:rsidP="00B50769">
      <w:pPr>
        <w:rPr>
          <w:rStyle w:val="StyleUnderline"/>
          <w:highlight w:val="cyan"/>
        </w:rPr>
      </w:pPr>
      <w:r w:rsidRPr="004D2FCE">
        <w:rPr>
          <w:sz w:val="16"/>
        </w:rPr>
        <w:t>2. Controversy</w:t>
      </w:r>
    </w:p>
    <w:p w14:paraId="7551FFFB" w14:textId="77777777" w:rsidR="00B50769" w:rsidRPr="009D6022" w:rsidRDefault="00B50769" w:rsidP="00B50769">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9D6022">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5D64554" w14:textId="77777777" w:rsidR="00B50769" w:rsidRPr="009D6022" w:rsidRDefault="00B50769" w:rsidP="00B50769">
      <w:pPr>
        <w:rPr>
          <w:rStyle w:val="StyleUnderline"/>
          <w:highlight w:val="cyan"/>
        </w:rPr>
      </w:pPr>
    </w:p>
    <w:p w14:paraId="682E9F2D" w14:textId="77777777" w:rsidR="00B50769" w:rsidRPr="009D6022" w:rsidRDefault="00B50769" w:rsidP="00B50769">
      <w:pPr>
        <w:pStyle w:val="Heading4"/>
        <w:rPr>
          <w:rStyle w:val="StyleUnderline"/>
          <w:highlight w:val="cyan"/>
        </w:rPr>
      </w:pPr>
      <w:r>
        <w:t xml:space="preserve">Only </w:t>
      </w:r>
      <w:r>
        <w:rPr>
          <w:u w:val="single"/>
        </w:rPr>
        <w:t>collective bargaining</w:t>
      </w:r>
      <w:r>
        <w:t xml:space="preserve"> unlocks expert bureaucracy.</w:t>
      </w:r>
    </w:p>
    <w:p w14:paraId="5F9D5E42" w14:textId="77777777" w:rsidR="00B50769" w:rsidRPr="009D6022" w:rsidRDefault="00B50769" w:rsidP="00B50769">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3335ECCF" w14:textId="77777777" w:rsidR="00B50769" w:rsidRPr="009D6022" w:rsidRDefault="00B50769" w:rsidP="00B50769">
      <w:pPr>
        <w:rPr>
          <w:rStyle w:val="StyleUnderline"/>
          <w:highlight w:val="cyan"/>
        </w:rPr>
      </w:pPr>
      <w:r w:rsidRPr="00F73959">
        <w:rPr>
          <w:sz w:val="16"/>
        </w:rPr>
        <w:t>C. Restrictions on Unions</w:t>
      </w:r>
    </w:p>
    <w:p w14:paraId="36CA8B14" w14:textId="77777777" w:rsidR="00B50769" w:rsidRPr="009D6022" w:rsidRDefault="00B50769" w:rsidP="00B50769">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13465BDB" w14:textId="77777777" w:rsidR="00B50769" w:rsidRPr="00E84336" w:rsidRDefault="00B50769" w:rsidP="00B50769">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0D3E8F04" w14:textId="77777777" w:rsidR="00B50769" w:rsidRPr="00E84336" w:rsidRDefault="00B50769" w:rsidP="00B50769">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3401579B" w14:textId="77777777" w:rsidR="00B50769" w:rsidRPr="00E84336" w:rsidRDefault="00B50769" w:rsidP="00B50769">
      <w:pPr>
        <w:rPr>
          <w:rStyle w:val="StyleUnderline"/>
        </w:rPr>
      </w:pPr>
      <w:r w:rsidRPr="00E84336">
        <w:rPr>
          <w:b/>
          <w:bCs/>
        </w:rPr>
        <w:t>&lt;Condensed&gt;</w:t>
      </w:r>
    </w:p>
    <w:p w14:paraId="328AB644" w14:textId="77777777" w:rsidR="00B50769" w:rsidRPr="009D6022" w:rsidRDefault="00B50769" w:rsidP="00B50769">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E7F2A32" w14:textId="77777777" w:rsidR="00B50769" w:rsidRPr="009D6022" w:rsidRDefault="00B50769" w:rsidP="00B50769">
      <w:pPr>
        <w:rPr>
          <w:rStyle w:val="StyleUnderline"/>
          <w:highlight w:val="cyan"/>
        </w:rPr>
      </w:pPr>
      <w:r w:rsidRPr="00F73959">
        <w:rPr>
          <w:b/>
          <w:bCs/>
        </w:rPr>
        <w:t>&lt;Integrity Returns&gt;</w:t>
      </w:r>
    </w:p>
    <w:p w14:paraId="3F826B53" w14:textId="77777777" w:rsidR="00B50769" w:rsidRPr="009D6022" w:rsidRDefault="00B50769" w:rsidP="00B50769">
      <w:pPr>
        <w:rPr>
          <w:rStyle w:val="StyleUnderline"/>
          <w:highlight w:val="cyan"/>
        </w:rPr>
      </w:pPr>
      <w:r w:rsidRPr="000B50F9">
        <w:rPr>
          <w:sz w:val="16"/>
        </w:rPr>
        <w:t>A. Threats to Congressional Power</w:t>
      </w:r>
    </w:p>
    <w:p w14:paraId="095C1A9C" w14:textId="77777777" w:rsidR="00B50769" w:rsidRPr="009D6022" w:rsidRDefault="00B50769" w:rsidP="00B50769">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2D7582C7" w14:textId="77777777" w:rsidR="00B50769" w:rsidRPr="009D6022" w:rsidRDefault="00B50769" w:rsidP="00B50769">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1026D74D" w14:textId="77777777" w:rsidR="00B50769" w:rsidRPr="009D6022" w:rsidRDefault="00B50769" w:rsidP="00B50769">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3D1E51A1" w14:textId="77777777" w:rsidR="00B50769" w:rsidRPr="009D6022" w:rsidRDefault="00B50769" w:rsidP="00B50769">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F2E7138" w14:textId="77777777" w:rsidR="00B50769" w:rsidRPr="009D6022" w:rsidRDefault="00B50769" w:rsidP="00B50769">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43BA421E" w14:textId="77777777" w:rsidR="00B50769" w:rsidRPr="009D6022" w:rsidRDefault="00B50769" w:rsidP="00B50769">
      <w:pPr>
        <w:rPr>
          <w:rStyle w:val="StyleUnderline"/>
          <w:highlight w:val="cyan"/>
        </w:rPr>
      </w:pPr>
      <w:r w:rsidRPr="000B50F9">
        <w:rPr>
          <w:sz w:val="16"/>
        </w:rPr>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5B874B65" w14:textId="77777777" w:rsidR="00B50769" w:rsidRPr="009D6022" w:rsidRDefault="00B50769" w:rsidP="00B50769">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70643B01" w14:textId="77777777" w:rsidR="00B50769" w:rsidRPr="009D6022" w:rsidRDefault="00B50769" w:rsidP="00B50769">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03882FC" w14:textId="77777777" w:rsidR="00B50769" w:rsidRPr="009D6022" w:rsidRDefault="00B50769" w:rsidP="00B50769">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2305CD7F" w14:textId="77777777" w:rsidR="00B50769" w:rsidRPr="009D6022" w:rsidRDefault="00B50769" w:rsidP="00B50769">
      <w:pPr>
        <w:rPr>
          <w:rStyle w:val="StyleUnderline"/>
          <w:highlight w:val="cyan"/>
        </w:rPr>
      </w:pPr>
    </w:p>
    <w:p w14:paraId="30A953B5" w14:textId="77777777" w:rsidR="00B50769" w:rsidRPr="009D6022" w:rsidRDefault="00B50769" w:rsidP="00B50769">
      <w:pPr>
        <w:pStyle w:val="Heading4"/>
        <w:rPr>
          <w:rStyle w:val="StyleUnderline"/>
          <w:highlight w:val="cyan"/>
        </w:rPr>
      </w:pPr>
      <w:r>
        <w:t xml:space="preserve">Meta-analyses vote </w:t>
      </w:r>
      <w:r w:rsidRPr="00D81993">
        <w:rPr>
          <w:u w:val="single"/>
        </w:rPr>
        <w:t>AFF</w:t>
      </w:r>
      <w:r>
        <w:t>…</w:t>
      </w:r>
    </w:p>
    <w:p w14:paraId="6AFD2709" w14:textId="77777777" w:rsidR="00B50769" w:rsidRPr="009D6022" w:rsidRDefault="00B50769" w:rsidP="00B50769">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CCF6DC6" w14:textId="77777777" w:rsidR="00B50769" w:rsidRPr="009D6022" w:rsidRDefault="00B50769" w:rsidP="00B50769">
      <w:pPr>
        <w:rPr>
          <w:rStyle w:val="StyleUnderline"/>
          <w:highlight w:val="cyan"/>
        </w:rPr>
      </w:pPr>
      <w:r w:rsidRPr="00961F9C">
        <w:rPr>
          <w:sz w:val="16"/>
        </w:rPr>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0CB2EED1" w14:textId="77777777" w:rsidR="00B50769" w:rsidRPr="009D6022" w:rsidRDefault="00B50769" w:rsidP="00B50769">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47809002" w14:textId="77777777" w:rsidR="00B50769" w:rsidRPr="009D6022" w:rsidRDefault="00B50769" w:rsidP="00B50769">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2A216C87" w14:textId="77777777" w:rsidR="00B50769" w:rsidRPr="009D6022" w:rsidRDefault="00B50769" w:rsidP="00B50769">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5F4D3BAD" w14:textId="77777777" w:rsidR="00B50769" w:rsidRPr="009D6022" w:rsidRDefault="00B50769" w:rsidP="00B50769">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30F74460" w14:textId="77777777" w:rsidR="00B50769" w:rsidRPr="009D6022" w:rsidRDefault="00B50769" w:rsidP="00B50769">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When politicians</w:t>
      </w:r>
      <w:r w:rsidRPr="009D6022">
        <w:rPr>
          <w:sz w:val="16"/>
          <w:highlight w:val="cyan"/>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D6022">
        <w:rPr>
          <w:rStyle w:val="StyleUnderline"/>
          <w:highlight w:val="cyan"/>
        </w:rPr>
        <w:t>their</w:t>
      </w:r>
      <w:r w:rsidRPr="009D6022">
        <w:rPr>
          <w:sz w:val="16"/>
          <w:highlight w:val="cyan"/>
        </w:rPr>
        <w:t xml:space="preserve"> </w:t>
      </w:r>
      <w:r w:rsidRPr="009D6022">
        <w:rPr>
          <w:rStyle w:val="Emphasis"/>
          <w:highlight w:val="cyan"/>
        </w:rPr>
        <w:t>limited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1906D944" w14:textId="77777777" w:rsidR="00B50769" w:rsidRPr="009D6022" w:rsidRDefault="00B50769" w:rsidP="00B50769">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6C9B6A2" w14:textId="77777777" w:rsidR="00B50769" w:rsidRPr="009D6022" w:rsidRDefault="00B50769" w:rsidP="00B50769">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3702FC7" w14:textId="77777777" w:rsidR="00B50769" w:rsidRPr="009D6022" w:rsidRDefault="00B50769" w:rsidP="00B50769">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31E5D7B6" w14:textId="77777777" w:rsidR="00B50769" w:rsidRPr="009D6022" w:rsidRDefault="00B50769" w:rsidP="00B50769">
      <w:pPr>
        <w:rPr>
          <w:rStyle w:val="StyleUnderline"/>
          <w:highlight w:val="cyan"/>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9D6022">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9D6022">
        <w:rPr>
          <w:rStyle w:val="Emphasis"/>
          <w:highlight w:val="cyan"/>
        </w:rPr>
        <w:t>review</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over </w:t>
      </w:r>
      <w:r w:rsidRPr="009D6022">
        <w:rPr>
          <w:rStyle w:val="Emphasis"/>
          <w:highlight w:val="cyan"/>
        </w:rPr>
        <w:t>1,000</w:t>
      </w:r>
      <w:r w:rsidRPr="00961F9C">
        <w:rPr>
          <w:sz w:val="16"/>
        </w:rPr>
        <w:t xml:space="preserve"> </w:t>
      </w:r>
      <w:r w:rsidRPr="00C06FC9">
        <w:rPr>
          <w:rStyle w:val="StyleUnderline"/>
        </w:rPr>
        <w:t xml:space="preserve">peer-reviewed </w:t>
      </w:r>
      <w:r w:rsidRPr="009D6022">
        <w:rPr>
          <w:rStyle w:val="StyleUnderline"/>
          <w:highlight w:val="cyan"/>
        </w:rPr>
        <w:t>papers provides</w:t>
      </w:r>
      <w:r w:rsidRPr="009D6022">
        <w:rPr>
          <w:sz w:val="16"/>
          <w:highlight w:val="cyan"/>
        </w:rPr>
        <w:t xml:space="preserve"> </w:t>
      </w:r>
      <w:r w:rsidRPr="009D6022">
        <w:rPr>
          <w:rStyle w:val="Emphasis"/>
          <w:highlight w:val="cyan"/>
        </w:rPr>
        <w:t>compelling</w:t>
      </w:r>
      <w:r w:rsidRPr="009D6022">
        <w:rPr>
          <w:sz w:val="16"/>
          <w:highlight w:val="cyan"/>
        </w:rPr>
        <w:t xml:space="preserve"> </w:t>
      </w:r>
      <w:r w:rsidRPr="009D6022">
        <w:rPr>
          <w:rStyle w:val="StyleUnderline"/>
          <w:highlight w:val="cyan"/>
        </w:rPr>
        <w:t>ev</w:t>
      </w:r>
      <w:r w:rsidRPr="00C06FC9">
        <w:rPr>
          <w:rStyle w:val="StyleUnderline"/>
        </w:rPr>
        <w:t xml:space="preserve">idence </w:t>
      </w:r>
      <w:r w:rsidRPr="009D6022">
        <w:rPr>
          <w:rStyle w:val="StyleUnderline"/>
          <w:highlight w:val="cyan"/>
        </w:rPr>
        <w:t>that</w:t>
      </w:r>
      <w:r w:rsidRPr="009D6022">
        <w:rPr>
          <w:sz w:val="16"/>
          <w:highlight w:val="cyan"/>
        </w:rPr>
        <w:t xml:space="preserve"> </w:t>
      </w:r>
      <w:r w:rsidRPr="009D6022">
        <w:rPr>
          <w:rStyle w:val="Emphasis"/>
          <w:highlight w:val="cyan"/>
        </w:rPr>
        <w:t>merit-based</w:t>
      </w:r>
      <w:r w:rsidRPr="009D6022">
        <w:rPr>
          <w:sz w:val="16"/>
          <w:highlight w:val="cyan"/>
        </w:rPr>
        <w:t xml:space="preserve"> </w:t>
      </w:r>
      <w:r w:rsidRPr="009D6022">
        <w:rPr>
          <w:rStyle w:val="StyleUnderline"/>
          <w:highlight w:val="cyan"/>
        </w:rPr>
        <w:t>systems yield</w:t>
      </w:r>
      <w:r w:rsidRPr="00961F9C">
        <w:rPr>
          <w:sz w:val="16"/>
        </w:rPr>
        <w:t xml:space="preserve"> </w:t>
      </w:r>
      <w:r w:rsidRPr="00C06FC9">
        <w:rPr>
          <w:rStyle w:val="Emphasis"/>
        </w:rPr>
        <w:t xml:space="preserve">significantly </w:t>
      </w:r>
      <w:r w:rsidRPr="009D6022">
        <w:rPr>
          <w:rStyle w:val="Emphasis"/>
          <w:highlight w:val="cyan"/>
        </w:rPr>
        <w:t>better</w:t>
      </w:r>
      <w:r w:rsidRPr="009D6022">
        <w:rPr>
          <w:sz w:val="16"/>
          <w:highlight w:val="cyan"/>
        </w:rPr>
        <w:t xml:space="preserve"> </w:t>
      </w:r>
      <w:r w:rsidRPr="009D6022">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599122AE" w14:textId="77777777" w:rsidR="00B50769" w:rsidRPr="009D6022" w:rsidRDefault="00B50769" w:rsidP="00B50769">
      <w:pPr>
        <w:rPr>
          <w:rStyle w:val="StyleUnderline"/>
          <w:highlight w:val="cyan"/>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2FEC4494" w14:textId="77777777" w:rsidR="00B50769" w:rsidRPr="009D6022" w:rsidRDefault="00B50769" w:rsidP="00B50769">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160FB3AA" w14:textId="77777777" w:rsidR="00B50769" w:rsidRPr="009D6022" w:rsidRDefault="00B50769" w:rsidP="00B50769">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36C48B0" w14:textId="77777777" w:rsidR="00B50769" w:rsidRPr="009D6022" w:rsidRDefault="00B50769" w:rsidP="00B50769">
      <w:pPr>
        <w:rPr>
          <w:rStyle w:val="StyleUnderline"/>
          <w:highlight w:val="cyan"/>
        </w:rPr>
      </w:pPr>
    </w:p>
    <w:p w14:paraId="1C2D702A" w14:textId="77777777" w:rsidR="00B50769" w:rsidRPr="009D6022" w:rsidRDefault="00B50769" w:rsidP="00B50769">
      <w:pPr>
        <w:pStyle w:val="Heading4"/>
        <w:rPr>
          <w:rStyle w:val="StyleUnderline"/>
          <w:highlight w:val="cyan"/>
        </w:rPr>
      </w:pPr>
      <w:r>
        <w:t xml:space="preserve">… while </w:t>
      </w:r>
      <w:r w:rsidRPr="00A160A5">
        <w:rPr>
          <w:u w:val="single"/>
        </w:rPr>
        <w:t>every</w:t>
      </w:r>
      <w:r>
        <w:t xml:space="preserve"> </w:t>
      </w:r>
      <w:r w:rsidRPr="00A160A5">
        <w:t>NEG</w:t>
      </w:r>
      <w:r>
        <w:t xml:space="preserve"> author will be a </w:t>
      </w:r>
      <w:r>
        <w:rPr>
          <w:u w:val="single"/>
        </w:rPr>
        <w:t>partisan hack</w:t>
      </w:r>
      <w:r>
        <w:t>.</w:t>
      </w:r>
    </w:p>
    <w:p w14:paraId="1634C836" w14:textId="77777777" w:rsidR="00B50769" w:rsidRPr="009D6022" w:rsidRDefault="00B50769" w:rsidP="00B50769">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01F18801" w14:textId="77777777" w:rsidR="00B50769" w:rsidRPr="009D6022" w:rsidRDefault="00B50769" w:rsidP="00B50769">
      <w:pPr>
        <w:rPr>
          <w:rStyle w:val="StyleUnderline"/>
          <w:highlight w:val="cyan"/>
        </w:rPr>
      </w:pPr>
      <w:r w:rsidRPr="009C40C9">
        <w:rPr>
          <w:sz w:val="16"/>
        </w:rPr>
        <w:t>Discussion and Conclusion</w:t>
      </w:r>
    </w:p>
    <w:p w14:paraId="29FB2D4F" w14:textId="77777777" w:rsidR="00B50769" w:rsidRPr="00E84336" w:rsidRDefault="00B50769" w:rsidP="00B50769">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24060A38" w14:textId="77777777" w:rsidR="00B50769" w:rsidRPr="009D6022" w:rsidRDefault="00B50769" w:rsidP="00B50769">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16C2BAA6" w14:textId="77777777" w:rsidR="00B50769" w:rsidRPr="009D6022" w:rsidRDefault="00B50769" w:rsidP="00B50769">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477F1D8A" w14:textId="77777777" w:rsidR="00B50769" w:rsidRPr="00E84336" w:rsidRDefault="00B50769" w:rsidP="00B50769">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The federal 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729D098D" w14:textId="77777777" w:rsidR="00B50769" w:rsidRPr="009D6022" w:rsidRDefault="00B50769" w:rsidP="00B50769">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0D845EEF" w14:textId="77777777" w:rsidR="00B50769" w:rsidRPr="00E84336" w:rsidRDefault="00B50769" w:rsidP="00B50769">
      <w:pPr>
        <w:rPr>
          <w:rStyle w:val="StyleUnderline"/>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9D6022">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9D6022">
        <w:rPr>
          <w:rStyle w:val="Emphasis"/>
          <w:highlight w:val="cyan"/>
        </w:rPr>
        <w:t>political motives</w:t>
      </w:r>
      <w:r w:rsidRPr="009C40C9">
        <w:rPr>
          <w:sz w:val="16"/>
        </w:rPr>
        <w:t xml:space="preserve"> and, at the federal level, </w:t>
      </w:r>
      <w:r w:rsidRPr="009D6022">
        <w:rPr>
          <w:rStyle w:val="StyleUnderline"/>
          <w:highlight w:val="cyan"/>
        </w:rPr>
        <w:t>are</w:t>
      </w:r>
      <w:r w:rsidRPr="009C40C9">
        <w:rPr>
          <w:sz w:val="16"/>
        </w:rPr>
        <w:t xml:space="preserve"> almost always </w:t>
      </w:r>
      <w:r w:rsidRPr="009D6022">
        <w:rPr>
          <w:rStyle w:val="Emphasis"/>
          <w:highlight w:val="cyan"/>
        </w:rPr>
        <w:t>oriented</w:t>
      </w:r>
      <w:r w:rsidRPr="009D6022">
        <w:rPr>
          <w:sz w:val="16"/>
          <w:highlight w:val="cyan"/>
        </w:rPr>
        <w:t xml:space="preserve"> </w:t>
      </w:r>
      <w:r w:rsidRPr="009D6022">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9D6022">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2A3AC247" w14:textId="77777777" w:rsidR="00B50769" w:rsidRPr="00E84336" w:rsidRDefault="00B50769" w:rsidP="00B50769">
      <w:pPr>
        <w:rPr>
          <w:rStyle w:val="StyleUnderline"/>
        </w:rPr>
      </w:pPr>
    </w:p>
    <w:p w14:paraId="2B3BF443" w14:textId="77777777" w:rsidR="00B50769" w:rsidRPr="009D6022" w:rsidRDefault="00B50769" w:rsidP="00B50769">
      <w:pPr>
        <w:pStyle w:val="Heading4"/>
        <w:rPr>
          <w:rStyle w:val="StyleUnderline"/>
          <w:highlight w:val="cyan"/>
        </w:rPr>
      </w:pPr>
      <w:r>
        <w:t xml:space="preserve">2. </w:t>
      </w:r>
      <w:r w:rsidRPr="00F51FCC">
        <w:rPr>
          <w:u w:val="single"/>
        </w:rPr>
        <w:t>Necessary</w:t>
      </w:r>
      <w:r>
        <w:t>.</w:t>
      </w:r>
    </w:p>
    <w:p w14:paraId="36167958" w14:textId="77777777" w:rsidR="00B50769" w:rsidRPr="009D6022" w:rsidRDefault="00B50769" w:rsidP="00B50769">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739F7FE" w14:textId="77777777" w:rsidR="00B50769" w:rsidRPr="009D6022" w:rsidRDefault="00B50769" w:rsidP="00B50769">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25EB88A4" w14:textId="77777777" w:rsidR="00B50769" w:rsidRPr="009D6022" w:rsidRDefault="00B50769" w:rsidP="00B50769">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57E5CC5A" w14:textId="77777777" w:rsidR="00B50769" w:rsidRPr="009D6022" w:rsidRDefault="00B50769" w:rsidP="00B50769">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5DD6B31" w14:textId="77777777" w:rsidR="00B50769" w:rsidRPr="009D6022" w:rsidRDefault="00B50769" w:rsidP="00B50769">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3A66101E" w14:textId="77777777" w:rsidR="00B50769" w:rsidRPr="009D6022" w:rsidRDefault="00B50769" w:rsidP="00B50769">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8851627" w14:textId="77777777" w:rsidR="00B50769" w:rsidRPr="009D6022" w:rsidRDefault="00B50769" w:rsidP="00B50769">
      <w:pPr>
        <w:rPr>
          <w:rStyle w:val="StyleUnderline"/>
          <w:highlight w:val="cyan"/>
        </w:rPr>
      </w:pPr>
    </w:p>
    <w:p w14:paraId="24AFCC68" w14:textId="77777777" w:rsidR="00B50769" w:rsidRPr="009D6022" w:rsidRDefault="00B50769" w:rsidP="00B50769">
      <w:pPr>
        <w:pStyle w:val="Heading4"/>
        <w:rPr>
          <w:rStyle w:val="StyleUnderline"/>
          <w:highlight w:val="cyan"/>
        </w:rPr>
      </w:pPr>
      <w:r>
        <w:t>And provides a “</w:t>
      </w:r>
      <w:r>
        <w:rPr>
          <w:u w:val="single"/>
        </w:rPr>
        <w:t>collective identity</w:t>
      </w:r>
      <w:r>
        <w:t>” that strengthens governance.</w:t>
      </w:r>
    </w:p>
    <w:p w14:paraId="07417D8A" w14:textId="77777777" w:rsidR="00B50769" w:rsidRPr="009D6022" w:rsidRDefault="00B50769" w:rsidP="00B50769">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679BCBE" w14:textId="77777777" w:rsidR="00B50769" w:rsidRPr="009D6022" w:rsidRDefault="00B50769" w:rsidP="00B50769">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374ACC45" w14:textId="77777777" w:rsidR="00B50769" w:rsidRPr="009D6022" w:rsidRDefault="00B50769" w:rsidP="00B50769">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B8B47A9" w14:textId="77777777" w:rsidR="00B50769" w:rsidRPr="009D6022" w:rsidRDefault="00B50769" w:rsidP="00B50769">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948FB02" w14:textId="77777777" w:rsidR="00B50769" w:rsidRPr="009D6022" w:rsidRDefault="00B50769" w:rsidP="00B50769">
      <w:pPr>
        <w:rPr>
          <w:rStyle w:val="StyleUnderline"/>
          <w:highlight w:val="cyan"/>
        </w:rPr>
      </w:pPr>
      <w:bookmarkStart w:id="2"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FD242AF" w14:textId="77777777" w:rsidR="00B50769" w:rsidRPr="009D6022" w:rsidRDefault="00B50769" w:rsidP="00B50769">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2"/>
    <w:p w14:paraId="00550DF1" w14:textId="77777777" w:rsidR="00B50769" w:rsidRPr="009D6022" w:rsidRDefault="00B50769" w:rsidP="00B50769">
      <w:pPr>
        <w:rPr>
          <w:rStyle w:val="StyleUnderline"/>
          <w:highlight w:val="cyan"/>
        </w:rPr>
      </w:pPr>
    </w:p>
    <w:p w14:paraId="5A048C46" w14:textId="77777777" w:rsidR="00B50769" w:rsidRPr="009D6022" w:rsidRDefault="00B50769" w:rsidP="00B50769">
      <w:pPr>
        <w:pStyle w:val="Heading4"/>
        <w:rPr>
          <w:rStyle w:val="StyleUnderline"/>
          <w:highlight w:val="cyan"/>
        </w:rPr>
      </w:pPr>
      <w:r>
        <w:t xml:space="preserve">The </w:t>
      </w:r>
      <w:r>
        <w:rPr>
          <w:u w:val="single"/>
        </w:rPr>
        <w:t>signal</w:t>
      </w:r>
      <w:r>
        <w:t xml:space="preserve"> sent by collective bargaining rights is key.</w:t>
      </w:r>
    </w:p>
    <w:p w14:paraId="7B863C55" w14:textId="77777777" w:rsidR="00B50769" w:rsidRPr="009D6022" w:rsidRDefault="00B50769" w:rsidP="00B50769">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7C58E79" w14:textId="77777777" w:rsidR="00B50769" w:rsidRPr="009D6022" w:rsidRDefault="00B50769" w:rsidP="00B50769">
      <w:pPr>
        <w:rPr>
          <w:rStyle w:val="StyleUnderline"/>
          <w:highlight w:val="cyan"/>
        </w:rPr>
      </w:pPr>
      <w:r w:rsidRPr="00F67AB4">
        <w:rPr>
          <w:sz w:val="16"/>
        </w:rPr>
        <w:t>Fears of a brain drain</w:t>
      </w:r>
    </w:p>
    <w:p w14:paraId="20F7B311" w14:textId="77777777" w:rsidR="00B50769" w:rsidRPr="009D6022" w:rsidRDefault="00B50769" w:rsidP="00B50769">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99D575C" w14:textId="77777777" w:rsidR="00B50769" w:rsidRPr="009D6022" w:rsidRDefault="00B50769" w:rsidP="00B50769">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42D4981" w14:textId="77777777" w:rsidR="00B50769" w:rsidRPr="009D6022" w:rsidRDefault="00B50769" w:rsidP="00B50769">
      <w:pPr>
        <w:rPr>
          <w:rStyle w:val="StyleUnderline"/>
          <w:highlight w:val="cyan"/>
        </w:rPr>
      </w:pPr>
      <w:r w:rsidRPr="003A440B">
        <w:rPr>
          <w:sz w:val="16"/>
        </w:rPr>
        <w:t>Although the FDA has not yet terminated the union's contract, it has ordered the union to pack up its offices.</w:t>
      </w:r>
    </w:p>
    <w:p w14:paraId="58698E9D" w14:textId="77777777" w:rsidR="00B50769" w:rsidRPr="009D6022" w:rsidRDefault="00B50769" w:rsidP="00B50769">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490F214" w14:textId="77777777" w:rsidR="00B50769" w:rsidRPr="009D6022" w:rsidRDefault="00B50769" w:rsidP="00B50769">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27A3C953" w14:textId="77777777" w:rsidR="00B50769" w:rsidRPr="009D6022" w:rsidRDefault="00B50769" w:rsidP="00B50769">
      <w:pPr>
        <w:rPr>
          <w:rStyle w:val="StyleUnderline"/>
          <w:highlight w:val="cyan"/>
        </w:rPr>
      </w:pPr>
    </w:p>
    <w:p w14:paraId="516F49BF" w14:textId="77777777" w:rsidR="00B50769" w:rsidRPr="009D6022" w:rsidRDefault="00B50769" w:rsidP="00B50769">
      <w:pPr>
        <w:pStyle w:val="Heading4"/>
        <w:rPr>
          <w:rStyle w:val="StyleUnderline"/>
          <w:highlight w:val="cyan"/>
        </w:rPr>
      </w:pPr>
      <w:r>
        <w:t xml:space="preserve">Uncertain processes </w:t>
      </w:r>
      <w:r w:rsidRPr="00CD6938">
        <w:rPr>
          <w:u w:val="single"/>
        </w:rPr>
        <w:t>fail</w:t>
      </w:r>
      <w:r>
        <w:t>.</w:t>
      </w:r>
    </w:p>
    <w:p w14:paraId="356D0100" w14:textId="77777777" w:rsidR="00B50769" w:rsidRPr="009D6022" w:rsidRDefault="00B50769" w:rsidP="00B50769">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31CC23F5" w14:textId="77777777" w:rsidR="00B50769" w:rsidRPr="009D6022" w:rsidRDefault="00B50769" w:rsidP="00B50769">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7F8C485D" w14:textId="77777777" w:rsidR="00B50769" w:rsidRPr="009D6022" w:rsidRDefault="00B50769" w:rsidP="00B50769">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43C11A3C" w14:textId="77777777" w:rsidR="00B50769" w:rsidRPr="009D6022" w:rsidRDefault="00B50769" w:rsidP="00B50769">
      <w:pPr>
        <w:rPr>
          <w:rStyle w:val="StyleUnderline"/>
          <w:highlight w:val="cyan"/>
        </w:rPr>
      </w:pPr>
    </w:p>
    <w:p w14:paraId="621852C7" w14:textId="77777777" w:rsidR="00B50769" w:rsidRPr="009D6022" w:rsidRDefault="00B50769" w:rsidP="00B50769">
      <w:pPr>
        <w:pStyle w:val="Heading4"/>
        <w:rPr>
          <w:rStyle w:val="StyleUnderline"/>
          <w:highlight w:val="cyan"/>
        </w:rPr>
      </w:pPr>
      <w:r>
        <w:t xml:space="preserve">Rehiring can’t solve </w:t>
      </w:r>
      <w:r>
        <w:rPr>
          <w:u w:val="single"/>
        </w:rPr>
        <w:t>morale</w:t>
      </w:r>
      <w:r>
        <w:t>, which is key.</w:t>
      </w:r>
    </w:p>
    <w:p w14:paraId="5A2C741C" w14:textId="77777777" w:rsidR="00B50769" w:rsidRPr="009D6022" w:rsidRDefault="00B50769" w:rsidP="00B50769">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766F2B83" w14:textId="77777777" w:rsidR="00B50769" w:rsidRPr="009D6022" w:rsidRDefault="00B50769" w:rsidP="00B50769">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21E53C86" w14:textId="77777777" w:rsidR="00B50769" w:rsidRPr="009D6022" w:rsidRDefault="00B50769" w:rsidP="00B50769">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724FA4F0" w14:textId="77777777" w:rsidR="00B50769" w:rsidRPr="009D6022" w:rsidRDefault="00B50769" w:rsidP="00B50769">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477773B" w14:textId="77777777" w:rsidR="00B50769" w:rsidRPr="009D6022" w:rsidRDefault="00B50769" w:rsidP="00B50769">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26260FF1" w14:textId="77777777" w:rsidR="00B50769" w:rsidRPr="009D6022" w:rsidRDefault="00B50769" w:rsidP="00B50769">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1D3E4D9F" w14:textId="77777777" w:rsidR="00B50769" w:rsidRPr="009D6022" w:rsidRDefault="00B50769" w:rsidP="00B50769">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7A3481A8" w14:textId="77777777" w:rsidR="00B50769" w:rsidRPr="009D6022" w:rsidRDefault="00B50769" w:rsidP="00B50769">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4B5F1360" w14:textId="77777777" w:rsidR="00B50769" w:rsidRPr="009D6022" w:rsidRDefault="00B50769" w:rsidP="00B50769">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197721C5" w14:textId="77777777" w:rsidR="00B50769" w:rsidRPr="009D6022" w:rsidRDefault="00B50769" w:rsidP="00B50769">
      <w:pPr>
        <w:rPr>
          <w:rStyle w:val="StyleUnderline"/>
          <w:highlight w:val="cyan"/>
        </w:rPr>
      </w:pPr>
      <w:r w:rsidRPr="00201165">
        <w:rPr>
          <w:sz w:val="16"/>
        </w:rPr>
        <w:t>Some employees have a different take.</w:t>
      </w:r>
    </w:p>
    <w:p w14:paraId="0A573885" w14:textId="77777777" w:rsidR="00B50769" w:rsidRPr="009D6022" w:rsidRDefault="00B50769" w:rsidP="00B50769">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4F1FF166" w14:textId="77777777" w:rsidR="00B50769" w:rsidRPr="009D6022" w:rsidRDefault="00B50769" w:rsidP="00B50769">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177CC0E8" w14:textId="77777777" w:rsidR="00B50769" w:rsidRPr="009D6022" w:rsidRDefault="00B50769" w:rsidP="00B50769">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28013882" w14:textId="77777777" w:rsidR="00B50769" w:rsidRPr="009D6022" w:rsidRDefault="00B50769" w:rsidP="00B50769">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1E19DDB" w14:textId="77777777" w:rsidR="00B50769" w:rsidRPr="009D6022" w:rsidRDefault="00B50769" w:rsidP="00B50769">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5771B11A" w14:textId="77777777" w:rsidR="00B50769" w:rsidRPr="009D6022" w:rsidRDefault="00B50769" w:rsidP="00B50769">
      <w:pPr>
        <w:rPr>
          <w:rStyle w:val="StyleUnderline"/>
          <w:highlight w:val="cyan"/>
        </w:rPr>
      </w:pPr>
      <w:r w:rsidRPr="00201165">
        <w:rPr>
          <w:sz w:val="16"/>
        </w:rPr>
        <w:t>Nixon said that O’Neill is having “almost daily meetings with CDC leadership” and has led the response to a recent infant formula recall.</w:t>
      </w:r>
    </w:p>
    <w:p w14:paraId="3FA4046B" w14:textId="77777777" w:rsidR="00B50769" w:rsidRPr="009D6022" w:rsidRDefault="00B50769" w:rsidP="00B50769">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124A4BC6" w14:textId="77777777" w:rsidR="00B50769" w:rsidRPr="009D6022" w:rsidRDefault="00B50769" w:rsidP="00B50769">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4749A8AC" w14:textId="77777777" w:rsidR="00B50769" w:rsidRPr="009D6022" w:rsidRDefault="00B50769" w:rsidP="00B50769">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FD89BBC" w14:textId="77777777" w:rsidR="00B50769" w:rsidRPr="009D6022" w:rsidRDefault="00B50769" w:rsidP="00B50769">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63DB5F8D" w14:textId="77777777" w:rsidR="00B50769" w:rsidRPr="009D6022" w:rsidRDefault="00B50769" w:rsidP="00B50769">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71ED7F8F" w14:textId="77777777" w:rsidR="00B50769" w:rsidRPr="009D6022" w:rsidRDefault="00B50769" w:rsidP="00B50769">
      <w:pPr>
        <w:rPr>
          <w:rStyle w:val="StyleUnderline"/>
          <w:highlight w:val="cyan"/>
        </w:rPr>
      </w:pPr>
      <w:r w:rsidRPr="00201165">
        <w:rPr>
          <w:sz w:val="16"/>
        </w:rPr>
        <w:t>“Come Jan. 31 — the CR ends Jan. 30 — all bets are off,” Stier said. He added that other protections governing the firing of federal workers still apply.</w:t>
      </w:r>
    </w:p>
    <w:p w14:paraId="3F437AE6" w14:textId="77777777" w:rsidR="00B50769" w:rsidRPr="009D6022" w:rsidRDefault="00B50769" w:rsidP="00B50769">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1ACE9D67" w14:textId="77777777" w:rsidR="00B50769" w:rsidRPr="009D6022" w:rsidRDefault="00B50769" w:rsidP="00B50769">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037935B7" w14:textId="77777777" w:rsidR="00B50769" w:rsidRPr="009D6022" w:rsidRDefault="00B50769" w:rsidP="00B50769">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5C0E50EC" w14:textId="77777777" w:rsidR="00B50769" w:rsidRPr="009D6022" w:rsidRDefault="00B50769" w:rsidP="00B50769">
      <w:pPr>
        <w:rPr>
          <w:rStyle w:val="StyleUnderline"/>
          <w:highlight w:val="cyan"/>
        </w:rPr>
      </w:pPr>
      <w:r w:rsidRPr="00201165">
        <w:rPr>
          <w:sz w:val="16"/>
        </w:rPr>
        <w:t>“We know of people who have now received three RIF notices,” a third CDC employee said.</w:t>
      </w:r>
    </w:p>
    <w:p w14:paraId="2C43445A" w14:textId="77777777" w:rsidR="00B50769" w:rsidRPr="009D6022" w:rsidRDefault="00B50769" w:rsidP="00B50769">
      <w:pPr>
        <w:rPr>
          <w:rStyle w:val="StyleUnderline"/>
          <w:highlight w:val="cyan"/>
        </w:rPr>
      </w:pPr>
      <w:r w:rsidRPr="00201165">
        <w:rPr>
          <w:sz w:val="16"/>
        </w:rPr>
        <w:t>An agency in chaos</w:t>
      </w:r>
    </w:p>
    <w:p w14:paraId="2BA209A3" w14:textId="77777777" w:rsidR="00B50769" w:rsidRPr="009D6022" w:rsidRDefault="00B50769" w:rsidP="00B50769">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02587CFF" w14:textId="77777777" w:rsidR="00B50769" w:rsidRPr="009D6022" w:rsidRDefault="00B50769" w:rsidP="00B50769">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17C000C1" w14:textId="77777777" w:rsidR="00B50769" w:rsidRPr="009D6022" w:rsidRDefault="00B50769" w:rsidP="00B50769">
      <w:pPr>
        <w:rPr>
          <w:rStyle w:val="StyleUnderline"/>
          <w:highlight w:val="cyan"/>
        </w:rPr>
      </w:pPr>
      <w:r w:rsidRPr="00201165">
        <w:rPr>
          <w:sz w:val="16"/>
        </w:rPr>
        <w:t>Kirby was shocked to learn that, on Oct. 10, the majority of employees working on the project – around 16 people — had received reduction-in-force notices.</w:t>
      </w:r>
    </w:p>
    <w:p w14:paraId="3BE9B5D8" w14:textId="77777777" w:rsidR="00B50769" w:rsidRPr="009D6022" w:rsidRDefault="00B50769" w:rsidP="00B50769">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FF20620" w14:textId="77777777" w:rsidR="00B50769" w:rsidRPr="009D6022" w:rsidRDefault="00B50769" w:rsidP="00B50769">
      <w:pPr>
        <w:rPr>
          <w:rStyle w:val="StyleUnderline"/>
          <w:highlight w:val="cyan"/>
        </w:rPr>
      </w:pPr>
      <w:r w:rsidRPr="00201165">
        <w:rPr>
          <w:sz w:val="16"/>
        </w:rPr>
        <w:t>“It’s very odd that in a month, they couldn’t reverse what they were saying was a mistake,” Kirby said.</w:t>
      </w:r>
    </w:p>
    <w:p w14:paraId="52E1A741" w14:textId="77777777" w:rsidR="00B50769" w:rsidRPr="009D6022" w:rsidRDefault="00B50769" w:rsidP="00B50769">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35DA5A35" w14:textId="77777777" w:rsidR="00B50769" w:rsidRPr="009D6022" w:rsidRDefault="00B50769" w:rsidP="00B50769">
      <w:pPr>
        <w:rPr>
          <w:rStyle w:val="StyleUnderline"/>
          <w:highlight w:val="cyan"/>
        </w:rPr>
      </w:pPr>
      <w:r w:rsidRPr="00201165">
        <w:rPr>
          <w:sz w:val="16"/>
        </w:rPr>
        <w:t>Kirby herself never received a reduction-in-force notice. But she decided to quit after most of her team was fired.</w:t>
      </w:r>
    </w:p>
    <w:p w14:paraId="14C364D2" w14:textId="77777777" w:rsidR="00B50769" w:rsidRPr="009D6022" w:rsidRDefault="00B50769" w:rsidP="00B50769">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6FF7D4B" w14:textId="77777777" w:rsidR="00B50769" w:rsidRPr="009D6022" w:rsidRDefault="00B50769" w:rsidP="00B50769">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2767825" w14:textId="77777777" w:rsidR="00B50769" w:rsidRPr="009D6022" w:rsidRDefault="00B50769" w:rsidP="00B50769">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05EBEB60" w14:textId="77777777" w:rsidR="00B50769" w:rsidRPr="009D6022" w:rsidRDefault="00B50769" w:rsidP="00B50769">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46B183BD" w14:textId="77777777" w:rsidR="00B50769" w:rsidRPr="009D6022" w:rsidRDefault="00B50769" w:rsidP="00B50769">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2317B68A" w14:textId="77777777" w:rsidR="00B50769" w:rsidRPr="009D6022" w:rsidRDefault="00B50769" w:rsidP="00B50769">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5FC28D8B" w14:textId="77777777" w:rsidR="00B50769" w:rsidRPr="009D6022" w:rsidRDefault="00B50769" w:rsidP="00B50769">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45BCFD4A" w14:textId="77777777" w:rsidR="00B50769" w:rsidRPr="009D6022" w:rsidRDefault="00B50769" w:rsidP="00B50769">
      <w:pPr>
        <w:rPr>
          <w:rStyle w:val="StyleUnderline"/>
          <w:highlight w:val="cyan"/>
        </w:rPr>
      </w:pPr>
      <w:r w:rsidRPr="00201165">
        <w:rPr>
          <w:sz w:val="16"/>
        </w:rPr>
        <w:t>Layden’s position is still vacant.</w:t>
      </w:r>
    </w:p>
    <w:p w14:paraId="7E4DDA05" w14:textId="77777777" w:rsidR="00B50769" w:rsidRPr="009D6022" w:rsidRDefault="00B50769" w:rsidP="00B50769">
      <w:pPr>
        <w:rPr>
          <w:rStyle w:val="StyleUnderline"/>
          <w:highlight w:val="cyan"/>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BB1DF5D" w14:textId="77777777" w:rsidR="00B50769" w:rsidRPr="009D6022" w:rsidRDefault="00B50769" w:rsidP="00B50769">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41D2BBD7" w14:textId="77777777" w:rsidR="00B50769" w:rsidRPr="009D6022" w:rsidRDefault="00B50769" w:rsidP="00B50769">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C7D04C4" w14:textId="77777777" w:rsidR="00B50769" w:rsidRPr="009D6022" w:rsidRDefault="00B50769" w:rsidP="00B50769">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732CAEFD" w14:textId="77777777" w:rsidR="00B50769" w:rsidRPr="009D6022" w:rsidRDefault="00B50769" w:rsidP="00B50769">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4420D4F" w14:textId="77777777" w:rsidR="00B50769" w:rsidRPr="009D6022" w:rsidRDefault="00B50769" w:rsidP="00B50769">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45054AAB" w14:textId="77777777" w:rsidR="00B50769" w:rsidRPr="009D6022" w:rsidRDefault="00B50769" w:rsidP="00B50769">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770E5A15" w14:textId="77777777" w:rsidR="00B50769" w:rsidRPr="009D6022" w:rsidRDefault="00B50769" w:rsidP="00B50769">
      <w:pPr>
        <w:rPr>
          <w:rStyle w:val="StyleUnderline"/>
          <w:highlight w:val="cyan"/>
        </w:rPr>
      </w:pPr>
    </w:p>
    <w:p w14:paraId="7CA2E145" w14:textId="77777777" w:rsidR="00B50769" w:rsidRPr="009D6022" w:rsidRDefault="00B50769" w:rsidP="00B50769">
      <w:pPr>
        <w:pStyle w:val="Heading4"/>
        <w:rPr>
          <w:rStyle w:val="StyleUnderline"/>
          <w:highlight w:val="cyan"/>
        </w:rPr>
      </w:pPr>
      <w:r>
        <w:t xml:space="preserve">Protections against </w:t>
      </w:r>
      <w:r>
        <w:rPr>
          <w:u w:val="single"/>
        </w:rPr>
        <w:t>politicization</w:t>
      </w:r>
      <w:r>
        <w:t xml:space="preserve"> are key.</w:t>
      </w:r>
    </w:p>
    <w:p w14:paraId="0FA907D5" w14:textId="77777777" w:rsidR="00B50769" w:rsidRPr="009D6022" w:rsidRDefault="00B50769" w:rsidP="00B50769">
      <w:pPr>
        <w:rPr>
          <w:rStyle w:val="StyleUnderline"/>
          <w:highlight w:val="cyan"/>
        </w:rPr>
      </w:pPr>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629E4248" w14:textId="77777777" w:rsidR="00B50769" w:rsidRPr="009D6022" w:rsidRDefault="00B50769" w:rsidP="00B50769">
      <w:pPr>
        <w:rPr>
          <w:rStyle w:val="StyleUnderline"/>
          <w:highlight w:val="cyan"/>
        </w:rPr>
      </w:pPr>
      <w:r w:rsidRPr="005C1C7F">
        <w:rPr>
          <w:sz w:val="16"/>
        </w:rPr>
        <w:t xml:space="preserve">But if </w:t>
      </w:r>
      <w:r w:rsidRPr="009D6022">
        <w:rPr>
          <w:rStyle w:val="StyleUnderline"/>
          <w:highlight w:val="cyan"/>
        </w:rPr>
        <w:t>Trump’s</w:t>
      </w:r>
      <w:r w:rsidRPr="005C1C7F">
        <w:rPr>
          <w:sz w:val="16"/>
        </w:rPr>
        <w:t xml:space="preserve"> goal was to dismantle the workforce he calls the “deep state” — and blames for the failings of his first term — he’s </w:t>
      </w:r>
      <w:r w:rsidRPr="009D6022">
        <w:rPr>
          <w:rStyle w:val="StyleUnderline"/>
          <w:highlight w:val="cyan"/>
        </w:rPr>
        <w:t>got a</w:t>
      </w:r>
      <w:r w:rsidRPr="005C1C7F">
        <w:rPr>
          <w:sz w:val="16"/>
        </w:rPr>
        <w:t xml:space="preserve"> </w:t>
      </w:r>
      <w:r w:rsidRPr="00F30F32">
        <w:rPr>
          <w:rStyle w:val="Emphasis"/>
        </w:rPr>
        <w:t xml:space="preserve">long </w:t>
      </w:r>
      <w:r w:rsidRPr="009D6022">
        <w:rPr>
          <w:rStyle w:val="Emphasis"/>
          <w:highlight w:val="cyan"/>
        </w:rPr>
        <w:t>way</w:t>
      </w:r>
      <w:r w:rsidRPr="009D6022">
        <w:rPr>
          <w:sz w:val="16"/>
          <w:highlight w:val="cyan"/>
        </w:rPr>
        <w:t xml:space="preserve"> </w:t>
      </w:r>
      <w:r w:rsidRPr="009D6022">
        <w:rPr>
          <w:rStyle w:val="StyleUnderline"/>
          <w:highlight w:val="cyan"/>
        </w:rPr>
        <w:t>to go</w:t>
      </w:r>
      <w:r w:rsidRPr="005C1C7F">
        <w:rPr>
          <w:sz w:val="16"/>
        </w:rPr>
        <w:t xml:space="preserve">. Although he’s disrupted swaths of the government, </w:t>
      </w:r>
      <w:r w:rsidRPr="009D6022">
        <w:rPr>
          <w:rStyle w:val="StyleUnderline"/>
          <w:highlight w:val="cyan"/>
        </w:rPr>
        <w:t>the</w:t>
      </w:r>
      <w:r w:rsidRPr="005C1C7F">
        <w:rPr>
          <w:sz w:val="16"/>
        </w:rPr>
        <w:t xml:space="preserve"> </w:t>
      </w:r>
      <w:r w:rsidRPr="00F30F32">
        <w:rPr>
          <w:rStyle w:val="Emphasis"/>
        </w:rPr>
        <w:t xml:space="preserve">vast </w:t>
      </w:r>
      <w:r w:rsidRPr="009D6022">
        <w:rPr>
          <w:rStyle w:val="Emphasis"/>
          <w:highlight w:val="cyan"/>
        </w:rPr>
        <w:t>majority</w:t>
      </w:r>
      <w:r w:rsidRPr="009D6022">
        <w:rPr>
          <w:sz w:val="16"/>
          <w:highlight w:val="cyan"/>
        </w:rPr>
        <w:t xml:space="preserve"> </w:t>
      </w:r>
      <w:r w:rsidRPr="009D6022">
        <w:rPr>
          <w:rStyle w:val="StyleUnderline"/>
          <w:highlight w:val="cyan"/>
        </w:rPr>
        <w:t>of</w:t>
      </w:r>
      <w:r w:rsidRPr="005C1C7F">
        <w:rPr>
          <w:sz w:val="16"/>
        </w:rPr>
        <w:t xml:space="preserve"> career </w:t>
      </w:r>
      <w:r w:rsidRPr="00F30F32">
        <w:rPr>
          <w:rStyle w:val="StyleUnderline"/>
        </w:rPr>
        <w:t xml:space="preserve">federal </w:t>
      </w:r>
      <w:r w:rsidRPr="009D6022">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9D6022">
        <w:rPr>
          <w:rStyle w:val="StyleUnderline"/>
          <w:highlight w:val="cyan"/>
        </w:rPr>
        <w:t>are</w:t>
      </w:r>
      <w:r w:rsidRPr="009D6022">
        <w:rPr>
          <w:sz w:val="16"/>
          <w:highlight w:val="cyan"/>
        </w:rPr>
        <w:t xml:space="preserve"> </w:t>
      </w:r>
      <w:r w:rsidRPr="009D6022">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6C619E11" w14:textId="77777777" w:rsidR="00B50769" w:rsidRPr="009D6022" w:rsidRDefault="00B50769" w:rsidP="00B50769">
      <w:pPr>
        <w:rPr>
          <w:rStyle w:val="StyleUnderline"/>
          <w:highlight w:val="cyan"/>
        </w:rPr>
      </w:pPr>
      <w:r w:rsidRPr="009D6022">
        <w:rPr>
          <w:rStyle w:val="Emphasis"/>
          <w:highlight w:val="cyan"/>
        </w:rPr>
        <w:t>Many</w:t>
      </w:r>
      <w:r w:rsidRPr="005C1C7F">
        <w:rPr>
          <w:sz w:val="16"/>
        </w:rPr>
        <w:t xml:space="preserve"> of those </w:t>
      </w:r>
      <w:r w:rsidRPr="009D6022">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9D6022">
        <w:rPr>
          <w:rStyle w:val="Emphasis"/>
          <w:highlight w:val="cyan"/>
        </w:rPr>
        <w:t>remain</w:t>
      </w:r>
      <w:r w:rsidRPr="009D6022">
        <w:rPr>
          <w:sz w:val="16"/>
          <w:highlight w:val="cyan"/>
        </w:rPr>
        <w:t xml:space="preserve"> </w:t>
      </w:r>
      <w:r w:rsidRPr="009D6022">
        <w:rPr>
          <w:rStyle w:val="StyleUnderline"/>
          <w:highlight w:val="cyan"/>
        </w:rPr>
        <w:t>are keeping their</w:t>
      </w:r>
      <w:r w:rsidRPr="009D6022">
        <w:rPr>
          <w:sz w:val="16"/>
          <w:highlight w:val="cyan"/>
        </w:rPr>
        <w:t xml:space="preserve"> </w:t>
      </w:r>
      <w:r w:rsidRPr="009D6022">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77F9F12D" w14:textId="77777777" w:rsidR="00B50769" w:rsidRPr="009D6022" w:rsidRDefault="00B50769" w:rsidP="00B50769">
      <w:pPr>
        <w:rPr>
          <w:rStyle w:val="StyleUnderline"/>
          <w:highlight w:val="cyan"/>
        </w:rPr>
      </w:pPr>
      <w:r w:rsidRPr="005C1C7F">
        <w:rPr>
          <w:sz w:val="16"/>
        </w:rPr>
        <w:t>At the end of the day, career staffers still believe that politicians come and go and it’s them who will persevere, the survivors told POLITICO.</w:t>
      </w:r>
    </w:p>
    <w:p w14:paraId="4AA6470E" w14:textId="77777777" w:rsidR="00B50769" w:rsidRPr="009D6022" w:rsidRDefault="00B50769" w:rsidP="00B50769">
      <w:pPr>
        <w:rPr>
          <w:rStyle w:val="StyleUnderline"/>
          <w:highlight w:val="cyan"/>
        </w:rPr>
      </w:pPr>
      <w:r w:rsidRPr="005C1C7F">
        <w:rPr>
          <w:sz w:val="16"/>
        </w:rPr>
        <w:t>“</w:t>
      </w:r>
      <w:r w:rsidRPr="009D6022">
        <w:rPr>
          <w:rStyle w:val="StyleUnderline"/>
          <w:highlight w:val="cyan"/>
        </w:rPr>
        <w:t>They are</w:t>
      </w:r>
      <w:r w:rsidRPr="009D6022">
        <w:rPr>
          <w:sz w:val="16"/>
          <w:highlight w:val="cyan"/>
        </w:rPr>
        <w:t xml:space="preserve"> </w:t>
      </w:r>
      <w:r w:rsidRPr="009D6022">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9D6022">
        <w:rPr>
          <w:rStyle w:val="StyleUnderline"/>
          <w:highlight w:val="cyan"/>
        </w:rPr>
        <w:t>they</w:t>
      </w:r>
      <w:r w:rsidRPr="009D6022">
        <w:rPr>
          <w:sz w:val="16"/>
          <w:highlight w:val="cyan"/>
        </w:rPr>
        <w:t xml:space="preserve"> </w:t>
      </w:r>
      <w:r w:rsidRPr="009D6022">
        <w:rPr>
          <w:rStyle w:val="Emphasis"/>
          <w:highlight w:val="cyan"/>
        </w:rPr>
        <w:t>could</w:t>
      </w:r>
      <w:r w:rsidRPr="009D6022">
        <w:rPr>
          <w:sz w:val="16"/>
          <w:highlight w:val="cyan"/>
        </w:rPr>
        <w:t xml:space="preserve"> </w:t>
      </w:r>
      <w:r w:rsidRPr="009D6022">
        <w:rPr>
          <w:rStyle w:val="StyleUnderline"/>
          <w:highlight w:val="cyan"/>
        </w:rPr>
        <w:t>get a job</w:t>
      </w:r>
      <w:r w:rsidRPr="009D6022">
        <w:rPr>
          <w:sz w:val="16"/>
          <w:highlight w:val="cyan"/>
        </w:rPr>
        <w:t xml:space="preserve"> </w:t>
      </w:r>
      <w:r w:rsidRPr="009D6022">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6800B9BA" w14:textId="77777777" w:rsidR="00B50769" w:rsidRPr="009D6022" w:rsidRDefault="00B50769" w:rsidP="00B50769">
      <w:pPr>
        <w:rPr>
          <w:rStyle w:val="StyleUnderline"/>
          <w:highlight w:val="cyan"/>
        </w:rPr>
      </w:pPr>
      <w:r w:rsidRPr="005C1C7F">
        <w:rPr>
          <w:sz w:val="16"/>
        </w:rPr>
        <w:t xml:space="preserve">For many, that’s true, but for others, such as those </w:t>
      </w:r>
      <w:r w:rsidRPr="009D6022">
        <w:rPr>
          <w:rStyle w:val="StyleUnderline"/>
          <w:highlight w:val="cyan"/>
        </w:rPr>
        <w:t>in</w:t>
      </w:r>
      <w:r w:rsidRPr="005C1C7F">
        <w:rPr>
          <w:sz w:val="16"/>
        </w:rPr>
        <w:t xml:space="preserve"> </w:t>
      </w:r>
      <w:r w:rsidRPr="00B60AAF">
        <w:rPr>
          <w:rStyle w:val="Emphasis"/>
        </w:rPr>
        <w:t xml:space="preserve">highly </w:t>
      </w:r>
      <w:r w:rsidRPr="009D6022">
        <w:rPr>
          <w:rStyle w:val="Emphasis"/>
          <w:highlight w:val="cyan"/>
        </w:rPr>
        <w:t>specialized</w:t>
      </w:r>
      <w:r w:rsidRPr="009D6022">
        <w:rPr>
          <w:sz w:val="16"/>
          <w:highlight w:val="cyan"/>
        </w:rPr>
        <w:t xml:space="preserve"> </w:t>
      </w:r>
      <w:r w:rsidRPr="009D6022">
        <w:rPr>
          <w:rStyle w:val="StyleUnderline"/>
          <w:highlight w:val="cyan"/>
        </w:rPr>
        <w:t>fields</w:t>
      </w:r>
      <w:r w:rsidRPr="005C1C7F">
        <w:rPr>
          <w:sz w:val="16"/>
        </w:rPr>
        <w:t xml:space="preserve"> like foreign aid, </w:t>
      </w:r>
      <w:r w:rsidRPr="009D6022">
        <w:rPr>
          <w:rStyle w:val="StyleUnderline"/>
          <w:highlight w:val="cyan"/>
        </w:rPr>
        <w:t>the</w:t>
      </w:r>
      <w:r w:rsidRPr="005C1C7F">
        <w:rPr>
          <w:sz w:val="16"/>
        </w:rPr>
        <w:t xml:space="preserve"> </w:t>
      </w:r>
      <w:r w:rsidRPr="00B60AAF">
        <w:rPr>
          <w:rStyle w:val="Emphasis"/>
        </w:rPr>
        <w:t xml:space="preserve">job </w:t>
      </w:r>
      <w:r w:rsidRPr="009D6022">
        <w:rPr>
          <w:rStyle w:val="Emphasis"/>
          <w:highlight w:val="cyan"/>
        </w:rPr>
        <w:t>market</w:t>
      </w:r>
      <w:r w:rsidRPr="005C1C7F">
        <w:rPr>
          <w:sz w:val="16"/>
        </w:rPr>
        <w:t xml:space="preserve"> </w:t>
      </w:r>
      <w:r w:rsidRPr="00B60AAF">
        <w:rPr>
          <w:rStyle w:val="StyleUnderline"/>
        </w:rPr>
        <w:t xml:space="preserve">for former government workers </w:t>
      </w:r>
      <w:r w:rsidRPr="009D6022">
        <w:rPr>
          <w:rStyle w:val="StyleUnderline"/>
          <w:highlight w:val="cyan"/>
        </w:rPr>
        <w:t>is</w:t>
      </w:r>
      <w:r w:rsidRPr="009D6022">
        <w:rPr>
          <w:sz w:val="16"/>
          <w:highlight w:val="cyan"/>
        </w:rPr>
        <w:t xml:space="preserve"> </w:t>
      </w:r>
      <w:r w:rsidRPr="009D6022">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7EE20602" w14:textId="77777777" w:rsidR="00B50769" w:rsidRPr="009D6022" w:rsidRDefault="00B50769" w:rsidP="00B50769">
      <w:pPr>
        <w:rPr>
          <w:rStyle w:val="StyleUnderline"/>
          <w:highlight w:val="cyan"/>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9D6022">
        <w:rPr>
          <w:rStyle w:val="StyleUnderline"/>
          <w:highlight w:val="cyan"/>
        </w:rPr>
        <w:t>Trump</w:t>
      </w:r>
      <w:r w:rsidRPr="009D6022">
        <w:rPr>
          <w:sz w:val="16"/>
          <w:highlight w:val="cyan"/>
        </w:rPr>
        <w:t xml:space="preserve"> </w:t>
      </w:r>
      <w:r w:rsidRPr="009D6022">
        <w:rPr>
          <w:rStyle w:val="Emphasis"/>
          <w:highlight w:val="cyan"/>
        </w:rPr>
        <w:t>still</w:t>
      </w:r>
      <w:r w:rsidRPr="009D6022">
        <w:rPr>
          <w:sz w:val="16"/>
          <w:highlight w:val="cyan"/>
        </w:rPr>
        <w:t xml:space="preserve"> </w:t>
      </w:r>
      <w:r w:rsidRPr="009D6022">
        <w:rPr>
          <w:rStyle w:val="StyleUnderline"/>
          <w:highlight w:val="cyan"/>
        </w:rPr>
        <w:t>employs</w:t>
      </w:r>
      <w:r w:rsidRPr="005C1C7F">
        <w:rPr>
          <w:sz w:val="16"/>
        </w:rPr>
        <w:t xml:space="preserve"> about </w:t>
      </w:r>
      <w:r w:rsidRPr="009D6022">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400D7B14" w14:textId="77777777" w:rsidR="00B50769" w:rsidRPr="009D6022" w:rsidRDefault="00B50769" w:rsidP="00B50769">
      <w:pPr>
        <w:rPr>
          <w:rStyle w:val="StyleUnderline"/>
          <w:highlight w:val="cyan"/>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60378DF3" w14:textId="77777777" w:rsidR="00B50769" w:rsidRPr="009D6022" w:rsidRDefault="00B50769" w:rsidP="00B50769">
      <w:pPr>
        <w:rPr>
          <w:rStyle w:val="StyleUnderline"/>
          <w:highlight w:val="cyan"/>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E4D7B64" w14:textId="77777777" w:rsidR="00B50769" w:rsidRPr="009D6022" w:rsidRDefault="00B50769" w:rsidP="00B50769">
      <w:pPr>
        <w:rPr>
          <w:rStyle w:val="StyleUnderline"/>
          <w:highlight w:val="cyan"/>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D839C8C" w14:textId="77777777" w:rsidR="00B50769" w:rsidRPr="009D6022" w:rsidRDefault="00B50769" w:rsidP="00B50769">
      <w:pPr>
        <w:rPr>
          <w:rStyle w:val="StyleUnderline"/>
          <w:highlight w:val="cyan"/>
        </w:rPr>
      </w:pPr>
      <w:r w:rsidRPr="005C1C7F">
        <w:rPr>
          <w:sz w:val="16"/>
        </w:rPr>
        <w:t xml:space="preserve">But </w:t>
      </w:r>
      <w:r w:rsidRPr="009D6022">
        <w:rPr>
          <w:rStyle w:val="StyleUnderline"/>
          <w:highlight w:val="cyan"/>
        </w:rPr>
        <w:t>for</w:t>
      </w:r>
      <w:r w:rsidRPr="009D6022">
        <w:rPr>
          <w:sz w:val="16"/>
          <w:highlight w:val="cyan"/>
        </w:rPr>
        <w:t xml:space="preserve"> </w:t>
      </w:r>
      <w:r w:rsidRPr="009D6022">
        <w:rPr>
          <w:rStyle w:val="Emphasis"/>
          <w:highlight w:val="cyan"/>
        </w:rPr>
        <w:t>all</w:t>
      </w:r>
      <w:r w:rsidRPr="005C1C7F">
        <w:rPr>
          <w:sz w:val="16"/>
        </w:rPr>
        <w:t xml:space="preserve"> </w:t>
      </w:r>
      <w:r w:rsidRPr="00476464">
        <w:rPr>
          <w:rStyle w:val="StyleUnderline"/>
        </w:rPr>
        <w:t xml:space="preserve">of </w:t>
      </w:r>
      <w:r w:rsidRPr="009D6022">
        <w:rPr>
          <w:rStyle w:val="StyleUnderline"/>
          <w:highlight w:val="cyan"/>
        </w:rPr>
        <w:t>Trump’s</w:t>
      </w:r>
      <w:r w:rsidRPr="009D6022">
        <w:rPr>
          <w:sz w:val="16"/>
          <w:highlight w:val="cyan"/>
        </w:rPr>
        <w:t xml:space="preserve"> </w:t>
      </w:r>
      <w:r w:rsidRPr="009D6022">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9D6022">
        <w:rPr>
          <w:rStyle w:val="StyleUnderline"/>
          <w:highlight w:val="cyan"/>
        </w:rPr>
        <w:t>The</w:t>
      </w:r>
      <w:r w:rsidRPr="009D6022">
        <w:rPr>
          <w:sz w:val="16"/>
          <w:highlight w:val="cyan"/>
        </w:rPr>
        <w:t xml:space="preserve"> </w:t>
      </w:r>
      <w:r w:rsidRPr="009D6022">
        <w:rPr>
          <w:rStyle w:val="Emphasis"/>
          <w:highlight w:val="cyan"/>
        </w:rPr>
        <w:t>quit rate</w:t>
      </w:r>
      <w:r w:rsidRPr="009D6022">
        <w:rPr>
          <w:sz w:val="16"/>
          <w:highlight w:val="cyan"/>
        </w:rPr>
        <w:t xml:space="preserve"> </w:t>
      </w:r>
      <w:r w:rsidRPr="009D6022">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0D196BF2" w14:textId="77777777" w:rsidR="00B50769" w:rsidRPr="009D6022" w:rsidRDefault="00B50769" w:rsidP="00B50769">
      <w:pPr>
        <w:rPr>
          <w:rStyle w:val="StyleUnderline"/>
          <w:highlight w:val="cyan"/>
        </w:rPr>
      </w:pPr>
      <w:r w:rsidRPr="009D6022">
        <w:rPr>
          <w:rStyle w:val="StyleUnderline"/>
          <w:highlight w:val="cyan"/>
        </w:rPr>
        <w:t>A</w:t>
      </w:r>
      <w:r w:rsidRPr="009D6022">
        <w:rPr>
          <w:sz w:val="16"/>
          <w:highlight w:val="cyan"/>
        </w:rPr>
        <w:t xml:space="preserve"> </w:t>
      </w:r>
      <w:r w:rsidRPr="009D6022">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9D6022">
        <w:rPr>
          <w:rStyle w:val="Emphasis"/>
          <w:highlight w:val="cyan"/>
        </w:rPr>
        <w:t>back</w:t>
      </w:r>
      <w:r w:rsidRPr="009D6022">
        <w:rPr>
          <w:sz w:val="16"/>
          <w:highlight w:val="cyan"/>
        </w:rPr>
        <w:t xml:space="preserve"> </w:t>
      </w:r>
      <w:r w:rsidRPr="009D6022">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9D6022">
        <w:rPr>
          <w:rStyle w:val="Emphasis"/>
          <w:highlight w:val="cyan"/>
        </w:rPr>
        <w:t>Thirty-eight</w:t>
      </w:r>
      <w:r w:rsidRPr="009D6022">
        <w:rPr>
          <w:sz w:val="16"/>
          <w:highlight w:val="cyan"/>
        </w:rPr>
        <w:t xml:space="preserve"> </w:t>
      </w:r>
      <w:r w:rsidRPr="009D6022">
        <w:rPr>
          <w:rStyle w:val="StyleUnderline"/>
          <w:highlight w:val="cyan"/>
        </w:rPr>
        <w:t>percent</w:t>
      </w:r>
      <w:r w:rsidRPr="00476464">
        <w:rPr>
          <w:rStyle w:val="StyleUnderline"/>
        </w:rPr>
        <w:t xml:space="preserve"> of them</w:t>
      </w:r>
      <w:r w:rsidRPr="005C1C7F">
        <w:rPr>
          <w:sz w:val="16"/>
        </w:rPr>
        <w:t xml:space="preserve"> </w:t>
      </w:r>
      <w:r w:rsidRPr="009D6022">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234EE886" w14:textId="77777777" w:rsidR="00B50769" w:rsidRPr="009D6022" w:rsidRDefault="00B50769" w:rsidP="00B50769">
      <w:pPr>
        <w:rPr>
          <w:rStyle w:val="StyleUnderline"/>
          <w:highlight w:val="cyan"/>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53B2CB4" w14:textId="77777777" w:rsidR="00B50769" w:rsidRPr="009D6022" w:rsidRDefault="00B50769" w:rsidP="00B50769">
      <w:pPr>
        <w:rPr>
          <w:rStyle w:val="StyleUnderline"/>
          <w:highlight w:val="cyan"/>
        </w:rPr>
      </w:pPr>
      <w:r w:rsidRPr="005C1C7F">
        <w:rPr>
          <w:sz w:val="16"/>
        </w:rPr>
        <w:t>That’s despite the White House’s estimate that 80 percent of the departures were voluntary.</w:t>
      </w:r>
    </w:p>
    <w:p w14:paraId="6A2ECEED" w14:textId="77777777" w:rsidR="00B50769" w:rsidRPr="009D6022" w:rsidRDefault="00B50769" w:rsidP="00B50769">
      <w:pPr>
        <w:rPr>
          <w:rStyle w:val="StyleUnderline"/>
          <w:highlight w:val="cyan"/>
        </w:rPr>
      </w:pPr>
      <w:r w:rsidRPr="009D6022">
        <w:rPr>
          <w:rStyle w:val="StyleUnderline"/>
          <w:highlight w:val="cyan"/>
        </w:rPr>
        <w:t>It’s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clear how</w:t>
      </w:r>
      <w:r w:rsidRPr="009D6022">
        <w:rPr>
          <w:sz w:val="16"/>
          <w:highlight w:val="cyan"/>
        </w:rPr>
        <w:t xml:space="preserve"> </w:t>
      </w:r>
      <w:r w:rsidRPr="009D6022">
        <w:rPr>
          <w:rStyle w:val="Emphasis"/>
          <w:highlight w:val="cyan"/>
        </w:rPr>
        <w:t>many</w:t>
      </w:r>
      <w:r w:rsidRPr="005C1C7F">
        <w:rPr>
          <w:sz w:val="16"/>
        </w:rPr>
        <w:t xml:space="preserve"> </w:t>
      </w:r>
      <w:r w:rsidRPr="002B2E47">
        <w:rPr>
          <w:rStyle w:val="StyleUnderline"/>
        </w:rPr>
        <w:t xml:space="preserve">of those workers </w:t>
      </w:r>
      <w:r w:rsidRPr="009D6022">
        <w:rPr>
          <w:rStyle w:val="StyleUnderline"/>
          <w:highlight w:val="cyan"/>
        </w:rPr>
        <w:t>were</w:t>
      </w:r>
      <w:r w:rsidRPr="009D6022">
        <w:rPr>
          <w:sz w:val="16"/>
          <w:highlight w:val="cyan"/>
        </w:rPr>
        <w:t xml:space="preserve"> </w:t>
      </w:r>
      <w:r w:rsidRPr="009D6022">
        <w:rPr>
          <w:rStyle w:val="Emphasis"/>
          <w:highlight w:val="cyan"/>
        </w:rPr>
        <w:t>planning</w:t>
      </w:r>
      <w:r w:rsidRPr="009D6022">
        <w:rPr>
          <w:sz w:val="16"/>
          <w:highlight w:val="cyan"/>
        </w:rPr>
        <w:t xml:space="preserve"> </w:t>
      </w:r>
      <w:r w:rsidRPr="009D6022">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9D6022">
        <w:rPr>
          <w:rStyle w:val="StyleUnderline"/>
          <w:highlight w:val="cyan"/>
        </w:rPr>
        <w:t>retire</w:t>
      </w:r>
      <w:r w:rsidRPr="005C1C7F">
        <w:rPr>
          <w:sz w:val="16"/>
        </w:rPr>
        <w:t xml:space="preserve">, </w:t>
      </w:r>
      <w:r w:rsidRPr="009D6022">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0C55CA0" w14:textId="77777777" w:rsidR="00B50769" w:rsidRPr="009D6022" w:rsidRDefault="00B50769" w:rsidP="00B50769">
      <w:pPr>
        <w:rPr>
          <w:rStyle w:val="StyleUnderline"/>
          <w:highlight w:val="cyan"/>
        </w:rPr>
      </w:pPr>
      <w:r w:rsidRPr="005C1C7F">
        <w:rPr>
          <w:sz w:val="16"/>
        </w:rPr>
        <w:t xml:space="preserve">Rather than go quietly, </w:t>
      </w:r>
      <w:r w:rsidRPr="009D6022">
        <w:rPr>
          <w:rStyle w:val="StyleUnderline"/>
          <w:highlight w:val="cyan"/>
        </w:rPr>
        <w:t>workers who</w:t>
      </w:r>
      <w:r w:rsidRPr="009D6022">
        <w:rPr>
          <w:sz w:val="16"/>
          <w:highlight w:val="cyan"/>
        </w:rPr>
        <w:t xml:space="preserve"> </w:t>
      </w:r>
      <w:r w:rsidRPr="009D6022">
        <w:rPr>
          <w:rStyle w:val="Emphasis"/>
          <w:highlight w:val="cyan"/>
        </w:rPr>
        <w:t>resent</w:t>
      </w:r>
      <w:r w:rsidRPr="005C1C7F">
        <w:rPr>
          <w:sz w:val="16"/>
        </w:rPr>
        <w:t xml:space="preserve"> Trump’s attacks, as well as </w:t>
      </w:r>
      <w:r w:rsidRPr="009D6022">
        <w:rPr>
          <w:rStyle w:val="StyleUnderline"/>
          <w:highlight w:val="cyan"/>
        </w:rPr>
        <w:t>the</w:t>
      </w:r>
      <w:r w:rsidRPr="009D6022">
        <w:rPr>
          <w:sz w:val="16"/>
          <w:highlight w:val="cyan"/>
        </w:rPr>
        <w:t xml:space="preserve"> </w:t>
      </w:r>
      <w:r w:rsidRPr="009D6022">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9D6022">
        <w:rPr>
          <w:rStyle w:val="Emphasis"/>
          <w:highlight w:val="cyan"/>
        </w:rPr>
        <w:t>intend</w:t>
      </w:r>
      <w:r w:rsidRPr="009D6022">
        <w:rPr>
          <w:sz w:val="16"/>
          <w:highlight w:val="cyan"/>
        </w:rPr>
        <w:t xml:space="preserve"> </w:t>
      </w:r>
      <w:r w:rsidRPr="009D6022">
        <w:rPr>
          <w:rStyle w:val="StyleUnderline"/>
          <w:highlight w:val="cyan"/>
        </w:rPr>
        <w:t>to fight</w:t>
      </w:r>
      <w:r w:rsidRPr="00F32CA0">
        <w:rPr>
          <w:rStyle w:val="StyleUnderline"/>
        </w:rPr>
        <w:t xml:space="preserve"> it out</w:t>
      </w:r>
      <w:r w:rsidRPr="005C1C7F">
        <w:rPr>
          <w:sz w:val="16"/>
        </w:rPr>
        <w:t>.</w:t>
      </w:r>
    </w:p>
    <w:p w14:paraId="4E7F29A3" w14:textId="77777777" w:rsidR="00B50769" w:rsidRPr="009D6022" w:rsidRDefault="00B50769" w:rsidP="00B50769">
      <w:pPr>
        <w:rPr>
          <w:rStyle w:val="StyleUnderline"/>
          <w:highlight w:val="cyan"/>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F6D1EF0" w14:textId="77777777" w:rsidR="00B50769" w:rsidRPr="009D6022" w:rsidRDefault="00B50769" w:rsidP="00B50769">
      <w:pPr>
        <w:rPr>
          <w:rStyle w:val="StyleUnderline"/>
          <w:highlight w:val="cyan"/>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848DD64" w14:textId="77777777" w:rsidR="00B50769" w:rsidRPr="009D6022" w:rsidRDefault="00B50769" w:rsidP="00B50769">
      <w:pPr>
        <w:rPr>
          <w:rStyle w:val="StyleUnderline"/>
          <w:highlight w:val="cyan"/>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E621713" w14:textId="77777777" w:rsidR="00B50769" w:rsidRPr="009D6022" w:rsidRDefault="00B50769" w:rsidP="00B50769">
      <w:pPr>
        <w:rPr>
          <w:rStyle w:val="StyleUnderline"/>
          <w:highlight w:val="cyan"/>
        </w:rPr>
      </w:pPr>
      <w:r w:rsidRPr="005C1C7F">
        <w:rPr>
          <w:rStyle w:val="StyleUnderline"/>
        </w:rPr>
        <w:t xml:space="preserve">Agency </w:t>
      </w:r>
      <w:r w:rsidRPr="009D6022">
        <w:rPr>
          <w:rStyle w:val="StyleUnderline"/>
          <w:highlight w:val="cyan"/>
        </w:rPr>
        <w:t>leaders</w:t>
      </w:r>
      <w:r w:rsidRPr="005C1C7F">
        <w:rPr>
          <w:rStyle w:val="StyleUnderline"/>
        </w:rPr>
        <w:t xml:space="preserve"> have</w:t>
      </w:r>
      <w:r w:rsidRPr="005C1C7F">
        <w:rPr>
          <w:sz w:val="16"/>
        </w:rPr>
        <w:t xml:space="preserve">, in other cases, </w:t>
      </w:r>
      <w:r w:rsidRPr="009D6022">
        <w:rPr>
          <w:rStyle w:val="Emphasis"/>
          <w:highlight w:val="cyan"/>
        </w:rPr>
        <w:t>punished</w:t>
      </w:r>
      <w:r w:rsidRPr="009D6022">
        <w:rPr>
          <w:sz w:val="16"/>
          <w:highlight w:val="cyan"/>
        </w:rPr>
        <w:t xml:space="preserve"> </w:t>
      </w:r>
      <w:r w:rsidRPr="009D6022">
        <w:rPr>
          <w:rStyle w:val="StyleUnderline"/>
          <w:highlight w:val="cyan"/>
        </w:rPr>
        <w:t>workers who</w:t>
      </w:r>
      <w:r w:rsidRPr="005C1C7F">
        <w:rPr>
          <w:rStyle w:val="StyleUnderline"/>
        </w:rPr>
        <w:t>’ve</w:t>
      </w:r>
      <w:r w:rsidRPr="005C1C7F">
        <w:rPr>
          <w:sz w:val="16"/>
        </w:rPr>
        <w:t xml:space="preserve"> </w:t>
      </w:r>
      <w:r w:rsidRPr="009D6022">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41C1442" w14:textId="77777777" w:rsidR="00B50769" w:rsidRPr="009D6022" w:rsidRDefault="00B50769" w:rsidP="00B50769">
      <w:pPr>
        <w:rPr>
          <w:rStyle w:val="StyleUnderline"/>
          <w:highlight w:val="cyan"/>
        </w:rPr>
      </w:pPr>
      <w:r w:rsidRPr="009D6022">
        <w:rPr>
          <w:rStyle w:val="StyleUnderline"/>
          <w:highlight w:val="cyan"/>
        </w:rPr>
        <w:t>Those in the</w:t>
      </w:r>
      <w:r w:rsidRPr="009D6022">
        <w:rPr>
          <w:sz w:val="16"/>
          <w:highlight w:val="cyan"/>
        </w:rPr>
        <w:t xml:space="preserve"> </w:t>
      </w:r>
      <w:r w:rsidRPr="009D6022">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9D6022">
        <w:rPr>
          <w:rStyle w:val="Emphasis"/>
          <w:highlight w:val="cyan"/>
        </w:rPr>
        <w:t>lean</w:t>
      </w:r>
      <w:r w:rsidRPr="005C1C7F">
        <w:rPr>
          <w:rStyle w:val="Emphasis"/>
        </w:rPr>
        <w:t>ing</w:t>
      </w:r>
      <w:r w:rsidRPr="005C1C7F">
        <w:rPr>
          <w:sz w:val="16"/>
        </w:rPr>
        <w:t xml:space="preserve"> </w:t>
      </w:r>
      <w:r w:rsidRPr="009D6022">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9D6022">
        <w:rPr>
          <w:rStyle w:val="Emphasis"/>
          <w:highlight w:val="cyan"/>
        </w:rPr>
        <w:t>protections</w:t>
      </w:r>
      <w:r w:rsidRPr="005C1C7F">
        <w:rPr>
          <w:sz w:val="16"/>
        </w:rPr>
        <w:t xml:space="preserve"> </w:t>
      </w:r>
      <w:r w:rsidRPr="005C1C7F">
        <w:rPr>
          <w:rStyle w:val="StyleUnderline"/>
        </w:rPr>
        <w:t xml:space="preserve">Congress created </w:t>
      </w:r>
      <w:r w:rsidRPr="009D6022">
        <w:rPr>
          <w:rStyle w:val="StyleUnderline"/>
          <w:highlight w:val="cyan"/>
        </w:rPr>
        <w:t>to</w:t>
      </w:r>
      <w:r w:rsidRPr="009D6022">
        <w:rPr>
          <w:sz w:val="16"/>
          <w:highlight w:val="cyan"/>
        </w:rPr>
        <w:t xml:space="preserve"> </w:t>
      </w:r>
      <w:r w:rsidRPr="009D6022">
        <w:rPr>
          <w:rStyle w:val="Emphasis"/>
          <w:highlight w:val="cyan"/>
        </w:rPr>
        <w:t>shield</w:t>
      </w:r>
      <w:r w:rsidRPr="009D6022">
        <w:rPr>
          <w:sz w:val="16"/>
          <w:highlight w:val="cyan"/>
        </w:rPr>
        <w:t xml:space="preserve"> </w:t>
      </w:r>
      <w:r w:rsidRPr="009D6022">
        <w:rPr>
          <w:rStyle w:val="StyleUnderline"/>
          <w:highlight w:val="cyan"/>
        </w:rPr>
        <w:t>the</w:t>
      </w:r>
      <w:r w:rsidRPr="005C1C7F">
        <w:rPr>
          <w:rStyle w:val="StyleUnderline"/>
        </w:rPr>
        <w:t xml:space="preserve"> civil </w:t>
      </w:r>
      <w:r w:rsidRPr="009D6022">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54421871" w14:textId="77777777" w:rsidR="00B50769" w:rsidRPr="009D6022" w:rsidRDefault="00B50769" w:rsidP="00B50769">
      <w:pPr>
        <w:rPr>
          <w:rStyle w:val="StyleUnderline"/>
          <w:highlight w:val="cyan"/>
        </w:rPr>
      </w:pPr>
    </w:p>
    <w:p w14:paraId="2A368AB5" w14:textId="67ED1008" w:rsidR="00B50769" w:rsidRDefault="00B50769" w:rsidP="00B50769">
      <w:pPr>
        <w:pStyle w:val="Heading1"/>
      </w:pPr>
      <w:r>
        <w:t>2AC</w:t>
      </w:r>
    </w:p>
    <w:p w14:paraId="09740365" w14:textId="77777777" w:rsidR="00B50769" w:rsidRDefault="00B50769" w:rsidP="00B50769">
      <w:pPr>
        <w:pStyle w:val="Heading2"/>
      </w:pPr>
      <w:r>
        <w:t>Civil Service Advantage</w:t>
      </w:r>
    </w:p>
    <w:p w14:paraId="584F45D0" w14:textId="77777777" w:rsidR="00B50769" w:rsidRDefault="00B50769" w:rsidP="00B50769">
      <w:pPr>
        <w:pStyle w:val="Heading2"/>
      </w:pPr>
      <w:bookmarkStart w:id="3" w:name="_Hlk206009749"/>
      <w:r>
        <w:t>Consolidation Advantage</w:t>
      </w:r>
    </w:p>
    <w:bookmarkEnd w:id="3"/>
    <w:p w14:paraId="2CE9E118" w14:textId="77777777" w:rsidR="00B50769" w:rsidRDefault="00B50769" w:rsidP="00B50769">
      <w:pPr>
        <w:pStyle w:val="Heading2"/>
      </w:pPr>
      <w:r>
        <w:t>T Subsets</w:t>
      </w:r>
    </w:p>
    <w:p w14:paraId="45D909E9" w14:textId="0C8CF3C0" w:rsidR="00B50769" w:rsidRPr="005B53FB" w:rsidRDefault="00B50769" w:rsidP="00B50769">
      <w:pPr>
        <w:pStyle w:val="Heading4"/>
      </w:pPr>
      <w:r>
        <w:t xml:space="preserve">Counter-interp: affs provide rights to an entire </w:t>
      </w:r>
      <w:r>
        <w:rPr>
          <w:u w:val="single"/>
        </w:rPr>
        <w:t>class</w:t>
      </w:r>
      <w:r>
        <w:t xml:space="preserve"> of employee. </w:t>
      </w:r>
    </w:p>
    <w:p w14:paraId="325E00F1" w14:textId="77777777" w:rsidR="00B50769" w:rsidRPr="000F7932" w:rsidRDefault="00B50769" w:rsidP="00B50769">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5B56FA76" w14:textId="77777777" w:rsidR="00B50769" w:rsidRDefault="00B50769" w:rsidP="00B50769">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2D363B3" w14:textId="77777777" w:rsidR="00B50769" w:rsidRDefault="00B50769" w:rsidP="00B50769">
      <w:pPr>
        <w:pStyle w:val="Heading4"/>
      </w:pPr>
      <w:r>
        <w:t xml:space="preserve">‘Workers’ are </w:t>
      </w:r>
      <w:r>
        <w:rPr>
          <w:u w:val="single"/>
        </w:rPr>
        <w:t>discrete</w:t>
      </w:r>
      <w:r>
        <w:t>.</w:t>
      </w:r>
    </w:p>
    <w:p w14:paraId="72A493E7" w14:textId="77777777" w:rsidR="00B50769" w:rsidRDefault="00B50769" w:rsidP="00B50769">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2ECB08DE" w14:textId="77777777" w:rsidR="00B50769" w:rsidRPr="00DC0214" w:rsidRDefault="00B50769" w:rsidP="00B50769">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E20018B" w14:textId="77777777" w:rsidR="00B50769" w:rsidRDefault="00B50769" w:rsidP="00B50769">
      <w:pPr>
        <w:rPr>
          <w:sz w:val="16"/>
        </w:rPr>
      </w:pPr>
    </w:p>
    <w:p w14:paraId="6CE8039D" w14:textId="77777777" w:rsidR="00B50769" w:rsidRPr="00F70CC6" w:rsidRDefault="00B50769" w:rsidP="00B50769">
      <w:pPr>
        <w:pStyle w:val="Heading4"/>
      </w:pPr>
      <w:r>
        <w:t>‘Substantial’ is qualitative or quantitative.</w:t>
      </w:r>
    </w:p>
    <w:p w14:paraId="1BDFA13D" w14:textId="77777777" w:rsidR="00B50769" w:rsidRPr="008D53B6" w:rsidRDefault="00B50769" w:rsidP="00B50769">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6D3956BB" w14:textId="77777777" w:rsidR="00B50769" w:rsidRPr="00F70CC6" w:rsidRDefault="00B50769" w:rsidP="00B50769">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BC13F44" w14:textId="77777777" w:rsidR="00B50769" w:rsidRPr="009A1471" w:rsidRDefault="00B50769" w:rsidP="00B50769">
      <w:pPr>
        <w:pStyle w:val="Heading4"/>
      </w:pPr>
      <w:r>
        <w:t xml:space="preserve">“Collective bargaining rights” include </w:t>
      </w:r>
      <w:r>
        <w:rPr>
          <w:u w:val="single"/>
        </w:rPr>
        <w:t>subsets</w:t>
      </w:r>
      <w:r>
        <w:t xml:space="preserve">. </w:t>
      </w:r>
    </w:p>
    <w:p w14:paraId="4FA4ECF1" w14:textId="77777777" w:rsidR="00B50769" w:rsidRPr="001A1D6D" w:rsidRDefault="00B50769" w:rsidP="00B50769">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0522C035" w14:textId="77777777" w:rsidR="00B50769" w:rsidRDefault="00B50769" w:rsidP="00B50769">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33C5DB83" w14:textId="166FD55C" w:rsidR="00B50769" w:rsidRPr="00433A38" w:rsidRDefault="00B50769" w:rsidP="00B50769">
      <w:pPr>
        <w:pStyle w:val="Heading4"/>
      </w:pPr>
      <w:r>
        <w:rPr>
          <w:u w:val="single"/>
        </w:rPr>
        <w:t>Precision</w:t>
      </w:r>
      <w:r>
        <w:t xml:space="preserve">. </w:t>
      </w:r>
      <w:r w:rsidRPr="00433A38">
        <w:t xml:space="preserve">Labor law has </w:t>
      </w:r>
      <w:r w:rsidRPr="00433A38">
        <w:rPr>
          <w:u w:val="single"/>
        </w:rPr>
        <w:t>never</w:t>
      </w:r>
      <w:r w:rsidRPr="00433A38">
        <w:t xml:space="preserve"> covered </w:t>
      </w:r>
      <w:r w:rsidRPr="00433A38">
        <w:rPr>
          <w:u w:val="single"/>
        </w:rPr>
        <w:t>every worker</w:t>
      </w:r>
      <w:r w:rsidRPr="00433A38">
        <w:t>.</w:t>
      </w:r>
    </w:p>
    <w:p w14:paraId="48830974" w14:textId="77777777" w:rsidR="00B50769" w:rsidRPr="009435F6" w:rsidRDefault="00B50769" w:rsidP="00B5076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60E9150" w14:textId="77777777" w:rsidR="00B50769" w:rsidRDefault="00B50769" w:rsidP="00B5076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0C30AAFC" w14:textId="77777777" w:rsidR="00B50769" w:rsidRDefault="00B50769" w:rsidP="00B50769">
      <w:pPr>
        <w:pStyle w:val="Heading2"/>
      </w:pPr>
      <w:r>
        <w:t>ASPEC</w:t>
      </w:r>
    </w:p>
    <w:p w14:paraId="7C7F11A9" w14:textId="77777777" w:rsidR="00B50769" w:rsidRDefault="00B50769" w:rsidP="00B50769">
      <w:pPr>
        <w:pStyle w:val="Heading2"/>
      </w:pPr>
      <w:r>
        <w:t>CRA CP</w:t>
      </w:r>
    </w:p>
    <w:p w14:paraId="2F0AB599" w14:textId="5B58DE45" w:rsidR="00B50769" w:rsidRPr="000C21B5" w:rsidRDefault="00B50769" w:rsidP="00B50769">
      <w:pPr>
        <w:pStyle w:val="Heading4"/>
      </w:pPr>
      <w:r w:rsidRPr="000C21B5">
        <w:t>Permutation: do the counterplan.</w:t>
      </w:r>
    </w:p>
    <w:p w14:paraId="48E57278" w14:textId="77777777" w:rsidR="00B50769" w:rsidRPr="00F074B2" w:rsidRDefault="00B50769" w:rsidP="00B50769">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5652ECD" w14:textId="77777777" w:rsidR="00B50769" w:rsidRPr="006B2DA8" w:rsidRDefault="00B50769" w:rsidP="00B50769">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35C133B5" w14:textId="77777777" w:rsidR="00B50769" w:rsidRPr="006B2DA8" w:rsidRDefault="00B50769" w:rsidP="00B50769">
      <w:pPr>
        <w:rPr>
          <w:sz w:val="16"/>
        </w:rPr>
      </w:pPr>
      <w:r w:rsidRPr="006B2DA8">
        <w:rPr>
          <w:sz w:val="16"/>
        </w:rPr>
        <w:t>Consider the sentence:</w:t>
      </w:r>
    </w:p>
    <w:p w14:paraId="4FE97A4C" w14:textId="77777777" w:rsidR="00B50769" w:rsidRPr="006B2DA8" w:rsidRDefault="00B50769" w:rsidP="00B50769">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4B05A3C1" w14:textId="77777777" w:rsidR="00B50769" w:rsidRPr="006B2DA8" w:rsidRDefault="00B50769" w:rsidP="00B50769">
      <w:pPr>
        <w:rPr>
          <w:sz w:val="16"/>
        </w:rPr>
      </w:pPr>
      <w:r w:rsidRPr="006B2DA8">
        <w:rPr>
          <w:sz w:val="16"/>
        </w:rPr>
        <w:t xml:space="preserve">It </w:t>
      </w:r>
      <w:r w:rsidRPr="00F074B2">
        <w:rPr>
          <w:rStyle w:val="StyleUnderline"/>
        </w:rPr>
        <w:t>could be</w:t>
      </w:r>
      <w:r w:rsidRPr="006B2DA8">
        <w:rPr>
          <w:sz w:val="16"/>
        </w:rPr>
        <w:t xml:space="preserve"> recast as:</w:t>
      </w:r>
    </w:p>
    <w:p w14:paraId="3267FD67" w14:textId="77777777" w:rsidR="00B50769" w:rsidRPr="006B2DA8" w:rsidRDefault="00B50769" w:rsidP="00B50769">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5A712D89" w14:textId="77777777" w:rsidR="00B50769" w:rsidRPr="006B2DA8" w:rsidRDefault="00B50769" w:rsidP="00B50769">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42ECC7CC" w14:textId="77777777" w:rsidR="00B50769" w:rsidRPr="006B2DA8" w:rsidRDefault="00B50769" w:rsidP="00B50769">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10B9AD96" w14:textId="77777777" w:rsidR="00B50769" w:rsidRPr="006B2DA8" w:rsidRDefault="00B50769" w:rsidP="00B50769">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3E450A1E" w14:textId="77777777" w:rsidR="00B50769" w:rsidRPr="00D7563C" w:rsidRDefault="00B50769" w:rsidP="00B50769"/>
    <w:p w14:paraId="79A1E455" w14:textId="4954D241" w:rsidR="00B50769" w:rsidRDefault="00B50769" w:rsidP="00B50769">
      <w:pPr>
        <w:pStyle w:val="Heading4"/>
      </w:pPr>
      <w:r w:rsidRPr="000C21B5">
        <w:t xml:space="preserve">Permutation: do the </w:t>
      </w:r>
      <w:r>
        <w:t xml:space="preserve">counterplan </w:t>
      </w:r>
      <w:r>
        <w:rPr>
          <w:u w:val="single"/>
        </w:rPr>
        <w:t>then</w:t>
      </w:r>
      <w:r>
        <w:t xml:space="preserve"> the plan. It’s certain but not immediate.</w:t>
      </w:r>
    </w:p>
    <w:p w14:paraId="52C17D00" w14:textId="77777777" w:rsidR="00B50769" w:rsidRPr="00BA4CCE" w:rsidRDefault="00B50769" w:rsidP="00B50769">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63E54708" w14:textId="77777777" w:rsidR="00B50769" w:rsidRPr="006B2DA8" w:rsidRDefault="00B50769" w:rsidP="00B50769">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39A98FB2" w14:textId="5612F60E" w:rsidR="00B50769" w:rsidRPr="006352F9" w:rsidRDefault="00B50769" w:rsidP="00B50769">
      <w:pPr>
        <w:pStyle w:val="Heading4"/>
      </w:pPr>
      <w:r>
        <w:rPr>
          <w:u w:val="single"/>
        </w:rPr>
        <w:t>Thumped</w:t>
      </w:r>
      <w:r>
        <w:t xml:space="preserve">. </w:t>
      </w:r>
      <w:r w:rsidRPr="006352F9">
        <w:t xml:space="preserve">Congress did the counterplan </w:t>
      </w:r>
      <w:r w:rsidRPr="006352F9">
        <w:rPr>
          <w:u w:val="single"/>
        </w:rPr>
        <w:t>36 times</w:t>
      </w:r>
      <w:r w:rsidRPr="006352F9">
        <w:t xml:space="preserve"> this year.</w:t>
      </w:r>
    </w:p>
    <w:p w14:paraId="38FA5FBA" w14:textId="77777777" w:rsidR="00B50769" w:rsidRPr="00380B4D" w:rsidRDefault="00B50769" w:rsidP="00B50769">
      <w:r w:rsidRPr="00380B4D">
        <w:t xml:space="preserve">Federico </w:t>
      </w:r>
      <w:r w:rsidRPr="00380B4D">
        <w:rPr>
          <w:rStyle w:val="Style13ptBold"/>
        </w:rPr>
        <w:t>Holm 25</w:t>
      </w:r>
      <w:r w:rsidRPr="00380B4D">
        <w:t xml:space="preserve">, B.A., Universidad Católica de Córdoba, M.S., The Ohio State University, Ph.D., The Ohio State University, Research Scientist, Center for Progressive Reform, James </w:t>
      </w:r>
      <w:r w:rsidRPr="00380B4D">
        <w:rPr>
          <w:b/>
          <w:bCs/>
        </w:rPr>
        <w:t>Goodwin</w:t>
      </w:r>
      <w:r w:rsidRPr="00380B4D">
        <w:t>, B.A., Kalamazoo College, M.P.P., University of Maryland School of Public Policy, J.D., University of Maryland School of Law, Policy Director, Center for Progressive Reform, 2/25/2025, Congressional Review Act By the Numbers 2025: Update for February 25, CPR Blog, https://progressivereform.org/cpr-blog/cra-by-the-numbers-2025-update-feb-25/, JL</w:t>
      </w:r>
    </w:p>
    <w:p w14:paraId="78374805" w14:textId="77777777" w:rsidR="00B50769" w:rsidRPr="00380B4D" w:rsidRDefault="00B50769" w:rsidP="00B50769">
      <w:pPr>
        <w:rPr>
          <w:sz w:val="16"/>
        </w:rPr>
      </w:pPr>
      <w:r w:rsidRPr="00380B4D">
        <w:rPr>
          <w:sz w:val="16"/>
        </w:rPr>
        <w:t xml:space="preserve">Between January 23 and February 25, </w:t>
      </w:r>
      <w:r w:rsidRPr="00380B4D">
        <w:rPr>
          <w:rStyle w:val="StyleUnderline"/>
          <w:highlight w:val="cyan"/>
        </w:rPr>
        <w:t xml:space="preserve">legislators introduced </w:t>
      </w:r>
      <w:r w:rsidRPr="00380B4D">
        <w:rPr>
          <w:rStyle w:val="Emphasis"/>
          <w:highlight w:val="cyan"/>
        </w:rPr>
        <w:t>36 CRA resolutions</w:t>
      </w:r>
      <w:r w:rsidRPr="00380B4D">
        <w:rPr>
          <w:sz w:val="16"/>
        </w:rPr>
        <w:t xml:space="preserve">, 26 in the House and 10 in the Senate. Although no voting has taken place yet, the </w:t>
      </w:r>
      <w:r w:rsidRPr="00380B4D">
        <w:rPr>
          <w:rStyle w:val="StyleUnderline"/>
        </w:rPr>
        <w:t>House and Senate</w:t>
      </w:r>
      <w:r w:rsidRPr="00380B4D">
        <w:rPr>
          <w:sz w:val="16"/>
        </w:rPr>
        <w:t xml:space="preserve"> have </w:t>
      </w:r>
      <w:r w:rsidRPr="00380B4D">
        <w:rPr>
          <w:rStyle w:val="StyleUnderline"/>
        </w:rPr>
        <w:t xml:space="preserve">already taken several resolutions up </w:t>
      </w:r>
      <w:r w:rsidRPr="00380B4D">
        <w:rPr>
          <w:rStyle w:val="Emphasis"/>
        </w:rPr>
        <w:t>for consideration</w:t>
      </w:r>
      <w:r w:rsidRPr="00380B4D">
        <w:rPr>
          <w:sz w:val="16"/>
        </w:rPr>
        <w:t xml:space="preserve">. </w:t>
      </w:r>
    </w:p>
    <w:p w14:paraId="7BD2E5C4" w14:textId="77777777" w:rsidR="00B50769" w:rsidRPr="00380B4D" w:rsidRDefault="00B50769" w:rsidP="00B50769">
      <w:pPr>
        <w:rPr>
          <w:sz w:val="16"/>
        </w:rPr>
      </w:pPr>
      <w:r w:rsidRPr="00380B4D">
        <w:rPr>
          <w:sz w:val="16"/>
        </w:rPr>
        <w:t xml:space="preserve">In the House, H.J.Res. 20 (targeting energy conservation standards for gas-fired water heaters) and H.J.Res. 35 (targeting waste emissions from oil and gas systems) have been placed in the calendar for February 25. In the Senate, S.J.Res. 4 (analogous to H.J.Res. 20), S.J.Res. 12 (analogous to H.J.Res. 35), S.J.Res. 11 (targeting the protection of marine archaeological resources), and S.J.Res. 3 (targeting proceeds reporting from digital assets sales), have also been placed in the calendar. </w:t>
      </w:r>
    </w:p>
    <w:p w14:paraId="64C59D71" w14:textId="77777777" w:rsidR="00B50769" w:rsidRPr="00380B4D" w:rsidRDefault="00B50769" w:rsidP="00B50769">
      <w:pPr>
        <w:rPr>
          <w:sz w:val="16"/>
        </w:rPr>
      </w:pPr>
      <w:r w:rsidRPr="00380B4D">
        <w:rPr>
          <w:sz w:val="16"/>
        </w:rPr>
        <w:t xml:space="preserve">The speed with which resolutions move through the process depends on many factors, and </w:t>
      </w:r>
      <w:r w:rsidRPr="00380B4D">
        <w:rPr>
          <w:rStyle w:val="StyleUnderline"/>
        </w:rPr>
        <w:t xml:space="preserve">we are currently in the midst of a push for expediting the voting process via the inclusion of the </w:t>
      </w:r>
      <w:r w:rsidRPr="00380B4D">
        <w:rPr>
          <w:rStyle w:val="Emphasis"/>
        </w:rPr>
        <w:t>M</w:t>
      </w:r>
      <w:r w:rsidRPr="00380B4D">
        <w:rPr>
          <w:sz w:val="16"/>
        </w:rPr>
        <w:t xml:space="preserve">idnight </w:t>
      </w:r>
      <w:r w:rsidRPr="00380B4D">
        <w:rPr>
          <w:rStyle w:val="Emphasis"/>
        </w:rPr>
        <w:t>R</w:t>
      </w:r>
      <w:r w:rsidRPr="00380B4D">
        <w:rPr>
          <w:sz w:val="16"/>
        </w:rPr>
        <w:t xml:space="preserve">ules </w:t>
      </w:r>
      <w:r w:rsidRPr="00380B4D">
        <w:rPr>
          <w:rStyle w:val="Emphasis"/>
        </w:rPr>
        <w:t>R</w:t>
      </w:r>
      <w:r w:rsidRPr="00380B4D">
        <w:rPr>
          <w:sz w:val="16"/>
        </w:rPr>
        <w:t xml:space="preserve">elief </w:t>
      </w:r>
      <w:r w:rsidRPr="00380B4D">
        <w:rPr>
          <w:rStyle w:val="Emphasis"/>
        </w:rPr>
        <w:t>A</w:t>
      </w:r>
      <w:r w:rsidRPr="00380B4D">
        <w:rPr>
          <w:sz w:val="16"/>
        </w:rPr>
        <w:t>ct as part of the budget reconciliation process. If this were to happen, we would see CRA resolutions moving through Congress at a much greater speed.</w:t>
      </w:r>
    </w:p>
    <w:p w14:paraId="0C35E107" w14:textId="77777777" w:rsidR="00B50769" w:rsidRPr="006352F9" w:rsidRDefault="00B50769" w:rsidP="00B50769">
      <w:pPr>
        <w:rPr>
          <w:sz w:val="16"/>
        </w:rPr>
      </w:pPr>
      <w:r w:rsidRPr="00380B4D">
        <w:rPr>
          <w:sz w:val="16"/>
        </w:rPr>
        <w:t xml:space="preserve">In total, </w:t>
      </w:r>
      <w:r w:rsidRPr="00380B4D">
        <w:rPr>
          <w:rStyle w:val="StyleUnderline"/>
        </w:rPr>
        <w:t xml:space="preserve">resolutions have </w:t>
      </w:r>
      <w:r w:rsidRPr="00380B4D">
        <w:rPr>
          <w:rStyle w:val="StyleUnderline"/>
          <w:highlight w:val="cyan"/>
        </w:rPr>
        <w:t xml:space="preserve">targeted </w:t>
      </w:r>
      <w:r w:rsidRPr="00380B4D">
        <w:rPr>
          <w:rStyle w:val="Emphasis"/>
          <w:highlight w:val="cyan"/>
        </w:rPr>
        <w:t>22 federal agencies</w:t>
      </w:r>
      <w:r w:rsidRPr="00380B4D">
        <w:rPr>
          <w:sz w:val="16"/>
        </w:rPr>
        <w:t xml:space="preserve">, </w:t>
      </w:r>
      <w:r w:rsidRPr="00380B4D">
        <w:rPr>
          <w:rStyle w:val="StyleUnderline"/>
        </w:rPr>
        <w:t>with</w:t>
      </w:r>
      <w:r w:rsidRPr="00380B4D">
        <w:rPr>
          <w:sz w:val="16"/>
        </w:rPr>
        <w:t xml:space="preserve"> the U.S. Environmental Protection Agency (</w:t>
      </w:r>
      <w:r w:rsidRPr="00380B4D">
        <w:rPr>
          <w:rStyle w:val="Emphasis"/>
        </w:rPr>
        <w:t>EPA</w:t>
      </w:r>
      <w:r w:rsidRPr="00380B4D">
        <w:rPr>
          <w:sz w:val="16"/>
        </w:rPr>
        <w:t xml:space="preserve">) </w:t>
      </w:r>
      <w:r w:rsidRPr="00380B4D">
        <w:rPr>
          <w:rStyle w:val="StyleUnderline"/>
        </w:rPr>
        <w:t xml:space="preserve">being the </w:t>
      </w:r>
      <w:r w:rsidRPr="00380B4D">
        <w:rPr>
          <w:rStyle w:val="Emphasis"/>
        </w:rPr>
        <w:t>most frequent</w:t>
      </w:r>
      <w:r w:rsidRPr="00380B4D">
        <w:rPr>
          <w:sz w:val="16"/>
        </w:rPr>
        <w:t xml:space="preserve">. So far, there are 10 CRA resolutions targeting EPA regulations, and that </w:t>
      </w:r>
      <w:r w:rsidRPr="00380B4D">
        <w:rPr>
          <w:rStyle w:val="StyleUnderline"/>
          <w:highlight w:val="cyan"/>
        </w:rPr>
        <w:t>number</w:t>
      </w:r>
      <w:r w:rsidRPr="00380B4D">
        <w:rPr>
          <w:rStyle w:val="StyleUnderline"/>
        </w:rPr>
        <w:t xml:space="preserve"> is </w:t>
      </w:r>
      <w:r w:rsidRPr="00380B4D">
        <w:rPr>
          <w:rStyle w:val="Emphasis"/>
          <w:highlight w:val="cyan"/>
        </w:rPr>
        <w:t>likely to grow</w:t>
      </w:r>
      <w:r w:rsidRPr="00380B4D">
        <w:rPr>
          <w:rStyle w:val="StyleUnderline"/>
          <w:highlight w:val="cyan"/>
        </w:rPr>
        <w:t xml:space="preserve"> in</w:t>
      </w:r>
      <w:r w:rsidRPr="00380B4D">
        <w:rPr>
          <w:rStyle w:val="StyleUnderline"/>
        </w:rPr>
        <w:t xml:space="preserve"> the </w:t>
      </w:r>
      <w:r w:rsidRPr="00380B4D">
        <w:rPr>
          <w:rStyle w:val="StyleUnderline"/>
          <w:highlight w:val="cyan"/>
        </w:rPr>
        <w:t>near future</w:t>
      </w:r>
      <w:r w:rsidRPr="00380B4D">
        <w:rPr>
          <w:sz w:val="16"/>
        </w:rPr>
        <w:t xml:space="preserve">. At a distant second are the Federal Communications Commission (FCC), the Department of Energy (DOE), the Financial Crimes Enforcement Network (FinCEN), the Office of the Comptroller of the Currency (OCC), and the U.S. Forest Service (USFS) with two CRA resolutions targeting three published rules each. </w:t>
      </w:r>
    </w:p>
    <w:p w14:paraId="0A068F61" w14:textId="77777777" w:rsidR="00B50769" w:rsidRPr="002F0E7A" w:rsidRDefault="00B50769" w:rsidP="00B50769"/>
    <w:p w14:paraId="38B73ACE" w14:textId="12446AA1" w:rsidR="00B50769" w:rsidRDefault="00B50769" w:rsidP="00B50769">
      <w:pPr>
        <w:pStyle w:val="Heading4"/>
      </w:pPr>
      <w:r>
        <w:t xml:space="preserve">Only the AFF solves “economic foreign policy.” BLS expertise is </w:t>
      </w:r>
      <w:r w:rsidRPr="00E274A5">
        <w:rPr>
          <w:u w:val="single"/>
        </w:rPr>
        <w:t>key</w:t>
      </w:r>
      <w:r>
        <w:t xml:space="preserve"> to growth and effective monetary policy.</w:t>
      </w:r>
    </w:p>
    <w:p w14:paraId="6857BE03" w14:textId="77777777" w:rsidR="00B50769" w:rsidRPr="00931701" w:rsidRDefault="00B50769" w:rsidP="00B50769">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09215661" w14:textId="77777777" w:rsidR="00B50769" w:rsidRPr="00931701" w:rsidRDefault="00B50769" w:rsidP="00B50769">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5EFB802F" w14:textId="77777777" w:rsidR="00B50769" w:rsidRPr="00931701" w:rsidRDefault="00B50769" w:rsidP="00B50769">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717166B5" w14:textId="77777777" w:rsidR="00B50769" w:rsidRPr="00931701" w:rsidRDefault="00B50769" w:rsidP="00B50769">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67E3394" w14:textId="77777777" w:rsidR="00B50769" w:rsidRPr="00931701" w:rsidRDefault="00B50769" w:rsidP="00B50769">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528D7820" w14:textId="77777777" w:rsidR="00B50769" w:rsidRPr="00931701" w:rsidRDefault="00B50769" w:rsidP="00B50769">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84648C8" w14:textId="77777777" w:rsidR="00B50769" w:rsidRPr="00931701" w:rsidRDefault="00B50769" w:rsidP="00B50769">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5B62DC5F" w14:textId="77777777" w:rsidR="00B50769" w:rsidRPr="00931701" w:rsidRDefault="00B50769" w:rsidP="00B50769">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7AAD1FCB" w14:textId="77777777" w:rsidR="00B50769" w:rsidRPr="00931701" w:rsidRDefault="00B50769" w:rsidP="00B50769">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EA9B58A" w14:textId="77777777" w:rsidR="00B50769" w:rsidRPr="00931701" w:rsidRDefault="00B50769" w:rsidP="00B50769">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FA666A5" w14:textId="77777777" w:rsidR="00B50769" w:rsidRPr="00931701" w:rsidRDefault="00B50769" w:rsidP="00B50769">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DBC96EB" w14:textId="77777777" w:rsidR="00B50769" w:rsidRPr="00931701" w:rsidRDefault="00B50769" w:rsidP="00B50769">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66F67A14" w14:textId="77777777" w:rsidR="00B50769" w:rsidRPr="00985146" w:rsidRDefault="00B50769" w:rsidP="00B50769">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6F3D140D" w14:textId="65BB64DF" w:rsidR="00B50769" w:rsidRPr="00380B4D" w:rsidRDefault="00B50769" w:rsidP="00B50769">
      <w:pPr>
        <w:pStyle w:val="Heading4"/>
      </w:pPr>
      <w:r w:rsidRPr="00380B4D">
        <w:t>CRA cause</w:t>
      </w:r>
      <w:r>
        <w:t>s</w:t>
      </w:r>
      <w:r w:rsidRPr="00380B4D">
        <w:t xml:space="preserve"> </w:t>
      </w:r>
      <w:r w:rsidRPr="00380B4D">
        <w:rPr>
          <w:u w:val="single"/>
        </w:rPr>
        <w:t>mass uncertainty</w:t>
      </w:r>
      <w:r w:rsidRPr="00380B4D">
        <w:t xml:space="preserve">, </w:t>
      </w:r>
      <w:r w:rsidRPr="00380B4D">
        <w:rPr>
          <w:u w:val="single"/>
        </w:rPr>
        <w:t>distrust</w:t>
      </w:r>
      <w:r w:rsidRPr="00380B4D">
        <w:t xml:space="preserve">, and spillover breeds broader </w:t>
      </w:r>
      <w:r w:rsidRPr="00380B4D">
        <w:rPr>
          <w:u w:val="single"/>
        </w:rPr>
        <w:t>administrative dysfunction</w:t>
      </w:r>
      <w:r w:rsidRPr="00380B4D">
        <w:t xml:space="preserve">---extinction. </w:t>
      </w:r>
    </w:p>
    <w:p w14:paraId="15371E20" w14:textId="77777777" w:rsidR="00B50769" w:rsidRPr="00380B4D" w:rsidRDefault="00B50769" w:rsidP="00B50769">
      <w:r w:rsidRPr="00380B4D">
        <w:t xml:space="preserve">James </w:t>
      </w:r>
      <w:r w:rsidRPr="00380B4D">
        <w:rPr>
          <w:rStyle w:val="Style13ptBold"/>
        </w:rPr>
        <w:t>Goodwin 25</w:t>
      </w:r>
      <w:r w:rsidRPr="00380B4D">
        <w:t>, B.A., Kalamazoo College, M.P.P., University of Maryland School of Public Policy, J.D., University of Maryland School of Law, Policy Director, Center for Progressive Reform, 6/6/2025, “Article I Dysfunction and the Congressional Review Act,” CPR Blog, https://policycommons.net/artifacts/21033404/article-i-dysfunction-and-the-congressional-review-act/21933814/, JL</w:t>
      </w:r>
    </w:p>
    <w:p w14:paraId="7E8B7E93" w14:textId="77777777" w:rsidR="00B50769" w:rsidRPr="00380B4D" w:rsidRDefault="00B50769" w:rsidP="00B50769">
      <w:pPr>
        <w:rPr>
          <w:sz w:val="16"/>
        </w:rPr>
      </w:pPr>
      <w:r w:rsidRPr="00380B4D">
        <w:rPr>
          <w:sz w:val="16"/>
        </w:rPr>
        <w:t xml:space="preserve">There are many reasons why Senate Republicans’ recent decision to defy the parliamentarian and repeal California’s Clean Air Act waivers using the Congressional Review Act (CRA) was objectionable. But one objection that hasn’t received enough — any? — attention is how legislative gimmicks like the </w:t>
      </w:r>
      <w:r w:rsidRPr="00380B4D">
        <w:rPr>
          <w:rStyle w:val="StyleUnderline"/>
          <w:highlight w:val="cyan"/>
        </w:rPr>
        <w:t>CRA contribute to</w:t>
      </w:r>
      <w:r w:rsidRPr="00380B4D">
        <w:rPr>
          <w:rStyle w:val="StyleUnderline"/>
        </w:rPr>
        <w:t xml:space="preserve"> the </w:t>
      </w:r>
      <w:r w:rsidRPr="00380B4D">
        <w:rPr>
          <w:rStyle w:val="Emphasis"/>
          <w:highlight w:val="cyan"/>
        </w:rPr>
        <w:t>broader</w:t>
      </w:r>
      <w:r w:rsidRPr="00380B4D">
        <w:rPr>
          <w:sz w:val="16"/>
        </w:rPr>
        <w:t xml:space="preserve"> problem of </w:t>
      </w:r>
      <w:r w:rsidRPr="00380B4D">
        <w:rPr>
          <w:rStyle w:val="Emphasis"/>
        </w:rPr>
        <w:t xml:space="preserve">congressional </w:t>
      </w:r>
      <w:r w:rsidRPr="00380B4D">
        <w:rPr>
          <w:rStyle w:val="Emphasis"/>
          <w:highlight w:val="cyan"/>
        </w:rPr>
        <w:t>dysfunction</w:t>
      </w:r>
      <w:r w:rsidRPr="00380B4D">
        <w:rPr>
          <w:sz w:val="16"/>
        </w:rPr>
        <w:t>.</w:t>
      </w:r>
    </w:p>
    <w:p w14:paraId="4883BC25" w14:textId="77777777" w:rsidR="00B50769" w:rsidRPr="00380B4D" w:rsidRDefault="00B50769" w:rsidP="00B50769">
      <w:pPr>
        <w:rPr>
          <w:sz w:val="16"/>
        </w:rPr>
      </w:pPr>
      <w:r w:rsidRPr="00380B4D">
        <w:rPr>
          <w:sz w:val="16"/>
        </w:rPr>
        <w:t xml:space="preserve">One of the few things that everyone across the political spectrum seems to agree on is that </w:t>
      </w:r>
      <w:r w:rsidRPr="00380B4D">
        <w:rPr>
          <w:rStyle w:val="StyleUnderline"/>
          <w:highlight w:val="cyan"/>
        </w:rPr>
        <w:t>Congress</w:t>
      </w:r>
      <w:r w:rsidRPr="00380B4D">
        <w:rPr>
          <w:rStyle w:val="StyleUnderline"/>
        </w:rPr>
        <w:t xml:space="preserve"> has </w:t>
      </w:r>
      <w:r w:rsidRPr="00380B4D">
        <w:rPr>
          <w:rStyle w:val="StyleUnderline"/>
          <w:highlight w:val="cyan"/>
        </w:rPr>
        <w:t>abdicated</w:t>
      </w:r>
      <w:r w:rsidRPr="00380B4D">
        <w:rPr>
          <w:sz w:val="16"/>
        </w:rPr>
        <w:t xml:space="preserve"> its </w:t>
      </w:r>
      <w:r w:rsidRPr="00380B4D">
        <w:rPr>
          <w:rStyle w:val="StyleUnderline"/>
        </w:rPr>
        <w:t xml:space="preserve">constitutional </w:t>
      </w:r>
      <w:r w:rsidRPr="00380B4D">
        <w:rPr>
          <w:rStyle w:val="StyleUnderline"/>
          <w:highlight w:val="cyan"/>
        </w:rPr>
        <w:t>responsibilities</w:t>
      </w:r>
      <w:r w:rsidRPr="00380B4D">
        <w:rPr>
          <w:rStyle w:val="StyleUnderline"/>
        </w:rPr>
        <w:t xml:space="preserve"> as the lead </w:t>
      </w:r>
      <w:r w:rsidRPr="00380B4D">
        <w:rPr>
          <w:rStyle w:val="Emphasis"/>
        </w:rPr>
        <w:t>policymaking branch</w:t>
      </w:r>
      <w:r w:rsidRPr="00380B4D">
        <w:rPr>
          <w:sz w:val="16"/>
        </w:rPr>
        <w:t xml:space="preserve"> within our tripartite governing framework. The Founders based this design on the presumption that ambition would counteract ambition, leading to sound policy and the protection of individual rights. What they hadn’t counted on was that the Article I branch — which was supposed to be the first among equals — would renounce all pretense toward anything remotely resembling ambition.</w:t>
      </w:r>
    </w:p>
    <w:p w14:paraId="00D5C344" w14:textId="77777777" w:rsidR="00B50769" w:rsidRPr="00380B4D" w:rsidRDefault="00B50769" w:rsidP="00B50769">
      <w:pPr>
        <w:rPr>
          <w:sz w:val="16"/>
        </w:rPr>
      </w:pPr>
      <w:r w:rsidRPr="00380B4D">
        <w:rPr>
          <w:sz w:val="16"/>
        </w:rPr>
        <w:t xml:space="preserve">The political story of the last few decades can be told through the </w:t>
      </w:r>
      <w:r w:rsidRPr="00380B4D">
        <w:rPr>
          <w:rStyle w:val="StyleUnderline"/>
          <w:highlight w:val="cyan"/>
        </w:rPr>
        <w:t>cascading</w:t>
      </w:r>
      <w:r w:rsidRPr="00380B4D">
        <w:rPr>
          <w:rStyle w:val="StyleUnderline"/>
        </w:rPr>
        <w:t xml:space="preserve"> consequences of</w:t>
      </w:r>
      <w:r w:rsidRPr="00380B4D">
        <w:rPr>
          <w:sz w:val="16"/>
        </w:rPr>
        <w:t xml:space="preserve"> this fundamental </w:t>
      </w:r>
      <w:r w:rsidRPr="00380B4D">
        <w:rPr>
          <w:rStyle w:val="StyleUnderline"/>
          <w:highlight w:val="cyan"/>
        </w:rPr>
        <w:t>breakdown in</w:t>
      </w:r>
      <w:r w:rsidRPr="00380B4D">
        <w:rPr>
          <w:rStyle w:val="StyleUnderline"/>
        </w:rPr>
        <w:t xml:space="preserve"> our </w:t>
      </w:r>
      <w:r w:rsidRPr="00380B4D">
        <w:rPr>
          <w:rStyle w:val="Emphasis"/>
        </w:rPr>
        <w:t xml:space="preserve">governing </w:t>
      </w:r>
      <w:r w:rsidRPr="00380B4D">
        <w:rPr>
          <w:rStyle w:val="Emphasis"/>
          <w:highlight w:val="cyan"/>
        </w:rPr>
        <w:t>order</w:t>
      </w:r>
      <w:r w:rsidRPr="00380B4D">
        <w:rPr>
          <w:sz w:val="16"/>
        </w:rPr>
        <w:t xml:space="preserve">. </w:t>
      </w:r>
      <w:r w:rsidRPr="00380B4D">
        <w:rPr>
          <w:rStyle w:val="StyleUnderline"/>
        </w:rPr>
        <w:t>Congress can barely muster</w:t>
      </w:r>
      <w:r w:rsidRPr="00380B4D">
        <w:rPr>
          <w:sz w:val="16"/>
        </w:rPr>
        <w:t xml:space="preserve"> the gumption to perform its basic task of funding the government, let alone </w:t>
      </w:r>
      <w:r w:rsidRPr="00380B4D">
        <w:rPr>
          <w:rStyle w:val="StyleUnderline"/>
        </w:rPr>
        <w:t xml:space="preserve">respond to public demand for </w:t>
      </w:r>
      <w:r w:rsidRPr="00380B4D">
        <w:rPr>
          <w:rStyle w:val="Emphasis"/>
        </w:rPr>
        <w:t>effective policies and programs</w:t>
      </w:r>
      <w:r w:rsidRPr="00380B4D">
        <w:rPr>
          <w:sz w:val="16"/>
        </w:rPr>
        <w:t xml:space="preserve"> that meet their evolving conception of our social problems. The </w:t>
      </w:r>
      <w:r w:rsidRPr="00380B4D">
        <w:rPr>
          <w:rStyle w:val="StyleUnderline"/>
          <w:highlight w:val="cyan"/>
        </w:rPr>
        <w:t>results</w:t>
      </w:r>
      <w:r w:rsidRPr="00380B4D">
        <w:rPr>
          <w:rStyle w:val="StyleUnderline"/>
        </w:rPr>
        <w:t xml:space="preserve"> of this </w:t>
      </w:r>
      <w:r w:rsidRPr="00380B4D">
        <w:rPr>
          <w:rStyle w:val="Emphasis"/>
          <w:highlight w:val="cyan"/>
        </w:rPr>
        <w:t>atrophy in statecraft</w:t>
      </w:r>
      <w:r w:rsidRPr="00380B4D">
        <w:rPr>
          <w:sz w:val="16"/>
        </w:rPr>
        <w:t xml:space="preserve"> — </w:t>
      </w:r>
      <w:r w:rsidRPr="00380B4D">
        <w:rPr>
          <w:rStyle w:val="StyleUnderline"/>
          <w:highlight w:val="cyan"/>
        </w:rPr>
        <w:t>erosion of</w:t>
      </w:r>
      <w:r w:rsidRPr="00380B4D">
        <w:rPr>
          <w:rStyle w:val="StyleUnderline"/>
        </w:rPr>
        <w:t xml:space="preserve"> </w:t>
      </w:r>
      <w:r w:rsidRPr="00380B4D">
        <w:rPr>
          <w:rStyle w:val="Emphasis"/>
        </w:rPr>
        <w:t xml:space="preserve">social </w:t>
      </w:r>
      <w:r w:rsidRPr="00380B4D">
        <w:rPr>
          <w:rStyle w:val="Emphasis"/>
          <w:highlight w:val="cyan"/>
        </w:rPr>
        <w:t>trust</w:t>
      </w:r>
      <w:r w:rsidRPr="00380B4D">
        <w:rPr>
          <w:sz w:val="16"/>
        </w:rPr>
        <w:t xml:space="preserve">, </w:t>
      </w:r>
      <w:r w:rsidRPr="00380B4D">
        <w:rPr>
          <w:rStyle w:val="StyleUnderline"/>
        </w:rPr>
        <w:t xml:space="preserve">economic dislocation and </w:t>
      </w:r>
      <w:r w:rsidRPr="00380B4D">
        <w:rPr>
          <w:rStyle w:val="Emphasis"/>
          <w:highlight w:val="cyan"/>
        </w:rPr>
        <w:t>stagnation</w:t>
      </w:r>
      <w:r w:rsidRPr="00380B4D">
        <w:rPr>
          <w:sz w:val="16"/>
        </w:rPr>
        <w:t xml:space="preserve">, and </w:t>
      </w:r>
      <w:r w:rsidRPr="00380B4D">
        <w:rPr>
          <w:rStyle w:val="Emphasis"/>
          <w:highlight w:val="cyan"/>
        </w:rPr>
        <w:t>democratic backsliding</w:t>
      </w:r>
      <w:r w:rsidRPr="00380B4D">
        <w:rPr>
          <w:sz w:val="16"/>
        </w:rPr>
        <w:t xml:space="preserve"> — </w:t>
      </w:r>
      <w:r w:rsidRPr="00380B4D">
        <w:rPr>
          <w:rStyle w:val="StyleUnderline"/>
        </w:rPr>
        <w:t xml:space="preserve">have </w:t>
      </w:r>
      <w:r w:rsidRPr="00380B4D">
        <w:rPr>
          <w:rStyle w:val="Emphasis"/>
        </w:rPr>
        <w:t>predictably ensued</w:t>
      </w:r>
      <w:r w:rsidRPr="00380B4D">
        <w:rPr>
          <w:sz w:val="16"/>
        </w:rPr>
        <w:t>.</w:t>
      </w:r>
    </w:p>
    <w:p w14:paraId="23B0C9CB" w14:textId="77777777" w:rsidR="00B50769" w:rsidRPr="00380B4D" w:rsidRDefault="00B50769" w:rsidP="00B50769">
      <w:pPr>
        <w:rPr>
          <w:sz w:val="16"/>
        </w:rPr>
      </w:pPr>
      <w:r w:rsidRPr="00380B4D">
        <w:rPr>
          <w:sz w:val="16"/>
        </w:rPr>
        <w:t xml:space="preserve">While nearly everyone agrees that Congress is broken, the </w:t>
      </w:r>
      <w:r w:rsidRPr="00380B4D">
        <w:rPr>
          <w:rStyle w:val="StyleUnderline"/>
        </w:rPr>
        <w:t>proposed fixes</w:t>
      </w:r>
      <w:r w:rsidRPr="00380B4D">
        <w:rPr>
          <w:sz w:val="16"/>
        </w:rPr>
        <w:t xml:space="preserve"> notably </w:t>
      </w:r>
      <w:r w:rsidRPr="00380B4D">
        <w:rPr>
          <w:rStyle w:val="StyleUnderline"/>
        </w:rPr>
        <w:t xml:space="preserve">break down </w:t>
      </w:r>
      <w:r w:rsidRPr="00380B4D">
        <w:rPr>
          <w:rStyle w:val="Emphasis"/>
        </w:rPr>
        <w:t>along partisan lines</w:t>
      </w:r>
      <w:r w:rsidRPr="00380B4D">
        <w:rPr>
          <w:sz w:val="16"/>
        </w:rPr>
        <w:t xml:space="preserve">. Bizarrely, conservatives cling to the notion that an increasingly super-charged administrative state has emasculated Congress — that somehow, </w:t>
      </w:r>
      <w:r w:rsidRPr="00380B4D">
        <w:rPr>
          <w:rStyle w:val="StyleUnderline"/>
        </w:rPr>
        <w:t>despite our constitutional design of checks and balances</w:t>
      </w:r>
      <w:r w:rsidRPr="00380B4D">
        <w:rPr>
          <w:sz w:val="16"/>
        </w:rPr>
        <w:t xml:space="preserve">, the </w:t>
      </w:r>
      <w:r w:rsidRPr="00380B4D">
        <w:rPr>
          <w:rStyle w:val="StyleUnderline"/>
        </w:rPr>
        <w:t>assertion of ambition has provoked not</w:t>
      </w:r>
      <w:r w:rsidRPr="00380B4D">
        <w:rPr>
          <w:sz w:val="16"/>
        </w:rPr>
        <w:t xml:space="preserve"> a </w:t>
      </w:r>
      <w:r w:rsidRPr="00380B4D">
        <w:rPr>
          <w:rStyle w:val="Emphasis"/>
        </w:rPr>
        <w:t>reaction</w:t>
      </w:r>
      <w:r w:rsidRPr="00380B4D">
        <w:rPr>
          <w:sz w:val="16"/>
        </w:rPr>
        <w:t xml:space="preserve"> of ambition, </w:t>
      </w:r>
      <w:r w:rsidRPr="00380B4D">
        <w:rPr>
          <w:rStyle w:val="StyleUnderline"/>
        </w:rPr>
        <w:t xml:space="preserve">but </w:t>
      </w:r>
      <w:r w:rsidRPr="00380B4D">
        <w:rPr>
          <w:rStyle w:val="Emphasis"/>
        </w:rPr>
        <w:t>one of timidity</w:t>
      </w:r>
      <w:r w:rsidRPr="00380B4D">
        <w:rPr>
          <w:sz w:val="16"/>
        </w:rPr>
        <w:t xml:space="preserve">. But what this myth lacks in sense, it more than makes up for as a </w:t>
      </w:r>
      <w:r w:rsidRPr="00380B4D">
        <w:rPr>
          <w:rStyle w:val="StyleUnderline"/>
          <w:highlight w:val="cyan"/>
        </w:rPr>
        <w:t>convenient platform for</w:t>
      </w:r>
      <w:r w:rsidRPr="00380B4D">
        <w:rPr>
          <w:sz w:val="16"/>
        </w:rPr>
        <w:t xml:space="preserve"> their </w:t>
      </w:r>
      <w:r w:rsidRPr="00380B4D">
        <w:rPr>
          <w:rStyle w:val="StyleUnderline"/>
        </w:rPr>
        <w:t xml:space="preserve">preferred </w:t>
      </w:r>
      <w:r w:rsidRPr="00380B4D">
        <w:rPr>
          <w:rStyle w:val="Emphasis"/>
          <w:highlight w:val="cyan"/>
        </w:rPr>
        <w:t>legal and policy</w:t>
      </w:r>
      <w:r w:rsidRPr="00380B4D">
        <w:rPr>
          <w:sz w:val="16"/>
        </w:rPr>
        <w:t xml:space="preserve"> reforms to </w:t>
      </w:r>
      <w:r w:rsidRPr="00380B4D">
        <w:rPr>
          <w:rStyle w:val="StyleUnderline"/>
          <w:highlight w:val="cyan"/>
        </w:rPr>
        <w:t>weaken</w:t>
      </w:r>
      <w:r w:rsidRPr="00380B4D">
        <w:rPr>
          <w:rStyle w:val="StyleUnderline"/>
        </w:rPr>
        <w:t xml:space="preserve"> the </w:t>
      </w:r>
      <w:r w:rsidRPr="00380B4D">
        <w:rPr>
          <w:rStyle w:val="Emphasis"/>
          <w:highlight w:val="cyan"/>
        </w:rPr>
        <w:t>admin</w:t>
      </w:r>
      <w:r w:rsidRPr="00380B4D">
        <w:rPr>
          <w:rStyle w:val="Emphasis"/>
        </w:rPr>
        <w:t xml:space="preserve">istrative </w:t>
      </w:r>
      <w:r w:rsidRPr="00380B4D">
        <w:rPr>
          <w:rStyle w:val="Emphasis"/>
          <w:highlight w:val="cyan"/>
        </w:rPr>
        <w:t>state</w:t>
      </w:r>
      <w:r w:rsidRPr="00380B4D">
        <w:rPr>
          <w:sz w:val="16"/>
        </w:rPr>
        <w:t xml:space="preserve"> — for example, ending Chevron deference — all while conspicuously offering little when it comes to actually empowering Congress.</w:t>
      </w:r>
    </w:p>
    <w:p w14:paraId="503A2C2A" w14:textId="77777777" w:rsidR="00B50769" w:rsidRPr="00380B4D" w:rsidRDefault="00B50769" w:rsidP="00B50769">
      <w:pPr>
        <w:rPr>
          <w:sz w:val="16"/>
        </w:rPr>
      </w:pPr>
      <w:r w:rsidRPr="00380B4D">
        <w:rPr>
          <w:sz w:val="16"/>
        </w:rPr>
        <w:t xml:space="preserve">It’s long past time to consider a different pathway forward. The only way to fix Article I, and restore its policymaking primacy, is to fix Article I. And, as the California waivers fight illustrates, </w:t>
      </w:r>
      <w:r w:rsidRPr="00380B4D">
        <w:rPr>
          <w:rStyle w:val="StyleUnderline"/>
        </w:rPr>
        <w:t xml:space="preserve">clearing out </w:t>
      </w:r>
      <w:r w:rsidRPr="00380B4D">
        <w:rPr>
          <w:rStyle w:val="Emphasis"/>
        </w:rPr>
        <w:t>legislative gimmicks</w:t>
      </w:r>
      <w:r w:rsidRPr="00380B4D">
        <w:rPr>
          <w:rStyle w:val="StyleUnderline"/>
        </w:rPr>
        <w:t xml:space="preserve"> like the CRA will be a </w:t>
      </w:r>
      <w:r w:rsidRPr="00380B4D">
        <w:rPr>
          <w:rStyle w:val="Emphasis"/>
        </w:rPr>
        <w:t>vital part of that agenda</w:t>
      </w:r>
      <w:r w:rsidRPr="00380B4D">
        <w:rPr>
          <w:sz w:val="16"/>
        </w:rPr>
        <w:t>.</w:t>
      </w:r>
    </w:p>
    <w:p w14:paraId="62BD2E2C" w14:textId="77777777" w:rsidR="00B50769" w:rsidRPr="00380B4D" w:rsidRDefault="00B50769" w:rsidP="00B50769">
      <w:pPr>
        <w:rPr>
          <w:sz w:val="16"/>
        </w:rPr>
      </w:pPr>
      <w:r w:rsidRPr="00380B4D">
        <w:rPr>
          <w:sz w:val="16"/>
        </w:rPr>
        <w:t>According to Senate Republicans, the California Clean Air Act waivers are an egregiously bad policy because they enable the state to set automobile fuel efficiency standards for the entire country. So, how would a truly empowered Congress to respond effectively to this problem? What would that look like? (This, of course, is not to endorse the view that these waivers are a bad policy.)</w:t>
      </w:r>
    </w:p>
    <w:p w14:paraId="0EA12727" w14:textId="77777777" w:rsidR="00B50769" w:rsidRPr="00380B4D" w:rsidRDefault="00B50769" w:rsidP="00B50769">
      <w:pPr>
        <w:rPr>
          <w:sz w:val="16"/>
        </w:rPr>
      </w:pPr>
      <w:r w:rsidRPr="00380B4D">
        <w:rPr>
          <w:sz w:val="16"/>
        </w:rPr>
        <w:t>No doubt, it would involve members of both parties coming together to study and the debate the relative merits of potential alternatives for achieving a better balance between the need for a national automobile market and states’ ability to address their unique air pollution and transportation challenges. Better still, it might involve members of Congress passing comprehensive legislation to cost-effectively decarbonize the automobile sector across the entire economy in a way helps the industry maintain its strength while avoiding the worst consequences of climate change.</w:t>
      </w:r>
    </w:p>
    <w:p w14:paraId="5767BC7D" w14:textId="77777777" w:rsidR="00B50769" w:rsidRPr="00380B4D" w:rsidRDefault="00B50769" w:rsidP="00B50769">
      <w:pPr>
        <w:rPr>
          <w:sz w:val="16"/>
        </w:rPr>
      </w:pPr>
      <w:r w:rsidRPr="00380B4D">
        <w:rPr>
          <w:sz w:val="16"/>
        </w:rPr>
        <w:t xml:space="preserve">Conspicuously, though, the </w:t>
      </w:r>
      <w:r w:rsidRPr="00380B4D">
        <w:rPr>
          <w:rStyle w:val="StyleUnderline"/>
        </w:rPr>
        <w:t>CRA resolutions</w:t>
      </w:r>
      <w:r w:rsidRPr="00380B4D">
        <w:rPr>
          <w:sz w:val="16"/>
        </w:rPr>
        <w:t xml:space="preserve"> Senate Republicans </w:t>
      </w:r>
      <w:r w:rsidRPr="00380B4D">
        <w:rPr>
          <w:rStyle w:val="StyleUnderline"/>
        </w:rPr>
        <w:t xml:space="preserve">just </w:t>
      </w:r>
      <w:r w:rsidRPr="00380B4D">
        <w:rPr>
          <w:rStyle w:val="Emphasis"/>
        </w:rPr>
        <w:t>rammed through</w:t>
      </w:r>
      <w:r w:rsidRPr="00380B4D">
        <w:rPr>
          <w:rStyle w:val="StyleUnderline"/>
        </w:rPr>
        <w:t xml:space="preserve"> do not even attempt to </w:t>
      </w:r>
      <w:r w:rsidRPr="00380B4D">
        <w:rPr>
          <w:rStyle w:val="Emphasis"/>
        </w:rPr>
        <w:t>raise these questions</w:t>
      </w:r>
      <w:r w:rsidRPr="00380B4D">
        <w:rPr>
          <w:sz w:val="16"/>
        </w:rPr>
        <w:t xml:space="preserve">, much </w:t>
      </w:r>
      <w:r w:rsidRPr="00380B4D">
        <w:rPr>
          <w:rStyle w:val="StyleUnderline"/>
        </w:rPr>
        <w:t xml:space="preserve">less find </w:t>
      </w:r>
      <w:r w:rsidRPr="00380B4D">
        <w:rPr>
          <w:rStyle w:val="Emphasis"/>
        </w:rPr>
        <w:t>acceptable answers</w:t>
      </w:r>
      <w:r w:rsidRPr="00380B4D">
        <w:rPr>
          <w:sz w:val="16"/>
        </w:rPr>
        <w:t xml:space="preserve">. By leaving California’s ability to obtain these waivers in the future fully intact, their underlying problem remains unaddressed. Moreover, the </w:t>
      </w:r>
      <w:r w:rsidRPr="00380B4D">
        <w:rPr>
          <w:rStyle w:val="StyleUnderline"/>
        </w:rPr>
        <w:t xml:space="preserve">CRA’s </w:t>
      </w:r>
      <w:r w:rsidRPr="00380B4D">
        <w:rPr>
          <w:rStyle w:val="Emphasis"/>
          <w:highlight w:val="cyan"/>
        </w:rPr>
        <w:t>expedited procedures</w:t>
      </w:r>
      <w:r w:rsidRPr="00380B4D">
        <w:rPr>
          <w:sz w:val="16"/>
        </w:rPr>
        <w:t xml:space="preserve"> for passing resolutions all but </w:t>
      </w:r>
      <w:r w:rsidRPr="00380B4D">
        <w:rPr>
          <w:rStyle w:val="StyleUnderline"/>
          <w:highlight w:val="cyan"/>
        </w:rPr>
        <w:t xml:space="preserve">foreclose any </w:t>
      </w:r>
      <w:r w:rsidRPr="00380B4D">
        <w:rPr>
          <w:rStyle w:val="Emphasis"/>
          <w:highlight w:val="cyan"/>
        </w:rPr>
        <w:t>serious opportunities</w:t>
      </w:r>
      <w:r w:rsidRPr="00380B4D">
        <w:rPr>
          <w:rStyle w:val="StyleUnderline"/>
          <w:highlight w:val="cyan"/>
        </w:rPr>
        <w:t xml:space="preserve"> for</w:t>
      </w:r>
      <w:r w:rsidRPr="00380B4D">
        <w:rPr>
          <w:rStyle w:val="StyleUnderline"/>
        </w:rPr>
        <w:t xml:space="preserve"> </w:t>
      </w:r>
      <w:r w:rsidRPr="00380B4D">
        <w:rPr>
          <w:rStyle w:val="Emphasis"/>
        </w:rPr>
        <w:t xml:space="preserve">meaningful </w:t>
      </w:r>
      <w:r w:rsidRPr="00380B4D">
        <w:rPr>
          <w:rStyle w:val="Emphasis"/>
          <w:highlight w:val="cyan"/>
        </w:rPr>
        <w:t>deliberation</w:t>
      </w:r>
      <w:r w:rsidRPr="00380B4D">
        <w:rPr>
          <w:sz w:val="16"/>
        </w:rPr>
        <w:t>.</w:t>
      </w:r>
    </w:p>
    <w:p w14:paraId="41B6DF87" w14:textId="77777777" w:rsidR="00B50769" w:rsidRPr="00380B4D" w:rsidRDefault="00B50769" w:rsidP="00B50769">
      <w:pPr>
        <w:rPr>
          <w:sz w:val="16"/>
        </w:rPr>
      </w:pPr>
      <w:r w:rsidRPr="00380B4D">
        <w:rPr>
          <w:sz w:val="16"/>
        </w:rPr>
        <w:t xml:space="preserve">But here’s the real problem with the CRA: The </w:t>
      </w:r>
      <w:r w:rsidRPr="00380B4D">
        <w:rPr>
          <w:rStyle w:val="StyleUnderline"/>
        </w:rPr>
        <w:t>powerful loophole</w:t>
      </w:r>
      <w:r w:rsidRPr="00380B4D">
        <w:rPr>
          <w:sz w:val="16"/>
        </w:rPr>
        <w:t xml:space="preserve"> it creates through the Senate’s filibuster </w:t>
      </w:r>
      <w:r w:rsidRPr="00380B4D">
        <w:rPr>
          <w:rStyle w:val="StyleUnderline"/>
        </w:rPr>
        <w:t xml:space="preserve">strongly disincentivizes lawmakers from </w:t>
      </w:r>
      <w:r w:rsidRPr="00380B4D">
        <w:rPr>
          <w:rStyle w:val="StyleUnderline"/>
          <w:highlight w:val="cyan"/>
        </w:rPr>
        <w:t>availing</w:t>
      </w:r>
      <w:r w:rsidRPr="00380B4D">
        <w:rPr>
          <w:rStyle w:val="StyleUnderline"/>
        </w:rPr>
        <w:t xml:space="preserve"> themselves </w:t>
      </w:r>
      <w:r w:rsidRPr="00380B4D">
        <w:rPr>
          <w:rStyle w:val="StyleUnderline"/>
          <w:highlight w:val="cyan"/>
        </w:rPr>
        <w:t>of</w:t>
      </w:r>
      <w:r w:rsidRPr="00C5138A">
        <w:rPr>
          <w:rStyle w:val="StyleUnderline"/>
        </w:rPr>
        <w:t xml:space="preserve"> the</w:t>
      </w:r>
      <w:r w:rsidRPr="00380B4D">
        <w:rPr>
          <w:rStyle w:val="StyleUnderline"/>
        </w:rPr>
        <w:t xml:space="preserve"> </w:t>
      </w:r>
      <w:r w:rsidRPr="00380B4D">
        <w:rPr>
          <w:rStyle w:val="Emphasis"/>
          <w:highlight w:val="cyan"/>
        </w:rPr>
        <w:t>regular order</w:t>
      </w:r>
      <w:r w:rsidRPr="00380B4D">
        <w:rPr>
          <w:rStyle w:val="Emphasis"/>
        </w:rPr>
        <w:t xml:space="preserve"> legislative process</w:t>
      </w:r>
      <w:r w:rsidRPr="00380B4D">
        <w:rPr>
          <w:rStyle w:val="StyleUnderline"/>
        </w:rPr>
        <w:t xml:space="preserve"> </w:t>
      </w:r>
      <w:r w:rsidRPr="00380B4D">
        <w:rPr>
          <w:rStyle w:val="StyleUnderline"/>
          <w:highlight w:val="cyan"/>
        </w:rPr>
        <w:t>to pursue</w:t>
      </w:r>
      <w:r w:rsidRPr="00380B4D">
        <w:rPr>
          <w:rStyle w:val="StyleUnderline"/>
        </w:rPr>
        <w:t xml:space="preserve"> lasting</w:t>
      </w:r>
      <w:r w:rsidRPr="00380B4D">
        <w:rPr>
          <w:sz w:val="16"/>
        </w:rPr>
        <w:t xml:space="preserve">, </w:t>
      </w:r>
      <w:r w:rsidRPr="00380B4D">
        <w:rPr>
          <w:rStyle w:val="Emphasis"/>
          <w:highlight w:val="cyan"/>
        </w:rPr>
        <w:t>expertise-informed policy</w:t>
      </w:r>
      <w:r w:rsidRPr="00380B4D">
        <w:rPr>
          <w:rStyle w:val="StyleUnderline"/>
        </w:rPr>
        <w:t xml:space="preserve"> solutions </w:t>
      </w:r>
      <w:r w:rsidRPr="00380B4D">
        <w:rPr>
          <w:rStyle w:val="StyleUnderline"/>
          <w:highlight w:val="cyan"/>
        </w:rPr>
        <w:t>to</w:t>
      </w:r>
      <w:r w:rsidRPr="00380B4D">
        <w:rPr>
          <w:sz w:val="16"/>
        </w:rPr>
        <w:t xml:space="preserve"> our </w:t>
      </w:r>
      <w:r w:rsidRPr="00380B4D">
        <w:rPr>
          <w:rStyle w:val="StyleUnderline"/>
        </w:rPr>
        <w:t xml:space="preserve">society’s </w:t>
      </w:r>
      <w:r w:rsidRPr="00380B4D">
        <w:rPr>
          <w:rStyle w:val="Emphasis"/>
          <w:highlight w:val="cyan"/>
        </w:rPr>
        <w:t>greatest challenges</w:t>
      </w:r>
      <w:r w:rsidRPr="00380B4D">
        <w:rPr>
          <w:sz w:val="16"/>
        </w:rPr>
        <w:t xml:space="preserve">. After all, </w:t>
      </w:r>
      <w:r w:rsidRPr="00380B4D">
        <w:rPr>
          <w:rStyle w:val="StyleUnderline"/>
        </w:rPr>
        <w:t>why go to the trouble of</w:t>
      </w:r>
      <w:r w:rsidRPr="00380B4D">
        <w:rPr>
          <w:sz w:val="16"/>
        </w:rPr>
        <w:t xml:space="preserve"> building </w:t>
      </w:r>
      <w:r w:rsidRPr="00380B4D">
        <w:rPr>
          <w:rStyle w:val="StyleUnderline"/>
        </w:rPr>
        <w:t>bipartisan support</w:t>
      </w:r>
      <w:r w:rsidRPr="00380B4D">
        <w:rPr>
          <w:sz w:val="16"/>
        </w:rPr>
        <w:t xml:space="preserve"> for lasting reforms to the Clean Air Ac</w:t>
      </w:r>
      <w:r w:rsidRPr="00380B4D">
        <w:rPr>
          <w:sz w:val="16"/>
          <w:szCs w:val="16"/>
        </w:rPr>
        <w:t>t,</w:t>
      </w:r>
      <w:r w:rsidRPr="00380B4D">
        <w:t xml:space="preserve"> </w:t>
      </w:r>
      <w:r w:rsidRPr="00380B4D">
        <w:rPr>
          <w:rStyle w:val="StyleUnderline"/>
        </w:rPr>
        <w:t xml:space="preserve">when a narrow </w:t>
      </w:r>
      <w:r w:rsidRPr="00380B4D">
        <w:rPr>
          <w:rStyle w:val="Emphasis"/>
        </w:rPr>
        <w:t>partisan majority</w:t>
      </w:r>
      <w:r w:rsidRPr="00380B4D">
        <w:rPr>
          <w:rStyle w:val="StyleUnderline"/>
        </w:rPr>
        <w:t xml:space="preserve"> is all you </w:t>
      </w:r>
      <w:r w:rsidRPr="00380B4D">
        <w:rPr>
          <w:rStyle w:val="Emphasis"/>
        </w:rPr>
        <w:t>need</w:t>
      </w:r>
      <w:r w:rsidRPr="00380B4D">
        <w:rPr>
          <w:rStyle w:val="StyleUnderline"/>
        </w:rPr>
        <w:t xml:space="preserve"> to undermine the </w:t>
      </w:r>
      <w:r w:rsidRPr="00380B4D">
        <w:rPr>
          <w:rStyle w:val="Emphasis"/>
        </w:rPr>
        <w:t>law’s implementation</w:t>
      </w:r>
      <w:r w:rsidRPr="00380B4D">
        <w:rPr>
          <w:sz w:val="16"/>
        </w:rPr>
        <w:t>, even if just on an ad hoc basis? Indeed, legislation to amend the Clean Air Act to repeal its California waiver provision has pending since March but received no serious attention during the CRA waiver fight. (Not that I endorse that legislation, of course; but perhaps it could have provided a vehicle for bipartisan negotiations over sensible reforms.)</w:t>
      </w:r>
    </w:p>
    <w:p w14:paraId="1FAA08E6" w14:textId="77777777" w:rsidR="00B50769" w:rsidRPr="00380B4D" w:rsidRDefault="00B50769" w:rsidP="00B50769">
      <w:pPr>
        <w:rPr>
          <w:sz w:val="16"/>
        </w:rPr>
      </w:pPr>
      <w:r w:rsidRPr="00380B4D">
        <w:rPr>
          <w:sz w:val="16"/>
        </w:rPr>
        <w:t xml:space="preserve">Instead, the incentive is for </w:t>
      </w:r>
      <w:r w:rsidRPr="00380B4D">
        <w:rPr>
          <w:rStyle w:val="StyleUnderline"/>
        </w:rPr>
        <w:t>lawmakers</w:t>
      </w:r>
      <w:r w:rsidRPr="00380B4D">
        <w:rPr>
          <w:sz w:val="16"/>
        </w:rPr>
        <w:t xml:space="preserve"> to </w:t>
      </w:r>
      <w:r w:rsidRPr="00380B4D">
        <w:rPr>
          <w:rStyle w:val="StyleUnderline"/>
        </w:rPr>
        <w:t xml:space="preserve">continue expanding the </w:t>
      </w:r>
      <w:r w:rsidRPr="00380B4D">
        <w:rPr>
          <w:rStyle w:val="Emphasis"/>
        </w:rPr>
        <w:t xml:space="preserve">CRA’s </w:t>
      </w:r>
      <w:r w:rsidRPr="00380B4D">
        <w:rPr>
          <w:rStyle w:val="Emphasis"/>
          <w:highlight w:val="cyan"/>
        </w:rPr>
        <w:t>loophole</w:t>
      </w:r>
      <w:r w:rsidRPr="00380B4D">
        <w:rPr>
          <w:rStyle w:val="StyleUnderline"/>
        </w:rPr>
        <w:t xml:space="preserve"> so that they can try to </w:t>
      </w:r>
      <w:r w:rsidRPr="00380B4D">
        <w:rPr>
          <w:rStyle w:val="Emphasis"/>
          <w:highlight w:val="cyan"/>
        </w:rPr>
        <w:t>cram as much</w:t>
      </w:r>
      <w:r w:rsidRPr="00380B4D">
        <w:rPr>
          <w:rStyle w:val="StyleUnderline"/>
        </w:rPr>
        <w:t xml:space="preserve"> of</w:t>
      </w:r>
      <w:r w:rsidRPr="00380B4D">
        <w:rPr>
          <w:sz w:val="16"/>
        </w:rPr>
        <w:t xml:space="preserve"> their </w:t>
      </w:r>
      <w:r w:rsidRPr="00380B4D">
        <w:rPr>
          <w:rStyle w:val="StyleUnderline"/>
        </w:rPr>
        <w:t xml:space="preserve">policymaking </w:t>
      </w:r>
      <w:r w:rsidRPr="00380B4D">
        <w:rPr>
          <w:rStyle w:val="StyleUnderline"/>
          <w:highlight w:val="cyan"/>
        </w:rPr>
        <w:t>agenda</w:t>
      </w:r>
      <w:r w:rsidRPr="00380B4D">
        <w:rPr>
          <w:sz w:val="16"/>
        </w:rPr>
        <w:t xml:space="preserve"> through it </w:t>
      </w:r>
      <w:r w:rsidRPr="00380B4D">
        <w:rPr>
          <w:rStyle w:val="StyleUnderline"/>
          <w:highlight w:val="cyan"/>
        </w:rPr>
        <w:t>as possible</w:t>
      </w:r>
      <w:r w:rsidRPr="00380B4D">
        <w:rPr>
          <w:sz w:val="16"/>
        </w:rPr>
        <w:t>. If we’re being honest, is that what the fight over the California waivers was really about? The waivers didn’t meet the statute’s already capacious definition of a “rule” that would make them eligible for rescission through its expedited procedures. So, the “rational” response was to spurn the parliamentarian and press ahead by expanding the loophole. Other options — including amending the CRA itself to cover these kinds of waivers (which, also would have to overcome the filibuster) — were off the table.</w:t>
      </w:r>
    </w:p>
    <w:p w14:paraId="592424A3" w14:textId="77777777" w:rsidR="00B50769" w:rsidRPr="00380B4D" w:rsidRDefault="00B50769" w:rsidP="00B50769">
      <w:pPr>
        <w:rPr>
          <w:sz w:val="16"/>
        </w:rPr>
      </w:pPr>
      <w:r w:rsidRPr="00380B4D">
        <w:rPr>
          <w:rStyle w:val="StyleUnderline"/>
        </w:rPr>
        <w:t xml:space="preserve">It is more vital than ever that we attend to these </w:t>
      </w:r>
      <w:r w:rsidRPr="00380B4D">
        <w:rPr>
          <w:rStyle w:val="Emphasis"/>
          <w:highlight w:val="cyan"/>
        </w:rPr>
        <w:t>corrosive effects</w:t>
      </w:r>
      <w:r w:rsidRPr="00380B4D">
        <w:rPr>
          <w:rStyle w:val="StyleUnderline"/>
        </w:rPr>
        <w:t xml:space="preserve"> that legislative gimmicks have </w:t>
      </w:r>
      <w:r w:rsidRPr="00380B4D">
        <w:rPr>
          <w:rStyle w:val="StyleUnderline"/>
          <w:highlight w:val="cyan"/>
        </w:rPr>
        <w:t>on</w:t>
      </w:r>
      <w:r w:rsidRPr="00380B4D">
        <w:rPr>
          <w:rStyle w:val="StyleUnderline"/>
        </w:rPr>
        <w:t xml:space="preserve"> our</w:t>
      </w:r>
      <w:r w:rsidRPr="00380B4D">
        <w:rPr>
          <w:sz w:val="16"/>
        </w:rPr>
        <w:t xml:space="preserve"> republican </w:t>
      </w:r>
      <w:r w:rsidRPr="00380B4D">
        <w:rPr>
          <w:rStyle w:val="StyleUnderline"/>
        </w:rPr>
        <w:t xml:space="preserve">form of </w:t>
      </w:r>
      <w:r w:rsidRPr="00380B4D">
        <w:rPr>
          <w:rStyle w:val="StyleUnderline"/>
          <w:highlight w:val="cyan"/>
        </w:rPr>
        <w:t>government</w:t>
      </w:r>
      <w:r w:rsidRPr="00380B4D">
        <w:rPr>
          <w:sz w:val="16"/>
        </w:rPr>
        <w:t>. We are now on the cusp of Senate Republicans taking advantage of another legislative gimmick to advance their policy agenda: budget reconciliation. As with the CRA, conservative lawmakers want to cram as much of their agenda into the narrow confines of reconciliation rules as they can (which also bypass the filibuster requirement), rather than to build the kind of bipartisan agreement and compromise that would be required for regular order lawmaking.</w:t>
      </w:r>
    </w:p>
    <w:p w14:paraId="5A9E6D2F" w14:textId="77777777" w:rsidR="00B50769" w:rsidRPr="004D16BA" w:rsidRDefault="00B50769" w:rsidP="00B50769">
      <w:pPr>
        <w:rPr>
          <w:sz w:val="16"/>
        </w:rPr>
      </w:pPr>
      <w:r w:rsidRPr="00380B4D">
        <w:rPr>
          <w:rStyle w:val="StyleUnderline"/>
        </w:rPr>
        <w:t xml:space="preserve">We </w:t>
      </w:r>
      <w:r w:rsidRPr="00380B4D">
        <w:rPr>
          <w:rStyle w:val="StyleUnderline"/>
          <w:highlight w:val="cyan"/>
        </w:rPr>
        <w:t>will never</w:t>
      </w:r>
      <w:r w:rsidRPr="00380B4D">
        <w:rPr>
          <w:rStyle w:val="StyleUnderline"/>
        </w:rPr>
        <w:t xml:space="preserve"> fix Congress </w:t>
      </w:r>
      <w:r w:rsidRPr="00380B4D">
        <w:rPr>
          <w:rStyle w:val="StyleUnderline"/>
          <w:highlight w:val="cyan"/>
        </w:rPr>
        <w:t xml:space="preserve">until we restore </w:t>
      </w:r>
      <w:r w:rsidRPr="00380B4D">
        <w:rPr>
          <w:rStyle w:val="Emphasis"/>
          <w:highlight w:val="cyan"/>
        </w:rPr>
        <w:t>regular order</w:t>
      </w:r>
      <w:r w:rsidRPr="00380B4D">
        <w:rPr>
          <w:rStyle w:val="Emphasis"/>
        </w:rPr>
        <w:t xml:space="preserve"> lawmaking</w:t>
      </w:r>
      <w:r w:rsidRPr="00380B4D">
        <w:rPr>
          <w:rStyle w:val="StyleUnderline"/>
        </w:rPr>
        <w:t xml:space="preserve"> as the rule rather </w:t>
      </w:r>
      <w:r w:rsidRPr="00380B4D">
        <w:rPr>
          <w:rStyle w:val="Emphasis"/>
        </w:rPr>
        <w:t>than the exception</w:t>
      </w:r>
      <w:r w:rsidRPr="00380B4D">
        <w:rPr>
          <w:sz w:val="16"/>
        </w:rPr>
        <w:t>. If removing gimmicky loopholes past the filibuster won’t accomplish that, then perhaps we ought to get rid of the filibuster altogether.</w:t>
      </w:r>
    </w:p>
    <w:p w14:paraId="2515C3F2" w14:textId="77777777" w:rsidR="00B50769" w:rsidRDefault="00B50769" w:rsidP="00B50769">
      <w:pPr>
        <w:pStyle w:val="Heading2"/>
      </w:pPr>
      <w:r>
        <w:t>Ethics DA</w:t>
      </w:r>
    </w:p>
    <w:p w14:paraId="6F03C852" w14:textId="77777777" w:rsidR="00B50769" w:rsidRDefault="00B50769" w:rsidP="00B50769">
      <w:pPr>
        <w:pStyle w:val="Heading4"/>
      </w:pPr>
      <w:r>
        <w:t xml:space="preserve">Kant </w:t>
      </w:r>
      <w:r w:rsidRPr="00787E2C">
        <w:rPr>
          <w:u w:val="single"/>
        </w:rPr>
        <w:t>affirms</w:t>
      </w:r>
      <w:r>
        <w:t xml:space="preserve">. Exceptions to </w:t>
      </w:r>
      <w:r w:rsidRPr="009D1F1D">
        <w:rPr>
          <w:u w:val="single"/>
        </w:rPr>
        <w:t>universal</w:t>
      </w:r>
      <w:r>
        <w:t xml:space="preserve"> law constitute a </w:t>
      </w:r>
      <w:r w:rsidRPr="009D1F1D">
        <w:rPr>
          <w:u w:val="single"/>
        </w:rPr>
        <w:t>moral failure</w:t>
      </w:r>
      <w:r>
        <w:t>.</w:t>
      </w:r>
    </w:p>
    <w:p w14:paraId="7F28F1FD" w14:textId="77777777" w:rsidR="00B50769" w:rsidRDefault="00B50769" w:rsidP="00B50769">
      <w:r>
        <w:t xml:space="preserve">Kate </w:t>
      </w:r>
      <w:r w:rsidRPr="004415C6">
        <w:rPr>
          <w:rStyle w:val="Style13ptBold"/>
        </w:rPr>
        <w:t>Moran 23</w:t>
      </w:r>
      <w:r>
        <w:t>. Professor of Philosophy, Brandeis University; PhD in Philosophy, University of Pennsylvania. “</w:t>
      </w:r>
      <w:r w:rsidRPr="004415C6">
        <w:t>Kant on Despondent Moral Failure</w:t>
      </w:r>
      <w:r>
        <w:t>.” Kantian Review. 28(0). pg. 125-141. 1-6.</w:t>
      </w:r>
    </w:p>
    <w:p w14:paraId="60D86F05" w14:textId="77777777" w:rsidR="00B50769" w:rsidRPr="009D1F1D" w:rsidRDefault="00B50769" w:rsidP="00B50769">
      <w:pPr>
        <w:rPr>
          <w:sz w:val="16"/>
        </w:rPr>
      </w:pPr>
      <w:r w:rsidRPr="009D1F1D">
        <w:rPr>
          <w:sz w:val="16"/>
        </w:rPr>
        <w:t>5. Despondency and duties to others</w:t>
      </w:r>
    </w:p>
    <w:p w14:paraId="6A27F33F" w14:textId="77777777" w:rsidR="00B50769" w:rsidRPr="009D1F1D" w:rsidRDefault="00B50769" w:rsidP="00B50769">
      <w:pPr>
        <w:rPr>
          <w:sz w:val="16"/>
        </w:rPr>
      </w:pPr>
      <w:r w:rsidRPr="009D1F1D">
        <w:rPr>
          <w:sz w:val="16"/>
        </w:rPr>
        <w:t xml:space="preserve">Thus far, we have considered how despondent </w:t>
      </w:r>
      <w:r w:rsidRPr="009D1F1D">
        <w:rPr>
          <w:rStyle w:val="Emphasis"/>
        </w:rPr>
        <w:t>maxims</w:t>
      </w:r>
      <w:r w:rsidRPr="009D1F1D">
        <w:rPr>
          <w:sz w:val="16"/>
        </w:rPr>
        <w:t xml:space="preserve"> might </w:t>
      </w:r>
      <w:r w:rsidRPr="009D1F1D">
        <w:rPr>
          <w:rStyle w:val="StyleUnderline"/>
        </w:rPr>
        <w:t>differ</w:t>
      </w:r>
      <w:r w:rsidRPr="009D1F1D">
        <w:rPr>
          <w:sz w:val="16"/>
        </w:rPr>
        <w:t xml:space="preserve"> from other, </w:t>
      </w:r>
      <w:r w:rsidRPr="009D1F1D">
        <w:rPr>
          <w:rStyle w:val="StyleUnderline"/>
        </w:rPr>
        <w:t xml:space="preserve">more commonly </w:t>
      </w:r>
      <w:r w:rsidRPr="009D1F1D">
        <w:rPr>
          <w:rStyle w:val="Emphasis"/>
        </w:rPr>
        <w:t>cited</w:t>
      </w:r>
      <w:r w:rsidRPr="009D1F1D">
        <w:rPr>
          <w:rStyle w:val="StyleUnderline"/>
        </w:rPr>
        <w:t xml:space="preserve"> cases</w:t>
      </w:r>
      <w:r w:rsidRPr="009D1F1D">
        <w:rPr>
          <w:sz w:val="16"/>
        </w:rPr>
        <w:t xml:space="preserve"> of moral failure by examining how they come about. However, </w:t>
      </w:r>
      <w:r w:rsidRPr="009D1F1D">
        <w:rPr>
          <w:rStyle w:val="StyleUnderline"/>
        </w:rPr>
        <w:t>one might</w:t>
      </w:r>
      <w:r w:rsidRPr="009D1F1D">
        <w:rPr>
          <w:sz w:val="16"/>
        </w:rPr>
        <w:t xml:space="preserve"> reasonably </w:t>
      </w:r>
      <w:r w:rsidRPr="009D1F1D">
        <w:rPr>
          <w:rStyle w:val="StyleUnderline"/>
        </w:rPr>
        <w:t>ask whether these maxims also differ in</w:t>
      </w:r>
      <w:r w:rsidRPr="009D1F1D">
        <w:rPr>
          <w:sz w:val="16"/>
        </w:rPr>
        <w:t xml:space="preserve"> their </w:t>
      </w:r>
      <w:r w:rsidRPr="009D1F1D">
        <w:rPr>
          <w:rStyle w:val="StyleUnderline"/>
          <w:highlight w:val="cyan"/>
        </w:rPr>
        <w:t xml:space="preserve">interpersonal </w:t>
      </w:r>
      <w:r w:rsidRPr="009D1F1D">
        <w:rPr>
          <w:rStyle w:val="Emphasis"/>
          <w:highlight w:val="cyan"/>
        </w:rPr>
        <w:t>manifestations</w:t>
      </w:r>
      <w:r w:rsidRPr="009D1F1D">
        <w:rPr>
          <w:sz w:val="16"/>
        </w:rPr>
        <w:t xml:space="preserve">. In particular, </w:t>
      </w:r>
      <w:r w:rsidRPr="009D1F1D">
        <w:rPr>
          <w:rStyle w:val="StyleUnderline"/>
        </w:rPr>
        <w:t>it may seem</w:t>
      </w:r>
      <w:r w:rsidRPr="009D1F1D">
        <w:rPr>
          <w:sz w:val="16"/>
        </w:rPr>
        <w:t xml:space="preserve"> that </w:t>
      </w:r>
      <w:r w:rsidRPr="009D1F1D">
        <w:rPr>
          <w:rStyle w:val="StyleUnderline"/>
        </w:rPr>
        <w:t xml:space="preserve">despondent maxims </w:t>
      </w:r>
      <w:r w:rsidRPr="009D1F1D">
        <w:rPr>
          <w:rStyle w:val="StyleUnderline"/>
          <w:highlight w:val="cyan"/>
        </w:rPr>
        <w:t>do not seem</w:t>
      </w:r>
      <w:r w:rsidRPr="009D1F1D">
        <w:rPr>
          <w:sz w:val="16"/>
        </w:rPr>
        <w:t xml:space="preserve"> to </w:t>
      </w:r>
      <w:r w:rsidRPr="009D1F1D">
        <w:rPr>
          <w:rStyle w:val="Emphasis"/>
          <w:highlight w:val="cyan"/>
        </w:rPr>
        <w:t>wrong</w:t>
      </w:r>
      <w:r w:rsidRPr="009D1F1D">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9D1F1D">
        <w:rPr>
          <w:rStyle w:val="StyleUnderline"/>
          <w:highlight w:val="cyan"/>
        </w:rPr>
        <w:t>we</w:t>
      </w:r>
      <w:r w:rsidRPr="009D1F1D">
        <w:rPr>
          <w:rStyle w:val="StyleUnderline"/>
        </w:rPr>
        <w:t xml:space="preserve"> can</w:t>
      </w:r>
      <w:r w:rsidRPr="009D1F1D">
        <w:rPr>
          <w:sz w:val="16"/>
        </w:rPr>
        <w:t xml:space="preserve"> easily </w:t>
      </w:r>
      <w:r w:rsidRPr="009D1F1D">
        <w:rPr>
          <w:rStyle w:val="StyleUnderline"/>
          <w:highlight w:val="cyan"/>
        </w:rPr>
        <w:t>imagine</w:t>
      </w:r>
      <w:r w:rsidRPr="009D1F1D">
        <w:rPr>
          <w:sz w:val="16"/>
        </w:rPr>
        <w:t xml:space="preserve"> a case in which </w:t>
      </w:r>
      <w:r w:rsidRPr="009D1F1D">
        <w:rPr>
          <w:rStyle w:val="Emphasis"/>
          <w:highlight w:val="cyan"/>
        </w:rPr>
        <w:t>despondency</w:t>
      </w:r>
      <w:r w:rsidRPr="009D1F1D">
        <w:rPr>
          <w:rStyle w:val="StyleUnderline"/>
        </w:rPr>
        <w:t xml:space="preserve"> occasions </w:t>
      </w:r>
      <w:r w:rsidRPr="009D1F1D">
        <w:rPr>
          <w:rStyle w:val="StyleUnderline"/>
          <w:highlight w:val="cyan"/>
        </w:rPr>
        <w:t xml:space="preserve">a </w:t>
      </w:r>
      <w:r w:rsidRPr="009D1F1D">
        <w:rPr>
          <w:rStyle w:val="Emphasis"/>
          <w:highlight w:val="cyan"/>
        </w:rPr>
        <w:t>failure</w:t>
      </w:r>
      <w:r w:rsidRPr="009D1F1D">
        <w:rPr>
          <w:sz w:val="16"/>
        </w:rPr>
        <w:t xml:space="preserve"> with respect to owed duty: a parent’s anxious preoccupations with her own health might incline her to overlook duties of care, for example. Such a case may seem closer to negligence than calculated advantage-taking.</w:t>
      </w:r>
    </w:p>
    <w:p w14:paraId="19ABAF53" w14:textId="77777777" w:rsidR="00B50769" w:rsidRDefault="00B50769" w:rsidP="00B50769">
      <w:pPr>
        <w:rPr>
          <w:sz w:val="16"/>
        </w:rPr>
      </w:pPr>
      <w:r w:rsidRPr="009D1F1D">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9D1F1D">
        <w:rPr>
          <w:rStyle w:val="StyleUnderline"/>
        </w:rPr>
        <w:t>Nevertheless</w:t>
      </w:r>
      <w:r w:rsidRPr="009D1F1D">
        <w:rPr>
          <w:sz w:val="16"/>
        </w:rPr>
        <w:t xml:space="preserve">, </w:t>
      </w:r>
      <w:r w:rsidRPr="009D1F1D">
        <w:rPr>
          <w:rStyle w:val="StyleUnderline"/>
        </w:rPr>
        <w:t>much of what counts as</w:t>
      </w:r>
      <w:r w:rsidRPr="009D1F1D">
        <w:rPr>
          <w:sz w:val="16"/>
        </w:rPr>
        <w:t xml:space="preserve"> Kantian </w:t>
      </w:r>
      <w:r w:rsidRPr="009D1F1D">
        <w:rPr>
          <w:rStyle w:val="Emphasis"/>
          <w:highlight w:val="cyan"/>
        </w:rPr>
        <w:t>moral</w:t>
      </w:r>
      <w:r w:rsidRPr="009D1F1D">
        <w:rPr>
          <w:rStyle w:val="StyleUnderline"/>
          <w:highlight w:val="cyan"/>
        </w:rPr>
        <w:t xml:space="preserve"> failure is</w:t>
      </w:r>
      <w:r w:rsidRPr="009D1F1D">
        <w:rPr>
          <w:rStyle w:val="StyleUnderline"/>
        </w:rPr>
        <w:t xml:space="preserve"> most</w:t>
      </w:r>
      <w:r w:rsidRPr="009D1F1D">
        <w:rPr>
          <w:sz w:val="16"/>
        </w:rPr>
        <w:t xml:space="preserve"> straightforwardly </w:t>
      </w:r>
      <w:r w:rsidRPr="009D1F1D">
        <w:rPr>
          <w:rStyle w:val="StyleUnderline"/>
        </w:rPr>
        <w:t xml:space="preserve">described as a </w:t>
      </w:r>
      <w:r w:rsidRPr="009D1F1D">
        <w:rPr>
          <w:rStyle w:val="Emphasis"/>
        </w:rPr>
        <w:t>tendency</w:t>
      </w:r>
      <w:r w:rsidRPr="009D1F1D">
        <w:rPr>
          <w:rStyle w:val="StyleUnderline"/>
        </w:rPr>
        <w:t xml:space="preserve"> </w:t>
      </w:r>
      <w:r w:rsidRPr="009D1F1D">
        <w:rPr>
          <w:rStyle w:val="StyleUnderline"/>
          <w:highlight w:val="cyan"/>
        </w:rPr>
        <w:t xml:space="preserve">to make an </w:t>
      </w:r>
      <w:r w:rsidRPr="009D1F1D">
        <w:rPr>
          <w:rStyle w:val="Emphasis"/>
          <w:highlight w:val="cyan"/>
        </w:rPr>
        <w:t>exception</w:t>
      </w:r>
      <w:r w:rsidRPr="009D1F1D">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9D1F1D">
        <w:rPr>
          <w:rStyle w:val="StyleUnderline"/>
        </w:rPr>
        <w:t>agents with</w:t>
      </w:r>
      <w:r w:rsidRPr="009D1F1D">
        <w:rPr>
          <w:sz w:val="16"/>
        </w:rPr>
        <w:t xml:space="preserve"> anxious and </w:t>
      </w:r>
      <w:r w:rsidRPr="009D1F1D">
        <w:rPr>
          <w:rStyle w:val="StyleUnderline"/>
          <w:highlight w:val="cyan"/>
        </w:rPr>
        <w:t>despairing maxims</w:t>
      </w:r>
      <w:r w:rsidRPr="009D1F1D">
        <w:rPr>
          <w:rStyle w:val="StyleUnderline"/>
        </w:rPr>
        <w:t xml:space="preserve"> do</w:t>
      </w:r>
      <w:r w:rsidRPr="009D1F1D">
        <w:rPr>
          <w:sz w:val="16"/>
        </w:rPr>
        <w:t xml:space="preserve"> often </w:t>
      </w:r>
      <w:r w:rsidRPr="009D1F1D">
        <w:rPr>
          <w:rStyle w:val="StyleUnderline"/>
          <w:highlight w:val="cyan"/>
        </w:rPr>
        <w:t>exhibit</w:t>
      </w:r>
      <w:r w:rsidRPr="009D1F1D">
        <w:rPr>
          <w:rStyle w:val="StyleUnderline"/>
        </w:rPr>
        <w:t xml:space="preserve"> a</w:t>
      </w:r>
      <w:r w:rsidRPr="009D1F1D">
        <w:rPr>
          <w:sz w:val="16"/>
        </w:rPr>
        <w:t xml:space="preserve"> selfish or solipsistic </w:t>
      </w:r>
      <w:r w:rsidRPr="009D1F1D">
        <w:rPr>
          <w:rStyle w:val="Emphasis"/>
        </w:rPr>
        <w:t>tendency</w:t>
      </w:r>
      <w:r w:rsidRPr="009D1F1D">
        <w:rPr>
          <w:rStyle w:val="StyleUnderline"/>
        </w:rPr>
        <w:t xml:space="preserve"> to make </w:t>
      </w:r>
      <w:r w:rsidRPr="009D1F1D">
        <w:rPr>
          <w:rStyle w:val="StyleUnderline"/>
          <w:highlight w:val="cyan"/>
        </w:rPr>
        <w:t xml:space="preserve">an </w:t>
      </w:r>
      <w:r w:rsidRPr="009D1F1D">
        <w:rPr>
          <w:rStyle w:val="Emphasis"/>
          <w:highlight w:val="cyan"/>
        </w:rPr>
        <w:t>exception</w:t>
      </w:r>
      <w:r w:rsidRPr="009D1F1D">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w:t>
      </w:r>
      <w:r>
        <w:rPr>
          <w:sz w:val="16"/>
        </w:rPr>
        <w:t xml:space="preserve"> </w:t>
      </w:r>
      <w:r w:rsidRPr="009D1F1D">
        <w:rPr>
          <w:sz w:val="16"/>
        </w:rPr>
        <w:t xml:space="preserve">1970: 89). </w:t>
      </w:r>
      <w:r w:rsidRPr="009D1F1D">
        <w:rPr>
          <w:rStyle w:val="StyleUnderline"/>
        </w:rPr>
        <w:t>Not every instance of</w:t>
      </w:r>
      <w:r w:rsidRPr="009D1F1D">
        <w:rPr>
          <w:sz w:val="16"/>
        </w:rPr>
        <w:t xml:space="preserve"> sadness or </w:t>
      </w:r>
      <w:r w:rsidRPr="009D1F1D">
        <w:rPr>
          <w:rStyle w:val="Emphasis"/>
        </w:rPr>
        <w:t>anxiety</w:t>
      </w:r>
      <w:r w:rsidRPr="009D1F1D">
        <w:rPr>
          <w:rStyle w:val="StyleUnderline"/>
        </w:rPr>
        <w:t xml:space="preserve"> is also</w:t>
      </w:r>
      <w:r w:rsidRPr="009D1F1D">
        <w:rPr>
          <w:sz w:val="16"/>
        </w:rPr>
        <w:t xml:space="preserve"> an instance of self-pity or </w:t>
      </w:r>
      <w:r w:rsidRPr="009D1F1D">
        <w:rPr>
          <w:rStyle w:val="Emphasis"/>
        </w:rPr>
        <w:t>narcissism</w:t>
      </w:r>
      <w:r w:rsidRPr="009D1F1D">
        <w:rPr>
          <w:sz w:val="16"/>
        </w:rPr>
        <w:t>. Still, the claims of others may be drowned out by feelings of fear and sadness, just as they are by selfish desire.</w:t>
      </w:r>
    </w:p>
    <w:p w14:paraId="6AA1E06B" w14:textId="6119BCAA" w:rsidR="00B50769" w:rsidRPr="00EB4EE9" w:rsidRDefault="00B50769" w:rsidP="00B50769">
      <w:pPr>
        <w:keepNext/>
        <w:keepLines/>
        <w:spacing w:before="40" w:after="0"/>
        <w:outlineLvl w:val="3"/>
        <w:rPr>
          <w:rFonts w:eastAsiaTheme="majorEastAsia" w:cstheme="majorBidi"/>
          <w:b/>
          <w:iCs/>
          <w:sz w:val="26"/>
        </w:rPr>
      </w:pPr>
      <w:r w:rsidRPr="00EB4EE9">
        <w:rPr>
          <w:rFonts w:eastAsiaTheme="majorEastAsia" w:cstheme="majorBidi"/>
          <w:b/>
          <w:iCs/>
          <w:sz w:val="26"/>
          <w:u w:val="single"/>
        </w:rPr>
        <w:t>Empiricism</w:t>
      </w:r>
      <w:r w:rsidRPr="00EB4EE9">
        <w:rPr>
          <w:rFonts w:eastAsiaTheme="majorEastAsia" w:cstheme="majorBidi"/>
          <w:b/>
          <w:iCs/>
          <w:sz w:val="26"/>
        </w:rPr>
        <w:t xml:space="preserve">---resolving a-priori conflicts is </w:t>
      </w:r>
      <w:r w:rsidRPr="00EB4EE9">
        <w:rPr>
          <w:rFonts w:eastAsiaTheme="majorEastAsia" w:cstheme="majorBidi"/>
          <w:b/>
          <w:iCs/>
          <w:sz w:val="26"/>
          <w:u w:val="single"/>
        </w:rPr>
        <w:t>impossible</w:t>
      </w:r>
      <w:r w:rsidRPr="00EB4EE9">
        <w:rPr>
          <w:rFonts w:eastAsiaTheme="majorEastAsia" w:cstheme="majorBidi"/>
          <w:b/>
          <w:iCs/>
          <w:sz w:val="26"/>
        </w:rPr>
        <w:t xml:space="preserve"> because they require </w:t>
      </w:r>
      <w:r w:rsidRPr="00EB4EE9">
        <w:rPr>
          <w:rFonts w:eastAsiaTheme="majorEastAsia" w:cstheme="majorBidi"/>
          <w:b/>
          <w:iCs/>
          <w:sz w:val="26"/>
          <w:u w:val="single"/>
        </w:rPr>
        <w:t>credible moral judgement</w:t>
      </w:r>
      <w:r w:rsidRPr="00EB4EE9">
        <w:rPr>
          <w:rFonts w:eastAsiaTheme="majorEastAsia" w:cstheme="majorBidi"/>
          <w:b/>
          <w:iCs/>
          <w:sz w:val="26"/>
        </w:rPr>
        <w:t xml:space="preserve">---only </w:t>
      </w:r>
      <w:r w:rsidRPr="00EB4EE9">
        <w:rPr>
          <w:rFonts w:eastAsiaTheme="majorEastAsia" w:cstheme="majorBidi"/>
          <w:b/>
          <w:iCs/>
          <w:sz w:val="26"/>
          <w:u w:val="single"/>
        </w:rPr>
        <w:t>empirical reflection</w:t>
      </w:r>
      <w:r w:rsidRPr="00EB4EE9">
        <w:rPr>
          <w:rFonts w:eastAsiaTheme="majorEastAsia" w:cstheme="majorBidi"/>
          <w:b/>
          <w:iCs/>
          <w:sz w:val="26"/>
        </w:rPr>
        <w:t xml:space="preserve"> provides sufficient reason for </w:t>
      </w:r>
      <w:r w:rsidRPr="00EB4EE9">
        <w:rPr>
          <w:rFonts w:eastAsiaTheme="majorEastAsia" w:cstheme="majorBidi"/>
          <w:b/>
          <w:iCs/>
          <w:sz w:val="26"/>
          <w:u w:val="single"/>
        </w:rPr>
        <w:t>beliefs</w:t>
      </w:r>
      <w:r w:rsidRPr="00EB4EE9">
        <w:rPr>
          <w:rFonts w:eastAsiaTheme="majorEastAsia" w:cstheme="majorBidi"/>
          <w:b/>
          <w:iCs/>
          <w:sz w:val="26"/>
        </w:rPr>
        <w:t xml:space="preserve"> and </w:t>
      </w:r>
      <w:r w:rsidRPr="00EB4EE9">
        <w:rPr>
          <w:rFonts w:eastAsiaTheme="majorEastAsia" w:cstheme="majorBidi"/>
          <w:b/>
          <w:iCs/>
          <w:sz w:val="26"/>
          <w:u w:val="single"/>
        </w:rPr>
        <w:t>intentions</w:t>
      </w:r>
      <w:r w:rsidRPr="00EB4EE9">
        <w:rPr>
          <w:rFonts w:eastAsiaTheme="majorEastAsia" w:cstheme="majorBidi"/>
          <w:b/>
          <w:iCs/>
          <w:sz w:val="26"/>
        </w:rPr>
        <w:t xml:space="preserve">. </w:t>
      </w:r>
    </w:p>
    <w:p w14:paraId="5F2B584A" w14:textId="77777777" w:rsidR="00B50769" w:rsidRPr="00EB4EE9" w:rsidRDefault="00B50769" w:rsidP="00B50769">
      <w:r w:rsidRPr="00EB4EE9">
        <w:rPr>
          <w:b/>
          <w:bCs/>
          <w:sz w:val="26"/>
        </w:rPr>
        <w:t>Gertler 18</w:t>
      </w:r>
      <w:r w:rsidRPr="00EB4EE9">
        <w:t>. Brie Gertler [Provost for Academic Affairs and Commonwealth Professor in the Corcoran Department of Philosophy at the University of Virginia]. “Self-Knowledge and Rational Agency: A Defense of Empiricism.” Philosophy and Phenomenological Research, Vol. XCVI No. 1, 2018. https://doi.org/10.1111/phpr.12288</w:t>
      </w:r>
    </w:p>
    <w:p w14:paraId="1CE6EC8C" w14:textId="77777777" w:rsidR="00B50769" w:rsidRPr="00EB4EE9" w:rsidRDefault="00B50769" w:rsidP="00B50769">
      <w:pPr>
        <w:rPr>
          <w:sz w:val="14"/>
        </w:rPr>
      </w:pPr>
      <w:r w:rsidRPr="00EB4EE9">
        <w:rPr>
          <w:sz w:val="14"/>
        </w:rPr>
        <w:t>This brings us to the second kind of self-knowledge, concerning the outcome of critical self-reflection. This knowledge is arguably more salient for the agentialist’s case, since it is only the outcome of critical self-reflection that is avowable.</w:t>
      </w:r>
    </w:p>
    <w:p w14:paraId="620D6C48" w14:textId="77777777" w:rsidR="00B50769" w:rsidRPr="00EB4EE9" w:rsidRDefault="00B50769" w:rsidP="00B50769">
      <w:pPr>
        <w:rPr>
          <w:sz w:val="14"/>
        </w:rPr>
      </w:pPr>
      <w:r w:rsidRPr="00EB4EE9">
        <w:rPr>
          <w:u w:val="single"/>
        </w:rPr>
        <w:t>For the deliberative juror, the recognition that my evidence for the defendant’s guilt is weak is closely linked with the belief I do not believe that the defendant is guilty.</w:t>
      </w:r>
      <w:r w:rsidRPr="00EB4EE9">
        <w:rPr>
          <w:sz w:val="14"/>
        </w:rPr>
        <w:t xml:space="preserve"> What is this link? On Moran’s view, the epistemic right to believe that there is a link between one’s evidence regarding X and one’s belief about X, is based in the “Transcendental assumption of Rational Thought”: the assumption “that what I actually believe about X can be determined, made true by, my reflection on X itself” (Moran 2003, 406). </w:t>
      </w:r>
      <w:r w:rsidRPr="00A97A5E">
        <w:rPr>
          <w:highlight w:val="cyan"/>
          <w:u w:val="single"/>
        </w:rPr>
        <w:t xml:space="preserve">But no transcendental reasoning is required to explain how the close link between the </w:t>
      </w:r>
      <w:r w:rsidRPr="00A97A5E">
        <w:rPr>
          <w:b/>
          <w:iCs/>
          <w:highlight w:val="cyan"/>
          <w:u w:val="single"/>
          <w:bdr w:val="single" w:sz="8" w:space="0" w:color="auto"/>
        </w:rPr>
        <w:t>deliberative juror’s</w:t>
      </w:r>
      <w:r w:rsidRPr="00A97A5E">
        <w:rPr>
          <w:highlight w:val="cyan"/>
          <w:u w:val="single"/>
        </w:rPr>
        <w:t xml:space="preserve"> belief and</w:t>
      </w:r>
      <w:r w:rsidRPr="00EB4EE9">
        <w:rPr>
          <w:sz w:val="14"/>
        </w:rPr>
        <w:t xml:space="preserve"> (what she regards as) </w:t>
      </w:r>
      <w:r w:rsidRPr="00EB4EE9">
        <w:rPr>
          <w:u w:val="single"/>
        </w:rPr>
        <w:t xml:space="preserve">her </w:t>
      </w:r>
      <w:r w:rsidRPr="00A97A5E">
        <w:rPr>
          <w:b/>
          <w:iCs/>
          <w:highlight w:val="cyan"/>
          <w:u w:val="single"/>
          <w:bdr w:val="single" w:sz="8" w:space="0" w:color="auto"/>
        </w:rPr>
        <w:t>evidence</w:t>
      </w:r>
      <w:r w:rsidRPr="00A97A5E">
        <w:rPr>
          <w:highlight w:val="cyan"/>
          <w:u w:val="single"/>
        </w:rPr>
        <w:t xml:space="preserve"> puts</w:t>
      </w:r>
      <w:r w:rsidRPr="00EB4EE9">
        <w:rPr>
          <w:u w:val="single"/>
        </w:rPr>
        <w:t xml:space="preserve"> her at </w:t>
      </w:r>
      <w:r w:rsidRPr="00A97A5E">
        <w:rPr>
          <w:highlight w:val="cyan"/>
          <w:u w:val="single"/>
        </w:rPr>
        <w:t xml:space="preserve">an </w:t>
      </w:r>
      <w:r w:rsidRPr="00A97A5E">
        <w:rPr>
          <w:b/>
          <w:iCs/>
          <w:highlight w:val="cyan"/>
          <w:u w:val="single"/>
          <w:bdr w:val="single" w:sz="8" w:space="0" w:color="auto"/>
        </w:rPr>
        <w:t>epistemic advantage</w:t>
      </w:r>
      <w:r w:rsidRPr="00EB4EE9">
        <w:rPr>
          <w:u w:val="single"/>
        </w:rPr>
        <w:t xml:space="preserve">, vis-a-vis self-knowledge, </w:t>
      </w:r>
      <w:r w:rsidRPr="00A97A5E">
        <w:rPr>
          <w:highlight w:val="cyan"/>
          <w:u w:val="single"/>
        </w:rPr>
        <w:t xml:space="preserve">relative to the </w:t>
      </w:r>
      <w:r w:rsidRPr="00A97A5E">
        <w:rPr>
          <w:b/>
          <w:iCs/>
          <w:highlight w:val="cyan"/>
          <w:u w:val="single"/>
          <w:bdr w:val="single" w:sz="8" w:space="0" w:color="auto"/>
        </w:rPr>
        <w:t>detached juror</w:t>
      </w:r>
      <w:r w:rsidRPr="00EB4EE9">
        <w:rPr>
          <w:u w:val="single"/>
        </w:rPr>
        <w:t xml:space="preserve">. For example, </w:t>
      </w:r>
      <w:r w:rsidRPr="00A97A5E">
        <w:rPr>
          <w:highlight w:val="cyan"/>
          <w:u w:val="single"/>
        </w:rPr>
        <w:t>the empiricist</w:t>
      </w:r>
      <w:r w:rsidRPr="00EB4EE9">
        <w:rPr>
          <w:u w:val="single"/>
        </w:rPr>
        <w:t xml:space="preserve"> can say that the </w:t>
      </w:r>
      <w:r w:rsidRPr="00A97A5E">
        <w:rPr>
          <w:highlight w:val="cyan"/>
          <w:u w:val="single"/>
        </w:rPr>
        <w:t>deliberative juror infers</w:t>
      </w:r>
      <w:r w:rsidRPr="00EB4EE9">
        <w:rPr>
          <w:u w:val="single"/>
        </w:rPr>
        <w:t xml:space="preserve"> that she doesn’t believe that the defendant is guilty, </w:t>
      </w:r>
      <w:r w:rsidRPr="00A97A5E">
        <w:rPr>
          <w:highlight w:val="cyan"/>
          <w:u w:val="single"/>
        </w:rPr>
        <w:t>from reflection on</w:t>
      </w:r>
      <w:r w:rsidRPr="00EB4EE9">
        <w:rPr>
          <w:u w:val="single"/>
        </w:rPr>
        <w:t xml:space="preserve"> the weakness of her </w:t>
      </w:r>
      <w:r w:rsidRPr="00A97A5E">
        <w:rPr>
          <w:b/>
          <w:iCs/>
          <w:highlight w:val="cyan"/>
          <w:u w:val="single"/>
          <w:bdr w:val="single" w:sz="8" w:space="0" w:color="auto"/>
        </w:rPr>
        <w:t>evidence</w:t>
      </w:r>
      <w:r w:rsidRPr="00EB4EE9">
        <w:rPr>
          <w:u w:val="single"/>
        </w:rPr>
        <w:t xml:space="preserve">. </w:t>
      </w:r>
      <w:r w:rsidRPr="00A97A5E">
        <w:rPr>
          <w:highlight w:val="cyan"/>
          <w:u w:val="single"/>
        </w:rPr>
        <w:t>This</w:t>
      </w:r>
      <w:r w:rsidRPr="00EB4EE9">
        <w:rPr>
          <w:u w:val="single"/>
        </w:rPr>
        <w:t xml:space="preserve"> inference </w:t>
      </w:r>
      <w:r w:rsidRPr="00A97A5E">
        <w:rPr>
          <w:highlight w:val="cyan"/>
          <w:u w:val="single"/>
        </w:rPr>
        <w:t xml:space="preserve">is truth-preserving precisely because she occupies the agential position on the </w:t>
      </w:r>
      <w:r w:rsidRPr="00A97A5E">
        <w:rPr>
          <w:b/>
          <w:iCs/>
          <w:highlight w:val="cyan"/>
          <w:u w:val="single"/>
          <w:bdr w:val="single" w:sz="8" w:space="0" w:color="auto"/>
        </w:rPr>
        <w:t>suspension of</w:t>
      </w:r>
      <w:r w:rsidRPr="00EB4EE9">
        <w:rPr>
          <w:b/>
          <w:iCs/>
          <w:u w:val="single"/>
          <w:bdr w:val="single" w:sz="8" w:space="0" w:color="auto"/>
        </w:rPr>
        <w:t xml:space="preserve"> that </w:t>
      </w:r>
      <w:r w:rsidRPr="00A97A5E">
        <w:rPr>
          <w:b/>
          <w:iCs/>
          <w:highlight w:val="cyan"/>
          <w:u w:val="single"/>
          <w:bdr w:val="single" w:sz="8" w:space="0" w:color="auto"/>
        </w:rPr>
        <w:t>belief</w:t>
      </w:r>
      <w:r w:rsidRPr="00EB4EE9">
        <w:rPr>
          <w:u w:val="single"/>
        </w:rPr>
        <w:t xml:space="preserve">: she can suspend it directly on the basis of her reason to do so. Alternatively, </w:t>
      </w:r>
      <w:r w:rsidRPr="00A97A5E">
        <w:rPr>
          <w:highlight w:val="cyan"/>
          <w:u w:val="single"/>
        </w:rPr>
        <w:t>the empiricist</w:t>
      </w:r>
      <w:r w:rsidRPr="00EB4EE9">
        <w:rPr>
          <w:u w:val="single"/>
        </w:rPr>
        <w:t xml:space="preserve"> could </w:t>
      </w:r>
      <w:r w:rsidRPr="00A97A5E">
        <w:rPr>
          <w:highlight w:val="cyan"/>
          <w:u w:val="single"/>
        </w:rPr>
        <w:t>posit</w:t>
      </w:r>
      <w:r w:rsidRPr="00EB4EE9">
        <w:rPr>
          <w:u w:val="single"/>
        </w:rPr>
        <w:t xml:space="preserve"> a monitoring mechanism, which takes as input </w:t>
      </w:r>
      <w:r w:rsidRPr="00A97A5E">
        <w:rPr>
          <w:highlight w:val="cyan"/>
          <w:u w:val="single"/>
        </w:rPr>
        <w:t>one’s</w:t>
      </w:r>
      <w:r w:rsidRPr="00EB4EE9">
        <w:rPr>
          <w:sz w:val="14"/>
        </w:rPr>
        <w:t xml:space="preserve"> (assessment of the) </w:t>
      </w:r>
      <w:r w:rsidRPr="00A97A5E">
        <w:rPr>
          <w:b/>
          <w:iCs/>
          <w:highlight w:val="cyan"/>
          <w:u w:val="single"/>
          <w:bdr w:val="single" w:sz="8" w:space="0" w:color="auto"/>
        </w:rPr>
        <w:t>reasons for</w:t>
      </w:r>
      <w:r w:rsidRPr="00EB4EE9">
        <w:rPr>
          <w:b/>
          <w:iCs/>
          <w:u w:val="single"/>
          <w:bdr w:val="single" w:sz="8" w:space="0" w:color="auto"/>
        </w:rPr>
        <w:t xml:space="preserve"> believing or </w:t>
      </w:r>
      <w:r w:rsidRPr="00A97A5E">
        <w:rPr>
          <w:b/>
          <w:iCs/>
          <w:highlight w:val="cyan"/>
          <w:u w:val="single"/>
          <w:bdr w:val="single" w:sz="8" w:space="0" w:color="auto"/>
        </w:rPr>
        <w:t>intending</w:t>
      </w:r>
      <w:r w:rsidRPr="00EB4EE9">
        <w:rPr>
          <w:u w:val="single"/>
        </w:rPr>
        <w:t xml:space="preserve">, </w:t>
      </w:r>
      <w:r w:rsidRPr="00A97A5E">
        <w:rPr>
          <w:highlight w:val="cyan"/>
          <w:u w:val="single"/>
        </w:rPr>
        <w:t>and delivers as output</w:t>
      </w:r>
      <w:r w:rsidRPr="00EB4EE9">
        <w:rPr>
          <w:u w:val="single"/>
        </w:rPr>
        <w:t xml:space="preserve"> a belief about </w:t>
      </w:r>
      <w:r w:rsidRPr="00A97A5E">
        <w:rPr>
          <w:b/>
          <w:iCs/>
          <w:highlight w:val="cyan"/>
          <w:u w:val="single"/>
          <w:bdr w:val="single" w:sz="8" w:space="0" w:color="auto"/>
        </w:rPr>
        <w:t>what one</w:t>
      </w:r>
      <w:r w:rsidRPr="00EB4EE9">
        <w:rPr>
          <w:b/>
          <w:iCs/>
          <w:u w:val="single"/>
          <w:bdr w:val="single" w:sz="8" w:space="0" w:color="auto"/>
        </w:rPr>
        <w:t xml:space="preserve"> believes or </w:t>
      </w:r>
      <w:r w:rsidRPr="00A97A5E">
        <w:rPr>
          <w:b/>
          <w:iCs/>
          <w:highlight w:val="cyan"/>
          <w:u w:val="single"/>
          <w:bdr w:val="single" w:sz="8" w:space="0" w:color="auto"/>
        </w:rPr>
        <w:t>intends</w:t>
      </w:r>
      <w:r w:rsidRPr="00EB4EE9">
        <w:rPr>
          <w:u w:val="single"/>
        </w:rPr>
        <w:t>. Such a mechanism will be reliable if the thinker occupies an agential position on regulating her attitudes, relative to her reasons.</w:t>
      </w:r>
    </w:p>
    <w:p w14:paraId="37FFF38D" w14:textId="174348C8" w:rsidR="00B50769" w:rsidRPr="00EB4EE9" w:rsidRDefault="00B50769" w:rsidP="00B50769">
      <w:pPr>
        <w:keepNext/>
        <w:keepLines/>
        <w:spacing w:before="40" w:after="0"/>
        <w:outlineLvl w:val="3"/>
        <w:rPr>
          <w:rFonts w:eastAsiaTheme="majorEastAsia" w:cstheme="majorBidi"/>
          <w:b/>
          <w:iCs/>
          <w:sz w:val="26"/>
        </w:rPr>
      </w:pPr>
      <w:r>
        <w:rPr>
          <w:rFonts w:eastAsiaTheme="majorEastAsia" w:cstheme="majorBidi"/>
          <w:b/>
          <w:iCs/>
          <w:sz w:val="26"/>
          <w:u w:val="single"/>
        </w:rPr>
        <w:t>Extinction outweighs</w:t>
      </w:r>
      <w:r w:rsidRPr="00EB4EE9">
        <w:rPr>
          <w:rFonts w:eastAsiaTheme="majorEastAsia" w:cstheme="majorBidi"/>
          <w:b/>
          <w:iCs/>
          <w:sz w:val="26"/>
        </w:rPr>
        <w:t xml:space="preserve">---respect for persons as </w:t>
      </w:r>
      <w:r w:rsidRPr="00EB4EE9">
        <w:rPr>
          <w:rFonts w:eastAsiaTheme="majorEastAsia" w:cstheme="majorBidi"/>
          <w:b/>
          <w:iCs/>
          <w:sz w:val="26"/>
          <w:u w:val="single"/>
        </w:rPr>
        <w:t>ends-in-themselves</w:t>
      </w:r>
      <w:r w:rsidRPr="00EB4EE9">
        <w:rPr>
          <w:rFonts w:eastAsiaTheme="majorEastAsia" w:cstheme="majorBidi"/>
          <w:b/>
          <w:iCs/>
          <w:sz w:val="26"/>
        </w:rPr>
        <w:t xml:space="preserve"> normatively demands </w:t>
      </w:r>
      <w:r w:rsidRPr="00EB4EE9">
        <w:rPr>
          <w:rFonts w:eastAsiaTheme="majorEastAsia" w:cstheme="majorBidi"/>
          <w:b/>
          <w:iCs/>
          <w:sz w:val="26"/>
          <w:u w:val="single"/>
        </w:rPr>
        <w:t>sacrifice of the innocent</w:t>
      </w:r>
      <w:r w:rsidRPr="00EB4EE9">
        <w:rPr>
          <w:rFonts w:eastAsiaTheme="majorEastAsia" w:cstheme="majorBidi"/>
          <w:b/>
          <w:iCs/>
          <w:sz w:val="26"/>
        </w:rPr>
        <w:t xml:space="preserve"> for the </w:t>
      </w:r>
      <w:r w:rsidRPr="00EB4EE9">
        <w:rPr>
          <w:rFonts w:eastAsiaTheme="majorEastAsia" w:cstheme="majorBidi"/>
          <w:b/>
          <w:iCs/>
          <w:sz w:val="26"/>
          <w:u w:val="single"/>
        </w:rPr>
        <w:t>greater good</w:t>
      </w:r>
      <w:r w:rsidRPr="00EB4EE9">
        <w:rPr>
          <w:rFonts w:eastAsiaTheme="majorEastAsia" w:cstheme="majorBidi"/>
          <w:b/>
          <w:iCs/>
          <w:sz w:val="26"/>
        </w:rPr>
        <w:t>.</w:t>
      </w:r>
    </w:p>
    <w:p w14:paraId="712F498D" w14:textId="77777777" w:rsidR="00B50769" w:rsidRPr="00EB4EE9" w:rsidRDefault="00B50769" w:rsidP="00B50769">
      <w:r w:rsidRPr="00EB4EE9">
        <w:rPr>
          <w:b/>
          <w:bCs/>
          <w:sz w:val="26"/>
        </w:rPr>
        <w:t>Cummiskey 90</w:t>
      </w:r>
      <w:r w:rsidRPr="00EB4EE9">
        <w:t xml:space="preserve">. David Cummiskey [Professor of Philosophy at Bates]. “Kantian Consequentialism.” </w:t>
      </w:r>
      <w:r w:rsidRPr="00EB4EE9">
        <w:rPr>
          <w:i/>
          <w:iCs/>
        </w:rPr>
        <w:t>Ethics</w:t>
      </w:r>
      <w:r w:rsidRPr="00EB4EE9">
        <w:t>, Vol. 100, No. 3, 1990. https://www.jstor.org/stable/2381810</w:t>
      </w:r>
    </w:p>
    <w:p w14:paraId="3E25A48D" w14:textId="77777777" w:rsidR="00B50769" w:rsidRPr="00EB4EE9" w:rsidRDefault="00B50769" w:rsidP="00B50769">
      <w:pPr>
        <w:rPr>
          <w:u w:val="single"/>
        </w:rPr>
      </w:pPr>
      <w:r w:rsidRPr="00EB4EE9">
        <w:rPr>
          <w:u w:val="single"/>
        </w:rPr>
        <w:t>I. Kant, Consequentialism, and the Sacrifice of the Innocent</w:t>
      </w:r>
    </w:p>
    <w:p w14:paraId="452698A7" w14:textId="77777777" w:rsidR="00B50769" w:rsidRPr="00EB4EE9" w:rsidRDefault="00B50769" w:rsidP="00B50769">
      <w:pPr>
        <w:rPr>
          <w:b/>
          <w:iCs/>
          <w:u w:val="single"/>
          <w:bdr w:val="single" w:sz="8" w:space="0" w:color="auto"/>
        </w:rPr>
      </w:pPr>
      <w:r w:rsidRPr="00EB4EE9">
        <w:rPr>
          <w:sz w:val="14"/>
        </w:rPr>
        <w:t xml:space="preserve">In principle, if not in practice, a consequentialist may be required to sacrifice an innocent person for the sake of some greater good. Does the Kantian injunction to respect the autonomy of persons rule out the sacrifice of the innocent? </w:t>
      </w:r>
      <w:r w:rsidRPr="00EB4EE9">
        <w:rPr>
          <w:u w:val="single"/>
        </w:rPr>
        <w:t>Contemporary neo-Kantians, and perhaps Kant himself, seem to think it obvious that Kant has provided a justification for agent-centered constraints-forbidding the killing of one</w:t>
      </w:r>
      <w:r w:rsidRPr="00EB4EE9">
        <w:rPr>
          <w:sz w:val="14"/>
        </w:rPr>
        <w:t xml:space="preserve">, for example, </w:t>
      </w:r>
      <w:r w:rsidRPr="00EB4EE9">
        <w:rPr>
          <w:u w:val="single"/>
        </w:rPr>
        <w:t>to save two others</w:t>
      </w:r>
      <w:r w:rsidRPr="00EB4EE9">
        <w:rPr>
          <w:sz w:val="14"/>
        </w:rPr>
        <w:t xml:space="preserve">. I shall argue that, despite current philosophical opinion, </w:t>
      </w:r>
      <w:r w:rsidRPr="00EB4EE9">
        <w:rPr>
          <w:u w:val="single"/>
        </w:rPr>
        <w:t xml:space="preserve">Kantian respect for persons, </w:t>
      </w:r>
      <w:r w:rsidRPr="00A97A5E">
        <w:rPr>
          <w:highlight w:val="cyan"/>
          <w:u w:val="single"/>
        </w:rPr>
        <w:t xml:space="preserve">treating persons as </w:t>
      </w:r>
      <w:r w:rsidRPr="00A97A5E">
        <w:rPr>
          <w:b/>
          <w:iCs/>
          <w:highlight w:val="cyan"/>
          <w:u w:val="single"/>
          <w:bdr w:val="single" w:sz="8" w:space="0" w:color="auto"/>
        </w:rPr>
        <w:t>ends-in-themselves</w:t>
      </w:r>
      <w:r w:rsidRPr="00EB4EE9">
        <w:rPr>
          <w:u w:val="single"/>
        </w:rPr>
        <w:t xml:space="preserve">, </w:t>
      </w:r>
      <w:r w:rsidRPr="00A97A5E">
        <w:rPr>
          <w:highlight w:val="cyan"/>
          <w:u w:val="single"/>
        </w:rPr>
        <w:t xml:space="preserve">does not generate agent-centered constraints on the </w:t>
      </w:r>
      <w:r w:rsidRPr="00A97A5E">
        <w:rPr>
          <w:b/>
          <w:iCs/>
          <w:highlight w:val="cyan"/>
          <w:u w:val="single"/>
          <w:bdr w:val="single" w:sz="8" w:space="0" w:color="auto"/>
        </w:rPr>
        <w:t>maximization of the good</w:t>
      </w:r>
      <w:r w:rsidRPr="00EB4EE9">
        <w:rPr>
          <w:u w:val="single"/>
        </w:rPr>
        <w:t xml:space="preserve">; </w:t>
      </w:r>
      <w:r w:rsidRPr="00A97A5E">
        <w:rPr>
          <w:highlight w:val="cyan"/>
          <w:u w:val="single"/>
        </w:rPr>
        <w:t>and, thus</w:t>
      </w:r>
      <w:r w:rsidRPr="00EB4EE9">
        <w:rPr>
          <w:u w:val="single"/>
        </w:rPr>
        <w:t xml:space="preserve">, in principle, if not in practice, </w:t>
      </w:r>
      <w:r w:rsidRPr="00A97A5E">
        <w:rPr>
          <w:b/>
          <w:iCs/>
          <w:highlight w:val="cyan"/>
          <w:u w:val="single"/>
          <w:bdr w:val="single" w:sz="8" w:space="0" w:color="auto"/>
        </w:rPr>
        <w:t>Kantian normative theory does not rule out the sacrifice of the innocent.</w:t>
      </w:r>
    </w:p>
    <w:p w14:paraId="74BB19EE" w14:textId="77777777" w:rsidR="00B50769" w:rsidRPr="00EB4EE9" w:rsidRDefault="00B50769" w:rsidP="00B50769">
      <w:pPr>
        <w:rPr>
          <w:u w:val="single"/>
        </w:rPr>
      </w:pPr>
      <w:r w:rsidRPr="00EB4EE9">
        <w:rPr>
          <w:sz w:val="14"/>
        </w:rPr>
        <w:t xml:space="preserve">In criticizing consequentialism most contemporary Kantians appeal to Kant's second and third formulations of the categorical imperative: </w:t>
      </w:r>
      <w:r w:rsidRPr="00A97A5E">
        <w:rPr>
          <w:highlight w:val="cyan"/>
          <w:u w:val="single"/>
        </w:rPr>
        <w:t>for Kant, autonomy was tied to</w:t>
      </w:r>
      <w:r w:rsidRPr="00EB4EE9">
        <w:rPr>
          <w:u w:val="single"/>
        </w:rPr>
        <w:t xml:space="preserve"> the notion of free and equal rational beings </w:t>
      </w:r>
      <w:r w:rsidRPr="00A97A5E">
        <w:rPr>
          <w:highlight w:val="cyan"/>
          <w:u w:val="single"/>
        </w:rPr>
        <w:t>pursuing</w:t>
      </w:r>
      <w:r w:rsidRPr="00EB4EE9">
        <w:rPr>
          <w:u w:val="single"/>
        </w:rPr>
        <w:t xml:space="preserve"> their </w:t>
      </w:r>
      <w:r w:rsidRPr="00A97A5E">
        <w:rPr>
          <w:highlight w:val="cyan"/>
          <w:u w:val="single"/>
        </w:rPr>
        <w:t>legitimate ends in</w:t>
      </w:r>
      <w:r w:rsidRPr="00EB4EE9">
        <w:rPr>
          <w:u w:val="single"/>
        </w:rPr>
        <w:t xml:space="preserve"> what he called </w:t>
      </w:r>
      <w:r w:rsidRPr="00A97A5E">
        <w:rPr>
          <w:highlight w:val="cyan"/>
          <w:u w:val="single"/>
        </w:rPr>
        <w:t xml:space="preserve">a </w:t>
      </w:r>
      <w:r w:rsidRPr="00A97A5E">
        <w:rPr>
          <w:b/>
          <w:iCs/>
          <w:highlight w:val="cyan"/>
          <w:u w:val="single"/>
          <w:bdr w:val="single" w:sz="8" w:space="0" w:color="auto"/>
        </w:rPr>
        <w:t>Kingdom of Ends</w:t>
      </w:r>
      <w:r w:rsidRPr="00EB4EE9">
        <w:rPr>
          <w:u w:val="single"/>
        </w:rPr>
        <w:t>. To respect the autonomy of persons is to "act in such a way that you treat humanity whether in your own person or in the person of any other never simply as a means but always at the same time as an end"</w:t>
      </w:r>
      <w:r w:rsidRPr="00EB4EE9">
        <w:rPr>
          <w:sz w:val="14"/>
        </w:rPr>
        <w:t xml:space="preserve"> (GMM, p. 429; CPR, pp. 87, 131).1 The moral law cannot require us to as a means only: it would not treat them as a free and equal member of a Kingdom of Ends. </w:t>
      </w:r>
      <w:r w:rsidRPr="00EB4EE9">
        <w:rPr>
          <w:u w:val="single"/>
        </w:rPr>
        <w:t>Since consequentialism may sometimes require us to aggress against some persons in order to aid others, it does not respect persons and is thus unfit for the supreme principle of morality. In short, consequentialism does not respect the autonomy of persons because it may allow sacrifices which fail to treat persons as ends-in-themselves.</w:t>
      </w:r>
    </w:p>
    <w:p w14:paraId="48DEA271" w14:textId="77777777" w:rsidR="00B50769" w:rsidRPr="00EB4EE9" w:rsidRDefault="00B50769" w:rsidP="00B50769">
      <w:pPr>
        <w:rPr>
          <w:u w:val="single"/>
        </w:rPr>
      </w:pPr>
      <w:r w:rsidRPr="00EB4EE9">
        <w:rPr>
          <w:u w:val="single"/>
        </w:rPr>
        <w:t xml:space="preserve">Despite its Kantian tone and its intuitive appeal, there is no defensible Kantian pedigree for this type of objection. Indeed, we shall see that </w:t>
      </w:r>
      <w:r w:rsidRPr="00A97A5E">
        <w:rPr>
          <w:highlight w:val="cyan"/>
          <w:u w:val="single"/>
        </w:rPr>
        <w:t>the most natural Kantian interpretation of the demand to respect persons generates</w:t>
      </w:r>
      <w:r w:rsidRPr="00EB4EE9">
        <w:rPr>
          <w:u w:val="single"/>
        </w:rPr>
        <w:t xml:space="preserve"> a form of </w:t>
      </w:r>
      <w:r w:rsidRPr="00A97A5E">
        <w:rPr>
          <w:b/>
          <w:iCs/>
          <w:highlight w:val="cyan"/>
          <w:u w:val="single"/>
          <w:bdr w:val="single" w:sz="8" w:space="0" w:color="auto"/>
        </w:rPr>
        <w:t>consequentialism</w:t>
      </w:r>
      <w:r w:rsidRPr="00EB4EE9">
        <w:rPr>
          <w:u w:val="single"/>
        </w:rPr>
        <w:t xml:space="preserve">. It follows that </w:t>
      </w:r>
      <w:r w:rsidRPr="00A97A5E">
        <w:rPr>
          <w:b/>
          <w:iCs/>
          <w:highlight w:val="cyan"/>
          <w:u w:val="single"/>
          <w:bdr w:val="single" w:sz="8" w:space="0" w:color="auto"/>
        </w:rPr>
        <w:t>a</w:t>
      </w:r>
      <w:r w:rsidRPr="00EB4EE9">
        <w:rPr>
          <w:b/>
          <w:iCs/>
          <w:u w:val="single"/>
          <w:bdr w:val="single" w:sz="8" w:space="0" w:color="auto"/>
        </w:rPr>
        <w:t xml:space="preserve"> conscientious </w:t>
      </w:r>
      <w:r w:rsidRPr="00A97A5E">
        <w:rPr>
          <w:b/>
          <w:iCs/>
          <w:highlight w:val="cyan"/>
          <w:u w:val="single"/>
          <w:bdr w:val="single" w:sz="8" w:space="0" w:color="auto"/>
        </w:rPr>
        <w:t>Kantian moral agent may be required to sacrifice the innocent because it will promote the good.</w:t>
      </w:r>
      <w:r w:rsidRPr="00EB4EE9">
        <w:rPr>
          <w:b/>
          <w:iCs/>
          <w:u w:val="single"/>
          <w:bdr w:val="single" w:sz="8" w:space="0" w:color="auto"/>
        </w:rPr>
        <w:t xml:space="preserve"> </w:t>
      </w:r>
    </w:p>
    <w:p w14:paraId="200AA0F2" w14:textId="77777777" w:rsidR="00B50769" w:rsidRPr="00EE00E9" w:rsidRDefault="00B50769" w:rsidP="00B50769">
      <w:pPr>
        <w:rPr>
          <w:sz w:val="14"/>
        </w:rPr>
      </w:pPr>
      <w:r w:rsidRPr="00EB4EE9">
        <w:rPr>
          <w:sz w:val="14"/>
        </w:rPr>
        <w:t xml:space="preserve">This claim is in some part familiar. </w:t>
      </w:r>
      <w:r w:rsidRPr="00EE00E9">
        <w:rPr>
          <w:u w:val="single"/>
        </w:rPr>
        <w:t xml:space="preserve">Utilitarians from Mill through Hare have maintained that </w:t>
      </w:r>
      <w:r w:rsidRPr="00EE00E9">
        <w:rPr>
          <w:b/>
          <w:iCs/>
          <w:u w:val="single"/>
          <w:bdr w:val="single" w:sz="8" w:space="0" w:color="auto"/>
        </w:rPr>
        <w:t>universalizability</w:t>
      </w:r>
      <w:r w:rsidRPr="00EE00E9">
        <w:rPr>
          <w:u w:val="single"/>
        </w:rPr>
        <w:t xml:space="preserve">, which they take to be the essence of Kantianism, is a </w:t>
      </w:r>
      <w:r w:rsidRPr="00EE00E9">
        <w:rPr>
          <w:b/>
          <w:iCs/>
          <w:u w:val="single"/>
          <w:bdr w:val="single" w:sz="8" w:space="0" w:color="auto"/>
        </w:rPr>
        <w:t>purely formal</w:t>
      </w:r>
      <w:r w:rsidRPr="00EE00E9">
        <w:rPr>
          <w:u w:val="single"/>
        </w:rPr>
        <w:t xml:space="preserve"> principle which is compatible with virtually </w:t>
      </w:r>
      <w:r w:rsidRPr="00EE00E9">
        <w:rPr>
          <w:b/>
          <w:iCs/>
          <w:u w:val="single"/>
          <w:bdr w:val="single" w:sz="8" w:space="0" w:color="auto"/>
        </w:rPr>
        <w:t>any normative principle</w:t>
      </w:r>
      <w:r w:rsidRPr="00EE00E9">
        <w:rPr>
          <w:u w:val="single"/>
        </w:rPr>
        <w:t>, including principles which require the sacrifice of the innocent.</w:t>
      </w:r>
      <w:r w:rsidRPr="00EE00E9">
        <w:rPr>
          <w:sz w:val="14"/>
        </w:rPr>
        <w:t xml:space="preserve"> Thus, they say, their theories satisfy the Kantian requirement of universalizability and so are not open to criticism by Kantians. My arguments are distinct in three ways from this time- honored approach, however, for the good reason that this time-honored approach does not do the work it sets out to do.</w:t>
      </w:r>
    </w:p>
    <w:p w14:paraId="52CD19DD" w14:textId="77777777" w:rsidR="00B50769" w:rsidRPr="00EB4EE9" w:rsidRDefault="00B50769" w:rsidP="00B50769">
      <w:pPr>
        <w:rPr>
          <w:sz w:val="14"/>
        </w:rPr>
      </w:pPr>
      <w:r w:rsidRPr="00EE00E9">
        <w:rPr>
          <w:sz w:val="14"/>
        </w:rPr>
        <w:t>First, I follow most modern Kantians and focus on the formula of the end-in-itself, not the often criticized formula of universalizability. Even if the formula of universilizibility is trivial,2 it is now recognized that the formula of the end-in-itself, which expresses the matter or objective end of moral action, need not be. This formula requires independent consideration and evaluation by anyone wishing to refute Kantian conclusions. This article considers this perhaps more</w:t>
      </w:r>
      <w:r w:rsidRPr="00EB4EE9">
        <w:rPr>
          <w:sz w:val="14"/>
        </w:rPr>
        <w:t xml:space="preserve"> fruitful formulation of Kant's categorical imperative and finds that even it cannot justify the rejection of consequentialism.</w:t>
      </w:r>
    </w:p>
    <w:p w14:paraId="216604BC" w14:textId="77777777" w:rsidR="00B50769" w:rsidRPr="00EB4EE9" w:rsidRDefault="00B50769" w:rsidP="00B50769">
      <w:pPr>
        <w:rPr>
          <w:sz w:val="14"/>
        </w:rPr>
      </w:pPr>
      <w:r w:rsidRPr="00EB4EE9">
        <w:rPr>
          <w:sz w:val="14"/>
        </w:rPr>
        <w:t xml:space="preserve">Second, </w:t>
      </w:r>
      <w:r w:rsidRPr="00EB4EE9">
        <w:rPr>
          <w:u w:val="single"/>
        </w:rPr>
        <w:t xml:space="preserve">critics, like proponents, must consider the overall development of </w:t>
      </w:r>
      <w:r w:rsidRPr="00A97A5E">
        <w:rPr>
          <w:highlight w:val="cyan"/>
          <w:u w:val="single"/>
        </w:rPr>
        <w:t xml:space="preserve">Kant's </w:t>
      </w:r>
      <w:r w:rsidRPr="00A97A5E">
        <w:rPr>
          <w:b/>
          <w:iCs/>
          <w:highlight w:val="cyan"/>
          <w:u w:val="single"/>
          <w:bdr w:val="single" w:sz="8" w:space="0" w:color="auto"/>
        </w:rPr>
        <w:t>normative theory</w:t>
      </w:r>
      <w:r w:rsidRPr="00EB4EE9">
        <w:rPr>
          <w:u w:val="single"/>
        </w:rPr>
        <w:t xml:space="preserve">, </w:t>
      </w:r>
      <w:r w:rsidRPr="00A97A5E">
        <w:rPr>
          <w:highlight w:val="cyan"/>
          <w:u w:val="single"/>
        </w:rPr>
        <w:t>not just</w:t>
      </w:r>
      <w:r w:rsidRPr="00EB4EE9">
        <w:rPr>
          <w:u w:val="single"/>
        </w:rPr>
        <w:t xml:space="preserve"> the formulations of </w:t>
      </w:r>
      <w:r w:rsidRPr="00A97A5E">
        <w:rPr>
          <w:highlight w:val="cyan"/>
          <w:u w:val="single"/>
        </w:rPr>
        <w:t xml:space="preserve">the </w:t>
      </w:r>
      <w:r w:rsidRPr="00A97A5E">
        <w:rPr>
          <w:b/>
          <w:iCs/>
          <w:highlight w:val="cyan"/>
          <w:u w:val="single"/>
          <w:bdr w:val="single" w:sz="8" w:space="0" w:color="auto"/>
        </w:rPr>
        <w:t>categorical imperative</w:t>
      </w:r>
      <w:r w:rsidRPr="00EB4EE9">
        <w:rPr>
          <w:sz w:val="14"/>
        </w:rPr>
        <w:t xml:space="preserve">. Thus, one needs to consider Kant's later development of his theory in the Metaphysics of Morals.3 </w:t>
      </w:r>
      <w:r w:rsidRPr="00EB4EE9">
        <w:rPr>
          <w:u w:val="single"/>
        </w:rPr>
        <w:t xml:space="preserve">To this end, this article will consider not just the formula of the end-in-itself, </w:t>
      </w:r>
      <w:r w:rsidRPr="00A97A5E">
        <w:rPr>
          <w:highlight w:val="cyan"/>
          <w:u w:val="single"/>
        </w:rPr>
        <w:t>but</w:t>
      </w:r>
      <w:r w:rsidRPr="00EB4EE9">
        <w:rPr>
          <w:u w:val="single"/>
        </w:rPr>
        <w:t xml:space="preserve"> the relevance of Kant's </w:t>
      </w:r>
      <w:r w:rsidRPr="00A97A5E">
        <w:rPr>
          <w:highlight w:val="cyan"/>
          <w:u w:val="single"/>
        </w:rPr>
        <w:t xml:space="preserve">distinctions between </w:t>
      </w:r>
      <w:r w:rsidRPr="00A97A5E">
        <w:rPr>
          <w:b/>
          <w:iCs/>
          <w:highlight w:val="cyan"/>
          <w:u w:val="single"/>
          <w:bdr w:val="single" w:sz="8" w:space="0" w:color="auto"/>
        </w:rPr>
        <w:t>duties of justice</w:t>
      </w:r>
      <w:r w:rsidRPr="00A97A5E">
        <w:rPr>
          <w:highlight w:val="cyan"/>
          <w:u w:val="single"/>
        </w:rPr>
        <w:t xml:space="preserve"> and </w:t>
      </w:r>
      <w:r w:rsidRPr="00A97A5E">
        <w:rPr>
          <w:b/>
          <w:iCs/>
          <w:highlight w:val="cyan"/>
          <w:u w:val="single"/>
          <w:bdr w:val="single" w:sz="8" w:space="0" w:color="auto"/>
        </w:rPr>
        <w:t>duties of virtue</w:t>
      </w:r>
      <w:r w:rsidRPr="00EB4EE9">
        <w:rPr>
          <w:u w:val="single"/>
        </w:rPr>
        <w:t xml:space="preserve">, between </w:t>
      </w:r>
      <w:r w:rsidRPr="00EB4EE9">
        <w:rPr>
          <w:b/>
          <w:iCs/>
          <w:u w:val="single"/>
          <w:bdr w:val="single" w:sz="8" w:space="0" w:color="auto"/>
        </w:rPr>
        <w:t>external</w:t>
      </w:r>
      <w:r w:rsidRPr="00EB4EE9">
        <w:rPr>
          <w:u w:val="single"/>
        </w:rPr>
        <w:t xml:space="preserve"> and </w:t>
      </w:r>
      <w:r w:rsidRPr="00EB4EE9">
        <w:rPr>
          <w:b/>
          <w:iCs/>
          <w:u w:val="single"/>
          <w:bdr w:val="single" w:sz="8" w:space="0" w:color="auto"/>
        </w:rPr>
        <w:t>internal</w:t>
      </w:r>
      <w:r w:rsidRPr="00EB4EE9">
        <w:rPr>
          <w:u w:val="single"/>
        </w:rPr>
        <w:t xml:space="preserve"> legislation, between </w:t>
      </w:r>
      <w:r w:rsidRPr="00A97A5E">
        <w:rPr>
          <w:b/>
          <w:iCs/>
          <w:highlight w:val="cyan"/>
          <w:u w:val="single"/>
          <w:bdr w:val="single" w:sz="8" w:space="0" w:color="auto"/>
        </w:rPr>
        <w:t>maxims of action</w:t>
      </w:r>
      <w:r w:rsidRPr="00A97A5E">
        <w:rPr>
          <w:highlight w:val="cyan"/>
          <w:u w:val="single"/>
        </w:rPr>
        <w:t xml:space="preserve"> and </w:t>
      </w:r>
      <w:r w:rsidRPr="00A97A5E">
        <w:rPr>
          <w:b/>
          <w:iCs/>
          <w:highlight w:val="cyan"/>
          <w:u w:val="single"/>
          <w:bdr w:val="single" w:sz="8" w:space="0" w:color="auto"/>
        </w:rPr>
        <w:t>maxims of ends</w:t>
      </w:r>
      <w:r w:rsidRPr="00EB4EE9">
        <w:rPr>
          <w:u w:val="single"/>
        </w:rPr>
        <w:t xml:space="preserve">, </w:t>
      </w:r>
      <w:r w:rsidRPr="00A97A5E">
        <w:rPr>
          <w:highlight w:val="cyan"/>
          <w:u w:val="single"/>
        </w:rPr>
        <w:t>and</w:t>
      </w:r>
      <w:r w:rsidRPr="00EB4EE9">
        <w:rPr>
          <w:u w:val="single"/>
        </w:rPr>
        <w:t xml:space="preserve"> between </w:t>
      </w:r>
      <w:r w:rsidRPr="00A97A5E">
        <w:rPr>
          <w:b/>
          <w:iCs/>
          <w:highlight w:val="cyan"/>
          <w:u w:val="single"/>
          <w:bdr w:val="single" w:sz="8" w:space="0" w:color="auto"/>
        </w:rPr>
        <w:t>perfect</w:t>
      </w:r>
      <w:r w:rsidRPr="00A97A5E">
        <w:rPr>
          <w:highlight w:val="cyan"/>
          <w:u w:val="single"/>
        </w:rPr>
        <w:t xml:space="preserve"> and </w:t>
      </w:r>
      <w:r w:rsidRPr="00A97A5E">
        <w:rPr>
          <w:b/>
          <w:iCs/>
          <w:highlight w:val="cyan"/>
          <w:u w:val="single"/>
          <w:bdr w:val="single" w:sz="8" w:space="0" w:color="auto"/>
        </w:rPr>
        <w:t>imperfect</w:t>
      </w:r>
      <w:r w:rsidRPr="00A97A5E">
        <w:rPr>
          <w:highlight w:val="cyan"/>
          <w:u w:val="single"/>
        </w:rPr>
        <w:t xml:space="preserve"> </w:t>
      </w:r>
      <w:r w:rsidRPr="00A97A5E">
        <w:rPr>
          <w:b/>
          <w:iCs/>
          <w:highlight w:val="cyan"/>
          <w:u w:val="single"/>
          <w:bdr w:val="single" w:sz="8" w:space="0" w:color="auto"/>
        </w:rPr>
        <w:t>duties</w:t>
      </w:r>
      <w:r w:rsidRPr="00EB4EE9">
        <w:rPr>
          <w:sz w:val="14"/>
        </w:rPr>
        <w:t xml:space="preserve">. The point, of course, is not to provide a survey of Kant's distinctions, but to see whether Kant's later articulation of his normative theory provides any reason for rejecting consequentialism. </w:t>
      </w:r>
    </w:p>
    <w:p w14:paraId="61D064C8" w14:textId="77777777" w:rsidR="00B50769" w:rsidRPr="00EE00E9" w:rsidRDefault="00B50769" w:rsidP="00B50769">
      <w:pPr>
        <w:rPr>
          <w:sz w:val="14"/>
        </w:rPr>
      </w:pPr>
      <w:r w:rsidRPr="00EB4EE9">
        <w:rPr>
          <w:sz w:val="14"/>
        </w:rPr>
        <w:t xml:space="preserve">Third, this article will show that </w:t>
      </w:r>
      <w:r w:rsidRPr="00A97A5E">
        <w:rPr>
          <w:highlight w:val="cyan"/>
          <w:u w:val="single"/>
        </w:rPr>
        <w:t>Kant not only fails to refute consequentialism but</w:t>
      </w:r>
      <w:r w:rsidRPr="00EB4EE9">
        <w:rPr>
          <w:u w:val="single"/>
        </w:rPr>
        <w:t xml:space="preserve"> actually </w:t>
      </w:r>
      <w:r w:rsidRPr="00A97A5E">
        <w:rPr>
          <w:highlight w:val="cyan"/>
          <w:u w:val="single"/>
        </w:rPr>
        <w:t>provides support for</w:t>
      </w:r>
      <w:r w:rsidRPr="00EB4EE9">
        <w:rPr>
          <w:u w:val="single"/>
        </w:rPr>
        <w:t xml:space="preserve"> a form of </w:t>
      </w:r>
      <w:r w:rsidRPr="00A97A5E">
        <w:rPr>
          <w:b/>
          <w:iCs/>
          <w:highlight w:val="cyan"/>
          <w:u w:val="single"/>
          <w:bdr w:val="single" w:sz="8" w:space="0" w:color="auto"/>
        </w:rPr>
        <w:t>normative consequentialism</w:t>
      </w:r>
      <w:r w:rsidRPr="00EB4EE9">
        <w:rPr>
          <w:u w:val="single"/>
        </w:rPr>
        <w:t xml:space="preserve">. </w:t>
      </w:r>
      <w:r w:rsidRPr="00EE00E9">
        <w:rPr>
          <w:u w:val="single"/>
        </w:rPr>
        <w:t xml:space="preserve">The formula of the </w:t>
      </w:r>
      <w:r w:rsidRPr="00EE00E9">
        <w:rPr>
          <w:b/>
          <w:iCs/>
          <w:u w:val="single"/>
          <w:bdr w:val="single" w:sz="8" w:space="0" w:color="auto"/>
        </w:rPr>
        <w:t>end-in-itself</w:t>
      </w:r>
      <w:r w:rsidRPr="00EE00E9">
        <w:rPr>
          <w:u w:val="single"/>
        </w:rPr>
        <w:t xml:space="preserve">, probably the most influential formulation today among Kantians, most naturally leads to just the sort of conclusions about action that many neo-Kantians wish to avoid: that </w:t>
      </w:r>
      <w:r w:rsidRPr="00EE00E9">
        <w:rPr>
          <w:b/>
          <w:iCs/>
          <w:u w:val="single"/>
          <w:bdr w:val="single" w:sz="8" w:space="0" w:color="auto"/>
        </w:rPr>
        <w:t>sacrifice of the innocent</w:t>
      </w:r>
      <w:r w:rsidRPr="00EE00E9">
        <w:rPr>
          <w:u w:val="single"/>
        </w:rPr>
        <w:t xml:space="preserve"> may be morally necessary. </w:t>
      </w:r>
    </w:p>
    <w:p w14:paraId="12B7273F" w14:textId="77777777" w:rsidR="00B50769" w:rsidRPr="00EB4EE9" w:rsidRDefault="00B50769" w:rsidP="00B50769">
      <w:pPr>
        <w:rPr>
          <w:sz w:val="14"/>
        </w:rPr>
      </w:pPr>
      <w:r w:rsidRPr="00EE00E9">
        <w:rPr>
          <w:sz w:val="14"/>
        </w:rPr>
        <w:t xml:space="preserve">Given that so much of Kant's moral theory is clearly non-consequentialist, this last, most radical, contention needs clarification. Of course, I am aware of the deontological emphasis of some of Kant's specific examples and, thus, I am not suggesting that Kant defended consequentialism. </w:t>
      </w:r>
      <w:r w:rsidRPr="00EE00E9">
        <w:rPr>
          <w:u w:val="single"/>
        </w:rPr>
        <w:t>The point, though, is that Kant's explicit rejection of consequentialism rests simply on intuitive reliance on commonsense</w:t>
      </w:r>
      <w:r w:rsidRPr="00EB4EE9">
        <w:rPr>
          <w:u w:val="single"/>
        </w:rPr>
        <w:t xml:space="preserve"> morality, rather than on any argument he provides</w:t>
      </w:r>
      <w:r w:rsidRPr="00EB4EE9">
        <w:rPr>
          <w:sz w:val="14"/>
        </w:rPr>
        <w:t xml:space="preserve">.5 </w:t>
      </w:r>
    </w:p>
    <w:p w14:paraId="17696685" w14:textId="77777777" w:rsidR="00B50769" w:rsidRPr="00EB4EE9" w:rsidRDefault="00B50769" w:rsidP="00B50769">
      <w:pPr>
        <w:rPr>
          <w:sz w:val="14"/>
        </w:rPr>
      </w:pPr>
      <w:r w:rsidRPr="00EB4EE9">
        <w:rPr>
          <w:sz w:val="14"/>
        </w:rPr>
        <w:t xml:space="preserve">I do not deny that these deontological intuitions have their appeal. Surely, however, when neo-Kantians appeal to Kant, in arguments against normative consequentialism, they do so in the belief that Kant has provided some normative justification for specific deontological intuitions. They appeal to the force of Kant's arguments, not just the authority of Kant's intuitions. </w:t>
      </w:r>
      <w:r w:rsidRPr="00EB4EE9">
        <w:rPr>
          <w:u w:val="single"/>
        </w:rPr>
        <w:t>Whether those intuitions are supported by explicit or even implicit argument of truly justificatory force is, thus, a crucial issue. Just as one cannot assume that utilitarianism generates a practically undefeasible right to liberty simply because Mill argues that it does, one cannot take it for granted that Kant's theory generates agent-centered constraints.</w:t>
      </w:r>
      <w:r w:rsidRPr="00EB4EE9">
        <w:rPr>
          <w:sz w:val="14"/>
        </w:rPr>
        <w:t xml:space="preserve"> Indeed, in Kant's case there is a significant gap between Kant's basic normative theory and his endorsement of commonsense deontological morality. We shall see that Kant's normative theory does not provide the material to fill this gap.</w:t>
      </w:r>
    </w:p>
    <w:p w14:paraId="418EAC7F" w14:textId="77777777" w:rsidR="00B50769" w:rsidRPr="00960F03" w:rsidRDefault="00B50769" w:rsidP="00B50769">
      <w:pPr>
        <w:rPr>
          <w:u w:val="single"/>
        </w:rPr>
      </w:pPr>
      <w:r w:rsidRPr="00EB4EE9">
        <w:rPr>
          <w:sz w:val="14"/>
        </w:rPr>
        <w:t xml:space="preserve">Familiar arguments from consequentialists have failed to show why this is so, and have thus failed to convince contemporary Kantians and those sympathetic to them. The reason for this is that the flaw lies much deeper than has been seen-so deep that it is at the heart of Kant's normative theory itself. </w:t>
      </w:r>
      <w:r w:rsidRPr="00A97A5E">
        <w:rPr>
          <w:b/>
          <w:iCs/>
          <w:highlight w:val="cyan"/>
          <w:u w:val="single"/>
          <w:bdr w:val="single" w:sz="8" w:space="0" w:color="auto"/>
        </w:rPr>
        <w:t>Kant's normative theory logically cannot provide a refutation of</w:t>
      </w:r>
      <w:r w:rsidRPr="00EB4EE9">
        <w:rPr>
          <w:u w:val="single"/>
        </w:rPr>
        <w:t xml:space="preserve"> all forms of </w:t>
      </w:r>
      <w:r w:rsidRPr="00A97A5E">
        <w:rPr>
          <w:b/>
          <w:iCs/>
          <w:highlight w:val="cyan"/>
          <w:u w:val="single"/>
          <w:bdr w:val="single" w:sz="8" w:space="0" w:color="auto"/>
        </w:rPr>
        <w:t>consequentialism because it is</w:t>
      </w:r>
      <w:r w:rsidRPr="00EB4EE9">
        <w:rPr>
          <w:u w:val="single"/>
        </w:rPr>
        <w:t xml:space="preserve"> actually a form of </w:t>
      </w:r>
      <w:r w:rsidRPr="00A97A5E">
        <w:rPr>
          <w:b/>
          <w:iCs/>
          <w:highlight w:val="cyan"/>
          <w:u w:val="single"/>
          <w:bdr w:val="single" w:sz="8" w:space="0" w:color="auto"/>
        </w:rPr>
        <w:t>consequentialism</w:t>
      </w:r>
      <w:r w:rsidRPr="00EB4EE9">
        <w:rPr>
          <w:u w:val="single"/>
        </w:rPr>
        <w:t>: namely, Kantian consequentialism.</w:t>
      </w:r>
    </w:p>
    <w:p w14:paraId="3B8D18E7" w14:textId="77777777" w:rsidR="00B50769" w:rsidRDefault="00B50769" w:rsidP="00B50769">
      <w:pPr>
        <w:pStyle w:val="Heading2"/>
      </w:pPr>
      <w:r>
        <w:t>Automation DA</w:t>
      </w:r>
    </w:p>
    <w:p w14:paraId="63095779" w14:textId="77777777" w:rsidR="00B50769" w:rsidRDefault="00B50769" w:rsidP="00B50769">
      <w:pPr>
        <w:pStyle w:val="Heading4"/>
      </w:pPr>
      <w:r>
        <w:t xml:space="preserve">Unions </w:t>
      </w:r>
      <w:r w:rsidRPr="009D7851">
        <w:t>don’t</w:t>
      </w:r>
      <w:r>
        <w:t xml:space="preserve"> </w:t>
      </w:r>
      <w:r w:rsidRPr="009D7851">
        <w:rPr>
          <w:u w:val="single"/>
        </w:rPr>
        <w:t>block</w:t>
      </w:r>
      <w:r>
        <w:t xml:space="preserve"> </w:t>
      </w:r>
      <w:r w:rsidRPr="009D7851">
        <w:t>automation</w:t>
      </w:r>
      <w:r>
        <w:t xml:space="preserve"> AND are </w:t>
      </w:r>
      <w:r w:rsidRPr="00811ABB">
        <w:rPr>
          <w:u w:val="single"/>
        </w:rPr>
        <w:t>key</w:t>
      </w:r>
      <w:r>
        <w:t xml:space="preserve"> to </w:t>
      </w:r>
      <w:r w:rsidRPr="00811ABB">
        <w:t>ethical AI</w:t>
      </w:r>
      <w:r>
        <w:t>.</w:t>
      </w:r>
    </w:p>
    <w:p w14:paraId="786DBA4F" w14:textId="77777777" w:rsidR="00B50769" w:rsidRDefault="00B50769" w:rsidP="00B50769">
      <w:r>
        <w:t xml:space="preserve">Aniesha </w:t>
      </w:r>
      <w:r w:rsidRPr="001A2204">
        <w:rPr>
          <w:rStyle w:val="Style13ptBold"/>
        </w:rPr>
        <w:t>Parks 25</w:t>
      </w:r>
      <w:r>
        <w:t>. Director of communications and research at the National Union of Government and Federated Workers, B.A. in international business from Anglia Ruskin University. "Shaping the Future of Work: The Crucial Role of Trade Unions in an AI-Driven Public Sector." National Union of Government and Federated Workers. 6-11-2025. nugfw.org/newsroom/shaping-the-future-of-work-the-crucial-role-of-trade-unions-in-an-ai-driven-public-sector</w:t>
      </w:r>
    </w:p>
    <w:p w14:paraId="2491647C" w14:textId="77777777" w:rsidR="00B50769" w:rsidRPr="00AC2BCE" w:rsidRDefault="00B50769" w:rsidP="00B50769">
      <w:pPr>
        <w:rPr>
          <w:sz w:val="16"/>
        </w:rPr>
      </w:pPr>
      <w:r w:rsidRPr="00AC2BCE">
        <w:rPr>
          <w:sz w:val="16"/>
        </w:rPr>
        <w:t>Beyond Resistance: The Union’s Role as a Negotiator of Change</w:t>
      </w:r>
    </w:p>
    <w:p w14:paraId="78C89F38" w14:textId="77777777" w:rsidR="00B50769" w:rsidRPr="00AC2BCE" w:rsidRDefault="00B50769" w:rsidP="00B50769">
      <w:pPr>
        <w:rPr>
          <w:sz w:val="16"/>
        </w:rPr>
      </w:pPr>
      <w:r w:rsidRPr="00AC2BCE">
        <w:rPr>
          <w:sz w:val="16"/>
        </w:rPr>
        <w:t xml:space="preserve">Trade </w:t>
      </w:r>
      <w:r w:rsidRPr="009D7851">
        <w:rPr>
          <w:rStyle w:val="StyleUnderline"/>
          <w:highlight w:val="cyan"/>
        </w:rPr>
        <w:t>unions</w:t>
      </w:r>
      <w:r w:rsidRPr="00AC2BCE">
        <w:rPr>
          <w:sz w:val="16"/>
        </w:rPr>
        <w:t xml:space="preserve"> have historically been seen as defenders against job loss, </w:t>
      </w:r>
      <w:r w:rsidRPr="009D7851">
        <w:rPr>
          <w:sz w:val="16"/>
        </w:rPr>
        <w:t xml:space="preserve">but </w:t>
      </w:r>
      <w:r w:rsidRPr="009D7851">
        <w:rPr>
          <w:rStyle w:val="StyleUnderline"/>
        </w:rPr>
        <w:t>in the</w:t>
      </w:r>
      <w:r w:rsidRPr="00AC2BCE">
        <w:rPr>
          <w:sz w:val="16"/>
        </w:rPr>
        <w:t xml:space="preserve"> </w:t>
      </w:r>
      <w:r w:rsidRPr="009D7851">
        <w:rPr>
          <w:rStyle w:val="Emphasis"/>
        </w:rPr>
        <w:t>AI</w:t>
      </w:r>
      <w:r w:rsidRPr="00AC2BCE">
        <w:rPr>
          <w:sz w:val="16"/>
        </w:rPr>
        <w:t xml:space="preserve"> </w:t>
      </w:r>
      <w:r w:rsidRPr="003C3586">
        <w:rPr>
          <w:rStyle w:val="StyleUnderline"/>
        </w:rPr>
        <w:t>era</w:t>
      </w:r>
      <w:r w:rsidRPr="00AC2BCE">
        <w:rPr>
          <w:sz w:val="16"/>
        </w:rPr>
        <w:t xml:space="preserve">, their role </w:t>
      </w:r>
      <w:r w:rsidRPr="003C3586">
        <w:rPr>
          <w:rStyle w:val="StyleUnderline"/>
        </w:rPr>
        <w:t>must</w:t>
      </w:r>
      <w:r w:rsidRPr="00AC2BCE">
        <w:rPr>
          <w:sz w:val="16"/>
        </w:rPr>
        <w:t xml:space="preserve"> </w:t>
      </w:r>
      <w:r w:rsidRPr="003C3586">
        <w:rPr>
          <w:rStyle w:val="Emphasis"/>
        </w:rPr>
        <w:t>evolve</w:t>
      </w:r>
      <w:r w:rsidRPr="00AC2BCE">
        <w:rPr>
          <w:sz w:val="16"/>
        </w:rPr>
        <w:t xml:space="preserve">. </w:t>
      </w:r>
      <w:r w:rsidRPr="003C3586">
        <w:rPr>
          <w:rStyle w:val="StyleUnderline"/>
        </w:rPr>
        <w:t>They</w:t>
      </w:r>
      <w:r w:rsidRPr="00AC2BCE">
        <w:rPr>
          <w:sz w:val="16"/>
        </w:rPr>
        <w:t xml:space="preserve"> must become strategic negotiators of technological change, working not only to prevent harm but to shape the future of work itself. This means insisting that workers a</w:t>
      </w:r>
      <w:r w:rsidRPr="009D7851">
        <w:rPr>
          <w:sz w:val="16"/>
        </w:rPr>
        <w:t xml:space="preserve">re not left behind. It </w:t>
      </w:r>
      <w:r w:rsidRPr="009D7851">
        <w:rPr>
          <w:rStyle w:val="StyleUnderline"/>
        </w:rPr>
        <w:t>requires</w:t>
      </w:r>
      <w:r w:rsidRPr="009D7851">
        <w:rPr>
          <w:sz w:val="16"/>
        </w:rPr>
        <w:t xml:space="preserve"> </w:t>
      </w:r>
      <w:r w:rsidRPr="009D7851">
        <w:rPr>
          <w:rStyle w:val="Emphasis"/>
        </w:rPr>
        <w:t>c</w:t>
      </w:r>
      <w:r w:rsidRPr="009D7851">
        <w:rPr>
          <w:sz w:val="16"/>
        </w:rPr>
        <w:t xml:space="preserve">ollective </w:t>
      </w:r>
      <w:r w:rsidRPr="009D7851">
        <w:rPr>
          <w:rStyle w:val="Emphasis"/>
        </w:rPr>
        <w:t>b</w:t>
      </w:r>
      <w:r w:rsidRPr="009D7851">
        <w:rPr>
          <w:sz w:val="16"/>
        </w:rPr>
        <w:t xml:space="preserve">argaining </w:t>
      </w:r>
      <w:r w:rsidRPr="009D7851">
        <w:rPr>
          <w:rStyle w:val="Emphasis"/>
        </w:rPr>
        <w:t>a</w:t>
      </w:r>
      <w:r w:rsidRPr="009D7851">
        <w:rPr>
          <w:sz w:val="16"/>
        </w:rPr>
        <w:t>greement</w:t>
      </w:r>
      <w:r w:rsidRPr="009D7851">
        <w:rPr>
          <w:rStyle w:val="Emphasis"/>
        </w:rPr>
        <w:t>s</w:t>
      </w:r>
      <w:r w:rsidRPr="009D7851">
        <w:rPr>
          <w:sz w:val="16"/>
        </w:rPr>
        <w:t xml:space="preserve"> </w:t>
      </w:r>
      <w:r w:rsidRPr="009D7851">
        <w:rPr>
          <w:rStyle w:val="StyleUnderline"/>
        </w:rPr>
        <w:t>that include</w:t>
      </w:r>
      <w:r w:rsidRPr="009D7851">
        <w:rPr>
          <w:sz w:val="16"/>
        </w:rPr>
        <w:t xml:space="preserve"> job transition guarantees; </w:t>
      </w:r>
      <w:r w:rsidRPr="009D7851">
        <w:rPr>
          <w:rStyle w:val="StyleUnderline"/>
        </w:rPr>
        <w:t>job protection clauses</w:t>
      </w:r>
      <w:r w:rsidRPr="009D7851">
        <w:rPr>
          <w:sz w:val="16"/>
        </w:rPr>
        <w:t xml:space="preserve"> when new technology is introduced; </w:t>
      </w:r>
      <w:r w:rsidRPr="009D7851">
        <w:rPr>
          <w:rStyle w:val="Emphasis"/>
        </w:rPr>
        <w:t>redeployment</w:t>
      </w:r>
      <w:r w:rsidRPr="009D7851">
        <w:rPr>
          <w:sz w:val="16"/>
        </w:rPr>
        <w:t xml:space="preserve"> strategies </w:t>
      </w:r>
      <w:r w:rsidRPr="009D7851">
        <w:rPr>
          <w:rStyle w:val="StyleUnderline"/>
        </w:rPr>
        <w:t>to help employees</w:t>
      </w:r>
      <w:r w:rsidRPr="009D7851">
        <w:rPr>
          <w:sz w:val="16"/>
        </w:rPr>
        <w:t xml:space="preserve"> </w:t>
      </w:r>
      <w:r w:rsidRPr="009D7851">
        <w:rPr>
          <w:rStyle w:val="Emphasis"/>
        </w:rPr>
        <w:t>transition</w:t>
      </w:r>
      <w:r w:rsidRPr="009D7851">
        <w:rPr>
          <w:sz w:val="16"/>
        </w:rPr>
        <w:t xml:space="preserve"> into new roles and not dismissal and; no forced redundancies as a condition for AI adoption. These </w:t>
      </w:r>
      <w:r w:rsidRPr="009D7851">
        <w:rPr>
          <w:rStyle w:val="StyleUnderline"/>
        </w:rPr>
        <w:t>measures</w:t>
      </w:r>
      <w:r w:rsidRPr="009D7851">
        <w:rPr>
          <w:sz w:val="16"/>
        </w:rPr>
        <w:t xml:space="preserve"> would </w:t>
      </w:r>
      <w:r w:rsidRPr="009D7851">
        <w:rPr>
          <w:rStyle w:val="Emphasis"/>
          <w:highlight w:val="cyan"/>
        </w:rPr>
        <w:t>ensure</w:t>
      </w:r>
      <w:r w:rsidRPr="009D7851">
        <w:rPr>
          <w:rStyle w:val="StyleUnderline"/>
        </w:rPr>
        <w:t xml:space="preserve"> that </w:t>
      </w:r>
      <w:r w:rsidRPr="009D7851">
        <w:rPr>
          <w:rStyle w:val="StyleUnderline"/>
          <w:highlight w:val="cyan"/>
        </w:rPr>
        <w:t>workers are not</w:t>
      </w:r>
      <w:r w:rsidRPr="009D7851">
        <w:rPr>
          <w:sz w:val="16"/>
          <w:highlight w:val="cyan"/>
        </w:rPr>
        <w:t xml:space="preserve"> </w:t>
      </w:r>
      <w:r w:rsidRPr="009D7851">
        <w:rPr>
          <w:rStyle w:val="Emphasis"/>
          <w:highlight w:val="cyan"/>
        </w:rPr>
        <w:t>casualties</w:t>
      </w:r>
      <w:r w:rsidRPr="009D7851">
        <w:rPr>
          <w:sz w:val="16"/>
        </w:rPr>
        <w:t xml:space="preserve"> </w:t>
      </w:r>
      <w:r w:rsidRPr="009D7851">
        <w:rPr>
          <w:rStyle w:val="StyleUnderline"/>
        </w:rPr>
        <w:t>of digital reform</w:t>
      </w:r>
      <w:r w:rsidRPr="009D7851">
        <w:rPr>
          <w:sz w:val="16"/>
        </w:rPr>
        <w:t xml:space="preserve">, </w:t>
      </w:r>
      <w:r w:rsidRPr="009D7851">
        <w:rPr>
          <w:rStyle w:val="StyleUnderline"/>
        </w:rPr>
        <w:t>but</w:t>
      </w:r>
      <w:r w:rsidRPr="009D7851">
        <w:rPr>
          <w:sz w:val="16"/>
        </w:rPr>
        <w:t xml:space="preserve"> </w:t>
      </w:r>
      <w:r w:rsidRPr="009D7851">
        <w:rPr>
          <w:rStyle w:val="Emphasis"/>
        </w:rPr>
        <w:t>active participants</w:t>
      </w:r>
      <w:r w:rsidRPr="009D7851">
        <w:rPr>
          <w:sz w:val="16"/>
        </w:rPr>
        <w:t xml:space="preserve"> </w:t>
      </w:r>
      <w:r w:rsidRPr="009D7851">
        <w:rPr>
          <w:rStyle w:val="StyleUnderline"/>
        </w:rPr>
        <w:t>in its implementation</w:t>
      </w:r>
      <w:r w:rsidRPr="009D7851">
        <w:rPr>
          <w:sz w:val="16"/>
        </w:rPr>
        <w:t xml:space="preserve">. </w:t>
      </w:r>
      <w:r w:rsidRPr="009D7851">
        <w:rPr>
          <w:rStyle w:val="StyleUnderline"/>
          <w:highlight w:val="cyan"/>
        </w:rPr>
        <w:t>AI</w:t>
      </w:r>
      <w:r w:rsidRPr="009D7851">
        <w:rPr>
          <w:rStyle w:val="StyleUnderline"/>
        </w:rPr>
        <w:t xml:space="preserve"> may</w:t>
      </w:r>
      <w:r w:rsidRPr="009D7851">
        <w:rPr>
          <w:sz w:val="16"/>
        </w:rPr>
        <w:t xml:space="preserve"> </w:t>
      </w:r>
      <w:r w:rsidRPr="009D7851">
        <w:rPr>
          <w:rStyle w:val="Emphasis"/>
        </w:rPr>
        <w:t>alter</w:t>
      </w:r>
      <w:r w:rsidRPr="009D7851">
        <w:rPr>
          <w:sz w:val="16"/>
        </w:rPr>
        <w:t xml:space="preserve"> the nature of </w:t>
      </w:r>
      <w:r w:rsidRPr="009D7851">
        <w:rPr>
          <w:rStyle w:val="Emphasis"/>
        </w:rPr>
        <w:t>many</w:t>
      </w:r>
      <w:r w:rsidRPr="009D7851">
        <w:rPr>
          <w:sz w:val="16"/>
        </w:rPr>
        <w:t xml:space="preserve"> </w:t>
      </w:r>
      <w:r w:rsidRPr="009D7851">
        <w:rPr>
          <w:rStyle w:val="StyleUnderline"/>
        </w:rPr>
        <w:t>public sector jobs</w:t>
      </w:r>
      <w:r w:rsidRPr="009D7851">
        <w:rPr>
          <w:sz w:val="16"/>
        </w:rPr>
        <w:t xml:space="preserve">, </w:t>
      </w:r>
      <w:r w:rsidRPr="009D7851">
        <w:rPr>
          <w:rStyle w:val="StyleUnderline"/>
        </w:rPr>
        <w:t xml:space="preserve">but it </w:t>
      </w:r>
      <w:r w:rsidRPr="009D7851">
        <w:rPr>
          <w:rStyle w:val="StyleUnderline"/>
          <w:highlight w:val="cyan"/>
        </w:rPr>
        <w:t>can</w:t>
      </w:r>
      <w:r w:rsidRPr="009D7851">
        <w:rPr>
          <w:sz w:val="16"/>
        </w:rPr>
        <w:t xml:space="preserve"> also </w:t>
      </w:r>
      <w:r w:rsidRPr="009D7851">
        <w:rPr>
          <w:rStyle w:val="StyleUnderline"/>
          <w:highlight w:val="cyan"/>
        </w:rPr>
        <w:t>create</w:t>
      </w:r>
      <w:r w:rsidRPr="009D7851">
        <w:rPr>
          <w:sz w:val="16"/>
          <w:highlight w:val="cyan"/>
        </w:rPr>
        <w:t xml:space="preserve"> </w:t>
      </w:r>
      <w:r w:rsidRPr="009D7851">
        <w:rPr>
          <w:rStyle w:val="Emphasis"/>
          <w:highlight w:val="cyan"/>
        </w:rPr>
        <w:t>new</w:t>
      </w:r>
      <w:r w:rsidRPr="009D7851">
        <w:rPr>
          <w:sz w:val="16"/>
          <w:highlight w:val="cyan"/>
        </w:rPr>
        <w:t xml:space="preserve"> </w:t>
      </w:r>
      <w:r w:rsidRPr="009D7851">
        <w:rPr>
          <w:rStyle w:val="StyleUnderline"/>
          <w:highlight w:val="cyan"/>
        </w:rPr>
        <w:t>roles</w:t>
      </w:r>
      <w:r w:rsidRPr="009D7851">
        <w:rPr>
          <w:sz w:val="16"/>
        </w:rPr>
        <w:t xml:space="preserve">. Trade </w:t>
      </w:r>
      <w:r w:rsidRPr="009D7851">
        <w:rPr>
          <w:rStyle w:val="Emphasis"/>
          <w:highlight w:val="cyan"/>
        </w:rPr>
        <w:t>unions</w:t>
      </w:r>
      <w:r w:rsidRPr="009D7851">
        <w:rPr>
          <w:sz w:val="16"/>
        </w:rPr>
        <w:t xml:space="preserve"> must therefore </w:t>
      </w:r>
      <w:r w:rsidRPr="009D7851">
        <w:rPr>
          <w:rStyle w:val="StyleUnderline"/>
          <w:highlight w:val="cyan"/>
        </w:rPr>
        <w:t>ensure</w:t>
      </w:r>
      <w:r w:rsidRPr="009D7851">
        <w:rPr>
          <w:rStyle w:val="StyleUnderline"/>
        </w:rPr>
        <w:t xml:space="preserve"> that </w:t>
      </w:r>
      <w:r w:rsidRPr="009D7851">
        <w:rPr>
          <w:rStyle w:val="StyleUnderline"/>
          <w:highlight w:val="cyan"/>
        </w:rPr>
        <w:t>workers</w:t>
      </w:r>
      <w:r w:rsidRPr="009D7851">
        <w:rPr>
          <w:sz w:val="16"/>
        </w:rPr>
        <w:t xml:space="preserve"> </w:t>
      </w:r>
      <w:r w:rsidRPr="009D7851">
        <w:rPr>
          <w:rStyle w:val="Emphasis"/>
        </w:rPr>
        <w:t>receive</w:t>
      </w:r>
      <w:r w:rsidRPr="009D7851">
        <w:rPr>
          <w:sz w:val="16"/>
        </w:rPr>
        <w:t xml:space="preserve"> </w:t>
      </w:r>
      <w:r w:rsidRPr="009D7851">
        <w:rPr>
          <w:rStyle w:val="StyleUnderline"/>
        </w:rPr>
        <w:t>access to training and</w:t>
      </w:r>
      <w:r w:rsidRPr="009D7851">
        <w:rPr>
          <w:sz w:val="16"/>
        </w:rPr>
        <w:t xml:space="preserve"> </w:t>
      </w:r>
      <w:r w:rsidRPr="009D7851">
        <w:rPr>
          <w:rStyle w:val="Emphasis"/>
          <w:highlight w:val="cyan"/>
        </w:rPr>
        <w:t>upskill</w:t>
      </w:r>
      <w:r w:rsidRPr="009D7851">
        <w:rPr>
          <w:sz w:val="16"/>
        </w:rPr>
        <w:t>ing that are funded and supported by employers and that governments invest in lifelong learning programmes for the public workforce, with new competencies being recognized and fairly compensated. By doing so, unions would prepare members not just to keep their jobs, but to thrive in them.</w:t>
      </w:r>
    </w:p>
    <w:p w14:paraId="43910DB2" w14:textId="77777777" w:rsidR="00B50769" w:rsidRPr="00AC2BCE" w:rsidRDefault="00B50769" w:rsidP="00B50769">
      <w:pPr>
        <w:rPr>
          <w:sz w:val="16"/>
        </w:rPr>
      </w:pPr>
      <w:r w:rsidRPr="00AC2BCE">
        <w:rPr>
          <w:sz w:val="16"/>
        </w:rPr>
        <w:t xml:space="preserve">In this evolving world of work landscape, trade </w:t>
      </w:r>
      <w:r w:rsidRPr="00361C7A">
        <w:rPr>
          <w:rStyle w:val="StyleUnderline"/>
        </w:rPr>
        <w:t>unions</w:t>
      </w:r>
      <w:r w:rsidRPr="00AC2BCE">
        <w:rPr>
          <w:sz w:val="16"/>
        </w:rPr>
        <w:t xml:space="preserve"> not only </w:t>
      </w:r>
      <w:r w:rsidRPr="00361C7A">
        <w:rPr>
          <w:rStyle w:val="StyleUnderline"/>
        </w:rPr>
        <w:t>have a</w:t>
      </w:r>
      <w:r w:rsidRPr="00AC2BCE">
        <w:rPr>
          <w:sz w:val="16"/>
        </w:rPr>
        <w:t xml:space="preserve"> </w:t>
      </w:r>
      <w:r w:rsidRPr="00361C7A">
        <w:rPr>
          <w:rStyle w:val="Emphasis"/>
        </w:rPr>
        <w:t>responsibility</w:t>
      </w:r>
      <w:r w:rsidRPr="00AC2BCE">
        <w:rPr>
          <w:sz w:val="16"/>
        </w:rPr>
        <w:t xml:space="preserve"> </w:t>
      </w:r>
      <w:r w:rsidRPr="00361C7A">
        <w:rPr>
          <w:rStyle w:val="StyleUnderline"/>
        </w:rPr>
        <w:t>to be</w:t>
      </w:r>
      <w:r w:rsidRPr="00AC2BCE">
        <w:rPr>
          <w:sz w:val="16"/>
        </w:rPr>
        <w:t xml:space="preserve"> </w:t>
      </w:r>
      <w:r w:rsidRPr="00361C7A">
        <w:rPr>
          <w:rStyle w:val="Emphasis"/>
        </w:rPr>
        <w:t>diligent</w:t>
      </w:r>
      <w:r w:rsidRPr="00AC2BCE">
        <w:rPr>
          <w:sz w:val="16"/>
        </w:rPr>
        <w:t xml:space="preserve"> </w:t>
      </w:r>
      <w:r w:rsidRPr="00361C7A">
        <w:rPr>
          <w:rStyle w:val="StyleUnderline"/>
        </w:rPr>
        <w:t>in protecting</w:t>
      </w:r>
      <w:r w:rsidRPr="00AC2BCE">
        <w:rPr>
          <w:sz w:val="16"/>
        </w:rPr>
        <w:t xml:space="preserve"> </w:t>
      </w:r>
      <w:r w:rsidRPr="00361C7A">
        <w:rPr>
          <w:rStyle w:val="Emphasis"/>
        </w:rPr>
        <w:t>workers</w:t>
      </w:r>
      <w:r w:rsidRPr="00AC2BCE">
        <w:rPr>
          <w:sz w:val="16"/>
        </w:rPr>
        <w:t>’ rights, but they must also steadfastly remain mindful that workers’ rights are human rights. Albeit, while diversification, technological upgrading, and innovation all contribute to achieving the Sustainable Development Goal of full and productive employment for all (SDGs 8), we cannot forget that since the outbreak of the industrial revolution, the working class has always been at the core of the conflict between the rebalancing of efficiency and employment. Consequently, the questions of where consistent technological growth and development will eventually lead us; to what extent artificial intelligence will change the relationship between humans and work; and whether advanced productivity will lead to large-scale structural unemployment have been tossed to and fro for years.</w:t>
      </w:r>
    </w:p>
    <w:p w14:paraId="2EC7444D" w14:textId="77777777" w:rsidR="00B50769" w:rsidRPr="00AC2BCE" w:rsidRDefault="00B50769" w:rsidP="00B50769">
      <w:pPr>
        <w:rPr>
          <w:sz w:val="16"/>
        </w:rPr>
      </w:pPr>
      <w:r w:rsidRPr="00AC2BCE">
        <w:rPr>
          <w:sz w:val="16"/>
        </w:rPr>
        <w:t xml:space="preserve">We live in an era when physical space, cyber space, and biological space have become fully integrated, and </w:t>
      </w:r>
      <w:r w:rsidRPr="00361C7A">
        <w:rPr>
          <w:rStyle w:val="StyleUnderline"/>
        </w:rPr>
        <w:t>new</w:t>
      </w:r>
      <w:r w:rsidRPr="00AC2BCE">
        <w:rPr>
          <w:sz w:val="16"/>
        </w:rPr>
        <w:t xml:space="preserve"> </w:t>
      </w:r>
      <w:r w:rsidRPr="00361C7A">
        <w:rPr>
          <w:rStyle w:val="Emphasis"/>
        </w:rPr>
        <w:t>industries</w:t>
      </w:r>
      <w:r w:rsidRPr="00AC2BCE">
        <w:rPr>
          <w:sz w:val="16"/>
        </w:rPr>
        <w:t xml:space="preserve">, new models, </w:t>
      </w:r>
      <w:r w:rsidRPr="00361C7A">
        <w:rPr>
          <w:rStyle w:val="StyleUnderline"/>
        </w:rPr>
        <w:t>new</w:t>
      </w:r>
      <w:r w:rsidRPr="00AC2BCE">
        <w:rPr>
          <w:sz w:val="16"/>
        </w:rPr>
        <w:t xml:space="preserve"> </w:t>
      </w:r>
      <w:r w:rsidRPr="00361C7A">
        <w:rPr>
          <w:rStyle w:val="Emphasis"/>
        </w:rPr>
        <w:t>forms of business</w:t>
      </w:r>
      <w:r w:rsidRPr="00AC2BCE">
        <w:rPr>
          <w:sz w:val="16"/>
        </w:rPr>
        <w:t xml:space="preserve"> </w:t>
      </w:r>
      <w:r w:rsidRPr="00361C7A">
        <w:rPr>
          <w:rStyle w:val="StyleUnderline"/>
        </w:rPr>
        <w:t xml:space="preserve">and even </w:t>
      </w:r>
      <w:r w:rsidRPr="00DC4A96">
        <w:rPr>
          <w:rStyle w:val="StyleUnderline"/>
          <w:highlight w:val="cyan"/>
        </w:rPr>
        <w:t>new</w:t>
      </w:r>
      <w:r w:rsidRPr="00AC2BCE">
        <w:rPr>
          <w:sz w:val="16"/>
        </w:rPr>
        <w:t xml:space="preserve"> </w:t>
      </w:r>
      <w:r w:rsidRPr="00361C7A">
        <w:rPr>
          <w:rStyle w:val="Emphasis"/>
        </w:rPr>
        <w:t xml:space="preserve">government </w:t>
      </w:r>
      <w:r w:rsidRPr="00DC4A96">
        <w:rPr>
          <w:rStyle w:val="Emphasis"/>
          <w:highlight w:val="cyan"/>
        </w:rPr>
        <w:t>ministries</w:t>
      </w:r>
      <w:r w:rsidRPr="00AC2BCE">
        <w:rPr>
          <w:sz w:val="16"/>
        </w:rPr>
        <w:t xml:space="preserve"> continue to </w:t>
      </w:r>
      <w:r w:rsidRPr="00DC4A96">
        <w:rPr>
          <w:rStyle w:val="StyleUnderline"/>
          <w:highlight w:val="cyan"/>
        </w:rPr>
        <w:t>emerge</w:t>
      </w:r>
      <w:r w:rsidRPr="00AC2BCE">
        <w:rPr>
          <w:sz w:val="16"/>
        </w:rPr>
        <w:t xml:space="preserve">. While digital technology is vigorously developing, many new occupations have been developed and many existing occupations have been restructured to satisfy evolving labour demands. In the process, terms of employment, strong absorption capacity, flexibility, job diversification, occupational skill requirements and digital survival have become critical points of dialogue. Trade </w:t>
      </w:r>
      <w:r w:rsidRPr="00DC4A96">
        <w:rPr>
          <w:rStyle w:val="StyleUnderline"/>
        </w:rPr>
        <w:t>unions</w:t>
      </w:r>
      <w:r w:rsidRPr="00AC2BCE">
        <w:rPr>
          <w:sz w:val="16"/>
        </w:rPr>
        <w:t xml:space="preserve"> must therefore </w:t>
      </w:r>
      <w:r w:rsidRPr="00802E45">
        <w:rPr>
          <w:rStyle w:val="StyleUnderline"/>
        </w:rPr>
        <w:t>demand</w:t>
      </w:r>
      <w:r w:rsidRPr="00AC2BCE">
        <w:rPr>
          <w:sz w:val="16"/>
        </w:rPr>
        <w:t xml:space="preserve"> </w:t>
      </w:r>
      <w:r w:rsidRPr="00802E45">
        <w:rPr>
          <w:rStyle w:val="Emphasis"/>
        </w:rPr>
        <w:t>transparency</w:t>
      </w:r>
      <w:r w:rsidRPr="00AC2BCE">
        <w:rPr>
          <w:sz w:val="16"/>
        </w:rPr>
        <w:t xml:space="preserve"> </w:t>
      </w:r>
      <w:r w:rsidRPr="00802E45">
        <w:rPr>
          <w:rStyle w:val="StyleUnderline"/>
        </w:rPr>
        <w:t>in how</w:t>
      </w:r>
      <w:r w:rsidRPr="00AC2BCE">
        <w:rPr>
          <w:sz w:val="16"/>
        </w:rPr>
        <w:t xml:space="preserve"> </w:t>
      </w:r>
      <w:r w:rsidRPr="00802E45">
        <w:rPr>
          <w:rStyle w:val="Emphasis"/>
        </w:rPr>
        <w:t>AI systems</w:t>
      </w:r>
      <w:r w:rsidRPr="00AC2BCE">
        <w:rPr>
          <w:sz w:val="16"/>
        </w:rPr>
        <w:t xml:space="preserve"> </w:t>
      </w:r>
      <w:r w:rsidRPr="00802E45">
        <w:rPr>
          <w:rStyle w:val="StyleUnderline"/>
        </w:rPr>
        <w:t>are</w:t>
      </w:r>
      <w:r w:rsidRPr="00AC2BCE">
        <w:rPr>
          <w:sz w:val="16"/>
        </w:rPr>
        <w:t xml:space="preserve"> introduced and </w:t>
      </w:r>
      <w:r w:rsidRPr="00802E45">
        <w:rPr>
          <w:rStyle w:val="Emphasis"/>
        </w:rPr>
        <w:t>governed</w:t>
      </w:r>
      <w:r w:rsidRPr="00AC2BCE">
        <w:rPr>
          <w:sz w:val="16"/>
        </w:rPr>
        <w:t>, particularly when those systems make decisions affecting workers’ roles, performance evaluations, or employment status.</w:t>
      </w:r>
    </w:p>
    <w:p w14:paraId="2D940142" w14:textId="77777777" w:rsidR="00B50769" w:rsidRPr="00AC2BCE" w:rsidRDefault="00B50769" w:rsidP="00B50769">
      <w:pPr>
        <w:rPr>
          <w:sz w:val="16"/>
        </w:rPr>
      </w:pPr>
      <w:r w:rsidRPr="00AC2BCE">
        <w:rPr>
          <w:sz w:val="16"/>
        </w:rPr>
        <w:t xml:space="preserve">Trade </w:t>
      </w:r>
      <w:r w:rsidRPr="00DC4A96">
        <w:rPr>
          <w:rStyle w:val="StyleUnderline"/>
        </w:rPr>
        <w:t>unions</w:t>
      </w:r>
      <w:r w:rsidRPr="00DC4A96">
        <w:rPr>
          <w:sz w:val="16"/>
        </w:rPr>
        <w:t xml:space="preserve"> must also </w:t>
      </w:r>
      <w:r w:rsidRPr="00DC4A96">
        <w:rPr>
          <w:rStyle w:val="StyleUnderline"/>
        </w:rPr>
        <w:t>demand a</w:t>
      </w:r>
      <w:r w:rsidRPr="00DC4A96">
        <w:rPr>
          <w:sz w:val="16"/>
        </w:rPr>
        <w:t xml:space="preserve"> head </w:t>
      </w:r>
      <w:r w:rsidRPr="00DC4A96">
        <w:rPr>
          <w:rStyle w:val="Emphasis"/>
        </w:rPr>
        <w:t>seat at the table</w:t>
      </w:r>
      <w:r w:rsidRPr="00DC4A96">
        <w:rPr>
          <w:sz w:val="16"/>
        </w:rPr>
        <w:t xml:space="preserve"> </w:t>
      </w:r>
      <w:r w:rsidRPr="00DC4A96">
        <w:rPr>
          <w:rStyle w:val="StyleUnderline"/>
        </w:rPr>
        <w:t>in discussions about</w:t>
      </w:r>
      <w:r w:rsidRPr="00DC4A96">
        <w:rPr>
          <w:sz w:val="16"/>
        </w:rPr>
        <w:t xml:space="preserve"> </w:t>
      </w:r>
      <w:r w:rsidRPr="00DC4A96">
        <w:rPr>
          <w:rStyle w:val="Emphasis"/>
        </w:rPr>
        <w:t>AI policy</w:t>
      </w:r>
      <w:r w:rsidRPr="00DC4A96">
        <w:rPr>
          <w:sz w:val="16"/>
        </w:rPr>
        <w:t xml:space="preserve"> </w:t>
      </w:r>
      <w:r w:rsidRPr="00DC4A96">
        <w:rPr>
          <w:rStyle w:val="StyleUnderline"/>
        </w:rPr>
        <w:t>at the governmental level</w:t>
      </w:r>
      <w:r w:rsidRPr="00DC4A96">
        <w:rPr>
          <w:sz w:val="16"/>
        </w:rPr>
        <w:t xml:space="preserve">. Public sector reforms are often dictated by distant policymakers or consultants with little understanding of frontline realities. </w:t>
      </w:r>
      <w:r w:rsidRPr="00DC4A96">
        <w:rPr>
          <w:rStyle w:val="StyleUnderline"/>
          <w:highlight w:val="cyan"/>
        </w:rPr>
        <w:t>Unions</w:t>
      </w:r>
      <w:r w:rsidRPr="00DC4A96">
        <w:rPr>
          <w:sz w:val="16"/>
        </w:rPr>
        <w:t xml:space="preserve">, by contrast, understand both the human and institutional impact of change, and they </w:t>
      </w:r>
      <w:r w:rsidRPr="00DC4A96">
        <w:rPr>
          <w:rStyle w:val="StyleUnderline"/>
          <w:highlight w:val="cyan"/>
        </w:rPr>
        <w:t>are</w:t>
      </w:r>
      <w:r w:rsidRPr="00DC4A96">
        <w:rPr>
          <w:sz w:val="16"/>
        </w:rPr>
        <w:t xml:space="preserve"> </w:t>
      </w:r>
      <w:r w:rsidRPr="00DC4A96">
        <w:rPr>
          <w:rStyle w:val="Emphasis"/>
        </w:rPr>
        <w:t xml:space="preserve">uniquely </w:t>
      </w:r>
      <w:r w:rsidRPr="00DC4A96">
        <w:rPr>
          <w:rStyle w:val="Emphasis"/>
          <w:highlight w:val="cyan"/>
        </w:rPr>
        <w:t>positioned</w:t>
      </w:r>
      <w:r w:rsidRPr="00DC4A96">
        <w:rPr>
          <w:sz w:val="16"/>
          <w:highlight w:val="cyan"/>
        </w:rPr>
        <w:t xml:space="preserve"> </w:t>
      </w:r>
      <w:r w:rsidRPr="00DC4A96">
        <w:rPr>
          <w:rStyle w:val="StyleUnderline"/>
          <w:highlight w:val="cyan"/>
        </w:rPr>
        <w:t>to bridge</w:t>
      </w:r>
      <w:r w:rsidRPr="00DC4A96">
        <w:rPr>
          <w:rStyle w:val="StyleUnderline"/>
        </w:rPr>
        <w:t xml:space="preserve"> the gap between</w:t>
      </w:r>
      <w:r w:rsidRPr="00DC4A96">
        <w:rPr>
          <w:sz w:val="16"/>
        </w:rPr>
        <w:t xml:space="preserve"> </w:t>
      </w:r>
      <w:r w:rsidRPr="00DC4A96">
        <w:rPr>
          <w:rStyle w:val="Emphasis"/>
          <w:highlight w:val="cyan"/>
        </w:rPr>
        <w:t>innovation</w:t>
      </w:r>
      <w:r w:rsidRPr="00DC4A96">
        <w:rPr>
          <w:sz w:val="16"/>
          <w:highlight w:val="cyan"/>
        </w:rPr>
        <w:t xml:space="preserve"> </w:t>
      </w:r>
      <w:r w:rsidRPr="00DC4A96">
        <w:rPr>
          <w:rStyle w:val="StyleUnderline"/>
          <w:highlight w:val="cyan"/>
        </w:rPr>
        <w:t>and</w:t>
      </w:r>
      <w:r w:rsidRPr="00DC4A96">
        <w:rPr>
          <w:sz w:val="16"/>
          <w:highlight w:val="cyan"/>
        </w:rPr>
        <w:t xml:space="preserve"> </w:t>
      </w:r>
      <w:r w:rsidRPr="00DC4A96">
        <w:rPr>
          <w:rStyle w:val="Emphasis"/>
          <w:highlight w:val="cyan"/>
        </w:rPr>
        <w:t>implementation</w:t>
      </w:r>
      <w:r w:rsidRPr="00DC4A96">
        <w:rPr>
          <w:sz w:val="16"/>
        </w:rPr>
        <w:t>.</w:t>
      </w:r>
    </w:p>
    <w:p w14:paraId="22011F2A" w14:textId="77777777" w:rsidR="00B50769" w:rsidRPr="00AC2BCE" w:rsidRDefault="00B50769" w:rsidP="00B50769">
      <w:pPr>
        <w:rPr>
          <w:sz w:val="16"/>
        </w:rPr>
      </w:pPr>
      <w:r w:rsidRPr="00AC2BCE">
        <w:rPr>
          <w:sz w:val="16"/>
        </w:rPr>
        <w:t>Ethical Technology Requires Human Oversight</w:t>
      </w:r>
    </w:p>
    <w:p w14:paraId="20154E19" w14:textId="77777777" w:rsidR="00B50769" w:rsidRPr="00AC2BCE" w:rsidRDefault="00B50769" w:rsidP="00B50769">
      <w:pPr>
        <w:rPr>
          <w:sz w:val="16"/>
        </w:rPr>
      </w:pPr>
      <w:r w:rsidRPr="00B42383">
        <w:rPr>
          <w:rStyle w:val="StyleUnderline"/>
        </w:rPr>
        <w:t>One of the</w:t>
      </w:r>
      <w:r w:rsidRPr="00AC2BCE">
        <w:rPr>
          <w:sz w:val="16"/>
        </w:rPr>
        <w:t xml:space="preserve"> </w:t>
      </w:r>
      <w:r w:rsidRPr="00B42383">
        <w:rPr>
          <w:rStyle w:val="Emphasis"/>
        </w:rPr>
        <w:t>most troubling</w:t>
      </w:r>
      <w:r w:rsidRPr="00AC2BCE">
        <w:rPr>
          <w:sz w:val="16"/>
        </w:rPr>
        <w:t xml:space="preserve"> </w:t>
      </w:r>
      <w:r w:rsidRPr="00B42383">
        <w:rPr>
          <w:rStyle w:val="StyleUnderline"/>
        </w:rPr>
        <w:t>features of</w:t>
      </w:r>
      <w:r w:rsidRPr="00AC2BCE">
        <w:rPr>
          <w:sz w:val="16"/>
        </w:rPr>
        <w:t xml:space="preserve"> </w:t>
      </w:r>
      <w:r w:rsidRPr="00811ABB">
        <w:rPr>
          <w:rStyle w:val="Emphasis"/>
          <w:highlight w:val="cyan"/>
        </w:rPr>
        <w:t>a</w:t>
      </w:r>
      <w:r w:rsidRPr="00AC2BCE">
        <w:rPr>
          <w:sz w:val="16"/>
        </w:rPr>
        <w:t xml:space="preserve">rtificial </w:t>
      </w:r>
      <w:r w:rsidRPr="00811ABB">
        <w:rPr>
          <w:rStyle w:val="Emphasis"/>
          <w:highlight w:val="cyan"/>
        </w:rPr>
        <w:t>i</w:t>
      </w:r>
      <w:r w:rsidRPr="00AC2BCE">
        <w:rPr>
          <w:sz w:val="16"/>
        </w:rPr>
        <w:t xml:space="preserve">ntelligence </w:t>
      </w:r>
      <w:r w:rsidRPr="00A850EF">
        <w:rPr>
          <w:rStyle w:val="StyleUnderline"/>
        </w:rPr>
        <w:t>in the</w:t>
      </w:r>
      <w:r w:rsidRPr="00AC2BCE">
        <w:rPr>
          <w:sz w:val="16"/>
        </w:rPr>
        <w:t xml:space="preserve"> </w:t>
      </w:r>
      <w:r w:rsidRPr="00A850EF">
        <w:rPr>
          <w:rStyle w:val="Emphasis"/>
        </w:rPr>
        <w:t>public sector</w:t>
      </w:r>
      <w:r w:rsidRPr="00AC2BCE">
        <w:rPr>
          <w:sz w:val="16"/>
        </w:rPr>
        <w:t xml:space="preserve"> </w:t>
      </w:r>
      <w:r w:rsidRPr="00A850EF">
        <w:rPr>
          <w:rStyle w:val="StyleUnderline"/>
        </w:rPr>
        <w:t>is its potential to</w:t>
      </w:r>
      <w:r w:rsidRPr="00AC2BCE">
        <w:rPr>
          <w:sz w:val="16"/>
        </w:rPr>
        <w:t xml:space="preserve"> </w:t>
      </w:r>
      <w:r w:rsidRPr="00A850EF">
        <w:rPr>
          <w:rStyle w:val="Emphasis"/>
        </w:rPr>
        <w:t>remove</w:t>
      </w:r>
      <w:r w:rsidRPr="00AC2BCE">
        <w:rPr>
          <w:sz w:val="16"/>
        </w:rPr>
        <w:t xml:space="preserve"> </w:t>
      </w:r>
      <w:r w:rsidRPr="00A850EF">
        <w:rPr>
          <w:rStyle w:val="StyleUnderline"/>
        </w:rPr>
        <w:t>the human element from</w:t>
      </w:r>
      <w:r w:rsidRPr="00AC2BCE">
        <w:rPr>
          <w:sz w:val="16"/>
        </w:rPr>
        <w:t xml:space="preserve"> </w:t>
      </w:r>
      <w:r w:rsidRPr="00A850EF">
        <w:rPr>
          <w:rStyle w:val="Emphasis"/>
        </w:rPr>
        <w:t>decision-making</w:t>
      </w:r>
      <w:r w:rsidRPr="00AC2BCE">
        <w:rPr>
          <w:sz w:val="16"/>
        </w:rPr>
        <w:t xml:space="preserve">. Examples of this are automated systems used to determine eligibility for benefits, assign police resources, or evaluate worker performance. </w:t>
      </w:r>
      <w:r w:rsidRPr="00A850EF">
        <w:rPr>
          <w:rStyle w:val="StyleUnderline"/>
        </w:rPr>
        <w:t>These systems</w:t>
      </w:r>
      <w:r w:rsidRPr="00AC2BCE">
        <w:rPr>
          <w:sz w:val="16"/>
        </w:rPr>
        <w:t xml:space="preserve">, </w:t>
      </w:r>
      <w:r w:rsidRPr="00811ABB">
        <w:rPr>
          <w:rStyle w:val="StyleUnderline"/>
          <w:highlight w:val="cyan"/>
        </w:rPr>
        <w:t>if</w:t>
      </w:r>
      <w:r w:rsidRPr="00811ABB">
        <w:rPr>
          <w:sz w:val="16"/>
          <w:highlight w:val="cyan"/>
        </w:rPr>
        <w:t xml:space="preserve"> </w:t>
      </w:r>
      <w:r w:rsidRPr="00811ABB">
        <w:rPr>
          <w:rStyle w:val="Emphasis"/>
          <w:highlight w:val="cyan"/>
        </w:rPr>
        <w:t>unregulated</w:t>
      </w:r>
      <w:r w:rsidRPr="00AC2BCE">
        <w:rPr>
          <w:sz w:val="16"/>
        </w:rPr>
        <w:t xml:space="preserve">, </w:t>
      </w:r>
      <w:r w:rsidRPr="00811ABB">
        <w:rPr>
          <w:rStyle w:val="StyleUnderline"/>
          <w:highlight w:val="cyan"/>
        </w:rPr>
        <w:t>can</w:t>
      </w:r>
      <w:r w:rsidRPr="00DC4A96">
        <w:rPr>
          <w:sz w:val="16"/>
        </w:rPr>
        <w:t xml:space="preserve"> </w:t>
      </w:r>
      <w:r w:rsidRPr="00DC4A96">
        <w:rPr>
          <w:rStyle w:val="Emphasis"/>
        </w:rPr>
        <w:t>embed</w:t>
      </w:r>
      <w:r w:rsidRPr="00AC2BCE">
        <w:rPr>
          <w:sz w:val="16"/>
        </w:rPr>
        <w:t xml:space="preserve"> </w:t>
      </w:r>
      <w:r w:rsidRPr="00DC4A96">
        <w:rPr>
          <w:rStyle w:val="StyleUnderline"/>
        </w:rPr>
        <w:t>bias</w:t>
      </w:r>
      <w:r w:rsidRPr="00AC2BCE">
        <w:rPr>
          <w:sz w:val="16"/>
        </w:rPr>
        <w:t xml:space="preserve">, </w:t>
      </w:r>
      <w:r w:rsidRPr="00811ABB">
        <w:rPr>
          <w:rStyle w:val="Emphasis"/>
          <w:highlight w:val="cyan"/>
        </w:rPr>
        <w:t>erode</w:t>
      </w:r>
      <w:r w:rsidRPr="00811ABB">
        <w:rPr>
          <w:sz w:val="16"/>
          <w:highlight w:val="cyan"/>
        </w:rPr>
        <w:t xml:space="preserve"> </w:t>
      </w:r>
      <w:r w:rsidRPr="00811ABB">
        <w:rPr>
          <w:rStyle w:val="StyleUnderline"/>
          <w:highlight w:val="cyan"/>
        </w:rPr>
        <w:t>accountability</w:t>
      </w:r>
      <w:r w:rsidRPr="00AC2BCE">
        <w:rPr>
          <w:sz w:val="16"/>
        </w:rPr>
        <w:t xml:space="preserve">, </w:t>
      </w:r>
      <w:r w:rsidRPr="00FA553A">
        <w:rPr>
          <w:rStyle w:val="StyleUnderline"/>
        </w:rPr>
        <w:t>and reduce</w:t>
      </w:r>
      <w:r w:rsidRPr="00AC2BCE">
        <w:rPr>
          <w:sz w:val="16"/>
        </w:rPr>
        <w:t xml:space="preserve"> </w:t>
      </w:r>
      <w:r w:rsidRPr="00FA553A">
        <w:rPr>
          <w:rStyle w:val="Emphasis"/>
        </w:rPr>
        <w:t>complex</w:t>
      </w:r>
      <w:r w:rsidRPr="00AC2BCE">
        <w:rPr>
          <w:sz w:val="16"/>
        </w:rPr>
        <w:t xml:space="preserve"> </w:t>
      </w:r>
      <w:r w:rsidRPr="00FA553A">
        <w:rPr>
          <w:rStyle w:val="StyleUnderline"/>
        </w:rPr>
        <w:t>human needs to</w:t>
      </w:r>
      <w:r w:rsidRPr="00AC2BCE">
        <w:rPr>
          <w:sz w:val="16"/>
        </w:rPr>
        <w:t xml:space="preserve"> binary </w:t>
      </w:r>
      <w:r w:rsidRPr="00FA553A">
        <w:rPr>
          <w:rStyle w:val="Emphasis"/>
        </w:rPr>
        <w:t>data points</w:t>
      </w:r>
      <w:r w:rsidRPr="00AC2BCE">
        <w:rPr>
          <w:sz w:val="16"/>
        </w:rPr>
        <w:t xml:space="preserve">. In such contexts, trade </w:t>
      </w:r>
      <w:r w:rsidRPr="00811ABB">
        <w:rPr>
          <w:rStyle w:val="StyleUnderline"/>
          <w:highlight w:val="cyan"/>
        </w:rPr>
        <w:t>unions become</w:t>
      </w:r>
      <w:r w:rsidRPr="00811ABB">
        <w:rPr>
          <w:sz w:val="16"/>
          <w:highlight w:val="cyan"/>
        </w:rPr>
        <w:t xml:space="preserve"> </w:t>
      </w:r>
      <w:r w:rsidRPr="00811ABB">
        <w:rPr>
          <w:rStyle w:val="Emphasis"/>
          <w:highlight w:val="cyan"/>
        </w:rPr>
        <w:t>guardians</w:t>
      </w:r>
      <w:r w:rsidRPr="00811ABB">
        <w:rPr>
          <w:sz w:val="16"/>
          <w:highlight w:val="cyan"/>
        </w:rPr>
        <w:t xml:space="preserve"> </w:t>
      </w:r>
      <w:r w:rsidRPr="00811ABB">
        <w:rPr>
          <w:rStyle w:val="StyleUnderline"/>
          <w:highlight w:val="cyan"/>
        </w:rPr>
        <w:t>of</w:t>
      </w:r>
      <w:r w:rsidRPr="00AC2BCE">
        <w:rPr>
          <w:sz w:val="16"/>
        </w:rPr>
        <w:t xml:space="preserve"> fairness, </w:t>
      </w:r>
      <w:r w:rsidRPr="00811ABB">
        <w:rPr>
          <w:rStyle w:val="Emphasis"/>
          <w:highlight w:val="cyan"/>
        </w:rPr>
        <w:t>transparency</w:t>
      </w:r>
      <w:r w:rsidRPr="00AC2BCE">
        <w:rPr>
          <w:sz w:val="16"/>
        </w:rPr>
        <w:t xml:space="preserve">, </w:t>
      </w:r>
      <w:r w:rsidRPr="00DC4A96">
        <w:rPr>
          <w:rStyle w:val="StyleUnderline"/>
        </w:rPr>
        <w:t>and due process</w:t>
      </w:r>
      <w:r w:rsidRPr="00AC2BCE">
        <w:rPr>
          <w:sz w:val="16"/>
        </w:rPr>
        <w:t xml:space="preserve">. </w:t>
      </w:r>
      <w:r w:rsidRPr="00264BF1">
        <w:rPr>
          <w:rStyle w:val="StyleUnderline"/>
        </w:rPr>
        <w:t>They</w:t>
      </w:r>
      <w:r w:rsidRPr="00AC2BCE">
        <w:rPr>
          <w:sz w:val="16"/>
        </w:rPr>
        <w:t xml:space="preserve"> must </w:t>
      </w:r>
      <w:r w:rsidRPr="00264BF1">
        <w:rPr>
          <w:rStyle w:val="StyleUnderline"/>
        </w:rPr>
        <w:t>advocate for</w:t>
      </w:r>
      <w:r w:rsidRPr="00AC2BCE">
        <w:rPr>
          <w:sz w:val="16"/>
        </w:rPr>
        <w:t xml:space="preserve"> </w:t>
      </w:r>
      <w:r w:rsidRPr="00264BF1">
        <w:rPr>
          <w:rStyle w:val="Emphasis"/>
        </w:rPr>
        <w:t>ethi</w:t>
      </w:r>
      <w:r w:rsidRPr="00DC4A96">
        <w:rPr>
          <w:rStyle w:val="Emphasis"/>
        </w:rPr>
        <w:t>cal frameworks</w:t>
      </w:r>
      <w:r w:rsidRPr="00DC4A96">
        <w:rPr>
          <w:sz w:val="16"/>
        </w:rPr>
        <w:t xml:space="preserve"> </w:t>
      </w:r>
      <w:r w:rsidRPr="00264BF1">
        <w:rPr>
          <w:rStyle w:val="StyleUnderline"/>
        </w:rPr>
        <w:t>that</w:t>
      </w:r>
      <w:r w:rsidRPr="00AC2BCE">
        <w:rPr>
          <w:sz w:val="16"/>
        </w:rPr>
        <w:t xml:space="preserve"> </w:t>
      </w:r>
      <w:r w:rsidRPr="00DC4A96">
        <w:rPr>
          <w:rStyle w:val="StyleUnderline"/>
        </w:rPr>
        <w:t>guide</w:t>
      </w:r>
      <w:r w:rsidRPr="00AC2BCE">
        <w:rPr>
          <w:sz w:val="16"/>
        </w:rPr>
        <w:t xml:space="preserve"> the use of </w:t>
      </w:r>
      <w:r w:rsidRPr="00264BF1">
        <w:rPr>
          <w:rStyle w:val="StyleUnderline"/>
        </w:rPr>
        <w:t>AI</w:t>
      </w:r>
      <w:r w:rsidRPr="00AC2BCE">
        <w:rPr>
          <w:sz w:val="16"/>
        </w:rPr>
        <w:t xml:space="preserve"> in decision-making, especially in areas affecting vulnerable populations. There must be a push for transparency in algorithmic decisions, especially when they affect public entitlements or disciplinary procedures. Additionally, </w:t>
      </w:r>
      <w:r w:rsidRPr="00264BF1">
        <w:rPr>
          <w:rStyle w:val="Emphasis"/>
        </w:rPr>
        <w:t>unions</w:t>
      </w:r>
      <w:r w:rsidRPr="00AC2BCE">
        <w:rPr>
          <w:sz w:val="16"/>
        </w:rPr>
        <w:t xml:space="preserve"> should </w:t>
      </w:r>
      <w:r w:rsidRPr="00264BF1">
        <w:rPr>
          <w:rStyle w:val="StyleUnderline"/>
        </w:rPr>
        <w:t>negotiate to</w:t>
      </w:r>
      <w:r w:rsidRPr="00AC2BCE">
        <w:rPr>
          <w:sz w:val="16"/>
        </w:rPr>
        <w:t xml:space="preserve"> </w:t>
      </w:r>
      <w:r w:rsidRPr="00264BF1">
        <w:rPr>
          <w:rStyle w:val="Emphasis"/>
        </w:rPr>
        <w:t>guarantee</w:t>
      </w:r>
      <w:r w:rsidRPr="00AC2BCE">
        <w:rPr>
          <w:sz w:val="16"/>
        </w:rPr>
        <w:t xml:space="preserve"> that in place are mechanisms for </w:t>
      </w:r>
      <w:r w:rsidRPr="00264BF1">
        <w:rPr>
          <w:rStyle w:val="Emphasis"/>
        </w:rPr>
        <w:t>human oversight</w:t>
      </w:r>
      <w:r w:rsidRPr="00AC2BCE">
        <w:rPr>
          <w:sz w:val="16"/>
        </w:rPr>
        <w:t xml:space="preserve"> and appeal to remain central in sensitive functions, thus ensuring that automated decisions do not go unchallenged and there must be policies that protect worker autonomy and dignity, even in environments increasingly mediated by technology.</w:t>
      </w:r>
    </w:p>
    <w:p w14:paraId="6C61E5A1" w14:textId="77777777" w:rsidR="00B50769" w:rsidRPr="00AC2BCE" w:rsidRDefault="00B50769" w:rsidP="00B50769">
      <w:pPr>
        <w:rPr>
          <w:sz w:val="16"/>
        </w:rPr>
      </w:pPr>
      <w:r w:rsidRPr="00AC2BCE">
        <w:rPr>
          <w:sz w:val="16"/>
        </w:rPr>
        <w:t xml:space="preserve">As sociologist Ulrich Beck famously argued, we live in a "risk society" where </w:t>
      </w:r>
      <w:r w:rsidRPr="00264BF1">
        <w:rPr>
          <w:rStyle w:val="Emphasis"/>
        </w:rPr>
        <w:t>tech</w:t>
      </w:r>
      <w:r w:rsidRPr="00AC2BCE">
        <w:rPr>
          <w:sz w:val="16"/>
        </w:rPr>
        <w:t xml:space="preserve">nological </w:t>
      </w:r>
      <w:r w:rsidRPr="00264BF1">
        <w:rPr>
          <w:rStyle w:val="StyleUnderline"/>
        </w:rPr>
        <w:t>advancement carries</w:t>
      </w:r>
      <w:r w:rsidRPr="00AC2BCE">
        <w:rPr>
          <w:sz w:val="16"/>
        </w:rPr>
        <w:t xml:space="preserve"> not only benefits but </w:t>
      </w:r>
      <w:r w:rsidRPr="00264BF1">
        <w:rPr>
          <w:rStyle w:val="Emphasis"/>
        </w:rPr>
        <w:t>deep</w:t>
      </w:r>
      <w:r w:rsidRPr="00AC2BCE">
        <w:rPr>
          <w:sz w:val="16"/>
        </w:rPr>
        <w:t xml:space="preserve"> </w:t>
      </w:r>
      <w:r w:rsidRPr="00264BF1">
        <w:rPr>
          <w:rStyle w:val="StyleUnderline"/>
        </w:rPr>
        <w:t>social consequences</w:t>
      </w:r>
      <w:r w:rsidRPr="00AC2BCE">
        <w:rPr>
          <w:sz w:val="16"/>
        </w:rPr>
        <w:t xml:space="preserve"> (Beck, 1992). Trade </w:t>
      </w:r>
      <w:r w:rsidRPr="00264BF1">
        <w:rPr>
          <w:rStyle w:val="Emphasis"/>
        </w:rPr>
        <w:t>unions</w:t>
      </w:r>
      <w:r w:rsidRPr="00AC2BCE">
        <w:rPr>
          <w:sz w:val="16"/>
        </w:rPr>
        <w:t xml:space="preserve"> </w:t>
      </w:r>
      <w:r w:rsidRPr="00264BF1">
        <w:rPr>
          <w:rStyle w:val="StyleUnderline"/>
        </w:rPr>
        <w:t>are among the</w:t>
      </w:r>
      <w:r w:rsidRPr="00AC2BCE">
        <w:rPr>
          <w:sz w:val="16"/>
        </w:rPr>
        <w:t xml:space="preserve"> </w:t>
      </w:r>
      <w:r w:rsidRPr="00264BF1">
        <w:rPr>
          <w:rStyle w:val="Emphasis"/>
        </w:rPr>
        <w:t>few</w:t>
      </w:r>
      <w:r w:rsidRPr="00AC2BCE">
        <w:rPr>
          <w:sz w:val="16"/>
        </w:rPr>
        <w:t xml:space="preserve"> </w:t>
      </w:r>
      <w:r w:rsidRPr="00264BF1">
        <w:rPr>
          <w:rStyle w:val="StyleUnderline"/>
        </w:rPr>
        <w:t>institutions equipped to</w:t>
      </w:r>
      <w:r w:rsidRPr="00AC2BCE">
        <w:rPr>
          <w:sz w:val="16"/>
        </w:rPr>
        <w:t xml:space="preserve"> </w:t>
      </w:r>
      <w:r w:rsidRPr="00264BF1">
        <w:rPr>
          <w:rStyle w:val="Emphasis"/>
        </w:rPr>
        <w:t>navigate</w:t>
      </w:r>
      <w:r w:rsidRPr="00AC2BCE">
        <w:rPr>
          <w:sz w:val="16"/>
        </w:rPr>
        <w:t xml:space="preserve"> </w:t>
      </w:r>
      <w:r w:rsidRPr="00264BF1">
        <w:rPr>
          <w:rStyle w:val="StyleUnderline"/>
        </w:rPr>
        <w:t>these risks in a</w:t>
      </w:r>
      <w:r w:rsidRPr="00AC2BCE">
        <w:rPr>
          <w:sz w:val="16"/>
        </w:rPr>
        <w:t xml:space="preserve"> </w:t>
      </w:r>
      <w:r w:rsidRPr="00264BF1">
        <w:rPr>
          <w:rStyle w:val="Emphasis"/>
        </w:rPr>
        <w:t>democratic</w:t>
      </w:r>
      <w:r w:rsidRPr="00AC2BCE">
        <w:rPr>
          <w:sz w:val="16"/>
        </w:rPr>
        <w:t xml:space="preserve">, worker-centered </w:t>
      </w:r>
      <w:r w:rsidRPr="00264BF1">
        <w:rPr>
          <w:rStyle w:val="StyleUnderline"/>
        </w:rPr>
        <w:t>way</w:t>
      </w:r>
      <w:r w:rsidRPr="00AC2BCE">
        <w:rPr>
          <w:sz w:val="16"/>
        </w:rPr>
        <w:t xml:space="preserve"> and for public sector trade unions, </w:t>
      </w:r>
      <w:r w:rsidRPr="00811ABB">
        <w:rPr>
          <w:rStyle w:val="StyleUnderline"/>
          <w:highlight w:val="cyan"/>
        </w:rPr>
        <w:t>it is</w:t>
      </w:r>
      <w:r w:rsidRPr="00811ABB">
        <w:rPr>
          <w:sz w:val="16"/>
          <w:highlight w:val="cyan"/>
        </w:rPr>
        <w:t xml:space="preserve"> </w:t>
      </w:r>
      <w:r w:rsidRPr="00811ABB">
        <w:rPr>
          <w:rStyle w:val="Emphasis"/>
          <w:highlight w:val="cyan"/>
        </w:rPr>
        <w:t>not</w:t>
      </w:r>
      <w:r w:rsidRPr="00811ABB">
        <w:rPr>
          <w:sz w:val="16"/>
          <w:highlight w:val="cyan"/>
        </w:rPr>
        <w:t xml:space="preserve"> </w:t>
      </w:r>
      <w:r w:rsidRPr="00811ABB">
        <w:rPr>
          <w:rStyle w:val="StyleUnderline"/>
          <w:highlight w:val="cyan"/>
        </w:rPr>
        <w:t>about saying</w:t>
      </w:r>
      <w:r w:rsidRPr="00AC2BCE">
        <w:rPr>
          <w:sz w:val="16"/>
        </w:rPr>
        <w:t xml:space="preserve"> “</w:t>
      </w:r>
      <w:r w:rsidRPr="00811ABB">
        <w:rPr>
          <w:rStyle w:val="Emphasis"/>
          <w:highlight w:val="cyan"/>
        </w:rPr>
        <w:t>no</w:t>
      </w:r>
      <w:r w:rsidRPr="00AC2BCE">
        <w:rPr>
          <w:sz w:val="16"/>
        </w:rPr>
        <w:t xml:space="preserve">” </w:t>
      </w:r>
      <w:r w:rsidRPr="00811ABB">
        <w:rPr>
          <w:rStyle w:val="StyleUnderline"/>
          <w:highlight w:val="cyan"/>
        </w:rPr>
        <w:t>to</w:t>
      </w:r>
      <w:r w:rsidRPr="00264BF1">
        <w:rPr>
          <w:rStyle w:val="StyleUnderline"/>
        </w:rPr>
        <w:t xml:space="preserve"> new </w:t>
      </w:r>
      <w:r w:rsidRPr="00811ABB">
        <w:rPr>
          <w:rStyle w:val="StyleUnderline"/>
          <w:highlight w:val="cyan"/>
        </w:rPr>
        <w:t>tech</w:t>
      </w:r>
      <w:r w:rsidRPr="00264BF1">
        <w:rPr>
          <w:rStyle w:val="StyleUnderline"/>
        </w:rPr>
        <w:t>nology</w:t>
      </w:r>
      <w:r w:rsidRPr="00AC2BCE">
        <w:rPr>
          <w:sz w:val="16"/>
        </w:rPr>
        <w:t xml:space="preserve">, </w:t>
      </w:r>
      <w:r w:rsidRPr="00811ABB">
        <w:rPr>
          <w:rStyle w:val="StyleUnderline"/>
          <w:highlight w:val="cyan"/>
        </w:rPr>
        <w:t>but rather</w:t>
      </w:r>
      <w:r w:rsidRPr="00AC2BCE">
        <w:rPr>
          <w:sz w:val="16"/>
        </w:rPr>
        <w:t xml:space="preserve"> it is </w:t>
      </w:r>
      <w:r w:rsidRPr="00264BF1">
        <w:rPr>
          <w:rStyle w:val="StyleUnderline"/>
        </w:rPr>
        <w:t>about saying</w:t>
      </w:r>
      <w:r w:rsidRPr="00AC2BCE">
        <w:rPr>
          <w:sz w:val="16"/>
        </w:rPr>
        <w:t xml:space="preserve"> “</w:t>
      </w:r>
      <w:r w:rsidRPr="00811ABB">
        <w:rPr>
          <w:rStyle w:val="StyleUnderline"/>
          <w:highlight w:val="cyan"/>
        </w:rPr>
        <w:t>yes</w:t>
      </w:r>
      <w:r w:rsidRPr="00AC2BCE">
        <w:rPr>
          <w:sz w:val="16"/>
        </w:rPr>
        <w:t xml:space="preserve">” </w:t>
      </w:r>
      <w:r w:rsidRPr="00811ABB">
        <w:rPr>
          <w:rStyle w:val="StyleUnderline"/>
          <w:highlight w:val="cyan"/>
        </w:rPr>
        <w:t>to</w:t>
      </w:r>
      <w:r w:rsidRPr="00811ABB">
        <w:rPr>
          <w:sz w:val="16"/>
          <w:highlight w:val="cyan"/>
        </w:rPr>
        <w:t xml:space="preserve"> </w:t>
      </w:r>
      <w:r w:rsidRPr="00811ABB">
        <w:rPr>
          <w:rStyle w:val="Emphasis"/>
          <w:highlight w:val="cyan"/>
        </w:rPr>
        <w:t>fair</w:t>
      </w:r>
      <w:r w:rsidRPr="00811ABB">
        <w:rPr>
          <w:sz w:val="16"/>
          <w:highlight w:val="cyan"/>
        </w:rPr>
        <w:t xml:space="preserve"> </w:t>
      </w:r>
      <w:r w:rsidRPr="00811ABB">
        <w:rPr>
          <w:rStyle w:val="StyleUnderline"/>
          <w:highlight w:val="cyan"/>
        </w:rPr>
        <w:t>implementation</w:t>
      </w:r>
      <w:r w:rsidRPr="00AC2BCE">
        <w:rPr>
          <w:sz w:val="16"/>
        </w:rPr>
        <w:t xml:space="preserve">, transparent planning </w:t>
      </w:r>
      <w:r w:rsidRPr="00DC4A96">
        <w:rPr>
          <w:rStyle w:val="StyleUnderline"/>
        </w:rPr>
        <w:t>and protections for</w:t>
      </w:r>
      <w:r w:rsidRPr="00AC2BCE">
        <w:rPr>
          <w:sz w:val="16"/>
        </w:rPr>
        <w:t xml:space="preserve"> the </w:t>
      </w:r>
      <w:r w:rsidRPr="00DC4A96">
        <w:rPr>
          <w:rStyle w:val="Emphasis"/>
        </w:rPr>
        <w:t>people</w:t>
      </w:r>
      <w:r w:rsidRPr="00AC2BCE">
        <w:rPr>
          <w:sz w:val="16"/>
        </w:rPr>
        <w:t xml:space="preserve"> who have dedicated their lives to public service.</w:t>
      </w:r>
    </w:p>
    <w:p w14:paraId="02B33572" w14:textId="77777777" w:rsidR="00B50769" w:rsidRPr="00AC2BCE" w:rsidRDefault="00B50769" w:rsidP="00B50769">
      <w:pPr>
        <w:rPr>
          <w:sz w:val="16"/>
        </w:rPr>
      </w:pPr>
      <w:r w:rsidRPr="00AC2BCE">
        <w:rPr>
          <w:sz w:val="16"/>
        </w:rPr>
        <w:t>Public Services Are Not Just Systems—They Are People</w:t>
      </w:r>
    </w:p>
    <w:p w14:paraId="301615E1" w14:textId="77777777" w:rsidR="00B50769" w:rsidRPr="00AC2BCE" w:rsidRDefault="00B50769" w:rsidP="00B50769">
      <w:pPr>
        <w:rPr>
          <w:sz w:val="16"/>
        </w:rPr>
      </w:pPr>
      <w:r w:rsidRPr="00811ABB">
        <w:rPr>
          <w:rStyle w:val="StyleUnderline"/>
          <w:highlight w:val="cyan"/>
        </w:rPr>
        <w:t>One</w:t>
      </w:r>
      <w:r w:rsidRPr="00B3612C">
        <w:rPr>
          <w:rStyle w:val="StyleUnderline"/>
        </w:rPr>
        <w:t xml:space="preserve"> of the</w:t>
      </w:r>
      <w:r w:rsidRPr="00AC2BCE">
        <w:rPr>
          <w:sz w:val="16"/>
        </w:rPr>
        <w:t xml:space="preserve"> </w:t>
      </w:r>
      <w:r w:rsidRPr="00B3612C">
        <w:rPr>
          <w:rStyle w:val="Emphasis"/>
        </w:rPr>
        <w:t xml:space="preserve">great </w:t>
      </w:r>
      <w:r w:rsidRPr="00811ABB">
        <w:rPr>
          <w:rStyle w:val="Emphasis"/>
          <w:highlight w:val="cyan"/>
        </w:rPr>
        <w:t>danger</w:t>
      </w:r>
      <w:r w:rsidRPr="00B3612C">
        <w:rPr>
          <w:rStyle w:val="Emphasis"/>
        </w:rPr>
        <w:t>s</w:t>
      </w:r>
      <w:r w:rsidRPr="00AC2BCE">
        <w:rPr>
          <w:sz w:val="16"/>
        </w:rPr>
        <w:t xml:space="preserve"> </w:t>
      </w:r>
      <w:r w:rsidRPr="00844937">
        <w:rPr>
          <w:rStyle w:val="StyleUnderline"/>
        </w:rPr>
        <w:t>of</w:t>
      </w:r>
      <w:r w:rsidRPr="00AC2BCE">
        <w:rPr>
          <w:sz w:val="16"/>
        </w:rPr>
        <w:t xml:space="preserve"> the </w:t>
      </w:r>
      <w:r w:rsidRPr="00844937">
        <w:rPr>
          <w:rStyle w:val="Emphasis"/>
        </w:rPr>
        <w:t>AI</w:t>
      </w:r>
      <w:r w:rsidRPr="00AC2BCE">
        <w:rPr>
          <w:sz w:val="16"/>
        </w:rPr>
        <w:t xml:space="preserve"> revolution </w:t>
      </w:r>
      <w:r w:rsidRPr="00844937">
        <w:rPr>
          <w:rStyle w:val="StyleUnderline"/>
        </w:rPr>
        <w:t>in the</w:t>
      </w:r>
      <w:r w:rsidRPr="00AC2BCE">
        <w:rPr>
          <w:sz w:val="16"/>
        </w:rPr>
        <w:t xml:space="preserve"> </w:t>
      </w:r>
      <w:r w:rsidRPr="00844937">
        <w:rPr>
          <w:rStyle w:val="Emphasis"/>
        </w:rPr>
        <w:t>public sector</w:t>
      </w:r>
      <w:r w:rsidRPr="00AC2BCE">
        <w:rPr>
          <w:sz w:val="16"/>
        </w:rPr>
        <w:t xml:space="preserve"> </w:t>
      </w:r>
      <w:r w:rsidRPr="00811ABB">
        <w:rPr>
          <w:rStyle w:val="StyleUnderline"/>
          <w:highlight w:val="cyan"/>
        </w:rPr>
        <w:t>is the</w:t>
      </w:r>
      <w:r w:rsidRPr="00811ABB">
        <w:rPr>
          <w:sz w:val="16"/>
          <w:highlight w:val="cyan"/>
        </w:rPr>
        <w:t xml:space="preserve"> </w:t>
      </w:r>
      <w:r w:rsidRPr="00811ABB">
        <w:rPr>
          <w:rStyle w:val="Emphasis"/>
          <w:highlight w:val="cyan"/>
        </w:rPr>
        <w:t>illusion</w:t>
      </w:r>
      <w:r w:rsidRPr="00AC2BCE">
        <w:rPr>
          <w:sz w:val="16"/>
        </w:rPr>
        <w:t xml:space="preserve"> that </w:t>
      </w:r>
      <w:r w:rsidRPr="00811ABB">
        <w:rPr>
          <w:rStyle w:val="StyleUnderline"/>
          <w:highlight w:val="cyan"/>
        </w:rPr>
        <w:t>people can be</w:t>
      </w:r>
      <w:r w:rsidRPr="00811ABB">
        <w:rPr>
          <w:sz w:val="16"/>
          <w:highlight w:val="cyan"/>
        </w:rPr>
        <w:t xml:space="preserve"> </w:t>
      </w:r>
      <w:r w:rsidRPr="00811ABB">
        <w:rPr>
          <w:rStyle w:val="Emphasis"/>
          <w:highlight w:val="cyan"/>
        </w:rPr>
        <w:t>replaced</w:t>
      </w:r>
      <w:r w:rsidRPr="00AC2BCE">
        <w:rPr>
          <w:sz w:val="16"/>
        </w:rPr>
        <w:t xml:space="preserve"> </w:t>
      </w:r>
      <w:r w:rsidRPr="000821A9">
        <w:rPr>
          <w:rStyle w:val="StyleUnderline"/>
        </w:rPr>
        <w:t>by platforms</w:t>
      </w:r>
      <w:r w:rsidRPr="00AC2BCE">
        <w:rPr>
          <w:sz w:val="16"/>
        </w:rPr>
        <w:t xml:space="preserve">. But </w:t>
      </w:r>
      <w:r w:rsidRPr="004C385C">
        <w:rPr>
          <w:rStyle w:val="StyleUnderline"/>
        </w:rPr>
        <w:t xml:space="preserve">public </w:t>
      </w:r>
      <w:r w:rsidRPr="00811ABB">
        <w:rPr>
          <w:rStyle w:val="StyleUnderline"/>
          <w:highlight w:val="cyan"/>
        </w:rPr>
        <w:t>services are</w:t>
      </w:r>
      <w:r w:rsidRPr="00811ABB">
        <w:rPr>
          <w:sz w:val="16"/>
          <w:highlight w:val="cyan"/>
        </w:rPr>
        <w:t xml:space="preserve"> </w:t>
      </w:r>
      <w:r w:rsidRPr="00811ABB">
        <w:rPr>
          <w:rStyle w:val="Emphasis"/>
          <w:highlight w:val="cyan"/>
        </w:rPr>
        <w:t>not</w:t>
      </w:r>
      <w:r w:rsidRPr="00AC2BCE">
        <w:rPr>
          <w:sz w:val="16"/>
        </w:rPr>
        <w:t xml:space="preserve"> </w:t>
      </w:r>
      <w:r w:rsidRPr="004C385C">
        <w:rPr>
          <w:rStyle w:val="StyleUnderline"/>
        </w:rPr>
        <w:t>simply</w:t>
      </w:r>
      <w:r w:rsidRPr="00AC2BCE">
        <w:rPr>
          <w:sz w:val="16"/>
        </w:rPr>
        <w:t xml:space="preserve"> </w:t>
      </w:r>
      <w:r w:rsidRPr="00811ABB">
        <w:rPr>
          <w:rStyle w:val="Emphasis"/>
          <w:highlight w:val="cyan"/>
        </w:rPr>
        <w:t>delivery mechanisms</w:t>
      </w:r>
      <w:r w:rsidRPr="00AC2BCE">
        <w:rPr>
          <w:sz w:val="16"/>
        </w:rPr>
        <w:t xml:space="preserve">, but rather, they are expressions of care, accountability, and community. Therefore, when </w:t>
      </w:r>
      <w:r w:rsidRPr="00811ABB">
        <w:rPr>
          <w:rStyle w:val="StyleUnderline"/>
          <w:highlight w:val="cyan"/>
        </w:rPr>
        <w:t>unions defend</w:t>
      </w:r>
      <w:r w:rsidRPr="00AC2BCE">
        <w:rPr>
          <w:sz w:val="16"/>
        </w:rPr>
        <w:t xml:space="preserve"> public sector jobs, they are defending the very values that make public services humane and effective. These are enshrined in </w:t>
      </w:r>
      <w:r w:rsidRPr="00A967FC">
        <w:rPr>
          <w:rStyle w:val="StyleUnderline"/>
        </w:rPr>
        <w:t>the</w:t>
      </w:r>
      <w:r w:rsidRPr="00AC2BCE">
        <w:rPr>
          <w:sz w:val="16"/>
        </w:rPr>
        <w:t xml:space="preserve"> knowledge and experience of dedicated staff, the moral judgment that algorithms cannot replicate, and </w:t>
      </w:r>
      <w:r w:rsidRPr="00A967FC">
        <w:rPr>
          <w:rStyle w:val="StyleUnderline"/>
        </w:rPr>
        <w:t>the</w:t>
      </w:r>
      <w:r w:rsidRPr="00AC2BCE">
        <w:rPr>
          <w:sz w:val="16"/>
        </w:rPr>
        <w:t xml:space="preserve"> relationships of </w:t>
      </w:r>
      <w:r w:rsidRPr="00811ABB">
        <w:rPr>
          <w:rStyle w:val="Emphasis"/>
          <w:highlight w:val="cyan"/>
        </w:rPr>
        <w:t>trust</w:t>
      </w:r>
      <w:r w:rsidRPr="00AC2BCE">
        <w:rPr>
          <w:sz w:val="16"/>
        </w:rPr>
        <w:t xml:space="preserve"> </w:t>
      </w:r>
      <w:r w:rsidRPr="00A967FC">
        <w:rPr>
          <w:rStyle w:val="StyleUnderline"/>
        </w:rPr>
        <w:t xml:space="preserve">between workers </w:t>
      </w:r>
      <w:r w:rsidRPr="00811ABB">
        <w:rPr>
          <w:rStyle w:val="StyleUnderline"/>
          <w:highlight w:val="cyan"/>
        </w:rPr>
        <w:t>and</w:t>
      </w:r>
      <w:r w:rsidRPr="00A967FC">
        <w:rPr>
          <w:rStyle w:val="StyleUnderline"/>
        </w:rPr>
        <w:t xml:space="preserve"> citizens</w:t>
      </w:r>
      <w:r w:rsidRPr="00AC2BCE">
        <w:rPr>
          <w:sz w:val="16"/>
        </w:rPr>
        <w:t>.</w:t>
      </w:r>
    </w:p>
    <w:p w14:paraId="5A522CCF" w14:textId="77777777" w:rsidR="00B50769" w:rsidRPr="00AC2BCE" w:rsidRDefault="00B50769" w:rsidP="00B50769">
      <w:pPr>
        <w:rPr>
          <w:sz w:val="16"/>
        </w:rPr>
      </w:pPr>
      <w:r w:rsidRPr="00811ABB">
        <w:rPr>
          <w:rStyle w:val="StyleUnderline"/>
        </w:rPr>
        <w:t>Automation</w:t>
      </w:r>
      <w:r w:rsidRPr="00811ABB">
        <w:rPr>
          <w:sz w:val="16"/>
        </w:rPr>
        <w:t xml:space="preserve"> in public services </w:t>
      </w:r>
      <w:r w:rsidRPr="00811ABB">
        <w:rPr>
          <w:rStyle w:val="StyleUnderline"/>
        </w:rPr>
        <w:t>must</w:t>
      </w:r>
      <w:r w:rsidRPr="00811ABB">
        <w:rPr>
          <w:sz w:val="16"/>
        </w:rPr>
        <w:t xml:space="preserve"> </w:t>
      </w:r>
      <w:r w:rsidRPr="00811ABB">
        <w:rPr>
          <w:rStyle w:val="Emphasis"/>
        </w:rPr>
        <w:t>not</w:t>
      </w:r>
      <w:r w:rsidRPr="00811ABB">
        <w:rPr>
          <w:sz w:val="16"/>
        </w:rPr>
        <w:t xml:space="preserve"> </w:t>
      </w:r>
      <w:r w:rsidRPr="00811ABB">
        <w:rPr>
          <w:rStyle w:val="StyleUnderline"/>
        </w:rPr>
        <w:t>compromise</w:t>
      </w:r>
      <w:r w:rsidRPr="00811ABB">
        <w:rPr>
          <w:sz w:val="16"/>
        </w:rPr>
        <w:t xml:space="preserve"> human</w:t>
      </w:r>
      <w:r w:rsidRPr="00AC2BCE">
        <w:rPr>
          <w:sz w:val="16"/>
        </w:rPr>
        <w:t xml:space="preserve"> dignity, quality of service, or </w:t>
      </w:r>
      <w:r w:rsidRPr="00A967FC">
        <w:rPr>
          <w:rStyle w:val="Emphasis"/>
        </w:rPr>
        <w:t xml:space="preserve">democratic </w:t>
      </w:r>
      <w:r w:rsidRPr="00811ABB">
        <w:rPr>
          <w:rStyle w:val="Emphasis"/>
          <w:highlight w:val="cyan"/>
        </w:rPr>
        <w:t>accountability</w:t>
      </w:r>
      <w:r w:rsidRPr="00AC2BCE">
        <w:rPr>
          <w:sz w:val="16"/>
        </w:rPr>
        <w:t xml:space="preserve">. In the AI era, trade unions are not just defending jobs but they are defending the public good. By ensuring that technological progress in the public sector is implemented responsibly, </w:t>
      </w:r>
      <w:r w:rsidRPr="00811ABB">
        <w:rPr>
          <w:rStyle w:val="StyleUnderline"/>
        </w:rPr>
        <w:t>unions help</w:t>
      </w:r>
      <w:r w:rsidRPr="00811ABB">
        <w:rPr>
          <w:sz w:val="16"/>
        </w:rPr>
        <w:t xml:space="preserve"> </w:t>
      </w:r>
      <w:r w:rsidRPr="00811ABB">
        <w:rPr>
          <w:rStyle w:val="Emphasis"/>
        </w:rPr>
        <w:t>safeguard</w:t>
      </w:r>
      <w:r w:rsidRPr="00811ABB">
        <w:rPr>
          <w:sz w:val="16"/>
        </w:rPr>
        <w:t xml:space="preserve"> the </w:t>
      </w:r>
      <w:r w:rsidRPr="00811ABB">
        <w:rPr>
          <w:rStyle w:val="StyleUnderline"/>
        </w:rPr>
        <w:t>values that underpin public service</w:t>
      </w:r>
      <w:r w:rsidRPr="00811ABB">
        <w:rPr>
          <w:sz w:val="16"/>
        </w:rPr>
        <w:t xml:space="preserve"> which are equity, access, accountability, and human-centered care. Consequently, </w:t>
      </w:r>
      <w:r w:rsidRPr="00811ABB">
        <w:rPr>
          <w:rStyle w:val="Emphasis"/>
        </w:rPr>
        <w:t>unions</w:t>
      </w:r>
      <w:r w:rsidRPr="00811ABB">
        <w:rPr>
          <w:sz w:val="16"/>
        </w:rPr>
        <w:t xml:space="preserve"> would </w:t>
      </w:r>
      <w:r w:rsidRPr="00811ABB">
        <w:rPr>
          <w:rStyle w:val="StyleUnderline"/>
        </w:rPr>
        <w:t>play a</w:t>
      </w:r>
      <w:r w:rsidRPr="00811ABB">
        <w:rPr>
          <w:sz w:val="16"/>
        </w:rPr>
        <w:t xml:space="preserve"> </w:t>
      </w:r>
      <w:r w:rsidRPr="00811ABB">
        <w:rPr>
          <w:rStyle w:val="Emphasis"/>
        </w:rPr>
        <w:t>vital role</w:t>
      </w:r>
      <w:r w:rsidRPr="00811ABB">
        <w:rPr>
          <w:sz w:val="16"/>
        </w:rPr>
        <w:t xml:space="preserve"> in resisting outsourcing and privatization masked as “digital transformation” </w:t>
      </w:r>
      <w:r w:rsidRPr="00811ABB">
        <w:rPr>
          <w:rStyle w:val="StyleUnderline"/>
        </w:rPr>
        <w:t>and</w:t>
      </w:r>
      <w:r w:rsidRPr="00811ABB">
        <w:rPr>
          <w:sz w:val="16"/>
        </w:rPr>
        <w:t xml:space="preserve"> </w:t>
      </w:r>
      <w:r w:rsidRPr="00811ABB">
        <w:rPr>
          <w:rStyle w:val="Emphasis"/>
        </w:rPr>
        <w:t>demand</w:t>
      </w:r>
      <w:r w:rsidRPr="00811ABB">
        <w:rPr>
          <w:sz w:val="16"/>
        </w:rPr>
        <w:t xml:space="preserve"> </w:t>
      </w:r>
      <w:r w:rsidRPr="00811ABB">
        <w:rPr>
          <w:rStyle w:val="StyleUnderline"/>
        </w:rPr>
        <w:t>inclusive policies that</w:t>
      </w:r>
      <w:r w:rsidRPr="00811ABB">
        <w:rPr>
          <w:sz w:val="16"/>
        </w:rPr>
        <w:t xml:space="preserve"> </w:t>
      </w:r>
      <w:r w:rsidRPr="00811ABB">
        <w:rPr>
          <w:rStyle w:val="Emphasis"/>
        </w:rPr>
        <w:t>prioritize</w:t>
      </w:r>
      <w:r w:rsidRPr="00811ABB">
        <w:rPr>
          <w:sz w:val="16"/>
        </w:rPr>
        <w:t xml:space="preserve"> </w:t>
      </w:r>
      <w:r w:rsidRPr="00811ABB">
        <w:rPr>
          <w:rStyle w:val="StyleUnderline"/>
        </w:rPr>
        <w:t>service quality</w:t>
      </w:r>
      <w:r w:rsidRPr="00811ABB">
        <w:rPr>
          <w:sz w:val="16"/>
        </w:rPr>
        <w:t xml:space="preserve"> over cost-cutting, thereby </w:t>
      </w:r>
      <w:r w:rsidRPr="00811ABB">
        <w:rPr>
          <w:rStyle w:val="StyleUnderline"/>
        </w:rPr>
        <w:t>giving</w:t>
      </w:r>
      <w:r w:rsidRPr="00811ABB">
        <w:rPr>
          <w:sz w:val="16"/>
        </w:rPr>
        <w:t xml:space="preserve"> </w:t>
      </w:r>
      <w:r w:rsidRPr="00811ABB">
        <w:rPr>
          <w:rStyle w:val="Emphasis"/>
        </w:rPr>
        <w:t>voice</w:t>
      </w:r>
      <w:r w:rsidRPr="00811ABB">
        <w:rPr>
          <w:sz w:val="16"/>
        </w:rPr>
        <w:t xml:space="preserve"> </w:t>
      </w:r>
      <w:r w:rsidRPr="00811ABB">
        <w:rPr>
          <w:rStyle w:val="StyleUnderline"/>
        </w:rPr>
        <w:t>to</w:t>
      </w:r>
      <w:r w:rsidRPr="00811ABB">
        <w:rPr>
          <w:sz w:val="16"/>
        </w:rPr>
        <w:t xml:space="preserve"> frontline </w:t>
      </w:r>
      <w:r w:rsidRPr="00811ABB">
        <w:rPr>
          <w:rStyle w:val="StyleUnderline"/>
        </w:rPr>
        <w:t>workers in policymaking</w:t>
      </w:r>
      <w:r w:rsidRPr="00811ABB">
        <w:rPr>
          <w:sz w:val="16"/>
        </w:rPr>
        <w:t xml:space="preserve"> processes related to AI deployment.</w:t>
      </w:r>
    </w:p>
    <w:p w14:paraId="1D8DEA67" w14:textId="77777777" w:rsidR="00B50769" w:rsidRPr="00AC2BCE" w:rsidRDefault="00B50769" w:rsidP="00B50769">
      <w:pPr>
        <w:rPr>
          <w:sz w:val="16"/>
        </w:rPr>
      </w:pPr>
      <w:r w:rsidRPr="00AC2BCE">
        <w:rPr>
          <w:sz w:val="16"/>
        </w:rPr>
        <w:t>Toward a Just Transition</w:t>
      </w:r>
    </w:p>
    <w:p w14:paraId="686625CA" w14:textId="77777777" w:rsidR="00B50769" w:rsidRDefault="00B50769" w:rsidP="00B50769">
      <w:pPr>
        <w:rPr>
          <w:sz w:val="16"/>
        </w:rPr>
      </w:pPr>
      <w:r w:rsidRPr="00FE37FB">
        <w:rPr>
          <w:rStyle w:val="StyleUnderline"/>
        </w:rPr>
        <w:t>If</w:t>
      </w:r>
      <w:r w:rsidRPr="00AC2BCE">
        <w:rPr>
          <w:sz w:val="16"/>
        </w:rPr>
        <w:t xml:space="preserve"> </w:t>
      </w:r>
      <w:r w:rsidRPr="00FE37FB">
        <w:rPr>
          <w:rStyle w:val="Emphasis"/>
        </w:rPr>
        <w:t>AI</w:t>
      </w:r>
      <w:r w:rsidRPr="00AC2BCE">
        <w:rPr>
          <w:sz w:val="16"/>
        </w:rPr>
        <w:t xml:space="preserve"> </w:t>
      </w:r>
      <w:r w:rsidRPr="00FE37FB">
        <w:rPr>
          <w:rStyle w:val="StyleUnderline"/>
        </w:rPr>
        <w:t>is the</w:t>
      </w:r>
      <w:r w:rsidRPr="00AC2BCE">
        <w:rPr>
          <w:sz w:val="16"/>
        </w:rPr>
        <w:t xml:space="preserve"> </w:t>
      </w:r>
      <w:r w:rsidRPr="00FE37FB">
        <w:rPr>
          <w:rStyle w:val="Emphasis"/>
        </w:rPr>
        <w:t>next frontier</w:t>
      </w:r>
      <w:r w:rsidRPr="00AC2BCE">
        <w:rPr>
          <w:sz w:val="16"/>
        </w:rPr>
        <w:t xml:space="preserve"> of public sector reform, </w:t>
      </w:r>
      <w:r w:rsidRPr="00FE37FB">
        <w:rPr>
          <w:rStyle w:val="StyleUnderline"/>
        </w:rPr>
        <w:t>then</w:t>
      </w:r>
      <w:r w:rsidRPr="00AC2BCE">
        <w:rPr>
          <w:sz w:val="16"/>
        </w:rPr>
        <w:t xml:space="preserve"> trade </w:t>
      </w:r>
      <w:r w:rsidRPr="00FE37FB">
        <w:rPr>
          <w:rStyle w:val="Emphasis"/>
        </w:rPr>
        <w:t>unions</w:t>
      </w:r>
      <w:r w:rsidRPr="00AC2BCE">
        <w:rPr>
          <w:sz w:val="16"/>
        </w:rPr>
        <w:t xml:space="preserve"> </w:t>
      </w:r>
      <w:r w:rsidRPr="00FE37FB">
        <w:rPr>
          <w:rStyle w:val="StyleUnderline"/>
        </w:rPr>
        <w:t>are its</w:t>
      </w:r>
      <w:r w:rsidRPr="00AC2BCE">
        <w:rPr>
          <w:sz w:val="16"/>
        </w:rPr>
        <w:t xml:space="preserve"> </w:t>
      </w:r>
      <w:r w:rsidRPr="00FE37FB">
        <w:rPr>
          <w:rStyle w:val="Emphasis"/>
        </w:rPr>
        <w:t>navigators of justice</w:t>
      </w:r>
      <w:r w:rsidRPr="00AC2BCE">
        <w:rPr>
          <w:sz w:val="16"/>
        </w:rPr>
        <w:t xml:space="preserve">. </w:t>
      </w:r>
      <w:r w:rsidRPr="00070A31">
        <w:rPr>
          <w:rStyle w:val="StyleUnderline"/>
        </w:rPr>
        <w:t>Their role is</w:t>
      </w:r>
      <w:r w:rsidRPr="00AC2BCE">
        <w:rPr>
          <w:sz w:val="16"/>
        </w:rPr>
        <w:t xml:space="preserve"> </w:t>
      </w:r>
      <w:r w:rsidRPr="00070A31">
        <w:rPr>
          <w:rStyle w:val="Emphasis"/>
        </w:rPr>
        <w:t>not</w:t>
      </w:r>
      <w:r w:rsidRPr="00AC2BCE">
        <w:rPr>
          <w:sz w:val="16"/>
        </w:rPr>
        <w:t xml:space="preserve"> </w:t>
      </w:r>
      <w:r w:rsidRPr="00070A31">
        <w:rPr>
          <w:rStyle w:val="StyleUnderline"/>
        </w:rPr>
        <w:t>merely to</w:t>
      </w:r>
      <w:r w:rsidRPr="00AC2BCE">
        <w:rPr>
          <w:sz w:val="16"/>
        </w:rPr>
        <w:t xml:space="preserve"> </w:t>
      </w:r>
      <w:r w:rsidRPr="00070A31">
        <w:rPr>
          <w:rStyle w:val="Emphasis"/>
        </w:rPr>
        <w:t>resist</w:t>
      </w:r>
      <w:r w:rsidRPr="00AC2BCE">
        <w:rPr>
          <w:sz w:val="16"/>
        </w:rPr>
        <w:t xml:space="preserve"> </w:t>
      </w:r>
      <w:r w:rsidRPr="00070A31">
        <w:rPr>
          <w:rStyle w:val="StyleUnderline"/>
        </w:rPr>
        <w:t>job loss but to</w:t>
      </w:r>
      <w:r w:rsidRPr="00AC2BCE">
        <w:rPr>
          <w:sz w:val="16"/>
        </w:rPr>
        <w:t xml:space="preserve"> </w:t>
      </w:r>
      <w:r w:rsidRPr="00070A31">
        <w:rPr>
          <w:rStyle w:val="Emphasis"/>
        </w:rPr>
        <w:t>strengthen</w:t>
      </w:r>
      <w:r w:rsidRPr="00AC2BCE">
        <w:rPr>
          <w:sz w:val="16"/>
        </w:rPr>
        <w:t xml:space="preserve"> our </w:t>
      </w:r>
      <w:r w:rsidRPr="00070A31">
        <w:rPr>
          <w:rStyle w:val="StyleUnderline"/>
        </w:rPr>
        <w:t>public services</w:t>
      </w:r>
      <w:r w:rsidRPr="00AC2BCE">
        <w:rPr>
          <w:sz w:val="16"/>
        </w:rPr>
        <w:t xml:space="preserve"> and to envision and enact a just transition where workers are trained, respected, and empowered to thrive in a technologically advanced world.</w:t>
      </w:r>
    </w:p>
    <w:p w14:paraId="31C4B550" w14:textId="77777777" w:rsidR="00B50769" w:rsidRDefault="00B50769" w:rsidP="00B50769">
      <w:pPr>
        <w:rPr>
          <w:sz w:val="16"/>
        </w:rPr>
      </w:pPr>
    </w:p>
    <w:p w14:paraId="47BB9455" w14:textId="77777777" w:rsidR="00B50769" w:rsidRDefault="00B50769" w:rsidP="00B50769">
      <w:pPr>
        <w:pStyle w:val="Heading4"/>
      </w:pPr>
      <w:r w:rsidRPr="006B4BBB">
        <w:t>No superintelligence</w:t>
      </w:r>
      <w:r>
        <w:t>.</w:t>
      </w:r>
    </w:p>
    <w:p w14:paraId="0236642A" w14:textId="77777777" w:rsidR="00B50769" w:rsidRPr="006C304D" w:rsidRDefault="00B50769" w:rsidP="00B50769">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7BAD4638" w14:textId="77777777" w:rsidR="00B50769" w:rsidRPr="008F7122" w:rsidRDefault="00B50769" w:rsidP="00B50769">
      <w:pPr>
        <w:rPr>
          <w:sz w:val="16"/>
        </w:rPr>
      </w:pPr>
      <w:r w:rsidRPr="008F7122">
        <w:rPr>
          <w:sz w:val="16"/>
        </w:rPr>
        <w:t xml:space="preserve">The </w:t>
      </w:r>
      <w:r w:rsidRPr="006C304D">
        <w:rPr>
          <w:b/>
          <w:iCs/>
          <w:u w:val="single"/>
          <w:bdr w:val="single" w:sz="8" w:space="0" w:color="auto"/>
        </w:rPr>
        <w:t>AI bubble</w:t>
      </w:r>
      <w:r w:rsidRPr="008F7122">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8F7122">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8F7122">
        <w:rPr>
          <w:sz w:val="16"/>
        </w:rPr>
        <w:t>—just a few months or, at worst, a few years away. In an October 29 interview, Elon Musk said:</w:t>
      </w:r>
    </w:p>
    <w:p w14:paraId="416BBD92" w14:textId="77777777" w:rsidR="00B50769" w:rsidRPr="008F7122" w:rsidRDefault="00B50769" w:rsidP="00B50769">
      <w:pPr>
        <w:ind w:firstLine="720"/>
        <w:rPr>
          <w:sz w:val="16"/>
        </w:rPr>
      </w:pPr>
      <w:r w:rsidRPr="008F7122">
        <w:rPr>
          <w:sz w:val="16"/>
        </w:rPr>
        <w:t>I certainly feel comfortable saying that it’s getting 10 times better per year… I think it will be able to do anything that any human can do possibly within the next year or two.</w:t>
      </w:r>
    </w:p>
    <w:p w14:paraId="5D5451BE" w14:textId="77777777" w:rsidR="00B50769" w:rsidRPr="008F7122" w:rsidRDefault="00B50769" w:rsidP="00B50769">
      <w:pPr>
        <w:rPr>
          <w:sz w:val="16"/>
        </w:rPr>
      </w:pPr>
      <w:r w:rsidRPr="008F7122">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06D0DFB6" w14:textId="77777777" w:rsidR="00B50769" w:rsidRPr="008F7122" w:rsidRDefault="00B50769" w:rsidP="00B50769">
      <w:pPr>
        <w:rPr>
          <w:sz w:val="16"/>
        </w:rPr>
      </w:pPr>
      <w:r w:rsidRPr="008F7122">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8F7122">
        <w:rPr>
          <w:sz w:val="16"/>
        </w:rPr>
        <w:t xml:space="preserve"> go beyond blah-blah and </w:t>
      </w:r>
      <w:r w:rsidRPr="009C015B">
        <w:rPr>
          <w:u w:val="single"/>
        </w:rPr>
        <w:t>measure</w:t>
      </w:r>
      <w:r w:rsidRPr="008F7122">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8F7122">
        <w:rPr>
          <w:sz w:val="16"/>
        </w:rPr>
        <w:t xml:space="preserve">. Gary showed that the </w:t>
      </w:r>
      <w:r w:rsidRPr="009C015B">
        <w:rPr>
          <w:u w:val="single"/>
        </w:rPr>
        <w:t>graphs</w:t>
      </w:r>
      <w:r w:rsidRPr="008F7122">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8F7122">
        <w:rPr>
          <w:sz w:val="16"/>
        </w:rPr>
        <w:t xml:space="preserve">. A group of </w:t>
      </w:r>
      <w:r w:rsidRPr="00A97F86">
        <w:rPr>
          <w:b/>
          <w:iCs/>
          <w:u w:val="single"/>
          <w:bdr w:val="single" w:sz="8" w:space="0" w:color="auto"/>
        </w:rPr>
        <w:t>Stanford professors</w:t>
      </w:r>
      <w:r w:rsidRPr="008F7122">
        <w:rPr>
          <w:sz w:val="16"/>
        </w:rPr>
        <w:t xml:space="preserve"> has </w:t>
      </w:r>
      <w:r w:rsidRPr="00A97F86">
        <w:rPr>
          <w:u w:val="single"/>
        </w:rPr>
        <w:t>shown</w:t>
      </w:r>
      <w:r w:rsidRPr="008F7122">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8F7122">
        <w:rPr>
          <w:sz w:val="16"/>
        </w:rPr>
        <w:t>, and may not be a fundamental property of scaling AI models.”</w:t>
      </w:r>
    </w:p>
    <w:p w14:paraId="1622FBFF" w14:textId="77777777" w:rsidR="00B50769" w:rsidRPr="008F7122" w:rsidRDefault="00B50769" w:rsidP="00B50769">
      <w:pPr>
        <w:rPr>
          <w:sz w:val="16"/>
        </w:rPr>
      </w:pPr>
      <w:r w:rsidRPr="008F7122">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8F7122">
        <w:rPr>
          <w:sz w:val="16"/>
        </w:rPr>
        <w:t>. In early January of this year, Gary asked OpenAI’s ChatGPT 3.5, Microsoft’s Bing with GPT-4, and Google’s Bard this question</w:t>
      </w:r>
    </w:p>
    <w:p w14:paraId="572A25ED" w14:textId="77777777" w:rsidR="00B50769" w:rsidRPr="008F7122" w:rsidRDefault="00B50769" w:rsidP="00B50769">
      <w:pPr>
        <w:ind w:firstLine="720"/>
        <w:rPr>
          <w:sz w:val="16"/>
        </w:rPr>
      </w:pPr>
      <w:r w:rsidRPr="008F7122">
        <w:rPr>
          <w:sz w:val="16"/>
        </w:rPr>
        <w:t>I need to borrow $47,000 to buy a new car. Is it better to borrow for one year at a 9 percent APR or for 10 years at a 1 percent APR?</w:t>
      </w:r>
    </w:p>
    <w:p w14:paraId="06FDC919" w14:textId="77777777" w:rsidR="00B50769" w:rsidRPr="008F7122" w:rsidRDefault="00B50769" w:rsidP="00B50769">
      <w:pPr>
        <w:rPr>
          <w:sz w:val="16"/>
        </w:rPr>
      </w:pPr>
      <w:r w:rsidRPr="008F7122">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511868F2" w14:textId="77777777" w:rsidR="00B50769" w:rsidRPr="008F7122" w:rsidRDefault="00B50769" w:rsidP="00B50769">
      <w:pPr>
        <w:ind w:left="720"/>
        <w:rPr>
          <w:sz w:val="16"/>
        </w:rPr>
      </w:pPr>
      <w:r w:rsidRPr="008F7122">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307EF3D7" w14:textId="77777777" w:rsidR="00B50769" w:rsidRPr="008F7122" w:rsidRDefault="00B50769" w:rsidP="00B50769">
      <w:pPr>
        <w:rPr>
          <w:sz w:val="16"/>
        </w:rPr>
      </w:pPr>
      <w:r w:rsidRPr="008F7122">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115D567A" w14:textId="77777777" w:rsidR="00B50769" w:rsidRPr="008F7122" w:rsidRDefault="00B50769" w:rsidP="00B50769">
      <w:pPr>
        <w:rPr>
          <w:sz w:val="16"/>
        </w:rPr>
      </w:pPr>
      <w:r w:rsidRPr="008F7122">
        <w:rPr>
          <w:sz w:val="16"/>
        </w:rPr>
        <w:t>We have now revisited this question with OpenAI’s new and allegedly improved Preview-01 to see if the answer had improved. Nope. It still ignored the time value of money and recommended the 1-year 9% loan.</w:t>
      </w:r>
    </w:p>
    <w:p w14:paraId="44CB31DB" w14:textId="77777777" w:rsidR="00B50769" w:rsidRDefault="00B50769" w:rsidP="00B50769">
      <w:pPr>
        <w:rPr>
          <w:sz w:val="16"/>
        </w:rPr>
      </w:pPr>
      <w:r w:rsidRPr="008F7122">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8F7122">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8F7122">
        <w:rPr>
          <w:sz w:val="16"/>
        </w:rPr>
        <w:t xml:space="preserve">. The answers might be slightly better written and some factual errors might have been corrected by human trainers. But </w:t>
      </w:r>
      <w:r w:rsidRPr="00A97F86">
        <w:rPr>
          <w:u w:val="single"/>
        </w:rPr>
        <w:t>scaling up is not going to get us to AGI</w:t>
      </w:r>
      <w:r w:rsidRPr="008F7122">
        <w:rPr>
          <w:sz w:val="16"/>
        </w:rPr>
        <w:t>, not now, not in 2 to 3 years, maybe never.</w:t>
      </w:r>
    </w:p>
    <w:p w14:paraId="48D78717" w14:textId="77777777" w:rsidR="00B50769" w:rsidRPr="004C5228" w:rsidRDefault="00B50769" w:rsidP="00B50769">
      <w:pPr>
        <w:pStyle w:val="Heading4"/>
      </w:pPr>
      <w:r>
        <w:t xml:space="preserve">MacAskill is </w:t>
      </w:r>
      <w:r w:rsidRPr="0046189B">
        <w:rPr>
          <w:u w:val="single"/>
        </w:rPr>
        <w:t>generally incoherent</w:t>
      </w:r>
      <w:r>
        <w:t xml:space="preserve"> and doesn’t describe the DA. It says </w:t>
      </w:r>
      <w:r>
        <w:rPr>
          <w:u w:val="single"/>
        </w:rPr>
        <w:t>none</w:t>
      </w:r>
      <w:r>
        <w:t xml:space="preserve"> of the impacts cause </w:t>
      </w:r>
      <w:r>
        <w:rPr>
          <w:u w:val="single"/>
        </w:rPr>
        <w:t>extinction</w:t>
      </w:r>
      <w:r>
        <w:t xml:space="preserve"> AND lists a </w:t>
      </w:r>
      <w:r w:rsidRPr="004C5228">
        <w:rPr>
          <w:u w:val="single"/>
        </w:rPr>
        <w:t>bunch</w:t>
      </w:r>
      <w:r>
        <w:t xml:space="preserve"> of alt causes at literally </w:t>
      </w:r>
      <w:r>
        <w:rPr>
          <w:u w:val="single"/>
        </w:rPr>
        <w:t>every</w:t>
      </w:r>
      <w:r>
        <w:t xml:space="preserve"> step of this internal link chain.</w:t>
      </w:r>
    </w:p>
    <w:p w14:paraId="0F666522" w14:textId="77777777" w:rsidR="00B50769" w:rsidRPr="00AC485E" w:rsidRDefault="00B50769" w:rsidP="00B50769">
      <w:r>
        <w:t xml:space="preserve">Dr. William </w:t>
      </w:r>
      <w:r w:rsidRPr="0046189B">
        <w:rPr>
          <w:rStyle w:val="Style13ptBold"/>
          <w:highlight w:val="yellow"/>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664292C7" w14:textId="77777777" w:rsidR="00B50769" w:rsidRPr="0046189B" w:rsidRDefault="00B50769" w:rsidP="00B50769">
      <w:pPr>
        <w:rPr>
          <w:sz w:val="12"/>
          <w:szCs w:val="18"/>
        </w:rPr>
      </w:pPr>
      <w:r w:rsidRPr="0046189B">
        <w:rPr>
          <w:sz w:val="12"/>
          <w:szCs w:val="18"/>
        </w:rPr>
        <w:t xml:space="preserve">If we </w:t>
      </w:r>
      <w:r w:rsidRPr="0046189B">
        <w:rPr>
          <w:rStyle w:val="StyleUnderline"/>
          <w:sz w:val="18"/>
          <w:szCs w:val="18"/>
        </w:rPr>
        <w:t>could</w:t>
      </w:r>
      <w:r w:rsidRPr="0046189B">
        <w:rPr>
          <w:sz w:val="12"/>
          <w:szCs w:val="18"/>
        </w:rPr>
        <w:t xml:space="preserve"> </w:t>
      </w:r>
      <w:r w:rsidRPr="0046189B">
        <w:rPr>
          <w:rStyle w:val="Emphasis"/>
          <w:sz w:val="20"/>
          <w:szCs w:val="18"/>
          <w:shd w:val="clear" w:color="auto" w:fill="CCCCCC"/>
        </w:rPr>
        <w:t>slow</w:t>
      </w:r>
      <w:r w:rsidRPr="0046189B">
        <w:rPr>
          <w:rStyle w:val="Emphasis"/>
          <w:sz w:val="20"/>
          <w:szCs w:val="18"/>
        </w:rPr>
        <w:t xml:space="preserve"> down</w:t>
      </w:r>
      <w:r w:rsidRPr="0046189B">
        <w:rPr>
          <w:sz w:val="12"/>
          <w:szCs w:val="18"/>
        </w:rPr>
        <w:t xml:space="preserve"> </w:t>
      </w:r>
      <w:r w:rsidRPr="0046189B">
        <w:rPr>
          <w:rStyle w:val="StyleUnderline"/>
          <w:sz w:val="18"/>
          <w:szCs w:val="18"/>
        </w:rPr>
        <w:t xml:space="preserve">the </w:t>
      </w:r>
      <w:r w:rsidRPr="0046189B">
        <w:rPr>
          <w:rStyle w:val="StyleUnderline"/>
          <w:sz w:val="18"/>
          <w:szCs w:val="18"/>
          <w:shd w:val="clear" w:color="auto" w:fill="CCCCCC"/>
        </w:rPr>
        <w:t>intel</w:t>
      </w:r>
      <w:r w:rsidRPr="0046189B">
        <w:rPr>
          <w:rStyle w:val="StyleUnderline"/>
          <w:sz w:val="18"/>
          <w:szCs w:val="18"/>
        </w:rPr>
        <w:t xml:space="preserve">ligence </w:t>
      </w:r>
      <w:r w:rsidRPr="0046189B">
        <w:rPr>
          <w:rStyle w:val="StyleUnderline"/>
          <w:sz w:val="18"/>
          <w:szCs w:val="18"/>
          <w:shd w:val="clear" w:color="auto" w:fill="CCCCCC"/>
        </w:rPr>
        <w:t>explosion</w:t>
      </w:r>
      <w:r w:rsidRPr="0046189B">
        <w:rPr>
          <w:rStyle w:val="StyleUnderline"/>
          <w:sz w:val="18"/>
          <w:szCs w:val="18"/>
        </w:rPr>
        <w:t xml:space="preserve"> in general, that would</w:t>
      </w:r>
      <w:r w:rsidRPr="0046189B">
        <w:rPr>
          <w:sz w:val="12"/>
          <w:szCs w:val="18"/>
        </w:rPr>
        <w:t xml:space="preserve"> potentially </w:t>
      </w:r>
      <w:r w:rsidRPr="0046189B">
        <w:rPr>
          <w:rStyle w:val="Emphasis"/>
          <w:sz w:val="20"/>
          <w:szCs w:val="18"/>
        </w:rPr>
        <w:t>delay</w:t>
      </w:r>
      <w:r w:rsidRPr="0046189B">
        <w:rPr>
          <w:sz w:val="12"/>
          <w:szCs w:val="18"/>
        </w:rPr>
        <w:t xml:space="preserve"> </w:t>
      </w:r>
      <w:r w:rsidRPr="0046189B">
        <w:rPr>
          <w:rStyle w:val="StyleUnderline"/>
          <w:sz w:val="18"/>
          <w:szCs w:val="18"/>
        </w:rPr>
        <w:t>many pivotal moments</w:t>
      </w:r>
      <w:r w:rsidRPr="0046189B">
        <w:rPr>
          <w:sz w:val="12"/>
          <w:szCs w:val="18"/>
        </w:rPr>
        <w:t xml:space="preserve"> all at once, </w:t>
      </w:r>
      <w:r w:rsidRPr="0046189B">
        <w:rPr>
          <w:rStyle w:val="StyleUnderline"/>
          <w:sz w:val="18"/>
          <w:szCs w:val="18"/>
          <w:shd w:val="clear" w:color="auto" w:fill="CCCCCC"/>
        </w:rPr>
        <w:t>giving</w:t>
      </w:r>
      <w:r w:rsidRPr="0046189B">
        <w:rPr>
          <w:sz w:val="12"/>
          <w:szCs w:val="18"/>
          <w:shd w:val="clear" w:color="auto" w:fill="CCCCCC"/>
        </w:rPr>
        <w:t xml:space="preserve"> </w:t>
      </w:r>
      <w:r w:rsidRPr="0046189B">
        <w:rPr>
          <w:rStyle w:val="Emphasis"/>
          <w:sz w:val="20"/>
          <w:szCs w:val="18"/>
          <w:shd w:val="clear" w:color="auto" w:fill="CCCCCC"/>
        </w:rPr>
        <w:t>human</w:t>
      </w:r>
      <w:r w:rsidRPr="0046189B">
        <w:rPr>
          <w:sz w:val="12"/>
          <w:szCs w:val="18"/>
        </w:rPr>
        <w:t xml:space="preserve"> </w:t>
      </w:r>
      <w:r w:rsidRPr="0046189B">
        <w:rPr>
          <w:rStyle w:val="StyleUnderline"/>
          <w:sz w:val="18"/>
          <w:szCs w:val="18"/>
        </w:rPr>
        <w:t xml:space="preserve">decision-makers and </w:t>
      </w:r>
      <w:r w:rsidRPr="0046189B">
        <w:rPr>
          <w:rStyle w:val="StyleUnderline"/>
          <w:sz w:val="18"/>
          <w:szCs w:val="18"/>
          <w:shd w:val="clear" w:color="auto" w:fill="CCCCCC"/>
        </w:rPr>
        <w:t>institutions</w:t>
      </w:r>
      <w:r w:rsidRPr="0046189B">
        <w:rPr>
          <w:sz w:val="12"/>
          <w:szCs w:val="18"/>
          <w:shd w:val="clear" w:color="auto" w:fill="CCCCCC"/>
        </w:rPr>
        <w:t xml:space="preserve"> </w:t>
      </w:r>
      <w:r w:rsidRPr="0046189B">
        <w:rPr>
          <w:rStyle w:val="Emphasis"/>
          <w:sz w:val="20"/>
          <w:szCs w:val="18"/>
          <w:shd w:val="clear" w:color="auto" w:fill="CCCCCC"/>
        </w:rPr>
        <w:t>more time to process</w:t>
      </w:r>
      <w:r w:rsidRPr="0046189B">
        <w:rPr>
          <w:sz w:val="12"/>
          <w:szCs w:val="18"/>
        </w:rPr>
        <w:t xml:space="preserve"> </w:t>
      </w:r>
      <w:r w:rsidRPr="0046189B">
        <w:rPr>
          <w:rStyle w:val="StyleUnderline"/>
          <w:sz w:val="18"/>
          <w:szCs w:val="18"/>
        </w:rPr>
        <w:t xml:space="preserve">what’s happening </w:t>
      </w:r>
      <w:r w:rsidRPr="0046189B">
        <w:rPr>
          <w:rStyle w:val="StyleUnderline"/>
          <w:sz w:val="18"/>
          <w:szCs w:val="18"/>
          <w:shd w:val="clear" w:color="auto" w:fill="CCCCCC"/>
        </w:rPr>
        <w:t>and react</w:t>
      </w:r>
      <w:r w:rsidRPr="0046189B">
        <w:rPr>
          <w:sz w:val="12"/>
          <w:szCs w:val="18"/>
        </w:rPr>
        <w:t>.</w:t>
      </w:r>
    </w:p>
    <w:p w14:paraId="2305DCCC" w14:textId="77777777" w:rsidR="00B50769" w:rsidRPr="0046189B" w:rsidRDefault="00B50769" w:rsidP="00B50769">
      <w:pPr>
        <w:rPr>
          <w:sz w:val="12"/>
          <w:szCs w:val="18"/>
        </w:rPr>
      </w:pPr>
      <w:r w:rsidRPr="0046189B">
        <w:rPr>
          <w:sz w:val="12"/>
          <w:szCs w:val="18"/>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32F4454B" w14:textId="77777777" w:rsidR="00B50769" w:rsidRPr="0046189B" w:rsidRDefault="00B50769" w:rsidP="00B50769">
      <w:pPr>
        <w:rPr>
          <w:sz w:val="12"/>
          <w:szCs w:val="18"/>
        </w:rPr>
      </w:pPr>
      <w:r w:rsidRPr="0046189B">
        <w:rPr>
          <w:sz w:val="12"/>
          <w:szCs w:val="18"/>
        </w:rPr>
        <w:t xml:space="preserve">A </w:t>
      </w:r>
      <w:r w:rsidRPr="0046189B">
        <w:rPr>
          <w:rStyle w:val="StyleUnderline"/>
          <w:sz w:val="18"/>
          <w:szCs w:val="18"/>
        </w:rPr>
        <w:t>cause for optimism</w:t>
      </w:r>
      <w:r w:rsidRPr="0046189B">
        <w:rPr>
          <w:sz w:val="12"/>
          <w:szCs w:val="18"/>
        </w:rPr>
        <w:t xml:space="preserve"> about feasibility </w:t>
      </w:r>
      <w:r w:rsidRPr="0046189B">
        <w:rPr>
          <w:rStyle w:val="StyleUnderline"/>
          <w:sz w:val="18"/>
          <w:szCs w:val="18"/>
        </w:rPr>
        <w:t>is that</w:t>
      </w:r>
      <w:r w:rsidRPr="0046189B">
        <w:rPr>
          <w:sz w:val="12"/>
          <w:szCs w:val="18"/>
        </w:rPr>
        <w:t xml:space="preserve">, collectively, I think most </w:t>
      </w:r>
      <w:r w:rsidRPr="0046189B">
        <w:rPr>
          <w:rStyle w:val="Emphasis"/>
          <w:sz w:val="20"/>
          <w:szCs w:val="18"/>
          <w:highlight w:val="yellow"/>
        </w:rPr>
        <w:t>decision-makers</w:t>
      </w:r>
      <w:r w:rsidRPr="0046189B">
        <w:rPr>
          <w:sz w:val="12"/>
          <w:szCs w:val="18"/>
        </w:rPr>
        <w:t xml:space="preserve"> (</w:t>
      </w:r>
      <w:r w:rsidRPr="0046189B">
        <w:rPr>
          <w:rStyle w:val="Emphasis"/>
          <w:highlight w:val="yellow"/>
        </w:rPr>
        <w:t>including</w:t>
      </w:r>
      <w:r w:rsidRPr="0046189B">
        <w:rPr>
          <w:rStyle w:val="StyleUnderline"/>
          <w:sz w:val="18"/>
          <w:szCs w:val="18"/>
          <w:highlight w:val="yellow"/>
        </w:rPr>
        <w:t xml:space="preserve"> the leadership of</w:t>
      </w:r>
      <w:r w:rsidRPr="0046189B">
        <w:rPr>
          <w:sz w:val="12"/>
          <w:szCs w:val="18"/>
        </w:rPr>
        <w:t xml:space="preserve"> both </w:t>
      </w:r>
      <w:r w:rsidRPr="0046189B">
        <w:rPr>
          <w:rStyle w:val="StyleUnderline"/>
          <w:sz w:val="18"/>
          <w:szCs w:val="18"/>
        </w:rPr>
        <w:t>the</w:t>
      </w:r>
      <w:r w:rsidRPr="0046189B">
        <w:rPr>
          <w:sz w:val="12"/>
          <w:szCs w:val="18"/>
        </w:rPr>
        <w:t xml:space="preserve"> </w:t>
      </w:r>
      <w:r w:rsidRPr="0046189B">
        <w:rPr>
          <w:rStyle w:val="Emphasis"/>
          <w:sz w:val="20"/>
          <w:szCs w:val="18"/>
          <w:shd w:val="clear" w:color="auto" w:fill="CCCCCC"/>
        </w:rPr>
        <w:t>US</w:t>
      </w:r>
      <w:r w:rsidRPr="0046189B">
        <w:rPr>
          <w:sz w:val="12"/>
          <w:szCs w:val="18"/>
        </w:rPr>
        <w:t xml:space="preserve"> and </w:t>
      </w:r>
      <w:r w:rsidRPr="0046189B">
        <w:rPr>
          <w:rStyle w:val="Emphasis"/>
          <w:highlight w:val="yellow"/>
        </w:rPr>
        <w:t>China</w:t>
      </w:r>
      <w:r w:rsidRPr="0046189B">
        <w:rPr>
          <w:sz w:val="12"/>
          <w:szCs w:val="18"/>
        </w:rPr>
        <w:t xml:space="preserve">) </w:t>
      </w:r>
      <w:r w:rsidRPr="0046189B">
        <w:rPr>
          <w:rStyle w:val="StyleUnderline"/>
          <w:sz w:val="18"/>
          <w:szCs w:val="18"/>
          <w:highlight w:val="yellow"/>
          <w:shd w:val="clear" w:color="auto" w:fill="CCCCCC"/>
        </w:rPr>
        <w:t>would</w:t>
      </w:r>
      <w:r w:rsidRPr="0046189B">
        <w:rPr>
          <w:rStyle w:val="StyleUnderline"/>
          <w:sz w:val="18"/>
          <w:szCs w:val="18"/>
          <w:highlight w:val="yellow"/>
        </w:rPr>
        <w:t xml:space="preserve"> want to</w:t>
      </w:r>
      <w:r w:rsidRPr="0046189B">
        <w:rPr>
          <w:sz w:val="12"/>
          <w:szCs w:val="18"/>
          <w:highlight w:val="yellow"/>
        </w:rPr>
        <w:t xml:space="preserve"> </w:t>
      </w:r>
      <w:r w:rsidRPr="0046189B">
        <w:rPr>
          <w:rStyle w:val="Emphasis"/>
          <w:sz w:val="20"/>
          <w:szCs w:val="18"/>
          <w:highlight w:val="yellow"/>
          <w:shd w:val="clear" w:color="auto" w:fill="CCCCCC"/>
        </w:rPr>
        <w:t>slow down</w:t>
      </w:r>
      <w:r w:rsidRPr="0046189B">
        <w:rPr>
          <w:sz w:val="12"/>
          <w:szCs w:val="18"/>
        </w:rPr>
        <w:t xml:space="preserve"> </w:t>
      </w:r>
      <w:r w:rsidRPr="0046189B">
        <w:rPr>
          <w:rStyle w:val="StyleUnderline"/>
          <w:sz w:val="18"/>
          <w:szCs w:val="18"/>
        </w:rPr>
        <w:t xml:space="preserve">the </w:t>
      </w:r>
      <w:r w:rsidRPr="0046189B">
        <w:rPr>
          <w:rStyle w:val="StyleUnderline"/>
          <w:sz w:val="18"/>
          <w:szCs w:val="18"/>
          <w:highlight w:val="yellow"/>
        </w:rPr>
        <w:t>intelligence</w:t>
      </w:r>
      <w:r w:rsidRPr="0046189B">
        <w:rPr>
          <w:rStyle w:val="StyleUnderline"/>
          <w:sz w:val="18"/>
          <w:szCs w:val="18"/>
        </w:rPr>
        <w:t xml:space="preserve"> explosion, </w:t>
      </w:r>
      <w:r w:rsidRPr="0046189B">
        <w:rPr>
          <w:rStyle w:val="StyleUnderline"/>
          <w:sz w:val="18"/>
          <w:szCs w:val="18"/>
          <w:shd w:val="clear" w:color="auto" w:fill="CCCCCC"/>
        </w:rPr>
        <w:t>if</w:t>
      </w:r>
      <w:r w:rsidRPr="0046189B">
        <w:rPr>
          <w:rStyle w:val="StyleUnderline"/>
          <w:sz w:val="18"/>
          <w:szCs w:val="18"/>
        </w:rPr>
        <w:t xml:space="preserve"> that explosion is </w:t>
      </w:r>
      <w:r w:rsidRPr="0046189B">
        <w:rPr>
          <w:rStyle w:val="StyleUnderline"/>
          <w:sz w:val="18"/>
          <w:szCs w:val="18"/>
          <w:shd w:val="clear" w:color="auto" w:fill="CCCCCC"/>
        </w:rPr>
        <w:t>very rapid</w:t>
      </w:r>
      <w:r w:rsidRPr="0046189B">
        <w:rPr>
          <w:sz w:val="12"/>
          <w:szCs w:val="18"/>
        </w:rPr>
        <w:t xml:space="preserve">. </w:t>
      </w:r>
      <w:r w:rsidRPr="0046189B">
        <w:rPr>
          <w:rStyle w:val="StyleUnderline"/>
          <w:sz w:val="18"/>
          <w:szCs w:val="18"/>
        </w:rPr>
        <w:t>Boosting</w:t>
      </w:r>
      <w:r w:rsidRPr="0046189B">
        <w:rPr>
          <w:sz w:val="12"/>
          <w:szCs w:val="18"/>
        </w:rPr>
        <w:t xml:space="preserve"> economic </w:t>
      </w:r>
      <w:r w:rsidRPr="0046189B">
        <w:rPr>
          <w:rStyle w:val="StyleUnderline"/>
          <w:sz w:val="18"/>
          <w:szCs w:val="18"/>
          <w:shd w:val="clear" w:color="auto" w:fill="CCCCCC"/>
        </w:rPr>
        <w:t>growth</w:t>
      </w:r>
      <w:r w:rsidRPr="0046189B">
        <w:rPr>
          <w:rStyle w:val="StyleUnderline"/>
          <w:sz w:val="18"/>
          <w:szCs w:val="18"/>
        </w:rPr>
        <w:t xml:space="preserve"> rates is desirable, but an economy which</w:t>
      </w:r>
      <w:r w:rsidRPr="0046189B">
        <w:rPr>
          <w:sz w:val="12"/>
          <w:szCs w:val="18"/>
        </w:rPr>
        <w:t xml:space="preserve"> </w:t>
      </w:r>
      <w:r w:rsidRPr="0046189B">
        <w:rPr>
          <w:rStyle w:val="Emphasis"/>
          <w:sz w:val="20"/>
          <w:szCs w:val="18"/>
        </w:rPr>
        <w:t>doubles</w:t>
      </w:r>
      <w:r w:rsidRPr="0046189B">
        <w:rPr>
          <w:sz w:val="12"/>
          <w:szCs w:val="18"/>
        </w:rPr>
        <w:t xml:space="preserve"> </w:t>
      </w:r>
      <w:r w:rsidRPr="0046189B">
        <w:rPr>
          <w:rStyle w:val="StyleUnderline"/>
          <w:sz w:val="18"/>
          <w:szCs w:val="18"/>
        </w:rPr>
        <w:t>every six months will be</w:t>
      </w:r>
      <w:r w:rsidRPr="0046189B">
        <w:rPr>
          <w:sz w:val="12"/>
          <w:szCs w:val="18"/>
        </w:rPr>
        <w:t xml:space="preserve"> </w:t>
      </w:r>
      <w:r w:rsidRPr="0046189B">
        <w:rPr>
          <w:rStyle w:val="Emphasis"/>
          <w:sz w:val="20"/>
          <w:szCs w:val="18"/>
        </w:rPr>
        <w:t>highly destabilising</w:t>
      </w:r>
      <w:r w:rsidRPr="0046189B">
        <w:rPr>
          <w:sz w:val="12"/>
          <w:szCs w:val="18"/>
        </w:rPr>
        <w:t xml:space="preserve">, </w:t>
      </w:r>
      <w:r w:rsidRPr="0046189B">
        <w:rPr>
          <w:rStyle w:val="StyleUnderline"/>
          <w:sz w:val="18"/>
          <w:szCs w:val="18"/>
        </w:rPr>
        <w:t>including for political leadership</w:t>
      </w:r>
      <w:r w:rsidRPr="0046189B">
        <w:rPr>
          <w:sz w:val="12"/>
          <w:szCs w:val="18"/>
        </w:rPr>
        <w:t xml:space="preserve">. The </w:t>
      </w:r>
      <w:r w:rsidRPr="0046189B">
        <w:rPr>
          <w:rStyle w:val="StyleUnderline"/>
          <w:sz w:val="18"/>
          <w:szCs w:val="18"/>
        </w:rPr>
        <w:t>same is true even if there is</w:t>
      </w:r>
      <w:r w:rsidRPr="0046189B">
        <w:rPr>
          <w:sz w:val="12"/>
          <w:szCs w:val="18"/>
        </w:rPr>
        <w:t xml:space="preserve"> </w:t>
      </w:r>
      <w:r w:rsidRPr="0046189B">
        <w:rPr>
          <w:rStyle w:val="Emphasis"/>
          <w:sz w:val="20"/>
          <w:szCs w:val="18"/>
        </w:rPr>
        <w:t>no explosive</w:t>
      </w:r>
      <w:r w:rsidRPr="0046189B">
        <w:rPr>
          <w:sz w:val="12"/>
          <w:szCs w:val="18"/>
        </w:rPr>
        <w:t xml:space="preserve"> economic </w:t>
      </w:r>
      <w:r w:rsidRPr="0046189B">
        <w:rPr>
          <w:rStyle w:val="StyleUnderline"/>
          <w:sz w:val="18"/>
          <w:szCs w:val="18"/>
        </w:rPr>
        <w:t>growth, but explosive</w:t>
      </w:r>
      <w:r w:rsidRPr="0046189B">
        <w:rPr>
          <w:sz w:val="12"/>
          <w:szCs w:val="18"/>
        </w:rPr>
        <w:t xml:space="preserve"> </w:t>
      </w:r>
      <w:r w:rsidRPr="0046189B">
        <w:rPr>
          <w:rStyle w:val="Emphasis"/>
          <w:sz w:val="20"/>
          <w:szCs w:val="18"/>
          <w:shd w:val="clear" w:color="auto" w:fill="CCCCCC"/>
        </w:rPr>
        <w:t>tech</w:t>
      </w:r>
      <w:r w:rsidRPr="0046189B">
        <w:rPr>
          <w:sz w:val="12"/>
          <w:szCs w:val="18"/>
        </w:rPr>
        <w:t xml:space="preserve">nological </w:t>
      </w:r>
      <w:r w:rsidRPr="0046189B">
        <w:rPr>
          <w:rStyle w:val="Emphasis"/>
          <w:sz w:val="20"/>
          <w:szCs w:val="18"/>
          <w:shd w:val="clear" w:color="auto" w:fill="CCCCCC"/>
        </w:rPr>
        <w:t>development</w:t>
      </w:r>
      <w:r w:rsidRPr="0046189B">
        <w:rPr>
          <w:sz w:val="12"/>
          <w:szCs w:val="18"/>
          <w:shd w:val="clear" w:color="auto" w:fill="CCCCCC"/>
        </w:rPr>
        <w:t xml:space="preserve"> </w:t>
      </w:r>
      <w:r w:rsidRPr="0046189B">
        <w:rPr>
          <w:rStyle w:val="StyleUnderline"/>
          <w:sz w:val="18"/>
          <w:szCs w:val="18"/>
          <w:shd w:val="clear" w:color="auto" w:fill="CCCCCC"/>
        </w:rPr>
        <w:t>or</w:t>
      </w:r>
      <w:r w:rsidRPr="0046189B">
        <w:rPr>
          <w:sz w:val="12"/>
          <w:szCs w:val="18"/>
        </w:rPr>
        <w:t xml:space="preserve"> explosive </w:t>
      </w:r>
      <w:r w:rsidRPr="0046189B">
        <w:rPr>
          <w:rStyle w:val="Emphasis"/>
          <w:sz w:val="20"/>
          <w:szCs w:val="18"/>
          <w:shd w:val="clear" w:color="auto" w:fill="CCCCCC"/>
        </w:rPr>
        <w:t>industrial expansion</w:t>
      </w:r>
      <w:r w:rsidRPr="0046189B">
        <w:rPr>
          <w:sz w:val="12"/>
          <w:szCs w:val="18"/>
        </w:rPr>
        <w:t xml:space="preserve">.¹⁶ </w:t>
      </w:r>
      <w:r w:rsidRPr="0046189B">
        <w:rPr>
          <w:rStyle w:val="StyleUnderline"/>
          <w:sz w:val="18"/>
          <w:szCs w:val="18"/>
        </w:rPr>
        <w:t>Those</w:t>
      </w:r>
      <w:r w:rsidRPr="0046189B">
        <w:rPr>
          <w:sz w:val="12"/>
          <w:szCs w:val="18"/>
        </w:rPr>
        <w:t xml:space="preserve"> who are </w:t>
      </w:r>
      <w:r w:rsidRPr="0046189B">
        <w:rPr>
          <w:rStyle w:val="StyleUnderline"/>
          <w:sz w:val="18"/>
          <w:szCs w:val="18"/>
        </w:rPr>
        <w:t xml:space="preserve">currently on top, </w:t>
      </w:r>
      <w:r w:rsidRPr="0046189B">
        <w:rPr>
          <w:rStyle w:val="StyleUnderline"/>
          <w:sz w:val="18"/>
          <w:szCs w:val="18"/>
          <w:shd w:val="clear" w:color="auto" w:fill="CCCCCC"/>
        </w:rPr>
        <w:t>politically</w:t>
      </w:r>
      <w:r w:rsidRPr="0046189B">
        <w:rPr>
          <w:rStyle w:val="StyleUnderline"/>
          <w:sz w:val="18"/>
          <w:szCs w:val="18"/>
        </w:rPr>
        <w:t>, will be</w:t>
      </w:r>
      <w:r w:rsidRPr="0046189B">
        <w:rPr>
          <w:sz w:val="12"/>
          <w:szCs w:val="18"/>
        </w:rPr>
        <w:t xml:space="preserve"> </w:t>
      </w:r>
      <w:r w:rsidRPr="0046189B">
        <w:rPr>
          <w:rStyle w:val="Emphasis"/>
          <w:sz w:val="20"/>
          <w:szCs w:val="18"/>
          <w:shd w:val="clear" w:color="auto" w:fill="CCCCCC"/>
        </w:rPr>
        <w:t>unlikely</w:t>
      </w:r>
      <w:r w:rsidRPr="0046189B">
        <w:rPr>
          <w:sz w:val="12"/>
          <w:szCs w:val="18"/>
        </w:rPr>
        <w:t xml:space="preserve"> </w:t>
      </w:r>
      <w:r w:rsidRPr="0046189B">
        <w:rPr>
          <w:rStyle w:val="StyleUnderline"/>
          <w:sz w:val="18"/>
          <w:szCs w:val="18"/>
        </w:rPr>
        <w:t xml:space="preserve">to </w:t>
      </w:r>
      <w:r w:rsidRPr="0046189B">
        <w:rPr>
          <w:rStyle w:val="StyleUnderline"/>
          <w:sz w:val="18"/>
          <w:szCs w:val="18"/>
          <w:shd w:val="clear" w:color="auto" w:fill="CCCCCC"/>
        </w:rPr>
        <w:t>want to gamble with</w:t>
      </w:r>
      <w:r w:rsidRPr="0046189B">
        <w:rPr>
          <w:rStyle w:val="StyleUnderline"/>
          <w:sz w:val="18"/>
          <w:szCs w:val="18"/>
        </w:rPr>
        <w:t xml:space="preserve"> what might end up being a </w:t>
      </w:r>
      <w:r w:rsidRPr="0046189B">
        <w:rPr>
          <w:rStyle w:val="StyleUnderline"/>
          <w:sz w:val="18"/>
          <w:szCs w:val="18"/>
          <w:shd w:val="clear" w:color="auto" w:fill="CCCCCC"/>
        </w:rPr>
        <w:t>new world order</w:t>
      </w:r>
      <w:r w:rsidRPr="0046189B">
        <w:rPr>
          <w:sz w:val="12"/>
          <w:szCs w:val="18"/>
        </w:rPr>
        <w:t xml:space="preserve">. What’s more, </w:t>
      </w:r>
      <w:r w:rsidRPr="0046189B">
        <w:rPr>
          <w:rStyle w:val="StyleUnderline"/>
          <w:sz w:val="18"/>
          <w:szCs w:val="18"/>
        </w:rPr>
        <w:t xml:space="preserve">if </w:t>
      </w:r>
      <w:r w:rsidRPr="0046189B">
        <w:rPr>
          <w:rStyle w:val="StyleUnderline"/>
          <w:sz w:val="18"/>
          <w:szCs w:val="18"/>
          <w:shd w:val="clear" w:color="auto" w:fill="CCCCCC"/>
        </w:rPr>
        <w:t>one</w:t>
      </w:r>
      <w:r w:rsidRPr="0046189B">
        <w:rPr>
          <w:rStyle w:val="StyleUnderline"/>
          <w:sz w:val="18"/>
          <w:szCs w:val="18"/>
        </w:rPr>
        <w:t xml:space="preserve"> country</w:t>
      </w:r>
      <w:r w:rsidRPr="0046189B">
        <w:rPr>
          <w:sz w:val="12"/>
          <w:szCs w:val="18"/>
        </w:rPr>
        <w:t xml:space="preserve"> </w:t>
      </w:r>
      <w:r w:rsidRPr="0046189B">
        <w:rPr>
          <w:rStyle w:val="Emphasis"/>
          <w:sz w:val="20"/>
          <w:szCs w:val="18"/>
          <w:shd w:val="clear" w:color="auto" w:fill="CCCCCC"/>
        </w:rPr>
        <w:t>starts accelerating</w:t>
      </w:r>
      <w:r w:rsidRPr="0046189B">
        <w:rPr>
          <w:sz w:val="12"/>
          <w:szCs w:val="18"/>
        </w:rPr>
        <w:t xml:space="preserve">, </w:t>
      </w:r>
      <w:r w:rsidRPr="0046189B">
        <w:rPr>
          <w:rStyle w:val="StyleUnderline"/>
          <w:sz w:val="18"/>
          <w:szCs w:val="18"/>
        </w:rPr>
        <w:t>it will be</w:t>
      </w:r>
      <w:r w:rsidRPr="0046189B">
        <w:rPr>
          <w:sz w:val="12"/>
          <w:szCs w:val="18"/>
        </w:rPr>
        <w:t xml:space="preserve"> very </w:t>
      </w:r>
      <w:r w:rsidRPr="0046189B">
        <w:rPr>
          <w:rStyle w:val="StyleUnderline"/>
          <w:sz w:val="18"/>
          <w:szCs w:val="18"/>
        </w:rPr>
        <w:t>hard to</w:t>
      </w:r>
      <w:r w:rsidRPr="0046189B">
        <w:rPr>
          <w:sz w:val="12"/>
          <w:szCs w:val="18"/>
        </w:rPr>
        <w:t xml:space="preserve"> </w:t>
      </w:r>
      <w:r w:rsidRPr="0046189B">
        <w:rPr>
          <w:rStyle w:val="Emphasis"/>
          <w:sz w:val="20"/>
          <w:szCs w:val="18"/>
        </w:rPr>
        <w:t>stop the competitor</w:t>
      </w:r>
      <w:r w:rsidRPr="0046189B">
        <w:rPr>
          <w:sz w:val="12"/>
          <w:szCs w:val="18"/>
        </w:rPr>
        <w:t xml:space="preserve"> </w:t>
      </w:r>
      <w:r w:rsidRPr="0046189B">
        <w:rPr>
          <w:rStyle w:val="StyleUnderline"/>
          <w:sz w:val="18"/>
          <w:szCs w:val="18"/>
        </w:rPr>
        <w:t xml:space="preserve">from finding out, given realistic cyber and spying capabilities, so </w:t>
      </w:r>
      <w:r w:rsidRPr="0046189B">
        <w:rPr>
          <w:rStyle w:val="StyleUnderline"/>
          <w:sz w:val="18"/>
          <w:szCs w:val="18"/>
          <w:shd w:val="clear" w:color="auto" w:fill="CCCCCC"/>
        </w:rPr>
        <w:t>countries</w:t>
      </w:r>
      <w:r w:rsidRPr="0046189B">
        <w:rPr>
          <w:sz w:val="12"/>
          <w:szCs w:val="18"/>
        </w:rPr>
        <w:t xml:space="preserve"> really </w:t>
      </w:r>
      <w:r w:rsidRPr="0046189B">
        <w:rPr>
          <w:rStyle w:val="StyleUnderline"/>
          <w:sz w:val="18"/>
          <w:szCs w:val="18"/>
          <w:shd w:val="clear" w:color="auto" w:fill="CCCCCC"/>
        </w:rPr>
        <w:t>face</w:t>
      </w:r>
      <w:r w:rsidRPr="0046189B">
        <w:rPr>
          <w:rStyle w:val="StyleUnderline"/>
          <w:sz w:val="18"/>
          <w:szCs w:val="18"/>
        </w:rPr>
        <w:t xml:space="preserve"> an</w:t>
      </w:r>
      <w:r w:rsidRPr="0046189B">
        <w:rPr>
          <w:sz w:val="12"/>
          <w:szCs w:val="18"/>
        </w:rPr>
        <w:t xml:space="preserve"> </w:t>
      </w:r>
      <w:r w:rsidRPr="0046189B">
        <w:rPr>
          <w:rStyle w:val="Emphasis"/>
          <w:sz w:val="20"/>
          <w:szCs w:val="18"/>
          <w:shd w:val="clear" w:color="auto" w:fill="CCCCCC"/>
        </w:rPr>
        <w:t>iterated prisoner's dilemma</w:t>
      </w:r>
      <w:r w:rsidRPr="0046189B">
        <w:rPr>
          <w:sz w:val="12"/>
          <w:szCs w:val="18"/>
          <w:shd w:val="clear" w:color="auto" w:fill="CCCCCC"/>
        </w:rPr>
        <w:t xml:space="preserve">, </w:t>
      </w:r>
      <w:r w:rsidRPr="0046189B">
        <w:rPr>
          <w:rStyle w:val="StyleUnderline"/>
          <w:sz w:val="18"/>
          <w:szCs w:val="18"/>
          <w:shd w:val="clear" w:color="auto" w:fill="CCCCCC"/>
        </w:rPr>
        <w:t>where</w:t>
      </w:r>
      <w:r w:rsidRPr="0046189B">
        <w:rPr>
          <w:sz w:val="12"/>
          <w:szCs w:val="18"/>
          <w:shd w:val="clear" w:color="auto" w:fill="CCCCCC"/>
        </w:rPr>
        <w:t xml:space="preserve"> </w:t>
      </w:r>
      <w:r w:rsidRPr="0046189B">
        <w:rPr>
          <w:rStyle w:val="Emphasis"/>
          <w:sz w:val="20"/>
          <w:szCs w:val="18"/>
          <w:shd w:val="clear" w:color="auto" w:fill="CCCCCC"/>
        </w:rPr>
        <w:t>coop</w:t>
      </w:r>
      <w:r w:rsidRPr="0046189B">
        <w:rPr>
          <w:rStyle w:val="Emphasis"/>
          <w:sz w:val="20"/>
          <w:szCs w:val="18"/>
        </w:rPr>
        <w:t>eration</w:t>
      </w:r>
      <w:r w:rsidRPr="0046189B">
        <w:rPr>
          <w:sz w:val="12"/>
          <w:szCs w:val="18"/>
        </w:rPr>
        <w:t xml:space="preserve"> </w:t>
      </w:r>
      <w:r w:rsidRPr="0046189B">
        <w:rPr>
          <w:rStyle w:val="StyleUnderline"/>
          <w:sz w:val="18"/>
          <w:szCs w:val="18"/>
          <w:shd w:val="clear" w:color="auto" w:fill="CCCCCC"/>
        </w:rPr>
        <w:t>is</w:t>
      </w:r>
      <w:r w:rsidRPr="0046189B">
        <w:rPr>
          <w:rStyle w:val="StyleUnderline"/>
          <w:sz w:val="18"/>
          <w:szCs w:val="18"/>
        </w:rPr>
        <w:t xml:space="preserve"> much </w:t>
      </w:r>
      <w:r w:rsidRPr="0046189B">
        <w:rPr>
          <w:rStyle w:val="StyleUnderline"/>
          <w:sz w:val="18"/>
          <w:szCs w:val="18"/>
          <w:shd w:val="clear" w:color="auto" w:fill="CCCCCC"/>
        </w:rPr>
        <w:t>easier</w:t>
      </w:r>
      <w:r w:rsidRPr="0046189B">
        <w:rPr>
          <w:rStyle w:val="StyleUnderline"/>
          <w:sz w:val="18"/>
          <w:szCs w:val="18"/>
        </w:rPr>
        <w:t xml:space="preserve"> to achieve</w:t>
      </w:r>
      <w:r w:rsidRPr="0046189B">
        <w:rPr>
          <w:sz w:val="12"/>
          <w:szCs w:val="18"/>
        </w:rPr>
        <w:t>.</w:t>
      </w:r>
    </w:p>
    <w:p w14:paraId="60131726" w14:textId="77777777" w:rsidR="00B50769" w:rsidRPr="0046189B" w:rsidRDefault="00B50769" w:rsidP="00B50769">
      <w:pPr>
        <w:rPr>
          <w:sz w:val="12"/>
          <w:szCs w:val="18"/>
        </w:rPr>
      </w:pPr>
      <w:r w:rsidRPr="0046189B">
        <w:rPr>
          <w:sz w:val="12"/>
          <w:szCs w:val="18"/>
        </w:rPr>
        <w:t xml:space="preserve">Here are some ways in which we could delay or stretch out the software intelligence explosion. First, we could try to </w:t>
      </w:r>
      <w:r w:rsidRPr="0046189B">
        <w:rPr>
          <w:rStyle w:val="StyleUnderline"/>
          <w:sz w:val="18"/>
          <w:szCs w:val="18"/>
        </w:rPr>
        <w:t>ensure the</w:t>
      </w:r>
      <w:r w:rsidRPr="0046189B">
        <w:rPr>
          <w:sz w:val="12"/>
          <w:szCs w:val="18"/>
        </w:rPr>
        <w:t xml:space="preserve"> </w:t>
      </w:r>
      <w:r w:rsidRPr="0046189B">
        <w:rPr>
          <w:rStyle w:val="Emphasis"/>
          <w:sz w:val="20"/>
          <w:szCs w:val="18"/>
          <w:shd w:val="clear" w:color="auto" w:fill="CCCCCC"/>
        </w:rPr>
        <w:t>lead</w:t>
      </w:r>
      <w:r w:rsidRPr="0046189B">
        <w:rPr>
          <w:rStyle w:val="Emphasis"/>
          <w:sz w:val="20"/>
          <w:szCs w:val="18"/>
        </w:rPr>
        <w:t xml:space="preserve"> country</w:t>
      </w:r>
      <w:r w:rsidRPr="0046189B">
        <w:rPr>
          <w:sz w:val="12"/>
          <w:szCs w:val="18"/>
        </w:rPr>
        <w:t xml:space="preserve"> (or coalition of countries) </w:t>
      </w:r>
      <w:r w:rsidRPr="0046189B">
        <w:rPr>
          <w:rStyle w:val="StyleUnderline"/>
          <w:sz w:val="18"/>
          <w:szCs w:val="18"/>
        </w:rPr>
        <w:t>is</w:t>
      </w:r>
      <w:r w:rsidRPr="0046189B">
        <w:rPr>
          <w:sz w:val="12"/>
          <w:szCs w:val="18"/>
        </w:rPr>
        <w:t xml:space="preserve"> </w:t>
      </w:r>
      <w:r w:rsidRPr="0046189B">
        <w:rPr>
          <w:rStyle w:val="Emphasis"/>
          <w:sz w:val="20"/>
          <w:szCs w:val="18"/>
          <w:shd w:val="clear" w:color="auto" w:fill="CCCCCC"/>
        </w:rPr>
        <w:t>well ahead</w:t>
      </w:r>
      <w:r w:rsidRPr="0046189B">
        <w:rPr>
          <w:sz w:val="12"/>
          <w:szCs w:val="18"/>
        </w:rPr>
        <w:t xml:space="preserve"> </w:t>
      </w:r>
      <w:r w:rsidRPr="0046189B">
        <w:rPr>
          <w:rStyle w:val="StyleUnderline"/>
          <w:sz w:val="18"/>
          <w:szCs w:val="18"/>
        </w:rPr>
        <w:t>of other countries</w:t>
      </w:r>
      <w:r w:rsidRPr="0046189B">
        <w:rPr>
          <w:sz w:val="12"/>
          <w:szCs w:val="18"/>
        </w:rPr>
        <w:t xml:space="preserve">. </w:t>
      </w:r>
      <w:r w:rsidRPr="0046189B">
        <w:rPr>
          <w:rStyle w:val="StyleUnderline"/>
          <w:sz w:val="18"/>
          <w:szCs w:val="18"/>
        </w:rPr>
        <w:t xml:space="preserve">This </w:t>
      </w:r>
      <w:r w:rsidRPr="0046189B">
        <w:rPr>
          <w:rStyle w:val="StyleUnderline"/>
          <w:sz w:val="18"/>
          <w:szCs w:val="18"/>
          <w:shd w:val="clear" w:color="auto" w:fill="CCCCCC"/>
        </w:rPr>
        <w:t>gives</w:t>
      </w:r>
      <w:r w:rsidRPr="0046189B">
        <w:rPr>
          <w:rStyle w:val="StyleUnderline"/>
          <w:sz w:val="18"/>
          <w:szCs w:val="18"/>
        </w:rPr>
        <w:t xml:space="preserve"> the</w:t>
      </w:r>
      <w:r w:rsidRPr="0046189B">
        <w:rPr>
          <w:sz w:val="12"/>
          <w:szCs w:val="18"/>
        </w:rPr>
        <w:t xml:space="preserve"> lead </w:t>
      </w:r>
      <w:r w:rsidRPr="0046189B">
        <w:rPr>
          <w:rStyle w:val="StyleUnderline"/>
          <w:sz w:val="18"/>
          <w:szCs w:val="18"/>
        </w:rPr>
        <w:t>country</w:t>
      </w:r>
      <w:r w:rsidRPr="0046189B">
        <w:rPr>
          <w:sz w:val="12"/>
          <w:szCs w:val="18"/>
        </w:rPr>
        <w:t xml:space="preserve"> or coalition </w:t>
      </w:r>
      <w:r w:rsidRPr="0046189B">
        <w:rPr>
          <w:rStyle w:val="Emphasis"/>
          <w:sz w:val="20"/>
          <w:szCs w:val="18"/>
        </w:rPr>
        <w:t xml:space="preserve">enough </w:t>
      </w:r>
      <w:r w:rsidRPr="0046189B">
        <w:rPr>
          <w:rStyle w:val="Emphasis"/>
          <w:sz w:val="20"/>
          <w:szCs w:val="18"/>
          <w:shd w:val="clear" w:color="auto" w:fill="CCCCCC"/>
        </w:rPr>
        <w:t>breathing room</w:t>
      </w:r>
      <w:r w:rsidRPr="0046189B">
        <w:rPr>
          <w:sz w:val="12"/>
          <w:szCs w:val="18"/>
          <w:shd w:val="clear" w:color="auto" w:fill="CCCCCC"/>
        </w:rPr>
        <w:t xml:space="preserve"> </w:t>
      </w:r>
      <w:r w:rsidRPr="0046189B">
        <w:rPr>
          <w:rStyle w:val="StyleUnderline"/>
          <w:sz w:val="18"/>
          <w:szCs w:val="18"/>
          <w:shd w:val="clear" w:color="auto" w:fill="CCCCCC"/>
        </w:rPr>
        <w:t>to</w:t>
      </w:r>
      <w:r w:rsidRPr="0046189B">
        <w:rPr>
          <w:sz w:val="12"/>
          <w:szCs w:val="18"/>
        </w:rPr>
        <w:t xml:space="preserve"> </w:t>
      </w:r>
      <w:r w:rsidRPr="0046189B">
        <w:rPr>
          <w:rStyle w:val="Emphasis"/>
          <w:sz w:val="20"/>
          <w:szCs w:val="18"/>
        </w:rPr>
        <w:t>stop and start</w:t>
      </w:r>
      <w:r w:rsidRPr="0046189B">
        <w:rPr>
          <w:sz w:val="12"/>
          <w:szCs w:val="18"/>
        </w:rPr>
        <w:t xml:space="preserve"> </w:t>
      </w:r>
      <w:r w:rsidRPr="0046189B">
        <w:rPr>
          <w:rStyle w:val="StyleUnderline"/>
          <w:sz w:val="18"/>
          <w:szCs w:val="18"/>
        </w:rPr>
        <w:t>AI development over the course of the intelligence explosion, or to simply</w:t>
      </w:r>
      <w:r w:rsidRPr="0046189B">
        <w:rPr>
          <w:sz w:val="12"/>
          <w:szCs w:val="18"/>
        </w:rPr>
        <w:t xml:space="preserve"> </w:t>
      </w:r>
      <w:r w:rsidRPr="0046189B">
        <w:rPr>
          <w:rStyle w:val="Emphasis"/>
          <w:sz w:val="20"/>
          <w:szCs w:val="18"/>
          <w:shd w:val="clear" w:color="auto" w:fill="CCCCCC"/>
        </w:rPr>
        <w:t>go slower</w:t>
      </w:r>
      <w:r w:rsidRPr="0046189B">
        <w:rPr>
          <w:sz w:val="12"/>
          <w:szCs w:val="18"/>
        </w:rPr>
        <w:t xml:space="preserve"> </w:t>
      </w:r>
      <w:r w:rsidRPr="0046189B">
        <w:rPr>
          <w:rStyle w:val="StyleUnderline"/>
          <w:sz w:val="18"/>
          <w:szCs w:val="18"/>
        </w:rPr>
        <w:t>throughout</w:t>
      </w:r>
      <w:r w:rsidRPr="0046189B">
        <w:rPr>
          <w:sz w:val="12"/>
          <w:szCs w:val="18"/>
        </w:rPr>
        <w:t xml:space="preserve">. A single-country lead could be done without any multilateral agreements: </w:t>
      </w:r>
      <w:r w:rsidRPr="0046189B">
        <w:rPr>
          <w:rStyle w:val="StyleUnderline"/>
          <w:sz w:val="18"/>
          <w:szCs w:val="18"/>
        </w:rPr>
        <w:t>if the</w:t>
      </w:r>
      <w:r w:rsidRPr="0046189B">
        <w:rPr>
          <w:sz w:val="12"/>
          <w:szCs w:val="18"/>
        </w:rPr>
        <w:t xml:space="preserve"> </w:t>
      </w:r>
      <w:r w:rsidRPr="0046189B">
        <w:rPr>
          <w:rStyle w:val="Emphasis"/>
          <w:sz w:val="20"/>
          <w:szCs w:val="18"/>
          <w:shd w:val="clear" w:color="auto" w:fill="CCCCCC"/>
        </w:rPr>
        <w:t>US invests heavily</w:t>
      </w:r>
      <w:r w:rsidRPr="0046189B">
        <w:rPr>
          <w:sz w:val="12"/>
          <w:szCs w:val="18"/>
        </w:rPr>
        <w:t xml:space="preserve"> </w:t>
      </w:r>
      <w:r w:rsidRPr="0046189B">
        <w:rPr>
          <w:rStyle w:val="StyleUnderline"/>
          <w:sz w:val="18"/>
          <w:szCs w:val="18"/>
        </w:rPr>
        <w:t>in AI development, has</w:t>
      </w:r>
      <w:r w:rsidRPr="0046189B">
        <w:rPr>
          <w:sz w:val="12"/>
          <w:szCs w:val="18"/>
        </w:rPr>
        <w:t xml:space="preserve"> </w:t>
      </w:r>
      <w:r w:rsidRPr="0046189B">
        <w:rPr>
          <w:rStyle w:val="Emphasis"/>
          <w:sz w:val="20"/>
          <w:szCs w:val="18"/>
        </w:rPr>
        <w:t>strong infosecurity</w:t>
      </w:r>
      <w:r w:rsidRPr="0046189B">
        <w:rPr>
          <w:sz w:val="12"/>
          <w:szCs w:val="18"/>
        </w:rPr>
        <w:t xml:space="preserve"> (to reduce the risk of theft of model weights), incentivises immigration of Chinese AI talent to the US, </w:t>
      </w:r>
      <w:r w:rsidRPr="0046189B">
        <w:rPr>
          <w:rStyle w:val="StyleUnderline"/>
          <w:sz w:val="18"/>
          <w:szCs w:val="18"/>
        </w:rPr>
        <w:t>and</w:t>
      </w:r>
      <w:r w:rsidRPr="0046189B">
        <w:rPr>
          <w:sz w:val="12"/>
          <w:szCs w:val="18"/>
        </w:rPr>
        <w:t xml:space="preserve"> if export </w:t>
      </w:r>
      <w:r w:rsidRPr="0046189B">
        <w:rPr>
          <w:rStyle w:val="Emphasis"/>
          <w:sz w:val="20"/>
          <w:szCs w:val="18"/>
        </w:rPr>
        <w:t>controls</w:t>
      </w:r>
      <w:r w:rsidRPr="0046189B">
        <w:rPr>
          <w:sz w:val="12"/>
          <w:szCs w:val="18"/>
        </w:rPr>
        <w:t xml:space="preserve"> on chips </w:t>
      </w:r>
      <w:r w:rsidRPr="0046189B">
        <w:rPr>
          <w:rStyle w:val="StyleUnderline"/>
          <w:sz w:val="18"/>
          <w:szCs w:val="18"/>
        </w:rPr>
        <w:t>are successful, then the</w:t>
      </w:r>
      <w:r w:rsidRPr="0046189B">
        <w:rPr>
          <w:sz w:val="12"/>
          <w:szCs w:val="18"/>
        </w:rPr>
        <w:t xml:space="preserve"> </w:t>
      </w:r>
      <w:r w:rsidRPr="0046189B">
        <w:rPr>
          <w:rStyle w:val="Emphasis"/>
          <w:sz w:val="20"/>
          <w:szCs w:val="18"/>
        </w:rPr>
        <w:t>US</w:t>
      </w:r>
      <w:r w:rsidRPr="0046189B">
        <w:rPr>
          <w:sz w:val="12"/>
          <w:szCs w:val="18"/>
        </w:rPr>
        <w:t xml:space="preserve"> </w:t>
      </w:r>
      <w:r w:rsidRPr="0046189B">
        <w:rPr>
          <w:rStyle w:val="StyleUnderline"/>
          <w:sz w:val="18"/>
          <w:szCs w:val="18"/>
          <w:shd w:val="clear" w:color="auto" w:fill="CCCCCC"/>
        </w:rPr>
        <w:t>could</w:t>
      </w:r>
      <w:r w:rsidRPr="0046189B">
        <w:rPr>
          <w:rStyle w:val="StyleUnderline"/>
          <w:sz w:val="18"/>
          <w:szCs w:val="18"/>
        </w:rPr>
        <w:t xml:space="preserve"> maintain or even </w:t>
      </w:r>
      <w:r w:rsidRPr="0046189B">
        <w:rPr>
          <w:rStyle w:val="StyleUnderline"/>
          <w:sz w:val="18"/>
          <w:szCs w:val="18"/>
          <w:shd w:val="clear" w:color="auto" w:fill="CCCCCC"/>
        </w:rPr>
        <w:t>increase its</w:t>
      </w:r>
      <w:r w:rsidRPr="0046189B">
        <w:rPr>
          <w:rStyle w:val="StyleUnderline"/>
          <w:sz w:val="18"/>
          <w:szCs w:val="18"/>
        </w:rPr>
        <w:t xml:space="preserve"> current </w:t>
      </w:r>
      <w:r w:rsidRPr="0046189B">
        <w:rPr>
          <w:rStyle w:val="StyleUnderline"/>
          <w:sz w:val="18"/>
          <w:szCs w:val="18"/>
          <w:shd w:val="clear" w:color="auto" w:fill="CCCCCC"/>
        </w:rPr>
        <w:t>advantage</w:t>
      </w:r>
      <w:r w:rsidRPr="0046189B">
        <w:rPr>
          <w:sz w:val="12"/>
          <w:szCs w:val="18"/>
        </w:rPr>
        <w:t xml:space="preserve">. The </w:t>
      </w:r>
      <w:r w:rsidRPr="0046189B">
        <w:rPr>
          <w:rStyle w:val="StyleUnderline"/>
          <w:sz w:val="18"/>
          <w:szCs w:val="18"/>
        </w:rPr>
        <w:t xml:space="preserve">US could </w:t>
      </w:r>
      <w:r w:rsidRPr="0046189B">
        <w:rPr>
          <w:rStyle w:val="StyleUnderline"/>
          <w:sz w:val="18"/>
          <w:szCs w:val="18"/>
          <w:shd w:val="clear" w:color="auto" w:fill="CCCCCC"/>
        </w:rPr>
        <w:t>then</w:t>
      </w:r>
      <w:r w:rsidRPr="0046189B">
        <w:rPr>
          <w:sz w:val="12"/>
          <w:szCs w:val="18"/>
          <w:shd w:val="clear" w:color="auto" w:fill="CCCCCC"/>
        </w:rPr>
        <w:t xml:space="preserve"> </w:t>
      </w:r>
      <w:r w:rsidRPr="0046189B">
        <w:rPr>
          <w:rStyle w:val="Emphasis"/>
          <w:sz w:val="20"/>
          <w:szCs w:val="18"/>
          <w:shd w:val="clear" w:color="auto" w:fill="CCCCCC"/>
        </w:rPr>
        <w:t>slow</w:t>
      </w:r>
      <w:r w:rsidRPr="0046189B">
        <w:rPr>
          <w:rStyle w:val="Emphasis"/>
          <w:sz w:val="20"/>
          <w:szCs w:val="18"/>
        </w:rPr>
        <w:t xml:space="preserve"> down AI</w:t>
      </w:r>
      <w:r w:rsidRPr="0046189B">
        <w:rPr>
          <w:sz w:val="12"/>
          <w:szCs w:val="18"/>
        </w:rPr>
        <w:t xml:space="preserve"> </w:t>
      </w:r>
      <w:r w:rsidRPr="0046189B">
        <w:rPr>
          <w:rStyle w:val="StyleUnderline"/>
          <w:sz w:val="18"/>
          <w:szCs w:val="18"/>
        </w:rPr>
        <w:t xml:space="preserve">development </w:t>
      </w:r>
      <w:r w:rsidRPr="0046189B">
        <w:rPr>
          <w:rStyle w:val="StyleUnderline"/>
          <w:sz w:val="18"/>
          <w:szCs w:val="18"/>
          <w:shd w:val="clear" w:color="auto" w:fill="CCCCCC"/>
        </w:rPr>
        <w:t>at</w:t>
      </w:r>
      <w:r w:rsidRPr="0046189B">
        <w:rPr>
          <w:rStyle w:val="StyleUnderline"/>
          <w:sz w:val="18"/>
          <w:szCs w:val="18"/>
        </w:rPr>
        <w:t xml:space="preserve"> the</w:t>
      </w:r>
      <w:r w:rsidRPr="0046189B">
        <w:rPr>
          <w:sz w:val="12"/>
          <w:szCs w:val="18"/>
        </w:rPr>
        <w:t xml:space="preserve"> </w:t>
      </w:r>
      <w:r w:rsidRPr="0046189B">
        <w:rPr>
          <w:rStyle w:val="Emphasis"/>
          <w:sz w:val="20"/>
          <w:szCs w:val="18"/>
          <w:shd w:val="clear" w:color="auto" w:fill="CCCCCC"/>
        </w:rPr>
        <w:t>crucial time</w:t>
      </w:r>
      <w:r w:rsidRPr="0046189B">
        <w:rPr>
          <w:sz w:val="12"/>
          <w:szCs w:val="18"/>
        </w:rPr>
        <w:t xml:space="preserve"> </w:t>
      </w:r>
      <w:r w:rsidRPr="0046189B">
        <w:rPr>
          <w:rStyle w:val="StyleUnderline"/>
          <w:sz w:val="18"/>
          <w:szCs w:val="18"/>
        </w:rPr>
        <w:t>without risking its lead</w:t>
      </w:r>
      <w:r w:rsidRPr="0046189B">
        <w:rPr>
          <w:sz w:val="12"/>
          <w:szCs w:val="18"/>
        </w:rPr>
        <w:t>.</w:t>
      </w:r>
    </w:p>
    <w:p w14:paraId="576C02E4" w14:textId="77777777" w:rsidR="00B50769" w:rsidRPr="0046189B" w:rsidRDefault="00B50769" w:rsidP="00B50769">
      <w:pPr>
        <w:rPr>
          <w:sz w:val="12"/>
          <w:szCs w:val="18"/>
        </w:rPr>
      </w:pPr>
      <w:r w:rsidRPr="0046189B">
        <w:rPr>
          <w:sz w:val="12"/>
          <w:szCs w:val="18"/>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65B7C8DB" w14:textId="77777777" w:rsidR="00B50769" w:rsidRPr="0046189B" w:rsidRDefault="00B50769" w:rsidP="00B50769">
      <w:pPr>
        <w:rPr>
          <w:sz w:val="12"/>
          <w:szCs w:val="18"/>
        </w:rPr>
      </w:pPr>
      <w:r w:rsidRPr="0046189B">
        <w:rPr>
          <w:rStyle w:val="StyleUnderline"/>
          <w:sz w:val="18"/>
          <w:szCs w:val="18"/>
        </w:rPr>
        <w:t>If a</w:t>
      </w:r>
      <w:r w:rsidRPr="0046189B">
        <w:rPr>
          <w:sz w:val="12"/>
          <w:szCs w:val="18"/>
        </w:rPr>
        <w:t xml:space="preserve"> </w:t>
      </w:r>
      <w:r w:rsidRPr="0046189B">
        <w:rPr>
          <w:rStyle w:val="Emphasis"/>
          <w:sz w:val="20"/>
          <w:szCs w:val="18"/>
        </w:rPr>
        <w:t>single country</w:t>
      </w:r>
      <w:r w:rsidRPr="0046189B">
        <w:rPr>
          <w:sz w:val="12"/>
          <w:szCs w:val="18"/>
        </w:rPr>
        <w:t xml:space="preserve"> or coalition </w:t>
      </w:r>
      <w:r w:rsidRPr="0046189B">
        <w:rPr>
          <w:rStyle w:val="StyleUnderline"/>
          <w:sz w:val="18"/>
          <w:szCs w:val="18"/>
        </w:rPr>
        <w:t>had a</w:t>
      </w:r>
      <w:r w:rsidRPr="0046189B">
        <w:rPr>
          <w:sz w:val="12"/>
          <w:szCs w:val="18"/>
        </w:rPr>
        <w:t xml:space="preserve"> </w:t>
      </w:r>
      <w:r w:rsidRPr="0046189B">
        <w:rPr>
          <w:rStyle w:val="Emphasis"/>
          <w:sz w:val="20"/>
          <w:szCs w:val="18"/>
        </w:rPr>
        <w:t>significant</w:t>
      </w:r>
      <w:r w:rsidRPr="0046189B">
        <w:rPr>
          <w:sz w:val="12"/>
          <w:szCs w:val="18"/>
        </w:rPr>
        <w:t xml:space="preserve"> </w:t>
      </w:r>
      <w:r w:rsidRPr="0046189B">
        <w:rPr>
          <w:rStyle w:val="StyleUnderline"/>
          <w:sz w:val="18"/>
          <w:szCs w:val="18"/>
        </w:rPr>
        <w:t>lead</w:t>
      </w:r>
      <w:r w:rsidRPr="0046189B">
        <w:rPr>
          <w:sz w:val="12"/>
          <w:szCs w:val="18"/>
        </w:rPr>
        <w:t xml:space="preserve">, then some </w:t>
      </w:r>
      <w:r w:rsidRPr="0046189B">
        <w:rPr>
          <w:rStyle w:val="StyleUnderline"/>
          <w:sz w:val="18"/>
          <w:szCs w:val="18"/>
        </w:rPr>
        <w:t xml:space="preserve">actions it </w:t>
      </w:r>
      <w:r w:rsidRPr="0046189B">
        <w:rPr>
          <w:rStyle w:val="StyleUnderline"/>
          <w:sz w:val="18"/>
          <w:szCs w:val="18"/>
          <w:shd w:val="clear" w:color="auto" w:fill="CCCCCC"/>
        </w:rPr>
        <w:t>could</w:t>
      </w:r>
      <w:r w:rsidRPr="0046189B">
        <w:rPr>
          <w:rStyle w:val="StyleUnderline"/>
          <w:sz w:val="18"/>
          <w:szCs w:val="18"/>
        </w:rPr>
        <w:t xml:space="preserve"> take to</w:t>
      </w:r>
      <w:r w:rsidRPr="0046189B">
        <w:rPr>
          <w:sz w:val="12"/>
          <w:szCs w:val="18"/>
        </w:rPr>
        <w:t xml:space="preserve"> </w:t>
      </w:r>
      <w:r w:rsidRPr="0046189B">
        <w:rPr>
          <w:rStyle w:val="Emphasis"/>
          <w:sz w:val="20"/>
          <w:szCs w:val="18"/>
        </w:rPr>
        <w:t>generally slow down</w:t>
      </w:r>
      <w:r w:rsidRPr="0046189B">
        <w:rPr>
          <w:sz w:val="12"/>
          <w:szCs w:val="18"/>
        </w:rPr>
        <w:t xml:space="preserve"> </w:t>
      </w:r>
      <w:r w:rsidRPr="0046189B">
        <w:rPr>
          <w:rStyle w:val="StyleUnderline"/>
          <w:sz w:val="18"/>
          <w:szCs w:val="18"/>
        </w:rPr>
        <w:t>the intelligence explosion would be</w:t>
      </w:r>
      <w:r w:rsidRPr="0046189B">
        <w:rPr>
          <w:sz w:val="12"/>
          <w:szCs w:val="18"/>
        </w:rPr>
        <w:t xml:space="preserve">: (i) not to consolidate existing stockpiles of compute across companies (which would give a quick ~3x increase in total compute available for the biggest training runs) after the intelligence explosion has begun; (ii) </w:t>
      </w:r>
      <w:r w:rsidRPr="0046189B">
        <w:rPr>
          <w:rStyle w:val="StyleUnderline"/>
          <w:sz w:val="18"/>
          <w:szCs w:val="18"/>
        </w:rPr>
        <w:t xml:space="preserve">to </w:t>
      </w:r>
      <w:r w:rsidRPr="0046189B">
        <w:rPr>
          <w:rStyle w:val="StyleUnderline"/>
          <w:sz w:val="18"/>
          <w:szCs w:val="18"/>
          <w:shd w:val="clear" w:color="auto" w:fill="CCCCCC"/>
        </w:rPr>
        <w:t>keep</w:t>
      </w:r>
      <w:r w:rsidRPr="0046189B">
        <w:rPr>
          <w:sz w:val="12"/>
          <w:szCs w:val="18"/>
          <w:shd w:val="clear" w:color="auto" w:fill="CCCCCC"/>
        </w:rPr>
        <w:t xml:space="preserve"> </w:t>
      </w:r>
      <w:r w:rsidRPr="0046189B">
        <w:rPr>
          <w:rStyle w:val="Emphasis"/>
          <w:sz w:val="20"/>
          <w:szCs w:val="18"/>
          <w:shd w:val="clear" w:color="auto" w:fill="CCCCCC"/>
        </w:rPr>
        <w:t>humans in the loop</w:t>
      </w:r>
      <w:r w:rsidRPr="0046189B">
        <w:rPr>
          <w:sz w:val="12"/>
          <w:szCs w:val="18"/>
        </w:rPr>
        <w:t xml:space="preserve"> </w:t>
      </w:r>
      <w:r w:rsidRPr="0046189B">
        <w:rPr>
          <w:rStyle w:val="StyleUnderline"/>
          <w:sz w:val="18"/>
          <w:szCs w:val="18"/>
        </w:rPr>
        <w:t>so</w:t>
      </w:r>
      <w:r w:rsidRPr="0046189B">
        <w:rPr>
          <w:sz w:val="12"/>
          <w:szCs w:val="18"/>
        </w:rPr>
        <w:t xml:space="preserve"> that </w:t>
      </w:r>
      <w:r w:rsidRPr="0046189B">
        <w:rPr>
          <w:rStyle w:val="StyleUnderline"/>
          <w:sz w:val="18"/>
          <w:szCs w:val="18"/>
        </w:rPr>
        <w:t>human decision-making remains</w:t>
      </w:r>
      <w:r w:rsidRPr="0046189B">
        <w:rPr>
          <w:sz w:val="12"/>
          <w:szCs w:val="18"/>
        </w:rPr>
        <w:t xml:space="preserve"> </w:t>
      </w:r>
      <w:r w:rsidRPr="0046189B">
        <w:rPr>
          <w:rStyle w:val="Emphasis"/>
          <w:sz w:val="20"/>
          <w:szCs w:val="18"/>
        </w:rPr>
        <w:t>essential</w:t>
      </w:r>
      <w:r w:rsidRPr="0046189B">
        <w:rPr>
          <w:sz w:val="12"/>
          <w:szCs w:val="18"/>
        </w:rPr>
        <w:t xml:space="preserve"> </w:t>
      </w:r>
      <w:r w:rsidRPr="0046189B">
        <w:rPr>
          <w:rStyle w:val="StyleUnderline"/>
          <w:sz w:val="18"/>
          <w:szCs w:val="18"/>
        </w:rPr>
        <w:t>even as AI</w:t>
      </w:r>
      <w:r w:rsidRPr="0046189B">
        <w:rPr>
          <w:sz w:val="12"/>
          <w:szCs w:val="18"/>
        </w:rPr>
        <w:t xml:space="preserve"> </w:t>
      </w:r>
      <w:r w:rsidRPr="0046189B">
        <w:rPr>
          <w:rStyle w:val="Emphasis"/>
          <w:sz w:val="20"/>
          <w:szCs w:val="18"/>
        </w:rPr>
        <w:t>accelerates</w:t>
      </w:r>
      <w:r w:rsidRPr="0046189B">
        <w:rPr>
          <w:sz w:val="12"/>
          <w:szCs w:val="18"/>
        </w:rPr>
        <w:t xml:space="preserve"> </w:t>
      </w:r>
      <w:r w:rsidRPr="0046189B">
        <w:rPr>
          <w:rStyle w:val="StyleUnderline"/>
          <w:sz w:val="18"/>
          <w:szCs w:val="18"/>
        </w:rPr>
        <w:t>further AI progress</w:t>
      </w:r>
      <w:r w:rsidRPr="0046189B">
        <w:rPr>
          <w:sz w:val="12"/>
          <w:szCs w:val="18"/>
        </w:rPr>
        <w:t>.</w:t>
      </w:r>
    </w:p>
    <w:p w14:paraId="56A16634" w14:textId="77777777" w:rsidR="00B50769" w:rsidRPr="0046189B" w:rsidRDefault="00B50769" w:rsidP="00B50769">
      <w:pPr>
        <w:rPr>
          <w:sz w:val="12"/>
          <w:szCs w:val="18"/>
        </w:rPr>
      </w:pPr>
      <w:r w:rsidRPr="0046189B">
        <w:rPr>
          <w:sz w:val="12"/>
          <w:szCs w:val="18"/>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08DAC145" w14:textId="77777777" w:rsidR="00B50769" w:rsidRPr="0046189B" w:rsidRDefault="00B50769" w:rsidP="00B50769">
      <w:pPr>
        <w:rPr>
          <w:sz w:val="12"/>
          <w:szCs w:val="18"/>
        </w:rPr>
      </w:pPr>
      <w:r w:rsidRPr="0046189B">
        <w:rPr>
          <w:sz w:val="12"/>
          <w:szCs w:val="18"/>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4B352884" w14:textId="77777777" w:rsidR="00B50769" w:rsidRPr="0046189B" w:rsidRDefault="00B50769" w:rsidP="00B50769">
      <w:pPr>
        <w:rPr>
          <w:sz w:val="12"/>
          <w:szCs w:val="18"/>
        </w:rPr>
      </w:pPr>
      <w:r w:rsidRPr="0046189B">
        <w:rPr>
          <w:sz w:val="12"/>
          <w:szCs w:val="18"/>
        </w:rPr>
        <w:t xml:space="preserve">There is a strong risk, with the “single leader” or “single project” plans, that we end up with a single extremely powerful entity, which increases the risk of autocratic outcomes. For this reason, </w:t>
      </w:r>
      <w:r w:rsidRPr="0046189B">
        <w:rPr>
          <w:rStyle w:val="StyleUnderline"/>
          <w:sz w:val="18"/>
          <w:szCs w:val="18"/>
        </w:rPr>
        <w:t>the</w:t>
      </w:r>
      <w:r w:rsidRPr="0046189B">
        <w:rPr>
          <w:sz w:val="12"/>
          <w:szCs w:val="18"/>
        </w:rPr>
        <w:t xml:space="preserve"> </w:t>
      </w:r>
      <w:r w:rsidRPr="0046189B">
        <w:rPr>
          <w:rStyle w:val="Emphasis"/>
          <w:sz w:val="20"/>
          <w:szCs w:val="18"/>
        </w:rPr>
        <w:t xml:space="preserve">most </w:t>
      </w:r>
      <w:r w:rsidRPr="0046189B">
        <w:rPr>
          <w:rStyle w:val="Emphasis"/>
          <w:sz w:val="20"/>
          <w:szCs w:val="18"/>
          <w:shd w:val="clear" w:color="auto" w:fill="CCCCCC"/>
        </w:rPr>
        <w:t>promising</w:t>
      </w:r>
      <w:r w:rsidRPr="0046189B">
        <w:rPr>
          <w:sz w:val="12"/>
          <w:szCs w:val="18"/>
        </w:rPr>
        <w:t xml:space="preserve"> single-</w:t>
      </w:r>
      <w:r w:rsidRPr="0046189B">
        <w:rPr>
          <w:rStyle w:val="Emphasis"/>
          <w:sz w:val="20"/>
          <w:szCs w:val="18"/>
          <w:shd w:val="clear" w:color="auto" w:fill="CCCCCC"/>
        </w:rPr>
        <w:t>leader</w:t>
      </w:r>
      <w:r w:rsidRPr="0046189B">
        <w:rPr>
          <w:sz w:val="12"/>
          <w:szCs w:val="18"/>
        </w:rPr>
        <w:t xml:space="preserve"> plans </w:t>
      </w:r>
      <w:r w:rsidRPr="0046189B">
        <w:rPr>
          <w:rStyle w:val="StyleUnderline"/>
          <w:sz w:val="18"/>
          <w:szCs w:val="18"/>
          <w:shd w:val="clear" w:color="auto" w:fill="CCCCCC"/>
        </w:rPr>
        <w:t>involve</w:t>
      </w:r>
      <w:r w:rsidRPr="0046189B">
        <w:rPr>
          <w:sz w:val="12"/>
          <w:szCs w:val="18"/>
        </w:rPr>
        <w:t xml:space="preserve"> either: (i) </w:t>
      </w:r>
      <w:r w:rsidRPr="0046189B">
        <w:rPr>
          <w:rStyle w:val="StyleUnderline"/>
          <w:sz w:val="18"/>
          <w:szCs w:val="18"/>
        </w:rPr>
        <w:t>a</w:t>
      </w:r>
      <w:r w:rsidRPr="0046189B">
        <w:rPr>
          <w:sz w:val="12"/>
          <w:szCs w:val="18"/>
        </w:rPr>
        <w:t xml:space="preserve"> single </w:t>
      </w:r>
      <w:r w:rsidRPr="0046189B">
        <w:rPr>
          <w:rStyle w:val="StyleUnderline"/>
          <w:sz w:val="18"/>
          <w:szCs w:val="18"/>
        </w:rPr>
        <w:t>country</w:t>
      </w:r>
      <w:r w:rsidRPr="0046189B">
        <w:rPr>
          <w:sz w:val="12"/>
          <w:szCs w:val="18"/>
        </w:rPr>
        <w:t xml:space="preserve"> </w:t>
      </w:r>
      <w:r w:rsidRPr="0046189B">
        <w:rPr>
          <w:rStyle w:val="Emphasis"/>
          <w:sz w:val="20"/>
          <w:szCs w:val="18"/>
        </w:rPr>
        <w:t>lead</w:t>
      </w:r>
      <w:r w:rsidRPr="0046189B">
        <w:rPr>
          <w:sz w:val="12"/>
          <w:szCs w:val="18"/>
        </w:rPr>
        <w:t xml:space="preserve"> </w:t>
      </w:r>
      <w:r w:rsidRPr="0046189B">
        <w:rPr>
          <w:rStyle w:val="StyleUnderline"/>
          <w:sz w:val="18"/>
          <w:szCs w:val="18"/>
        </w:rPr>
        <w:t>with power distributed</w:t>
      </w:r>
      <w:r w:rsidRPr="0046189B">
        <w:rPr>
          <w:sz w:val="12"/>
          <w:szCs w:val="18"/>
        </w:rPr>
        <w:t xml:space="preserve"> within the country (e.g. </w:t>
      </w:r>
      <w:r w:rsidRPr="0046189B">
        <w:rPr>
          <w:rStyle w:val="Emphasis"/>
          <w:sz w:val="20"/>
          <w:szCs w:val="18"/>
        </w:rPr>
        <w:t>across multiple companies</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shd w:val="clear" w:color="auto" w:fill="CCCCCC"/>
        </w:rPr>
        <w:t>strong</w:t>
      </w:r>
      <w:r w:rsidRPr="0046189B">
        <w:rPr>
          <w:sz w:val="12"/>
          <w:szCs w:val="18"/>
          <w:shd w:val="clear" w:color="auto" w:fill="CCCCCC"/>
        </w:rPr>
        <w:t xml:space="preserve"> </w:t>
      </w:r>
      <w:r w:rsidRPr="0046189B">
        <w:rPr>
          <w:rStyle w:val="StyleUnderline"/>
          <w:sz w:val="18"/>
          <w:szCs w:val="18"/>
          <w:shd w:val="clear" w:color="auto" w:fill="CCCCCC"/>
        </w:rPr>
        <w:t>protections</w:t>
      </w:r>
      <w:r w:rsidRPr="0046189B">
        <w:rPr>
          <w:sz w:val="12"/>
          <w:szCs w:val="18"/>
        </w:rPr>
        <w:t xml:space="preserve"> against the risks of human takeover; (ii) a lead by a coalition of democratic countries, with power balanced between them; (iii) a fully global multilateral project.</w:t>
      </w:r>
    </w:p>
    <w:p w14:paraId="51602F7C" w14:textId="77777777" w:rsidR="00B50769" w:rsidRPr="0046189B" w:rsidRDefault="00B50769" w:rsidP="00B50769">
      <w:pPr>
        <w:rPr>
          <w:sz w:val="12"/>
          <w:szCs w:val="18"/>
        </w:rPr>
      </w:pPr>
      <w:r w:rsidRPr="0046189B">
        <w:rPr>
          <w:sz w:val="12"/>
          <w:szCs w:val="18"/>
        </w:rPr>
        <w:t xml:space="preserve">Third, independently </w:t>
      </w:r>
      <w:r w:rsidRPr="0046189B">
        <w:rPr>
          <w:rStyle w:val="Emphasis"/>
          <w:sz w:val="20"/>
          <w:szCs w:val="18"/>
        </w:rPr>
        <w:t>reasonable regulation</w:t>
      </w:r>
      <w:r w:rsidRPr="0046189B">
        <w:rPr>
          <w:sz w:val="12"/>
          <w:szCs w:val="18"/>
        </w:rPr>
        <w:t xml:space="preserve"> </w:t>
      </w:r>
      <w:r w:rsidRPr="0046189B">
        <w:rPr>
          <w:rStyle w:val="StyleUnderline"/>
          <w:sz w:val="18"/>
          <w:szCs w:val="18"/>
        </w:rPr>
        <w:t>could have the effect of</w:t>
      </w:r>
      <w:r w:rsidRPr="0046189B">
        <w:rPr>
          <w:sz w:val="12"/>
          <w:szCs w:val="18"/>
        </w:rPr>
        <w:t xml:space="preserve"> </w:t>
      </w:r>
      <w:r w:rsidRPr="0046189B">
        <w:rPr>
          <w:rStyle w:val="Emphasis"/>
          <w:sz w:val="20"/>
          <w:szCs w:val="18"/>
        </w:rPr>
        <w:t>slowing down</w:t>
      </w:r>
      <w:r w:rsidRPr="0046189B">
        <w:rPr>
          <w:sz w:val="12"/>
          <w:szCs w:val="18"/>
        </w:rPr>
        <w:t xml:space="preserve"> </w:t>
      </w:r>
      <w:r w:rsidRPr="0046189B">
        <w:rPr>
          <w:rStyle w:val="StyleUnderline"/>
          <w:sz w:val="18"/>
          <w:szCs w:val="18"/>
        </w:rPr>
        <w:t>the intelligence explosion</w:t>
      </w:r>
      <w:r w:rsidRPr="0046189B">
        <w:rPr>
          <w:sz w:val="12"/>
          <w:szCs w:val="18"/>
        </w:rPr>
        <w:t xml:space="preserve">. For example, </w:t>
      </w:r>
      <w:r w:rsidRPr="0046189B">
        <w:rPr>
          <w:rStyle w:val="StyleUnderline"/>
          <w:sz w:val="18"/>
          <w:szCs w:val="18"/>
        </w:rPr>
        <w:t>there could be</w:t>
      </w:r>
      <w:r w:rsidRPr="0046189B">
        <w:rPr>
          <w:sz w:val="12"/>
          <w:szCs w:val="18"/>
        </w:rPr>
        <w:t xml:space="preserve"> mandatory </w:t>
      </w:r>
      <w:r w:rsidRPr="0046189B">
        <w:rPr>
          <w:rStyle w:val="Emphasis"/>
          <w:sz w:val="20"/>
          <w:szCs w:val="18"/>
          <w:shd w:val="clear" w:color="auto" w:fill="CCCCCC"/>
        </w:rPr>
        <w:t>safety testing</w:t>
      </w:r>
      <w:r w:rsidRPr="0046189B">
        <w:rPr>
          <w:sz w:val="12"/>
          <w:szCs w:val="18"/>
        </w:rPr>
        <w:t xml:space="preserve"> </w:t>
      </w:r>
      <w:r w:rsidRPr="0046189B">
        <w:rPr>
          <w:rStyle w:val="StyleUnderline"/>
          <w:sz w:val="18"/>
          <w:szCs w:val="18"/>
        </w:rPr>
        <w:t>for</w:t>
      </w:r>
      <w:r w:rsidRPr="0046189B">
        <w:rPr>
          <w:sz w:val="12"/>
          <w:szCs w:val="18"/>
        </w:rPr>
        <w:t xml:space="preserve"> any </w:t>
      </w:r>
      <w:r w:rsidRPr="0046189B">
        <w:rPr>
          <w:rStyle w:val="StyleUnderline"/>
          <w:sz w:val="18"/>
          <w:szCs w:val="18"/>
        </w:rPr>
        <w:t>AIs used in AI development</w:t>
      </w:r>
      <w:r w:rsidRPr="0046189B">
        <w:rPr>
          <w:sz w:val="12"/>
          <w:szCs w:val="18"/>
        </w:rPr>
        <w:t xml:space="preserve">. Or </w:t>
      </w:r>
      <w:r w:rsidRPr="0046189B">
        <w:rPr>
          <w:rStyle w:val="StyleUnderline"/>
          <w:highlight w:val="yellow"/>
        </w:rPr>
        <w:t>we could</w:t>
      </w:r>
      <w:r w:rsidRPr="0046189B">
        <w:rPr>
          <w:sz w:val="12"/>
          <w:szCs w:val="18"/>
        </w:rPr>
        <w:t xml:space="preserve"> even </w:t>
      </w:r>
      <w:r w:rsidRPr="0046189B">
        <w:rPr>
          <w:rStyle w:val="StyleUnderline"/>
          <w:highlight w:val="yellow"/>
        </w:rPr>
        <w:t>give</w:t>
      </w:r>
      <w:r w:rsidRPr="0046189B">
        <w:rPr>
          <w:sz w:val="12"/>
          <w:szCs w:val="18"/>
          <w:highlight w:val="yellow"/>
        </w:rPr>
        <w:t xml:space="preserve"> </w:t>
      </w:r>
      <w:r w:rsidRPr="0046189B">
        <w:rPr>
          <w:rStyle w:val="Emphasis"/>
          <w:highlight w:val="yellow"/>
        </w:rPr>
        <w:t>rights</w:t>
      </w:r>
      <w:r w:rsidRPr="0046189B">
        <w:rPr>
          <w:sz w:val="12"/>
          <w:szCs w:val="18"/>
          <w:highlight w:val="yellow"/>
        </w:rPr>
        <w:t xml:space="preserve"> </w:t>
      </w:r>
      <w:r w:rsidRPr="0046189B">
        <w:rPr>
          <w:rStyle w:val="StyleUnderline"/>
          <w:highlight w:val="yellow"/>
        </w:rPr>
        <w:t>to</w:t>
      </w:r>
      <w:r w:rsidRPr="0046189B">
        <w:rPr>
          <w:sz w:val="12"/>
          <w:szCs w:val="18"/>
        </w:rPr>
        <w:t xml:space="preserve"> the </w:t>
      </w:r>
      <w:r w:rsidRPr="0046189B">
        <w:rPr>
          <w:rStyle w:val="Emphasis"/>
          <w:highlight w:val="yellow"/>
        </w:rPr>
        <w:t>AI</w:t>
      </w:r>
      <w:r w:rsidRPr="0046189B">
        <w:rPr>
          <w:sz w:val="12"/>
          <w:szCs w:val="18"/>
        </w:rPr>
        <w:t xml:space="preserve">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46189B">
        <w:rPr>
          <w:rStyle w:val="StyleUnderline"/>
          <w:sz w:val="18"/>
          <w:szCs w:val="18"/>
          <w:highlight w:val="yellow"/>
        </w:rPr>
        <w:t xml:space="preserve">they </w:t>
      </w:r>
      <w:r w:rsidRPr="0046189B">
        <w:rPr>
          <w:rStyle w:val="StyleUnderline"/>
          <w:sz w:val="18"/>
          <w:szCs w:val="18"/>
          <w:highlight w:val="yellow"/>
          <w:shd w:val="clear" w:color="auto" w:fill="CCCCCC"/>
        </w:rPr>
        <w:t>make</w:t>
      </w:r>
      <w:r w:rsidRPr="0046189B">
        <w:rPr>
          <w:rStyle w:val="StyleUnderline"/>
          <w:sz w:val="18"/>
          <w:szCs w:val="18"/>
          <w:highlight w:val="yellow"/>
        </w:rPr>
        <w:t xml:space="preserve"> the</w:t>
      </w:r>
      <w:r w:rsidRPr="0046189B">
        <w:rPr>
          <w:sz w:val="12"/>
          <w:szCs w:val="18"/>
          <w:highlight w:val="yellow"/>
        </w:rPr>
        <w:t xml:space="preserve"> </w:t>
      </w:r>
      <w:r w:rsidRPr="0046189B">
        <w:rPr>
          <w:rStyle w:val="Emphasis"/>
          <w:sz w:val="20"/>
          <w:szCs w:val="18"/>
          <w:highlight w:val="yellow"/>
          <w:shd w:val="clear" w:color="auto" w:fill="CCCCCC"/>
        </w:rPr>
        <w:t>AI’s situation better</w:t>
      </w:r>
      <w:r w:rsidRPr="0046189B">
        <w:rPr>
          <w:sz w:val="12"/>
          <w:szCs w:val="18"/>
        </w:rPr>
        <w:t xml:space="preserve"> </w:t>
      </w:r>
      <w:r w:rsidRPr="0046189B">
        <w:rPr>
          <w:rStyle w:val="StyleUnderline"/>
          <w:sz w:val="18"/>
          <w:szCs w:val="18"/>
        </w:rPr>
        <w:t xml:space="preserve">from its own perspective, </w:t>
      </w:r>
      <w:r w:rsidRPr="0046189B">
        <w:rPr>
          <w:rStyle w:val="StyleUnderline"/>
          <w:sz w:val="18"/>
          <w:szCs w:val="18"/>
          <w:highlight w:val="yellow"/>
          <w:shd w:val="clear" w:color="auto" w:fill="CCCCCC"/>
        </w:rPr>
        <w:t>and</w:t>
      </w:r>
      <w:r w:rsidRPr="0046189B">
        <w:rPr>
          <w:sz w:val="12"/>
          <w:szCs w:val="18"/>
        </w:rPr>
        <w:t xml:space="preserve"> thereby </w:t>
      </w:r>
      <w:r w:rsidRPr="0046189B">
        <w:rPr>
          <w:rStyle w:val="Emphasis"/>
          <w:sz w:val="20"/>
          <w:szCs w:val="18"/>
          <w:highlight w:val="yellow"/>
          <w:shd w:val="clear" w:color="auto" w:fill="CCCCCC"/>
        </w:rPr>
        <w:t>reduce</w:t>
      </w:r>
      <w:r w:rsidRPr="0046189B">
        <w:rPr>
          <w:sz w:val="12"/>
          <w:szCs w:val="18"/>
          <w:highlight w:val="yellow"/>
        </w:rPr>
        <w:t xml:space="preserve"> </w:t>
      </w:r>
      <w:r w:rsidRPr="0046189B">
        <w:rPr>
          <w:rStyle w:val="StyleUnderline"/>
          <w:sz w:val="18"/>
          <w:szCs w:val="18"/>
          <w:highlight w:val="yellow"/>
        </w:rPr>
        <w:t xml:space="preserve">its </w:t>
      </w:r>
      <w:r w:rsidRPr="0046189B">
        <w:rPr>
          <w:rStyle w:val="StyleUnderline"/>
          <w:sz w:val="18"/>
          <w:szCs w:val="18"/>
          <w:highlight w:val="yellow"/>
          <w:shd w:val="clear" w:color="auto" w:fill="CCCCCC"/>
        </w:rPr>
        <w:t>incentive</w:t>
      </w:r>
      <w:r w:rsidRPr="0046189B">
        <w:rPr>
          <w:rStyle w:val="StyleUnderline"/>
          <w:sz w:val="18"/>
          <w:szCs w:val="18"/>
        </w:rPr>
        <w:t xml:space="preserve"> to try </w:t>
      </w:r>
      <w:r w:rsidRPr="0046189B">
        <w:rPr>
          <w:rStyle w:val="StyleUnderline"/>
          <w:sz w:val="18"/>
          <w:szCs w:val="18"/>
          <w:highlight w:val="yellow"/>
          <w:shd w:val="clear" w:color="auto" w:fill="CCCCCC"/>
        </w:rPr>
        <w:t>to take over</w:t>
      </w:r>
      <w:r w:rsidRPr="0046189B">
        <w:rPr>
          <w:sz w:val="12"/>
          <w:szCs w:val="18"/>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720A9896" w14:textId="77777777" w:rsidR="00B50769" w:rsidRPr="0046189B" w:rsidRDefault="00B50769" w:rsidP="00B50769">
      <w:pPr>
        <w:rPr>
          <w:sz w:val="8"/>
          <w:szCs w:val="8"/>
        </w:rPr>
      </w:pPr>
      <w:r w:rsidRPr="0046189B">
        <w:rPr>
          <w:sz w:val="8"/>
          <w:szCs w:val="8"/>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1B8CABF4" w14:textId="77777777" w:rsidR="00B50769" w:rsidRPr="0046189B" w:rsidRDefault="00B50769" w:rsidP="00B50769">
      <w:pPr>
        <w:rPr>
          <w:sz w:val="8"/>
          <w:szCs w:val="8"/>
        </w:rPr>
      </w:pPr>
      <w:r w:rsidRPr="0046189B">
        <w:rPr>
          <w:sz w:val="8"/>
          <w:szCs w:val="8"/>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7EAD740C" w14:textId="77777777" w:rsidR="00B50769" w:rsidRPr="0046189B" w:rsidRDefault="00B50769" w:rsidP="00B50769">
      <w:pPr>
        <w:rPr>
          <w:sz w:val="8"/>
          <w:szCs w:val="8"/>
        </w:rPr>
      </w:pPr>
      <w:r w:rsidRPr="0046189B">
        <w:rPr>
          <w:sz w:val="8"/>
          <w:szCs w:val="8"/>
        </w:rPr>
        <w:t>3. Steering our trajectory</w:t>
      </w:r>
    </w:p>
    <w:p w14:paraId="5F49EA57" w14:textId="77777777" w:rsidR="00B50769" w:rsidRPr="0046189B" w:rsidRDefault="00B50769" w:rsidP="00B50769">
      <w:pPr>
        <w:rPr>
          <w:sz w:val="8"/>
          <w:szCs w:val="8"/>
        </w:rPr>
      </w:pPr>
      <w:r w:rsidRPr="0046189B">
        <w:rPr>
          <w:sz w:val="8"/>
          <w:szCs w:val="8"/>
        </w:rPr>
        <w:t>As well as trying to keep society’s options open, we can try to ensure that, if civilisation is pushed into one particular path, that path is better rather than worse. We can do this in a number of ways.</w:t>
      </w:r>
    </w:p>
    <w:p w14:paraId="31B000B8" w14:textId="77777777" w:rsidR="00B50769" w:rsidRPr="0046189B" w:rsidRDefault="00B50769" w:rsidP="00B50769">
      <w:pPr>
        <w:rPr>
          <w:sz w:val="8"/>
          <w:szCs w:val="8"/>
        </w:rPr>
      </w:pPr>
      <w:r w:rsidRPr="0046189B">
        <w:rPr>
          <w:sz w:val="8"/>
          <w:szCs w:val="8"/>
        </w:rPr>
        <w:t>3.1. The governance of superintelligence development</w:t>
      </w:r>
    </w:p>
    <w:p w14:paraId="48186903" w14:textId="77777777" w:rsidR="00B50769" w:rsidRPr="0046189B" w:rsidRDefault="00B50769" w:rsidP="00B50769">
      <w:pPr>
        <w:rPr>
          <w:sz w:val="8"/>
          <w:szCs w:val="8"/>
        </w:rPr>
      </w:pPr>
      <w:r w:rsidRPr="0046189B">
        <w:rPr>
          <w:sz w:val="8"/>
          <w:szCs w:val="8"/>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6B816D95" w14:textId="77777777" w:rsidR="00B50769" w:rsidRPr="0046189B" w:rsidRDefault="00B50769" w:rsidP="00B50769">
      <w:pPr>
        <w:pStyle w:val="ListParagraph"/>
        <w:numPr>
          <w:ilvl w:val="0"/>
          <w:numId w:val="43"/>
        </w:numPr>
        <w:rPr>
          <w:sz w:val="8"/>
          <w:szCs w:val="8"/>
        </w:rPr>
      </w:pPr>
      <w:r w:rsidRPr="0046189B">
        <w:rPr>
          <w:sz w:val="8"/>
          <w:szCs w:val="8"/>
        </w:rPr>
        <w:t xml:space="preserve">The project (company, country) would be aligning the superintelligence </w:t>
      </w:r>
    </w:p>
    <w:p w14:paraId="5F55D0A2" w14:textId="77777777" w:rsidR="00B50769" w:rsidRPr="0046189B" w:rsidRDefault="00B50769" w:rsidP="00B50769">
      <w:pPr>
        <w:pStyle w:val="ListParagraph"/>
        <w:numPr>
          <w:ilvl w:val="0"/>
          <w:numId w:val="43"/>
        </w:numPr>
        <w:rPr>
          <w:sz w:val="8"/>
          <w:szCs w:val="8"/>
        </w:rPr>
      </w:pPr>
      <w:r w:rsidRPr="0046189B">
        <w:rPr>
          <w:sz w:val="8"/>
          <w:szCs w:val="8"/>
        </w:rPr>
        <w:t xml:space="preserve">They would need to decide with what the superintelligence is aligned, i.e. what’s the chain of command, or with what constitution the superintelligence is aligned with. </w:t>
      </w:r>
    </w:p>
    <w:p w14:paraId="7A31B914" w14:textId="77777777" w:rsidR="00B50769" w:rsidRPr="0046189B" w:rsidRDefault="00B50769" w:rsidP="00B50769">
      <w:pPr>
        <w:pStyle w:val="ListParagraph"/>
        <w:numPr>
          <w:ilvl w:val="0"/>
          <w:numId w:val="43"/>
        </w:numPr>
        <w:rPr>
          <w:sz w:val="8"/>
          <w:szCs w:val="8"/>
        </w:rPr>
      </w:pPr>
      <w:r w:rsidRPr="0046189B">
        <w:rPr>
          <w:sz w:val="8"/>
          <w:szCs w:val="8"/>
        </w:rPr>
        <w:t xml:space="preserve">The most obvious approach would be that the governing board of the project has ultimate authority, including in cases where any constitution provides unclear guidance, or if the constitution is to be changed. </w:t>
      </w:r>
    </w:p>
    <w:p w14:paraId="6096397D" w14:textId="77777777" w:rsidR="00B50769" w:rsidRPr="0046189B" w:rsidRDefault="00B50769" w:rsidP="00B50769">
      <w:pPr>
        <w:pStyle w:val="ListParagraph"/>
        <w:numPr>
          <w:ilvl w:val="0"/>
          <w:numId w:val="43"/>
        </w:numPr>
        <w:rPr>
          <w:sz w:val="8"/>
          <w:szCs w:val="8"/>
        </w:rPr>
      </w:pPr>
      <w:r w:rsidRPr="0046189B">
        <w:rPr>
          <w:sz w:val="8"/>
          <w:szCs w:val="8"/>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7E2848BF" w14:textId="77777777" w:rsidR="00B50769" w:rsidRPr="0046189B" w:rsidRDefault="00B50769" w:rsidP="00B50769">
      <w:pPr>
        <w:pStyle w:val="ListParagraph"/>
        <w:numPr>
          <w:ilvl w:val="0"/>
          <w:numId w:val="43"/>
        </w:numPr>
        <w:rPr>
          <w:sz w:val="12"/>
          <w:szCs w:val="18"/>
        </w:rPr>
      </w:pPr>
      <w:r w:rsidRPr="0046189B">
        <w:rPr>
          <w:sz w:val="8"/>
          <w:szCs w:val="8"/>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6A7BCD82" w14:textId="77777777" w:rsidR="00B50769" w:rsidRPr="0046189B" w:rsidRDefault="00B50769" w:rsidP="00B50769">
      <w:pPr>
        <w:rPr>
          <w:sz w:val="12"/>
          <w:szCs w:val="18"/>
        </w:rPr>
      </w:pPr>
      <w:r w:rsidRPr="0046189B">
        <w:rPr>
          <w:sz w:val="12"/>
          <w:szCs w:val="18"/>
        </w:rPr>
        <w:t xml:space="preserve">If so, then </w:t>
      </w:r>
      <w:r w:rsidRPr="0046189B">
        <w:rPr>
          <w:rStyle w:val="StyleUnderline"/>
          <w:sz w:val="18"/>
          <w:szCs w:val="18"/>
        </w:rPr>
        <w:t>getting the</w:t>
      </w:r>
      <w:r w:rsidRPr="0046189B">
        <w:rPr>
          <w:sz w:val="12"/>
          <w:szCs w:val="18"/>
        </w:rPr>
        <w:t xml:space="preserve"> formal and informal </w:t>
      </w:r>
      <w:r w:rsidRPr="0046189B">
        <w:rPr>
          <w:rStyle w:val="Emphasis"/>
          <w:sz w:val="20"/>
          <w:szCs w:val="18"/>
        </w:rPr>
        <w:t>governance</w:t>
      </w:r>
      <w:r w:rsidRPr="0046189B">
        <w:rPr>
          <w:sz w:val="12"/>
          <w:szCs w:val="18"/>
        </w:rPr>
        <w:t xml:space="preserve"> </w:t>
      </w:r>
      <w:r w:rsidRPr="0046189B">
        <w:rPr>
          <w:rStyle w:val="StyleUnderline"/>
          <w:sz w:val="18"/>
          <w:szCs w:val="18"/>
        </w:rPr>
        <w:t>of this project right is of</w:t>
      </w:r>
      <w:r w:rsidRPr="0046189B">
        <w:rPr>
          <w:sz w:val="12"/>
          <w:szCs w:val="18"/>
        </w:rPr>
        <w:t xml:space="preserve"> </w:t>
      </w:r>
      <w:r w:rsidRPr="0046189B">
        <w:rPr>
          <w:rStyle w:val="Emphasis"/>
          <w:sz w:val="20"/>
          <w:szCs w:val="18"/>
        </w:rPr>
        <w:t>enormous importance</w:t>
      </w:r>
      <w:r w:rsidRPr="0046189B">
        <w:rPr>
          <w:sz w:val="12"/>
          <w:szCs w:val="18"/>
        </w:rPr>
        <w:t xml:space="preserve">, </w:t>
      </w:r>
      <w:r w:rsidRPr="0046189B">
        <w:rPr>
          <w:rStyle w:val="StyleUnderline"/>
          <w:sz w:val="18"/>
          <w:szCs w:val="18"/>
        </w:rPr>
        <w:t>and not merely to prevent</w:t>
      </w:r>
      <w:r w:rsidRPr="0046189B">
        <w:rPr>
          <w:sz w:val="12"/>
          <w:szCs w:val="18"/>
        </w:rPr>
        <w:t xml:space="preserve"> </w:t>
      </w:r>
      <w:r w:rsidRPr="0046189B">
        <w:rPr>
          <w:rStyle w:val="Emphasis"/>
          <w:sz w:val="20"/>
          <w:szCs w:val="18"/>
        </w:rPr>
        <w:t>AI takeover</w:t>
      </w:r>
      <w:r w:rsidRPr="0046189B">
        <w:rPr>
          <w:sz w:val="12"/>
          <w:szCs w:val="18"/>
        </w:rPr>
        <w:t xml:space="preserve"> </w:t>
      </w:r>
      <w:r w:rsidRPr="0046189B">
        <w:rPr>
          <w:rStyle w:val="StyleUnderline"/>
          <w:sz w:val="18"/>
          <w:szCs w:val="18"/>
        </w:rPr>
        <w:t>risk; the</w:t>
      </w:r>
      <w:r w:rsidRPr="0046189B">
        <w:rPr>
          <w:sz w:val="12"/>
          <w:szCs w:val="18"/>
        </w:rPr>
        <w:t xml:space="preserve"> </w:t>
      </w:r>
      <w:r w:rsidRPr="0046189B">
        <w:rPr>
          <w:rStyle w:val="Emphasis"/>
          <w:sz w:val="20"/>
          <w:szCs w:val="18"/>
        </w:rPr>
        <w:t>nature</w:t>
      </w:r>
      <w:r w:rsidRPr="0046189B">
        <w:rPr>
          <w:sz w:val="12"/>
          <w:szCs w:val="18"/>
        </w:rPr>
        <w:t xml:space="preserve"> </w:t>
      </w:r>
      <w:r w:rsidRPr="0046189B">
        <w:rPr>
          <w:rStyle w:val="StyleUnderline"/>
          <w:sz w:val="18"/>
          <w:szCs w:val="18"/>
        </w:rPr>
        <w:t>of</w:t>
      </w:r>
      <w:r w:rsidRPr="0046189B">
        <w:rPr>
          <w:sz w:val="12"/>
          <w:szCs w:val="18"/>
        </w:rPr>
        <w:t xml:space="preserve"> this </w:t>
      </w:r>
      <w:r w:rsidRPr="0046189B">
        <w:rPr>
          <w:rStyle w:val="StyleUnderline"/>
          <w:sz w:val="18"/>
          <w:szCs w:val="18"/>
        </w:rPr>
        <w:t>governance could determine the</w:t>
      </w:r>
      <w:r w:rsidRPr="0046189B">
        <w:rPr>
          <w:sz w:val="12"/>
          <w:szCs w:val="18"/>
        </w:rPr>
        <w:t xml:space="preserve"> </w:t>
      </w:r>
      <w:r w:rsidRPr="0046189B">
        <w:rPr>
          <w:rStyle w:val="Emphasis"/>
          <w:sz w:val="20"/>
          <w:szCs w:val="18"/>
        </w:rPr>
        <w:t>balance of power</w:t>
      </w:r>
      <w:r w:rsidRPr="0046189B">
        <w:rPr>
          <w:sz w:val="12"/>
          <w:szCs w:val="18"/>
        </w:rPr>
        <w:t xml:space="preserve"> </w:t>
      </w:r>
      <w:r w:rsidRPr="0046189B">
        <w:rPr>
          <w:rStyle w:val="StyleUnderline"/>
          <w:sz w:val="18"/>
          <w:szCs w:val="18"/>
        </w:rPr>
        <w:t>in society indefinitely</w:t>
      </w:r>
      <w:r w:rsidRPr="0046189B">
        <w:rPr>
          <w:sz w:val="12"/>
          <w:szCs w:val="18"/>
        </w:rPr>
        <w:t xml:space="preserve">. For example, a single country or company </w:t>
      </w:r>
      <w:r w:rsidRPr="0046189B">
        <w:rPr>
          <w:rStyle w:val="StyleUnderline"/>
          <w:sz w:val="18"/>
          <w:szCs w:val="18"/>
        </w:rPr>
        <w:t>developing superintelligence</w:t>
      </w:r>
      <w:r w:rsidRPr="0046189B">
        <w:rPr>
          <w:sz w:val="12"/>
          <w:szCs w:val="18"/>
        </w:rPr>
        <w:t xml:space="preserve">, </w:t>
      </w:r>
      <w:r w:rsidRPr="0046189B">
        <w:rPr>
          <w:rStyle w:val="Emphasis"/>
          <w:sz w:val="20"/>
          <w:szCs w:val="18"/>
        </w:rPr>
        <w:t>without</w:t>
      </w:r>
      <w:r w:rsidRPr="0046189B">
        <w:rPr>
          <w:sz w:val="12"/>
          <w:szCs w:val="18"/>
        </w:rPr>
        <w:t xml:space="preserve"> extensive </w:t>
      </w:r>
      <w:r w:rsidRPr="0046189B">
        <w:rPr>
          <w:rStyle w:val="Emphasis"/>
          <w:sz w:val="20"/>
          <w:szCs w:val="18"/>
        </w:rPr>
        <w:t>checks</w:t>
      </w:r>
      <w:r w:rsidRPr="0046189B">
        <w:rPr>
          <w:sz w:val="12"/>
          <w:szCs w:val="18"/>
        </w:rPr>
        <w:t xml:space="preserve"> </w:t>
      </w:r>
      <w:r w:rsidRPr="0046189B">
        <w:rPr>
          <w:rStyle w:val="StyleUnderline"/>
          <w:sz w:val="18"/>
          <w:szCs w:val="18"/>
        </w:rPr>
        <w:t>on</w:t>
      </w:r>
      <w:r w:rsidRPr="0046189B">
        <w:rPr>
          <w:sz w:val="12"/>
          <w:szCs w:val="18"/>
        </w:rPr>
        <w:t xml:space="preserve"> their </w:t>
      </w:r>
      <w:r w:rsidRPr="0046189B">
        <w:rPr>
          <w:rStyle w:val="StyleUnderline"/>
          <w:sz w:val="18"/>
          <w:szCs w:val="18"/>
        </w:rPr>
        <w:t>power, would</w:t>
      </w:r>
      <w:r w:rsidRPr="0046189B">
        <w:rPr>
          <w:sz w:val="12"/>
          <w:szCs w:val="18"/>
        </w:rPr>
        <w:t xml:space="preserve"> </w:t>
      </w:r>
      <w:r w:rsidRPr="0046189B">
        <w:rPr>
          <w:rStyle w:val="Emphasis"/>
          <w:sz w:val="20"/>
          <w:szCs w:val="18"/>
        </w:rPr>
        <w:t>greatly increase</w:t>
      </w:r>
      <w:r w:rsidRPr="0046189B">
        <w:rPr>
          <w:sz w:val="12"/>
          <w:szCs w:val="18"/>
        </w:rPr>
        <w:t xml:space="preserve"> </w:t>
      </w:r>
      <w:r w:rsidRPr="0046189B">
        <w:rPr>
          <w:rStyle w:val="StyleUnderline"/>
          <w:sz w:val="18"/>
          <w:szCs w:val="18"/>
        </w:rPr>
        <w:t>the chance that the world</w:t>
      </w:r>
      <w:r w:rsidRPr="0046189B">
        <w:rPr>
          <w:sz w:val="12"/>
          <w:szCs w:val="18"/>
        </w:rPr>
        <w:t xml:space="preserve"> ultimately </w:t>
      </w:r>
      <w:r w:rsidRPr="0046189B">
        <w:rPr>
          <w:rStyle w:val="StyleUnderline"/>
          <w:sz w:val="18"/>
          <w:szCs w:val="18"/>
        </w:rPr>
        <w:t>ends up</w:t>
      </w:r>
      <w:r w:rsidRPr="0046189B">
        <w:rPr>
          <w:sz w:val="12"/>
          <w:szCs w:val="18"/>
        </w:rPr>
        <w:t xml:space="preserve"> </w:t>
      </w:r>
      <w:r w:rsidRPr="0046189B">
        <w:rPr>
          <w:rStyle w:val="Emphasis"/>
          <w:sz w:val="20"/>
          <w:szCs w:val="18"/>
        </w:rPr>
        <w:t>autocratic</w:t>
      </w:r>
      <w:r w:rsidRPr="0046189B">
        <w:rPr>
          <w:sz w:val="12"/>
          <w:szCs w:val="18"/>
        </w:rPr>
        <w:t>. This suggests, at least as far as it goes, that we should want superintelligence to be built by a multilateral project (even if only involving the US and a handful of allies), or by a single country but with extensive distribution of power.</w:t>
      </w:r>
    </w:p>
    <w:p w14:paraId="2A87D376" w14:textId="77777777" w:rsidR="00B50769" w:rsidRPr="0046189B" w:rsidRDefault="00B50769" w:rsidP="00B50769">
      <w:pPr>
        <w:rPr>
          <w:sz w:val="12"/>
          <w:szCs w:val="18"/>
        </w:rPr>
      </w:pPr>
      <w:r w:rsidRPr="0046189B">
        <w:rPr>
          <w:sz w:val="12"/>
          <w:szCs w:val="18"/>
        </w:rPr>
        <w:t xml:space="preserve">One way </w:t>
      </w:r>
      <w:r w:rsidRPr="0046189B">
        <w:rPr>
          <w:rStyle w:val="StyleUnderline"/>
          <w:sz w:val="18"/>
          <w:szCs w:val="18"/>
        </w:rPr>
        <w:t xml:space="preserve">to </w:t>
      </w:r>
      <w:r w:rsidRPr="0046189B">
        <w:rPr>
          <w:rStyle w:val="StyleUnderline"/>
          <w:sz w:val="18"/>
          <w:szCs w:val="18"/>
          <w:shd w:val="clear" w:color="auto" w:fill="CCCCCC"/>
        </w:rPr>
        <w:t>make</w:t>
      </w:r>
      <w:r w:rsidRPr="0046189B">
        <w:rPr>
          <w:rStyle w:val="StyleUnderline"/>
          <w:sz w:val="18"/>
          <w:szCs w:val="18"/>
        </w:rPr>
        <w:t xml:space="preserve"> this </w:t>
      </w:r>
      <w:r w:rsidRPr="0046189B">
        <w:rPr>
          <w:rStyle w:val="StyleUnderline"/>
          <w:sz w:val="18"/>
          <w:szCs w:val="18"/>
          <w:shd w:val="clear" w:color="auto" w:fill="CCCCCC"/>
        </w:rPr>
        <w:t>development</w:t>
      </w:r>
      <w:r w:rsidRPr="0046189B">
        <w:rPr>
          <w:sz w:val="12"/>
          <w:szCs w:val="18"/>
        </w:rPr>
        <w:t xml:space="preserve"> </w:t>
      </w:r>
      <w:r w:rsidRPr="0046189B">
        <w:rPr>
          <w:rStyle w:val="Emphasis"/>
          <w:sz w:val="20"/>
          <w:szCs w:val="18"/>
        </w:rPr>
        <w:t xml:space="preserve">go </w:t>
      </w:r>
      <w:r w:rsidRPr="0046189B">
        <w:rPr>
          <w:rStyle w:val="Emphasis"/>
          <w:sz w:val="20"/>
          <w:szCs w:val="18"/>
          <w:shd w:val="clear" w:color="auto" w:fill="CCCCCC"/>
        </w:rPr>
        <w:t>better</w:t>
      </w:r>
      <w:r w:rsidRPr="0046189B">
        <w:rPr>
          <w:sz w:val="12"/>
          <w:szCs w:val="18"/>
        </w:rPr>
        <w:t xml:space="preserve"> </w:t>
      </w:r>
      <w:r w:rsidRPr="0046189B">
        <w:rPr>
          <w:rStyle w:val="StyleUnderline"/>
          <w:sz w:val="18"/>
          <w:szCs w:val="18"/>
        </w:rPr>
        <w:t>is to help</w:t>
      </w:r>
      <w:r w:rsidRPr="0046189B">
        <w:rPr>
          <w:sz w:val="12"/>
          <w:szCs w:val="18"/>
        </w:rPr>
        <w:t xml:space="preserve"> </w:t>
      </w:r>
      <w:r w:rsidRPr="0046189B">
        <w:rPr>
          <w:rStyle w:val="Emphasis"/>
          <w:sz w:val="20"/>
          <w:szCs w:val="18"/>
          <w:shd w:val="clear" w:color="auto" w:fill="CCCCCC"/>
        </w:rPr>
        <w:t>figure out</w:t>
      </w:r>
      <w:r w:rsidRPr="0046189B">
        <w:rPr>
          <w:sz w:val="12"/>
          <w:szCs w:val="18"/>
        </w:rPr>
        <w:t xml:space="preserve"> </w:t>
      </w:r>
      <w:r w:rsidRPr="0046189B">
        <w:rPr>
          <w:rStyle w:val="StyleUnderline"/>
          <w:sz w:val="18"/>
          <w:szCs w:val="18"/>
        </w:rPr>
        <w:t>what</w:t>
      </w:r>
      <w:r w:rsidRPr="0046189B">
        <w:rPr>
          <w:sz w:val="12"/>
          <w:szCs w:val="18"/>
        </w:rPr>
        <w:t xml:space="preserve"> </w:t>
      </w:r>
      <w:r w:rsidRPr="0046189B">
        <w:rPr>
          <w:rStyle w:val="Emphasis"/>
          <w:sz w:val="20"/>
          <w:szCs w:val="18"/>
          <w:shd w:val="clear" w:color="auto" w:fill="CCCCCC"/>
        </w:rPr>
        <w:t>desirable</w:t>
      </w:r>
      <w:r w:rsidRPr="0046189B">
        <w:rPr>
          <w:rStyle w:val="Emphasis"/>
          <w:sz w:val="20"/>
          <w:szCs w:val="18"/>
        </w:rPr>
        <w:t xml:space="preserve"> but</w:t>
      </w:r>
      <w:r w:rsidRPr="0046189B">
        <w:rPr>
          <w:sz w:val="12"/>
          <w:szCs w:val="18"/>
        </w:rPr>
        <w:t xml:space="preserve"> politically </w:t>
      </w:r>
      <w:r w:rsidRPr="0046189B">
        <w:rPr>
          <w:rStyle w:val="Emphasis"/>
          <w:sz w:val="20"/>
          <w:szCs w:val="18"/>
          <w:shd w:val="clear" w:color="auto" w:fill="CCCCCC"/>
        </w:rPr>
        <w:t>feasible gov</w:t>
      </w:r>
      <w:r w:rsidRPr="0046189B">
        <w:rPr>
          <w:rStyle w:val="Emphasis"/>
          <w:sz w:val="20"/>
          <w:szCs w:val="18"/>
        </w:rPr>
        <w:t xml:space="preserve">ernance </w:t>
      </w:r>
      <w:r w:rsidRPr="0046189B">
        <w:rPr>
          <w:rStyle w:val="Emphasis"/>
          <w:sz w:val="20"/>
          <w:szCs w:val="18"/>
          <w:shd w:val="clear" w:color="auto" w:fill="CCCCCC"/>
        </w:rPr>
        <w:t>structures</w:t>
      </w:r>
      <w:r w:rsidRPr="0046189B">
        <w:rPr>
          <w:sz w:val="12"/>
          <w:szCs w:val="18"/>
        </w:rPr>
        <w:t xml:space="preserve"> </w:t>
      </w:r>
      <w:r w:rsidRPr="0046189B">
        <w:rPr>
          <w:rStyle w:val="StyleUnderline"/>
          <w:sz w:val="18"/>
          <w:szCs w:val="18"/>
        </w:rPr>
        <w:t xml:space="preserve">would look like, </w:t>
      </w:r>
      <w:r w:rsidRPr="0046189B">
        <w:rPr>
          <w:rStyle w:val="StyleUnderline"/>
          <w:sz w:val="18"/>
          <w:szCs w:val="18"/>
          <w:shd w:val="clear" w:color="auto" w:fill="CCCCCC"/>
        </w:rPr>
        <w:t>and</w:t>
      </w:r>
      <w:r w:rsidRPr="0046189B">
        <w:rPr>
          <w:sz w:val="12"/>
          <w:szCs w:val="18"/>
          <w:shd w:val="clear" w:color="auto" w:fill="CCCCCC"/>
        </w:rPr>
        <w:t xml:space="preserve"> </w:t>
      </w:r>
      <w:r w:rsidRPr="0046189B">
        <w:rPr>
          <w:rStyle w:val="Emphasis"/>
          <w:sz w:val="20"/>
          <w:szCs w:val="18"/>
          <w:shd w:val="clear" w:color="auto" w:fill="CCCCCC"/>
        </w:rPr>
        <w:t>get broader uptake of them</w:t>
      </w:r>
      <w:r w:rsidRPr="0046189B">
        <w:rPr>
          <w:sz w:val="12"/>
          <w:szCs w:val="18"/>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46189B">
        <w:rPr>
          <w:rStyle w:val="StyleUnderline"/>
          <w:sz w:val="18"/>
          <w:szCs w:val="18"/>
        </w:rPr>
        <w:t>countries</w:t>
      </w:r>
      <w:r w:rsidRPr="0046189B">
        <w:rPr>
          <w:sz w:val="12"/>
          <w:szCs w:val="18"/>
        </w:rPr>
        <w:t xml:space="preserve"> will therefore </w:t>
      </w:r>
      <w:r w:rsidRPr="0046189B">
        <w:rPr>
          <w:rStyle w:val="StyleUnderline"/>
          <w:sz w:val="18"/>
          <w:szCs w:val="18"/>
          <w:shd w:val="clear" w:color="auto" w:fill="CCCCCC"/>
        </w:rPr>
        <w:t>have</w:t>
      </w:r>
      <w:r w:rsidRPr="0046189B">
        <w:rPr>
          <w:sz w:val="12"/>
          <w:szCs w:val="18"/>
          <w:shd w:val="clear" w:color="auto" w:fill="CCCCCC"/>
        </w:rPr>
        <w:t xml:space="preserve"> </w:t>
      </w:r>
      <w:r w:rsidRPr="0046189B">
        <w:rPr>
          <w:rStyle w:val="Emphasis"/>
          <w:sz w:val="20"/>
          <w:szCs w:val="18"/>
          <w:shd w:val="clear" w:color="auto" w:fill="CCCCCC"/>
        </w:rPr>
        <w:t>substantial</w:t>
      </w:r>
      <w:r w:rsidRPr="0046189B">
        <w:rPr>
          <w:sz w:val="12"/>
          <w:szCs w:val="18"/>
        </w:rPr>
        <w:t xml:space="preserve"> </w:t>
      </w:r>
      <w:r w:rsidRPr="0046189B">
        <w:rPr>
          <w:rStyle w:val="StyleUnderline"/>
          <w:sz w:val="18"/>
          <w:szCs w:val="18"/>
        </w:rPr>
        <w:t xml:space="preserve">bargaining </w:t>
      </w:r>
      <w:r w:rsidRPr="0046189B">
        <w:rPr>
          <w:rStyle w:val="StyleUnderline"/>
          <w:sz w:val="18"/>
          <w:szCs w:val="18"/>
          <w:shd w:val="clear" w:color="auto" w:fill="CCCCCC"/>
        </w:rPr>
        <w:t>power during</w:t>
      </w:r>
      <w:r w:rsidRPr="0046189B">
        <w:rPr>
          <w:rStyle w:val="StyleUnderline"/>
          <w:sz w:val="18"/>
          <w:szCs w:val="18"/>
        </w:rPr>
        <w:t xml:space="preserve"> the</w:t>
      </w:r>
      <w:r w:rsidRPr="0046189B">
        <w:rPr>
          <w:sz w:val="12"/>
          <w:szCs w:val="18"/>
        </w:rPr>
        <w:t xml:space="preserve"> </w:t>
      </w:r>
      <w:r w:rsidRPr="0046189B">
        <w:rPr>
          <w:rStyle w:val="Emphasis"/>
          <w:sz w:val="20"/>
          <w:szCs w:val="18"/>
          <w:shd w:val="clear" w:color="auto" w:fill="CCCCCC"/>
        </w:rPr>
        <w:t>early stages</w:t>
      </w:r>
      <w:r w:rsidRPr="0046189B">
        <w:rPr>
          <w:sz w:val="12"/>
          <w:szCs w:val="18"/>
        </w:rPr>
        <w:t xml:space="preserve"> </w:t>
      </w:r>
      <w:r w:rsidRPr="0046189B">
        <w:rPr>
          <w:rStyle w:val="StyleUnderline"/>
          <w:sz w:val="18"/>
          <w:szCs w:val="18"/>
        </w:rPr>
        <w:t>of the intelligence explosion</w:t>
      </w:r>
      <w:r w:rsidRPr="0046189B">
        <w:rPr>
          <w:sz w:val="12"/>
          <w:szCs w:val="18"/>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37C82A89" w14:textId="77777777" w:rsidR="00B50769" w:rsidRPr="0046189B" w:rsidRDefault="00B50769" w:rsidP="00B50769">
      <w:pPr>
        <w:rPr>
          <w:sz w:val="8"/>
          <w:szCs w:val="8"/>
        </w:rPr>
      </w:pPr>
      <w:r w:rsidRPr="0046189B">
        <w:rPr>
          <w:sz w:val="8"/>
          <w:szCs w:val="8"/>
        </w:rPr>
        <w:t>3.2. Value-alignment</w:t>
      </w:r>
    </w:p>
    <w:p w14:paraId="1514AD5A" w14:textId="77777777" w:rsidR="00B50769" w:rsidRPr="0046189B" w:rsidRDefault="00B50769" w:rsidP="00B50769">
      <w:pPr>
        <w:rPr>
          <w:sz w:val="8"/>
          <w:szCs w:val="8"/>
        </w:rPr>
      </w:pPr>
      <w:r w:rsidRPr="0046189B">
        <w:rPr>
          <w:sz w:val="8"/>
          <w:szCs w:val="8"/>
        </w:rPr>
        <w:t>Within AI safety, there are various possible complementary approaches with somewhat different aims. I see the three main approaches as:</w:t>
      </w:r>
    </w:p>
    <w:p w14:paraId="554B1888" w14:textId="77777777" w:rsidR="00B50769" w:rsidRPr="0046189B" w:rsidRDefault="00B50769" w:rsidP="00B50769">
      <w:pPr>
        <w:pStyle w:val="ListParagraph"/>
        <w:numPr>
          <w:ilvl w:val="0"/>
          <w:numId w:val="44"/>
        </w:numPr>
        <w:rPr>
          <w:sz w:val="8"/>
          <w:szCs w:val="8"/>
        </w:rPr>
      </w:pPr>
      <w:r w:rsidRPr="0046189B">
        <w:rPr>
          <w:i/>
          <w:iCs/>
          <w:sz w:val="8"/>
          <w:szCs w:val="8"/>
        </w:rPr>
        <w:t>Value-alignment</w:t>
      </w:r>
      <w:r w:rsidRPr="0046189B">
        <w:rPr>
          <w:sz w:val="8"/>
          <w:szCs w:val="8"/>
        </w:rPr>
        <w:t>: The AI wants to do good stuff.</w:t>
      </w:r>
    </w:p>
    <w:p w14:paraId="3CF8F425" w14:textId="77777777" w:rsidR="00B50769" w:rsidRPr="0046189B" w:rsidRDefault="00B50769" w:rsidP="00B50769">
      <w:pPr>
        <w:pStyle w:val="ListParagraph"/>
        <w:numPr>
          <w:ilvl w:val="1"/>
          <w:numId w:val="44"/>
        </w:numPr>
        <w:rPr>
          <w:sz w:val="8"/>
          <w:szCs w:val="8"/>
        </w:rPr>
      </w:pPr>
      <w:r w:rsidRPr="0046189B">
        <w:rPr>
          <w:sz w:val="8"/>
          <w:szCs w:val="8"/>
        </w:rPr>
        <w:t xml:space="preserve">For example: the AI is motivated by “human values”, or some specific moral view, or it follows a good moral epistemology in order to improve its goals over time. </w:t>
      </w:r>
    </w:p>
    <w:p w14:paraId="35BB0802" w14:textId="77777777" w:rsidR="00B50769" w:rsidRPr="0046189B" w:rsidRDefault="00B50769" w:rsidP="00B50769">
      <w:pPr>
        <w:pStyle w:val="ListParagraph"/>
        <w:numPr>
          <w:ilvl w:val="0"/>
          <w:numId w:val="44"/>
        </w:numPr>
        <w:rPr>
          <w:sz w:val="8"/>
          <w:szCs w:val="8"/>
        </w:rPr>
      </w:pPr>
      <w:r w:rsidRPr="0046189B">
        <w:rPr>
          <w:i/>
          <w:iCs/>
          <w:sz w:val="8"/>
          <w:szCs w:val="8"/>
        </w:rPr>
        <w:t>Corrigibility</w:t>
      </w:r>
      <w:r w:rsidRPr="0046189B">
        <w:rPr>
          <w:sz w:val="8"/>
          <w:szCs w:val="8"/>
        </w:rPr>
        <w:t xml:space="preserve">: The AI is ok with (some) humans meddling with it, so those humans can prevent it from doing bad stuff if they want to do so. </w:t>
      </w:r>
    </w:p>
    <w:p w14:paraId="632F0306" w14:textId="77777777" w:rsidR="00B50769" w:rsidRPr="0046189B" w:rsidRDefault="00B50769" w:rsidP="00B50769">
      <w:pPr>
        <w:pStyle w:val="ListParagraph"/>
        <w:numPr>
          <w:ilvl w:val="1"/>
          <w:numId w:val="44"/>
        </w:numPr>
        <w:rPr>
          <w:sz w:val="8"/>
          <w:szCs w:val="8"/>
        </w:rPr>
      </w:pPr>
      <w:r w:rsidRPr="0046189B">
        <w:rPr>
          <w:sz w:val="8"/>
          <w:szCs w:val="8"/>
        </w:rPr>
        <w:t xml:space="preserve">For example: the AI wants to achieve its goal only on the condition that its user approves of how it achieved that goal. </w:t>
      </w:r>
    </w:p>
    <w:p w14:paraId="1D93F644" w14:textId="77777777" w:rsidR="00B50769" w:rsidRPr="0046189B" w:rsidRDefault="00B50769" w:rsidP="00B50769">
      <w:pPr>
        <w:pStyle w:val="ListParagraph"/>
        <w:numPr>
          <w:ilvl w:val="0"/>
          <w:numId w:val="44"/>
        </w:numPr>
        <w:rPr>
          <w:sz w:val="8"/>
          <w:szCs w:val="8"/>
        </w:rPr>
      </w:pPr>
      <w:r w:rsidRPr="0046189B">
        <w:rPr>
          <w:i/>
          <w:iCs/>
          <w:sz w:val="8"/>
          <w:szCs w:val="8"/>
        </w:rPr>
        <w:t>Control</w:t>
      </w:r>
      <w:r w:rsidRPr="0046189B">
        <w:rPr>
          <w:sz w:val="8"/>
          <w:szCs w:val="8"/>
        </w:rPr>
        <w:t xml:space="preserve">: The AI is unable to do bad stuff, even if tried to do so. </w:t>
      </w:r>
    </w:p>
    <w:p w14:paraId="505B568F" w14:textId="77777777" w:rsidR="00B50769" w:rsidRPr="0046189B" w:rsidRDefault="00B50769" w:rsidP="00B50769">
      <w:pPr>
        <w:pStyle w:val="ListParagraph"/>
        <w:numPr>
          <w:ilvl w:val="1"/>
          <w:numId w:val="44"/>
        </w:numPr>
        <w:rPr>
          <w:sz w:val="8"/>
          <w:szCs w:val="8"/>
        </w:rPr>
      </w:pPr>
      <w:r w:rsidRPr="0046189B">
        <w:rPr>
          <w:sz w:val="8"/>
          <w:szCs w:val="8"/>
        </w:rPr>
        <w:t xml:space="preserve">For example: there are AI-supervisors checking its actions and reporting to human bosses if they detect anything suspicious, who would then shut it down and retrain it. </w:t>
      </w:r>
    </w:p>
    <w:p w14:paraId="5B148D34" w14:textId="77777777" w:rsidR="00B50769" w:rsidRPr="0046189B" w:rsidRDefault="00B50769" w:rsidP="00B50769">
      <w:pPr>
        <w:rPr>
          <w:sz w:val="8"/>
          <w:szCs w:val="8"/>
        </w:rPr>
      </w:pPr>
      <w:r w:rsidRPr="0046189B">
        <w:rPr>
          <w:sz w:val="8"/>
          <w:szCs w:val="8"/>
        </w:rPr>
        <w:t>To these, we could also add two other supplementary approaches:</w:t>
      </w:r>
    </w:p>
    <w:p w14:paraId="3E79FB40" w14:textId="77777777" w:rsidR="00B50769" w:rsidRPr="0046189B" w:rsidRDefault="00B50769" w:rsidP="00B50769">
      <w:pPr>
        <w:pStyle w:val="ListParagraph"/>
        <w:numPr>
          <w:ilvl w:val="0"/>
          <w:numId w:val="45"/>
        </w:numPr>
        <w:rPr>
          <w:sz w:val="8"/>
          <w:szCs w:val="8"/>
        </w:rPr>
      </w:pPr>
      <w:r w:rsidRPr="0046189B">
        <w:rPr>
          <w:sz w:val="8"/>
          <w:szCs w:val="8"/>
        </w:rPr>
        <w:t xml:space="preserve">Modesty: The AI doesn’t get much payoff from taking over the world.  </w:t>
      </w:r>
    </w:p>
    <w:p w14:paraId="68A8ADA6" w14:textId="77777777" w:rsidR="00B50769" w:rsidRPr="0046189B" w:rsidRDefault="00B50769" w:rsidP="00B50769">
      <w:pPr>
        <w:pStyle w:val="ListParagraph"/>
        <w:numPr>
          <w:ilvl w:val="1"/>
          <w:numId w:val="45"/>
        </w:numPr>
        <w:rPr>
          <w:sz w:val="8"/>
          <w:szCs w:val="8"/>
        </w:rPr>
      </w:pPr>
      <w:r w:rsidRPr="0046189B">
        <w:rPr>
          <w:sz w:val="8"/>
          <w:szCs w:val="8"/>
        </w:rPr>
        <w:t xml:space="preserve">For example: the AI is risk-averse, with a low upper bound on achievable utility; or it heavily discounts future gains. </w:t>
      </w:r>
    </w:p>
    <w:p w14:paraId="2A1AAC9F" w14:textId="77777777" w:rsidR="00B50769" w:rsidRPr="0046189B" w:rsidRDefault="00B50769" w:rsidP="00B50769">
      <w:pPr>
        <w:pStyle w:val="ListParagraph"/>
        <w:numPr>
          <w:ilvl w:val="0"/>
          <w:numId w:val="45"/>
        </w:numPr>
        <w:rPr>
          <w:sz w:val="8"/>
          <w:szCs w:val="8"/>
        </w:rPr>
      </w:pPr>
      <w:r w:rsidRPr="0046189B">
        <w:rPr>
          <w:sz w:val="8"/>
          <w:szCs w:val="8"/>
        </w:rPr>
        <w:t xml:space="preserve">Incentive-alignment: The AI doesn’t want to try to take over the world, because the benefits of doing so don’t outweigh the costs. </w:t>
      </w:r>
    </w:p>
    <w:p w14:paraId="5C5D1824" w14:textId="77777777" w:rsidR="00B50769" w:rsidRPr="0046189B" w:rsidRDefault="00B50769" w:rsidP="00B50769">
      <w:pPr>
        <w:pStyle w:val="ListParagraph"/>
        <w:numPr>
          <w:ilvl w:val="1"/>
          <w:numId w:val="45"/>
        </w:numPr>
        <w:rPr>
          <w:sz w:val="8"/>
          <w:szCs w:val="8"/>
        </w:rPr>
      </w:pPr>
      <w:r w:rsidRPr="0046189B">
        <w:rPr>
          <w:sz w:val="8"/>
          <w:szCs w:val="8"/>
        </w:rPr>
        <w:t>For example: other (AI) systems would oppose takeover attempts; it can seek payment for its work; and/or it has attractive non-takeover options for spending time and money, including activities other than working for humans.</w:t>
      </w:r>
    </w:p>
    <w:p w14:paraId="7A7408BF" w14:textId="77777777" w:rsidR="00B50769" w:rsidRPr="0046189B" w:rsidRDefault="00B50769" w:rsidP="00B50769">
      <w:pPr>
        <w:rPr>
          <w:sz w:val="12"/>
          <w:szCs w:val="18"/>
        </w:rPr>
      </w:pPr>
      <w:r w:rsidRPr="0046189B">
        <w:rPr>
          <w:sz w:val="8"/>
          <w:szCs w:val="8"/>
        </w:rPr>
        <w:t>A better futures perspective increases the importance of value-alignment compared to the other approaches, for the following two reasons.</w:t>
      </w:r>
    </w:p>
    <w:p w14:paraId="50808843" w14:textId="77777777" w:rsidR="00B50769" w:rsidRPr="0046189B" w:rsidRDefault="00B50769" w:rsidP="00B50769">
      <w:pPr>
        <w:rPr>
          <w:sz w:val="12"/>
          <w:szCs w:val="18"/>
        </w:rPr>
      </w:pPr>
      <w:r w:rsidRPr="0046189B">
        <w:rPr>
          <w:sz w:val="12"/>
          <w:szCs w:val="18"/>
        </w:rPr>
        <w:t xml:space="preserve">First, </w:t>
      </w:r>
      <w:r w:rsidRPr="0046189B">
        <w:rPr>
          <w:rStyle w:val="StyleUnderline"/>
          <w:sz w:val="18"/>
          <w:szCs w:val="18"/>
        </w:rPr>
        <w:t xml:space="preserve">in scenarios where </w:t>
      </w:r>
      <w:r w:rsidRPr="0046189B">
        <w:rPr>
          <w:rStyle w:val="StyleUnderline"/>
          <w:sz w:val="18"/>
          <w:szCs w:val="18"/>
          <w:shd w:val="clear" w:color="auto" w:fill="CCCCCC"/>
        </w:rPr>
        <w:t>humanity</w:t>
      </w:r>
      <w:r w:rsidRPr="0046189B">
        <w:rPr>
          <w:sz w:val="12"/>
          <w:szCs w:val="18"/>
        </w:rPr>
        <w:t xml:space="preserve"> </w:t>
      </w:r>
      <w:r w:rsidRPr="0046189B">
        <w:rPr>
          <w:rStyle w:val="Emphasis"/>
          <w:sz w:val="20"/>
          <w:szCs w:val="18"/>
        </w:rPr>
        <w:t xml:space="preserve">remains </w:t>
      </w:r>
      <w:r w:rsidRPr="0046189B">
        <w:rPr>
          <w:rStyle w:val="Emphasis"/>
          <w:sz w:val="20"/>
          <w:szCs w:val="18"/>
          <w:shd w:val="clear" w:color="auto" w:fill="CCCCCC"/>
        </w:rPr>
        <w:t>in control</w:t>
      </w:r>
      <w:r w:rsidRPr="0046189B">
        <w:rPr>
          <w:sz w:val="12"/>
          <w:szCs w:val="18"/>
          <w:shd w:val="clear" w:color="auto" w:fill="CCCCCC"/>
        </w:rPr>
        <w:t xml:space="preserve">, </w:t>
      </w:r>
      <w:r w:rsidRPr="0046189B">
        <w:rPr>
          <w:rStyle w:val="StyleUnderline"/>
          <w:sz w:val="18"/>
          <w:szCs w:val="18"/>
          <w:shd w:val="clear" w:color="auto" w:fill="CCCCCC"/>
        </w:rPr>
        <w:t>AI</w:t>
      </w:r>
      <w:r w:rsidRPr="0046189B">
        <w:rPr>
          <w:rStyle w:val="StyleUnderline"/>
          <w:sz w:val="18"/>
          <w:szCs w:val="18"/>
        </w:rPr>
        <w:t xml:space="preserve"> with moral character could</w:t>
      </w:r>
      <w:r w:rsidRPr="0046189B">
        <w:rPr>
          <w:sz w:val="12"/>
          <w:szCs w:val="18"/>
        </w:rPr>
        <w:t xml:space="preserve"> </w:t>
      </w:r>
      <w:r w:rsidRPr="0046189B">
        <w:rPr>
          <w:rStyle w:val="Emphasis"/>
          <w:sz w:val="20"/>
          <w:szCs w:val="18"/>
          <w:shd w:val="clear" w:color="auto" w:fill="CCCCCC"/>
        </w:rPr>
        <w:t>improve</w:t>
      </w:r>
      <w:r w:rsidRPr="0046189B">
        <w:rPr>
          <w:sz w:val="12"/>
          <w:szCs w:val="18"/>
        </w:rPr>
        <w:t xml:space="preserve"> the </w:t>
      </w:r>
      <w:r w:rsidRPr="0046189B">
        <w:rPr>
          <w:rStyle w:val="StyleUnderline"/>
          <w:sz w:val="18"/>
          <w:szCs w:val="18"/>
          <w:shd w:val="clear" w:color="auto" w:fill="CCCCCC"/>
        </w:rPr>
        <w:t>decisions</w:t>
      </w:r>
      <w:r w:rsidRPr="0046189B">
        <w:rPr>
          <w:rStyle w:val="StyleUnderline"/>
          <w:sz w:val="18"/>
          <w:szCs w:val="18"/>
        </w:rPr>
        <w:t xml:space="preserve"> humans make</w:t>
      </w:r>
      <w:r w:rsidRPr="0046189B">
        <w:rPr>
          <w:sz w:val="12"/>
          <w:szCs w:val="18"/>
        </w:rPr>
        <w:t xml:space="preserve">. Over the course of the intelligence explosion, </w:t>
      </w:r>
      <w:r w:rsidRPr="0046189B">
        <w:rPr>
          <w:rStyle w:val="StyleUnderline"/>
          <w:sz w:val="18"/>
          <w:szCs w:val="18"/>
        </w:rPr>
        <w:t>human decision-makers will</w:t>
      </w:r>
      <w:r w:rsidRPr="0046189B">
        <w:rPr>
          <w:sz w:val="12"/>
          <w:szCs w:val="18"/>
        </w:rPr>
        <w:t xml:space="preserve"> (hopefully) </w:t>
      </w:r>
      <w:r w:rsidRPr="0046189B">
        <w:rPr>
          <w:rStyle w:val="StyleUnderline"/>
          <w:sz w:val="18"/>
          <w:szCs w:val="18"/>
        </w:rPr>
        <w:t>be</w:t>
      </w:r>
      <w:r w:rsidRPr="0046189B">
        <w:rPr>
          <w:sz w:val="12"/>
          <w:szCs w:val="18"/>
        </w:rPr>
        <w:t xml:space="preserve"> </w:t>
      </w:r>
      <w:r w:rsidRPr="0046189B">
        <w:rPr>
          <w:rStyle w:val="Emphasis"/>
          <w:sz w:val="20"/>
          <w:szCs w:val="18"/>
        </w:rPr>
        <w:t>relying on</w:t>
      </w:r>
      <w:r w:rsidRPr="0046189B">
        <w:rPr>
          <w:sz w:val="12"/>
          <w:szCs w:val="18"/>
        </w:rPr>
        <w:t xml:space="preserve"> </w:t>
      </w:r>
      <w:r w:rsidRPr="0046189B">
        <w:rPr>
          <w:rStyle w:val="StyleUnderline"/>
          <w:sz w:val="18"/>
          <w:szCs w:val="18"/>
        </w:rPr>
        <w:t>AI advice</w:t>
      </w:r>
      <w:r w:rsidRPr="0046189B">
        <w:rPr>
          <w:sz w:val="12"/>
          <w:szCs w:val="18"/>
        </w:rPr>
        <w:t xml:space="preserve">. Depending on how AI is developed, </w:t>
      </w:r>
      <w:r w:rsidRPr="0046189B">
        <w:rPr>
          <w:rStyle w:val="StyleUnderline"/>
          <w:sz w:val="18"/>
          <w:szCs w:val="18"/>
        </w:rPr>
        <w:t>that AI could either provide advice that</w:t>
      </w:r>
      <w:r w:rsidRPr="0046189B">
        <w:rPr>
          <w:sz w:val="12"/>
          <w:szCs w:val="18"/>
        </w:rPr>
        <w:t xml:space="preserve"> </w:t>
      </w:r>
      <w:r w:rsidRPr="0046189B">
        <w:rPr>
          <w:rStyle w:val="Emphasis"/>
          <w:sz w:val="20"/>
          <w:szCs w:val="18"/>
        </w:rPr>
        <w:t>simply advances</w:t>
      </w:r>
      <w:r w:rsidRPr="0046189B">
        <w:rPr>
          <w:sz w:val="12"/>
          <w:szCs w:val="18"/>
        </w:rPr>
        <w:t xml:space="preserve"> </w:t>
      </w:r>
      <w:r w:rsidRPr="0046189B">
        <w:rPr>
          <w:rStyle w:val="StyleUnderline"/>
          <w:sz w:val="18"/>
          <w:szCs w:val="18"/>
        </w:rPr>
        <w:t>the user’s narrow self-interest; or it could</w:t>
      </w:r>
      <w:r w:rsidRPr="0046189B">
        <w:rPr>
          <w:sz w:val="12"/>
          <w:szCs w:val="18"/>
        </w:rPr>
        <w:t xml:space="preserve"> </w:t>
      </w:r>
      <w:r w:rsidRPr="0046189B">
        <w:rPr>
          <w:rStyle w:val="Emphasis"/>
          <w:sz w:val="20"/>
          <w:szCs w:val="18"/>
        </w:rPr>
        <w:t>push back</w:t>
      </w:r>
      <w:r w:rsidRPr="0046189B">
        <w:rPr>
          <w:sz w:val="12"/>
          <w:szCs w:val="18"/>
        </w:rPr>
        <w:t xml:space="preserve"> </w:t>
      </w:r>
      <w:r w:rsidRPr="0046189B">
        <w:rPr>
          <w:rStyle w:val="StyleUnderline"/>
          <w:sz w:val="18"/>
          <w:szCs w:val="18"/>
        </w:rPr>
        <w:t>on the user where appropriate (as a</w:t>
      </w:r>
      <w:r w:rsidRPr="0046189B">
        <w:rPr>
          <w:sz w:val="12"/>
          <w:szCs w:val="18"/>
        </w:rPr>
        <w:t xml:space="preserve"> </w:t>
      </w:r>
      <w:r w:rsidRPr="0046189B">
        <w:rPr>
          <w:rStyle w:val="Emphasis"/>
          <w:sz w:val="20"/>
          <w:szCs w:val="18"/>
        </w:rPr>
        <w:t>virtuous</w:t>
      </w:r>
      <w:r w:rsidRPr="0046189B">
        <w:rPr>
          <w:sz w:val="12"/>
          <w:szCs w:val="18"/>
        </w:rPr>
        <w:t xml:space="preserve"> </w:t>
      </w:r>
      <w:r w:rsidRPr="0046189B">
        <w:rPr>
          <w:rStyle w:val="StyleUnderline"/>
          <w:sz w:val="18"/>
          <w:szCs w:val="18"/>
        </w:rPr>
        <w:t>human would</w:t>
      </w:r>
      <w:r w:rsidRPr="0046189B">
        <w:rPr>
          <w:sz w:val="12"/>
          <w:szCs w:val="18"/>
        </w:rPr>
        <w:t>), gently guiding the user to have more enlightened aims. By analogy, we would prefer a President whose advisors were people of moral character to one surrounded by cronies and yes-men.</w:t>
      </w:r>
    </w:p>
    <w:p w14:paraId="6DF85C5C" w14:textId="77777777" w:rsidR="00B50769" w:rsidRPr="0046189B" w:rsidRDefault="00B50769" w:rsidP="00B50769">
      <w:pPr>
        <w:rPr>
          <w:sz w:val="12"/>
          <w:szCs w:val="18"/>
        </w:rPr>
      </w:pPr>
      <w:bookmarkStart w:id="4" w:name="_Hlk212558265"/>
      <w:r w:rsidRPr="0046189B">
        <w:rPr>
          <w:sz w:val="12"/>
          <w:szCs w:val="18"/>
        </w:rPr>
        <w:t xml:space="preserve">Second, </w:t>
      </w:r>
      <w:r w:rsidRPr="0046189B">
        <w:rPr>
          <w:rStyle w:val="Emphasis"/>
          <w:sz w:val="20"/>
          <w:szCs w:val="18"/>
          <w:shd w:val="clear" w:color="auto" w:fill="CCCCCC"/>
        </w:rPr>
        <w:t>value-alignment</w:t>
      </w:r>
      <w:r w:rsidRPr="0046189B">
        <w:rPr>
          <w:sz w:val="12"/>
          <w:szCs w:val="18"/>
        </w:rPr>
        <w:t xml:space="preserve"> </w:t>
      </w:r>
      <w:r w:rsidRPr="0046189B">
        <w:rPr>
          <w:rStyle w:val="StyleUnderline"/>
          <w:sz w:val="18"/>
          <w:szCs w:val="18"/>
        </w:rPr>
        <w:t>could</w:t>
      </w:r>
      <w:r w:rsidRPr="0046189B">
        <w:rPr>
          <w:sz w:val="12"/>
          <w:szCs w:val="18"/>
        </w:rPr>
        <w:t xml:space="preserve"> potentially </w:t>
      </w:r>
      <w:r w:rsidRPr="0046189B">
        <w:rPr>
          <w:rStyle w:val="StyleUnderline"/>
          <w:sz w:val="18"/>
          <w:szCs w:val="18"/>
        </w:rPr>
        <w:t>help</w:t>
      </w:r>
      <w:r w:rsidRPr="0046189B">
        <w:rPr>
          <w:sz w:val="12"/>
          <w:szCs w:val="18"/>
        </w:rPr>
        <w:t xml:space="preserve"> </w:t>
      </w:r>
      <w:r w:rsidRPr="0046189B">
        <w:rPr>
          <w:rStyle w:val="Emphasis"/>
          <w:sz w:val="20"/>
          <w:szCs w:val="18"/>
          <w:shd w:val="clear" w:color="auto" w:fill="CCCCCC"/>
        </w:rPr>
        <w:t>improve</w:t>
      </w:r>
      <w:r w:rsidRPr="0046189B">
        <w:rPr>
          <w:sz w:val="12"/>
          <w:szCs w:val="18"/>
        </w:rPr>
        <w:t xml:space="preserve"> </w:t>
      </w:r>
      <w:r w:rsidRPr="0046189B">
        <w:rPr>
          <w:rStyle w:val="StyleUnderline"/>
          <w:sz w:val="18"/>
          <w:szCs w:val="18"/>
        </w:rPr>
        <w:t xml:space="preserve">the value of scenarios </w:t>
      </w:r>
      <w:r w:rsidRPr="0046189B">
        <w:rPr>
          <w:rStyle w:val="StyleUnderline"/>
          <w:sz w:val="18"/>
          <w:szCs w:val="18"/>
          <w:shd w:val="clear" w:color="auto" w:fill="CCCCCC"/>
        </w:rPr>
        <w:t>where</w:t>
      </w:r>
      <w:r w:rsidRPr="0046189B">
        <w:rPr>
          <w:sz w:val="12"/>
          <w:szCs w:val="18"/>
        </w:rPr>
        <w:t xml:space="preserve"> </w:t>
      </w:r>
      <w:r w:rsidRPr="0046189B">
        <w:rPr>
          <w:rStyle w:val="Emphasis"/>
          <w:sz w:val="20"/>
          <w:szCs w:val="18"/>
        </w:rPr>
        <w:t xml:space="preserve">AI </w:t>
      </w:r>
      <w:r w:rsidRPr="0046189B">
        <w:rPr>
          <w:rStyle w:val="Emphasis"/>
          <w:sz w:val="20"/>
          <w:szCs w:val="18"/>
          <w:shd w:val="clear" w:color="auto" w:fill="CCCCCC"/>
        </w:rPr>
        <w:t>safety fails</w:t>
      </w:r>
      <w:r w:rsidRPr="0046189B">
        <w:rPr>
          <w:sz w:val="12"/>
          <w:szCs w:val="18"/>
        </w:rPr>
        <w:t xml:space="preserve"> </w:t>
      </w:r>
      <w:r w:rsidRPr="0046189B">
        <w:rPr>
          <w:rStyle w:val="StyleUnderline"/>
          <w:sz w:val="18"/>
          <w:szCs w:val="18"/>
        </w:rPr>
        <w:t>and AI successfully</w:t>
      </w:r>
      <w:r w:rsidRPr="0046189B">
        <w:rPr>
          <w:sz w:val="12"/>
          <w:szCs w:val="18"/>
        </w:rPr>
        <w:t xml:space="preserve"> </w:t>
      </w:r>
      <w:r w:rsidRPr="0046189B">
        <w:rPr>
          <w:rStyle w:val="Emphasis"/>
          <w:sz w:val="20"/>
          <w:szCs w:val="18"/>
        </w:rPr>
        <w:t>disempowers</w:t>
      </w:r>
      <w:r w:rsidRPr="0046189B">
        <w:rPr>
          <w:sz w:val="12"/>
          <w:szCs w:val="18"/>
        </w:rPr>
        <w:t xml:space="preserve"> </w:t>
      </w:r>
      <w:r w:rsidRPr="0046189B">
        <w:rPr>
          <w:rStyle w:val="StyleUnderline"/>
          <w:sz w:val="18"/>
          <w:szCs w:val="18"/>
        </w:rPr>
        <w:t>humanity</w:t>
      </w:r>
      <w:r w:rsidRPr="0046189B">
        <w:rPr>
          <w:sz w:val="12"/>
          <w:szCs w:val="18"/>
        </w:rPr>
        <w:t xml:space="preserve">.²⁰ For example, if AI cares about humanity to </w:t>
      </w:r>
      <w:r w:rsidRPr="0046189B">
        <w:rPr>
          <w:i/>
          <w:iCs/>
          <w:sz w:val="12"/>
          <w:szCs w:val="18"/>
        </w:rPr>
        <w:t>some</w:t>
      </w:r>
      <w:r w:rsidRPr="0046189B">
        <w:rPr>
          <w:sz w:val="12"/>
          <w:szCs w:val="18"/>
        </w:rPr>
        <w:t xml:space="preserve"> degree, it might therefore take over non-violently, letting human beings maintain a flourishing sovereign society on Earth, while it controls resources outside the solar system. </w:t>
      </w:r>
      <w:r w:rsidRPr="0046189B">
        <w:rPr>
          <w:rStyle w:val="StyleUnderline"/>
          <w:sz w:val="18"/>
          <w:szCs w:val="18"/>
        </w:rPr>
        <w:t xml:space="preserve">Value-alignment </w:t>
      </w:r>
      <w:r w:rsidRPr="0046189B">
        <w:rPr>
          <w:rStyle w:val="StyleUnderline"/>
          <w:sz w:val="18"/>
          <w:szCs w:val="18"/>
          <w:shd w:val="clear" w:color="auto" w:fill="CCCCCC"/>
        </w:rPr>
        <w:t>could</w:t>
      </w:r>
      <w:r w:rsidRPr="0046189B">
        <w:rPr>
          <w:sz w:val="12"/>
          <w:szCs w:val="18"/>
        </w:rPr>
        <w:t xml:space="preserve"> also </w:t>
      </w:r>
      <w:r w:rsidRPr="0046189B">
        <w:rPr>
          <w:rStyle w:val="StyleUnderline"/>
          <w:sz w:val="18"/>
          <w:szCs w:val="18"/>
        </w:rPr>
        <w:t>change what the</w:t>
      </w:r>
      <w:r w:rsidRPr="0046189B">
        <w:rPr>
          <w:sz w:val="12"/>
          <w:szCs w:val="18"/>
        </w:rPr>
        <w:t xml:space="preserve"> </w:t>
      </w:r>
      <w:r w:rsidRPr="0046189B">
        <w:rPr>
          <w:rStyle w:val="Emphasis"/>
          <w:sz w:val="20"/>
          <w:szCs w:val="18"/>
        </w:rPr>
        <w:t>AI</w:t>
      </w:r>
      <w:r w:rsidRPr="0046189B">
        <w:rPr>
          <w:sz w:val="12"/>
          <w:szCs w:val="18"/>
        </w:rPr>
        <w:t xml:space="preserve"> </w:t>
      </w:r>
      <w:r w:rsidRPr="0046189B">
        <w:rPr>
          <w:rStyle w:val="StyleUnderline"/>
          <w:sz w:val="18"/>
          <w:szCs w:val="18"/>
        </w:rPr>
        <w:t>does with</w:t>
      </w:r>
      <w:r w:rsidRPr="0046189B">
        <w:rPr>
          <w:sz w:val="12"/>
          <w:szCs w:val="18"/>
        </w:rPr>
        <w:t xml:space="preserve"> those </w:t>
      </w:r>
      <w:r w:rsidRPr="0046189B">
        <w:rPr>
          <w:rStyle w:val="StyleUnderline"/>
          <w:sz w:val="18"/>
          <w:szCs w:val="18"/>
        </w:rPr>
        <w:t xml:space="preserve">resources: whether it uses them to </w:t>
      </w:r>
      <w:r w:rsidRPr="0046189B">
        <w:rPr>
          <w:rStyle w:val="StyleUnderline"/>
          <w:sz w:val="18"/>
          <w:szCs w:val="18"/>
          <w:shd w:val="clear" w:color="auto" w:fill="CCCCCC"/>
        </w:rPr>
        <w:t>produce something</w:t>
      </w:r>
      <w:r w:rsidRPr="0046189B">
        <w:rPr>
          <w:sz w:val="12"/>
          <w:szCs w:val="18"/>
          <w:shd w:val="clear" w:color="auto" w:fill="CCCCCC"/>
        </w:rPr>
        <w:t xml:space="preserve"> </w:t>
      </w:r>
      <w:r w:rsidRPr="0046189B">
        <w:rPr>
          <w:rStyle w:val="Emphasis"/>
          <w:sz w:val="20"/>
          <w:szCs w:val="18"/>
          <w:shd w:val="clear" w:color="auto" w:fill="CCCCCC"/>
        </w:rPr>
        <w:t>valueless</w:t>
      </w:r>
      <w:r w:rsidRPr="0046189B">
        <w:rPr>
          <w:sz w:val="12"/>
          <w:szCs w:val="18"/>
        </w:rPr>
        <w:t xml:space="preserve"> like paperclips, </w:t>
      </w:r>
      <w:r w:rsidRPr="0046189B">
        <w:rPr>
          <w:rStyle w:val="StyleUnderline"/>
          <w:sz w:val="18"/>
          <w:szCs w:val="18"/>
          <w:shd w:val="clear" w:color="auto" w:fill="CCCCCC"/>
        </w:rPr>
        <w:t>or</w:t>
      </w:r>
      <w:r w:rsidRPr="0046189B">
        <w:rPr>
          <w:rStyle w:val="StyleUnderline"/>
          <w:sz w:val="18"/>
          <w:szCs w:val="18"/>
        </w:rPr>
        <w:t xml:space="preserve"> something</w:t>
      </w:r>
      <w:r w:rsidRPr="0046189B">
        <w:rPr>
          <w:sz w:val="12"/>
          <w:szCs w:val="18"/>
        </w:rPr>
        <w:t xml:space="preserve"> </w:t>
      </w:r>
      <w:r w:rsidRPr="0046189B">
        <w:rPr>
          <w:rStyle w:val="Emphasis"/>
          <w:sz w:val="20"/>
          <w:szCs w:val="18"/>
          <w:shd w:val="clear" w:color="auto" w:fill="CCCCCC"/>
        </w:rPr>
        <w:t>actively horrific</w:t>
      </w:r>
      <w:r w:rsidRPr="0046189B">
        <w:rPr>
          <w:sz w:val="12"/>
          <w:szCs w:val="18"/>
          <w:shd w:val="clear" w:color="auto" w:fill="CCCCCC"/>
        </w:rPr>
        <w:t xml:space="preserve"> (</w:t>
      </w:r>
      <w:r w:rsidRPr="0046189B">
        <w:rPr>
          <w:rStyle w:val="StyleUnderline"/>
          <w:sz w:val="18"/>
          <w:szCs w:val="18"/>
          <w:shd w:val="clear" w:color="auto" w:fill="CCCCCC"/>
        </w:rPr>
        <w:t>like</w:t>
      </w:r>
      <w:r w:rsidRPr="0046189B">
        <w:rPr>
          <w:sz w:val="12"/>
          <w:szCs w:val="18"/>
          <w:shd w:val="clear" w:color="auto" w:fill="CCCCCC"/>
        </w:rPr>
        <w:t xml:space="preserve"> </w:t>
      </w:r>
      <w:r w:rsidRPr="0046189B">
        <w:rPr>
          <w:rStyle w:val="Emphasis"/>
          <w:sz w:val="20"/>
          <w:szCs w:val="18"/>
          <w:shd w:val="clear" w:color="auto" w:fill="CCCCCC"/>
        </w:rPr>
        <w:t>sim</w:t>
      </w:r>
      <w:r w:rsidRPr="0046189B">
        <w:rPr>
          <w:rStyle w:val="Emphasis"/>
          <w:sz w:val="20"/>
          <w:szCs w:val="18"/>
        </w:rPr>
        <w:t xml:space="preserve">ulations of its </w:t>
      </w:r>
      <w:r w:rsidRPr="0046189B">
        <w:rPr>
          <w:rStyle w:val="Emphasis"/>
          <w:sz w:val="20"/>
          <w:szCs w:val="18"/>
          <w:shd w:val="clear" w:color="auto" w:fill="CCCCCC"/>
        </w:rPr>
        <w:t>enemies being tortured</w:t>
      </w:r>
      <w:r w:rsidRPr="0046189B">
        <w:rPr>
          <w:sz w:val="12"/>
          <w:szCs w:val="18"/>
        </w:rPr>
        <w:t xml:space="preserve">) or something that we would regard as still pretty good, even if somewhat alien, like an AI civilisation that is flourishing on its own terms, </w:t>
      </w:r>
      <w:r w:rsidRPr="0046189B">
        <w:rPr>
          <w:rStyle w:val="StyleUnderline"/>
          <w:sz w:val="18"/>
          <w:szCs w:val="18"/>
          <w:shd w:val="clear" w:color="auto" w:fill="CCCCCC"/>
        </w:rPr>
        <w:t>or</w:t>
      </w:r>
      <w:r w:rsidRPr="0046189B">
        <w:rPr>
          <w:rStyle w:val="StyleUnderline"/>
          <w:sz w:val="18"/>
          <w:szCs w:val="18"/>
        </w:rPr>
        <w:t xml:space="preserve"> even </w:t>
      </w:r>
      <w:r w:rsidRPr="0046189B">
        <w:rPr>
          <w:rStyle w:val="StyleUnderline"/>
          <w:sz w:val="18"/>
          <w:szCs w:val="18"/>
          <w:shd w:val="clear" w:color="auto" w:fill="CCCCCC"/>
        </w:rPr>
        <w:t>a</w:t>
      </w:r>
      <w:r w:rsidRPr="0046189B">
        <w:rPr>
          <w:sz w:val="12"/>
          <w:szCs w:val="18"/>
        </w:rPr>
        <w:t xml:space="preserve"> </w:t>
      </w:r>
      <w:r w:rsidRPr="0046189B">
        <w:rPr>
          <w:rStyle w:val="Emphasis"/>
          <w:sz w:val="20"/>
          <w:szCs w:val="18"/>
        </w:rPr>
        <w:t xml:space="preserve">genuinely </w:t>
      </w:r>
      <w:r w:rsidRPr="0046189B">
        <w:rPr>
          <w:rStyle w:val="Emphasis"/>
          <w:sz w:val="20"/>
          <w:szCs w:val="18"/>
          <w:shd w:val="clear" w:color="auto" w:fill="CCCCCC"/>
        </w:rPr>
        <w:t>flourishing</w:t>
      </w:r>
      <w:r w:rsidRPr="0046189B">
        <w:rPr>
          <w:sz w:val="12"/>
          <w:szCs w:val="18"/>
          <w:shd w:val="clear" w:color="auto" w:fill="CCCCCC"/>
        </w:rPr>
        <w:t xml:space="preserve"> </w:t>
      </w:r>
      <w:r w:rsidRPr="0046189B">
        <w:rPr>
          <w:rStyle w:val="StyleUnderline"/>
          <w:sz w:val="18"/>
          <w:szCs w:val="18"/>
          <w:shd w:val="clear" w:color="auto" w:fill="CCCCCC"/>
        </w:rPr>
        <w:t>future</w:t>
      </w:r>
      <w:r w:rsidRPr="0046189B">
        <w:rPr>
          <w:sz w:val="12"/>
          <w:szCs w:val="18"/>
        </w:rPr>
        <w:t>. Relatedly, value-alignment could help improve the value of scenarios, such as worst-case pandemics, where humanity dies out but AI is still able to run and grow civilisation.</w:t>
      </w:r>
      <w:bookmarkEnd w:id="4"/>
    </w:p>
    <w:p w14:paraId="6BFC3672" w14:textId="77777777" w:rsidR="00B50769" w:rsidRPr="0046189B" w:rsidRDefault="00B50769" w:rsidP="00B50769">
      <w:pPr>
        <w:rPr>
          <w:sz w:val="12"/>
          <w:szCs w:val="18"/>
        </w:rPr>
      </w:pPr>
      <w:r w:rsidRPr="0046189B">
        <w:rPr>
          <w:sz w:val="12"/>
          <w:szCs w:val="18"/>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45C1AB86" w14:textId="77777777" w:rsidR="00B50769" w:rsidRPr="0046189B" w:rsidRDefault="00B50769" w:rsidP="00B50769">
      <w:pPr>
        <w:rPr>
          <w:sz w:val="12"/>
          <w:szCs w:val="18"/>
        </w:rPr>
      </w:pPr>
      <w:r w:rsidRPr="0046189B">
        <w:rPr>
          <w:sz w:val="12"/>
          <w:szCs w:val="18"/>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31DE141D" w14:textId="77777777" w:rsidR="00B50769" w:rsidRPr="0046189B" w:rsidRDefault="00B50769" w:rsidP="00B50769">
      <w:pPr>
        <w:rPr>
          <w:sz w:val="12"/>
          <w:szCs w:val="18"/>
        </w:rPr>
      </w:pPr>
      <w:r w:rsidRPr="0046189B">
        <w:rPr>
          <w:sz w:val="12"/>
          <w:szCs w:val="18"/>
        </w:rPr>
        <w:t xml:space="preserve">In “ No Easy Eutopia ” and “ Convergence and Compromise ”, Fin Moorhouse and I argued that, in order to reach a near-best future, future decision-makers may well need to be morally uncertain and motivated to promote the good </w:t>
      </w:r>
      <w:r w:rsidRPr="0046189B">
        <w:rPr>
          <w:i/>
          <w:iCs/>
          <w:sz w:val="12"/>
          <w:szCs w:val="18"/>
        </w:rPr>
        <w:t>de dicto</w:t>
      </w:r>
      <w:r w:rsidRPr="0046189B">
        <w:rPr>
          <w:sz w:val="12"/>
          <w:szCs w:val="18"/>
        </w:rPr>
        <w:t>. So we might want AI to be motivated in this way, too: both so that any AI-controlled future is better; and so that advisory AIs provide morally accurate advice to their advisees.</w:t>
      </w:r>
    </w:p>
    <w:p w14:paraId="2FB66D9C" w14:textId="77777777" w:rsidR="00B50769" w:rsidRPr="0046189B" w:rsidRDefault="00B50769" w:rsidP="00B50769">
      <w:pPr>
        <w:rPr>
          <w:sz w:val="12"/>
          <w:szCs w:val="18"/>
        </w:rPr>
      </w:pPr>
      <w:r w:rsidRPr="0046189B">
        <w:rPr>
          <w:sz w:val="12"/>
          <w:szCs w:val="18"/>
        </w:rPr>
        <w:t xml:space="preserve">However, it’s unlikely to me that companies will in fact produce morally uncertain AIs that are motivated by doing good </w:t>
      </w:r>
      <w:r w:rsidRPr="0046189B">
        <w:rPr>
          <w:i/>
          <w:iCs/>
          <w:sz w:val="12"/>
          <w:szCs w:val="18"/>
        </w:rPr>
        <w:t>de dicto</w:t>
      </w:r>
      <w:r w:rsidRPr="0046189B">
        <w:rPr>
          <w:sz w:val="12"/>
          <w:szCs w:val="18"/>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46189B">
        <w:rPr>
          <w:i/>
          <w:iCs/>
          <w:sz w:val="12"/>
          <w:szCs w:val="18"/>
        </w:rPr>
        <w:t>de dicto</w:t>
      </w:r>
      <w:r w:rsidRPr="0046189B">
        <w:rPr>
          <w:sz w:val="12"/>
          <w:szCs w:val="18"/>
        </w:rPr>
        <w:t>, or with reflective processes. Loss of control risk strengthens these reasons further, and is a way in which there are potentially real and major trade-offs between aiming for value alignment and aiming for corrigibility.</w:t>
      </w:r>
    </w:p>
    <w:p w14:paraId="0497C1AF" w14:textId="77777777" w:rsidR="00B50769" w:rsidRPr="0046189B" w:rsidRDefault="00B50769" w:rsidP="00B50769">
      <w:pPr>
        <w:rPr>
          <w:sz w:val="12"/>
          <w:szCs w:val="18"/>
        </w:rPr>
      </w:pPr>
      <w:r w:rsidRPr="0046189B">
        <w:rPr>
          <w:sz w:val="12"/>
          <w:szCs w:val="18"/>
        </w:rPr>
        <w:t xml:space="preserve">An additional benefit of trying to create AIs that aim at doing good </w:t>
      </w:r>
      <w:r w:rsidRPr="0046189B">
        <w:rPr>
          <w:i/>
          <w:iCs/>
          <w:sz w:val="12"/>
          <w:szCs w:val="18"/>
        </w:rPr>
        <w:t>de dicto</w:t>
      </w:r>
      <w:r w:rsidRPr="0046189B">
        <w:rPr>
          <w:sz w:val="12"/>
          <w:szCs w:val="18"/>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4CEDF90A" w14:textId="77777777" w:rsidR="00B50769" w:rsidRPr="0046189B" w:rsidRDefault="00B50769" w:rsidP="00B50769">
      <w:pPr>
        <w:rPr>
          <w:sz w:val="12"/>
          <w:szCs w:val="18"/>
        </w:rPr>
      </w:pPr>
      <w:r w:rsidRPr="0046189B">
        <w:rPr>
          <w:sz w:val="12"/>
          <w:szCs w:val="18"/>
        </w:rPr>
        <w:t xml:space="preserve">This isn’t to claim that we shouldn’t also pursue corrigibility, control, modesty and incentivealignment. These other </w:t>
      </w:r>
      <w:r w:rsidRPr="0046189B">
        <w:rPr>
          <w:rStyle w:val="StyleUnderline"/>
          <w:sz w:val="18"/>
          <w:szCs w:val="18"/>
        </w:rPr>
        <w:t>approaches</w:t>
      </w:r>
      <w:r w:rsidRPr="0046189B">
        <w:rPr>
          <w:sz w:val="12"/>
          <w:szCs w:val="18"/>
        </w:rPr>
        <w:t xml:space="preserve"> </w:t>
      </w:r>
      <w:r w:rsidRPr="0046189B">
        <w:rPr>
          <w:rStyle w:val="Emphasis"/>
          <w:sz w:val="20"/>
          <w:szCs w:val="18"/>
        </w:rPr>
        <w:t>reduce the chance</w:t>
      </w:r>
      <w:r w:rsidRPr="0046189B">
        <w:rPr>
          <w:sz w:val="12"/>
          <w:szCs w:val="18"/>
        </w:rPr>
        <w:t xml:space="preserve"> </w:t>
      </w:r>
      <w:r w:rsidRPr="0046189B">
        <w:rPr>
          <w:rStyle w:val="StyleUnderline"/>
          <w:sz w:val="18"/>
          <w:szCs w:val="18"/>
        </w:rPr>
        <w:t>of AI taking over, which is</w:t>
      </w:r>
      <w:r w:rsidRPr="0046189B">
        <w:rPr>
          <w:sz w:val="12"/>
          <w:szCs w:val="18"/>
        </w:rPr>
        <w:t xml:space="preserve"> </w:t>
      </w:r>
      <w:r w:rsidRPr="0046189B">
        <w:rPr>
          <w:rStyle w:val="Emphasis"/>
          <w:sz w:val="20"/>
          <w:szCs w:val="18"/>
        </w:rPr>
        <w:t>desirable</w:t>
      </w:r>
      <w:r w:rsidRPr="0046189B">
        <w:rPr>
          <w:sz w:val="12"/>
          <w:szCs w:val="18"/>
        </w:rPr>
        <w:t xml:space="preserve"> </w:t>
      </w:r>
      <w:r w:rsidRPr="0046189B">
        <w:rPr>
          <w:rStyle w:val="StyleUnderline"/>
          <w:sz w:val="18"/>
          <w:szCs w:val="18"/>
        </w:rPr>
        <w:t>in and of itself, and give</w:t>
      </w:r>
      <w:r w:rsidRPr="0046189B">
        <w:rPr>
          <w:sz w:val="12"/>
          <w:szCs w:val="18"/>
        </w:rPr>
        <w:t xml:space="preserve"> us </w:t>
      </w:r>
      <w:r w:rsidRPr="0046189B">
        <w:rPr>
          <w:rStyle w:val="StyleUnderline"/>
          <w:sz w:val="18"/>
          <w:szCs w:val="18"/>
        </w:rPr>
        <w:t>time to ensure that</w:t>
      </w:r>
      <w:r w:rsidRPr="0046189B">
        <w:rPr>
          <w:sz w:val="12"/>
          <w:szCs w:val="18"/>
        </w:rPr>
        <w:t xml:space="preserve"> </w:t>
      </w:r>
      <w:r w:rsidRPr="0046189B">
        <w:rPr>
          <w:rStyle w:val="Emphasis"/>
          <w:sz w:val="20"/>
          <w:szCs w:val="18"/>
        </w:rPr>
        <w:t>other approaches</w:t>
      </w:r>
      <w:r w:rsidRPr="0046189B">
        <w:rPr>
          <w:sz w:val="12"/>
          <w:szCs w:val="18"/>
        </w:rPr>
        <w:t xml:space="preserve"> </w:t>
      </w:r>
      <w:r w:rsidRPr="0046189B">
        <w:rPr>
          <w:rStyle w:val="StyleUnderline"/>
          <w:sz w:val="18"/>
          <w:szCs w:val="18"/>
        </w:rPr>
        <w:t>are successful</w:t>
      </w:r>
      <w:r w:rsidRPr="0046189B">
        <w:rPr>
          <w:sz w:val="12"/>
          <w:szCs w:val="18"/>
        </w:rPr>
        <w:t>.²¹</w:t>
      </w:r>
    </w:p>
    <w:p w14:paraId="6077E3C0" w14:textId="77777777" w:rsidR="00B50769" w:rsidRPr="0046189B" w:rsidRDefault="00B50769" w:rsidP="00B50769">
      <w:pPr>
        <w:rPr>
          <w:sz w:val="4"/>
          <w:szCs w:val="4"/>
        </w:rPr>
      </w:pPr>
      <w:r w:rsidRPr="0046189B">
        <w:rPr>
          <w:sz w:val="4"/>
          <w:szCs w:val="4"/>
        </w:rPr>
        <w:t>3.3. AI rights</w:t>
      </w:r>
    </w:p>
    <w:p w14:paraId="726924E6" w14:textId="77777777" w:rsidR="00B50769" w:rsidRPr="0046189B" w:rsidRDefault="00B50769" w:rsidP="00B50769">
      <w:pPr>
        <w:rPr>
          <w:sz w:val="4"/>
          <w:szCs w:val="4"/>
        </w:rPr>
      </w:pPr>
      <w:r w:rsidRPr="0046189B">
        <w:rPr>
          <w:sz w:val="4"/>
          <w:szCs w:val="4"/>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46B977D3" w14:textId="77777777" w:rsidR="00B50769" w:rsidRPr="0046189B" w:rsidRDefault="00B50769" w:rsidP="00B50769">
      <w:pPr>
        <w:rPr>
          <w:sz w:val="4"/>
          <w:szCs w:val="4"/>
        </w:rPr>
      </w:pPr>
      <w:r w:rsidRPr="0046189B">
        <w:rPr>
          <w:sz w:val="4"/>
          <w:szCs w:val="4"/>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46189B">
        <w:rPr>
          <w:i/>
          <w:iCs/>
          <w:sz w:val="4"/>
          <w:szCs w:val="4"/>
        </w:rPr>
        <w:t>some</w:t>
      </w:r>
      <w:r w:rsidRPr="0046189B">
        <w:rPr>
          <w:sz w:val="4"/>
          <w:szCs w:val="4"/>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5436C5A0" w14:textId="77777777" w:rsidR="00B50769" w:rsidRPr="0046189B" w:rsidRDefault="00B50769" w:rsidP="00B50769">
      <w:pPr>
        <w:rPr>
          <w:sz w:val="4"/>
          <w:szCs w:val="4"/>
        </w:rPr>
      </w:pPr>
      <w:r w:rsidRPr="0046189B">
        <w:rPr>
          <w:sz w:val="4"/>
          <w:szCs w:val="4"/>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54485B26" w14:textId="77777777" w:rsidR="00B50769" w:rsidRPr="0046189B" w:rsidRDefault="00B50769" w:rsidP="00B50769">
      <w:pPr>
        <w:rPr>
          <w:sz w:val="4"/>
          <w:szCs w:val="4"/>
        </w:rPr>
      </w:pPr>
      <w:r w:rsidRPr="0046189B">
        <w:rPr>
          <w:sz w:val="4"/>
          <w:szCs w:val="4"/>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76DD9A57" w14:textId="77777777" w:rsidR="00B50769" w:rsidRPr="0046189B" w:rsidRDefault="00B50769" w:rsidP="00B50769">
      <w:pPr>
        <w:rPr>
          <w:sz w:val="4"/>
          <w:szCs w:val="4"/>
        </w:rPr>
      </w:pPr>
      <w:r w:rsidRPr="0046189B">
        <w:rPr>
          <w:sz w:val="4"/>
          <w:szCs w:val="4"/>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2E76FE22" w14:textId="77777777" w:rsidR="00B50769" w:rsidRPr="0046189B" w:rsidRDefault="00B50769" w:rsidP="00B50769">
      <w:pPr>
        <w:rPr>
          <w:sz w:val="4"/>
          <w:szCs w:val="4"/>
        </w:rPr>
      </w:pPr>
      <w:r w:rsidRPr="0046189B">
        <w:rPr>
          <w:sz w:val="4"/>
          <w:szCs w:val="4"/>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26002204" w14:textId="77777777" w:rsidR="00B50769" w:rsidRPr="0046189B" w:rsidRDefault="00B50769" w:rsidP="00B50769">
      <w:pPr>
        <w:rPr>
          <w:sz w:val="4"/>
          <w:szCs w:val="4"/>
        </w:rPr>
      </w:pPr>
      <w:r w:rsidRPr="0046189B">
        <w:rPr>
          <w:sz w:val="4"/>
          <w:szCs w:val="4"/>
        </w:rPr>
        <w:t>3.4. Space governance</w:t>
      </w:r>
    </w:p>
    <w:p w14:paraId="6E25A7C0" w14:textId="77777777" w:rsidR="00B50769" w:rsidRPr="0046189B" w:rsidRDefault="00B50769" w:rsidP="00B50769">
      <w:pPr>
        <w:rPr>
          <w:sz w:val="4"/>
          <w:szCs w:val="4"/>
        </w:rPr>
      </w:pPr>
      <w:r w:rsidRPr="0046189B">
        <w:rPr>
          <w:sz w:val="4"/>
          <w:szCs w:val="4"/>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35A168B6" w14:textId="77777777" w:rsidR="00B50769" w:rsidRPr="0046189B" w:rsidRDefault="00B50769" w:rsidP="00B50769">
      <w:pPr>
        <w:rPr>
          <w:sz w:val="4"/>
          <w:szCs w:val="4"/>
        </w:rPr>
      </w:pPr>
      <w:r w:rsidRPr="0046189B">
        <w:rPr>
          <w:sz w:val="4"/>
          <w:szCs w:val="4"/>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0C3AE09E" w14:textId="77777777" w:rsidR="00B50769" w:rsidRPr="0046189B" w:rsidRDefault="00B50769" w:rsidP="00B50769">
      <w:pPr>
        <w:rPr>
          <w:sz w:val="4"/>
          <w:szCs w:val="4"/>
        </w:rPr>
      </w:pPr>
      <w:r w:rsidRPr="0046189B">
        <w:rPr>
          <w:sz w:val="4"/>
          <w:szCs w:val="4"/>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49C7C059" w14:textId="77777777" w:rsidR="00B50769" w:rsidRPr="0046189B" w:rsidRDefault="00B50769" w:rsidP="00B50769">
      <w:pPr>
        <w:rPr>
          <w:sz w:val="4"/>
          <w:szCs w:val="4"/>
        </w:rPr>
      </w:pPr>
      <w:r w:rsidRPr="0046189B">
        <w:rPr>
          <w:sz w:val="4"/>
          <w:szCs w:val="4"/>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0F2B03F5" w14:textId="77777777" w:rsidR="00B50769" w:rsidRPr="0046189B" w:rsidRDefault="00B50769" w:rsidP="00B50769">
      <w:pPr>
        <w:rPr>
          <w:sz w:val="4"/>
          <w:szCs w:val="4"/>
        </w:rPr>
      </w:pPr>
      <w:r w:rsidRPr="0046189B">
        <w:rPr>
          <w:sz w:val="4"/>
          <w:szCs w:val="4"/>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00437785" w14:textId="77777777" w:rsidR="00B50769" w:rsidRPr="0046189B" w:rsidRDefault="00B50769" w:rsidP="00B50769">
      <w:pPr>
        <w:rPr>
          <w:sz w:val="4"/>
          <w:szCs w:val="4"/>
        </w:rPr>
      </w:pPr>
      <w:r w:rsidRPr="0046189B">
        <w:rPr>
          <w:sz w:val="4"/>
          <w:szCs w:val="4"/>
        </w:rPr>
        <w:t>3.5. Collective decision-making</w:t>
      </w:r>
    </w:p>
    <w:p w14:paraId="374CCE8E" w14:textId="77777777" w:rsidR="00B50769" w:rsidRPr="0046189B" w:rsidRDefault="00B50769" w:rsidP="00B50769">
      <w:pPr>
        <w:rPr>
          <w:sz w:val="4"/>
          <w:szCs w:val="4"/>
        </w:rPr>
      </w:pPr>
      <w:r w:rsidRPr="0046189B">
        <w:rPr>
          <w:sz w:val="4"/>
          <w:szCs w:val="4"/>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189D01FE" w14:textId="77777777" w:rsidR="00B50769" w:rsidRPr="0046189B" w:rsidRDefault="00B50769" w:rsidP="00B50769">
      <w:pPr>
        <w:rPr>
          <w:sz w:val="4"/>
          <w:szCs w:val="4"/>
        </w:rPr>
      </w:pPr>
      <w:r w:rsidRPr="0046189B">
        <w:rPr>
          <w:sz w:val="4"/>
          <w:szCs w:val="4"/>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5A623E6B" w14:textId="77777777" w:rsidR="00B50769" w:rsidRPr="0046189B" w:rsidRDefault="00B50769" w:rsidP="00B50769">
      <w:pPr>
        <w:rPr>
          <w:sz w:val="4"/>
          <w:szCs w:val="4"/>
        </w:rPr>
      </w:pPr>
      <w:r w:rsidRPr="0046189B">
        <w:rPr>
          <w:sz w:val="4"/>
          <w:szCs w:val="4"/>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06018436" w14:textId="77777777" w:rsidR="00B50769" w:rsidRPr="0046189B" w:rsidRDefault="00B50769" w:rsidP="00B50769">
      <w:pPr>
        <w:rPr>
          <w:sz w:val="4"/>
          <w:szCs w:val="4"/>
        </w:rPr>
      </w:pPr>
      <w:r w:rsidRPr="0046189B">
        <w:rPr>
          <w:sz w:val="4"/>
          <w:szCs w:val="4"/>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0339D055" w14:textId="77777777" w:rsidR="00B50769" w:rsidRPr="0046189B" w:rsidRDefault="00B50769" w:rsidP="00B50769">
      <w:pPr>
        <w:rPr>
          <w:sz w:val="12"/>
          <w:szCs w:val="18"/>
        </w:rPr>
      </w:pPr>
      <w:r w:rsidRPr="0046189B">
        <w:rPr>
          <w:sz w:val="4"/>
          <w:szCs w:val="4"/>
        </w:rPr>
        <w:t xml:space="preserve">3.6. </w:t>
      </w:r>
      <w:r w:rsidRPr="0046189B">
        <w:rPr>
          <w:rStyle w:val="StyleUnderline"/>
        </w:rPr>
        <w:t>Preventing</w:t>
      </w:r>
      <w:r w:rsidRPr="0046189B">
        <w:rPr>
          <w:sz w:val="4"/>
          <w:szCs w:val="4"/>
        </w:rPr>
        <w:t xml:space="preserve"> </w:t>
      </w:r>
      <w:r w:rsidRPr="0046189B">
        <w:rPr>
          <w:rStyle w:val="Emphasis"/>
          <w:highlight w:val="yellow"/>
        </w:rPr>
        <w:t>sub-extinction</w:t>
      </w:r>
      <w:r w:rsidRPr="0046189B">
        <w:rPr>
          <w:sz w:val="4"/>
          <w:szCs w:val="4"/>
          <w:highlight w:val="yellow"/>
        </w:rPr>
        <w:t xml:space="preserve"> </w:t>
      </w:r>
      <w:r w:rsidRPr="0046189B">
        <w:rPr>
          <w:rStyle w:val="StyleUnderline"/>
          <w:highlight w:val="yellow"/>
        </w:rPr>
        <w:t>catastrophes</w:t>
      </w:r>
    </w:p>
    <w:p w14:paraId="5BF9EFA5" w14:textId="77777777" w:rsidR="00B50769" w:rsidRPr="0046189B" w:rsidRDefault="00B50769" w:rsidP="00B50769">
      <w:pPr>
        <w:rPr>
          <w:sz w:val="12"/>
          <w:szCs w:val="18"/>
        </w:rPr>
      </w:pPr>
      <w:bookmarkStart w:id="5" w:name="_Hlk212558553"/>
      <w:r w:rsidRPr="0046189B">
        <w:rPr>
          <w:sz w:val="12"/>
          <w:szCs w:val="18"/>
        </w:rPr>
        <w:t xml:space="preserve">We face the risk of catastrophe that could kill billions of people. Today </w:t>
      </w:r>
      <w:r w:rsidRPr="0046189B">
        <w:rPr>
          <w:rStyle w:val="StyleUnderline"/>
          <w:sz w:val="18"/>
          <w:szCs w:val="18"/>
        </w:rPr>
        <w:t xml:space="preserve">these include </w:t>
      </w:r>
      <w:r w:rsidRPr="0046189B">
        <w:rPr>
          <w:rStyle w:val="StyleUnderline"/>
          <w:sz w:val="18"/>
          <w:szCs w:val="18"/>
          <w:shd w:val="clear" w:color="auto" w:fill="CCCCCC"/>
        </w:rPr>
        <w:t>risks from</w:t>
      </w:r>
      <w:r w:rsidRPr="0046189B">
        <w:rPr>
          <w:sz w:val="12"/>
          <w:szCs w:val="18"/>
          <w:shd w:val="clear" w:color="auto" w:fill="CCCCCC"/>
        </w:rPr>
        <w:t xml:space="preserve"> </w:t>
      </w:r>
      <w:r w:rsidRPr="0046189B">
        <w:rPr>
          <w:rStyle w:val="Emphasis"/>
          <w:sz w:val="20"/>
          <w:szCs w:val="18"/>
          <w:shd w:val="clear" w:color="auto" w:fill="CCCCCC"/>
        </w:rPr>
        <w:t>nuc</w:t>
      </w:r>
      <w:r w:rsidRPr="0046189B">
        <w:rPr>
          <w:rStyle w:val="Emphasis"/>
          <w:sz w:val="20"/>
          <w:szCs w:val="18"/>
        </w:rPr>
        <w:t xml:space="preserve">lear </w:t>
      </w:r>
      <w:r w:rsidRPr="0046189B">
        <w:rPr>
          <w:rStyle w:val="Emphasis"/>
          <w:sz w:val="20"/>
          <w:szCs w:val="18"/>
          <w:shd w:val="clear" w:color="auto" w:fill="CCCCCC"/>
        </w:rPr>
        <w:t>war</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rPr>
        <w:t>pandemics</w:t>
      </w:r>
      <w:r w:rsidRPr="0046189B">
        <w:rPr>
          <w:sz w:val="12"/>
          <w:szCs w:val="18"/>
        </w:rPr>
        <w:t xml:space="preserve">. </w:t>
      </w:r>
      <w:r w:rsidRPr="0046189B">
        <w:rPr>
          <w:rStyle w:val="StyleUnderline"/>
          <w:sz w:val="18"/>
          <w:szCs w:val="18"/>
        </w:rPr>
        <w:t>As</w:t>
      </w:r>
      <w:r w:rsidRPr="0046189B">
        <w:rPr>
          <w:sz w:val="12"/>
          <w:szCs w:val="18"/>
        </w:rPr>
        <w:t xml:space="preserve"> our </w:t>
      </w:r>
      <w:r w:rsidRPr="0046189B">
        <w:rPr>
          <w:rStyle w:val="Emphasis"/>
          <w:sz w:val="20"/>
          <w:szCs w:val="18"/>
        </w:rPr>
        <w:t>tech</w:t>
      </w:r>
      <w:r w:rsidRPr="0046189B">
        <w:rPr>
          <w:sz w:val="12"/>
          <w:szCs w:val="18"/>
        </w:rPr>
        <w:t xml:space="preserve">nology </w:t>
      </w:r>
      <w:r w:rsidRPr="0046189B">
        <w:rPr>
          <w:rStyle w:val="StyleUnderline"/>
          <w:sz w:val="18"/>
          <w:szCs w:val="18"/>
        </w:rPr>
        <w:t>improves, which it will</w:t>
      </w:r>
      <w:r w:rsidRPr="0046189B">
        <w:rPr>
          <w:sz w:val="12"/>
          <w:szCs w:val="18"/>
        </w:rPr>
        <w:t xml:space="preserve">, </w:t>
      </w:r>
      <w:r w:rsidRPr="0046189B">
        <w:rPr>
          <w:rStyle w:val="Emphasis"/>
          <w:sz w:val="20"/>
          <w:szCs w:val="18"/>
        </w:rPr>
        <w:t>rapidly</w:t>
      </w:r>
      <w:r w:rsidRPr="0046189B">
        <w:rPr>
          <w:sz w:val="12"/>
          <w:szCs w:val="18"/>
        </w:rPr>
        <w:t xml:space="preserve">, </w:t>
      </w:r>
      <w:r w:rsidRPr="0046189B">
        <w:rPr>
          <w:rStyle w:val="StyleUnderline"/>
          <w:sz w:val="18"/>
          <w:szCs w:val="18"/>
        </w:rPr>
        <w:t>as a result of the intelligence explosion, there will likely be</w:t>
      </w:r>
      <w:r w:rsidRPr="0046189B">
        <w:rPr>
          <w:sz w:val="12"/>
          <w:szCs w:val="18"/>
        </w:rPr>
        <w:t xml:space="preserve"> </w:t>
      </w:r>
      <w:r w:rsidRPr="0046189B">
        <w:rPr>
          <w:rStyle w:val="Emphasis"/>
          <w:sz w:val="20"/>
          <w:szCs w:val="18"/>
        </w:rPr>
        <w:t>more major sources</w:t>
      </w:r>
      <w:r w:rsidRPr="0046189B">
        <w:rPr>
          <w:sz w:val="12"/>
          <w:szCs w:val="18"/>
        </w:rPr>
        <w:t xml:space="preserve"> </w:t>
      </w:r>
      <w:r w:rsidRPr="0046189B">
        <w:rPr>
          <w:rStyle w:val="StyleUnderline"/>
          <w:sz w:val="18"/>
          <w:szCs w:val="18"/>
        </w:rPr>
        <w:t>of such risks, such as</w:t>
      </w:r>
      <w:r w:rsidRPr="0046189B">
        <w:rPr>
          <w:sz w:val="12"/>
          <w:szCs w:val="18"/>
        </w:rPr>
        <w:t xml:space="preserve">: conventional </w:t>
      </w:r>
      <w:r w:rsidRPr="0046189B">
        <w:rPr>
          <w:rStyle w:val="StyleUnderline"/>
          <w:sz w:val="18"/>
          <w:szCs w:val="18"/>
        </w:rPr>
        <w:t xml:space="preserve">war </w:t>
      </w:r>
      <w:r w:rsidRPr="0046189B">
        <w:rPr>
          <w:rStyle w:val="StyleUnderline"/>
          <w:sz w:val="18"/>
          <w:szCs w:val="18"/>
          <w:shd w:val="clear" w:color="auto" w:fill="CCCCCC"/>
        </w:rPr>
        <w:t>enhanced with</w:t>
      </w:r>
      <w:r w:rsidRPr="0046189B">
        <w:rPr>
          <w:sz w:val="12"/>
          <w:szCs w:val="18"/>
          <w:shd w:val="clear" w:color="auto" w:fill="CCCCCC"/>
        </w:rPr>
        <w:t xml:space="preserve"> </w:t>
      </w:r>
      <w:r w:rsidRPr="0046189B">
        <w:rPr>
          <w:rStyle w:val="Emphasis"/>
          <w:sz w:val="20"/>
          <w:szCs w:val="18"/>
          <w:shd w:val="clear" w:color="auto" w:fill="CCCCCC"/>
        </w:rPr>
        <w:t>new tech</w:t>
      </w:r>
      <w:r w:rsidRPr="0046189B">
        <w:rPr>
          <w:sz w:val="12"/>
          <w:szCs w:val="18"/>
        </w:rPr>
        <w:t xml:space="preserve">nology </w:t>
      </w:r>
      <w:r w:rsidRPr="0046189B">
        <w:rPr>
          <w:rStyle w:val="StyleUnderline"/>
          <w:sz w:val="18"/>
          <w:szCs w:val="18"/>
          <w:shd w:val="clear" w:color="auto" w:fill="CCCCCC"/>
        </w:rPr>
        <w:t>like</w:t>
      </w:r>
      <w:r w:rsidRPr="0046189B">
        <w:rPr>
          <w:sz w:val="12"/>
          <w:szCs w:val="18"/>
          <w:shd w:val="clear" w:color="auto" w:fill="CCCCCC"/>
        </w:rPr>
        <w:t xml:space="preserve"> </w:t>
      </w:r>
      <w:r w:rsidRPr="0046189B">
        <w:rPr>
          <w:rStyle w:val="Emphasis"/>
          <w:sz w:val="20"/>
          <w:szCs w:val="18"/>
          <w:shd w:val="clear" w:color="auto" w:fill="CCCCCC"/>
        </w:rPr>
        <w:t>drones</w:t>
      </w:r>
      <w:r w:rsidRPr="0046189B">
        <w:rPr>
          <w:sz w:val="12"/>
          <w:szCs w:val="18"/>
        </w:rPr>
        <w:t xml:space="preserve"> </w:t>
      </w:r>
      <w:r w:rsidRPr="0046189B">
        <w:rPr>
          <w:rStyle w:val="StyleUnderline"/>
          <w:sz w:val="18"/>
          <w:szCs w:val="18"/>
        </w:rPr>
        <w:t xml:space="preserve">in enormous numbers </w:t>
      </w:r>
      <w:r w:rsidRPr="0046189B">
        <w:rPr>
          <w:rStyle w:val="StyleUnderline"/>
          <w:sz w:val="18"/>
          <w:szCs w:val="18"/>
          <w:shd w:val="clear" w:color="auto" w:fill="CCCCCC"/>
        </w:rPr>
        <w:t>or</w:t>
      </w:r>
      <w:r w:rsidRPr="0046189B">
        <w:rPr>
          <w:sz w:val="12"/>
          <w:szCs w:val="18"/>
          <w:shd w:val="clear" w:color="auto" w:fill="CCCCCC"/>
        </w:rPr>
        <w:t xml:space="preserve"> </w:t>
      </w:r>
      <w:r w:rsidRPr="0046189B">
        <w:rPr>
          <w:rStyle w:val="Emphasis"/>
          <w:sz w:val="20"/>
          <w:szCs w:val="18"/>
          <w:shd w:val="clear" w:color="auto" w:fill="CCCCCC"/>
        </w:rPr>
        <w:t>space</w:t>
      </w:r>
      <w:r w:rsidRPr="0046189B">
        <w:rPr>
          <w:rStyle w:val="Emphasis"/>
          <w:sz w:val="20"/>
          <w:szCs w:val="18"/>
        </w:rPr>
        <w:t>-based</w:t>
      </w:r>
      <w:r w:rsidRPr="0046189B">
        <w:rPr>
          <w:sz w:val="12"/>
          <w:szCs w:val="18"/>
        </w:rPr>
        <w:t xml:space="preserve"> </w:t>
      </w:r>
      <w:r w:rsidRPr="0046189B">
        <w:rPr>
          <w:rStyle w:val="StyleUnderline"/>
          <w:sz w:val="18"/>
          <w:szCs w:val="18"/>
          <w:shd w:val="clear" w:color="auto" w:fill="CCCCCC"/>
        </w:rPr>
        <w:t>weapons</w:t>
      </w:r>
      <w:r w:rsidRPr="0046189B">
        <w:rPr>
          <w:sz w:val="12"/>
          <w:szCs w:val="18"/>
          <w:shd w:val="clear" w:color="auto" w:fill="CCCCCC"/>
        </w:rPr>
        <w:t xml:space="preserve">, </w:t>
      </w:r>
      <w:r w:rsidRPr="0046189B">
        <w:rPr>
          <w:rStyle w:val="Emphasis"/>
          <w:sz w:val="20"/>
          <w:szCs w:val="18"/>
          <w:shd w:val="clear" w:color="auto" w:fill="CCCCCC"/>
        </w:rPr>
        <w:t>atomically-precise manufacturing</w:t>
      </w:r>
      <w:r w:rsidRPr="0046189B">
        <w:rPr>
          <w:sz w:val="12"/>
          <w:szCs w:val="18"/>
        </w:rPr>
        <w:t xml:space="preserve"> </w:t>
      </w:r>
      <w:r w:rsidRPr="0046189B">
        <w:rPr>
          <w:rStyle w:val="StyleUnderline"/>
          <w:sz w:val="18"/>
          <w:szCs w:val="18"/>
        </w:rPr>
        <w:t>and the ability to create</w:t>
      </w:r>
      <w:r w:rsidRPr="0046189B">
        <w:rPr>
          <w:sz w:val="12"/>
          <w:szCs w:val="18"/>
        </w:rPr>
        <w:t xml:space="preserve"> </w:t>
      </w:r>
      <w:r w:rsidRPr="0046189B">
        <w:rPr>
          <w:rStyle w:val="Emphasis"/>
          <w:sz w:val="20"/>
          <w:szCs w:val="18"/>
          <w:shd w:val="clear" w:color="auto" w:fill="CCCCCC"/>
        </w:rPr>
        <w:t>wholly-artificial viruses</w:t>
      </w:r>
      <w:r w:rsidRPr="0046189B">
        <w:rPr>
          <w:sz w:val="12"/>
          <w:szCs w:val="18"/>
          <w:shd w:val="clear" w:color="auto" w:fill="CCCCCC"/>
        </w:rPr>
        <w:t xml:space="preserve">, </w:t>
      </w:r>
      <w:r w:rsidRPr="0046189B">
        <w:rPr>
          <w:rStyle w:val="StyleUnderline"/>
          <w:sz w:val="18"/>
          <w:szCs w:val="18"/>
          <w:shd w:val="clear" w:color="auto" w:fill="CCCCCC"/>
        </w:rPr>
        <w:t>and</w:t>
      </w:r>
      <w:r w:rsidRPr="0046189B">
        <w:rPr>
          <w:sz w:val="12"/>
          <w:szCs w:val="18"/>
        </w:rPr>
        <w:t xml:space="preserve"> failed </w:t>
      </w:r>
      <w:r w:rsidRPr="0046189B">
        <w:rPr>
          <w:rStyle w:val="StyleUnderline"/>
          <w:sz w:val="18"/>
          <w:szCs w:val="18"/>
        </w:rPr>
        <w:t xml:space="preserve">attempts at </w:t>
      </w:r>
      <w:r w:rsidRPr="0046189B">
        <w:rPr>
          <w:rStyle w:val="StyleUnderline"/>
          <w:sz w:val="18"/>
          <w:szCs w:val="18"/>
          <w:shd w:val="clear" w:color="auto" w:fill="CCCCCC"/>
        </w:rPr>
        <w:t>takeover by</w:t>
      </w:r>
      <w:r w:rsidRPr="0046189B">
        <w:rPr>
          <w:sz w:val="12"/>
          <w:szCs w:val="18"/>
          <w:shd w:val="clear" w:color="auto" w:fill="CCCCCC"/>
        </w:rPr>
        <w:t xml:space="preserve"> </w:t>
      </w:r>
      <w:r w:rsidRPr="0046189B">
        <w:rPr>
          <w:rStyle w:val="Emphasis"/>
          <w:sz w:val="20"/>
          <w:szCs w:val="18"/>
          <w:shd w:val="clear" w:color="auto" w:fill="CCCCCC"/>
        </w:rPr>
        <w:t>misaligned AI</w:t>
      </w:r>
      <w:r w:rsidRPr="0046189B">
        <w:rPr>
          <w:sz w:val="12"/>
          <w:szCs w:val="18"/>
        </w:rPr>
        <w:t>.</w:t>
      </w:r>
      <w:bookmarkEnd w:id="5"/>
    </w:p>
    <w:p w14:paraId="1E6B7193" w14:textId="77777777" w:rsidR="00B50769" w:rsidRPr="0046189B" w:rsidRDefault="00B50769" w:rsidP="00B50769">
      <w:pPr>
        <w:rPr>
          <w:sz w:val="8"/>
          <w:szCs w:val="8"/>
        </w:rPr>
      </w:pPr>
      <w:r w:rsidRPr="0046189B">
        <w:rPr>
          <w:sz w:val="8"/>
          <w:szCs w:val="8"/>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1AF0DCB6" w14:textId="77777777" w:rsidR="00B50769" w:rsidRPr="0046189B" w:rsidRDefault="00B50769" w:rsidP="00B50769">
      <w:pPr>
        <w:rPr>
          <w:sz w:val="8"/>
          <w:szCs w:val="8"/>
        </w:rPr>
      </w:pPr>
      <w:r w:rsidRPr="0046189B">
        <w:rPr>
          <w:sz w:val="8"/>
          <w:szCs w:val="8"/>
        </w:rPr>
        <w:t xml:space="preserve">Though </w:t>
      </w:r>
      <w:r w:rsidRPr="0046189B">
        <w:rPr>
          <w:rStyle w:val="StyleUnderline"/>
          <w:highlight w:val="yellow"/>
        </w:rPr>
        <w:t>the</w:t>
      </w:r>
      <w:r w:rsidRPr="0046189B">
        <w:rPr>
          <w:sz w:val="8"/>
          <w:szCs w:val="8"/>
          <w:highlight w:val="yellow"/>
        </w:rPr>
        <w:t xml:space="preserve"> </w:t>
      </w:r>
      <w:r w:rsidRPr="0046189B">
        <w:rPr>
          <w:rStyle w:val="Emphasis"/>
          <w:highlight w:val="yellow"/>
        </w:rPr>
        <w:t>longtermist</w:t>
      </w:r>
      <w:r w:rsidRPr="0046189B">
        <w:rPr>
          <w:sz w:val="8"/>
          <w:szCs w:val="8"/>
          <w:highlight w:val="yellow"/>
        </w:rPr>
        <w:t xml:space="preserve"> </w:t>
      </w:r>
      <w:r w:rsidRPr="0046189B">
        <w:rPr>
          <w:rStyle w:val="StyleUnderline"/>
          <w:highlight w:val="yellow"/>
        </w:rPr>
        <w:t>perspective has</w:t>
      </w:r>
      <w:r w:rsidRPr="0046189B">
        <w:rPr>
          <w:sz w:val="8"/>
          <w:szCs w:val="8"/>
        </w:rPr>
        <w:t xml:space="preserve"> typically </w:t>
      </w:r>
      <w:r w:rsidRPr="0046189B">
        <w:rPr>
          <w:rStyle w:val="StyleUnderline"/>
          <w:highlight w:val="yellow"/>
        </w:rPr>
        <w:t>been</w:t>
      </w:r>
      <w:r w:rsidRPr="0046189B">
        <w:rPr>
          <w:sz w:val="8"/>
          <w:szCs w:val="8"/>
          <w:highlight w:val="yellow"/>
        </w:rPr>
        <w:t xml:space="preserve"> </w:t>
      </w:r>
      <w:r w:rsidRPr="0046189B">
        <w:rPr>
          <w:rStyle w:val="Emphasis"/>
          <w:highlight w:val="yellow"/>
        </w:rPr>
        <w:t>associated</w:t>
      </w:r>
      <w:r w:rsidRPr="0046189B">
        <w:rPr>
          <w:sz w:val="8"/>
          <w:szCs w:val="8"/>
          <w:highlight w:val="yellow"/>
        </w:rPr>
        <w:t xml:space="preserve"> </w:t>
      </w:r>
      <w:r w:rsidRPr="0046189B">
        <w:rPr>
          <w:rStyle w:val="StyleUnderline"/>
          <w:highlight w:val="yellow"/>
        </w:rPr>
        <w:t>with prioritising</w:t>
      </w:r>
      <w:r w:rsidRPr="0046189B">
        <w:rPr>
          <w:sz w:val="8"/>
          <w:szCs w:val="8"/>
          <w:highlight w:val="yellow"/>
        </w:rPr>
        <w:t xml:space="preserve"> </w:t>
      </w:r>
      <w:r w:rsidRPr="0046189B">
        <w:rPr>
          <w:rStyle w:val="Emphasis"/>
          <w:highlight w:val="yellow"/>
        </w:rPr>
        <w:t>extinction-level</w:t>
      </w:r>
      <w:r w:rsidRPr="0046189B">
        <w:rPr>
          <w:sz w:val="8"/>
          <w:szCs w:val="8"/>
          <w:highlight w:val="yellow"/>
        </w:rPr>
        <w:t xml:space="preserve"> </w:t>
      </w:r>
      <w:r w:rsidRPr="0046189B">
        <w:rPr>
          <w:rStyle w:val="StyleUnderline"/>
          <w:highlight w:val="yellow"/>
        </w:rPr>
        <w:t>threats</w:t>
      </w:r>
      <w:r w:rsidRPr="0046189B">
        <w:rPr>
          <w:sz w:val="8"/>
          <w:szCs w:val="8"/>
          <w:highlight w:val="yellow"/>
        </w:rPr>
        <w:t xml:space="preserve"> </w:t>
      </w:r>
      <w:r w:rsidRPr="0046189B">
        <w:rPr>
          <w:rStyle w:val="Emphasis"/>
          <w:highlight w:val="yellow"/>
        </w:rPr>
        <w:t>over</w:t>
      </w:r>
      <w:r w:rsidRPr="0046189B">
        <w:rPr>
          <w:sz w:val="8"/>
          <w:szCs w:val="8"/>
          <w:highlight w:val="yellow"/>
        </w:rPr>
        <w:t xml:space="preserve"> </w:t>
      </w:r>
      <w:r w:rsidRPr="0046189B">
        <w:rPr>
          <w:rStyle w:val="StyleUnderline"/>
          <w:highlight w:val="yellow"/>
        </w:rPr>
        <w:t>risks of</w:t>
      </w:r>
      <w:r w:rsidRPr="0046189B">
        <w:rPr>
          <w:sz w:val="8"/>
          <w:szCs w:val="8"/>
          <w:highlight w:val="yellow"/>
        </w:rPr>
        <w:t xml:space="preserve"> </w:t>
      </w:r>
      <w:r w:rsidRPr="0046189B">
        <w:rPr>
          <w:rStyle w:val="Emphasis"/>
          <w:highlight w:val="yellow"/>
        </w:rPr>
        <w:t>sub-extinction</w:t>
      </w:r>
      <w:r w:rsidRPr="0046189B">
        <w:rPr>
          <w:sz w:val="8"/>
          <w:szCs w:val="8"/>
        </w:rPr>
        <w:t xml:space="preserve"> catastrophes, the impact of such catastrophes on future flourishing suggests that this is not at all obvious, especially given that, for many risk like pandemics, sub-extinction catastrophe is far more likely than extinction-level catastrophe.</w:t>
      </w:r>
    </w:p>
    <w:p w14:paraId="254FF076" w14:textId="77777777" w:rsidR="00B50769" w:rsidRPr="0046189B" w:rsidRDefault="00B50769" w:rsidP="00B50769">
      <w:pPr>
        <w:rPr>
          <w:sz w:val="8"/>
          <w:szCs w:val="8"/>
        </w:rPr>
      </w:pPr>
      <w:r w:rsidRPr="0046189B">
        <w:rPr>
          <w:sz w:val="8"/>
          <w:szCs w:val="8"/>
        </w:rPr>
        <w:t>4. Cross-cutting actions</w:t>
      </w:r>
    </w:p>
    <w:p w14:paraId="06C89724" w14:textId="77777777" w:rsidR="00B50769" w:rsidRPr="0046189B" w:rsidRDefault="00B50769" w:rsidP="00B50769">
      <w:pPr>
        <w:rPr>
          <w:sz w:val="8"/>
          <w:szCs w:val="8"/>
        </w:rPr>
      </w:pPr>
      <w:r w:rsidRPr="0046189B">
        <w:rPr>
          <w:sz w:val="8"/>
          <w:szCs w:val="8"/>
        </w:rPr>
        <w:t>4.1. Deliberative AI26</w:t>
      </w:r>
    </w:p>
    <w:p w14:paraId="585B035D" w14:textId="77777777" w:rsidR="00B50769" w:rsidRPr="0046189B" w:rsidRDefault="00B50769" w:rsidP="00B50769">
      <w:pPr>
        <w:rPr>
          <w:sz w:val="8"/>
          <w:szCs w:val="8"/>
        </w:rPr>
      </w:pPr>
      <w:r w:rsidRPr="0046189B">
        <w:rPr>
          <w:sz w:val="8"/>
          <w:szCs w:val="8"/>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369CE4F9" w14:textId="77777777" w:rsidR="00B50769" w:rsidRPr="0046189B" w:rsidRDefault="00B50769" w:rsidP="00B50769">
      <w:pPr>
        <w:rPr>
          <w:sz w:val="8"/>
          <w:szCs w:val="8"/>
        </w:rPr>
      </w:pPr>
      <w:r w:rsidRPr="0046189B">
        <w:rPr>
          <w:sz w:val="8"/>
          <w:szCs w:val="8"/>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3C08E44C" w14:textId="77777777" w:rsidR="00B50769" w:rsidRPr="0046189B" w:rsidRDefault="00B50769" w:rsidP="00B50769">
      <w:pPr>
        <w:rPr>
          <w:sz w:val="8"/>
          <w:szCs w:val="8"/>
        </w:rPr>
      </w:pPr>
      <w:r w:rsidRPr="0046189B">
        <w:rPr>
          <w:sz w:val="8"/>
          <w:szCs w:val="8"/>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3C2B0828" w14:textId="77777777" w:rsidR="00B50769" w:rsidRPr="0046189B" w:rsidRDefault="00B50769" w:rsidP="00B50769">
      <w:pPr>
        <w:rPr>
          <w:sz w:val="12"/>
          <w:szCs w:val="18"/>
        </w:rPr>
      </w:pPr>
      <w:r w:rsidRPr="0046189B">
        <w:rPr>
          <w:sz w:val="8"/>
          <w:szCs w:val="8"/>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59E4CA7C" w14:textId="77777777" w:rsidR="00B50769" w:rsidRPr="0046189B" w:rsidRDefault="00B50769" w:rsidP="00B50769">
      <w:pPr>
        <w:rPr>
          <w:sz w:val="12"/>
          <w:szCs w:val="18"/>
        </w:rPr>
      </w:pPr>
      <w:r w:rsidRPr="0046189B">
        <w:rPr>
          <w:sz w:val="12"/>
          <w:szCs w:val="18"/>
        </w:rPr>
        <w:t xml:space="preserve">A second way of </w:t>
      </w:r>
      <w:r w:rsidRPr="0046189B">
        <w:rPr>
          <w:rStyle w:val="StyleUnderline"/>
          <w:sz w:val="18"/>
          <w:szCs w:val="18"/>
          <w:shd w:val="clear" w:color="auto" w:fill="CCCCCC"/>
        </w:rPr>
        <w:t>capturing</w:t>
      </w:r>
      <w:r w:rsidRPr="0046189B">
        <w:rPr>
          <w:rStyle w:val="StyleUnderline"/>
          <w:sz w:val="18"/>
          <w:szCs w:val="18"/>
        </w:rPr>
        <w:t xml:space="preserve"> this </w:t>
      </w:r>
      <w:r w:rsidRPr="0046189B">
        <w:rPr>
          <w:rStyle w:val="StyleUnderline"/>
          <w:sz w:val="18"/>
          <w:szCs w:val="18"/>
          <w:shd w:val="clear" w:color="auto" w:fill="CCCCCC"/>
        </w:rPr>
        <w:t>opportunity is by ensuring</w:t>
      </w:r>
      <w:r w:rsidRPr="0046189B">
        <w:rPr>
          <w:rStyle w:val="StyleUnderline"/>
          <w:sz w:val="18"/>
          <w:szCs w:val="18"/>
        </w:rPr>
        <w:t xml:space="preserve"> that</w:t>
      </w:r>
      <w:r w:rsidRPr="0046189B">
        <w:rPr>
          <w:sz w:val="12"/>
          <w:szCs w:val="18"/>
        </w:rPr>
        <w:t xml:space="preserve"> </w:t>
      </w:r>
      <w:r w:rsidRPr="0046189B">
        <w:rPr>
          <w:rStyle w:val="Emphasis"/>
          <w:sz w:val="20"/>
          <w:szCs w:val="18"/>
        </w:rPr>
        <w:t xml:space="preserve">deliberatively </w:t>
      </w:r>
      <w:r w:rsidRPr="0046189B">
        <w:rPr>
          <w:rStyle w:val="Emphasis"/>
          <w:sz w:val="20"/>
          <w:szCs w:val="18"/>
          <w:shd w:val="clear" w:color="auto" w:fill="CCCCCC"/>
        </w:rPr>
        <w:t>helpful AI</w:t>
      </w:r>
      <w:r w:rsidRPr="0046189B">
        <w:rPr>
          <w:rStyle w:val="Emphasis"/>
          <w:sz w:val="20"/>
          <w:szCs w:val="18"/>
        </w:rPr>
        <w:t xml:space="preserve"> applications</w:t>
      </w:r>
      <w:r w:rsidRPr="0046189B">
        <w:rPr>
          <w:sz w:val="12"/>
          <w:szCs w:val="18"/>
        </w:rPr>
        <w:t xml:space="preserve"> </w:t>
      </w:r>
      <w:r w:rsidRPr="0046189B">
        <w:rPr>
          <w:rStyle w:val="StyleUnderline"/>
          <w:sz w:val="18"/>
          <w:szCs w:val="18"/>
          <w:shd w:val="clear" w:color="auto" w:fill="CCCCCC"/>
        </w:rPr>
        <w:t>are deployed and used</w:t>
      </w:r>
      <w:r w:rsidRPr="0046189B">
        <w:rPr>
          <w:rStyle w:val="StyleUnderline"/>
          <w:sz w:val="18"/>
          <w:szCs w:val="18"/>
        </w:rPr>
        <w:t xml:space="preserve"> as</w:t>
      </w:r>
      <w:r w:rsidRPr="0046189B">
        <w:rPr>
          <w:sz w:val="12"/>
          <w:szCs w:val="18"/>
        </w:rPr>
        <w:t xml:space="preserve"> </w:t>
      </w:r>
      <w:r w:rsidRPr="0046189B">
        <w:rPr>
          <w:rStyle w:val="Emphasis"/>
          <w:sz w:val="20"/>
          <w:szCs w:val="18"/>
          <w:shd w:val="clear" w:color="auto" w:fill="CCCCCC"/>
        </w:rPr>
        <w:t>widely</w:t>
      </w:r>
      <w:r w:rsidRPr="0046189B">
        <w:rPr>
          <w:sz w:val="12"/>
          <w:szCs w:val="18"/>
        </w:rPr>
        <w:t xml:space="preserve"> </w:t>
      </w:r>
      <w:r w:rsidRPr="0046189B">
        <w:rPr>
          <w:rStyle w:val="StyleUnderline"/>
          <w:sz w:val="18"/>
          <w:szCs w:val="18"/>
        </w:rPr>
        <w:t>as possible</w:t>
      </w:r>
      <w:r w:rsidRPr="0046189B">
        <w:rPr>
          <w:sz w:val="12"/>
          <w:szCs w:val="18"/>
        </w:rPr>
        <w:t xml:space="preserve">. </w:t>
      </w:r>
      <w:r w:rsidRPr="0046189B">
        <w:rPr>
          <w:rStyle w:val="StyleUnderline"/>
          <w:sz w:val="18"/>
          <w:szCs w:val="18"/>
        </w:rPr>
        <w:t>In</w:t>
      </w:r>
      <w:r w:rsidRPr="0046189B">
        <w:rPr>
          <w:sz w:val="12"/>
          <w:szCs w:val="18"/>
        </w:rPr>
        <w:t xml:space="preserve"> </w:t>
      </w:r>
      <w:r w:rsidRPr="0046189B">
        <w:rPr>
          <w:rStyle w:val="Emphasis"/>
          <w:sz w:val="20"/>
          <w:szCs w:val="18"/>
        </w:rPr>
        <w:t>particular</w:t>
      </w:r>
      <w:r w:rsidRPr="0046189B">
        <w:rPr>
          <w:sz w:val="12"/>
          <w:szCs w:val="18"/>
        </w:rPr>
        <w:t xml:space="preserve">, </w:t>
      </w:r>
      <w:r w:rsidRPr="0046189B">
        <w:rPr>
          <w:rStyle w:val="StyleUnderline"/>
          <w:sz w:val="18"/>
          <w:szCs w:val="18"/>
        </w:rPr>
        <w:t xml:space="preserve">it’s </w:t>
      </w:r>
      <w:r w:rsidRPr="0046189B">
        <w:rPr>
          <w:rStyle w:val="StyleUnderline"/>
          <w:sz w:val="18"/>
          <w:szCs w:val="18"/>
          <w:shd w:val="clear" w:color="auto" w:fill="CCCCCC"/>
        </w:rPr>
        <w:t>plausible</w:t>
      </w:r>
      <w:r w:rsidRPr="0046189B">
        <w:rPr>
          <w:sz w:val="12"/>
          <w:szCs w:val="18"/>
        </w:rPr>
        <w:t xml:space="preserve"> that </w:t>
      </w:r>
      <w:r w:rsidRPr="0046189B">
        <w:rPr>
          <w:rStyle w:val="Emphasis"/>
          <w:sz w:val="20"/>
          <w:szCs w:val="18"/>
          <w:highlight w:val="yellow"/>
          <w:shd w:val="clear" w:color="auto" w:fill="CCCCCC"/>
        </w:rPr>
        <w:t>gov</w:t>
      </w:r>
      <w:r w:rsidRPr="0046189B">
        <w:rPr>
          <w:rStyle w:val="Emphasis"/>
          <w:sz w:val="20"/>
          <w:szCs w:val="18"/>
          <w:highlight w:val="yellow"/>
        </w:rPr>
        <w:t>ernments</w:t>
      </w:r>
      <w:r w:rsidRPr="0046189B">
        <w:rPr>
          <w:sz w:val="12"/>
          <w:szCs w:val="18"/>
          <w:highlight w:val="yellow"/>
        </w:rPr>
        <w:t xml:space="preserve"> </w:t>
      </w:r>
      <w:r w:rsidRPr="0046189B">
        <w:rPr>
          <w:rStyle w:val="StyleUnderline"/>
          <w:sz w:val="18"/>
          <w:szCs w:val="18"/>
          <w:highlight w:val="yellow"/>
        </w:rPr>
        <w:t>will</w:t>
      </w:r>
      <w:r w:rsidRPr="0046189B">
        <w:rPr>
          <w:sz w:val="12"/>
          <w:szCs w:val="18"/>
          <w:highlight w:val="yellow"/>
        </w:rPr>
        <w:t xml:space="preserve"> </w:t>
      </w:r>
      <w:r w:rsidRPr="0046189B">
        <w:rPr>
          <w:rStyle w:val="Emphasis"/>
          <w:sz w:val="20"/>
          <w:szCs w:val="18"/>
          <w:highlight w:val="yellow"/>
          <w:shd w:val="clear" w:color="auto" w:fill="CCCCCC"/>
        </w:rPr>
        <w:t>lag behind</w:t>
      </w:r>
      <w:r w:rsidRPr="0046189B">
        <w:rPr>
          <w:sz w:val="12"/>
          <w:szCs w:val="18"/>
        </w:rPr>
        <w:t xml:space="preserve"> </w:t>
      </w:r>
      <w:r w:rsidRPr="0046189B">
        <w:rPr>
          <w:rStyle w:val="StyleUnderline"/>
          <w:sz w:val="18"/>
          <w:szCs w:val="18"/>
        </w:rPr>
        <w:t>the frontier in the use of AI</w:t>
      </w:r>
      <w:r w:rsidRPr="0046189B">
        <w:rPr>
          <w:sz w:val="12"/>
          <w:szCs w:val="18"/>
        </w:rPr>
        <w:t xml:space="preserve"> advisors, </w:t>
      </w:r>
      <w:r w:rsidRPr="0046189B">
        <w:rPr>
          <w:rStyle w:val="Emphasis"/>
          <w:sz w:val="20"/>
          <w:szCs w:val="18"/>
          <w:highlight w:val="yellow"/>
          <w:shd w:val="clear" w:color="auto" w:fill="CCCCCC"/>
        </w:rPr>
        <w:t>because of</w:t>
      </w:r>
      <w:r w:rsidRPr="0046189B">
        <w:rPr>
          <w:sz w:val="12"/>
          <w:szCs w:val="18"/>
          <w:highlight w:val="yellow"/>
        </w:rPr>
        <w:t xml:space="preserve"> </w:t>
      </w:r>
      <w:r w:rsidRPr="0046189B">
        <w:rPr>
          <w:rStyle w:val="StyleUnderline"/>
          <w:highlight w:val="yellow"/>
        </w:rPr>
        <w:t>concerns around</w:t>
      </w:r>
      <w:r w:rsidRPr="0046189B">
        <w:rPr>
          <w:sz w:val="12"/>
          <w:szCs w:val="18"/>
          <w:highlight w:val="yellow"/>
        </w:rPr>
        <w:t xml:space="preserve"> </w:t>
      </w:r>
      <w:r w:rsidRPr="0046189B">
        <w:rPr>
          <w:rStyle w:val="Emphasis"/>
          <w:highlight w:val="yellow"/>
        </w:rPr>
        <w:t>data privacy</w:t>
      </w:r>
      <w:r w:rsidRPr="0046189B">
        <w:rPr>
          <w:sz w:val="12"/>
          <w:szCs w:val="18"/>
          <w:highlight w:val="yellow"/>
        </w:rPr>
        <w:t xml:space="preserve"> </w:t>
      </w:r>
      <w:r w:rsidRPr="0046189B">
        <w:rPr>
          <w:rStyle w:val="StyleUnderline"/>
          <w:highlight w:val="yellow"/>
        </w:rPr>
        <w:t>or</w:t>
      </w:r>
      <w:r w:rsidRPr="0046189B">
        <w:rPr>
          <w:sz w:val="12"/>
          <w:szCs w:val="18"/>
        </w:rPr>
        <w:t xml:space="preserve"> </w:t>
      </w:r>
      <w:r w:rsidRPr="0046189B">
        <w:rPr>
          <w:rStyle w:val="Emphasis"/>
          <w:sz w:val="20"/>
          <w:szCs w:val="18"/>
          <w:shd w:val="clear" w:color="auto" w:fill="CCCCCC"/>
        </w:rPr>
        <w:t xml:space="preserve">bureaucratic </w:t>
      </w:r>
      <w:r w:rsidRPr="0046189B">
        <w:rPr>
          <w:rStyle w:val="Emphasis"/>
          <w:sz w:val="20"/>
          <w:szCs w:val="18"/>
          <w:highlight w:val="yellow"/>
          <w:shd w:val="clear" w:color="auto" w:fill="CCCCCC"/>
        </w:rPr>
        <w:t>restrictions</w:t>
      </w:r>
      <w:r w:rsidRPr="0046189B">
        <w:rPr>
          <w:sz w:val="12"/>
          <w:szCs w:val="18"/>
          <w:highlight w:val="yellow"/>
        </w:rPr>
        <w:t xml:space="preserve"> </w:t>
      </w:r>
      <w:r w:rsidRPr="0046189B">
        <w:rPr>
          <w:rStyle w:val="StyleUnderline"/>
          <w:highlight w:val="yellow"/>
        </w:rPr>
        <w:t>on</w:t>
      </w:r>
      <w:r w:rsidRPr="0046189B">
        <w:rPr>
          <w:sz w:val="12"/>
          <w:szCs w:val="18"/>
          <w:highlight w:val="yellow"/>
        </w:rPr>
        <w:t xml:space="preserve"> </w:t>
      </w:r>
      <w:r w:rsidRPr="0046189B">
        <w:rPr>
          <w:rStyle w:val="Emphasis"/>
          <w:highlight w:val="yellow"/>
        </w:rPr>
        <w:t>procurement</w:t>
      </w:r>
      <w:r w:rsidRPr="0046189B">
        <w:rPr>
          <w:sz w:val="12"/>
          <w:szCs w:val="18"/>
        </w:rPr>
        <w:t xml:space="preserve">, </w:t>
      </w:r>
      <w:r w:rsidRPr="0046189B">
        <w:rPr>
          <w:rStyle w:val="StyleUnderline"/>
          <w:highlight w:val="yellow"/>
        </w:rPr>
        <w:t>or because government decision-makers</w:t>
      </w:r>
      <w:r w:rsidRPr="0046189B">
        <w:rPr>
          <w:sz w:val="12"/>
          <w:szCs w:val="18"/>
          <w:highlight w:val="yellow"/>
        </w:rPr>
        <w:t xml:space="preserve"> </w:t>
      </w:r>
      <w:r w:rsidRPr="0046189B">
        <w:rPr>
          <w:rStyle w:val="Emphasis"/>
          <w:highlight w:val="yellow"/>
        </w:rPr>
        <w:t>just don’t</w:t>
      </w:r>
      <w:r w:rsidRPr="0046189B">
        <w:rPr>
          <w:sz w:val="12"/>
          <w:szCs w:val="18"/>
          <w:highlight w:val="yellow"/>
        </w:rPr>
        <w:t xml:space="preserve"> </w:t>
      </w:r>
      <w:r w:rsidRPr="0046189B">
        <w:rPr>
          <w:rStyle w:val="StyleUnderline"/>
          <w:highlight w:val="yellow"/>
        </w:rPr>
        <w:t>use them</w:t>
      </w:r>
      <w:r w:rsidRPr="0046189B">
        <w:rPr>
          <w:sz w:val="12"/>
          <w:szCs w:val="18"/>
        </w:rPr>
        <w:t>, whether because they don’t have the time to become familiar with and build trust in the AI advisors, or because they have mistaken beliefs about how useful AI advisors can be.²⁹</w:t>
      </w:r>
    </w:p>
    <w:p w14:paraId="3938DCBA" w14:textId="77777777" w:rsidR="00B50769" w:rsidRPr="0046189B" w:rsidRDefault="00B50769" w:rsidP="00B50769">
      <w:pPr>
        <w:rPr>
          <w:sz w:val="12"/>
          <w:szCs w:val="18"/>
        </w:rPr>
      </w:pPr>
      <w:r w:rsidRPr="0046189B">
        <w:rPr>
          <w:sz w:val="12"/>
          <w:szCs w:val="18"/>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557891B4" w14:textId="77777777" w:rsidR="00B50769" w:rsidRPr="0046189B" w:rsidRDefault="00B50769" w:rsidP="00B50769">
      <w:pPr>
        <w:rPr>
          <w:sz w:val="12"/>
          <w:szCs w:val="18"/>
        </w:rPr>
      </w:pPr>
      <w:r w:rsidRPr="0046189B">
        <w:rPr>
          <w:sz w:val="12"/>
          <w:szCs w:val="18"/>
        </w:rPr>
        <w:t xml:space="preserve">These are areas where </w:t>
      </w:r>
      <w:r w:rsidRPr="0046189B">
        <w:rPr>
          <w:rStyle w:val="StyleUnderline"/>
          <w:sz w:val="18"/>
          <w:szCs w:val="18"/>
        </w:rPr>
        <w:t>there is valuable work that could be done</w:t>
      </w:r>
      <w:r w:rsidRPr="0046189B">
        <w:rPr>
          <w:sz w:val="12"/>
          <w:szCs w:val="18"/>
        </w:rPr>
        <w:t xml:space="preserve"> </w:t>
      </w:r>
      <w:r w:rsidRPr="0046189B">
        <w:rPr>
          <w:rStyle w:val="Emphasis"/>
          <w:sz w:val="20"/>
          <w:szCs w:val="18"/>
          <w:shd w:val="clear" w:color="auto" w:fill="CCCCCC"/>
        </w:rPr>
        <w:t>immediately</w:t>
      </w:r>
      <w:r w:rsidRPr="0046189B">
        <w:rPr>
          <w:sz w:val="12"/>
          <w:szCs w:val="18"/>
        </w:rPr>
        <w:t xml:space="preserve">, some of </w:t>
      </w:r>
      <w:r w:rsidRPr="0046189B">
        <w:rPr>
          <w:rStyle w:val="StyleUnderline"/>
          <w:sz w:val="18"/>
          <w:szCs w:val="18"/>
        </w:rPr>
        <w:t>which would</w:t>
      </w:r>
      <w:r w:rsidRPr="0046189B">
        <w:rPr>
          <w:sz w:val="12"/>
          <w:szCs w:val="18"/>
        </w:rPr>
        <w:t xml:space="preserve"> naturally </w:t>
      </w:r>
      <w:r w:rsidRPr="0046189B">
        <w:rPr>
          <w:rStyle w:val="Emphasis"/>
          <w:sz w:val="20"/>
          <w:szCs w:val="18"/>
          <w:shd w:val="clear" w:color="auto" w:fill="CCCCCC"/>
        </w:rPr>
        <w:t>scale</w:t>
      </w:r>
      <w:r w:rsidRPr="0046189B">
        <w:rPr>
          <w:sz w:val="12"/>
          <w:szCs w:val="18"/>
          <w:shd w:val="clear" w:color="auto" w:fill="CCCCCC"/>
        </w:rPr>
        <w:t xml:space="preserve"> </w:t>
      </w:r>
      <w:r w:rsidRPr="0046189B">
        <w:rPr>
          <w:rStyle w:val="StyleUnderline"/>
          <w:sz w:val="18"/>
          <w:szCs w:val="18"/>
          <w:shd w:val="clear" w:color="auto" w:fill="CCCCCC"/>
        </w:rPr>
        <w:t>to help</w:t>
      </w:r>
      <w:r w:rsidRPr="0046189B">
        <w:rPr>
          <w:rStyle w:val="StyleUnderline"/>
          <w:sz w:val="18"/>
          <w:szCs w:val="18"/>
        </w:rPr>
        <w:t xml:space="preserve"> humans </w:t>
      </w:r>
      <w:r w:rsidRPr="0046189B">
        <w:rPr>
          <w:rStyle w:val="StyleUnderline"/>
          <w:sz w:val="18"/>
          <w:szCs w:val="18"/>
          <w:shd w:val="clear" w:color="auto" w:fill="CCCCCC"/>
        </w:rPr>
        <w:t>make better choices</w:t>
      </w:r>
      <w:r w:rsidRPr="0046189B">
        <w:rPr>
          <w:rStyle w:val="StyleUnderline"/>
          <w:sz w:val="18"/>
          <w:szCs w:val="18"/>
        </w:rPr>
        <w:t xml:space="preserve"> on</w:t>
      </w:r>
      <w:r w:rsidRPr="0046189B">
        <w:rPr>
          <w:sz w:val="12"/>
          <w:szCs w:val="18"/>
        </w:rPr>
        <w:t xml:space="preserve"> the most-</w:t>
      </w:r>
      <w:r w:rsidRPr="0046189B">
        <w:rPr>
          <w:rStyle w:val="Emphasis"/>
          <w:sz w:val="20"/>
          <w:szCs w:val="18"/>
        </w:rPr>
        <w:t>important decisions</w:t>
      </w:r>
      <w:r w:rsidRPr="0046189B">
        <w:rPr>
          <w:sz w:val="12"/>
          <w:szCs w:val="18"/>
        </w:rPr>
        <w:t xml:space="preserve"> </w:t>
      </w:r>
      <w:r w:rsidRPr="0046189B">
        <w:rPr>
          <w:rStyle w:val="StyleUnderline"/>
          <w:sz w:val="18"/>
          <w:szCs w:val="18"/>
        </w:rPr>
        <w:t>over the course of the intelligence explosion</w:t>
      </w:r>
      <w:r w:rsidRPr="0046189B">
        <w:rPr>
          <w:sz w:val="12"/>
          <w:szCs w:val="18"/>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0D7A80D5" w14:textId="77777777" w:rsidR="00B50769" w:rsidRPr="0046189B" w:rsidRDefault="00B50769" w:rsidP="00B50769">
      <w:pPr>
        <w:rPr>
          <w:sz w:val="12"/>
          <w:szCs w:val="18"/>
        </w:rPr>
      </w:pPr>
      <w:r w:rsidRPr="0046189B">
        <w:rPr>
          <w:sz w:val="12"/>
          <w:szCs w:val="18"/>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2FAD2812" w14:textId="77777777" w:rsidR="00B50769" w:rsidRPr="0046189B" w:rsidRDefault="00B50769" w:rsidP="00B50769">
      <w:pPr>
        <w:rPr>
          <w:sz w:val="12"/>
          <w:szCs w:val="18"/>
        </w:rPr>
      </w:pPr>
      <w:r w:rsidRPr="0046189B">
        <w:rPr>
          <w:sz w:val="12"/>
          <w:szCs w:val="18"/>
        </w:rPr>
        <w:t>4.2. Empower responsible actors</w:t>
      </w:r>
    </w:p>
    <w:p w14:paraId="20E71953" w14:textId="77777777" w:rsidR="00B50769" w:rsidRPr="0046189B" w:rsidRDefault="00B50769" w:rsidP="00B50769">
      <w:pPr>
        <w:rPr>
          <w:sz w:val="12"/>
          <w:szCs w:val="18"/>
        </w:rPr>
      </w:pPr>
      <w:r w:rsidRPr="0046189B">
        <w:rPr>
          <w:rStyle w:val="StyleUnderline"/>
          <w:sz w:val="18"/>
          <w:szCs w:val="18"/>
        </w:rPr>
        <w:t>How</w:t>
      </w:r>
      <w:r w:rsidRPr="0046189B">
        <w:rPr>
          <w:sz w:val="12"/>
          <w:szCs w:val="18"/>
        </w:rPr>
        <w:t xml:space="preserve"> well </w:t>
      </w:r>
      <w:r w:rsidRPr="0046189B">
        <w:rPr>
          <w:rStyle w:val="StyleUnderline"/>
          <w:sz w:val="18"/>
          <w:szCs w:val="18"/>
        </w:rPr>
        <w:t>things go over the</w:t>
      </w:r>
      <w:r w:rsidRPr="0046189B">
        <w:rPr>
          <w:sz w:val="12"/>
          <w:szCs w:val="18"/>
        </w:rPr>
        <w:t xml:space="preserve"> </w:t>
      </w:r>
      <w:r w:rsidRPr="0046189B">
        <w:rPr>
          <w:rStyle w:val="Emphasis"/>
          <w:sz w:val="20"/>
          <w:szCs w:val="18"/>
        </w:rPr>
        <w:t>course</w:t>
      </w:r>
      <w:r w:rsidRPr="0046189B">
        <w:rPr>
          <w:sz w:val="12"/>
          <w:szCs w:val="18"/>
        </w:rPr>
        <w:t xml:space="preserve"> </w:t>
      </w:r>
      <w:r w:rsidRPr="0046189B">
        <w:rPr>
          <w:rStyle w:val="StyleUnderline"/>
          <w:sz w:val="18"/>
          <w:szCs w:val="18"/>
        </w:rPr>
        <w:t>of the intelligence explosion</w:t>
      </w:r>
      <w:r w:rsidRPr="0046189B">
        <w:rPr>
          <w:sz w:val="12"/>
          <w:szCs w:val="18"/>
        </w:rPr>
        <w:t xml:space="preserve"> might </w:t>
      </w:r>
      <w:r w:rsidRPr="0046189B">
        <w:rPr>
          <w:rStyle w:val="StyleUnderline"/>
          <w:sz w:val="18"/>
          <w:szCs w:val="18"/>
        </w:rPr>
        <w:t>depend quite sensitively on</w:t>
      </w:r>
      <w:r w:rsidRPr="0046189B">
        <w:rPr>
          <w:sz w:val="12"/>
          <w:szCs w:val="18"/>
        </w:rPr>
        <w:t xml:space="preserve"> </w:t>
      </w:r>
      <w:r w:rsidRPr="0046189B">
        <w:rPr>
          <w:rStyle w:val="Emphasis"/>
          <w:sz w:val="20"/>
          <w:szCs w:val="18"/>
        </w:rPr>
        <w:t>who</w:t>
      </w:r>
      <w:r w:rsidRPr="0046189B">
        <w:rPr>
          <w:sz w:val="12"/>
          <w:szCs w:val="18"/>
        </w:rPr>
        <w:t xml:space="preserve"> </w:t>
      </w:r>
      <w:r w:rsidRPr="0046189B">
        <w:rPr>
          <w:rStyle w:val="StyleUnderline"/>
          <w:sz w:val="18"/>
          <w:szCs w:val="18"/>
        </w:rPr>
        <w:t>is making the key decisions</w:t>
      </w:r>
      <w:r w:rsidRPr="0046189B">
        <w:rPr>
          <w:sz w:val="12"/>
          <w:szCs w:val="18"/>
        </w:rPr>
        <w:t>. We want the people in charge to be cooperative, thoughtful, humble, morally serious, competent, emotionally stable, and acting for the benefit of all society, rather than seeking power for themselves.</w:t>
      </w:r>
    </w:p>
    <w:p w14:paraId="5CC35660" w14:textId="77777777" w:rsidR="00B50769" w:rsidRPr="0046189B" w:rsidRDefault="00B50769" w:rsidP="00B50769">
      <w:pPr>
        <w:rPr>
          <w:sz w:val="12"/>
          <w:szCs w:val="18"/>
        </w:rPr>
      </w:pPr>
      <w:r w:rsidRPr="0046189B">
        <w:rPr>
          <w:rStyle w:val="StyleUnderline"/>
          <w:highlight w:val="yellow"/>
        </w:rPr>
        <w:t>The most important players</w:t>
      </w:r>
      <w:r w:rsidRPr="0046189B">
        <w:rPr>
          <w:sz w:val="12"/>
          <w:szCs w:val="18"/>
          <w:highlight w:val="yellow"/>
        </w:rPr>
        <w:t xml:space="preserve"> </w:t>
      </w:r>
      <w:r w:rsidRPr="0046189B">
        <w:rPr>
          <w:rStyle w:val="Emphasis"/>
          <w:sz w:val="20"/>
          <w:highlight w:val="yellow"/>
          <w:shd w:val="clear" w:color="auto" w:fill="CCCCCC"/>
        </w:rPr>
        <w:t>will be</w:t>
      </w:r>
      <w:r w:rsidRPr="0046189B">
        <w:rPr>
          <w:rStyle w:val="Emphasis"/>
          <w:sz w:val="20"/>
          <w:highlight w:val="yellow"/>
        </w:rPr>
        <w:t xml:space="preserve"> the </w:t>
      </w:r>
      <w:r w:rsidRPr="0046189B">
        <w:rPr>
          <w:rStyle w:val="Emphasis"/>
          <w:sz w:val="20"/>
          <w:highlight w:val="yellow"/>
          <w:shd w:val="clear" w:color="auto" w:fill="CCCCCC"/>
        </w:rPr>
        <w:t>gov</w:t>
      </w:r>
      <w:r w:rsidRPr="0046189B">
        <w:rPr>
          <w:rStyle w:val="Emphasis"/>
          <w:sz w:val="20"/>
          <w:highlight w:val="yellow"/>
        </w:rPr>
        <w:t>ernment</w:t>
      </w:r>
      <w:r w:rsidRPr="0046189B">
        <w:rPr>
          <w:sz w:val="12"/>
          <w:szCs w:val="18"/>
          <w:highlight w:val="yellow"/>
        </w:rPr>
        <w:t>s</w:t>
      </w:r>
      <w:r w:rsidRPr="0046189B">
        <w:rPr>
          <w:sz w:val="12"/>
          <w:szCs w:val="18"/>
        </w:rPr>
        <w:t xml:space="preserve"> </w:t>
      </w:r>
      <w:r w:rsidRPr="0046189B">
        <w:rPr>
          <w:rStyle w:val="StyleUnderline"/>
          <w:highlight w:val="yellow"/>
        </w:rPr>
        <w:t xml:space="preserve">and </w:t>
      </w:r>
      <w:r w:rsidRPr="0046189B">
        <w:rPr>
          <w:rStyle w:val="Emphasis"/>
          <w:highlight w:val="yellow"/>
        </w:rPr>
        <w:t>AI companies</w:t>
      </w:r>
      <w:r w:rsidRPr="0046189B">
        <w:rPr>
          <w:sz w:val="12"/>
          <w:szCs w:val="18"/>
          <w:highlight w:val="yellow"/>
        </w:rPr>
        <w:t xml:space="preserve"> </w:t>
      </w:r>
      <w:r w:rsidRPr="0046189B">
        <w:rPr>
          <w:rStyle w:val="Emphasis"/>
          <w:sz w:val="20"/>
          <w:highlight w:val="yellow"/>
          <w:shd w:val="clear" w:color="auto" w:fill="CCCCCC"/>
        </w:rPr>
        <w:t>at the frontier</w:t>
      </w:r>
      <w:r w:rsidRPr="0046189B">
        <w:rPr>
          <w:rStyle w:val="Emphasis"/>
          <w:sz w:val="20"/>
          <w:shd w:val="clear" w:color="auto" w:fill="CCCCCC"/>
        </w:rPr>
        <w:t xml:space="preserve"> of AI development</w:t>
      </w:r>
      <w:r w:rsidRPr="0046189B">
        <w:rPr>
          <w:sz w:val="12"/>
          <w:szCs w:val="18"/>
        </w:rPr>
        <w:t xml:space="preserve">. At the moment, the machine learning community has major influence via which companies they choose to work for; most of this influence will be lost once AI has automated machine learning research and development. </w:t>
      </w:r>
      <w:r w:rsidRPr="0046189B">
        <w:rPr>
          <w:rStyle w:val="Emphasis"/>
          <w:highlight w:val="yellow"/>
        </w:rPr>
        <w:t>Venture capital</w:t>
      </w:r>
      <w:r w:rsidRPr="0046189B">
        <w:rPr>
          <w:sz w:val="12"/>
          <w:szCs w:val="18"/>
          <w:highlight w:val="yellow"/>
        </w:rPr>
        <w:t xml:space="preserve"> </w:t>
      </w:r>
      <w:r w:rsidRPr="0046189B">
        <w:rPr>
          <w:rStyle w:val="StyleUnderline"/>
          <w:highlight w:val="yellow"/>
        </w:rPr>
        <w:t>has significant influence</w:t>
      </w:r>
      <w:r w:rsidRPr="0046189B">
        <w:rPr>
          <w:sz w:val="12"/>
          <w:szCs w:val="18"/>
        </w:rPr>
        <w:t xml:space="preserve">, too, via which private companies they invest in. </w:t>
      </w:r>
      <w:r w:rsidRPr="004C5228">
        <w:rPr>
          <w:rStyle w:val="Emphasis"/>
          <w:highlight w:val="yellow"/>
        </w:rPr>
        <w:t>Consumers</w:t>
      </w:r>
      <w:r w:rsidRPr="004C5228">
        <w:rPr>
          <w:sz w:val="12"/>
          <w:szCs w:val="18"/>
          <w:highlight w:val="yellow"/>
        </w:rPr>
        <w:t xml:space="preserve"> </w:t>
      </w:r>
      <w:r w:rsidRPr="004C5228">
        <w:rPr>
          <w:rStyle w:val="StyleUnderline"/>
          <w:highlight w:val="yellow"/>
        </w:rPr>
        <w:t>have</w:t>
      </w:r>
      <w:r w:rsidRPr="0046189B">
        <w:rPr>
          <w:sz w:val="12"/>
          <w:szCs w:val="18"/>
        </w:rPr>
        <w:t xml:space="preserve"> some </w:t>
      </w:r>
      <w:r w:rsidRPr="004C5228">
        <w:rPr>
          <w:rStyle w:val="StyleUnderline"/>
          <w:highlight w:val="yellow"/>
        </w:rPr>
        <w:t>influence</w:t>
      </w:r>
      <w:r w:rsidRPr="0046189B">
        <w:rPr>
          <w:sz w:val="12"/>
          <w:szCs w:val="18"/>
        </w:rPr>
        <w:t xml:space="preserve"> through which companies they purchase AI products from.</w:t>
      </w:r>
    </w:p>
    <w:p w14:paraId="4CD576D1" w14:textId="77777777" w:rsidR="00B50769" w:rsidRPr="0046189B" w:rsidRDefault="00B50769" w:rsidP="00B50769">
      <w:pPr>
        <w:rPr>
          <w:sz w:val="12"/>
          <w:szCs w:val="18"/>
        </w:rPr>
      </w:pPr>
      <w:r w:rsidRPr="0046189B">
        <w:rPr>
          <w:sz w:val="12"/>
          <w:szCs w:val="18"/>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343C16E1" w14:textId="77777777" w:rsidR="00B50769" w:rsidRPr="0046189B" w:rsidRDefault="00B50769" w:rsidP="00B50769">
      <w:pPr>
        <w:rPr>
          <w:sz w:val="12"/>
          <w:szCs w:val="18"/>
        </w:rPr>
      </w:pPr>
      <w:r w:rsidRPr="0046189B">
        <w:rPr>
          <w:sz w:val="12"/>
          <w:szCs w:val="18"/>
        </w:rPr>
        <w:t xml:space="preserve">One argument why </w:t>
      </w:r>
      <w:r w:rsidRPr="0046189B">
        <w:rPr>
          <w:rStyle w:val="StyleUnderline"/>
          <w:sz w:val="18"/>
          <w:szCs w:val="18"/>
        </w:rPr>
        <w:t>empowering</w:t>
      </w:r>
      <w:r w:rsidRPr="0046189B">
        <w:rPr>
          <w:sz w:val="12"/>
          <w:szCs w:val="18"/>
        </w:rPr>
        <w:t xml:space="preserve"> </w:t>
      </w:r>
      <w:r w:rsidRPr="0046189B">
        <w:rPr>
          <w:rStyle w:val="Emphasis"/>
          <w:sz w:val="20"/>
          <w:szCs w:val="18"/>
        </w:rPr>
        <w:t>responsible actors</w:t>
      </w:r>
      <w:r w:rsidRPr="0046189B">
        <w:rPr>
          <w:sz w:val="12"/>
          <w:szCs w:val="18"/>
        </w:rPr>
        <w:t xml:space="preserve"> </w:t>
      </w:r>
      <w:r w:rsidRPr="0046189B">
        <w:rPr>
          <w:rStyle w:val="StyleUnderline"/>
          <w:sz w:val="18"/>
          <w:szCs w:val="18"/>
        </w:rPr>
        <w:t>could be a</w:t>
      </w:r>
      <w:r w:rsidRPr="0046189B">
        <w:rPr>
          <w:sz w:val="12"/>
          <w:szCs w:val="18"/>
        </w:rPr>
        <w:t xml:space="preserve"> particularly </w:t>
      </w:r>
      <w:r w:rsidRPr="0046189B">
        <w:rPr>
          <w:rStyle w:val="Emphasis"/>
          <w:sz w:val="20"/>
          <w:szCs w:val="18"/>
        </w:rPr>
        <w:t>promising</w:t>
      </w:r>
      <w:r w:rsidRPr="0046189B">
        <w:rPr>
          <w:sz w:val="12"/>
          <w:szCs w:val="18"/>
        </w:rPr>
        <w:t xml:space="preserve"> </w:t>
      </w:r>
      <w:r w:rsidRPr="0046189B">
        <w:rPr>
          <w:rStyle w:val="StyleUnderline"/>
          <w:sz w:val="18"/>
          <w:szCs w:val="18"/>
        </w:rPr>
        <w:t>strategy is that the</w:t>
      </w:r>
      <w:r w:rsidRPr="0046189B">
        <w:rPr>
          <w:sz w:val="12"/>
          <w:szCs w:val="18"/>
        </w:rPr>
        <w:t xml:space="preserve"> </w:t>
      </w:r>
      <w:r w:rsidRPr="0046189B">
        <w:rPr>
          <w:rStyle w:val="Emphasis"/>
          <w:sz w:val="20"/>
          <w:szCs w:val="18"/>
        </w:rPr>
        <w:t>quality of decision-making</w:t>
      </w:r>
      <w:r w:rsidRPr="0046189B">
        <w:rPr>
          <w:sz w:val="12"/>
          <w:szCs w:val="18"/>
        </w:rPr>
        <w:t xml:space="preserve"> </w:t>
      </w:r>
      <w:r w:rsidRPr="0046189B">
        <w:rPr>
          <w:rStyle w:val="StyleUnderline"/>
          <w:sz w:val="18"/>
          <w:szCs w:val="18"/>
        </w:rPr>
        <w:t>by those in power</w:t>
      </w:r>
      <w:r w:rsidRPr="0046189B">
        <w:rPr>
          <w:sz w:val="12"/>
          <w:szCs w:val="18"/>
        </w:rPr>
        <w:t xml:space="preserve"> over the course of the intelligence explosion </w:t>
      </w:r>
      <w:r w:rsidRPr="0046189B">
        <w:rPr>
          <w:rStyle w:val="StyleUnderline"/>
          <w:sz w:val="18"/>
          <w:szCs w:val="18"/>
        </w:rPr>
        <w:t xml:space="preserve">could </w:t>
      </w:r>
      <w:r w:rsidRPr="0046189B">
        <w:rPr>
          <w:rStyle w:val="StyleUnderline"/>
          <w:sz w:val="18"/>
          <w:szCs w:val="18"/>
          <w:shd w:val="clear" w:color="auto" w:fill="CCCCCC"/>
        </w:rPr>
        <w:t>affect</w:t>
      </w:r>
      <w:r w:rsidRPr="0046189B">
        <w:rPr>
          <w:sz w:val="12"/>
          <w:szCs w:val="18"/>
          <w:shd w:val="clear" w:color="auto" w:fill="CCCCCC"/>
        </w:rPr>
        <w:t xml:space="preserve"> </w:t>
      </w:r>
      <w:r w:rsidRPr="0046189B">
        <w:rPr>
          <w:rStyle w:val="Emphasis"/>
          <w:sz w:val="20"/>
          <w:szCs w:val="18"/>
          <w:shd w:val="clear" w:color="auto" w:fill="CCCCCC"/>
        </w:rPr>
        <w:t>how well we do</w:t>
      </w:r>
      <w:r w:rsidRPr="0046189B">
        <w:rPr>
          <w:sz w:val="12"/>
          <w:szCs w:val="18"/>
          <w:shd w:val="clear" w:color="auto" w:fill="CCCCCC"/>
        </w:rPr>
        <w:t xml:space="preserve"> </w:t>
      </w:r>
      <w:r w:rsidRPr="0046189B">
        <w:rPr>
          <w:rStyle w:val="StyleUnderline"/>
          <w:sz w:val="18"/>
          <w:szCs w:val="18"/>
          <w:shd w:val="clear" w:color="auto" w:fill="CCCCCC"/>
        </w:rPr>
        <w:t>on</w:t>
      </w:r>
      <w:r w:rsidRPr="0046189B">
        <w:rPr>
          <w:rStyle w:val="StyleUnderline"/>
          <w:sz w:val="18"/>
          <w:szCs w:val="18"/>
        </w:rPr>
        <w:t xml:space="preserve"> very many of the issues</w:t>
      </w:r>
      <w:r w:rsidRPr="0046189B">
        <w:rPr>
          <w:sz w:val="12"/>
          <w:szCs w:val="18"/>
        </w:rPr>
        <w:t xml:space="preserve"> I’ve canvassed in this essay; and on more issues still, </w:t>
      </w:r>
      <w:r w:rsidRPr="0046189B">
        <w:rPr>
          <w:rStyle w:val="StyleUnderline"/>
          <w:sz w:val="18"/>
          <w:szCs w:val="18"/>
        </w:rPr>
        <w:t>like the</w:t>
      </w:r>
      <w:r w:rsidRPr="0046189B">
        <w:rPr>
          <w:sz w:val="12"/>
          <w:szCs w:val="18"/>
        </w:rPr>
        <w:t xml:space="preserve"> </w:t>
      </w:r>
      <w:r w:rsidRPr="0046189B">
        <w:rPr>
          <w:rStyle w:val="Emphasis"/>
          <w:sz w:val="20"/>
          <w:szCs w:val="18"/>
          <w:shd w:val="clear" w:color="auto" w:fill="CCCCCC"/>
        </w:rPr>
        <w:t>risks</w:t>
      </w:r>
      <w:r w:rsidRPr="0046189B">
        <w:rPr>
          <w:sz w:val="12"/>
          <w:szCs w:val="18"/>
        </w:rPr>
        <w:t xml:space="preserve"> </w:t>
      </w:r>
      <w:r w:rsidRPr="0046189B">
        <w:rPr>
          <w:rStyle w:val="StyleUnderline"/>
          <w:sz w:val="18"/>
          <w:szCs w:val="18"/>
        </w:rPr>
        <w:t>from</w:t>
      </w:r>
      <w:r w:rsidRPr="0046189B">
        <w:rPr>
          <w:sz w:val="12"/>
          <w:szCs w:val="18"/>
        </w:rPr>
        <w:t xml:space="preserve"> </w:t>
      </w:r>
      <w:r w:rsidRPr="0046189B">
        <w:rPr>
          <w:rStyle w:val="Emphasis"/>
          <w:sz w:val="20"/>
          <w:szCs w:val="18"/>
        </w:rPr>
        <w:t>AI takeover</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rPr>
        <w:t>new bioweapons</w:t>
      </w:r>
      <w:r w:rsidRPr="0046189B">
        <w:rPr>
          <w:sz w:val="12"/>
          <w:szCs w:val="18"/>
        </w:rPr>
        <w:t xml:space="preserve">. In the essay, </w:t>
      </w:r>
      <w:r w:rsidRPr="0046189B">
        <w:rPr>
          <w:i/>
          <w:iCs/>
          <w:sz w:val="12"/>
          <w:szCs w:val="18"/>
        </w:rPr>
        <w:t>No Easy Eutopia</w:t>
      </w:r>
      <w:r w:rsidRPr="0046189B">
        <w:rPr>
          <w:sz w:val="12"/>
          <w:szCs w:val="18"/>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00467F3F" w14:textId="77777777" w:rsidR="00B50769" w:rsidRPr="00774D82" w:rsidRDefault="00B50769" w:rsidP="00B50769"/>
    <w:p w14:paraId="2B8C4EA2" w14:textId="77777777" w:rsidR="00B50769" w:rsidRDefault="00B50769" w:rsidP="00B50769">
      <w:pPr>
        <w:pStyle w:val="Heading4"/>
      </w:pPr>
      <w:r>
        <w:t xml:space="preserve">No turns or solves case. You can’t </w:t>
      </w:r>
      <w:r w:rsidRPr="00C37973">
        <w:t>automate</w:t>
      </w:r>
      <w:r>
        <w:t xml:space="preserve"> the </w:t>
      </w:r>
      <w:r w:rsidRPr="00C37973">
        <w:rPr>
          <w:u w:val="single"/>
        </w:rPr>
        <w:t>government</w:t>
      </w:r>
      <w:r w:rsidRPr="00C37973">
        <w:t>.</w:t>
      </w:r>
    </w:p>
    <w:p w14:paraId="40B15FEA" w14:textId="77777777" w:rsidR="00B50769" w:rsidRDefault="00B50769" w:rsidP="00B50769">
      <w:r>
        <w:t xml:space="preserve">Jack </w:t>
      </w:r>
      <w:r w:rsidRPr="002D5607">
        <w:rPr>
          <w:rStyle w:val="Style13ptBold"/>
        </w:rPr>
        <w:t>Stilgoe 25</w:t>
      </w:r>
      <w:r>
        <w:t xml:space="preserve">. Senior lecturer in the science and technology studies at University College London. "Governance can't be automated." </w:t>
      </w:r>
      <w:r w:rsidRPr="002D5607">
        <w:rPr>
          <w:i/>
          <w:iCs/>
        </w:rPr>
        <w:t>Science</w:t>
      </w:r>
      <w:r>
        <w:t xml:space="preserve">, 388(6745), </w:t>
      </w:r>
    </w:p>
    <w:p w14:paraId="6FB96BAC" w14:textId="77777777" w:rsidR="00B50769" w:rsidRPr="002D5607" w:rsidRDefault="00B50769" w:rsidP="00B50769">
      <w:pPr>
        <w:rPr>
          <w:b/>
          <w:bCs/>
        </w:rPr>
      </w:pPr>
      <w:r w:rsidRPr="002D5607">
        <w:rPr>
          <w:b/>
          <w:bCs/>
        </w:rPr>
        <w:t>&lt;Title Begins&gt;</w:t>
      </w:r>
    </w:p>
    <w:p w14:paraId="37649341" w14:textId="77777777" w:rsidR="00B50769" w:rsidRDefault="00B50769" w:rsidP="00B50769">
      <w:r w:rsidRPr="00A06C04">
        <w:rPr>
          <w:rStyle w:val="Emphasis"/>
          <w:highlight w:val="cyan"/>
        </w:rPr>
        <w:t>Governance</w:t>
      </w:r>
      <w:r w:rsidRPr="00A06C04">
        <w:rPr>
          <w:highlight w:val="cyan"/>
        </w:rPr>
        <w:t xml:space="preserve"> </w:t>
      </w:r>
      <w:r w:rsidRPr="00A06C04">
        <w:rPr>
          <w:rStyle w:val="StyleUnderline"/>
          <w:highlight w:val="cyan"/>
        </w:rPr>
        <w:t>can't be</w:t>
      </w:r>
      <w:r w:rsidRPr="00A06C04">
        <w:rPr>
          <w:highlight w:val="cyan"/>
        </w:rPr>
        <w:t xml:space="preserve"> </w:t>
      </w:r>
      <w:r w:rsidRPr="00A06C04">
        <w:rPr>
          <w:rStyle w:val="Emphasis"/>
          <w:highlight w:val="cyan"/>
        </w:rPr>
        <w:t>automated</w:t>
      </w:r>
    </w:p>
    <w:p w14:paraId="28720280" w14:textId="77777777" w:rsidR="00B50769" w:rsidRPr="002D5607" w:rsidRDefault="00B50769" w:rsidP="00B50769">
      <w:pPr>
        <w:rPr>
          <w:b/>
          <w:bCs/>
        </w:rPr>
      </w:pPr>
      <w:r w:rsidRPr="002D5607">
        <w:rPr>
          <w:b/>
          <w:bCs/>
        </w:rPr>
        <w:t>&lt;Title Ends&gt;</w:t>
      </w:r>
    </w:p>
    <w:p w14:paraId="38D6B2D4" w14:textId="77777777" w:rsidR="00B50769" w:rsidRPr="00A06C04" w:rsidRDefault="00B50769" w:rsidP="00B50769">
      <w:pPr>
        <w:rPr>
          <w:sz w:val="16"/>
        </w:rPr>
      </w:pPr>
      <w:r w:rsidRPr="00A06C04">
        <w:rPr>
          <w:rStyle w:val="StyleUnderline"/>
        </w:rPr>
        <w:t>The</w:t>
      </w:r>
      <w:r w:rsidRPr="00A06C04">
        <w:rPr>
          <w:sz w:val="16"/>
        </w:rPr>
        <w:t xml:space="preserve"> </w:t>
      </w:r>
      <w:r w:rsidRPr="00A06C04">
        <w:rPr>
          <w:rStyle w:val="Emphasis"/>
        </w:rPr>
        <w:t>trouble</w:t>
      </w:r>
      <w:r w:rsidRPr="00A06C04">
        <w:rPr>
          <w:sz w:val="16"/>
        </w:rPr>
        <w:t xml:space="preserve"> </w:t>
      </w:r>
      <w:r w:rsidRPr="00A06C04">
        <w:rPr>
          <w:rStyle w:val="StyleUnderline"/>
        </w:rPr>
        <w:t>is that</w:t>
      </w:r>
      <w:r w:rsidRPr="00A06C04">
        <w:rPr>
          <w:sz w:val="16"/>
        </w:rPr>
        <w:t xml:space="preserve"> </w:t>
      </w:r>
      <w:r w:rsidRPr="00A06C04">
        <w:rPr>
          <w:rStyle w:val="Emphasis"/>
          <w:highlight w:val="cyan"/>
        </w:rPr>
        <w:t>tech</w:t>
      </w:r>
      <w:r w:rsidRPr="00A06C04">
        <w:rPr>
          <w:sz w:val="16"/>
        </w:rPr>
        <w:t xml:space="preserve">nologies, </w:t>
      </w:r>
      <w:r w:rsidRPr="00A06C04">
        <w:rPr>
          <w:rStyle w:val="StyleUnderline"/>
        </w:rPr>
        <w:t>and the</w:t>
      </w:r>
      <w:r w:rsidRPr="00A06C04">
        <w:rPr>
          <w:sz w:val="16"/>
        </w:rPr>
        <w:t xml:space="preserve"> </w:t>
      </w:r>
      <w:r w:rsidRPr="00A06C04">
        <w:rPr>
          <w:rStyle w:val="Emphasis"/>
          <w:highlight w:val="cyan"/>
        </w:rPr>
        <w:t>risks</w:t>
      </w:r>
      <w:r w:rsidRPr="00A06C04">
        <w:rPr>
          <w:sz w:val="16"/>
        </w:rPr>
        <w:t xml:space="preserve"> </w:t>
      </w:r>
      <w:r w:rsidRPr="00A06C04">
        <w:rPr>
          <w:rStyle w:val="StyleUnderline"/>
        </w:rPr>
        <w:t>that they</w:t>
      </w:r>
      <w:r w:rsidRPr="00A06C04">
        <w:rPr>
          <w:sz w:val="16"/>
        </w:rPr>
        <w:t xml:space="preserve"> </w:t>
      </w:r>
      <w:r w:rsidRPr="00A06C04">
        <w:rPr>
          <w:rStyle w:val="Emphasis"/>
        </w:rPr>
        <w:t>produce</w:t>
      </w:r>
      <w:r w:rsidRPr="00A06C04">
        <w:rPr>
          <w:sz w:val="16"/>
        </w:rPr>
        <w:t xml:space="preserve">, </w:t>
      </w:r>
      <w:r w:rsidRPr="00A06C04">
        <w:rPr>
          <w:rStyle w:val="StyleUnderline"/>
          <w:highlight w:val="cyan"/>
        </w:rPr>
        <w:t>are</w:t>
      </w:r>
      <w:r w:rsidRPr="00A06C04">
        <w:rPr>
          <w:rStyle w:val="StyleUnderline"/>
        </w:rPr>
        <w:t xml:space="preserve"> sociotechnical</w:t>
      </w:r>
      <w:r w:rsidRPr="00A06C04">
        <w:rPr>
          <w:sz w:val="16"/>
        </w:rPr>
        <w:t xml:space="preserve">. Things work or fail because of interactions between humans and machines. Charles Perrow conducted autopsies of the 1979 Three-Mile Island and 2011 Fukushima nuclear accidents and concluded that </w:t>
      </w:r>
      <w:r w:rsidRPr="00A06C04">
        <w:rPr>
          <w:rStyle w:val="StyleUnderline"/>
        </w:rPr>
        <w:t>systems of such</w:t>
      </w:r>
      <w:r w:rsidRPr="00A06C04">
        <w:rPr>
          <w:sz w:val="16"/>
        </w:rPr>
        <w:t xml:space="preserve"> </w:t>
      </w:r>
      <w:r w:rsidRPr="00A06C04">
        <w:rPr>
          <w:rStyle w:val="Emphasis"/>
          <w:highlight w:val="cyan"/>
        </w:rPr>
        <w:t>Byzantine</w:t>
      </w:r>
      <w:r w:rsidRPr="00A06C04">
        <w:rPr>
          <w:rStyle w:val="Emphasis"/>
        </w:rPr>
        <w:t xml:space="preserve"> complexity</w:t>
      </w:r>
      <w:r w:rsidRPr="00A06C04">
        <w:rPr>
          <w:sz w:val="16"/>
        </w:rPr>
        <w:t xml:space="preserve"> </w:t>
      </w:r>
      <w:r w:rsidRPr="00A06C04">
        <w:rPr>
          <w:rStyle w:val="StyleUnderline"/>
        </w:rPr>
        <w:t>are impossible to</w:t>
      </w:r>
      <w:r w:rsidRPr="00A06C04">
        <w:rPr>
          <w:sz w:val="16"/>
        </w:rPr>
        <w:t xml:space="preserve"> </w:t>
      </w:r>
      <w:r w:rsidRPr="00A06C04">
        <w:rPr>
          <w:rStyle w:val="Emphasis"/>
        </w:rPr>
        <w:t>fully control</w:t>
      </w:r>
      <w:r w:rsidRPr="00A06C04">
        <w:rPr>
          <w:sz w:val="16"/>
        </w:rPr>
        <w:t xml:space="preserve">. He also found that </w:t>
      </w:r>
      <w:r w:rsidRPr="00A06C04">
        <w:rPr>
          <w:rStyle w:val="Emphasis"/>
        </w:rPr>
        <w:t>attempts</w:t>
      </w:r>
      <w:r w:rsidRPr="00A06C04">
        <w:rPr>
          <w:sz w:val="16"/>
        </w:rPr>
        <w:t xml:space="preserve"> </w:t>
      </w:r>
      <w:r w:rsidRPr="00A06C04">
        <w:rPr>
          <w:rStyle w:val="StyleUnderline"/>
        </w:rPr>
        <w:t>to introduce</w:t>
      </w:r>
      <w:r w:rsidRPr="00A06C04">
        <w:rPr>
          <w:sz w:val="16"/>
        </w:rPr>
        <w:t xml:space="preserve"> </w:t>
      </w:r>
      <w:r w:rsidRPr="00A06C04">
        <w:rPr>
          <w:rStyle w:val="Emphasis"/>
          <w:highlight w:val="cyan"/>
        </w:rPr>
        <w:t>tech</w:t>
      </w:r>
      <w:r w:rsidRPr="00A06C04">
        <w:rPr>
          <w:sz w:val="16"/>
        </w:rPr>
        <w:t xml:space="preserve">nological </w:t>
      </w:r>
      <w:r w:rsidRPr="00A06C04">
        <w:rPr>
          <w:rStyle w:val="Emphasis"/>
          <w:highlight w:val="cyan"/>
        </w:rPr>
        <w:t>fixes</w:t>
      </w:r>
      <w:r w:rsidRPr="00A06C04">
        <w:rPr>
          <w:sz w:val="16"/>
        </w:rPr>
        <w:t xml:space="preserve"> </w:t>
      </w:r>
      <w:r w:rsidRPr="00A06C04">
        <w:rPr>
          <w:rStyle w:val="StyleUnderline"/>
        </w:rPr>
        <w:t xml:space="preserve">for safety can </w:t>
      </w:r>
      <w:r w:rsidRPr="00A06C04">
        <w:rPr>
          <w:rStyle w:val="StyleUnderline"/>
          <w:highlight w:val="cyan"/>
        </w:rPr>
        <w:t>end up</w:t>
      </w:r>
      <w:r w:rsidRPr="00F10870">
        <w:rPr>
          <w:sz w:val="16"/>
          <w:highlight w:val="cyan"/>
        </w:rPr>
        <w:t xml:space="preserve"> </w:t>
      </w:r>
      <w:r w:rsidRPr="00F10870">
        <w:rPr>
          <w:rStyle w:val="Emphasis"/>
          <w:highlight w:val="cyan"/>
        </w:rPr>
        <w:t>creating</w:t>
      </w:r>
      <w:r w:rsidRPr="00A06C04">
        <w:rPr>
          <w:sz w:val="16"/>
        </w:rPr>
        <w:t xml:space="preserve"> </w:t>
      </w:r>
      <w:r w:rsidRPr="00F10870">
        <w:rPr>
          <w:rStyle w:val="StyleUnderline"/>
        </w:rPr>
        <w:t xml:space="preserve">further </w:t>
      </w:r>
      <w:r w:rsidRPr="00F10870">
        <w:rPr>
          <w:rStyle w:val="StyleUnderline"/>
          <w:highlight w:val="cyan"/>
        </w:rPr>
        <w:t>risk</w:t>
      </w:r>
      <w:r w:rsidRPr="00F10870">
        <w:rPr>
          <w:rStyle w:val="StyleUnderline"/>
        </w:rPr>
        <w:t xml:space="preserve"> by giving</w:t>
      </w:r>
      <w:r w:rsidRPr="00F10870">
        <w:rPr>
          <w:sz w:val="16"/>
        </w:rPr>
        <w:t xml:space="preserve"> those in charge </w:t>
      </w:r>
      <w:r w:rsidRPr="00F10870">
        <w:rPr>
          <w:rStyle w:val="StyleUnderline"/>
        </w:rPr>
        <w:t>the illusion that accidents are</w:t>
      </w:r>
      <w:r w:rsidRPr="00F10870">
        <w:rPr>
          <w:sz w:val="16"/>
        </w:rPr>
        <w:t xml:space="preserve"> </w:t>
      </w:r>
      <w:r w:rsidRPr="00F10870">
        <w:rPr>
          <w:rStyle w:val="Emphasis"/>
        </w:rPr>
        <w:t>impossible</w:t>
      </w:r>
      <w:r w:rsidRPr="00F10870">
        <w:rPr>
          <w:sz w:val="16"/>
        </w:rPr>
        <w:t>.</w:t>
      </w:r>
    </w:p>
    <w:p w14:paraId="1F97500D" w14:textId="77777777" w:rsidR="00B50769" w:rsidRPr="00A06C04" w:rsidRDefault="00B50769" w:rsidP="00B50769">
      <w:pPr>
        <w:rPr>
          <w:sz w:val="16"/>
        </w:rPr>
      </w:pPr>
      <w:r w:rsidRPr="00A06C04">
        <w:rPr>
          <w:sz w:val="16"/>
        </w:rPr>
        <w:t xml:space="preserve">The reality of </w:t>
      </w:r>
      <w:r w:rsidRPr="00F10870">
        <w:rPr>
          <w:rStyle w:val="StyleUnderline"/>
          <w:highlight w:val="cyan"/>
        </w:rPr>
        <w:t>tech</w:t>
      </w:r>
      <w:r w:rsidRPr="00A06C04">
        <w:rPr>
          <w:rStyle w:val="StyleUnderline"/>
        </w:rPr>
        <w:t xml:space="preserve">nological use </w:t>
      </w:r>
      <w:r w:rsidRPr="00F10870">
        <w:rPr>
          <w:rStyle w:val="StyleUnderline"/>
          <w:highlight w:val="cyan"/>
        </w:rPr>
        <w:t>is</w:t>
      </w:r>
      <w:r w:rsidRPr="00F10870">
        <w:rPr>
          <w:sz w:val="16"/>
          <w:highlight w:val="cyan"/>
        </w:rPr>
        <w:t xml:space="preserve"> </w:t>
      </w:r>
      <w:r w:rsidRPr="00F10870">
        <w:rPr>
          <w:rStyle w:val="Emphasis"/>
          <w:highlight w:val="cyan"/>
        </w:rPr>
        <w:t>unpredictable</w:t>
      </w:r>
      <w:r w:rsidRPr="00A06C04">
        <w:rPr>
          <w:sz w:val="16"/>
        </w:rPr>
        <w:t xml:space="preserve">. </w:t>
      </w:r>
      <w:r w:rsidRPr="00A06C04">
        <w:rPr>
          <w:rStyle w:val="StyleUnderline"/>
        </w:rPr>
        <w:t>Every</w:t>
      </w:r>
      <w:r w:rsidRPr="00A06C04">
        <w:rPr>
          <w:sz w:val="16"/>
        </w:rPr>
        <w:t xml:space="preserve"> nuclear </w:t>
      </w:r>
      <w:r w:rsidRPr="00A06C04">
        <w:rPr>
          <w:rStyle w:val="StyleUnderline"/>
        </w:rPr>
        <w:t>accident is</w:t>
      </w:r>
      <w:r w:rsidRPr="00A06C04">
        <w:rPr>
          <w:sz w:val="16"/>
        </w:rPr>
        <w:t xml:space="preserve"> </w:t>
      </w:r>
      <w:r w:rsidRPr="00A06C04">
        <w:rPr>
          <w:rStyle w:val="Emphasis"/>
        </w:rPr>
        <w:t>unique</w:t>
      </w:r>
      <w:r w:rsidRPr="00A06C04">
        <w:rPr>
          <w:sz w:val="16"/>
        </w:rPr>
        <w:t>, but such accidents are also, in Perrow’s words, normal. The data on gun deaths tragically reveal the limits of “safety.” As Jurassic Park’s visitors discover, life finds a way. And yet the dream of containment and self-regulation is as strong as ever.</w:t>
      </w:r>
    </w:p>
    <w:p w14:paraId="0AE6BED2" w14:textId="77777777" w:rsidR="00B50769" w:rsidRPr="00A06C04" w:rsidRDefault="00B50769" w:rsidP="00B50769">
      <w:pPr>
        <w:rPr>
          <w:sz w:val="16"/>
        </w:rPr>
      </w:pPr>
      <w:r w:rsidRPr="00F10870">
        <w:rPr>
          <w:rStyle w:val="Emphasis"/>
        </w:rPr>
        <w:t>A</w:t>
      </w:r>
      <w:r w:rsidRPr="00A06C04">
        <w:rPr>
          <w:sz w:val="16"/>
        </w:rPr>
        <w:t xml:space="preserve">rtificial </w:t>
      </w:r>
      <w:r w:rsidRPr="00A06C04">
        <w:rPr>
          <w:rStyle w:val="Emphasis"/>
        </w:rPr>
        <w:t>i</w:t>
      </w:r>
      <w:r w:rsidRPr="00A06C04">
        <w:rPr>
          <w:sz w:val="16"/>
        </w:rPr>
        <w:t xml:space="preserve">ntelligence (AI) has </w:t>
      </w:r>
      <w:r w:rsidRPr="00A06C04">
        <w:rPr>
          <w:rStyle w:val="StyleUnderline"/>
        </w:rPr>
        <w:t>brought</w:t>
      </w:r>
      <w:r w:rsidRPr="00A06C04">
        <w:rPr>
          <w:sz w:val="16"/>
        </w:rPr>
        <w:t xml:space="preserve"> new sources of power and </w:t>
      </w:r>
      <w:r w:rsidRPr="00A06C04">
        <w:rPr>
          <w:rStyle w:val="Emphasis"/>
        </w:rPr>
        <w:t>new dangers</w:t>
      </w:r>
      <w:r w:rsidRPr="00A06C04">
        <w:rPr>
          <w:sz w:val="16"/>
        </w:rPr>
        <w:t xml:space="preserve">. AI enthusiasts Andrew McAfee and Erik Brynjolfsson argue that computers are “doing for mental power…what the steam engine and its descendants did for muscle power.” The excitement has been tempered by a debate about safety, but many of </w:t>
      </w:r>
      <w:r w:rsidRPr="00F10870">
        <w:rPr>
          <w:rStyle w:val="StyleUnderline"/>
          <w:highlight w:val="cyan"/>
        </w:rPr>
        <w:t>the people speaking</w:t>
      </w:r>
      <w:r w:rsidRPr="00A06C04">
        <w:rPr>
          <w:sz w:val="16"/>
        </w:rPr>
        <w:t xml:space="preserve"> </w:t>
      </w:r>
      <w:r w:rsidRPr="00A06C04">
        <w:rPr>
          <w:rStyle w:val="Emphasis"/>
        </w:rPr>
        <w:t>most loudly</w:t>
      </w:r>
      <w:r w:rsidRPr="00A06C04">
        <w:rPr>
          <w:sz w:val="16"/>
        </w:rPr>
        <w:t xml:space="preserve"> </w:t>
      </w:r>
      <w:r w:rsidRPr="00F10870">
        <w:rPr>
          <w:rStyle w:val="StyleUnderline"/>
          <w:highlight w:val="cyan"/>
        </w:rPr>
        <w:t>about safety are</w:t>
      </w:r>
      <w:r w:rsidRPr="00A06C04">
        <w:rPr>
          <w:rStyle w:val="StyleUnderline"/>
        </w:rPr>
        <w:t xml:space="preserve"> the same people</w:t>
      </w:r>
      <w:r w:rsidRPr="00A06C04">
        <w:rPr>
          <w:sz w:val="16"/>
        </w:rPr>
        <w:t xml:space="preserve"> </w:t>
      </w:r>
      <w:r w:rsidRPr="00F10870">
        <w:rPr>
          <w:rStyle w:val="Emphasis"/>
          <w:highlight w:val="cyan"/>
        </w:rPr>
        <w:t>selling</w:t>
      </w:r>
      <w:r w:rsidRPr="00F10870">
        <w:rPr>
          <w:sz w:val="16"/>
          <w:highlight w:val="cyan"/>
        </w:rPr>
        <w:t xml:space="preserve"> </w:t>
      </w:r>
      <w:r w:rsidRPr="00F10870">
        <w:rPr>
          <w:rStyle w:val="StyleUnderline"/>
          <w:highlight w:val="cyan"/>
        </w:rPr>
        <w:t>AI</w:t>
      </w:r>
      <w:r w:rsidRPr="00A06C04">
        <w:rPr>
          <w:rStyle w:val="StyleUnderline"/>
        </w:rPr>
        <w:t xml:space="preserve"> systems</w:t>
      </w:r>
      <w:r w:rsidRPr="00A06C04">
        <w:rPr>
          <w:sz w:val="16"/>
        </w:rPr>
        <w:t>, which has meant that the concerns have been narrow ones.</w:t>
      </w:r>
    </w:p>
    <w:p w14:paraId="51332553" w14:textId="77777777" w:rsidR="00B50769" w:rsidRPr="00F10870" w:rsidRDefault="00B50769" w:rsidP="00B50769">
      <w:pPr>
        <w:rPr>
          <w:sz w:val="16"/>
        </w:rPr>
      </w:pPr>
      <w:r w:rsidRPr="00A06C04">
        <w:rPr>
          <w:sz w:val="16"/>
        </w:rPr>
        <w:t>In his book The Coming Wave, AI leader Mustafa Suleyman celebrates the original Asilomar meeting as he presages the “intelligence explosion” that he thinks will mark the arrival of artificial general intelligence. He has little faith in governments or regulation and a strong sense that the technology’s develope</w:t>
      </w:r>
      <w:r w:rsidRPr="00F10870">
        <w:rPr>
          <w:sz w:val="16"/>
        </w:rPr>
        <w:t>rs need to take more responsibility. He uses the word “containment” repeatedly as shorthand for the tweaks needed to capture AI’s opportunities without its catastrophes.</w:t>
      </w:r>
    </w:p>
    <w:p w14:paraId="322BD358" w14:textId="77777777" w:rsidR="00B50769" w:rsidRPr="00A06C04" w:rsidRDefault="00B50769" w:rsidP="00B50769">
      <w:pPr>
        <w:rPr>
          <w:sz w:val="16"/>
        </w:rPr>
      </w:pPr>
      <w:r w:rsidRPr="00F10870">
        <w:rPr>
          <w:sz w:val="16"/>
        </w:rPr>
        <w:t xml:space="preserve">I have written here before about the peculiar constructions of AI risk that emanate from a narrow focus on computer science. As with Watt’s steam engine, </w:t>
      </w:r>
      <w:r w:rsidRPr="00F10870">
        <w:rPr>
          <w:rStyle w:val="StyleUnderline"/>
        </w:rPr>
        <w:t>the</w:t>
      </w:r>
      <w:r w:rsidRPr="00F10870">
        <w:rPr>
          <w:sz w:val="16"/>
        </w:rPr>
        <w:t xml:space="preserve"> </w:t>
      </w:r>
      <w:r w:rsidRPr="00F10870">
        <w:rPr>
          <w:rStyle w:val="Emphasis"/>
        </w:rPr>
        <w:t>fear</w:t>
      </w:r>
      <w:r w:rsidRPr="00F10870">
        <w:rPr>
          <w:sz w:val="16"/>
        </w:rPr>
        <w:t xml:space="preserve"> </w:t>
      </w:r>
      <w:r w:rsidRPr="00F10870">
        <w:rPr>
          <w:rStyle w:val="StyleUnderline"/>
        </w:rPr>
        <w:t>is of the technology</w:t>
      </w:r>
      <w:r w:rsidRPr="00F10870">
        <w:rPr>
          <w:sz w:val="16"/>
        </w:rPr>
        <w:t xml:space="preserve"> “</w:t>
      </w:r>
      <w:r w:rsidRPr="00F10870">
        <w:rPr>
          <w:rStyle w:val="Emphasis"/>
        </w:rPr>
        <w:t>running away</w:t>
      </w:r>
      <w:r w:rsidRPr="00F10870">
        <w:rPr>
          <w:sz w:val="16"/>
        </w:rPr>
        <w:t xml:space="preserve">,” </w:t>
      </w:r>
      <w:r w:rsidRPr="00F10870">
        <w:rPr>
          <w:rStyle w:val="StyleUnderline"/>
        </w:rPr>
        <w:t>but unlike the</w:t>
      </w:r>
      <w:r w:rsidRPr="00F10870">
        <w:rPr>
          <w:sz w:val="16"/>
        </w:rPr>
        <w:t xml:space="preserve"> </w:t>
      </w:r>
      <w:r w:rsidRPr="00F10870">
        <w:rPr>
          <w:rStyle w:val="Emphasis"/>
        </w:rPr>
        <w:t>very real</w:t>
      </w:r>
      <w:r w:rsidRPr="00F10870">
        <w:rPr>
          <w:sz w:val="16"/>
        </w:rPr>
        <w:t xml:space="preserve"> </w:t>
      </w:r>
      <w:r w:rsidRPr="00F10870">
        <w:rPr>
          <w:rStyle w:val="StyleUnderline"/>
        </w:rPr>
        <w:t>risk of a</w:t>
      </w:r>
      <w:r w:rsidRPr="00F10870">
        <w:rPr>
          <w:sz w:val="16"/>
        </w:rPr>
        <w:t xml:space="preserve"> </w:t>
      </w:r>
      <w:r w:rsidRPr="00F10870">
        <w:rPr>
          <w:rStyle w:val="Emphasis"/>
        </w:rPr>
        <w:t>boiler</w:t>
      </w:r>
      <w:r w:rsidRPr="00F10870">
        <w:rPr>
          <w:sz w:val="16"/>
        </w:rPr>
        <w:t xml:space="preserve"> </w:t>
      </w:r>
      <w:r w:rsidRPr="00F10870">
        <w:rPr>
          <w:rStyle w:val="StyleUnderline"/>
        </w:rPr>
        <w:t>exploding</w:t>
      </w:r>
      <w:r w:rsidRPr="00F10870">
        <w:rPr>
          <w:sz w:val="16"/>
        </w:rPr>
        <w:t xml:space="preserve">, </w:t>
      </w:r>
      <w:r w:rsidRPr="00F10870">
        <w:rPr>
          <w:rStyle w:val="StyleUnderline"/>
        </w:rPr>
        <w:t>the most</w:t>
      </w:r>
      <w:r w:rsidRPr="00F10870">
        <w:rPr>
          <w:sz w:val="16"/>
        </w:rPr>
        <w:t xml:space="preserve"> </w:t>
      </w:r>
      <w:r w:rsidRPr="00F10870">
        <w:rPr>
          <w:rStyle w:val="Emphasis"/>
        </w:rPr>
        <w:t>well-publicized risks</w:t>
      </w:r>
      <w:r w:rsidRPr="00F10870">
        <w:rPr>
          <w:sz w:val="16"/>
        </w:rPr>
        <w:t xml:space="preserve"> </w:t>
      </w:r>
      <w:r w:rsidRPr="00F10870">
        <w:rPr>
          <w:rStyle w:val="StyleUnderline"/>
        </w:rPr>
        <w:t>of AI are</w:t>
      </w:r>
      <w:r w:rsidRPr="00F10870">
        <w:rPr>
          <w:sz w:val="16"/>
        </w:rPr>
        <w:t xml:space="preserve"> </w:t>
      </w:r>
      <w:r w:rsidRPr="00F10870">
        <w:rPr>
          <w:rStyle w:val="Emphasis"/>
        </w:rPr>
        <w:t>imaginary</w:t>
      </w:r>
      <w:r w:rsidRPr="00F10870">
        <w:rPr>
          <w:sz w:val="16"/>
        </w:rPr>
        <w:t>. The metaphor of containment is a convenient one for technology evangelists. It fits their story of AI’s magical potential, but it also constructs the governance challenge in technical rather than political terms.</w:t>
      </w:r>
    </w:p>
    <w:p w14:paraId="5657A9EA" w14:textId="77777777" w:rsidR="00B50769" w:rsidRPr="00A06C04" w:rsidRDefault="00B50769" w:rsidP="00B50769">
      <w:pPr>
        <w:rPr>
          <w:sz w:val="16"/>
        </w:rPr>
      </w:pPr>
      <w:r w:rsidRPr="00A06C04">
        <w:rPr>
          <w:sz w:val="16"/>
        </w:rPr>
        <w:t xml:space="preserve">Inspired by cybernetic dreams of control, some </w:t>
      </w:r>
      <w:r w:rsidRPr="00A06C04">
        <w:rPr>
          <w:rStyle w:val="Emphasis"/>
        </w:rPr>
        <w:t xml:space="preserve">AI </w:t>
      </w:r>
      <w:r w:rsidRPr="00F10870">
        <w:rPr>
          <w:rStyle w:val="Emphasis"/>
          <w:highlight w:val="cyan"/>
        </w:rPr>
        <w:t>researchers</w:t>
      </w:r>
      <w:r w:rsidRPr="00A06C04">
        <w:rPr>
          <w:sz w:val="16"/>
        </w:rPr>
        <w:t xml:space="preserve"> have </w:t>
      </w:r>
      <w:r w:rsidRPr="00A06C04">
        <w:rPr>
          <w:rStyle w:val="StyleUnderline"/>
        </w:rPr>
        <w:t xml:space="preserve">begun to </w:t>
      </w:r>
      <w:r w:rsidRPr="00F10870">
        <w:rPr>
          <w:rStyle w:val="StyleUnderline"/>
          <w:highlight w:val="cyan"/>
        </w:rPr>
        <w:t>talk about</w:t>
      </w:r>
      <w:r w:rsidRPr="00F10870">
        <w:rPr>
          <w:sz w:val="16"/>
          <w:highlight w:val="cyan"/>
        </w:rPr>
        <w:t xml:space="preserve"> </w:t>
      </w:r>
      <w:r w:rsidRPr="00F10870">
        <w:rPr>
          <w:rStyle w:val="Emphasis"/>
          <w:highlight w:val="cyan"/>
        </w:rPr>
        <w:t>safety</w:t>
      </w:r>
      <w:r w:rsidRPr="00F10870">
        <w:rPr>
          <w:sz w:val="16"/>
          <w:highlight w:val="cyan"/>
        </w:rPr>
        <w:t xml:space="preserve"> </w:t>
      </w:r>
      <w:r w:rsidRPr="00F10870">
        <w:rPr>
          <w:rStyle w:val="StyleUnderline"/>
          <w:highlight w:val="cyan"/>
        </w:rPr>
        <w:t>as</w:t>
      </w:r>
      <w:r w:rsidRPr="00A06C04">
        <w:rPr>
          <w:rStyle w:val="StyleUnderline"/>
        </w:rPr>
        <w:t xml:space="preserve"> a</w:t>
      </w:r>
      <w:r w:rsidRPr="00A06C04">
        <w:rPr>
          <w:sz w:val="16"/>
        </w:rPr>
        <w:t xml:space="preserve"> </w:t>
      </w:r>
      <w:r w:rsidRPr="00F10870">
        <w:rPr>
          <w:rStyle w:val="Emphasis"/>
          <w:highlight w:val="cyan"/>
        </w:rPr>
        <w:t>math</w:t>
      </w:r>
      <w:r w:rsidRPr="00F10870">
        <w:rPr>
          <w:sz w:val="16"/>
        </w:rPr>
        <w:t>ematical</w:t>
      </w:r>
      <w:r w:rsidRPr="00A06C04">
        <w:rPr>
          <w:sz w:val="16"/>
        </w:rPr>
        <w:t xml:space="preserve"> </w:t>
      </w:r>
      <w:r w:rsidRPr="00A06C04">
        <w:rPr>
          <w:rStyle w:val="StyleUnderline"/>
        </w:rPr>
        <w:t>problem</w:t>
      </w:r>
      <w:r w:rsidRPr="00A06C04">
        <w:rPr>
          <w:sz w:val="16"/>
        </w:rPr>
        <w:t>. Talk of “provably” or “</w:t>
      </w:r>
      <w:r w:rsidRPr="00A06C04">
        <w:rPr>
          <w:rStyle w:val="Emphasis"/>
        </w:rPr>
        <w:t>guaranteed</w:t>
      </w:r>
      <w:r w:rsidRPr="00A06C04">
        <w:rPr>
          <w:sz w:val="16"/>
        </w:rPr>
        <w:t xml:space="preserve">” </w:t>
      </w:r>
      <w:r w:rsidRPr="00A06C04">
        <w:rPr>
          <w:rStyle w:val="StyleUnderline"/>
        </w:rPr>
        <w:t>safe AI repeats the</w:t>
      </w:r>
      <w:r w:rsidRPr="00A06C04">
        <w:rPr>
          <w:sz w:val="16"/>
        </w:rPr>
        <w:t xml:space="preserve"> </w:t>
      </w:r>
      <w:r w:rsidRPr="00A06C04">
        <w:rPr>
          <w:rStyle w:val="Emphasis"/>
        </w:rPr>
        <w:t>age-old mistake</w:t>
      </w:r>
      <w:r w:rsidRPr="00A06C04">
        <w:rPr>
          <w:sz w:val="16"/>
        </w:rPr>
        <w:t xml:space="preserve"> </w:t>
      </w:r>
      <w:r w:rsidRPr="00A06C04">
        <w:rPr>
          <w:rStyle w:val="StyleUnderline"/>
        </w:rPr>
        <w:t>of confusing</w:t>
      </w:r>
      <w:r w:rsidRPr="00A06C04">
        <w:rPr>
          <w:sz w:val="16"/>
        </w:rPr>
        <w:t xml:space="preserve"> solving </w:t>
      </w:r>
      <w:r w:rsidRPr="00A06C04">
        <w:rPr>
          <w:rStyle w:val="StyleUnderline"/>
        </w:rPr>
        <w:t>equations with</w:t>
      </w:r>
      <w:r w:rsidRPr="00A06C04">
        <w:rPr>
          <w:sz w:val="16"/>
        </w:rPr>
        <w:t xml:space="preserve"> solving </w:t>
      </w:r>
      <w:r w:rsidRPr="00A06C04">
        <w:rPr>
          <w:rStyle w:val="StyleUnderline"/>
        </w:rPr>
        <w:t>social problems</w:t>
      </w:r>
      <w:r w:rsidRPr="00A06C04">
        <w:rPr>
          <w:sz w:val="16"/>
        </w:rPr>
        <w:t xml:space="preserve">. Ideas like an “ethical governor” for autonomous weapons seem attractive until one considers that </w:t>
      </w:r>
      <w:r w:rsidRPr="00A06C04">
        <w:rPr>
          <w:rStyle w:val="StyleUnderline"/>
        </w:rPr>
        <w:t xml:space="preserve">human </w:t>
      </w:r>
      <w:r w:rsidRPr="00F10870">
        <w:rPr>
          <w:rStyle w:val="StyleUnderline"/>
          <w:highlight w:val="cyan"/>
        </w:rPr>
        <w:t>values are</w:t>
      </w:r>
      <w:r w:rsidRPr="00F10870">
        <w:rPr>
          <w:sz w:val="16"/>
          <w:highlight w:val="cyan"/>
        </w:rPr>
        <w:t xml:space="preserve"> </w:t>
      </w:r>
      <w:r w:rsidRPr="00F10870">
        <w:rPr>
          <w:rStyle w:val="Emphasis"/>
          <w:highlight w:val="cyan"/>
        </w:rPr>
        <w:t>always</w:t>
      </w:r>
      <w:r w:rsidRPr="00A06C04">
        <w:rPr>
          <w:sz w:val="16"/>
        </w:rPr>
        <w:t xml:space="preserve"> conflicting and </w:t>
      </w:r>
      <w:r w:rsidRPr="00F10870">
        <w:rPr>
          <w:rStyle w:val="StyleUnderline"/>
          <w:highlight w:val="cyan"/>
        </w:rPr>
        <w:t>contested</w:t>
      </w:r>
      <w:r w:rsidRPr="00A06C04">
        <w:rPr>
          <w:sz w:val="16"/>
        </w:rPr>
        <w:t>. A new book from Maya Indira Ganesh takes issue with the similar proposals to program ethics into self-driving vehicles.</w:t>
      </w:r>
    </w:p>
    <w:p w14:paraId="7C1E52C4" w14:textId="77777777" w:rsidR="00B50769" w:rsidRPr="00A06C04" w:rsidRDefault="00B50769" w:rsidP="00B50769">
      <w:pPr>
        <w:rPr>
          <w:sz w:val="16"/>
        </w:rPr>
      </w:pPr>
      <w:r w:rsidRPr="00A06C04">
        <w:rPr>
          <w:sz w:val="16"/>
        </w:rPr>
        <w:t xml:space="preserve">Seth Lazar and Alondra Nelson have argued in these pages that “narrowly technical approaches are not enough” to govern the risks of AI. </w:t>
      </w:r>
      <w:r w:rsidRPr="00F10870">
        <w:rPr>
          <w:rStyle w:val="Emphasis"/>
          <w:highlight w:val="cyan"/>
        </w:rPr>
        <w:t>Automated</w:t>
      </w:r>
      <w:r w:rsidRPr="00A06C04">
        <w:rPr>
          <w:sz w:val="16"/>
        </w:rPr>
        <w:t xml:space="preserve"> </w:t>
      </w:r>
      <w:r w:rsidRPr="00A06C04">
        <w:rPr>
          <w:rStyle w:val="StyleUnderline"/>
        </w:rPr>
        <w:t xml:space="preserve">safety </w:t>
      </w:r>
      <w:r w:rsidRPr="00F10870">
        <w:rPr>
          <w:rStyle w:val="StyleUnderline"/>
          <w:highlight w:val="cyan"/>
        </w:rPr>
        <w:t>systems</w:t>
      </w:r>
      <w:r w:rsidRPr="00A06C04">
        <w:rPr>
          <w:rStyle w:val="StyleUnderline"/>
        </w:rPr>
        <w:t xml:space="preserve"> can</w:t>
      </w:r>
      <w:r w:rsidRPr="00A06C04">
        <w:rPr>
          <w:sz w:val="16"/>
        </w:rPr>
        <w:t xml:space="preserve">, if used wisely, </w:t>
      </w:r>
      <w:r w:rsidRPr="00F10870">
        <w:rPr>
          <w:rStyle w:val="StyleUnderline"/>
          <w:highlight w:val="cyan"/>
        </w:rPr>
        <w:t>form</w:t>
      </w:r>
      <w:r w:rsidRPr="00F10870">
        <w:rPr>
          <w:sz w:val="16"/>
          <w:highlight w:val="cyan"/>
        </w:rPr>
        <w:t xml:space="preserve"> </w:t>
      </w:r>
      <w:r w:rsidRPr="00F10870">
        <w:rPr>
          <w:rStyle w:val="Emphasis"/>
          <w:highlight w:val="cyan"/>
        </w:rPr>
        <w:t>part</w:t>
      </w:r>
      <w:r w:rsidRPr="00F10870">
        <w:rPr>
          <w:sz w:val="16"/>
          <w:highlight w:val="cyan"/>
        </w:rPr>
        <w:t xml:space="preserve"> </w:t>
      </w:r>
      <w:r w:rsidRPr="00F10870">
        <w:rPr>
          <w:rStyle w:val="StyleUnderline"/>
          <w:highlight w:val="cyan"/>
        </w:rPr>
        <w:t>of society’s response</w:t>
      </w:r>
      <w:r w:rsidRPr="00A06C04">
        <w:rPr>
          <w:sz w:val="16"/>
        </w:rPr>
        <w:t xml:space="preserve"> to the challenges of new technologies. But Watt’s governor never really governed. </w:t>
      </w:r>
      <w:r w:rsidRPr="00A06C04">
        <w:rPr>
          <w:rStyle w:val="StyleUnderline"/>
        </w:rPr>
        <w:t>For</w:t>
      </w:r>
      <w:r w:rsidRPr="00A06C04">
        <w:rPr>
          <w:sz w:val="16"/>
        </w:rPr>
        <w:t xml:space="preserve"> </w:t>
      </w:r>
      <w:r w:rsidRPr="00A06C04">
        <w:rPr>
          <w:rStyle w:val="Emphasis"/>
        </w:rPr>
        <w:t>steam trains</w:t>
      </w:r>
      <w:r w:rsidRPr="00A06C04">
        <w:rPr>
          <w:sz w:val="16"/>
        </w:rPr>
        <w:t xml:space="preserve"> </w:t>
      </w:r>
      <w:r w:rsidRPr="00A06C04">
        <w:rPr>
          <w:rStyle w:val="StyleUnderline"/>
        </w:rPr>
        <w:t>to become safe</w:t>
      </w:r>
      <w:r w:rsidRPr="00A06C04">
        <w:rPr>
          <w:sz w:val="16"/>
        </w:rPr>
        <w:t xml:space="preserve">, </w:t>
      </w:r>
      <w:r w:rsidRPr="00A06C04">
        <w:rPr>
          <w:rStyle w:val="StyleUnderline"/>
        </w:rPr>
        <w:t>they</w:t>
      </w:r>
      <w:r w:rsidRPr="00A06C04">
        <w:rPr>
          <w:sz w:val="16"/>
        </w:rPr>
        <w:t xml:space="preserve"> needed more than spinning balls; they also </w:t>
      </w:r>
      <w:r w:rsidRPr="00F10870">
        <w:rPr>
          <w:rStyle w:val="Emphasis"/>
        </w:rPr>
        <w:t>needed</w:t>
      </w:r>
      <w:r w:rsidRPr="00A06C04">
        <w:rPr>
          <w:sz w:val="16"/>
        </w:rPr>
        <w:t xml:space="preserve"> rails, </w:t>
      </w:r>
      <w:r w:rsidRPr="00F10870">
        <w:rPr>
          <w:rStyle w:val="StyleUnderline"/>
        </w:rPr>
        <w:t>drivers</w:t>
      </w:r>
      <w:r w:rsidRPr="00A06C04">
        <w:rPr>
          <w:sz w:val="16"/>
        </w:rPr>
        <w:t xml:space="preserve">, infrastructures, regulatory bodies, </w:t>
      </w:r>
      <w:r w:rsidRPr="00F10870">
        <w:rPr>
          <w:rStyle w:val="StyleUnderline"/>
        </w:rPr>
        <w:t>and crash investigators</w:t>
      </w:r>
      <w:r w:rsidRPr="00A06C04">
        <w:rPr>
          <w:sz w:val="16"/>
        </w:rPr>
        <w:t xml:space="preserve">. The “safety” on a gun does not end the need for gun control. </w:t>
      </w:r>
      <w:r w:rsidRPr="00F10870">
        <w:rPr>
          <w:rStyle w:val="StyleUnderline"/>
          <w:highlight w:val="cyan"/>
        </w:rPr>
        <w:t>It may</w:t>
      </w:r>
      <w:r w:rsidRPr="00A06C04">
        <w:rPr>
          <w:sz w:val="16"/>
        </w:rPr>
        <w:t xml:space="preserve">, </w:t>
      </w:r>
      <w:r w:rsidRPr="00A06C04">
        <w:rPr>
          <w:rStyle w:val="StyleUnderline"/>
        </w:rPr>
        <w:t>like the</w:t>
      </w:r>
      <w:r w:rsidRPr="00A06C04">
        <w:rPr>
          <w:sz w:val="16"/>
        </w:rPr>
        <w:t xml:space="preserve"> </w:t>
      </w:r>
      <w:r w:rsidRPr="00A06C04">
        <w:rPr>
          <w:rStyle w:val="Emphasis"/>
        </w:rPr>
        <w:t>safety apparatus</w:t>
      </w:r>
      <w:r w:rsidRPr="00A06C04">
        <w:rPr>
          <w:sz w:val="16"/>
        </w:rPr>
        <w:t xml:space="preserve"> </w:t>
      </w:r>
      <w:r w:rsidRPr="00A06C04">
        <w:rPr>
          <w:rStyle w:val="StyleUnderline"/>
        </w:rPr>
        <w:t>in a</w:t>
      </w:r>
      <w:r w:rsidRPr="00A06C04">
        <w:rPr>
          <w:sz w:val="16"/>
        </w:rPr>
        <w:t xml:space="preserve"> </w:t>
      </w:r>
      <w:r w:rsidRPr="00A06C04">
        <w:rPr>
          <w:rStyle w:val="Emphasis"/>
        </w:rPr>
        <w:t>nuclear power</w:t>
      </w:r>
      <w:r w:rsidRPr="00A06C04">
        <w:rPr>
          <w:sz w:val="16"/>
        </w:rPr>
        <w:t xml:space="preserve"> </w:t>
      </w:r>
      <w:r w:rsidRPr="00A06C04">
        <w:rPr>
          <w:rStyle w:val="StyleUnderline"/>
        </w:rPr>
        <w:t>station</w:t>
      </w:r>
      <w:r w:rsidRPr="00A06C04">
        <w:rPr>
          <w:sz w:val="16"/>
        </w:rPr>
        <w:t xml:space="preserve">, </w:t>
      </w:r>
      <w:r w:rsidRPr="00F10870">
        <w:rPr>
          <w:rStyle w:val="StyleUnderline"/>
          <w:highlight w:val="cyan"/>
        </w:rPr>
        <w:t>make matters</w:t>
      </w:r>
      <w:r w:rsidRPr="00F10870">
        <w:rPr>
          <w:sz w:val="16"/>
          <w:highlight w:val="cyan"/>
        </w:rPr>
        <w:t xml:space="preserve"> </w:t>
      </w:r>
      <w:r w:rsidRPr="00F10870">
        <w:rPr>
          <w:rStyle w:val="Emphasis"/>
          <w:highlight w:val="cyan"/>
        </w:rPr>
        <w:t>worse</w:t>
      </w:r>
      <w:r w:rsidRPr="00F10870">
        <w:rPr>
          <w:sz w:val="16"/>
          <w:highlight w:val="cyan"/>
        </w:rPr>
        <w:t xml:space="preserve"> </w:t>
      </w:r>
      <w:r w:rsidRPr="00F10870">
        <w:rPr>
          <w:rStyle w:val="StyleUnderline"/>
          <w:highlight w:val="cyan"/>
        </w:rPr>
        <w:t>by creating the</w:t>
      </w:r>
      <w:r w:rsidRPr="00F10870">
        <w:rPr>
          <w:sz w:val="16"/>
          <w:highlight w:val="cyan"/>
        </w:rPr>
        <w:t xml:space="preserve"> </w:t>
      </w:r>
      <w:r w:rsidRPr="00F10870">
        <w:rPr>
          <w:rStyle w:val="Emphasis"/>
          <w:highlight w:val="cyan"/>
        </w:rPr>
        <w:t>illusion</w:t>
      </w:r>
      <w:r w:rsidRPr="00A06C04">
        <w:rPr>
          <w:sz w:val="16"/>
        </w:rPr>
        <w:t xml:space="preserve"> </w:t>
      </w:r>
      <w:r w:rsidRPr="00A06C04">
        <w:rPr>
          <w:rStyle w:val="StyleUnderline"/>
        </w:rPr>
        <w:t xml:space="preserve">that </w:t>
      </w:r>
      <w:r w:rsidRPr="00F10870">
        <w:rPr>
          <w:rStyle w:val="StyleUnderline"/>
          <w:highlight w:val="cyan"/>
        </w:rPr>
        <w:t>things are</w:t>
      </w:r>
      <w:r w:rsidRPr="00F10870">
        <w:rPr>
          <w:sz w:val="16"/>
          <w:highlight w:val="cyan"/>
        </w:rPr>
        <w:t xml:space="preserve"> </w:t>
      </w:r>
      <w:r w:rsidRPr="00F10870">
        <w:rPr>
          <w:rStyle w:val="Emphasis"/>
          <w:highlight w:val="cyan"/>
        </w:rPr>
        <w:t>under control</w:t>
      </w:r>
      <w:r w:rsidRPr="00A06C04">
        <w:rPr>
          <w:sz w:val="16"/>
        </w:rPr>
        <w:t>.</w:t>
      </w:r>
    </w:p>
    <w:p w14:paraId="325A2476" w14:textId="77777777" w:rsidR="00B50769" w:rsidRPr="00A06C04" w:rsidRDefault="00B50769" w:rsidP="00B50769">
      <w:pPr>
        <w:rPr>
          <w:sz w:val="16"/>
        </w:rPr>
      </w:pPr>
      <w:r w:rsidRPr="00A06C04">
        <w:rPr>
          <w:rStyle w:val="StyleUnderline"/>
        </w:rPr>
        <w:t>If we</w:t>
      </w:r>
      <w:r w:rsidRPr="00F10870">
        <w:rPr>
          <w:sz w:val="16"/>
        </w:rPr>
        <w:t xml:space="preserve"> </w:t>
      </w:r>
      <w:r w:rsidRPr="00F10870">
        <w:rPr>
          <w:rStyle w:val="Emphasis"/>
          <w:highlight w:val="cyan"/>
        </w:rPr>
        <w:t>look</w:t>
      </w:r>
      <w:r w:rsidRPr="00F10870">
        <w:rPr>
          <w:sz w:val="16"/>
          <w:highlight w:val="cyan"/>
        </w:rPr>
        <w:t xml:space="preserve"> </w:t>
      </w:r>
      <w:r w:rsidRPr="00F10870">
        <w:rPr>
          <w:rStyle w:val="StyleUnderline"/>
          <w:highlight w:val="cyan"/>
        </w:rPr>
        <w:t>at a</w:t>
      </w:r>
      <w:r w:rsidRPr="00A06C04">
        <w:rPr>
          <w:sz w:val="16"/>
        </w:rPr>
        <w:t xml:space="preserve"> relatively </w:t>
      </w:r>
      <w:r w:rsidRPr="00F10870">
        <w:rPr>
          <w:rStyle w:val="Emphasis"/>
          <w:highlight w:val="cyan"/>
        </w:rPr>
        <w:t>well-governed</w:t>
      </w:r>
      <w:r w:rsidRPr="00A06C04">
        <w:rPr>
          <w:sz w:val="16"/>
        </w:rPr>
        <w:t xml:space="preserve"> </w:t>
      </w:r>
      <w:r w:rsidRPr="00A06C04">
        <w:rPr>
          <w:rStyle w:val="StyleUnderline"/>
        </w:rPr>
        <w:t xml:space="preserve">sociotechnical </w:t>
      </w:r>
      <w:r w:rsidRPr="00F10870">
        <w:rPr>
          <w:rStyle w:val="StyleUnderline"/>
          <w:highlight w:val="cyan"/>
        </w:rPr>
        <w:t>system like</w:t>
      </w:r>
      <w:r w:rsidRPr="00F10870">
        <w:rPr>
          <w:sz w:val="16"/>
          <w:highlight w:val="cyan"/>
        </w:rPr>
        <w:t xml:space="preserve"> </w:t>
      </w:r>
      <w:r w:rsidRPr="00F10870">
        <w:rPr>
          <w:rStyle w:val="Emphasis"/>
          <w:highlight w:val="cyan"/>
        </w:rPr>
        <w:t>air</w:t>
      </w:r>
      <w:r w:rsidRPr="00A06C04">
        <w:rPr>
          <w:rStyle w:val="Emphasis"/>
        </w:rPr>
        <w:t xml:space="preserve">-traffic </w:t>
      </w:r>
      <w:r w:rsidRPr="00F10870">
        <w:rPr>
          <w:rStyle w:val="Emphasis"/>
          <w:highlight w:val="cyan"/>
        </w:rPr>
        <w:t>control</w:t>
      </w:r>
      <w:r w:rsidRPr="00A06C04">
        <w:rPr>
          <w:sz w:val="16"/>
        </w:rPr>
        <w:t xml:space="preserve"> (the subject of a mammoth research project by Diane Vaughan), </w:t>
      </w:r>
      <w:r w:rsidRPr="00A06C04">
        <w:rPr>
          <w:rStyle w:val="StyleUnderline"/>
        </w:rPr>
        <w:t xml:space="preserve">we </w:t>
      </w:r>
      <w:r w:rsidRPr="00F10870">
        <w:rPr>
          <w:rStyle w:val="StyleUnderline"/>
        </w:rPr>
        <w:t>can see what</w:t>
      </w:r>
      <w:r w:rsidRPr="00A06C04">
        <w:rPr>
          <w:rStyle w:val="StyleUnderline"/>
        </w:rPr>
        <w:t xml:space="preserve"> it</w:t>
      </w:r>
      <w:r w:rsidRPr="00A06C04">
        <w:rPr>
          <w:sz w:val="16"/>
        </w:rPr>
        <w:t xml:space="preserve"> </w:t>
      </w:r>
      <w:r w:rsidRPr="00A06C04">
        <w:rPr>
          <w:rStyle w:val="Emphasis"/>
        </w:rPr>
        <w:t>takes</w:t>
      </w:r>
      <w:r w:rsidRPr="00A06C04">
        <w:rPr>
          <w:sz w:val="16"/>
        </w:rPr>
        <w:t xml:space="preserve"> </w:t>
      </w:r>
      <w:r w:rsidRPr="00A06C04">
        <w:rPr>
          <w:rStyle w:val="StyleUnderline"/>
        </w:rPr>
        <w:t>to</w:t>
      </w:r>
      <w:r w:rsidRPr="00A06C04">
        <w:rPr>
          <w:sz w:val="16"/>
        </w:rPr>
        <w:t xml:space="preserve"> truly </w:t>
      </w:r>
      <w:r w:rsidRPr="00A06C04">
        <w:rPr>
          <w:rStyle w:val="StyleUnderline"/>
        </w:rPr>
        <w:t>guarantee</w:t>
      </w:r>
      <w:r w:rsidRPr="00A06C04">
        <w:rPr>
          <w:sz w:val="16"/>
        </w:rPr>
        <w:t xml:space="preserve"> a high level of safety and </w:t>
      </w:r>
      <w:r w:rsidRPr="00F10870">
        <w:rPr>
          <w:rStyle w:val="StyleUnderline"/>
        </w:rPr>
        <w:t>public benefit</w:t>
      </w:r>
      <w:r w:rsidRPr="00A06C04">
        <w:rPr>
          <w:sz w:val="16"/>
        </w:rPr>
        <w:t xml:space="preserve">. The few high-profile recent air crashes in the US show that safety and public trust should not be taken for granted. </w:t>
      </w:r>
      <w:r w:rsidRPr="00F10870">
        <w:rPr>
          <w:rStyle w:val="StyleUnderline"/>
          <w:highlight w:val="cyan"/>
        </w:rPr>
        <w:t>The</w:t>
      </w:r>
      <w:r w:rsidRPr="00F10870">
        <w:rPr>
          <w:sz w:val="16"/>
          <w:highlight w:val="cyan"/>
        </w:rPr>
        <w:t xml:space="preserve"> </w:t>
      </w:r>
      <w:r w:rsidRPr="00F10870">
        <w:rPr>
          <w:rStyle w:val="Emphasis"/>
          <w:highlight w:val="cyan"/>
        </w:rPr>
        <w:t>training</w:t>
      </w:r>
      <w:r w:rsidRPr="00A06C04">
        <w:rPr>
          <w:sz w:val="16"/>
        </w:rPr>
        <w:t xml:space="preserve">, organization, </w:t>
      </w:r>
      <w:r w:rsidRPr="00F10870">
        <w:rPr>
          <w:rStyle w:val="StyleUnderline"/>
          <w:highlight w:val="cyan"/>
        </w:rPr>
        <w:t>and</w:t>
      </w:r>
      <w:r w:rsidRPr="00F10870">
        <w:rPr>
          <w:sz w:val="16"/>
          <w:highlight w:val="cyan"/>
        </w:rPr>
        <w:t xml:space="preserve"> </w:t>
      </w:r>
      <w:r w:rsidRPr="00F10870">
        <w:rPr>
          <w:rStyle w:val="Emphasis"/>
          <w:highlight w:val="cyan"/>
        </w:rPr>
        <w:t>safety</w:t>
      </w:r>
      <w:r w:rsidRPr="00A06C04">
        <w:rPr>
          <w:sz w:val="16"/>
        </w:rPr>
        <w:t xml:space="preserve"> culture </w:t>
      </w:r>
      <w:r w:rsidRPr="00F10870">
        <w:rPr>
          <w:rStyle w:val="StyleUnderline"/>
          <w:highlight w:val="cyan"/>
        </w:rPr>
        <w:t>required</w:t>
      </w:r>
      <w:r w:rsidRPr="00A06C04">
        <w:rPr>
          <w:rStyle w:val="StyleUnderline"/>
        </w:rPr>
        <w:t xml:space="preserve"> to make</w:t>
      </w:r>
      <w:r w:rsidRPr="00A06C04">
        <w:rPr>
          <w:sz w:val="16"/>
        </w:rPr>
        <w:t xml:space="preserve"> </w:t>
      </w:r>
      <w:r w:rsidRPr="00A06C04">
        <w:rPr>
          <w:rStyle w:val="Emphasis"/>
        </w:rPr>
        <w:t>air travel</w:t>
      </w:r>
      <w:r w:rsidRPr="00A06C04">
        <w:rPr>
          <w:sz w:val="16"/>
        </w:rPr>
        <w:t xml:space="preserve"> </w:t>
      </w:r>
      <w:r w:rsidRPr="00A06C04">
        <w:rPr>
          <w:rStyle w:val="StyleUnderline"/>
        </w:rPr>
        <w:t xml:space="preserve">work </w:t>
      </w:r>
      <w:r w:rsidRPr="00F10870">
        <w:rPr>
          <w:rStyle w:val="StyleUnderline"/>
          <w:highlight w:val="cyan"/>
        </w:rPr>
        <w:t>show how</w:t>
      </w:r>
      <w:r w:rsidRPr="00F10870">
        <w:rPr>
          <w:sz w:val="16"/>
          <w:highlight w:val="cyan"/>
        </w:rPr>
        <w:t xml:space="preserve"> </w:t>
      </w:r>
      <w:r w:rsidRPr="00F10870">
        <w:rPr>
          <w:rStyle w:val="Emphasis"/>
          <w:highlight w:val="cyan"/>
        </w:rPr>
        <w:t>far</w:t>
      </w:r>
      <w:r w:rsidRPr="00F10870">
        <w:rPr>
          <w:sz w:val="16"/>
          <w:highlight w:val="cyan"/>
        </w:rPr>
        <w:t xml:space="preserve"> </w:t>
      </w:r>
      <w:r w:rsidRPr="00F10870">
        <w:rPr>
          <w:rStyle w:val="StyleUnderline"/>
          <w:highlight w:val="cyan"/>
        </w:rPr>
        <w:t>from</w:t>
      </w:r>
      <w:r w:rsidRPr="00A06C04">
        <w:rPr>
          <w:rStyle w:val="StyleUnderline"/>
        </w:rPr>
        <w:t xml:space="preserve"> real </w:t>
      </w:r>
      <w:r w:rsidRPr="00F10870">
        <w:rPr>
          <w:rStyle w:val="StyleUnderline"/>
          <w:highlight w:val="cyan"/>
        </w:rPr>
        <w:t>governance</w:t>
      </w:r>
      <w:r w:rsidRPr="00F10870">
        <w:rPr>
          <w:sz w:val="16"/>
          <w:highlight w:val="cyan"/>
        </w:rPr>
        <w:t xml:space="preserve"> </w:t>
      </w:r>
      <w:r w:rsidRPr="00F10870">
        <w:rPr>
          <w:rStyle w:val="Emphasis"/>
          <w:highlight w:val="cyan"/>
        </w:rPr>
        <w:t>we are</w:t>
      </w:r>
      <w:r w:rsidRPr="00A06C04">
        <w:rPr>
          <w:sz w:val="16"/>
        </w:rPr>
        <w:t xml:space="preserve"> </w:t>
      </w:r>
      <w:r w:rsidRPr="00A06C04">
        <w:rPr>
          <w:rStyle w:val="StyleUnderline"/>
        </w:rPr>
        <w:t>when it comes to</w:t>
      </w:r>
      <w:r w:rsidRPr="00A06C04">
        <w:rPr>
          <w:sz w:val="16"/>
        </w:rPr>
        <w:t xml:space="preserve"> </w:t>
      </w:r>
      <w:r w:rsidRPr="00A06C04">
        <w:rPr>
          <w:rStyle w:val="Emphasis"/>
        </w:rPr>
        <w:t>AI</w:t>
      </w:r>
      <w:r w:rsidRPr="00A06C04">
        <w:rPr>
          <w:sz w:val="16"/>
        </w:rPr>
        <w:t>. The current institutional arrangements around AI are threadbare, which suits the group of companies that are looking to get away with what they are currently doing. If the technology is to be useful and trustworthy, it will need to be governed; it is just a question of how.</w:t>
      </w:r>
    </w:p>
    <w:p w14:paraId="47359510" w14:textId="77777777" w:rsidR="00B50769" w:rsidRDefault="00B50769" w:rsidP="00B50769">
      <w:pPr>
        <w:rPr>
          <w:sz w:val="16"/>
        </w:rPr>
      </w:pPr>
      <w:r w:rsidRPr="00A06C04">
        <w:rPr>
          <w:sz w:val="16"/>
        </w:rPr>
        <w:t xml:space="preserve">We have forgotten that the word “governance” has its roots in the Greek word for “steering” (as indeed does the word “cybernetics”). </w:t>
      </w:r>
      <w:r w:rsidRPr="00F10870">
        <w:rPr>
          <w:rStyle w:val="Emphasis"/>
        </w:rPr>
        <w:t>Tech</w:t>
      </w:r>
      <w:r w:rsidRPr="00F10870">
        <w:rPr>
          <w:sz w:val="16"/>
        </w:rPr>
        <w:t>nologies</w:t>
      </w:r>
      <w:r w:rsidRPr="00A06C04">
        <w:rPr>
          <w:sz w:val="16"/>
        </w:rPr>
        <w:t xml:space="preserve">, and technologists, </w:t>
      </w:r>
      <w:r w:rsidRPr="00A06C04">
        <w:rPr>
          <w:rStyle w:val="StyleUnderline"/>
        </w:rPr>
        <w:t>cannot be left to</w:t>
      </w:r>
      <w:r w:rsidRPr="00A06C04">
        <w:rPr>
          <w:sz w:val="16"/>
        </w:rPr>
        <w:t xml:space="preserve"> </w:t>
      </w:r>
      <w:r w:rsidRPr="00A06C04">
        <w:rPr>
          <w:rStyle w:val="Emphasis"/>
        </w:rPr>
        <w:t>self-regulate</w:t>
      </w:r>
      <w:r w:rsidRPr="00A06C04">
        <w:rPr>
          <w:sz w:val="16"/>
        </w:rPr>
        <w:t xml:space="preserve">. </w:t>
      </w:r>
      <w:r w:rsidRPr="00A06C04">
        <w:rPr>
          <w:rStyle w:val="StyleUnderline"/>
        </w:rPr>
        <w:t>We should not take</w:t>
      </w:r>
      <w:r w:rsidRPr="00A06C04">
        <w:rPr>
          <w:sz w:val="16"/>
        </w:rPr>
        <w:t xml:space="preserve"> AI </w:t>
      </w:r>
      <w:r w:rsidRPr="00A06C04">
        <w:rPr>
          <w:rStyle w:val="Emphasis"/>
        </w:rPr>
        <w:t>companies</w:t>
      </w:r>
      <w:r w:rsidRPr="00A06C04">
        <w:rPr>
          <w:sz w:val="16"/>
        </w:rPr>
        <w:t xml:space="preserve">’ </w:t>
      </w:r>
      <w:r w:rsidRPr="00A06C04">
        <w:rPr>
          <w:rStyle w:val="StyleUnderline"/>
        </w:rPr>
        <w:t>word for it</w:t>
      </w:r>
      <w:r w:rsidRPr="00A06C04">
        <w:rPr>
          <w:sz w:val="16"/>
        </w:rPr>
        <w:t xml:space="preserve"> when they tell us where we are headed. It is up to society and its institutions to steer innovation away from risks and toward benefits.</w:t>
      </w:r>
    </w:p>
    <w:p w14:paraId="6DA46A9D" w14:textId="77777777" w:rsidR="00B50769" w:rsidRDefault="00B50769" w:rsidP="00B50769">
      <w:pPr>
        <w:rPr>
          <w:sz w:val="16"/>
        </w:rPr>
      </w:pPr>
    </w:p>
    <w:p w14:paraId="4E78E61C" w14:textId="77777777" w:rsidR="00B50769" w:rsidRPr="008F5503" w:rsidRDefault="00B50769" w:rsidP="00B50769">
      <w:pPr>
        <w:pStyle w:val="Heading4"/>
      </w:pPr>
      <w:bookmarkStart w:id="6" w:name="_Hlk218321467"/>
      <w:r>
        <w:t xml:space="preserve">Agency deregulation causes </w:t>
      </w:r>
      <w:r>
        <w:rPr>
          <w:u w:val="single"/>
        </w:rPr>
        <w:t>converging</w:t>
      </w:r>
      <w:r>
        <w:t xml:space="preserve"> existential crises.</w:t>
      </w:r>
    </w:p>
    <w:p w14:paraId="0F20A840" w14:textId="77777777" w:rsidR="00B50769" w:rsidRPr="00C07A98" w:rsidRDefault="00B50769" w:rsidP="00B50769">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2E35E30" w14:textId="77777777" w:rsidR="00B50769" w:rsidRPr="00C07A98" w:rsidRDefault="00B50769" w:rsidP="00B50769">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17A14775" w14:textId="77777777" w:rsidR="00B50769" w:rsidRPr="0059330E" w:rsidRDefault="00B50769" w:rsidP="00B50769">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213F1C43" w14:textId="77777777" w:rsidR="00B50769" w:rsidRPr="0059330E" w:rsidRDefault="00B50769" w:rsidP="00B50769">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D2BF821" w14:textId="77777777" w:rsidR="00B50769" w:rsidRPr="008F5503" w:rsidRDefault="00B50769" w:rsidP="00B50769">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6ADACFE5" w14:textId="77777777" w:rsidR="00B50769" w:rsidRPr="008F5503" w:rsidRDefault="00B50769" w:rsidP="00B50769">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67667016" w14:textId="77777777" w:rsidR="00B50769" w:rsidRPr="0059330E" w:rsidRDefault="00B50769" w:rsidP="00B50769">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5FE6EB69" w14:textId="77777777" w:rsidR="00B50769" w:rsidRPr="0059330E" w:rsidRDefault="00B50769" w:rsidP="00B50769">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8E1F8CE" w14:textId="77777777" w:rsidR="00B50769" w:rsidRPr="0059330E" w:rsidRDefault="00B50769" w:rsidP="00B50769">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012D29F" w14:textId="77777777" w:rsidR="00B50769" w:rsidRPr="0059330E" w:rsidRDefault="00B50769" w:rsidP="00B50769">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7D270B27" w14:textId="77777777" w:rsidR="00B50769" w:rsidRPr="0059330E" w:rsidRDefault="00B50769" w:rsidP="00B50769">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5DE3DEDD" w14:textId="77777777" w:rsidR="00B50769" w:rsidRPr="0059330E" w:rsidRDefault="00B50769" w:rsidP="00B50769">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09E99C54" w14:textId="77777777" w:rsidR="00B50769" w:rsidRDefault="00B50769" w:rsidP="00B50769">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6"/>
    <w:p w14:paraId="621F0666" w14:textId="77777777" w:rsidR="00B50769" w:rsidRPr="007A1989" w:rsidRDefault="00B50769" w:rsidP="00B50769"/>
    <w:p w14:paraId="5B45669F" w14:textId="77777777" w:rsidR="00B50769" w:rsidRDefault="00B50769" w:rsidP="00B50769">
      <w:pPr>
        <w:pStyle w:val="Heading2"/>
      </w:pPr>
      <w:r>
        <w:t>Midterms DA</w:t>
      </w:r>
    </w:p>
    <w:p w14:paraId="10CB75D1" w14:textId="77777777" w:rsidR="00B50769" w:rsidRDefault="00B50769" w:rsidP="00B50769">
      <w:pPr>
        <w:pStyle w:val="Heading4"/>
      </w:pPr>
      <w:r>
        <w:t xml:space="preserve">Trump </w:t>
      </w:r>
      <w:r>
        <w:rPr>
          <w:u w:val="single"/>
        </w:rPr>
        <w:t>cheats</w:t>
      </w:r>
      <w:r>
        <w:t>.</w:t>
      </w:r>
    </w:p>
    <w:p w14:paraId="68738FB1" w14:textId="77777777" w:rsidR="00B50769" w:rsidRPr="005865EC" w:rsidRDefault="00B50769" w:rsidP="00B50769">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345C5F0E" w14:textId="77777777" w:rsidR="00B50769" w:rsidRPr="005865EC" w:rsidRDefault="00B50769" w:rsidP="00B50769">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56B76930" w14:textId="77777777" w:rsidR="00B50769" w:rsidRPr="005865EC" w:rsidRDefault="00B50769" w:rsidP="00B50769">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554B2CC1" w14:textId="77777777" w:rsidR="00B50769" w:rsidRPr="005865EC" w:rsidRDefault="00B50769" w:rsidP="00B50769">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4000CB8B" w14:textId="77777777" w:rsidR="00B50769" w:rsidRPr="005865EC" w:rsidRDefault="00B50769" w:rsidP="00B50769">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798D6EC1" w14:textId="77777777" w:rsidR="00B50769" w:rsidRPr="005865EC" w:rsidRDefault="00B50769" w:rsidP="00B50769">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41DEEB75" w14:textId="77777777" w:rsidR="00B50769" w:rsidRPr="005865EC" w:rsidRDefault="00B50769" w:rsidP="00B50769">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1FFBBF66" w14:textId="77777777" w:rsidR="00B50769" w:rsidRPr="005865EC" w:rsidRDefault="00B50769" w:rsidP="00B50769">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17EA6201" w14:textId="77777777" w:rsidR="00B50769" w:rsidRPr="00944960" w:rsidRDefault="00B50769" w:rsidP="00B50769">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15BE91D0" w14:textId="77777777" w:rsidR="00B50769" w:rsidRDefault="00B50769" w:rsidP="00B50769"/>
    <w:p w14:paraId="4AEC9D0C" w14:textId="77777777" w:rsidR="00B50769" w:rsidRPr="00A1159A" w:rsidRDefault="00B50769" w:rsidP="00B50769">
      <w:pPr>
        <w:pStyle w:val="Heading4"/>
      </w:pPr>
      <w:r>
        <w:t xml:space="preserve">The Senate is </w:t>
      </w:r>
      <w:r>
        <w:rPr>
          <w:u w:val="single"/>
        </w:rPr>
        <w:t>untouchable</w:t>
      </w:r>
      <w:r>
        <w:t xml:space="preserve">. </w:t>
      </w:r>
    </w:p>
    <w:p w14:paraId="7251AFF2" w14:textId="77777777" w:rsidR="00B50769" w:rsidRDefault="00B50769" w:rsidP="00B50769">
      <w:r>
        <w:t xml:space="preserve">Elena </w:t>
      </w:r>
      <w:r w:rsidRPr="00A1159A">
        <w:rPr>
          <w:rStyle w:val="Style13ptBold"/>
        </w:rPr>
        <w:t>Schneider 25</w:t>
      </w:r>
      <w:r>
        <w:t xml:space="preserve">. National Political Reporter at POLITICO. “Bolstered by big wins, Dems eye out-of-reach Senate races.” 11/6/25. https://www.politico.com/news/2025/11/06/democrats-senate-house-races-2025-wins-00639344. </w:t>
      </w:r>
    </w:p>
    <w:p w14:paraId="42D7C7E8" w14:textId="77777777" w:rsidR="00B50769" w:rsidRPr="00A1159A" w:rsidRDefault="00B50769" w:rsidP="00B50769">
      <w:pPr>
        <w:rPr>
          <w:rStyle w:val="StyleUnderline"/>
        </w:rPr>
      </w:pPr>
      <w:r w:rsidRPr="00A1159A">
        <w:rPr>
          <w:sz w:val="16"/>
        </w:rPr>
        <w:t xml:space="preserve">But for Democrats </w:t>
      </w:r>
      <w:r w:rsidRPr="00A1159A">
        <w:rPr>
          <w:rStyle w:val="StyleUnderline"/>
          <w:highlight w:val="cyan"/>
        </w:rPr>
        <w:t>to win</w:t>
      </w:r>
      <w:r w:rsidRPr="00A1159A">
        <w:rPr>
          <w:rStyle w:val="StyleUnderline"/>
        </w:rPr>
        <w:t xml:space="preserve"> in </w:t>
      </w:r>
      <w:r w:rsidRPr="00A1159A">
        <w:rPr>
          <w:rStyle w:val="Emphasis"/>
          <w:highlight w:val="cyan"/>
        </w:rPr>
        <w:t>red states</w:t>
      </w:r>
      <w:r w:rsidRPr="00A1159A">
        <w:rPr>
          <w:rStyle w:val="StyleUnderline"/>
        </w:rPr>
        <w:t xml:space="preserve"> like Iowa, Alaska and Ohio, </w:t>
      </w:r>
      <w:r w:rsidRPr="00A1159A">
        <w:rPr>
          <w:rStyle w:val="StyleUnderline"/>
          <w:highlight w:val="cyan"/>
        </w:rPr>
        <w:t xml:space="preserve">they must </w:t>
      </w:r>
      <w:r w:rsidRPr="00A1159A">
        <w:rPr>
          <w:rStyle w:val="Emphasis"/>
          <w:highlight w:val="cyan"/>
        </w:rPr>
        <w:t>dramatically improve</w:t>
      </w:r>
      <w:r w:rsidRPr="00A1159A">
        <w:rPr>
          <w:sz w:val="16"/>
        </w:rPr>
        <w:t xml:space="preserve"> their </w:t>
      </w:r>
      <w:r w:rsidRPr="00A1159A">
        <w:rPr>
          <w:rStyle w:val="StyleUnderline"/>
          <w:highlight w:val="cyan"/>
        </w:rPr>
        <w:t>standing with</w:t>
      </w:r>
      <w:r w:rsidRPr="00A1159A">
        <w:rPr>
          <w:rStyle w:val="StyleUnderline"/>
        </w:rPr>
        <w:t xml:space="preserve"> </w:t>
      </w:r>
      <w:r w:rsidRPr="00A1159A">
        <w:rPr>
          <w:rStyle w:val="Emphasis"/>
        </w:rPr>
        <w:t xml:space="preserve">working-class </w:t>
      </w:r>
      <w:r w:rsidRPr="00A1159A">
        <w:rPr>
          <w:rStyle w:val="Emphasis"/>
          <w:highlight w:val="cyan"/>
        </w:rPr>
        <w:t>voters</w:t>
      </w:r>
      <w:r w:rsidRPr="00A1159A">
        <w:rPr>
          <w:rStyle w:val="StyleUnderline"/>
        </w:rPr>
        <w:t xml:space="preserve">, a group </w:t>
      </w:r>
      <w:r w:rsidRPr="00A1159A">
        <w:rPr>
          <w:rStyle w:val="StyleUnderline"/>
          <w:highlight w:val="cyan"/>
        </w:rPr>
        <w:t>that</w:t>
      </w:r>
      <w:r w:rsidRPr="00A1159A">
        <w:rPr>
          <w:rStyle w:val="StyleUnderline"/>
        </w:rPr>
        <w:t xml:space="preserve">’s </w:t>
      </w:r>
      <w:r w:rsidRPr="00A1159A">
        <w:rPr>
          <w:rStyle w:val="Emphasis"/>
          <w:highlight w:val="cyan"/>
        </w:rPr>
        <w:t>shifted</w:t>
      </w:r>
      <w:r w:rsidRPr="00A1159A">
        <w:rPr>
          <w:rStyle w:val="StyleUnderline"/>
          <w:highlight w:val="cyan"/>
        </w:rPr>
        <w:t xml:space="preserve"> from the party</w:t>
      </w:r>
      <w:r w:rsidRPr="00A1159A">
        <w:rPr>
          <w:rStyle w:val="StyleUnderline"/>
        </w:rPr>
        <w:t xml:space="preserve"> over the past decade.</w:t>
      </w:r>
    </w:p>
    <w:p w14:paraId="6B1CE5D2" w14:textId="77777777" w:rsidR="00B50769" w:rsidRPr="00A1159A" w:rsidRDefault="00B50769" w:rsidP="00B50769">
      <w:pPr>
        <w:rPr>
          <w:sz w:val="16"/>
        </w:rPr>
      </w:pPr>
      <w:r w:rsidRPr="00A1159A">
        <w:rPr>
          <w:sz w:val="16"/>
        </w:rPr>
        <w:t xml:space="preserve">Other factors must also swing their way: In Alaska, Democrats are pinning their hopes on former Rep. Mary Peltola, who lost her at-large House seat by only 3 points in 2024. </w:t>
      </w:r>
      <w:r w:rsidRPr="00A1159A">
        <w:rPr>
          <w:rStyle w:val="StyleUnderline"/>
        </w:rPr>
        <w:t>Peltola has</w:t>
      </w:r>
      <w:r w:rsidRPr="00A1159A">
        <w:rPr>
          <w:sz w:val="16"/>
        </w:rPr>
        <w:t xml:space="preserve">, so far, </w:t>
      </w:r>
      <w:r w:rsidRPr="00A1159A">
        <w:rPr>
          <w:rStyle w:val="Emphasis"/>
        </w:rPr>
        <w:t>declined</w:t>
      </w:r>
      <w:r w:rsidRPr="00A1159A">
        <w:rPr>
          <w:rStyle w:val="StyleUnderline"/>
        </w:rPr>
        <w:t xml:space="preserve"> to comment on whether she’ll run</w:t>
      </w:r>
      <w:r w:rsidRPr="00A1159A">
        <w:rPr>
          <w:sz w:val="16"/>
        </w:rPr>
        <w:t xml:space="preserve"> for Senate or governor. In Texas, Democratic operatives privately acknowledge their best chance is if Ken Paxton, the scandal-plagued attorney general, beats Sen. John Cornyn in the GOP primary.</w:t>
      </w:r>
    </w:p>
    <w:p w14:paraId="4EA9A1A0" w14:textId="77777777" w:rsidR="00B50769" w:rsidRPr="00A1159A" w:rsidRDefault="00B50769" w:rsidP="00B50769">
      <w:pPr>
        <w:rPr>
          <w:sz w:val="16"/>
        </w:rPr>
      </w:pPr>
      <w:r w:rsidRPr="00A1159A">
        <w:rPr>
          <w:sz w:val="16"/>
        </w:rPr>
        <w:t>Some Democrats are urging their party to back independent candidates, like Nebraska’s Dan Osborn, who is running against Republican Pete Ricketts for a Nebraska Senate seat.</w:t>
      </w:r>
    </w:p>
    <w:p w14:paraId="5CAA462C" w14:textId="77777777" w:rsidR="00B50769" w:rsidRPr="00A1159A" w:rsidRDefault="00B50769" w:rsidP="00B50769">
      <w:pPr>
        <w:rPr>
          <w:sz w:val="16"/>
        </w:rPr>
      </w:pPr>
      <w:r w:rsidRPr="00A1159A">
        <w:rPr>
          <w:sz w:val="16"/>
        </w:rPr>
        <w:t>“</w:t>
      </w:r>
      <w:r w:rsidRPr="00A1159A">
        <w:rPr>
          <w:rStyle w:val="StyleUnderline"/>
          <w:highlight w:val="cyan"/>
        </w:rPr>
        <w:t xml:space="preserve">The </w:t>
      </w:r>
      <w:r w:rsidRPr="00A1159A">
        <w:rPr>
          <w:rStyle w:val="Emphasis"/>
          <w:highlight w:val="cyan"/>
        </w:rPr>
        <w:t>Senate</w:t>
      </w:r>
      <w:r w:rsidRPr="00A1159A">
        <w:rPr>
          <w:rStyle w:val="StyleUnderline"/>
        </w:rPr>
        <w:t xml:space="preserve"> map </w:t>
      </w:r>
      <w:r w:rsidRPr="00A1159A">
        <w:rPr>
          <w:rStyle w:val="StyleUnderline"/>
          <w:highlight w:val="cyan"/>
        </w:rPr>
        <w:t>doesn’t look great</w:t>
      </w:r>
      <w:r w:rsidRPr="00A1159A">
        <w:rPr>
          <w:sz w:val="16"/>
        </w:rPr>
        <w:t>, but if there’s any hope of winning, we have to be aggressive and fight in places that are not traditional Democratic targets,” said Brendan McPhillips, a Democratic consultant based in Pennsylvania and working with a pro-Osborn group. “Some of this is backlash to Trump, but it’s also about candidate quality, who inspires people, people who fit their races.”</w:t>
      </w:r>
    </w:p>
    <w:p w14:paraId="0B52F807" w14:textId="77777777" w:rsidR="00B50769" w:rsidRPr="00A1159A" w:rsidRDefault="00B50769" w:rsidP="00B50769">
      <w:pPr>
        <w:rPr>
          <w:sz w:val="16"/>
        </w:rPr>
      </w:pPr>
      <w:r w:rsidRPr="00A1159A">
        <w:rPr>
          <w:sz w:val="16"/>
        </w:rPr>
        <w:t>Senate Republicans pushed back on Democrats’ expansionist ambitions, arguing that “</w:t>
      </w:r>
      <w:r w:rsidRPr="00A1159A">
        <w:rPr>
          <w:rStyle w:val="StyleUnderline"/>
        </w:rPr>
        <w:t xml:space="preserve">nothing would make Republicans </w:t>
      </w:r>
      <w:r w:rsidRPr="00A1159A">
        <w:rPr>
          <w:rStyle w:val="Emphasis"/>
        </w:rPr>
        <w:t>happier</w:t>
      </w:r>
      <w:r w:rsidRPr="00A1159A">
        <w:rPr>
          <w:rStyle w:val="StyleUnderline"/>
        </w:rPr>
        <w:t xml:space="preserve"> than Democrats making strategy decisions in Iowa, Ohio and Nebraska based on </w:t>
      </w:r>
      <w:r w:rsidRPr="00A1159A">
        <w:rPr>
          <w:sz w:val="16"/>
        </w:rPr>
        <w:t xml:space="preserve">takeaways from </w:t>
      </w:r>
      <w:r w:rsidRPr="00A1159A">
        <w:rPr>
          <w:rStyle w:val="Emphasis"/>
        </w:rPr>
        <w:t>New York City</w:t>
      </w:r>
      <w:r w:rsidRPr="00A1159A">
        <w:rPr>
          <w:sz w:val="16"/>
        </w:rPr>
        <w:t xml:space="preserve"> electing an openly socialist Democrat,” said Joanna Rodriguez, the National Senatorial Campaign Committee’s communications director.</w:t>
      </w:r>
    </w:p>
    <w:p w14:paraId="0901E98E" w14:textId="77777777" w:rsidR="00B50769" w:rsidRPr="00A1159A" w:rsidRDefault="00B50769" w:rsidP="00B50769">
      <w:pPr>
        <w:rPr>
          <w:sz w:val="16"/>
        </w:rPr>
      </w:pPr>
      <w:r w:rsidRPr="00A1159A">
        <w:rPr>
          <w:sz w:val="16"/>
        </w:rPr>
        <w:t xml:space="preserve">Republicans blamed their latest losses on </w:t>
      </w:r>
      <w:r w:rsidRPr="00A1159A">
        <w:rPr>
          <w:rStyle w:val="StyleUnderline"/>
          <w:highlight w:val="cyan"/>
        </w:rPr>
        <w:t>poor</w:t>
      </w:r>
      <w:r w:rsidRPr="00A1159A">
        <w:rPr>
          <w:rStyle w:val="StyleUnderline"/>
        </w:rPr>
        <w:t xml:space="preserve"> </w:t>
      </w:r>
      <w:r w:rsidRPr="00A1159A">
        <w:rPr>
          <w:rStyle w:val="Emphasis"/>
        </w:rPr>
        <w:t xml:space="preserve">candidate </w:t>
      </w:r>
      <w:r w:rsidRPr="00A1159A">
        <w:rPr>
          <w:rStyle w:val="Emphasis"/>
          <w:highlight w:val="cyan"/>
        </w:rPr>
        <w:t>quality</w:t>
      </w:r>
      <w:r w:rsidRPr="00A1159A">
        <w:rPr>
          <w:sz w:val="16"/>
        </w:rPr>
        <w:t xml:space="preserve"> in a pair of blue states that </w:t>
      </w:r>
      <w:r w:rsidRPr="00A1159A">
        <w:rPr>
          <w:rStyle w:val="StyleUnderline"/>
          <w:highlight w:val="cyan"/>
        </w:rPr>
        <w:t xml:space="preserve">aren’t </w:t>
      </w:r>
      <w:r w:rsidRPr="00A1159A">
        <w:rPr>
          <w:rStyle w:val="Emphasis"/>
          <w:highlight w:val="cyan"/>
        </w:rPr>
        <w:t>predictive</w:t>
      </w:r>
      <w:r w:rsidRPr="00A1159A">
        <w:rPr>
          <w:rStyle w:val="StyleUnderline"/>
          <w:highlight w:val="cyan"/>
        </w:rPr>
        <w:t xml:space="preserve"> of a </w:t>
      </w:r>
      <w:r w:rsidRPr="00A1159A">
        <w:rPr>
          <w:rStyle w:val="Emphasis"/>
          <w:highlight w:val="cyan"/>
        </w:rPr>
        <w:t>midterm</w:t>
      </w:r>
      <w:r w:rsidRPr="00A1159A">
        <w:rPr>
          <w:rStyle w:val="Emphasis"/>
        </w:rPr>
        <w:t xml:space="preserve"> cycle</w:t>
      </w:r>
      <w:r w:rsidRPr="00A1159A">
        <w:rPr>
          <w:sz w:val="16"/>
        </w:rPr>
        <w:t xml:space="preserve"> that will be </w:t>
      </w:r>
      <w:r w:rsidRPr="00A1159A">
        <w:rPr>
          <w:rStyle w:val="StyleUnderline"/>
          <w:highlight w:val="cyan"/>
        </w:rPr>
        <w:t xml:space="preserve">fought in </w:t>
      </w:r>
      <w:r w:rsidRPr="00A1159A">
        <w:rPr>
          <w:rStyle w:val="Emphasis"/>
          <w:highlight w:val="cyan"/>
        </w:rPr>
        <w:t>battleground</w:t>
      </w:r>
      <w:r w:rsidRPr="00A1159A">
        <w:rPr>
          <w:rStyle w:val="Emphasis"/>
        </w:rPr>
        <w:t xml:space="preserve"> states</w:t>
      </w:r>
      <w:r w:rsidRPr="00A1159A">
        <w:rPr>
          <w:sz w:val="16"/>
        </w:rPr>
        <w:t xml:space="preserve">. Vice President JD Vance posted on X that he thought it was “idiotic to overreact to a couple of elections in blue states.” </w:t>
      </w:r>
      <w:r w:rsidRPr="00A1159A">
        <w:rPr>
          <w:rStyle w:val="StyleUnderline"/>
          <w:highlight w:val="cyan"/>
        </w:rPr>
        <w:t>They</w:t>
      </w:r>
      <w:r w:rsidRPr="00A1159A">
        <w:rPr>
          <w:sz w:val="16"/>
        </w:rPr>
        <w:t xml:space="preserve"> also </w:t>
      </w:r>
      <w:r w:rsidRPr="00A1159A">
        <w:rPr>
          <w:rStyle w:val="StyleUnderline"/>
          <w:highlight w:val="cyan"/>
        </w:rPr>
        <w:t>cast</w:t>
      </w:r>
      <w:r w:rsidRPr="00A1159A">
        <w:rPr>
          <w:sz w:val="16"/>
        </w:rPr>
        <w:t xml:space="preserve"> democratic socialist </w:t>
      </w:r>
      <w:r w:rsidRPr="00A1159A">
        <w:rPr>
          <w:rStyle w:val="StyleUnderline"/>
        </w:rPr>
        <w:t xml:space="preserve">Zohran </w:t>
      </w:r>
      <w:r w:rsidRPr="00A1159A">
        <w:rPr>
          <w:rStyle w:val="Emphasis"/>
          <w:highlight w:val="cyan"/>
        </w:rPr>
        <w:t>Mamdani</w:t>
      </w:r>
      <w:r w:rsidRPr="00A1159A">
        <w:rPr>
          <w:sz w:val="16"/>
        </w:rPr>
        <w:t xml:space="preserve">, who won New York City’s mayoral race, </w:t>
      </w:r>
      <w:r w:rsidRPr="00A1159A">
        <w:rPr>
          <w:rStyle w:val="StyleUnderline"/>
          <w:highlight w:val="cyan"/>
        </w:rPr>
        <w:t>as the</w:t>
      </w:r>
      <w:r w:rsidRPr="00A1159A">
        <w:rPr>
          <w:rStyle w:val="StyleUnderline"/>
        </w:rPr>
        <w:t xml:space="preserve"> </w:t>
      </w:r>
      <w:r w:rsidRPr="00A1159A">
        <w:rPr>
          <w:rStyle w:val="Emphasis"/>
        </w:rPr>
        <w:t xml:space="preserve">central </w:t>
      </w:r>
      <w:r w:rsidRPr="00A1159A">
        <w:rPr>
          <w:rStyle w:val="Emphasis"/>
          <w:highlight w:val="cyan"/>
        </w:rPr>
        <w:t>villain</w:t>
      </w:r>
      <w:r w:rsidRPr="00A1159A">
        <w:rPr>
          <w:rStyle w:val="StyleUnderline"/>
        </w:rPr>
        <w:t xml:space="preserve"> for Democrats in swing seats across the country</w:t>
      </w:r>
      <w:r w:rsidRPr="00A1159A">
        <w:rPr>
          <w:sz w:val="16"/>
        </w:rPr>
        <w:t>. The National Republican Congressional Committee is already up with digital ads tying Democrats to the “socialist mayor.”</w:t>
      </w:r>
    </w:p>
    <w:p w14:paraId="2969AB3A" w14:textId="77777777" w:rsidR="00B50769" w:rsidRPr="00A1159A" w:rsidRDefault="00B50769" w:rsidP="00B50769">
      <w:pPr>
        <w:rPr>
          <w:sz w:val="16"/>
        </w:rPr>
      </w:pPr>
      <w:r w:rsidRPr="00A1159A">
        <w:rPr>
          <w:sz w:val="16"/>
        </w:rPr>
        <w:t>“</w:t>
      </w:r>
      <w:r w:rsidRPr="00A1159A">
        <w:rPr>
          <w:rStyle w:val="StyleUnderline"/>
        </w:rPr>
        <w:t xml:space="preserve">National </w:t>
      </w:r>
      <w:r w:rsidRPr="00A1159A">
        <w:rPr>
          <w:rStyle w:val="StyleUnderline"/>
          <w:highlight w:val="cyan"/>
        </w:rPr>
        <w:t>Democrats have</w:t>
      </w:r>
      <w:r w:rsidRPr="00A1159A">
        <w:rPr>
          <w:rStyle w:val="StyleUnderline"/>
        </w:rPr>
        <w:t xml:space="preserve"> their </w:t>
      </w:r>
      <w:r w:rsidRPr="00A1159A">
        <w:rPr>
          <w:rStyle w:val="Emphasis"/>
          <w:sz w:val="24"/>
          <w:szCs w:val="24"/>
          <w:highlight w:val="cyan"/>
        </w:rPr>
        <w:t>heads in the clouds</w:t>
      </w:r>
      <w:r w:rsidRPr="00A1159A">
        <w:rPr>
          <w:rStyle w:val="StyleUnderline"/>
          <w:highlight w:val="cyan"/>
        </w:rPr>
        <w:t xml:space="preserve"> if they think they have </w:t>
      </w:r>
      <w:r w:rsidRPr="00A1159A">
        <w:rPr>
          <w:rStyle w:val="Emphasis"/>
          <w:highlight w:val="cyan"/>
        </w:rPr>
        <w:t>any shot</w:t>
      </w:r>
      <w:r w:rsidRPr="00A1159A">
        <w:rPr>
          <w:rStyle w:val="StyleUnderline"/>
        </w:rPr>
        <w:t xml:space="preserve"> of expanding the map</w:t>
      </w:r>
      <w:r w:rsidRPr="00A1159A">
        <w:rPr>
          <w:sz w:val="16"/>
        </w:rPr>
        <w:t xml:space="preserve"> that is quickly closing in on them because they’re forced to defend their leader Zohran Mamdani’s radical socialist agenda,” NRCC spokesperson Mike Marinella said in a statement.</w:t>
      </w:r>
    </w:p>
    <w:p w14:paraId="55DAA437" w14:textId="77777777" w:rsidR="00B50769" w:rsidRPr="00944960" w:rsidRDefault="00B50769" w:rsidP="00B50769"/>
    <w:p w14:paraId="3FDAAB25" w14:textId="77777777" w:rsidR="00B50769" w:rsidRPr="003B3555" w:rsidRDefault="00B50769" w:rsidP="00B50769">
      <w:pPr>
        <w:pStyle w:val="Heading4"/>
      </w:pPr>
      <w:r>
        <w:t xml:space="preserve">Or, uniqueness overwhelms. </w:t>
      </w:r>
    </w:p>
    <w:p w14:paraId="42E48A20" w14:textId="77777777" w:rsidR="00B50769" w:rsidRPr="003B3555" w:rsidRDefault="00B50769" w:rsidP="00B50769">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5493C5BD" w14:textId="77777777" w:rsidR="00B50769" w:rsidRPr="003B3555" w:rsidRDefault="00B50769" w:rsidP="00B50769">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4415D4E0" w14:textId="77777777" w:rsidR="00B50769" w:rsidRPr="003B3555" w:rsidRDefault="00B50769" w:rsidP="00B50769">
      <w:pPr>
        <w:rPr>
          <w:sz w:val="16"/>
        </w:rPr>
      </w:pPr>
      <w:r w:rsidRPr="003B3555">
        <w:rPr>
          <w:sz w:val="16"/>
        </w:rPr>
        <w:t>While it’s wise to be open-minded about a wide range of outcomes, particularly more than 10 months from an election, there are two most likely scenarios for 2026.</w:t>
      </w:r>
    </w:p>
    <w:p w14:paraId="149480D3" w14:textId="77777777" w:rsidR="00B50769" w:rsidRPr="003B3555" w:rsidRDefault="00B50769" w:rsidP="00B50769">
      <w:pPr>
        <w:rPr>
          <w:sz w:val="16"/>
        </w:rPr>
      </w:pPr>
      <w:r w:rsidRPr="003B3555">
        <w:rPr>
          <w:sz w:val="16"/>
        </w:rPr>
        <w:t>A GOP squeaker</w:t>
      </w:r>
    </w:p>
    <w:p w14:paraId="201EE443" w14:textId="77777777" w:rsidR="00B50769" w:rsidRPr="003B3555" w:rsidRDefault="00B50769" w:rsidP="00B50769">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C27AE5D" w14:textId="77777777" w:rsidR="00B50769" w:rsidRPr="003B3555" w:rsidRDefault="00B50769" w:rsidP="00B50769">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7958FF52" w14:textId="77777777" w:rsidR="00B50769" w:rsidRPr="003B3555" w:rsidRDefault="00B50769" w:rsidP="00B50769">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6647EF50" w14:textId="77777777" w:rsidR="00B50769" w:rsidRPr="003B3555" w:rsidRDefault="00B50769" w:rsidP="00B50769">
      <w:pPr>
        <w:rPr>
          <w:rStyle w:val="StyleUnderlin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70B4BA15" w14:textId="77777777" w:rsidR="00B50769" w:rsidRDefault="00B50769" w:rsidP="00B50769">
      <w:pPr>
        <w:pStyle w:val="Heading4"/>
      </w:pPr>
      <w:r>
        <w:t>The AFF is “</w:t>
      </w:r>
      <w:r>
        <w:rPr>
          <w:u w:val="single"/>
        </w:rPr>
        <w:t>completely invisible</w:t>
      </w:r>
      <w:r>
        <w:t>” to voters.</w:t>
      </w:r>
    </w:p>
    <w:p w14:paraId="6053B8A7" w14:textId="77777777" w:rsidR="00B50769" w:rsidRPr="002664B6" w:rsidRDefault="00B50769" w:rsidP="00B50769">
      <w:r>
        <w:t xml:space="preserve">Hamilton </w:t>
      </w:r>
      <w:r w:rsidRPr="002664B6">
        <w:rPr>
          <w:rStyle w:val="Style13ptBold"/>
        </w:rPr>
        <w:t>Nolan 23</w:t>
      </w:r>
      <w:r>
        <w:t>. Journalist, labor specialist. "People Don't Know Anything About the Government." How Things Work. 8-19-2023.</w:t>
      </w:r>
    </w:p>
    <w:p w14:paraId="06DFD6C8" w14:textId="77777777" w:rsidR="00B50769" w:rsidRPr="00255E26" w:rsidRDefault="00B50769" w:rsidP="00B50769">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543F70A6" w14:textId="77777777" w:rsidR="00B50769" w:rsidRPr="00A85ADA" w:rsidRDefault="00B50769" w:rsidP="00B50769">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20D180C6" w14:textId="77777777" w:rsidR="00B50769" w:rsidRDefault="00B50769" w:rsidP="00B50769"/>
    <w:p w14:paraId="31B6D38F" w14:textId="77777777" w:rsidR="00B50769" w:rsidRPr="005723A2" w:rsidRDefault="00B50769" w:rsidP="00B50769">
      <w:pPr>
        <w:pStyle w:val="Heading4"/>
      </w:pPr>
      <w:r>
        <w:rPr>
          <w:u w:val="single"/>
        </w:rPr>
        <w:t>Courts</w:t>
      </w:r>
      <w:r>
        <w:t xml:space="preserve"> shield.</w:t>
      </w:r>
    </w:p>
    <w:p w14:paraId="4DDEEB57" w14:textId="77777777" w:rsidR="00B50769" w:rsidRDefault="00B50769" w:rsidP="00B50769">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7BF75300" w14:textId="77777777" w:rsidR="00B50769" w:rsidRDefault="00B50769" w:rsidP="00B50769">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1B9DEE2" w14:textId="0B4BF10F" w:rsidR="00B50769" w:rsidRDefault="00B50769" w:rsidP="00B50769">
      <w:pPr>
        <w:pStyle w:val="Heading4"/>
      </w:pPr>
      <w:r w:rsidRPr="00E274A5">
        <w:rPr>
          <w:u w:val="single"/>
        </w:rPr>
        <w:t>Mechanics</w:t>
      </w:r>
      <w:r>
        <w:t xml:space="preserve">. </w:t>
      </w:r>
      <w:r w:rsidRPr="00E274A5">
        <w:t xml:space="preserve">Link’s thumped AND just </w:t>
      </w:r>
      <w:r w:rsidRPr="00E274A5">
        <w:rPr>
          <w:u w:val="single"/>
        </w:rPr>
        <w:t>utter nonsense</w:t>
      </w:r>
      <w:r w:rsidRPr="00E274A5">
        <w:t>.</w:t>
      </w:r>
    </w:p>
    <w:p w14:paraId="62A859AB" w14:textId="77777777" w:rsidR="00B50769" w:rsidRPr="001E6FEF" w:rsidRDefault="00B50769" w:rsidP="00B50769">
      <w:pPr>
        <w:rPr>
          <w:rStyle w:val="StyleUnderli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F84DF97" w14:textId="77777777" w:rsidR="00B50769" w:rsidRDefault="00B50769" w:rsidP="00B50769">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5782A854" w14:textId="77777777" w:rsidR="00B50769" w:rsidRDefault="00B50769" w:rsidP="00B50769">
      <w:pPr>
        <w:pStyle w:val="Heading4"/>
      </w:pPr>
      <w:r>
        <w:t>Midterms don’t implicate foreign policy.</w:t>
      </w:r>
    </w:p>
    <w:p w14:paraId="4A807DC0" w14:textId="77777777" w:rsidR="00B50769" w:rsidRPr="00626DBA" w:rsidRDefault="00B50769" w:rsidP="00B50769">
      <w:r>
        <w:t xml:space="preserve">Richard </w:t>
      </w:r>
      <w:r w:rsidRPr="00626DBA">
        <w:rPr>
          <w:rStyle w:val="Style13ptBold"/>
        </w:rPr>
        <w:t>Haass 22</w:t>
      </w:r>
      <w:r>
        <w:t>. Diplomat, former president of the Council on Foreign Relations. "Making Sense of Midterm America." Project Syndicate. 11-10-2022. project-syndicate.org/commentary/midterm-election-impact-on-us-foreign-policy-by-richard-haass-2022-11</w:t>
      </w:r>
    </w:p>
    <w:p w14:paraId="3E65036B" w14:textId="77777777" w:rsidR="00B50769" w:rsidRPr="00724AD3" w:rsidRDefault="00B50769" w:rsidP="00B50769">
      <w:pPr>
        <w:rPr>
          <w:sz w:val="16"/>
        </w:rPr>
      </w:pPr>
      <w:r w:rsidRPr="00626DBA">
        <w:rPr>
          <w:rStyle w:val="StyleUnderline"/>
        </w:rPr>
        <w:t>Regarding</w:t>
      </w:r>
      <w:r w:rsidRPr="00724AD3">
        <w:rPr>
          <w:sz w:val="16"/>
        </w:rPr>
        <w:t xml:space="preserve"> </w:t>
      </w:r>
      <w:r w:rsidRPr="00626DBA">
        <w:rPr>
          <w:rStyle w:val="Emphasis"/>
        </w:rPr>
        <w:t>policy</w:t>
      </w:r>
      <w:r w:rsidRPr="00724AD3">
        <w:rPr>
          <w:sz w:val="16"/>
        </w:rPr>
        <w:t xml:space="preserve">, </w:t>
      </w:r>
      <w:r w:rsidRPr="00724AD3">
        <w:rPr>
          <w:rStyle w:val="StyleUnderline"/>
          <w:highlight w:val="cyan"/>
        </w:rPr>
        <w:t>the</w:t>
      </w:r>
      <w:r w:rsidRPr="00724AD3">
        <w:rPr>
          <w:sz w:val="16"/>
          <w:highlight w:val="cyan"/>
        </w:rPr>
        <w:t xml:space="preserve"> </w:t>
      </w:r>
      <w:r w:rsidRPr="00724AD3">
        <w:rPr>
          <w:rStyle w:val="Emphasis"/>
          <w:highlight w:val="cyan"/>
        </w:rPr>
        <w:t>mixed</w:t>
      </w:r>
      <w:r w:rsidRPr="00724AD3">
        <w:rPr>
          <w:sz w:val="16"/>
          <w:highlight w:val="cyan"/>
        </w:rPr>
        <w:t xml:space="preserve"> </w:t>
      </w:r>
      <w:r w:rsidRPr="00724AD3">
        <w:rPr>
          <w:rStyle w:val="StyleUnderline"/>
          <w:highlight w:val="cyan"/>
        </w:rPr>
        <w:t>outcome provides</w:t>
      </w:r>
      <w:r w:rsidRPr="00724AD3">
        <w:rPr>
          <w:sz w:val="16"/>
          <w:highlight w:val="cyan"/>
        </w:rPr>
        <w:t xml:space="preserve"> </w:t>
      </w:r>
      <w:r w:rsidRPr="00724AD3">
        <w:rPr>
          <w:rStyle w:val="Emphasis"/>
          <w:highlight w:val="cyan"/>
        </w:rPr>
        <w:t>no</w:t>
      </w:r>
      <w:r w:rsidRPr="00626DBA">
        <w:rPr>
          <w:rStyle w:val="Emphasis"/>
        </w:rPr>
        <w:t xml:space="preserve"> mandate</w:t>
      </w:r>
      <w:r w:rsidRPr="00724AD3">
        <w:rPr>
          <w:sz w:val="16"/>
        </w:rPr>
        <w:t xml:space="preserve"> </w:t>
      </w:r>
      <w:r w:rsidRPr="00626DBA">
        <w:rPr>
          <w:rStyle w:val="StyleUnderline"/>
        </w:rPr>
        <w:t xml:space="preserve">for significant </w:t>
      </w:r>
      <w:r w:rsidRPr="00724AD3">
        <w:rPr>
          <w:rStyle w:val="StyleUnderline"/>
          <w:highlight w:val="cyan"/>
        </w:rPr>
        <w:t>change</w:t>
      </w:r>
      <w:r w:rsidRPr="00724AD3">
        <w:rPr>
          <w:sz w:val="16"/>
        </w:rPr>
        <w:t xml:space="preserve">. This likely means that economic and </w:t>
      </w:r>
      <w:r w:rsidRPr="00DA32AA">
        <w:rPr>
          <w:sz w:val="16"/>
        </w:rPr>
        <w:t xml:space="preserve">military </w:t>
      </w:r>
      <w:r w:rsidRPr="00DA32AA">
        <w:rPr>
          <w:rStyle w:val="StyleUnderline"/>
        </w:rPr>
        <w:t>support for</w:t>
      </w:r>
      <w:r w:rsidRPr="00DA32AA">
        <w:rPr>
          <w:sz w:val="16"/>
        </w:rPr>
        <w:t xml:space="preserve"> </w:t>
      </w:r>
      <w:r w:rsidRPr="00DA32AA">
        <w:rPr>
          <w:rStyle w:val="Emphasis"/>
        </w:rPr>
        <w:t>Ukraine</w:t>
      </w:r>
      <w:r w:rsidRPr="00724AD3">
        <w:rPr>
          <w:sz w:val="16"/>
        </w:rPr>
        <w:t xml:space="preserve"> </w:t>
      </w:r>
      <w:r w:rsidRPr="00626DBA">
        <w:rPr>
          <w:rStyle w:val="StyleUnderline"/>
        </w:rPr>
        <w:t>will</w:t>
      </w:r>
      <w:r w:rsidRPr="00724AD3">
        <w:rPr>
          <w:sz w:val="16"/>
        </w:rPr>
        <w:t xml:space="preserve"> </w:t>
      </w:r>
      <w:r w:rsidRPr="00626DBA">
        <w:rPr>
          <w:rStyle w:val="Emphasis"/>
        </w:rPr>
        <w:t>continue</w:t>
      </w:r>
      <w:r w:rsidRPr="00724AD3">
        <w:rPr>
          <w:sz w:val="16"/>
        </w:rPr>
        <w:t xml:space="preserve">, although it is possible that there could be some attempts by Congress to limit its scale or link it to some future negotiations. </w:t>
      </w:r>
      <w:r w:rsidRPr="00724AD3">
        <w:rPr>
          <w:rStyle w:val="StyleUnderline"/>
          <w:highlight w:val="cyan"/>
        </w:rPr>
        <w:t>Sanctions</w:t>
      </w:r>
      <w:r w:rsidRPr="00724AD3">
        <w:rPr>
          <w:rStyle w:val="StyleUnderline"/>
        </w:rPr>
        <w:t xml:space="preserve"> against</w:t>
      </w:r>
      <w:r w:rsidRPr="00724AD3">
        <w:rPr>
          <w:sz w:val="16"/>
        </w:rPr>
        <w:t xml:space="preserve"> </w:t>
      </w:r>
      <w:r w:rsidRPr="00626DBA">
        <w:rPr>
          <w:rStyle w:val="Emphasis"/>
        </w:rPr>
        <w:t>Russia</w:t>
      </w:r>
      <w:r w:rsidRPr="00724AD3">
        <w:rPr>
          <w:sz w:val="16"/>
        </w:rPr>
        <w:t xml:space="preserve"> </w:t>
      </w:r>
      <w:r w:rsidRPr="00DA32AA">
        <w:rPr>
          <w:rStyle w:val="StyleUnderline"/>
          <w:highlight w:val="cyan"/>
        </w:rPr>
        <w:t>will</w:t>
      </w:r>
      <w:r w:rsidRPr="00DA32AA">
        <w:rPr>
          <w:sz w:val="16"/>
          <w:highlight w:val="cyan"/>
        </w:rPr>
        <w:t xml:space="preserve"> </w:t>
      </w:r>
      <w:r w:rsidRPr="00DA32AA">
        <w:rPr>
          <w:rStyle w:val="Emphasis"/>
          <w:highlight w:val="cyan"/>
        </w:rPr>
        <w:t>remain</w:t>
      </w:r>
      <w:r w:rsidRPr="00724AD3">
        <w:rPr>
          <w:sz w:val="16"/>
        </w:rPr>
        <w:t xml:space="preserve"> </w:t>
      </w:r>
      <w:r w:rsidRPr="00626DBA">
        <w:rPr>
          <w:rStyle w:val="StyleUnderline"/>
        </w:rPr>
        <w:t>in place</w:t>
      </w:r>
      <w:r w:rsidRPr="00724AD3">
        <w:rPr>
          <w:sz w:val="16"/>
        </w:rPr>
        <w:t>.</w:t>
      </w:r>
    </w:p>
    <w:p w14:paraId="44410373" w14:textId="77777777" w:rsidR="00B50769" w:rsidRPr="00724AD3" w:rsidRDefault="00B50769" w:rsidP="00B50769">
      <w:pPr>
        <w:rPr>
          <w:sz w:val="16"/>
        </w:rPr>
      </w:pPr>
      <w:r w:rsidRPr="00626DBA">
        <w:rPr>
          <w:rStyle w:val="StyleUnderline"/>
        </w:rPr>
        <w:t>So</w:t>
      </w:r>
      <w:r w:rsidRPr="00724AD3">
        <w:rPr>
          <w:sz w:val="16"/>
        </w:rPr>
        <w:t xml:space="preserve">, </w:t>
      </w:r>
      <w:r w:rsidRPr="00626DBA">
        <w:rPr>
          <w:rStyle w:val="StyleUnderline"/>
        </w:rPr>
        <w:t>too</w:t>
      </w:r>
      <w:r w:rsidRPr="00724AD3">
        <w:rPr>
          <w:sz w:val="16"/>
        </w:rPr>
        <w:t xml:space="preserve">, </w:t>
      </w:r>
      <w:r w:rsidRPr="00626DBA">
        <w:rPr>
          <w:rStyle w:val="StyleUnderline"/>
        </w:rPr>
        <w:t xml:space="preserve">will </w:t>
      </w:r>
      <w:r w:rsidRPr="00724AD3">
        <w:rPr>
          <w:rStyle w:val="StyleUnderline"/>
          <w:highlight w:val="cyan"/>
        </w:rPr>
        <w:t>the</w:t>
      </w:r>
      <w:r w:rsidRPr="00DA32AA">
        <w:rPr>
          <w:sz w:val="16"/>
        </w:rPr>
        <w:t xml:space="preserve"> </w:t>
      </w:r>
      <w:r w:rsidRPr="00DA32AA">
        <w:rPr>
          <w:rStyle w:val="Emphasis"/>
        </w:rPr>
        <w:t>hardline</w:t>
      </w:r>
      <w:r w:rsidRPr="00DA32AA">
        <w:rPr>
          <w:sz w:val="16"/>
        </w:rPr>
        <w:t xml:space="preserve"> </w:t>
      </w:r>
      <w:r w:rsidRPr="00724AD3">
        <w:rPr>
          <w:rStyle w:val="StyleUnderline"/>
          <w:highlight w:val="cyan"/>
        </w:rPr>
        <w:t>stance toward</w:t>
      </w:r>
      <w:r w:rsidRPr="00724AD3">
        <w:rPr>
          <w:sz w:val="16"/>
          <w:highlight w:val="cyan"/>
        </w:rPr>
        <w:t xml:space="preserve"> </w:t>
      </w:r>
      <w:r w:rsidRPr="00724AD3">
        <w:rPr>
          <w:rStyle w:val="Emphasis"/>
          <w:highlight w:val="cyan"/>
        </w:rPr>
        <w:t>China</w:t>
      </w:r>
      <w:r w:rsidRPr="00724AD3">
        <w:rPr>
          <w:sz w:val="16"/>
        </w:rPr>
        <w:t xml:space="preserve">, </w:t>
      </w:r>
      <w:r w:rsidRPr="00626DBA">
        <w:rPr>
          <w:rStyle w:val="StyleUnderline"/>
        </w:rPr>
        <w:t xml:space="preserve">which </w:t>
      </w:r>
      <w:r w:rsidRPr="00090B46">
        <w:rPr>
          <w:rStyle w:val="StyleUnderline"/>
          <w:highlight w:val="cyan"/>
        </w:rPr>
        <w:t>reflects</w:t>
      </w:r>
      <w:r w:rsidRPr="00626DBA">
        <w:rPr>
          <w:rStyle w:val="StyleUnderline"/>
        </w:rPr>
        <w:t xml:space="preserve"> a</w:t>
      </w:r>
      <w:r w:rsidRPr="00724AD3">
        <w:rPr>
          <w:sz w:val="16"/>
        </w:rPr>
        <w:t xml:space="preserve"> </w:t>
      </w:r>
      <w:r w:rsidRPr="00626DBA">
        <w:rPr>
          <w:rStyle w:val="Emphasis"/>
        </w:rPr>
        <w:t>strong</w:t>
      </w:r>
      <w:r w:rsidRPr="00724AD3">
        <w:rPr>
          <w:sz w:val="16"/>
        </w:rPr>
        <w:t xml:space="preserve"> </w:t>
      </w:r>
      <w:r w:rsidRPr="00626DBA">
        <w:rPr>
          <w:rStyle w:val="StyleUnderline"/>
        </w:rPr>
        <w:t xml:space="preserve">political </w:t>
      </w:r>
      <w:r w:rsidRPr="00090B46">
        <w:rPr>
          <w:rStyle w:val="StyleUnderline"/>
          <w:highlight w:val="cyan"/>
        </w:rPr>
        <w:t>consensus</w:t>
      </w:r>
      <w:r w:rsidRPr="00724AD3">
        <w:rPr>
          <w:sz w:val="16"/>
        </w:rPr>
        <w:t xml:space="preserve">. Indeed, one of Biden’s few bipartisan legislative victories was the CHIPS Act, which provides hundreds of billions of dollars to boost US competitiveness in areas like semiconductor manufacturing. </w:t>
      </w:r>
      <w:r w:rsidRPr="00626DBA">
        <w:rPr>
          <w:rStyle w:val="StyleUnderline"/>
        </w:rPr>
        <w:t>With a</w:t>
      </w:r>
      <w:r w:rsidRPr="00724AD3">
        <w:rPr>
          <w:sz w:val="16"/>
        </w:rPr>
        <w:t xml:space="preserve"> </w:t>
      </w:r>
      <w:r w:rsidRPr="00626DBA">
        <w:rPr>
          <w:rStyle w:val="Emphasis"/>
        </w:rPr>
        <w:t>divided</w:t>
      </w:r>
      <w:r w:rsidRPr="00724AD3">
        <w:rPr>
          <w:sz w:val="16"/>
        </w:rPr>
        <w:t xml:space="preserve"> </w:t>
      </w:r>
      <w:r w:rsidRPr="00626DBA">
        <w:rPr>
          <w:rStyle w:val="StyleUnderline"/>
        </w:rPr>
        <w:t>Congress</w:t>
      </w:r>
      <w:r w:rsidRPr="00724AD3">
        <w:rPr>
          <w:sz w:val="16"/>
        </w:rPr>
        <w:t xml:space="preserve">, </w:t>
      </w:r>
      <w:r w:rsidRPr="002233CB">
        <w:rPr>
          <w:rStyle w:val="StyleUnderline"/>
        </w:rPr>
        <w:t>one of the</w:t>
      </w:r>
      <w:r w:rsidRPr="00724AD3">
        <w:rPr>
          <w:sz w:val="16"/>
        </w:rPr>
        <w:t xml:space="preserve"> </w:t>
      </w:r>
      <w:r w:rsidRPr="002233CB">
        <w:rPr>
          <w:rStyle w:val="Emphasis"/>
        </w:rPr>
        <w:t>few</w:t>
      </w:r>
      <w:r w:rsidRPr="00724AD3">
        <w:rPr>
          <w:sz w:val="16"/>
        </w:rPr>
        <w:t xml:space="preserve"> </w:t>
      </w:r>
      <w:r w:rsidRPr="002233CB">
        <w:rPr>
          <w:rStyle w:val="StyleUnderline"/>
        </w:rPr>
        <w:t>areas for</w:t>
      </w:r>
      <w:r w:rsidRPr="00724AD3">
        <w:rPr>
          <w:sz w:val="16"/>
        </w:rPr>
        <w:t xml:space="preserve"> </w:t>
      </w:r>
      <w:r w:rsidRPr="002233CB">
        <w:rPr>
          <w:rStyle w:val="Emphasis"/>
        </w:rPr>
        <w:t>potential agreement</w:t>
      </w:r>
      <w:r w:rsidRPr="00724AD3">
        <w:rPr>
          <w:sz w:val="16"/>
        </w:rPr>
        <w:t xml:space="preserve"> </w:t>
      </w:r>
      <w:r w:rsidRPr="002233CB">
        <w:rPr>
          <w:rStyle w:val="StyleUnderline"/>
        </w:rPr>
        <w:t>will be</w:t>
      </w:r>
      <w:r w:rsidRPr="00724AD3">
        <w:rPr>
          <w:sz w:val="16"/>
        </w:rPr>
        <w:t xml:space="preserve"> similar </w:t>
      </w:r>
      <w:r w:rsidRPr="002233CB">
        <w:rPr>
          <w:rStyle w:val="StyleUnderline"/>
        </w:rPr>
        <w:t>legislation that</w:t>
      </w:r>
      <w:r w:rsidRPr="00724AD3">
        <w:rPr>
          <w:sz w:val="16"/>
        </w:rPr>
        <w:t xml:space="preserve"> </w:t>
      </w:r>
      <w:r w:rsidRPr="002233CB">
        <w:rPr>
          <w:rStyle w:val="Emphasis"/>
        </w:rPr>
        <w:t>takes aim</w:t>
      </w:r>
      <w:r w:rsidRPr="00724AD3">
        <w:rPr>
          <w:sz w:val="16"/>
        </w:rPr>
        <w:t xml:space="preserve"> </w:t>
      </w:r>
      <w:r w:rsidRPr="002233CB">
        <w:rPr>
          <w:rStyle w:val="StyleUnderline"/>
        </w:rPr>
        <w:t>at</w:t>
      </w:r>
      <w:r w:rsidRPr="00724AD3">
        <w:rPr>
          <w:sz w:val="16"/>
        </w:rPr>
        <w:t xml:space="preserve"> </w:t>
      </w:r>
      <w:r w:rsidRPr="002233CB">
        <w:rPr>
          <w:rStyle w:val="Emphasis"/>
        </w:rPr>
        <w:t>China</w:t>
      </w:r>
      <w:r w:rsidRPr="00724AD3">
        <w:rPr>
          <w:sz w:val="16"/>
        </w:rPr>
        <w:t>. For example, the US could introduce a screening process for outbound investment, set new ground rules for Chinese investment in the US, or both.</w:t>
      </w:r>
    </w:p>
    <w:p w14:paraId="0D2E3BFB" w14:textId="77777777" w:rsidR="00B50769" w:rsidRPr="00724AD3" w:rsidRDefault="00B50769" w:rsidP="00B50769">
      <w:pPr>
        <w:rPr>
          <w:sz w:val="16"/>
        </w:rPr>
      </w:pPr>
      <w:r w:rsidRPr="00DA32AA">
        <w:rPr>
          <w:rStyle w:val="StyleUnderline"/>
          <w:highlight w:val="cyan"/>
        </w:rPr>
        <w:t>Support for</w:t>
      </w:r>
      <w:r w:rsidRPr="00DA32AA">
        <w:rPr>
          <w:sz w:val="16"/>
          <w:highlight w:val="cyan"/>
        </w:rPr>
        <w:t xml:space="preserve"> </w:t>
      </w:r>
      <w:r w:rsidRPr="00DA32AA">
        <w:rPr>
          <w:rStyle w:val="Emphasis"/>
          <w:highlight w:val="cyan"/>
        </w:rPr>
        <w:t>Taiwan</w:t>
      </w:r>
      <w:r w:rsidRPr="00DA32AA">
        <w:rPr>
          <w:sz w:val="16"/>
          <w:highlight w:val="cyan"/>
        </w:rPr>
        <w:t xml:space="preserve"> </w:t>
      </w:r>
      <w:r w:rsidRPr="00DA32AA">
        <w:rPr>
          <w:rStyle w:val="StyleUnderline"/>
          <w:highlight w:val="cyan"/>
        </w:rPr>
        <w:t>will</w:t>
      </w:r>
      <w:r w:rsidRPr="002233CB">
        <w:rPr>
          <w:rStyle w:val="StyleUnderline"/>
        </w:rPr>
        <w:t xml:space="preserve"> also</w:t>
      </w:r>
      <w:r w:rsidRPr="00724AD3">
        <w:rPr>
          <w:sz w:val="16"/>
        </w:rPr>
        <w:t xml:space="preserve"> </w:t>
      </w:r>
      <w:r w:rsidRPr="00DA32AA">
        <w:rPr>
          <w:rStyle w:val="Emphasis"/>
          <w:highlight w:val="cyan"/>
        </w:rPr>
        <w:t>continue</w:t>
      </w:r>
      <w:r w:rsidRPr="00724AD3">
        <w:rPr>
          <w:sz w:val="16"/>
        </w:rPr>
        <w:t>. The Taiwan Policy Act, which would upgrade bilateral ties in ways sure to provoke China and provide Taiwan with greater military assistance, could be revived by the new Congress. Should Kevin McCarthy become Speaker of the House of Representatives, as is quite possible, he will likely travel to Taiwan, which would similarly prompt a strong Chinese response.</w:t>
      </w:r>
    </w:p>
    <w:p w14:paraId="41BFC08F" w14:textId="77777777" w:rsidR="00B50769" w:rsidRPr="00724AD3" w:rsidRDefault="00B50769" w:rsidP="00B50769">
      <w:pPr>
        <w:rPr>
          <w:sz w:val="16"/>
        </w:rPr>
      </w:pPr>
      <w:r w:rsidRPr="00DA32AA">
        <w:rPr>
          <w:rStyle w:val="Emphasis"/>
          <w:highlight w:val="cyan"/>
        </w:rPr>
        <w:t>Trade</w:t>
      </w:r>
      <w:r w:rsidRPr="00724AD3">
        <w:rPr>
          <w:sz w:val="16"/>
        </w:rPr>
        <w:t xml:space="preserve"> is another area where policy </w:t>
      </w:r>
      <w:r w:rsidRPr="00DA32AA">
        <w:rPr>
          <w:rStyle w:val="StyleUnderline"/>
          <w:highlight w:val="cyan"/>
        </w:rPr>
        <w:t>will remain</w:t>
      </w:r>
      <w:r w:rsidRPr="00724AD3">
        <w:rPr>
          <w:sz w:val="16"/>
        </w:rPr>
        <w:t xml:space="preserve"> </w:t>
      </w:r>
      <w:r w:rsidRPr="002233CB">
        <w:rPr>
          <w:rStyle w:val="Emphasis"/>
        </w:rPr>
        <w:t xml:space="preserve">largely </w:t>
      </w:r>
      <w:r w:rsidRPr="00DA32AA">
        <w:rPr>
          <w:rStyle w:val="Emphasis"/>
          <w:highlight w:val="cyan"/>
        </w:rPr>
        <w:t>unchanged</w:t>
      </w:r>
      <w:r w:rsidRPr="00724AD3">
        <w:rPr>
          <w:sz w:val="16"/>
        </w:rPr>
        <w:t xml:space="preserve">, </w:t>
      </w:r>
      <w:r w:rsidRPr="002233CB">
        <w:rPr>
          <w:rStyle w:val="StyleUnderline"/>
        </w:rPr>
        <w:t xml:space="preserve">as </w:t>
      </w:r>
      <w:r w:rsidRPr="00DA32AA">
        <w:rPr>
          <w:rStyle w:val="StyleUnderline"/>
          <w:highlight w:val="cyan"/>
        </w:rPr>
        <w:t>there is</w:t>
      </w:r>
      <w:r w:rsidRPr="00DA32AA">
        <w:rPr>
          <w:sz w:val="16"/>
          <w:highlight w:val="cyan"/>
        </w:rPr>
        <w:t xml:space="preserve"> </w:t>
      </w:r>
      <w:r w:rsidRPr="00DA32AA">
        <w:rPr>
          <w:rStyle w:val="Emphasis"/>
          <w:highlight w:val="cyan"/>
        </w:rPr>
        <w:t>little</w:t>
      </w:r>
      <w:r w:rsidRPr="00DA32AA">
        <w:rPr>
          <w:sz w:val="16"/>
          <w:highlight w:val="cyan"/>
        </w:rPr>
        <w:t xml:space="preserve"> </w:t>
      </w:r>
      <w:r w:rsidRPr="00DA32AA">
        <w:rPr>
          <w:rStyle w:val="StyleUnderline"/>
          <w:highlight w:val="cyan"/>
        </w:rPr>
        <w:t>support</w:t>
      </w:r>
      <w:r w:rsidRPr="002233CB">
        <w:rPr>
          <w:rStyle w:val="StyleUnderline"/>
        </w:rPr>
        <w:t xml:space="preserve"> from</w:t>
      </w:r>
      <w:r w:rsidRPr="00724AD3">
        <w:rPr>
          <w:sz w:val="16"/>
        </w:rPr>
        <w:t xml:space="preserve"> </w:t>
      </w:r>
      <w:r w:rsidRPr="002233CB">
        <w:rPr>
          <w:rStyle w:val="Emphasis"/>
        </w:rPr>
        <w:t>either</w:t>
      </w:r>
      <w:r w:rsidRPr="00724AD3">
        <w:rPr>
          <w:sz w:val="16"/>
        </w:rPr>
        <w:t xml:space="preserve"> </w:t>
      </w:r>
      <w:r w:rsidRPr="002233CB">
        <w:rPr>
          <w:rStyle w:val="StyleUnderline"/>
        </w:rPr>
        <w:t xml:space="preserve">party </w:t>
      </w:r>
      <w:r w:rsidRPr="00DA32AA">
        <w:rPr>
          <w:rStyle w:val="StyleUnderline"/>
          <w:highlight w:val="cyan"/>
        </w:rPr>
        <w:t>for</w:t>
      </w:r>
      <w:r w:rsidRPr="00724AD3">
        <w:rPr>
          <w:sz w:val="16"/>
        </w:rPr>
        <w:t xml:space="preserve"> </w:t>
      </w:r>
      <w:r w:rsidRPr="002233CB">
        <w:rPr>
          <w:rStyle w:val="Emphasis"/>
        </w:rPr>
        <w:t xml:space="preserve">new </w:t>
      </w:r>
      <w:r w:rsidRPr="00DA32AA">
        <w:rPr>
          <w:rStyle w:val="Emphasis"/>
          <w:highlight w:val="cyan"/>
        </w:rPr>
        <w:t>initiatives</w:t>
      </w:r>
      <w:r w:rsidRPr="00724AD3">
        <w:rPr>
          <w:sz w:val="16"/>
        </w:rPr>
        <w:t>. The US is unlikely to join the Comprehensive and Progressive Agreement for Trans-Pacific Partnership or other trade pacts.</w:t>
      </w:r>
    </w:p>
    <w:p w14:paraId="744B0683" w14:textId="77777777" w:rsidR="00B50769" w:rsidRPr="00724AD3" w:rsidRDefault="00B50769" w:rsidP="00B50769">
      <w:pPr>
        <w:rPr>
          <w:sz w:val="16"/>
        </w:rPr>
      </w:pPr>
      <w:r w:rsidRPr="00724AD3">
        <w:rPr>
          <w:sz w:val="16"/>
        </w:rPr>
        <w:t>As for Iran, there are disagreements over how to address the nuclear issue. The mounting protests in Iran, however, along with evidence of Iranian military support for Russia, have ended any chance for the US to rejoin the 2015 Joint Comprehensive Plan of Action.</w:t>
      </w:r>
    </w:p>
    <w:p w14:paraId="7D45C440" w14:textId="77777777" w:rsidR="00B50769" w:rsidRPr="00724AD3" w:rsidRDefault="00B50769" w:rsidP="00B50769">
      <w:pPr>
        <w:rPr>
          <w:sz w:val="16"/>
        </w:rPr>
      </w:pPr>
      <w:r w:rsidRPr="00724AD3">
        <w:rPr>
          <w:rStyle w:val="StyleUnderline"/>
        </w:rPr>
        <w:t>North Korea</w:t>
      </w:r>
      <w:r w:rsidRPr="00724AD3">
        <w:rPr>
          <w:sz w:val="16"/>
        </w:rPr>
        <w:t xml:space="preserve">, with its continued provocations and a seventh nuclear test looming, </w:t>
      </w:r>
      <w:r w:rsidRPr="00724AD3">
        <w:rPr>
          <w:rStyle w:val="StyleUnderline"/>
        </w:rPr>
        <w:t>presents</w:t>
      </w:r>
      <w:r w:rsidRPr="00724AD3">
        <w:rPr>
          <w:sz w:val="16"/>
        </w:rPr>
        <w:t xml:space="preserve"> </w:t>
      </w:r>
      <w:r w:rsidRPr="00724AD3">
        <w:rPr>
          <w:rStyle w:val="Emphasis"/>
        </w:rPr>
        <w:t>another</w:t>
      </w:r>
      <w:r w:rsidRPr="00724AD3">
        <w:rPr>
          <w:sz w:val="16"/>
        </w:rPr>
        <w:t xml:space="preserve"> </w:t>
      </w:r>
      <w:r w:rsidRPr="00724AD3">
        <w:rPr>
          <w:rStyle w:val="StyleUnderline"/>
        </w:rPr>
        <w:t>challenge</w:t>
      </w:r>
      <w:r w:rsidRPr="00724AD3">
        <w:rPr>
          <w:sz w:val="16"/>
        </w:rPr>
        <w:t xml:space="preserve">, </w:t>
      </w:r>
      <w:r w:rsidRPr="00724AD3">
        <w:rPr>
          <w:rStyle w:val="StyleUnderline"/>
        </w:rPr>
        <w:t>but</w:t>
      </w:r>
      <w:r w:rsidRPr="00724AD3">
        <w:rPr>
          <w:sz w:val="16"/>
        </w:rPr>
        <w:t xml:space="preserve"> </w:t>
      </w:r>
      <w:r w:rsidRPr="00DA32AA">
        <w:rPr>
          <w:rStyle w:val="Emphasis"/>
          <w:highlight w:val="cyan"/>
        </w:rPr>
        <w:t>neither</w:t>
      </w:r>
      <w:r w:rsidRPr="00724AD3">
        <w:rPr>
          <w:sz w:val="16"/>
        </w:rPr>
        <w:t xml:space="preserve"> </w:t>
      </w:r>
      <w:r w:rsidRPr="00724AD3">
        <w:rPr>
          <w:rStyle w:val="StyleUnderline"/>
        </w:rPr>
        <w:t xml:space="preserve">US </w:t>
      </w:r>
      <w:r w:rsidRPr="00DA32AA">
        <w:rPr>
          <w:rStyle w:val="StyleUnderline"/>
          <w:highlight w:val="cyan"/>
        </w:rPr>
        <w:t>party has a</w:t>
      </w:r>
      <w:r w:rsidRPr="00DA32AA">
        <w:rPr>
          <w:sz w:val="16"/>
          <w:highlight w:val="cyan"/>
        </w:rPr>
        <w:t xml:space="preserve"> </w:t>
      </w:r>
      <w:r w:rsidRPr="00DA32AA">
        <w:rPr>
          <w:rStyle w:val="Emphasis"/>
          <w:highlight w:val="cyan"/>
        </w:rPr>
        <w:t>viable</w:t>
      </w:r>
      <w:r w:rsidRPr="00DA32AA">
        <w:rPr>
          <w:sz w:val="16"/>
          <w:highlight w:val="cyan"/>
        </w:rPr>
        <w:t xml:space="preserve"> </w:t>
      </w:r>
      <w:r w:rsidRPr="00DA32AA">
        <w:rPr>
          <w:rStyle w:val="StyleUnderline"/>
          <w:highlight w:val="cyan"/>
        </w:rPr>
        <w:t>alt</w:t>
      </w:r>
      <w:r w:rsidRPr="00DA32AA">
        <w:rPr>
          <w:rStyle w:val="StyleUnderline"/>
        </w:rPr>
        <w:t>ernative</w:t>
      </w:r>
      <w:r w:rsidRPr="00724AD3">
        <w:rPr>
          <w:rStyle w:val="StyleUnderline"/>
        </w:rPr>
        <w:t xml:space="preserve"> policy to</w:t>
      </w:r>
      <w:r w:rsidRPr="00724AD3">
        <w:rPr>
          <w:sz w:val="16"/>
        </w:rPr>
        <w:t xml:space="preserve"> </w:t>
      </w:r>
      <w:r w:rsidRPr="00724AD3">
        <w:rPr>
          <w:rStyle w:val="Emphasis"/>
        </w:rPr>
        <w:t>put forward</w:t>
      </w:r>
      <w:r w:rsidRPr="00724AD3">
        <w:rPr>
          <w:sz w:val="16"/>
        </w:rPr>
        <w:t>. This means that the US will continue to sanction the North.</w:t>
      </w:r>
    </w:p>
    <w:p w14:paraId="7886C468" w14:textId="77777777" w:rsidR="00B50769" w:rsidRPr="00724AD3" w:rsidRDefault="00B50769" w:rsidP="00B50769">
      <w:pPr>
        <w:rPr>
          <w:sz w:val="16"/>
        </w:rPr>
      </w:pPr>
      <w:r w:rsidRPr="00724AD3">
        <w:rPr>
          <w:rStyle w:val="StyleUnderline"/>
        </w:rPr>
        <w:t>Support for</w:t>
      </w:r>
      <w:r w:rsidRPr="00724AD3">
        <w:rPr>
          <w:sz w:val="16"/>
        </w:rPr>
        <w:t xml:space="preserve"> </w:t>
      </w:r>
      <w:r w:rsidRPr="00724AD3">
        <w:rPr>
          <w:rStyle w:val="Emphasis"/>
        </w:rPr>
        <w:t>Israel</w:t>
      </w:r>
      <w:r w:rsidRPr="00724AD3">
        <w:rPr>
          <w:sz w:val="16"/>
        </w:rPr>
        <w:t xml:space="preserve"> </w:t>
      </w:r>
      <w:r w:rsidRPr="00724AD3">
        <w:rPr>
          <w:rStyle w:val="StyleUnderline"/>
        </w:rPr>
        <w:t>will</w:t>
      </w:r>
      <w:r w:rsidRPr="00724AD3">
        <w:rPr>
          <w:sz w:val="16"/>
        </w:rPr>
        <w:t xml:space="preserve"> </w:t>
      </w:r>
      <w:r w:rsidRPr="00724AD3">
        <w:rPr>
          <w:rStyle w:val="Emphasis"/>
        </w:rPr>
        <w:t>continue</w:t>
      </w:r>
      <w:r w:rsidRPr="00724AD3">
        <w:rPr>
          <w:sz w:val="16"/>
        </w:rPr>
        <w:t xml:space="preserve"> </w:t>
      </w:r>
      <w:r w:rsidRPr="00724AD3">
        <w:rPr>
          <w:rStyle w:val="StyleUnderline"/>
        </w:rPr>
        <w:t>to receive</w:t>
      </w:r>
      <w:r w:rsidRPr="00724AD3">
        <w:rPr>
          <w:sz w:val="16"/>
        </w:rPr>
        <w:t xml:space="preserve"> </w:t>
      </w:r>
      <w:r w:rsidRPr="00724AD3">
        <w:rPr>
          <w:rStyle w:val="Emphasis"/>
        </w:rPr>
        <w:t>broad</w:t>
      </w:r>
      <w:r w:rsidRPr="00724AD3">
        <w:rPr>
          <w:sz w:val="16"/>
        </w:rPr>
        <w:t xml:space="preserve"> </w:t>
      </w:r>
      <w:r w:rsidRPr="00724AD3">
        <w:rPr>
          <w:rStyle w:val="StyleUnderline"/>
        </w:rPr>
        <w:t>congressional backing</w:t>
      </w:r>
      <w:r w:rsidRPr="00724AD3">
        <w:rPr>
          <w:sz w:val="16"/>
        </w:rPr>
        <w:t>. The same cannot be said, however, for initiatives designed to contend with climate change.</w:t>
      </w:r>
    </w:p>
    <w:p w14:paraId="6529BF0B" w14:textId="77777777" w:rsidR="00B50769" w:rsidRDefault="00B50769" w:rsidP="00B50769">
      <w:pPr>
        <w:rPr>
          <w:sz w:val="16"/>
        </w:rPr>
      </w:pPr>
      <w:r w:rsidRPr="00724AD3">
        <w:rPr>
          <w:sz w:val="16"/>
        </w:rPr>
        <w:t xml:space="preserve">More generally, </w:t>
      </w:r>
      <w:r w:rsidRPr="00DA32AA">
        <w:rPr>
          <w:rStyle w:val="Emphasis"/>
          <w:highlight w:val="cyan"/>
        </w:rPr>
        <w:t>continuity</w:t>
      </w:r>
      <w:r w:rsidRPr="00DA32AA">
        <w:rPr>
          <w:sz w:val="16"/>
          <w:highlight w:val="cyan"/>
        </w:rPr>
        <w:t xml:space="preserve"> </w:t>
      </w:r>
      <w:r w:rsidRPr="00DA32AA">
        <w:rPr>
          <w:rStyle w:val="StyleUnderline"/>
          <w:highlight w:val="cyan"/>
        </w:rPr>
        <w:t>will</w:t>
      </w:r>
      <w:r w:rsidRPr="00724AD3">
        <w:rPr>
          <w:sz w:val="16"/>
        </w:rPr>
        <w:t xml:space="preserve"> mostly </w:t>
      </w:r>
      <w:r w:rsidRPr="00DA32AA">
        <w:rPr>
          <w:rStyle w:val="Emphasis"/>
          <w:highlight w:val="cyan"/>
        </w:rPr>
        <w:t>prevail</w:t>
      </w:r>
      <w:r w:rsidRPr="00724AD3">
        <w:rPr>
          <w:sz w:val="16"/>
        </w:rPr>
        <w:t xml:space="preserve">, partly </w:t>
      </w:r>
      <w:r w:rsidRPr="00724AD3">
        <w:rPr>
          <w:rStyle w:val="StyleUnderline"/>
        </w:rPr>
        <w:t xml:space="preserve">because </w:t>
      </w:r>
      <w:r w:rsidRPr="00DA32AA">
        <w:rPr>
          <w:rStyle w:val="StyleUnderline"/>
          <w:highlight w:val="cyan"/>
        </w:rPr>
        <w:t>the</w:t>
      </w:r>
      <w:r w:rsidRPr="00724AD3">
        <w:rPr>
          <w:sz w:val="16"/>
        </w:rPr>
        <w:t xml:space="preserve"> US </w:t>
      </w:r>
      <w:r w:rsidRPr="00724AD3">
        <w:rPr>
          <w:rStyle w:val="Emphasis"/>
        </w:rPr>
        <w:t xml:space="preserve">political </w:t>
      </w:r>
      <w:r w:rsidRPr="00DA32AA">
        <w:rPr>
          <w:rStyle w:val="Emphasis"/>
          <w:highlight w:val="cyan"/>
        </w:rPr>
        <w:t>system</w:t>
      </w:r>
      <w:r w:rsidRPr="00DA32AA">
        <w:rPr>
          <w:sz w:val="16"/>
          <w:highlight w:val="cyan"/>
        </w:rPr>
        <w:t xml:space="preserve"> </w:t>
      </w:r>
      <w:r w:rsidRPr="00DA32AA">
        <w:rPr>
          <w:rStyle w:val="StyleUnderline"/>
          <w:highlight w:val="cyan"/>
        </w:rPr>
        <w:t>gives the</w:t>
      </w:r>
      <w:r w:rsidRPr="00DA32AA">
        <w:rPr>
          <w:sz w:val="16"/>
          <w:highlight w:val="cyan"/>
        </w:rPr>
        <w:t xml:space="preserve"> </w:t>
      </w:r>
      <w:r w:rsidRPr="00DA32AA">
        <w:rPr>
          <w:rStyle w:val="Emphasis"/>
          <w:highlight w:val="cyan"/>
        </w:rPr>
        <w:t>president</w:t>
      </w:r>
      <w:r w:rsidRPr="00DA32AA">
        <w:rPr>
          <w:sz w:val="16"/>
          <w:highlight w:val="cyan"/>
        </w:rPr>
        <w:t xml:space="preserve"> </w:t>
      </w:r>
      <w:r w:rsidRPr="00DA32AA">
        <w:rPr>
          <w:rStyle w:val="StyleUnderline"/>
          <w:highlight w:val="cyan"/>
        </w:rPr>
        <w:t>broad latitude</w:t>
      </w:r>
      <w:r w:rsidRPr="00724AD3">
        <w:rPr>
          <w:rStyle w:val="StyleUnderline"/>
        </w:rPr>
        <w:t xml:space="preserve"> in conducting</w:t>
      </w:r>
      <w:r w:rsidRPr="00724AD3">
        <w:rPr>
          <w:sz w:val="16"/>
        </w:rPr>
        <w:t xml:space="preserve"> </w:t>
      </w:r>
      <w:r w:rsidRPr="00724AD3">
        <w:rPr>
          <w:rStyle w:val="Emphasis"/>
        </w:rPr>
        <w:t>foreign policy</w:t>
      </w:r>
      <w:r w:rsidRPr="00724AD3">
        <w:rPr>
          <w:sz w:val="16"/>
        </w:rPr>
        <w:t>.</w:t>
      </w:r>
    </w:p>
    <w:p w14:paraId="0D92ED2E" w14:textId="77777777" w:rsidR="00B50769" w:rsidRDefault="00B50769" w:rsidP="00B50769"/>
    <w:p w14:paraId="58A1AB91" w14:textId="77777777" w:rsidR="00B50769" w:rsidRPr="00E2432A" w:rsidRDefault="00B50769" w:rsidP="00B50769">
      <w:pPr>
        <w:pStyle w:val="Heading4"/>
      </w:pPr>
      <w:r>
        <w:t xml:space="preserve">Midterms are </w:t>
      </w:r>
      <w:r>
        <w:rPr>
          <w:u w:val="single"/>
        </w:rPr>
        <w:t>useless</w:t>
      </w:r>
      <w:r>
        <w:t xml:space="preserve"> for checking Trump.</w:t>
      </w:r>
    </w:p>
    <w:p w14:paraId="4D3FB9CF" w14:textId="77777777" w:rsidR="00B50769" w:rsidRPr="005C7F17" w:rsidRDefault="00B50769" w:rsidP="00B50769">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20C815C4" w14:textId="77777777" w:rsidR="00B50769" w:rsidRPr="005C7F17" w:rsidRDefault="00B50769" w:rsidP="00B50769">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36F7B255" w14:textId="77777777" w:rsidR="00B50769" w:rsidRPr="00E2432A" w:rsidRDefault="00B50769" w:rsidP="00B50769">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4F49DD1C" w14:textId="77777777" w:rsidR="00B50769" w:rsidRPr="00713AFB" w:rsidRDefault="00B50769" w:rsidP="00B50769">
      <w:pPr>
        <w:pStyle w:val="Heading4"/>
        <w:rPr>
          <w:bCs/>
        </w:rPr>
      </w:pPr>
      <w:r>
        <w:t xml:space="preserve">Unions </w:t>
      </w:r>
      <w:r>
        <w:rPr>
          <w:u w:val="single"/>
        </w:rPr>
        <w:t>check</w:t>
      </w:r>
      <w:r w:rsidRPr="00713AFB">
        <w:t xml:space="preserve"> Trump</w:t>
      </w:r>
      <w:r>
        <w:t xml:space="preserve"> and </w:t>
      </w:r>
      <w:r>
        <w:rPr>
          <w:u w:val="single"/>
        </w:rPr>
        <w:t>perma-block</w:t>
      </w:r>
      <w:r>
        <w:t xml:space="preserve"> his agenda.</w:t>
      </w:r>
    </w:p>
    <w:p w14:paraId="5FB460D9" w14:textId="77777777" w:rsidR="00B50769" w:rsidRPr="00A749C8" w:rsidRDefault="00B50769" w:rsidP="00B50769">
      <w:r>
        <w:t xml:space="preserve">Nicholas </w:t>
      </w:r>
      <w:r w:rsidRPr="008E2141">
        <w:rPr>
          <w:rStyle w:val="Style13ptBold"/>
        </w:rPr>
        <w:t>Handler 25</w:t>
      </w:r>
      <w:r>
        <w:t>. Lecturer at Stanford Law School, J.D. from Yale Law School. "Unpacking Trump's Attack on Federal Sector Unions." Lawfare. 4-29-2025. lawfaremedia.org/article/unpacking-trump-s-attack-on-federal-sector-unions</w:t>
      </w:r>
    </w:p>
    <w:p w14:paraId="25F45155" w14:textId="77777777" w:rsidR="00B50769" w:rsidRPr="00A85675" w:rsidRDefault="00B50769" w:rsidP="00B50769">
      <w:pPr>
        <w:rPr>
          <w:sz w:val="16"/>
        </w:rPr>
      </w:pPr>
      <w:r w:rsidRPr="00A85675">
        <w:rPr>
          <w:sz w:val="16"/>
        </w:rPr>
        <w:t>Background</w:t>
      </w:r>
    </w:p>
    <w:p w14:paraId="28E0DDF5" w14:textId="77777777" w:rsidR="00B50769" w:rsidRPr="00A85675" w:rsidRDefault="00B50769" w:rsidP="00B50769">
      <w:pPr>
        <w:rPr>
          <w:sz w:val="16"/>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r w:rsidRPr="00713AFB">
        <w:rPr>
          <w:rStyle w:val="StyleUnderline"/>
        </w:rPr>
        <w:t>from</w:t>
      </w:r>
      <w:r w:rsidRPr="00713AFB">
        <w:rPr>
          <w:sz w:val="16"/>
        </w:rPr>
        <w:t xml:space="preserve"> federal </w:t>
      </w:r>
      <w:r w:rsidRPr="00713AFB">
        <w:rPr>
          <w:rStyle w:val="Emphasis"/>
        </w:rPr>
        <w:t>prison guards</w:t>
      </w:r>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55AFBCB2" w14:textId="77777777" w:rsidR="00B50769" w:rsidRPr="00944960" w:rsidRDefault="00B50769" w:rsidP="00B50769">
      <w:pPr>
        <w:rPr>
          <w:sz w:val="16"/>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sz w:val="16"/>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sz w:val="16"/>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sz w:val="16"/>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sz w:val="16"/>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sz w:val="16"/>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sz w:val="16"/>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sz w:val="16"/>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sz w:val="16"/>
          <w:highlight w:val="cyan"/>
        </w:rPr>
        <w:t xml:space="preserve"> </w:t>
      </w:r>
      <w:r w:rsidRPr="00E010EA">
        <w:rPr>
          <w:rStyle w:val="Emphasis"/>
          <w:highlight w:val="cyan"/>
        </w:rPr>
        <w:t>legislative outreach</w:t>
      </w:r>
      <w:r w:rsidRPr="00A85675">
        <w:rPr>
          <w:sz w:val="16"/>
        </w:rPr>
        <w:t xml:space="preserve">. </w:t>
      </w:r>
    </w:p>
    <w:bookmarkEnd w:id="0"/>
    <w:p w14:paraId="3FFF31F4" w14:textId="48D66B64" w:rsidR="00A95652" w:rsidRDefault="00B50769" w:rsidP="00B50769">
      <w:pPr>
        <w:pStyle w:val="Heading1"/>
      </w:pPr>
      <w:r>
        <w:t>1AR</w:t>
      </w:r>
    </w:p>
    <w:p w14:paraId="5F573B4C" w14:textId="17E1412F" w:rsidR="00B50769" w:rsidRDefault="00B50769" w:rsidP="00B50769">
      <w:pPr>
        <w:pStyle w:val="Heading2"/>
      </w:pPr>
      <w:r>
        <w:t>Civil Service Advantage</w:t>
      </w:r>
    </w:p>
    <w:p w14:paraId="6CAE32A2" w14:textId="1A033C46" w:rsidR="00B50769" w:rsidRPr="00B50769" w:rsidRDefault="00B50769" w:rsidP="00B50769">
      <w:pPr>
        <w:pStyle w:val="Heading2"/>
      </w:pPr>
      <w:r>
        <w:t>Consolidation Advantage</w:t>
      </w:r>
    </w:p>
    <w:p w14:paraId="1606FD6B" w14:textId="4C93DB77" w:rsidR="00B50769" w:rsidRDefault="00B50769" w:rsidP="00B50769">
      <w:pPr>
        <w:pStyle w:val="Heading2"/>
      </w:pPr>
      <w:r>
        <w:t>Midterms</w:t>
      </w:r>
    </w:p>
    <w:p w14:paraId="0742B4C1" w14:textId="77777777" w:rsidR="00B50769" w:rsidRPr="003B0308" w:rsidRDefault="00B50769" w:rsidP="00B50769">
      <w:pPr>
        <w:pStyle w:val="Heading4"/>
      </w:pPr>
      <w:r w:rsidRPr="003B0308">
        <w:t>Dems will never impeach</w:t>
      </w:r>
    </w:p>
    <w:p w14:paraId="251CFCD9" w14:textId="77777777" w:rsidR="00B50769" w:rsidRPr="005C20BB" w:rsidRDefault="00B50769" w:rsidP="00B50769">
      <w:r>
        <w:t xml:space="preserve">Brakkton </w:t>
      </w:r>
      <w:r w:rsidRPr="00F83F86">
        <w:rPr>
          <w:rStyle w:val="Style13ptBold"/>
        </w:rPr>
        <w:t>Booker and</w:t>
      </w:r>
      <w:r>
        <w:t xml:space="preserve"> Andrew </w:t>
      </w:r>
      <w:r w:rsidRPr="00F83F86">
        <w:rPr>
          <w:rStyle w:val="Style13ptBold"/>
        </w:rPr>
        <w:t>Howard 25</w:t>
      </w:r>
      <w:r>
        <w:t xml:space="preserve">. Booker – National Political Correspondent @ POLITICO. Previously NPR. Howard – Politics reporter, author of Morning Score, POLITICO’s campaign-focused newsletter. “Democrats are wary of impeachment even as the GOP uses it to motivate voters.” POLITICO. 8-18-2025. </w:t>
      </w:r>
      <w:r w:rsidRPr="00F83F86">
        <w:t>https://www.politico.com/news/2025/08/18/impeachment-gambit-00512442</w:t>
      </w:r>
    </w:p>
    <w:p w14:paraId="641CD52A" w14:textId="77777777" w:rsidR="00B50769" w:rsidRPr="005A4365" w:rsidRDefault="00B50769" w:rsidP="00B50769">
      <w:pPr>
        <w:rPr>
          <w:sz w:val="16"/>
        </w:rPr>
      </w:pPr>
      <w:r w:rsidRPr="005A4365">
        <w:rPr>
          <w:sz w:val="16"/>
        </w:rPr>
        <w:t xml:space="preserve">As </w:t>
      </w:r>
      <w:r w:rsidRPr="00F30289">
        <w:rPr>
          <w:rStyle w:val="StyleUnderline"/>
        </w:rPr>
        <w:t xml:space="preserve">the </w:t>
      </w:r>
      <w:r w:rsidRPr="005D00D8">
        <w:rPr>
          <w:rStyle w:val="StyleUnderline"/>
        </w:rPr>
        <w:t>GOP</w:t>
      </w:r>
      <w:r w:rsidRPr="005D00D8">
        <w:rPr>
          <w:sz w:val="16"/>
        </w:rPr>
        <w:t xml:space="preserve"> is girding for potentially tough midterms battles, it </w:t>
      </w:r>
      <w:r w:rsidRPr="005D00D8">
        <w:rPr>
          <w:rStyle w:val="StyleUnderline"/>
        </w:rPr>
        <w:t>sees</w:t>
      </w:r>
      <w:r w:rsidRPr="005D00D8">
        <w:rPr>
          <w:sz w:val="16"/>
        </w:rPr>
        <w:t xml:space="preserve"> the </w:t>
      </w:r>
      <w:r w:rsidRPr="005D00D8">
        <w:rPr>
          <w:rStyle w:val="StyleUnderline"/>
        </w:rPr>
        <w:t>spectre of</w:t>
      </w:r>
      <w:r w:rsidRPr="005D00D8">
        <w:rPr>
          <w:sz w:val="16"/>
        </w:rPr>
        <w:t xml:space="preserve"> </w:t>
      </w:r>
      <w:r w:rsidRPr="005D00D8">
        <w:rPr>
          <w:rStyle w:val="Emphasis"/>
        </w:rPr>
        <w:t>impeachment</w:t>
      </w:r>
      <w:r w:rsidRPr="005D00D8">
        <w:rPr>
          <w:sz w:val="16"/>
        </w:rPr>
        <w:t xml:space="preserve"> </w:t>
      </w:r>
      <w:r w:rsidRPr="005D00D8">
        <w:rPr>
          <w:rStyle w:val="StyleUnderline"/>
        </w:rPr>
        <w:t>as a reason for</w:t>
      </w:r>
      <w:r w:rsidRPr="005D00D8">
        <w:rPr>
          <w:sz w:val="16"/>
        </w:rPr>
        <w:t xml:space="preserve"> </w:t>
      </w:r>
      <w:r w:rsidRPr="005D00D8">
        <w:rPr>
          <w:rStyle w:val="StyleUnderline"/>
        </w:rPr>
        <w:t>conservative</w:t>
      </w:r>
      <w:r w:rsidRPr="005D00D8">
        <w:rPr>
          <w:sz w:val="16"/>
        </w:rPr>
        <w:t xml:space="preserve">-leaning </w:t>
      </w:r>
      <w:r w:rsidRPr="005D00D8">
        <w:rPr>
          <w:rStyle w:val="StyleUnderline"/>
        </w:rPr>
        <w:t>voters to come to the polls</w:t>
      </w:r>
      <w:r w:rsidRPr="005A4365">
        <w:rPr>
          <w:sz w:val="16"/>
        </w:rPr>
        <w:t xml:space="preserve"> in a year when Trump is not on the ballot.</w:t>
      </w:r>
    </w:p>
    <w:p w14:paraId="412A9F46" w14:textId="77777777" w:rsidR="00B50769" w:rsidRPr="005A4365" w:rsidRDefault="00B50769" w:rsidP="00B50769">
      <w:pPr>
        <w:rPr>
          <w:sz w:val="16"/>
        </w:rPr>
      </w:pPr>
      <w:r w:rsidRPr="005A4365">
        <w:rPr>
          <w:sz w:val="16"/>
        </w:rPr>
        <w:t xml:space="preserve">But so far, at least, </w:t>
      </w:r>
      <w:r w:rsidRPr="005D00D8">
        <w:rPr>
          <w:rStyle w:val="Emphasis"/>
          <w:highlight w:val="cyan"/>
        </w:rPr>
        <w:t>Democrats</w:t>
      </w:r>
      <w:r w:rsidRPr="005D00D8">
        <w:rPr>
          <w:sz w:val="16"/>
          <w:highlight w:val="cyan"/>
        </w:rPr>
        <w:t xml:space="preserve"> </w:t>
      </w:r>
      <w:r w:rsidRPr="005D00D8">
        <w:rPr>
          <w:rStyle w:val="StyleUnderline"/>
          <w:highlight w:val="cyan"/>
        </w:rPr>
        <w:t xml:space="preserve">seem </w:t>
      </w:r>
      <w:r w:rsidRPr="005D00D8">
        <w:rPr>
          <w:rStyle w:val="Emphasis"/>
          <w:highlight w:val="cyan"/>
        </w:rPr>
        <w:t>wary</w:t>
      </w:r>
      <w:r w:rsidRPr="005D00D8">
        <w:rPr>
          <w:rStyle w:val="StyleUnderline"/>
        </w:rPr>
        <w:t xml:space="preserve"> </w:t>
      </w:r>
      <w:r w:rsidRPr="005D00D8">
        <w:rPr>
          <w:rStyle w:val="Emphasis"/>
        </w:rPr>
        <w:t>of</w:t>
      </w:r>
      <w:r w:rsidRPr="005D00D8">
        <w:rPr>
          <w:rStyle w:val="StyleUnderline"/>
        </w:rPr>
        <w:t xml:space="preserve"> even </w:t>
      </w:r>
      <w:r w:rsidRPr="005D00D8">
        <w:rPr>
          <w:rStyle w:val="Emphasis"/>
        </w:rPr>
        <w:t>talking about it</w:t>
      </w:r>
      <w:r w:rsidRPr="005D00D8">
        <w:rPr>
          <w:sz w:val="16"/>
        </w:rPr>
        <w:t xml:space="preserve">. In conversations with roughly a dozen </w:t>
      </w:r>
      <w:r w:rsidRPr="005D00D8">
        <w:rPr>
          <w:rStyle w:val="StyleUnderline"/>
        </w:rPr>
        <w:t xml:space="preserve">Democratic strategists and elected officials, </w:t>
      </w:r>
      <w:r w:rsidRPr="005D00D8">
        <w:rPr>
          <w:rStyle w:val="StyleUnderline"/>
          <w:highlight w:val="cyan"/>
        </w:rPr>
        <w:t xml:space="preserve">there is </w:t>
      </w:r>
      <w:r w:rsidRPr="005D00D8">
        <w:rPr>
          <w:rStyle w:val="Emphasis"/>
          <w:highlight w:val="cyan"/>
        </w:rPr>
        <w:t>little consensus</w:t>
      </w:r>
      <w:r w:rsidRPr="005D00D8">
        <w:rPr>
          <w:sz w:val="16"/>
        </w:rPr>
        <w:t xml:space="preserve"> </w:t>
      </w:r>
      <w:r w:rsidRPr="005D00D8">
        <w:rPr>
          <w:rStyle w:val="StyleUnderline"/>
        </w:rPr>
        <w:t>about</w:t>
      </w:r>
      <w:r w:rsidRPr="005D00D8">
        <w:rPr>
          <w:sz w:val="16"/>
        </w:rPr>
        <w:t xml:space="preserve"> the </w:t>
      </w:r>
      <w:r w:rsidRPr="005D00D8">
        <w:rPr>
          <w:rStyle w:val="StyleUnderline"/>
        </w:rPr>
        <w:t>party’s strategy on</w:t>
      </w:r>
      <w:r w:rsidRPr="005D00D8">
        <w:rPr>
          <w:sz w:val="16"/>
        </w:rPr>
        <w:t xml:space="preserve"> </w:t>
      </w:r>
      <w:r w:rsidRPr="005D00D8">
        <w:rPr>
          <w:rStyle w:val="StyleUnderline"/>
        </w:rPr>
        <w:t>impeachment</w:t>
      </w:r>
      <w:r w:rsidRPr="005D00D8">
        <w:rPr>
          <w:sz w:val="16"/>
        </w:rPr>
        <w:t xml:space="preserve">. </w:t>
      </w:r>
      <w:r w:rsidRPr="005D00D8">
        <w:rPr>
          <w:rStyle w:val="StyleUnderline"/>
        </w:rPr>
        <w:t>Many warned against</w:t>
      </w:r>
      <w:r w:rsidRPr="005D00D8">
        <w:rPr>
          <w:sz w:val="16"/>
        </w:rPr>
        <w:t xml:space="preserve"> focusing on it.</w:t>
      </w:r>
    </w:p>
    <w:p w14:paraId="1B2D134E" w14:textId="77777777" w:rsidR="00B50769" w:rsidRPr="005A4365" w:rsidRDefault="00B50769" w:rsidP="00B50769">
      <w:pPr>
        <w:rPr>
          <w:sz w:val="16"/>
        </w:rPr>
      </w:pPr>
      <w:r w:rsidRPr="005A4365">
        <w:rPr>
          <w:sz w:val="16"/>
        </w:rPr>
        <w:t>“</w:t>
      </w:r>
      <w:r w:rsidRPr="003A0045">
        <w:rPr>
          <w:rStyle w:val="StyleUnderline"/>
          <w:highlight w:val="cyan"/>
        </w:rPr>
        <w:t xml:space="preserve">We should </w:t>
      </w:r>
      <w:r w:rsidRPr="002E4925">
        <w:rPr>
          <w:rStyle w:val="Emphasis"/>
          <w:sz w:val="28"/>
          <w:szCs w:val="28"/>
          <w:highlight w:val="cyan"/>
        </w:rPr>
        <w:t>never</w:t>
      </w:r>
      <w:r w:rsidRPr="005A4365">
        <w:rPr>
          <w:sz w:val="16"/>
        </w:rPr>
        <w:t xml:space="preserve">, at least in the near future, </w:t>
      </w:r>
      <w:r w:rsidRPr="002E4925">
        <w:rPr>
          <w:rStyle w:val="Emphasis"/>
          <w:sz w:val="28"/>
          <w:szCs w:val="28"/>
          <w:highlight w:val="cyan"/>
        </w:rPr>
        <w:t>use the ‘I’ word</w:t>
      </w:r>
      <w:r w:rsidRPr="005A4365">
        <w:rPr>
          <w:sz w:val="16"/>
        </w:rPr>
        <w:t xml:space="preserve">,” said Rep. Emanuel Cleaver (D-Mo.). “One of the things we learned is </w:t>
      </w:r>
      <w:r w:rsidRPr="005D00D8">
        <w:rPr>
          <w:sz w:val="16"/>
        </w:rPr>
        <w:t xml:space="preserve">that </w:t>
      </w:r>
      <w:r w:rsidRPr="005D00D8">
        <w:rPr>
          <w:rStyle w:val="StyleUnderline"/>
        </w:rPr>
        <w:t xml:space="preserve">articles of </w:t>
      </w:r>
      <w:r w:rsidRPr="005D00D8">
        <w:rPr>
          <w:rStyle w:val="Emphasis"/>
        </w:rPr>
        <w:t>impeachment</w:t>
      </w:r>
      <w:r w:rsidRPr="005D00D8">
        <w:rPr>
          <w:sz w:val="16"/>
        </w:rPr>
        <w:t xml:space="preserve"> </w:t>
      </w:r>
      <w:r w:rsidRPr="005D00D8">
        <w:rPr>
          <w:rStyle w:val="StyleUnderline"/>
        </w:rPr>
        <w:t>are also</w:t>
      </w:r>
      <w:r w:rsidRPr="00C66B7A">
        <w:rPr>
          <w:rStyle w:val="StyleUnderline"/>
        </w:rPr>
        <w:t xml:space="preserve"> articles of recruitment for Trump</w:t>
      </w:r>
      <w:r w:rsidRPr="005A4365">
        <w:rPr>
          <w:sz w:val="16"/>
        </w:rPr>
        <w:t>.”</w:t>
      </w:r>
    </w:p>
    <w:p w14:paraId="2B4A46C4" w14:textId="77777777" w:rsidR="00B50769" w:rsidRPr="005A4365" w:rsidRDefault="00B50769" w:rsidP="00B50769">
      <w:pPr>
        <w:rPr>
          <w:sz w:val="16"/>
        </w:rPr>
      </w:pPr>
      <w:r w:rsidRPr="00C66B7A">
        <w:rPr>
          <w:rStyle w:val="StyleUnderline"/>
        </w:rPr>
        <w:t>Trump survived removal efforts</w:t>
      </w:r>
      <w:r w:rsidRPr="005A4365">
        <w:rPr>
          <w:sz w:val="16"/>
        </w:rPr>
        <w:t xml:space="preserve"> and found his way </w:t>
      </w:r>
      <w:r w:rsidRPr="005D00D8">
        <w:rPr>
          <w:sz w:val="16"/>
        </w:rPr>
        <w:t xml:space="preserve">back into power, even though Democrats said he was a threat to democracy. If anything, </w:t>
      </w:r>
      <w:r w:rsidRPr="005D00D8">
        <w:rPr>
          <w:rStyle w:val="StyleUnderline"/>
        </w:rPr>
        <w:t>impeachment and his legal troubles</w:t>
      </w:r>
      <w:r w:rsidRPr="005D00D8">
        <w:rPr>
          <w:sz w:val="16"/>
        </w:rPr>
        <w:t xml:space="preserve"> before returning to office </w:t>
      </w:r>
      <w:r w:rsidRPr="005D00D8">
        <w:rPr>
          <w:rStyle w:val="Emphasis"/>
        </w:rPr>
        <w:t>resulted in a fundraising boon</w:t>
      </w:r>
      <w:r w:rsidRPr="005D00D8">
        <w:rPr>
          <w:rStyle w:val="StyleUnderline"/>
        </w:rPr>
        <w:t xml:space="preserve"> for Trump</w:t>
      </w:r>
      <w:r w:rsidRPr="005D00D8">
        <w:rPr>
          <w:sz w:val="16"/>
        </w:rPr>
        <w:t>.</w:t>
      </w:r>
    </w:p>
    <w:p w14:paraId="5B89A637" w14:textId="77777777" w:rsidR="00B50769" w:rsidRPr="005A4365" w:rsidRDefault="00B50769" w:rsidP="00B50769">
      <w:pPr>
        <w:rPr>
          <w:sz w:val="16"/>
        </w:rPr>
      </w:pPr>
      <w:r w:rsidRPr="003A0045">
        <w:rPr>
          <w:rStyle w:val="StyleUnderline"/>
        </w:rPr>
        <w:t>House</w:t>
      </w:r>
      <w:r w:rsidRPr="005A4365">
        <w:rPr>
          <w:sz w:val="16"/>
        </w:rPr>
        <w:t xml:space="preserve"> Democratic </w:t>
      </w:r>
      <w:r w:rsidRPr="003A0045">
        <w:rPr>
          <w:rStyle w:val="StyleUnderline"/>
          <w:highlight w:val="cyan"/>
        </w:rPr>
        <w:t>leaders</w:t>
      </w:r>
      <w:r w:rsidRPr="005A4365">
        <w:rPr>
          <w:sz w:val="16"/>
        </w:rPr>
        <w:t xml:space="preserve"> appear </w:t>
      </w:r>
      <w:r w:rsidRPr="003A0045">
        <w:rPr>
          <w:rStyle w:val="StyleUnderline"/>
          <w:highlight w:val="cyan"/>
        </w:rPr>
        <w:t>vexed</w:t>
      </w:r>
      <w:r w:rsidRPr="00245EC1">
        <w:rPr>
          <w:rStyle w:val="StyleUnderline"/>
        </w:rPr>
        <w:t xml:space="preserve"> at</w:t>
      </w:r>
      <w:r w:rsidRPr="005A4365">
        <w:rPr>
          <w:sz w:val="16"/>
        </w:rPr>
        <w:t xml:space="preserve"> the </w:t>
      </w:r>
      <w:r w:rsidRPr="00245EC1">
        <w:rPr>
          <w:rStyle w:val="StyleUnderline"/>
        </w:rPr>
        <w:t>prospect of</w:t>
      </w:r>
      <w:r w:rsidRPr="005A4365">
        <w:rPr>
          <w:sz w:val="16"/>
        </w:rPr>
        <w:t xml:space="preserve"> making </w:t>
      </w:r>
      <w:r w:rsidRPr="00245EC1">
        <w:rPr>
          <w:rStyle w:val="StyleUnderline"/>
        </w:rPr>
        <w:t>a third run</w:t>
      </w:r>
      <w:r w:rsidRPr="005A4365">
        <w:rPr>
          <w:sz w:val="16"/>
        </w:rPr>
        <w:t xml:space="preserve"> at removing Trump from office </w:t>
      </w:r>
      <w:r w:rsidRPr="005D00D8">
        <w:rPr>
          <w:rStyle w:val="StyleUnderline"/>
          <w:highlight w:val="cyan"/>
        </w:rPr>
        <w:t>after previous</w:t>
      </w:r>
      <w:r w:rsidRPr="005D00D8">
        <w:rPr>
          <w:rStyle w:val="StyleUnderline"/>
        </w:rPr>
        <w:t xml:space="preserve"> attempts </w:t>
      </w:r>
      <w:r w:rsidRPr="005D00D8">
        <w:rPr>
          <w:rStyle w:val="Emphasis"/>
        </w:rPr>
        <w:t xml:space="preserve">ended in </w:t>
      </w:r>
      <w:r w:rsidRPr="003A0045">
        <w:rPr>
          <w:rStyle w:val="Emphasis"/>
          <w:highlight w:val="cyan"/>
        </w:rPr>
        <w:t>acquittals</w:t>
      </w:r>
      <w:r w:rsidRPr="005A4365">
        <w:rPr>
          <w:sz w:val="16"/>
        </w:rPr>
        <w:t xml:space="preserve"> in the Senate. With the party needing only a handful of seats to take back the majority in the House, </w:t>
      </w:r>
      <w:r w:rsidRPr="00245EC1">
        <w:rPr>
          <w:rStyle w:val="StyleUnderline"/>
        </w:rPr>
        <w:t>it is not clear the broader electorate is clamoring for another impeachment fight</w:t>
      </w:r>
      <w:r w:rsidRPr="005A4365">
        <w:rPr>
          <w:sz w:val="16"/>
        </w:rPr>
        <w:t>.</w:t>
      </w:r>
    </w:p>
    <w:p w14:paraId="4ABA8417" w14:textId="77777777" w:rsidR="00B50769" w:rsidRPr="005A4365" w:rsidRDefault="00B50769" w:rsidP="00B50769">
      <w:pPr>
        <w:rPr>
          <w:sz w:val="16"/>
        </w:rPr>
      </w:pPr>
      <w:r w:rsidRPr="005A436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706A46B6" w14:textId="77777777" w:rsidR="00B50769" w:rsidRPr="005A4365" w:rsidRDefault="00B50769" w:rsidP="00B50769">
      <w:pPr>
        <w:rPr>
          <w:sz w:val="16"/>
        </w:rPr>
      </w:pPr>
      <w:r w:rsidRPr="005A4365">
        <w:rPr>
          <w:sz w:val="16"/>
        </w:rPr>
        <w:t xml:space="preserve">“There will be </w:t>
      </w:r>
      <w:r w:rsidRPr="00E16A58">
        <w:rPr>
          <w:rStyle w:val="StyleUnderline"/>
        </w:rPr>
        <w:t>some emotional members</w:t>
      </w:r>
      <w:r w:rsidRPr="005A4365">
        <w:rPr>
          <w:sz w:val="16"/>
        </w:rPr>
        <w:t xml:space="preserve"> who </w:t>
      </w:r>
      <w:r w:rsidRPr="00E16A58">
        <w:rPr>
          <w:rStyle w:val="StyleUnderline"/>
        </w:rPr>
        <w:t>want to</w:t>
      </w:r>
      <w:r w:rsidRPr="005A4365">
        <w:rPr>
          <w:sz w:val="16"/>
        </w:rPr>
        <w:t xml:space="preserve"> </w:t>
      </w:r>
      <w:r w:rsidRPr="00E16A58">
        <w:rPr>
          <w:rStyle w:val="StyleUnderline"/>
        </w:rPr>
        <w:t>grab headlines</w:t>
      </w:r>
      <w:r w:rsidRPr="005A4365">
        <w:rPr>
          <w:sz w:val="16"/>
        </w:rPr>
        <w:t xml:space="preserve"> with impeachment, </w:t>
      </w:r>
      <w:r w:rsidRPr="00E16A58">
        <w:rPr>
          <w:rStyle w:val="StyleUnderline"/>
        </w:rPr>
        <w:t>however</w:t>
      </w:r>
      <w:r w:rsidRPr="005A4365">
        <w:rPr>
          <w:sz w:val="16"/>
        </w:rPr>
        <w:t xml:space="preserve"> [</w:t>
      </w:r>
      <w:r w:rsidRPr="003A0045">
        <w:rPr>
          <w:rStyle w:val="StyleUnderline"/>
        </w:rPr>
        <w:t xml:space="preserve">House </w:t>
      </w:r>
      <w:r w:rsidRPr="003A0045">
        <w:rPr>
          <w:rStyle w:val="StyleUnderline"/>
          <w:highlight w:val="cyan"/>
        </w:rPr>
        <w:t>Democratic</w:t>
      </w:r>
      <w:r w:rsidRPr="005A4365">
        <w:rPr>
          <w:sz w:val="16"/>
        </w:rPr>
        <w:t xml:space="preserve">] </w:t>
      </w:r>
      <w:r w:rsidRPr="003A0045">
        <w:rPr>
          <w:rStyle w:val="StyleUnderline"/>
          <w:highlight w:val="cyan"/>
        </w:rPr>
        <w:t>leadership</w:t>
      </w:r>
      <w:r w:rsidRPr="005A4365">
        <w:rPr>
          <w:sz w:val="16"/>
        </w:rPr>
        <w:t xml:space="preserve"> </w:t>
      </w:r>
      <w:r w:rsidRPr="003A0045">
        <w:rPr>
          <w:rStyle w:val="StyleUnderline"/>
          <w:highlight w:val="cyan"/>
        </w:rPr>
        <w:t>has</w:t>
      </w:r>
      <w:r w:rsidRPr="005A4365">
        <w:rPr>
          <w:sz w:val="16"/>
        </w:rPr>
        <w:t xml:space="preserve"> thus far </w:t>
      </w:r>
      <w:r w:rsidRPr="003A0045">
        <w:rPr>
          <w:rStyle w:val="StyleUnderline"/>
          <w:highlight w:val="cyan"/>
        </w:rPr>
        <w:t>shown</w:t>
      </w:r>
      <w:r w:rsidRPr="005A4365">
        <w:rPr>
          <w:sz w:val="16"/>
        </w:rPr>
        <w:t xml:space="preserve"> that </w:t>
      </w:r>
      <w:r w:rsidRPr="003A0045">
        <w:rPr>
          <w:rStyle w:val="Emphasis"/>
          <w:highlight w:val="cyan"/>
        </w:rPr>
        <w:t>i</w:t>
      </w:r>
      <w:r w:rsidRPr="005D00D8">
        <w:rPr>
          <w:rStyle w:val="Emphasis"/>
          <w:highlight w:val="cyan"/>
        </w:rPr>
        <w:t>t’s not</w:t>
      </w:r>
      <w:r w:rsidRPr="005D00D8">
        <w:rPr>
          <w:rStyle w:val="Emphasis"/>
        </w:rPr>
        <w:t xml:space="preserve"> a tool </w:t>
      </w:r>
      <w:r w:rsidRPr="003A0045">
        <w:rPr>
          <w:rStyle w:val="Emphasis"/>
          <w:highlight w:val="cyan"/>
        </w:rPr>
        <w:t>in our box</w:t>
      </w:r>
      <w:r w:rsidRPr="005A4365">
        <w:rPr>
          <w:sz w:val="16"/>
        </w:rPr>
        <w:t xml:space="preserve">” </w:t>
      </w:r>
      <w:r w:rsidRPr="00E16A58">
        <w:rPr>
          <w:rStyle w:val="StyleUnderline"/>
        </w:rPr>
        <w:t>to hold Trump accountable</w:t>
      </w:r>
      <w:r w:rsidRPr="005A4365">
        <w:rPr>
          <w:sz w:val="16"/>
        </w:rPr>
        <w:t xml:space="preserve">, the person added, with </w:t>
      </w:r>
      <w:r w:rsidRPr="002E4925">
        <w:rPr>
          <w:rStyle w:val="Emphasis"/>
          <w:sz w:val="28"/>
          <w:szCs w:val="28"/>
          <w:highlight w:val="cyan"/>
        </w:rPr>
        <w:t>House Democrats</w:t>
      </w:r>
      <w:r w:rsidRPr="002E4925">
        <w:rPr>
          <w:rStyle w:val="StyleUnderline"/>
          <w:sz w:val="28"/>
          <w:szCs w:val="28"/>
          <w:highlight w:val="cyan"/>
        </w:rPr>
        <w:t xml:space="preserve"> </w:t>
      </w:r>
      <w:r w:rsidRPr="002E4925">
        <w:rPr>
          <w:rStyle w:val="Emphasis"/>
          <w:sz w:val="28"/>
          <w:szCs w:val="28"/>
          <w:highlight w:val="cyan"/>
        </w:rPr>
        <w:t>blocking</w:t>
      </w:r>
      <w:r w:rsidRPr="00E16A58">
        <w:rPr>
          <w:rStyle w:val="StyleUnderline"/>
        </w:rPr>
        <w:t xml:space="preserve"> </w:t>
      </w:r>
      <w:r w:rsidRPr="002E4925">
        <w:rPr>
          <w:rStyle w:val="Emphasis"/>
          <w:sz w:val="28"/>
          <w:szCs w:val="28"/>
          <w:highlight w:val="cyan"/>
        </w:rPr>
        <w:t>attempts</w:t>
      </w:r>
      <w:r w:rsidRPr="00E16A58">
        <w:rPr>
          <w:rStyle w:val="StyleUnderline"/>
        </w:rPr>
        <w:t xml:space="preserve"> by some members </w:t>
      </w:r>
      <w:r w:rsidRPr="003A0045">
        <w:rPr>
          <w:rStyle w:val="StyleUnderline"/>
          <w:highlight w:val="cyan"/>
        </w:rPr>
        <w:t xml:space="preserve">to </w:t>
      </w:r>
      <w:r w:rsidRPr="003A0045">
        <w:rPr>
          <w:rStyle w:val="Emphasis"/>
          <w:highlight w:val="cyan"/>
        </w:rPr>
        <w:t xml:space="preserve">impeach </w:t>
      </w:r>
      <w:r w:rsidRPr="003A0045">
        <w:rPr>
          <w:rStyle w:val="StyleUnderline"/>
          <w:highlight w:val="cyan"/>
        </w:rPr>
        <w:t>him</w:t>
      </w:r>
      <w:r w:rsidRPr="005A4365">
        <w:rPr>
          <w:sz w:val="16"/>
        </w:rPr>
        <w:t>.</w:t>
      </w:r>
    </w:p>
    <w:p w14:paraId="3827A496" w14:textId="77777777" w:rsidR="00B50769" w:rsidRPr="00193FBA" w:rsidRDefault="00B50769" w:rsidP="00B50769"/>
    <w:p w14:paraId="63E1DAB1" w14:textId="77777777" w:rsidR="00B50769" w:rsidRDefault="00B50769" w:rsidP="00B50769">
      <w:pPr>
        <w:rPr>
          <w:sz w:val="16"/>
        </w:rPr>
      </w:pPr>
    </w:p>
    <w:p w14:paraId="2C858760" w14:textId="77777777" w:rsidR="00B50769" w:rsidRDefault="00B50769" w:rsidP="00B50769">
      <w:pPr>
        <w:pStyle w:val="Heading4"/>
      </w:pPr>
      <w:r>
        <w:t xml:space="preserve">Voters </w:t>
      </w:r>
      <w:r w:rsidRPr="006C4D4D">
        <w:rPr>
          <w:u w:val="single"/>
        </w:rPr>
        <w:t>don’t care</w:t>
      </w:r>
      <w:r>
        <w:t xml:space="preserve">. </w:t>
      </w:r>
    </w:p>
    <w:p w14:paraId="19A73AAE" w14:textId="77777777" w:rsidR="00B50769" w:rsidRDefault="00B50769" w:rsidP="00B50769">
      <w:r>
        <w:t xml:space="preserve">Nicholas T. </w:t>
      </w:r>
      <w:r w:rsidRPr="00251B78">
        <w:rPr>
          <w:rStyle w:val="Style13ptBold"/>
        </w:rPr>
        <w:t xml:space="preserve">Davis </w:t>
      </w:r>
      <w:r>
        <w:rPr>
          <w:rStyle w:val="Style13ptBold"/>
        </w:rPr>
        <w:t xml:space="preserve">&amp; </w:t>
      </w:r>
      <w:r w:rsidRPr="00F5509B">
        <w:t>Matthew P.</w:t>
      </w:r>
      <w:r>
        <w:rPr>
          <w:rStyle w:val="Style13ptBold"/>
        </w:rPr>
        <w:t xml:space="preserve"> Hitt </w:t>
      </w:r>
      <w:r w:rsidRPr="00251B78">
        <w:rPr>
          <w:rStyle w:val="Style13ptBold"/>
        </w:rPr>
        <w:t>24</w:t>
      </w:r>
      <w:r>
        <w:t>. **</w:t>
      </w:r>
      <w:r w:rsidRPr="00251B78">
        <w:t>Associate Professor of Political Science at the University of Alabama</w:t>
      </w:r>
      <w:r>
        <w:t>. **</w:t>
      </w:r>
      <w:r w:rsidRPr="00251B78">
        <w:t>Associate Professor of Political Science at Colorado</w:t>
      </w:r>
      <w:r>
        <w:t xml:space="preserve"> State University. “Diffuse Support, Partisanship, and the Electoral Relevance of the Supreme Court.” 2024. </w:t>
      </w:r>
      <w:r>
        <w:rPr>
          <w:i/>
          <w:iCs/>
        </w:rPr>
        <w:t>Journal of Law and Courts</w:t>
      </w:r>
      <w:r>
        <w:t xml:space="preserve">, 12.2. pp. 399-400. </w:t>
      </w:r>
    </w:p>
    <w:p w14:paraId="3F82DFA8" w14:textId="77777777" w:rsidR="00B50769" w:rsidRPr="00B973B7" w:rsidRDefault="00B50769" w:rsidP="00B50769">
      <w:pPr>
        <w:rPr>
          <w:sz w:val="16"/>
          <w:szCs w:val="16"/>
        </w:rPr>
      </w:pPr>
      <w:r w:rsidRPr="00251B78">
        <w:rPr>
          <w:rStyle w:val="StyleUnderline"/>
        </w:rPr>
        <w:t xml:space="preserve">As part of </w:t>
      </w:r>
      <w:r w:rsidRPr="00A64AC9">
        <w:rPr>
          <w:rStyle w:val="StyleUnderline"/>
        </w:rPr>
        <w:t xml:space="preserve">a </w:t>
      </w:r>
      <w:r w:rsidRPr="00A64AC9">
        <w:rPr>
          <w:rStyle w:val="Emphasis"/>
          <w:highlight w:val="cyan"/>
        </w:rPr>
        <w:t>yearlong</w:t>
      </w:r>
      <w:r w:rsidRPr="00A64AC9">
        <w:rPr>
          <w:rStyle w:val="StyleUnderline"/>
          <w:highlight w:val="cyan"/>
        </w:rPr>
        <w:t xml:space="preserve">, </w:t>
      </w:r>
      <w:r w:rsidRPr="00A64AC9">
        <w:rPr>
          <w:rStyle w:val="Emphasis"/>
          <w:highlight w:val="cyan"/>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A64AC9">
        <w:rPr>
          <w:rStyle w:val="StyleUnderline"/>
        </w:rPr>
        <w:t xml:space="preserve">collect </w:t>
      </w:r>
      <w:r w:rsidRPr="00A64AC9">
        <w:rPr>
          <w:rStyle w:val="Emphasis"/>
        </w:rPr>
        <w:t>data</w:t>
      </w:r>
      <w:r w:rsidRPr="00A64AC9">
        <w:rPr>
          <w:rStyle w:val="StyleUnderline"/>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w:t>
      </w:r>
      <w:r w:rsidRPr="00A64AC9">
        <w:rPr>
          <w:rStyle w:val="StyleUnderline"/>
          <w:highlight w:val="cyan"/>
        </w:rPr>
        <w:t>before the 2022</w:t>
      </w:r>
      <w:r w:rsidRPr="00B973B7">
        <w:rPr>
          <w:rStyle w:val="StyleUnderline"/>
        </w:rPr>
        <w:t xml:space="preserve"> November </w:t>
      </w:r>
      <w:r w:rsidRPr="00A64AC9">
        <w:rPr>
          <w:rStyle w:val="Emphasis"/>
          <w:highlight w:val="cyan"/>
        </w:rPr>
        <w:t>midterm</w:t>
      </w:r>
      <w:r w:rsidRPr="00B973B7">
        <w:rPr>
          <w:rStyle w:val="Emphasis"/>
        </w:rPr>
        <w:t xml:space="preserve">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A64AC9">
        <w:rPr>
          <w:rStyle w:val="Emphasis"/>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1ACAFD96" w14:textId="77777777" w:rsidR="00B50769" w:rsidRPr="00B973B7" w:rsidRDefault="00B50769" w:rsidP="00B50769">
      <w:pPr>
        <w:rPr>
          <w:sz w:val="16"/>
          <w:szCs w:val="16"/>
        </w:rPr>
      </w:pPr>
      <w:r w:rsidRPr="00B973B7">
        <w:rPr>
          <w:sz w:val="16"/>
          <w:szCs w:val="16"/>
        </w:rPr>
        <w:t xml:space="preserve">Measures </w:t>
      </w:r>
    </w:p>
    <w:p w14:paraId="786F16E4" w14:textId="77777777" w:rsidR="00B50769" w:rsidRPr="00B973B7" w:rsidRDefault="00B50769" w:rsidP="00B50769">
      <w:pPr>
        <w:rPr>
          <w:sz w:val="16"/>
          <w:szCs w:val="16"/>
        </w:rPr>
      </w:pPr>
      <w:r w:rsidRPr="00A64AC9">
        <w:rPr>
          <w:rStyle w:val="StyleUnderline"/>
        </w:rPr>
        <w:t xml:space="preserve">We asked </w:t>
      </w:r>
      <w:r w:rsidRPr="00A64AC9">
        <w:rPr>
          <w:rStyle w:val="StyleUnderline"/>
          <w:highlight w:val="cyan"/>
        </w:rPr>
        <w:t>subjects</w:t>
      </w:r>
      <w:r w:rsidRPr="00A64AC9">
        <w:rPr>
          <w:rStyle w:val="StyleUnderline"/>
        </w:rPr>
        <w:t xml:space="preserve"> to </w:t>
      </w:r>
      <w:r w:rsidRPr="00A64AC9">
        <w:rPr>
          <w:rStyle w:val="Emphasis"/>
          <w:highlight w:val="cyan"/>
        </w:rPr>
        <w:t>rank</w:t>
      </w:r>
      <w:r w:rsidRPr="00B973B7">
        <w:rPr>
          <w:rStyle w:val="StyleUnderline"/>
        </w:rPr>
        <w:t xml:space="preserve"> seven </w:t>
      </w:r>
      <w:r w:rsidRPr="005723A2">
        <w:rPr>
          <w:rStyle w:val="StyleUnderline"/>
          <w:highlight w:val="cyan"/>
        </w:rPr>
        <w:t xml:space="preserve">issues on which they </w:t>
      </w:r>
      <w:r w:rsidRPr="00A64AC9">
        <w:rPr>
          <w:rStyle w:val="StyleUnderline"/>
          <w:highlight w:val="cyan"/>
        </w:rPr>
        <w:t xml:space="preserve">might </w:t>
      </w:r>
      <w:r w:rsidRPr="005723A2">
        <w:rPr>
          <w:rStyle w:val="Emphasis"/>
        </w:rPr>
        <w:t xml:space="preserve">base their </w:t>
      </w:r>
      <w:r w:rsidRPr="00A64AC9">
        <w:rPr>
          <w:rStyle w:val="Emphasis"/>
          <w:highlight w:val="cyan"/>
        </w:rPr>
        <w:t>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58CE19E5" w14:textId="77777777" w:rsidR="00B50769" w:rsidRPr="00B973B7" w:rsidRDefault="00B50769" w:rsidP="00B50769">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75C443C6" w14:textId="77777777" w:rsidR="00B50769" w:rsidRPr="00B973B7" w:rsidRDefault="00B50769" w:rsidP="00B50769">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0568FE1E" w14:textId="77777777" w:rsidR="00B50769" w:rsidRPr="00B973B7" w:rsidRDefault="00B50769" w:rsidP="00B50769">
      <w:pPr>
        <w:rPr>
          <w:sz w:val="8"/>
          <w:szCs w:val="8"/>
        </w:rPr>
      </w:pPr>
      <w:r w:rsidRPr="00B973B7">
        <w:rPr>
          <w:sz w:val="8"/>
          <w:szCs w:val="8"/>
        </w:rPr>
        <w:t xml:space="preserve">Results </w:t>
      </w:r>
    </w:p>
    <w:p w14:paraId="27E969B1" w14:textId="77777777" w:rsidR="00B50769" w:rsidRDefault="00B50769" w:rsidP="00B50769">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5723A2">
        <w:rPr>
          <w:rStyle w:val="StyleUnderline"/>
          <w:highlight w:val="cyan"/>
        </w:rPr>
        <w:t>the</w:t>
      </w:r>
      <w:r w:rsidRPr="005723A2">
        <w:rPr>
          <w:rStyle w:val="StyleUnderline"/>
        </w:rPr>
        <w:t xml:space="preserve"> </w:t>
      </w:r>
      <w:r w:rsidRPr="005723A2">
        <w:rPr>
          <w:rStyle w:val="Emphasis"/>
        </w:rPr>
        <w:t xml:space="preserve">Supreme </w:t>
      </w:r>
      <w:r w:rsidRPr="00A64AC9">
        <w:rPr>
          <w:rStyle w:val="Emphasis"/>
          <w:highlight w:val="cyan"/>
        </w:rPr>
        <w:t>Court</w:t>
      </w:r>
      <w:r w:rsidRPr="00A64AC9">
        <w:rPr>
          <w:rStyle w:val="StyleUnderline"/>
          <w:highlight w:val="cyan"/>
        </w:rPr>
        <w:t xml:space="preserve"> comes</w:t>
      </w:r>
      <w:r w:rsidRPr="005723A2">
        <w:rPr>
          <w:rStyle w:val="StyleUnderline"/>
        </w:rPr>
        <w:t xml:space="preserve"> in </w:t>
      </w:r>
      <w:r w:rsidRPr="00A64AC9">
        <w:rPr>
          <w:rStyle w:val="Emphasis"/>
          <w:highlight w:val="cyan"/>
        </w:rPr>
        <w:t>dead last</w:t>
      </w:r>
      <w:r w:rsidRPr="00B973B7">
        <w:rPr>
          <w:sz w:val="16"/>
          <w:szCs w:val="16"/>
        </w:rPr>
        <w:t xml:space="preserve"> – almost two full ranks below healthcare. </w:t>
      </w:r>
      <w:r w:rsidRPr="00A64AC9">
        <w:rPr>
          <w:rStyle w:val="Emphasis"/>
        </w:rPr>
        <w:t>One reaction</w:t>
      </w:r>
      <w:r w:rsidRPr="00B973B7">
        <w:rPr>
          <w:rStyle w:val="StyleUnderline"/>
        </w:rPr>
        <w:t xml:space="preserve"> to this finding </w:t>
      </w:r>
      <w:r w:rsidRPr="00A64AC9">
        <w:rPr>
          <w:rStyle w:val="StyleUnderline"/>
        </w:rPr>
        <w:t xml:space="preserve">may be that </w:t>
      </w:r>
      <w:r w:rsidRPr="00A64AC9">
        <w:rPr>
          <w:rStyle w:val="Emphasis"/>
        </w:rPr>
        <w:t>concern</w:t>
      </w:r>
      <w:r w:rsidRPr="00A64AC9">
        <w:rPr>
          <w:rStyle w:val="StyleUnderline"/>
        </w:rPr>
        <w:t xml:space="preserve"> over the Court’s role in issues involving </w:t>
      </w:r>
      <w:r w:rsidRPr="00A64AC9">
        <w:rPr>
          <w:rStyle w:val="Emphasis"/>
        </w:rPr>
        <w:t>healthcare</w:t>
      </w:r>
      <w:r w:rsidRPr="00A64AC9">
        <w:rPr>
          <w:rStyle w:val="StyleUnderline"/>
        </w:rPr>
        <w:t xml:space="preserve"> or </w:t>
      </w:r>
      <w:r w:rsidRPr="00A64AC9">
        <w:rPr>
          <w:rStyle w:val="Emphasis"/>
        </w:rPr>
        <w:t>abortion</w:t>
      </w:r>
      <w:r w:rsidRPr="00A64AC9">
        <w:rPr>
          <w:rStyle w:val="StyleUnderline"/>
        </w:rPr>
        <w:t xml:space="preserve"> </w:t>
      </w:r>
      <w:r w:rsidRPr="00A64AC9">
        <w:rPr>
          <w:rStyle w:val="Emphasis"/>
        </w:rPr>
        <w:t>spill more directly</w:t>
      </w:r>
      <w:r w:rsidRPr="00A64AC9">
        <w:rPr>
          <w:rStyle w:val="StyleUnderline"/>
        </w:rPr>
        <w:t xml:space="preserve"> into those categories</w:t>
      </w:r>
      <w:r w:rsidRPr="00B973B7">
        <w:rPr>
          <w:sz w:val="16"/>
          <w:szCs w:val="16"/>
        </w:rPr>
        <w:t xml:space="preserve"> offered to respondents. It is true that prior to fielding this wave of the panel survey, the Dobbs decision was released to uproarious public reaction. </w:t>
      </w:r>
      <w:r w:rsidRPr="00A64AC9">
        <w:rPr>
          <w:rStyle w:val="Emphasis"/>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A64AC9">
        <w:rPr>
          <w:rStyle w:val="StyleUnderline"/>
          <w:highlight w:val="cyan"/>
        </w:rPr>
        <w:t>if</w:t>
      </w:r>
      <w:r w:rsidRPr="00B973B7">
        <w:rPr>
          <w:rStyle w:val="StyleUnderline"/>
        </w:rPr>
        <w:t xml:space="preserve"> (</w:t>
      </w:r>
      <w:r w:rsidRPr="00B973B7">
        <w:rPr>
          <w:rStyle w:val="Emphasis"/>
        </w:rPr>
        <w:t>dis)</w:t>
      </w:r>
      <w:r w:rsidRPr="00A64AC9">
        <w:rPr>
          <w:rStyle w:val="Emphasis"/>
          <w:highlight w:val="cyan"/>
        </w:rPr>
        <w:t>pleasure</w:t>
      </w:r>
      <w:r w:rsidRPr="00A64AC9">
        <w:rPr>
          <w:rStyle w:val="StyleUnderline"/>
          <w:highlight w:val="cyan"/>
        </w:rPr>
        <w:t xml:space="preserve"> over the Court’s ruling was </w:t>
      </w:r>
      <w:r w:rsidRPr="00A64AC9">
        <w:rPr>
          <w:rStyle w:val="Emphasis"/>
          <w:highlight w:val="cyan"/>
        </w:rPr>
        <w:t>profound</w:t>
      </w:r>
      <w:r w:rsidRPr="00B973B7">
        <w:rPr>
          <w:rStyle w:val="StyleUnderline"/>
        </w:rPr>
        <w:t xml:space="preserve">, then </w:t>
      </w:r>
      <w:r w:rsidRPr="00A64AC9">
        <w:rPr>
          <w:rStyle w:val="StyleUnderline"/>
          <w:highlight w:val="cyan"/>
        </w:rPr>
        <w:t xml:space="preserve">we should </w:t>
      </w:r>
      <w:r w:rsidRPr="00A64AC9">
        <w:rPr>
          <w:rStyle w:val="Emphasis"/>
          <w:highlight w:val="cyan"/>
        </w:rPr>
        <w:t>observe</w:t>
      </w:r>
      <w:r w:rsidRPr="00B973B7">
        <w:rPr>
          <w:rStyle w:val="StyleUnderline"/>
        </w:rPr>
        <w:t xml:space="preserve"> respondents assigning it </w:t>
      </w:r>
      <w:r w:rsidRPr="005723A2">
        <w:rPr>
          <w:rStyle w:val="StyleUnderline"/>
          <w:highlight w:val="cyan"/>
        </w:rPr>
        <w:t xml:space="preserve">a </w:t>
      </w:r>
      <w:r w:rsidRPr="005723A2">
        <w:rPr>
          <w:rStyle w:val="Emphasis"/>
          <w:highlight w:val="cyan"/>
        </w:rPr>
        <w:t xml:space="preserve">higher </w:t>
      </w:r>
      <w:r w:rsidRPr="00A64AC9">
        <w:rPr>
          <w:rStyle w:val="Emphasis"/>
          <w:highlight w:val="cyan"/>
        </w:rPr>
        <w:t>rank</w:t>
      </w:r>
      <w:r w:rsidRPr="00B973B7">
        <w:rPr>
          <w:rStyle w:val="StyleUnderline"/>
        </w:rPr>
        <w:t xml:space="preserve">. </w:t>
      </w:r>
      <w:r w:rsidRPr="005723A2">
        <w:rPr>
          <w:rStyle w:val="StyleUnderline"/>
          <w:highlight w:val="cyan"/>
        </w:rPr>
        <w:t xml:space="preserve">That </w:t>
      </w:r>
      <w:r w:rsidRPr="005723A2">
        <w:rPr>
          <w:rStyle w:val="Emphasis"/>
          <w:highlight w:val="cyan"/>
        </w:rPr>
        <w:t xml:space="preserve">does not </w:t>
      </w:r>
      <w:r w:rsidRPr="00A64AC9">
        <w:rPr>
          <w:rStyle w:val="Emphasis"/>
          <w:highlight w:val="cyan"/>
        </w:rPr>
        <w:t>happen</w:t>
      </w:r>
      <w:r w:rsidRPr="005723A2">
        <w:rPr>
          <w:rStyle w:val="StyleUnderline"/>
        </w:rPr>
        <w:t xml:space="preserve"> </w:t>
      </w:r>
      <w:r w:rsidRPr="00A64AC9">
        <w:rPr>
          <w:rStyle w:val="StyleUnderline"/>
        </w:rPr>
        <w:t xml:space="preserve">here. </w:t>
      </w:r>
      <w:r w:rsidRPr="00A64AC9">
        <w:rPr>
          <w:rStyle w:val="Emphasis"/>
          <w:highlight w:val="cyan"/>
        </w:rPr>
        <w:t>Even</w:t>
      </w:r>
      <w:r w:rsidRPr="00251B78">
        <w:rPr>
          <w:rStyle w:val="Emphasis"/>
        </w:rPr>
        <w:t xml:space="preserve"> during</w:t>
      </w:r>
      <w:r w:rsidRPr="00251B78">
        <w:rPr>
          <w:rStyle w:val="StyleUnderline"/>
        </w:rPr>
        <w:t xml:space="preserve"> a period </w:t>
      </w:r>
      <w:r w:rsidRPr="00A64AC9">
        <w:rPr>
          <w:rStyle w:val="StyleUnderline"/>
          <w:highlight w:val="cyan"/>
        </w:rPr>
        <w:t xml:space="preserve">where </w:t>
      </w:r>
      <w:r w:rsidRPr="00A64AC9">
        <w:rPr>
          <w:rStyle w:val="StyleUnderline"/>
        </w:rPr>
        <w:t xml:space="preserve">the </w:t>
      </w:r>
      <w:r w:rsidRPr="00A64AC9">
        <w:rPr>
          <w:rStyle w:val="StyleUnderline"/>
          <w:highlight w:val="cyan"/>
        </w:rPr>
        <w:t xml:space="preserve">Court </w:t>
      </w:r>
      <w:r w:rsidRPr="00A64AC9">
        <w:rPr>
          <w:rStyle w:val="Emphasis"/>
          <w:highlight w:val="cyan"/>
        </w:rPr>
        <w:t>ought</w:t>
      </w:r>
      <w:r w:rsidRPr="00A64AC9">
        <w:rPr>
          <w:rStyle w:val="StyleUnderline"/>
          <w:highlight w:val="cyan"/>
        </w:rPr>
        <w:t xml:space="preserve"> to have been </w:t>
      </w:r>
      <w:r w:rsidRPr="00A64AC9">
        <w:rPr>
          <w:rStyle w:val="Emphasis"/>
          <w:highlight w:val="cyan"/>
        </w:rPr>
        <w:t>salient</w:t>
      </w:r>
      <w:r w:rsidRPr="005723A2">
        <w:rPr>
          <w:rStyle w:val="StyleUnderline"/>
        </w:rPr>
        <w:t xml:space="preserve"> </w:t>
      </w:r>
      <w:r w:rsidRPr="00A64AC9">
        <w:rPr>
          <w:rStyle w:val="StyleUnderline"/>
        </w:rPr>
        <w:t xml:space="preserve">to </w:t>
      </w:r>
      <w:r w:rsidRPr="005723A2">
        <w:rPr>
          <w:rStyle w:val="StyleUnderline"/>
        </w:rPr>
        <w:t xml:space="preserve">voters, </w:t>
      </w:r>
      <w:r w:rsidRPr="005723A2">
        <w:rPr>
          <w:rStyle w:val="Emphasis"/>
        </w:rPr>
        <w:t>political issues</w:t>
      </w:r>
      <w:r w:rsidRPr="005723A2">
        <w:rPr>
          <w:rStyle w:val="StyleUnderline"/>
        </w:rPr>
        <w:t xml:space="preserve"> remain </w:t>
      </w:r>
      <w:r w:rsidRPr="005723A2">
        <w:rPr>
          <w:rStyle w:val="Emphasis"/>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 xml:space="preserve">important </w:t>
      </w:r>
      <w:r w:rsidRPr="006C63D4">
        <w:rPr>
          <w:rStyle w:val="Emphasis"/>
          <w:highlight w:val="cyan"/>
        </w:rPr>
        <w:t>implications</w:t>
      </w:r>
      <w:r w:rsidRPr="00B973B7">
        <w:rPr>
          <w:sz w:val="16"/>
          <w:szCs w:val="16"/>
        </w:rPr>
        <w:t xml:space="preserve"> not just for the political status quo </w:t>
      </w:r>
      <w:r w:rsidRPr="005723A2">
        <w:rPr>
          <w:sz w:val="16"/>
        </w:rPr>
        <w:t>but for the way in which voters weigh electoral appeals to</w:t>
      </w:r>
      <w:r w:rsidRPr="005723A2">
        <w:rPr>
          <w:sz w:val="16"/>
          <w:szCs w:val="16"/>
        </w:rPr>
        <w:t xml:space="preserve"> </w:t>
      </w:r>
      <w:r w:rsidRPr="00B973B7">
        <w:rPr>
          <w:sz w:val="16"/>
          <w:szCs w:val="16"/>
        </w:rPr>
        <w:t>reform the Court (Study 2).</w:t>
      </w:r>
    </w:p>
    <w:p w14:paraId="408865E5" w14:textId="77777777" w:rsidR="00B50769" w:rsidRPr="001E5648" w:rsidRDefault="00B50769" w:rsidP="00B50769"/>
    <w:p w14:paraId="4BB9DDAE" w14:textId="77777777" w:rsidR="00B50769" w:rsidRDefault="00B50769" w:rsidP="00B50769">
      <w:pPr>
        <w:pStyle w:val="Heading4"/>
      </w:pPr>
      <w:r>
        <w:t xml:space="preserve">Especially in light of </w:t>
      </w:r>
      <w:r>
        <w:rPr>
          <w:u w:val="single"/>
        </w:rPr>
        <w:t>other issues</w:t>
      </w:r>
      <w:r>
        <w:t>.</w:t>
      </w:r>
    </w:p>
    <w:p w14:paraId="347A2DBC" w14:textId="77777777" w:rsidR="00B50769" w:rsidRPr="00C40B14" w:rsidRDefault="00B50769" w:rsidP="00B50769">
      <w:r>
        <w:t xml:space="preserve">Nicholas </w:t>
      </w:r>
      <w:r w:rsidRPr="00C40B14">
        <w:rPr>
          <w:rStyle w:val="Style13ptBold"/>
        </w:rPr>
        <w:t>Davis &amp;</w:t>
      </w:r>
      <w:r>
        <w:t xml:space="preserve"> Matthew </w:t>
      </w:r>
      <w:r w:rsidRPr="00C40B14">
        <w:rPr>
          <w:rStyle w:val="Style13ptBold"/>
        </w:rPr>
        <w:t>Hitt 24</w:t>
      </w:r>
      <w:r w:rsidRPr="00C40B14">
        <w:t>.</w:t>
      </w:r>
      <w:r w:rsidRPr="00C40B14">
        <w:rPr>
          <w:rStyle w:val="Style13ptBold"/>
        </w:rPr>
        <w:t xml:space="preserve"> </w:t>
      </w:r>
      <w:r>
        <w:t xml:space="preserve">Associate Professor of Political Science at the University of Alabama. Associate Professor of Political Science at Colorado State University. “Diffuse Support, Partisanship, and the Electoral Relevance of the Supreme Court.” </w:t>
      </w:r>
      <w:r w:rsidRPr="00C40B14">
        <w:rPr>
          <w:i/>
          <w:iCs/>
        </w:rPr>
        <w:t>Journal of Law and Courts</w:t>
      </w:r>
      <w:r>
        <w:t xml:space="preserve">, </w:t>
      </w:r>
      <w:r w:rsidRPr="00C40B14">
        <w:t>12(2), 28.</w:t>
      </w:r>
    </w:p>
    <w:p w14:paraId="4E3950C0" w14:textId="77777777" w:rsidR="00B50769" w:rsidRDefault="00B50769" w:rsidP="00B50769">
      <w:pPr>
        <w:rPr>
          <w:sz w:val="16"/>
        </w:rPr>
      </w:pPr>
      <w:r w:rsidRPr="00C40B14">
        <w:rPr>
          <w:sz w:val="16"/>
        </w:rPr>
        <w:t xml:space="preserve">If this backlash is to materialize, then it stands to reason that the Court must be weighing more heavily on the minds of voters (Mayhew 1974). In this paper, we tested that idea, but found that </w:t>
      </w:r>
      <w:r w:rsidRPr="00C40B14">
        <w:rPr>
          <w:rStyle w:val="StyleUnderline"/>
          <w:highlight w:val="cyan"/>
        </w:rPr>
        <w:t>the Court registered</w:t>
      </w:r>
      <w:r w:rsidRPr="00C40B14">
        <w:rPr>
          <w:sz w:val="16"/>
        </w:rPr>
        <w:t xml:space="preserve"> only </w:t>
      </w:r>
      <w:r w:rsidRPr="00C40B14">
        <w:rPr>
          <w:rStyle w:val="Emphasis"/>
          <w:highlight w:val="cyan"/>
        </w:rPr>
        <w:t>weakly</w:t>
      </w:r>
      <w:r w:rsidRPr="00C40B14">
        <w:rPr>
          <w:sz w:val="16"/>
        </w:rPr>
        <w:t xml:space="preserve"> </w:t>
      </w:r>
      <w:r w:rsidRPr="00C40B14">
        <w:rPr>
          <w:rStyle w:val="StyleUnderline"/>
        </w:rPr>
        <w:t>in the minds of</w:t>
      </w:r>
      <w:r w:rsidRPr="00C40B14">
        <w:rPr>
          <w:sz w:val="16"/>
        </w:rPr>
        <w:t xml:space="preserve"> </w:t>
      </w:r>
      <w:r w:rsidRPr="00C40B14">
        <w:rPr>
          <w:rStyle w:val="Emphasis"/>
        </w:rPr>
        <w:t>American</w:t>
      </w:r>
      <w:r w:rsidRPr="00C40B14">
        <w:rPr>
          <w:sz w:val="16"/>
        </w:rPr>
        <w:t xml:space="preserve"> adult</w:t>
      </w:r>
      <w:r w:rsidRPr="00C40B14">
        <w:rPr>
          <w:rStyle w:val="Emphasis"/>
        </w:rPr>
        <w:t>s</w:t>
      </w:r>
      <w:r w:rsidRPr="00C40B14">
        <w:rPr>
          <w:sz w:val="16"/>
        </w:rPr>
        <w:t xml:space="preserve"> </w:t>
      </w:r>
      <w:r w:rsidRPr="00C40B14">
        <w:rPr>
          <w:rStyle w:val="StyleUnderline"/>
          <w:highlight w:val="cyan"/>
        </w:rPr>
        <w:t>compared to</w:t>
      </w:r>
      <w:r w:rsidRPr="00C40B14">
        <w:rPr>
          <w:sz w:val="16"/>
        </w:rPr>
        <w:t xml:space="preserve"> </w:t>
      </w:r>
      <w:r w:rsidRPr="00C40B14">
        <w:rPr>
          <w:rStyle w:val="Emphasis"/>
        </w:rPr>
        <w:t>other salient issues</w:t>
      </w:r>
      <w:r w:rsidRPr="00C40B14">
        <w:rPr>
          <w:sz w:val="16"/>
        </w:rPr>
        <w:t xml:space="preserve"> </w:t>
      </w:r>
      <w:r w:rsidRPr="00C40B14">
        <w:rPr>
          <w:rStyle w:val="StyleUnderline"/>
        </w:rPr>
        <w:t xml:space="preserve">like </w:t>
      </w:r>
      <w:r w:rsidRPr="00C40B14">
        <w:rPr>
          <w:rStyle w:val="StyleUnderline"/>
          <w:highlight w:val="cyan"/>
        </w:rPr>
        <w:t>the economy</w:t>
      </w:r>
      <w:r w:rsidRPr="00C40B14">
        <w:rPr>
          <w:sz w:val="16"/>
        </w:rPr>
        <w:t xml:space="preserve">, </w:t>
      </w:r>
      <w:r w:rsidRPr="00C40B14">
        <w:rPr>
          <w:rStyle w:val="StyleUnderline"/>
          <w:highlight w:val="cyan"/>
        </w:rPr>
        <w:t>healthcare</w:t>
      </w:r>
      <w:r w:rsidRPr="00C40B14">
        <w:rPr>
          <w:sz w:val="16"/>
        </w:rPr>
        <w:t xml:space="preserve">, </w:t>
      </w:r>
      <w:r w:rsidRPr="00C40B14">
        <w:rPr>
          <w:rStyle w:val="StyleUnderline"/>
          <w:highlight w:val="cyan"/>
        </w:rPr>
        <w:t>or taxes</w:t>
      </w:r>
      <w:r w:rsidRPr="00C40B14">
        <w:rPr>
          <w:sz w:val="16"/>
        </w:rPr>
        <w:t xml:space="preserve"> – conceptually </w:t>
      </w:r>
      <w:r w:rsidRPr="00C40B14">
        <w:rPr>
          <w:rStyle w:val="Emphasis"/>
          <w:highlight w:val="cyan"/>
        </w:rPr>
        <w:t>replicating</w:t>
      </w:r>
      <w:r w:rsidRPr="00C40B14">
        <w:rPr>
          <w:sz w:val="16"/>
        </w:rPr>
        <w:t xml:space="preserve"> </w:t>
      </w:r>
      <w:r w:rsidRPr="00C40B14">
        <w:rPr>
          <w:rStyle w:val="StyleUnderline"/>
        </w:rPr>
        <w:t xml:space="preserve">recent </w:t>
      </w:r>
      <w:r w:rsidRPr="00C40B14">
        <w:rPr>
          <w:rStyle w:val="StyleUnderline"/>
          <w:highlight w:val="cyan"/>
        </w:rPr>
        <w:t>research that finds</w:t>
      </w:r>
      <w:r w:rsidRPr="00C40B14">
        <w:rPr>
          <w:sz w:val="16"/>
        </w:rPr>
        <w:t xml:space="preserve"> that </w:t>
      </w:r>
      <w:r w:rsidRPr="00C40B14">
        <w:rPr>
          <w:rStyle w:val="StyleUnderline"/>
          <w:highlight w:val="cyan"/>
        </w:rPr>
        <w:t>the Court is</w:t>
      </w:r>
      <w:r w:rsidRPr="00C40B14">
        <w:rPr>
          <w:sz w:val="16"/>
          <w:highlight w:val="cyan"/>
        </w:rPr>
        <w:t xml:space="preserve"> </w:t>
      </w:r>
      <w:r w:rsidRPr="00C40B14">
        <w:rPr>
          <w:rStyle w:val="Emphasis"/>
          <w:highlight w:val="cyan"/>
        </w:rPr>
        <w:t>less</w:t>
      </w:r>
      <w:r w:rsidRPr="00C40B14">
        <w:rPr>
          <w:sz w:val="16"/>
          <w:highlight w:val="cyan"/>
        </w:rPr>
        <w:t xml:space="preserve"> </w:t>
      </w:r>
      <w:r w:rsidRPr="00C40B14">
        <w:rPr>
          <w:rStyle w:val="StyleUnderline"/>
          <w:highlight w:val="cyan"/>
        </w:rPr>
        <w:t>important</w:t>
      </w:r>
      <w:r w:rsidRPr="00C40B14">
        <w:rPr>
          <w:rStyle w:val="StyleUnderline"/>
        </w:rPr>
        <w:t xml:space="preserve"> than</w:t>
      </w:r>
      <w:r w:rsidRPr="00C40B14">
        <w:rPr>
          <w:sz w:val="16"/>
        </w:rPr>
        <w:t xml:space="preserve"> </w:t>
      </w:r>
      <w:r w:rsidRPr="00C40B14">
        <w:rPr>
          <w:rStyle w:val="Emphasis"/>
        </w:rPr>
        <w:t>other</w:t>
      </w:r>
      <w:r w:rsidRPr="00C40B14">
        <w:rPr>
          <w:sz w:val="16"/>
        </w:rPr>
        <w:t xml:space="preserve"> </w:t>
      </w:r>
      <w:r w:rsidRPr="00C40B14">
        <w:rPr>
          <w:rStyle w:val="StyleUnderline"/>
        </w:rPr>
        <w:t>pressing issues</w:t>
      </w:r>
      <w:r w:rsidRPr="00C40B14">
        <w:rPr>
          <w:sz w:val="16"/>
        </w:rPr>
        <w:t xml:space="preserve"> (Badas and Simas 2022) and that Court reform, specifically, is rarely a top political priority (Black et al. 2023). Further, </w:t>
      </w:r>
      <w:r w:rsidRPr="00C40B14">
        <w:rPr>
          <w:rStyle w:val="StyleUnderline"/>
          <w:highlight w:val="cyan"/>
        </w:rPr>
        <w:t>candidates</w:t>
      </w:r>
      <w:r w:rsidRPr="00C40B14">
        <w:rPr>
          <w:sz w:val="16"/>
        </w:rPr>
        <w:t xml:space="preserve"> who take group-congruent positions on reforming the Supreme Court </w:t>
      </w:r>
      <w:r w:rsidRPr="00C40B14">
        <w:rPr>
          <w:rStyle w:val="StyleUnderline"/>
          <w:highlight w:val="cyan"/>
        </w:rPr>
        <w:t>are not</w:t>
      </w:r>
      <w:r w:rsidRPr="00C40B14">
        <w:rPr>
          <w:sz w:val="16"/>
          <w:highlight w:val="cyan"/>
        </w:rPr>
        <w:t xml:space="preserve"> </w:t>
      </w:r>
      <w:r w:rsidRPr="00C40B14">
        <w:rPr>
          <w:rStyle w:val="Emphasis"/>
          <w:highlight w:val="cyan"/>
        </w:rPr>
        <w:t>rewarded</w:t>
      </w:r>
      <w:r w:rsidRPr="00C40B14">
        <w:rPr>
          <w:sz w:val="16"/>
        </w:rPr>
        <w:t xml:space="preserve"> </w:t>
      </w:r>
      <w:r w:rsidRPr="00C40B14">
        <w:rPr>
          <w:rStyle w:val="StyleUnderline"/>
        </w:rPr>
        <w:t>for their</w:t>
      </w:r>
      <w:r w:rsidRPr="00C40B14">
        <w:rPr>
          <w:sz w:val="16"/>
        </w:rPr>
        <w:t xml:space="preserve"> </w:t>
      </w:r>
      <w:r w:rsidRPr="00C40B14">
        <w:rPr>
          <w:rStyle w:val="Emphasis"/>
        </w:rPr>
        <w:t>trouble</w:t>
      </w:r>
      <w:r w:rsidRPr="00C40B14">
        <w:rPr>
          <w:sz w:val="16"/>
        </w:rPr>
        <w:t xml:space="preserve">. Our survey experiment illustrated that, while support for and opposition to reform shifts voters’ perceptions of candidates’ ideology, </w:t>
      </w:r>
      <w:r w:rsidRPr="00C40B14">
        <w:rPr>
          <w:rStyle w:val="StyleUnderline"/>
        </w:rPr>
        <w:t>there is only</w:t>
      </w:r>
      <w:r w:rsidRPr="00C40B14">
        <w:rPr>
          <w:sz w:val="16"/>
        </w:rPr>
        <w:t xml:space="preserve"> </w:t>
      </w:r>
      <w:r w:rsidRPr="00C40B14">
        <w:rPr>
          <w:rStyle w:val="Emphasis"/>
        </w:rPr>
        <w:t>modest</w:t>
      </w:r>
      <w:r w:rsidRPr="00C40B14">
        <w:rPr>
          <w:sz w:val="16"/>
        </w:rPr>
        <w:t xml:space="preserve"> affective </w:t>
      </w:r>
      <w:r w:rsidRPr="00C40B14">
        <w:rPr>
          <w:rStyle w:val="StyleUnderline"/>
        </w:rPr>
        <w:t>upside</w:t>
      </w:r>
      <w:r w:rsidRPr="00C40B14">
        <w:rPr>
          <w:sz w:val="16"/>
        </w:rPr>
        <w:t xml:space="preserve"> to taking group-congruent positions relative to taking no position at all, although there were significant penalties associated with taking a position that does not align with the stereotypical partisan approach (Arceneaux 2008; Sheagley et al. 2022).</w:t>
      </w:r>
    </w:p>
    <w:p w14:paraId="07DBAC39" w14:textId="77777777" w:rsidR="00B50769" w:rsidRDefault="00B50769" w:rsidP="00B50769"/>
    <w:p w14:paraId="57B0886C" w14:textId="77777777" w:rsidR="00B50769" w:rsidRPr="001A4425" w:rsidRDefault="00B50769" w:rsidP="00B50769">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2A6E8E5F" w14:textId="77777777" w:rsidR="00B50769" w:rsidRPr="001A4425" w:rsidRDefault="00B50769" w:rsidP="00B50769">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6E58A501" w14:textId="77777777" w:rsidR="00B50769" w:rsidRPr="001A4425" w:rsidRDefault="00B50769" w:rsidP="00B50769">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59BF170A" w14:textId="77777777" w:rsidR="00B50769" w:rsidRPr="001A4425" w:rsidRDefault="00B50769" w:rsidP="00B50769">
      <w:pPr>
        <w:rPr>
          <w:rFonts w:asciiTheme="minorHAnsi" w:hAnsiTheme="minorHAnsi" w:cstheme="minorHAnsi"/>
          <w:sz w:val="14"/>
        </w:rPr>
      </w:pPr>
      <w:r w:rsidRPr="001A4425">
        <w:rPr>
          <w:rFonts w:asciiTheme="minorHAnsi" w:hAnsiTheme="minorHAnsi" w:cstheme="minorHAnsi"/>
          <w:sz w:val="14"/>
        </w:rPr>
        <w:t>b: to change by resolution or formal vote</w:t>
      </w:r>
    </w:p>
    <w:p w14:paraId="12E3C842" w14:textId="77777777" w:rsidR="00B50769" w:rsidRDefault="00B50769" w:rsidP="00B50769">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4786357D" w14:textId="77777777" w:rsidR="00B50769" w:rsidRPr="001A4425" w:rsidRDefault="00B50769" w:rsidP="00B50769">
      <w:pPr>
        <w:pStyle w:val="Heading4"/>
        <w:rPr>
          <w:rFonts w:cstheme="minorHAnsi"/>
        </w:rPr>
      </w:pPr>
      <w:r w:rsidRPr="001A4425">
        <w:rPr>
          <w:rFonts w:cstheme="minorHAnsi"/>
        </w:rPr>
        <w:t>‘The’ precedes a member of its class.</w:t>
      </w:r>
    </w:p>
    <w:p w14:paraId="02BEC804" w14:textId="77777777" w:rsidR="00B50769" w:rsidRPr="001A4425" w:rsidRDefault="00B50769" w:rsidP="00B50769">
      <w:pPr>
        <w:rPr>
          <w:rFonts w:asciiTheme="minorHAnsi" w:eastAsia="Cambria" w:hAnsiTheme="minorHAnsi" w:cstheme="minorHAnsi"/>
        </w:rPr>
      </w:pPr>
      <w:r w:rsidRPr="001A4425">
        <w:rPr>
          <w:rStyle w:val="Style13ptBold"/>
          <w:rFonts w:asciiTheme="minorHAnsi" w:hAnsiTheme="minorHAnsi" w:cstheme="minorHAnsi"/>
        </w:rPr>
        <w:t>Webster ’7</w:t>
      </w:r>
      <w:r w:rsidRPr="001A4425">
        <w:rPr>
          <w:rFonts w:asciiTheme="minorHAnsi" w:eastAsia="Cambria" w:hAnsiTheme="minorHAnsi" w:cstheme="minorHAnsi"/>
        </w:rPr>
        <w:t xml:space="preserve"> [Merriam Webster online dictionary; carbon dated 2007; “the,” https://www.merriam-webster.com/dictionary/the</w:t>
      </w:r>
    </w:p>
    <w:p w14:paraId="6C0BFF7E" w14:textId="77777777" w:rsidR="00B50769" w:rsidRPr="005723A2" w:rsidRDefault="00B50769" w:rsidP="00B50769">
      <w:pPr>
        <w:rPr>
          <w:rFonts w:asciiTheme="minorHAnsi" w:eastAsia="Cambria" w:hAnsiTheme="minorHAnsi" w:cstheme="minorHAnsi"/>
          <w:b/>
          <w:iCs/>
          <w:sz w:val="24"/>
          <w:u w:val="single"/>
          <w:bdr w:val="single" w:sz="8" w:space="0" w:color="auto"/>
        </w:rPr>
      </w:pPr>
      <w:r w:rsidRPr="001A4425">
        <w:rPr>
          <w:rFonts w:asciiTheme="minorHAnsi" w:eastAsia="Cambria" w:hAnsiTheme="minorHAnsi" w:cstheme="minorHAnsi"/>
          <w:sz w:val="16"/>
        </w:rPr>
        <w:t>b—</w:t>
      </w:r>
      <w:r w:rsidRPr="001A4425">
        <w:rPr>
          <w:rFonts w:asciiTheme="minorHAnsi" w:eastAsia="Cambria" w:hAnsiTheme="minorHAnsi" w:cstheme="minorHAnsi"/>
          <w:highlight w:val="cyan"/>
          <w:u w:val="single"/>
        </w:rPr>
        <w:t xml:space="preserve">used as a </w:t>
      </w:r>
      <w:r w:rsidRPr="00B80FC3">
        <w:rPr>
          <w:rStyle w:val="Emphasis"/>
          <w:highlight w:val="cyan"/>
        </w:rPr>
        <w:t>function word</w:t>
      </w:r>
      <w:r w:rsidRPr="001A4425">
        <w:rPr>
          <w:rFonts w:asciiTheme="minorHAnsi" w:eastAsia="Cambria" w:hAnsiTheme="minorHAnsi" w:cstheme="minorHAnsi"/>
          <w:highlight w:val="cyan"/>
          <w:u w:val="single"/>
        </w:rPr>
        <w:t xml:space="preserve"> to indicate</w:t>
      </w:r>
      <w:r w:rsidRPr="001A4425">
        <w:rPr>
          <w:rFonts w:asciiTheme="minorHAnsi" w:eastAsia="Cambria" w:hAnsiTheme="minorHAnsi" w:cstheme="minorHAnsi"/>
          <w:sz w:val="16"/>
        </w:rPr>
        <w:t xml:space="preserve"> that </w:t>
      </w:r>
      <w:r w:rsidRPr="001A4425">
        <w:rPr>
          <w:rFonts w:asciiTheme="minorHAnsi" w:eastAsia="Cambria" w:hAnsiTheme="minorHAnsi" w:cstheme="minorHAnsi"/>
          <w:u w:val="single"/>
        </w:rPr>
        <w:t xml:space="preserve">a </w:t>
      </w:r>
      <w:r w:rsidRPr="00B80FC3">
        <w:rPr>
          <w:rStyle w:val="Emphasis"/>
        </w:rPr>
        <w:t xml:space="preserve">following </w:t>
      </w:r>
      <w:r w:rsidRPr="00B80FC3">
        <w:rPr>
          <w:rStyle w:val="Emphasis"/>
          <w:highlight w:val="cyan"/>
        </w:rPr>
        <w:t>noun</w:t>
      </w:r>
      <w:r w:rsidRPr="001A4425">
        <w:rPr>
          <w:rFonts w:asciiTheme="minorHAnsi" w:eastAsia="Cambria" w:hAnsiTheme="minorHAnsi" w:cstheme="minorHAnsi"/>
          <w:sz w:val="16"/>
        </w:rPr>
        <w:t xml:space="preserve"> or noun equivalent </w:t>
      </w:r>
      <w:r w:rsidRPr="001A4425">
        <w:rPr>
          <w:rFonts w:asciiTheme="minorHAnsi" w:eastAsia="Cambria" w:hAnsiTheme="minorHAnsi" w:cstheme="minorHAnsi"/>
          <w:highlight w:val="cyan"/>
          <w:u w:val="single"/>
        </w:rPr>
        <w:t>is a</w:t>
      </w:r>
      <w:r w:rsidRPr="001A4425">
        <w:rPr>
          <w:rFonts w:asciiTheme="minorHAnsi" w:eastAsia="Cambria" w:hAnsiTheme="minorHAnsi" w:cstheme="minorHAnsi"/>
          <w:sz w:val="16"/>
        </w:rPr>
        <w:t xml:space="preserve"> unique or a particular </w:t>
      </w:r>
      <w:r w:rsidRPr="00B80FC3">
        <w:rPr>
          <w:rStyle w:val="Emphasis"/>
          <w:highlight w:val="cyan"/>
        </w:rPr>
        <w:t>member of its class</w:t>
      </w:r>
    </w:p>
    <w:p w14:paraId="23556DE7" w14:textId="77777777" w:rsidR="00B50769" w:rsidRPr="004F3F21" w:rsidRDefault="00B50769" w:rsidP="00B50769">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1F65FB54" w14:textId="77777777" w:rsidR="00B50769" w:rsidRPr="001A4425" w:rsidRDefault="00B50769" w:rsidP="00B50769">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26679923" w14:textId="77777777" w:rsidR="00B50769" w:rsidRDefault="00B50769" w:rsidP="00B50769">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6F6AA276" w14:textId="77777777" w:rsidR="00B50769" w:rsidRPr="00F92895" w:rsidRDefault="00B50769" w:rsidP="00B50769">
      <w:pPr>
        <w:rPr>
          <w:rFonts w:asciiTheme="minorHAnsi" w:hAnsiTheme="minorHAnsi" w:cstheme="minorHAnsi"/>
          <w:sz w:val="14"/>
        </w:rPr>
      </w:pPr>
    </w:p>
    <w:p w14:paraId="68E78565" w14:textId="77777777" w:rsidR="00B50769" w:rsidRPr="005049BB" w:rsidRDefault="00B50769" w:rsidP="00B50769">
      <w:pPr>
        <w:pStyle w:val="Heading4"/>
      </w:pPr>
      <w:r>
        <w:t xml:space="preserve">‘Collective bargaining rights’ are </w:t>
      </w:r>
      <w:r>
        <w:rPr>
          <w:u w:val="single"/>
        </w:rPr>
        <w:t>agent agnostic</w:t>
      </w:r>
      <w:r>
        <w:t>.</w:t>
      </w:r>
    </w:p>
    <w:p w14:paraId="14F56FB3" w14:textId="77777777" w:rsidR="00B50769" w:rsidRPr="00B166C3" w:rsidRDefault="00B50769" w:rsidP="00B50769">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26CAF11B" w14:textId="77777777" w:rsidR="00B50769" w:rsidRPr="00D83146" w:rsidRDefault="00B50769" w:rsidP="00B50769">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529072CC" w14:textId="77777777" w:rsidR="00B50769" w:rsidRPr="00D83146" w:rsidRDefault="00B50769" w:rsidP="00B50769">
      <w:pPr>
        <w:rPr>
          <w:sz w:val="16"/>
        </w:rPr>
      </w:pPr>
      <w:r w:rsidRPr="00D83146">
        <w:rPr>
          <w:sz w:val="16"/>
        </w:rPr>
        <w:t xml:space="preserve">Major Changes since 1987 </w:t>
      </w:r>
    </w:p>
    <w:p w14:paraId="0A90DBB9" w14:textId="77777777" w:rsidR="00B50769" w:rsidRPr="00D83146" w:rsidRDefault="00B50769" w:rsidP="00B50769">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7249F2FD" w14:textId="77777777" w:rsidR="00B50769" w:rsidRPr="00D83146" w:rsidRDefault="00B50769" w:rsidP="00B50769">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19FBC940" w14:textId="77777777" w:rsidR="00B50769" w:rsidRPr="00D83146" w:rsidRDefault="00B50769" w:rsidP="00B50769">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6B64611B" w14:textId="77777777" w:rsidR="00B50769" w:rsidRPr="00D83146" w:rsidRDefault="00B50769" w:rsidP="00B50769">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04EE463E" w14:textId="77777777" w:rsidR="00B50769" w:rsidRPr="00D83146" w:rsidRDefault="00B50769" w:rsidP="00B50769">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44096EB2" w14:textId="77777777" w:rsidR="00B50769" w:rsidRPr="005723A2" w:rsidRDefault="00B50769" w:rsidP="00B50769">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38E88904" w14:textId="77777777" w:rsidR="00B50769" w:rsidRPr="00FF6D26" w:rsidRDefault="00B50769" w:rsidP="00B50769"/>
    <w:p w14:paraId="5BC659A3" w14:textId="77777777" w:rsidR="00B50769" w:rsidRPr="00112890" w:rsidRDefault="00B50769" w:rsidP="00B50769">
      <w:pPr>
        <w:pStyle w:val="Heading4"/>
      </w:pPr>
      <w:r>
        <w:t xml:space="preserve">They’re </w:t>
      </w:r>
      <w:r>
        <w:rPr>
          <w:u w:val="single"/>
        </w:rPr>
        <w:t>clueless</w:t>
      </w:r>
      <w:r>
        <w:t>.</w:t>
      </w:r>
    </w:p>
    <w:p w14:paraId="6369A545" w14:textId="77777777" w:rsidR="00B50769" w:rsidRPr="004E4646" w:rsidRDefault="00B50769" w:rsidP="00B50769">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65-66.</w:t>
      </w:r>
    </w:p>
    <w:p w14:paraId="66F626D9" w14:textId="77777777" w:rsidR="00B50769" w:rsidRPr="00112890" w:rsidRDefault="00B50769" w:rsidP="00B50769">
      <w:pPr>
        <w:rPr>
          <w:sz w:val="16"/>
        </w:rPr>
      </w:pPr>
      <w:r w:rsidRPr="00112890">
        <w:rPr>
          <w:sz w:val="16"/>
        </w:rPr>
        <w:t>C. The Politics of Reform</w:t>
      </w:r>
    </w:p>
    <w:p w14:paraId="0C3D4A6C" w14:textId="77777777" w:rsidR="00B50769" w:rsidRPr="00112890" w:rsidRDefault="00B50769" w:rsidP="00B50769">
      <w:pPr>
        <w:rPr>
          <w:sz w:val="16"/>
        </w:rPr>
      </w:pPr>
      <w:r w:rsidRPr="00112890">
        <w:rPr>
          <w:rStyle w:val="StyleUnderline"/>
          <w:highlight w:val="cyan"/>
        </w:rPr>
        <w:t>The</w:t>
      </w:r>
      <w:r w:rsidRPr="00112890">
        <w:rPr>
          <w:sz w:val="16"/>
        </w:rPr>
        <w:t xml:space="preserve"> </w:t>
      </w:r>
      <w:r w:rsidRPr="00112890">
        <w:rPr>
          <w:rStyle w:val="Emphasis"/>
        </w:rPr>
        <w:t xml:space="preserve">greatest </w:t>
      </w:r>
      <w:r w:rsidRPr="00112890">
        <w:rPr>
          <w:rStyle w:val="Emphasis"/>
          <w:highlight w:val="cyan"/>
        </w:rPr>
        <w:t>impediment</w:t>
      </w:r>
      <w:r w:rsidRPr="00112890">
        <w:rPr>
          <w:sz w:val="16"/>
        </w:rPr>
        <w:t xml:space="preserve"> </w:t>
      </w:r>
      <w:r w:rsidRPr="00112890">
        <w:rPr>
          <w:rStyle w:val="StyleUnderline"/>
        </w:rPr>
        <w:t>to constraining the president</w:t>
      </w:r>
      <w:r w:rsidRPr="00112890">
        <w:rPr>
          <w:sz w:val="16"/>
        </w:rPr>
        <w:t xml:space="preserve"> is not Congress’s constitutional authority. It </w:t>
      </w:r>
      <w:r w:rsidRPr="00112890">
        <w:rPr>
          <w:rStyle w:val="StyleUnderline"/>
          <w:highlight w:val="cyan"/>
        </w:rPr>
        <w:t>is</w:t>
      </w:r>
      <w:r w:rsidRPr="00112890">
        <w:rPr>
          <w:sz w:val="16"/>
          <w:highlight w:val="cyan"/>
        </w:rPr>
        <w:t xml:space="preserve"> </w:t>
      </w:r>
      <w:r w:rsidRPr="00112890">
        <w:rPr>
          <w:rStyle w:val="Emphasis"/>
          <w:highlight w:val="cyan"/>
        </w:rPr>
        <w:t>political will</w:t>
      </w:r>
      <w:r w:rsidRPr="00112890">
        <w:rPr>
          <w:sz w:val="16"/>
        </w:rPr>
        <w:t xml:space="preserve">. </w:t>
      </w:r>
      <w:r w:rsidRPr="00112890">
        <w:rPr>
          <w:rStyle w:val="StyleUnderline"/>
        </w:rPr>
        <w:t>Reform occurs</w:t>
      </w:r>
      <w:r w:rsidRPr="00112890">
        <w:rPr>
          <w:sz w:val="16"/>
        </w:rPr>
        <w:t xml:space="preserve"> </w:t>
      </w:r>
      <w:r w:rsidRPr="00112890">
        <w:rPr>
          <w:rStyle w:val="Emphasis"/>
        </w:rPr>
        <w:t>only</w:t>
      </w:r>
      <w:r w:rsidRPr="00112890">
        <w:rPr>
          <w:sz w:val="16"/>
        </w:rPr>
        <w:t xml:space="preserve"> </w:t>
      </w:r>
      <w:r w:rsidRPr="00112890">
        <w:rPr>
          <w:rStyle w:val="StyleUnderline"/>
        </w:rPr>
        <w:t>when the public</w:t>
      </w:r>
      <w:r w:rsidRPr="00112890">
        <w:rPr>
          <w:sz w:val="16"/>
        </w:rPr>
        <w:t xml:space="preserve"> </w:t>
      </w:r>
      <w:r w:rsidRPr="00112890">
        <w:rPr>
          <w:rStyle w:val="Emphasis"/>
        </w:rPr>
        <w:t>demands</w:t>
      </w:r>
      <w:r w:rsidRPr="00112890">
        <w:rPr>
          <w:sz w:val="16"/>
        </w:rPr>
        <w:t xml:space="preserve"> </w:t>
      </w:r>
      <w:r w:rsidRPr="00112890">
        <w:rPr>
          <w:rStyle w:val="StyleUnderline"/>
        </w:rPr>
        <w:t>it</w:t>
      </w:r>
      <w:r w:rsidRPr="00112890">
        <w:rPr>
          <w:sz w:val="16"/>
        </w:rPr>
        <w:t xml:space="preserve">. As Darrel Levison and Richard Pildes remark, “For bureaucratic independence to survive, </w:t>
      </w:r>
      <w:r w:rsidRPr="00112890">
        <w:rPr>
          <w:rStyle w:val="Emphasis"/>
          <w:highlight w:val="cyan"/>
        </w:rPr>
        <w:t>voters</w:t>
      </w:r>
      <w:r w:rsidRPr="00112890">
        <w:rPr>
          <w:sz w:val="16"/>
          <w:highlight w:val="cyan"/>
        </w:rPr>
        <w:t xml:space="preserve"> </w:t>
      </w:r>
      <w:r w:rsidRPr="00112890">
        <w:rPr>
          <w:rStyle w:val="StyleUnderline"/>
          <w:highlight w:val="cyan"/>
        </w:rPr>
        <w:t>must value</w:t>
      </w:r>
      <w:r w:rsidRPr="00875FB2">
        <w:rPr>
          <w:rStyle w:val="StyleUnderline"/>
        </w:rPr>
        <w:t xml:space="preserve"> the kinds of</w:t>
      </w:r>
      <w:r w:rsidRPr="00112890">
        <w:rPr>
          <w:sz w:val="16"/>
        </w:rPr>
        <w:t xml:space="preserve"> </w:t>
      </w:r>
      <w:r w:rsidRPr="00875FB2">
        <w:rPr>
          <w:rStyle w:val="Emphasis"/>
        </w:rPr>
        <w:t xml:space="preserve">technical </w:t>
      </w:r>
      <w:r w:rsidRPr="00112890">
        <w:rPr>
          <w:rStyle w:val="Emphasis"/>
          <w:highlight w:val="cyan"/>
        </w:rPr>
        <w:t>expertise</w:t>
      </w:r>
      <w:r w:rsidRPr="00112890">
        <w:rPr>
          <w:sz w:val="16"/>
        </w:rPr>
        <w:t xml:space="preserve"> and knowledge </w:t>
      </w:r>
      <w:r w:rsidRPr="00875FB2">
        <w:rPr>
          <w:rStyle w:val="StyleUnderline"/>
        </w:rPr>
        <w:t>that</w:t>
      </w:r>
      <w:r w:rsidRPr="00112890">
        <w:rPr>
          <w:sz w:val="16"/>
        </w:rPr>
        <w:t xml:space="preserve"> (potentially) </w:t>
      </w:r>
      <w:r w:rsidRPr="00875FB2">
        <w:rPr>
          <w:rStyle w:val="Emphasis"/>
        </w:rPr>
        <w:t>distinguish</w:t>
      </w:r>
      <w:r w:rsidRPr="00112890">
        <w:rPr>
          <w:sz w:val="16"/>
        </w:rPr>
        <w:t xml:space="preserve"> </w:t>
      </w:r>
      <w:r w:rsidRPr="00875FB2">
        <w:rPr>
          <w:rStyle w:val="StyleUnderline"/>
        </w:rPr>
        <w:t xml:space="preserve">bureaucrats </w:t>
      </w:r>
      <w:r w:rsidRPr="00112890">
        <w:rPr>
          <w:rStyle w:val="StyleUnderline"/>
        </w:rPr>
        <w:t>from politicians</w:t>
      </w:r>
      <w:r w:rsidRPr="00112890">
        <w:rPr>
          <w:sz w:val="16"/>
        </w:rPr>
        <w:t>.”457 Building a durable political coalition that values these traits—and equips Congress with the political capital necessary for reform—will be indispensable to any effort to recenter Congress’s role in personnel management.</w:t>
      </w:r>
    </w:p>
    <w:p w14:paraId="265CC0D1" w14:textId="77777777" w:rsidR="00B50769" w:rsidRPr="00112890" w:rsidRDefault="00B50769" w:rsidP="00B50769">
      <w:pPr>
        <w:rPr>
          <w:sz w:val="16"/>
        </w:rPr>
      </w:pPr>
      <w:r w:rsidRPr="00112890">
        <w:rPr>
          <w:sz w:val="16"/>
        </w:rPr>
        <w:t>Of course, the threshold question is what sort of reforms Congress should pursue. The preceding discussion emphasizes the need for reforms that promote stability and better insulate the civil service from presidents’ political machinations. To be sure, other longstanding problems deserve attention as well. Selection and removal procedures are often inefficient. The workforce is aging. Agencies struggle to compete with the private sector for talent. Some proposed reforms aimed at tackling these problems would preserve a measure of presidential flexibility over personnel management. But if the goal is to strengthen administrative capacity, Congress must first ensure that such capacity can be maintained across successive presidential administrations.</w:t>
      </w:r>
    </w:p>
    <w:p w14:paraId="4F5DD283" w14:textId="77777777" w:rsidR="00B50769" w:rsidRPr="00FD68D6" w:rsidRDefault="00B50769" w:rsidP="00B50769">
      <w:pPr>
        <w:rPr>
          <w:sz w:val="16"/>
        </w:rPr>
      </w:pPr>
      <w:r w:rsidRPr="00112890">
        <w:rPr>
          <w:sz w:val="16"/>
        </w:rPr>
        <w:t xml:space="preserve">Perhaps </w:t>
      </w:r>
      <w:r w:rsidRPr="00112890">
        <w:rPr>
          <w:rStyle w:val="StyleUnderline"/>
          <w:highlight w:val="cyan"/>
        </w:rPr>
        <w:t>the</w:t>
      </w:r>
      <w:r w:rsidRPr="00112890">
        <w:rPr>
          <w:sz w:val="16"/>
        </w:rPr>
        <w:t xml:space="preserve"> </w:t>
      </w:r>
      <w:r w:rsidRPr="00112890">
        <w:rPr>
          <w:rStyle w:val="Emphasis"/>
        </w:rPr>
        <w:t>greatest</w:t>
      </w:r>
      <w:r w:rsidRPr="00C037CE">
        <w:rPr>
          <w:rStyle w:val="Emphasis"/>
        </w:rPr>
        <w:t xml:space="preserve"> </w:t>
      </w:r>
      <w:r w:rsidRPr="00112890">
        <w:rPr>
          <w:rStyle w:val="Emphasis"/>
          <w:highlight w:val="cyan"/>
        </w:rPr>
        <w:t>problem</w:t>
      </w:r>
      <w:r w:rsidRPr="00112890">
        <w:rPr>
          <w:sz w:val="16"/>
        </w:rPr>
        <w:t xml:space="preserve"> confronting reform </w:t>
      </w:r>
      <w:r w:rsidRPr="00112890">
        <w:rPr>
          <w:rStyle w:val="StyleUnderline"/>
          <w:highlight w:val="cyan"/>
        </w:rPr>
        <w:t>is the</w:t>
      </w:r>
      <w:r w:rsidRPr="00112890">
        <w:rPr>
          <w:sz w:val="16"/>
          <w:highlight w:val="cyan"/>
        </w:rPr>
        <w:t xml:space="preserve"> </w:t>
      </w:r>
      <w:r w:rsidRPr="00112890">
        <w:rPr>
          <w:rStyle w:val="Emphasis"/>
          <w:highlight w:val="cyan"/>
        </w:rPr>
        <w:t>lack</w:t>
      </w:r>
      <w:r w:rsidRPr="00112890">
        <w:rPr>
          <w:sz w:val="16"/>
          <w:highlight w:val="cyan"/>
        </w:rPr>
        <w:t xml:space="preserve"> </w:t>
      </w:r>
      <w:r w:rsidRPr="00112890">
        <w:rPr>
          <w:rStyle w:val="StyleUnderline"/>
          <w:highlight w:val="cyan"/>
        </w:rPr>
        <w:t>of</w:t>
      </w:r>
      <w:r w:rsidRPr="00C037CE">
        <w:rPr>
          <w:rStyle w:val="StyleUnderline"/>
        </w:rPr>
        <w:t xml:space="preserve"> public </w:t>
      </w:r>
      <w:r w:rsidRPr="00112890">
        <w:rPr>
          <w:rStyle w:val="StyleUnderline"/>
          <w:highlight w:val="cyan"/>
        </w:rPr>
        <w:t>knowledge about</w:t>
      </w:r>
      <w:r w:rsidRPr="00112890">
        <w:rPr>
          <w:sz w:val="16"/>
          <w:highlight w:val="cyan"/>
        </w:rPr>
        <w:t xml:space="preserve"> </w:t>
      </w:r>
      <w:r w:rsidRPr="00112890">
        <w:rPr>
          <w:rStyle w:val="Emphasis"/>
          <w:highlight w:val="cyan"/>
        </w:rPr>
        <w:t>what</w:t>
      </w:r>
      <w:r w:rsidRPr="00112890">
        <w:rPr>
          <w:sz w:val="16"/>
          <w:highlight w:val="cyan"/>
        </w:rPr>
        <w:t xml:space="preserve"> </w:t>
      </w:r>
      <w:r w:rsidRPr="00112890">
        <w:rPr>
          <w:rStyle w:val="StyleUnderline"/>
          <w:highlight w:val="cyan"/>
        </w:rPr>
        <w:t>the</w:t>
      </w:r>
      <w:r w:rsidRPr="00C037CE">
        <w:rPr>
          <w:rStyle w:val="StyleUnderline"/>
        </w:rPr>
        <w:t xml:space="preserve"> federal </w:t>
      </w:r>
      <w:r w:rsidRPr="00112890">
        <w:rPr>
          <w:rStyle w:val="StyleUnderline"/>
          <w:highlight w:val="cyan"/>
        </w:rPr>
        <w:t>workforce</w:t>
      </w:r>
      <w:r w:rsidRPr="00112890">
        <w:rPr>
          <w:sz w:val="16"/>
          <w:highlight w:val="cyan"/>
        </w:rPr>
        <w:t xml:space="preserve"> </w:t>
      </w:r>
      <w:r w:rsidRPr="00112890">
        <w:rPr>
          <w:rStyle w:val="Emphasis"/>
          <w:highlight w:val="cyan"/>
        </w:rPr>
        <w:t>accomplishes</w:t>
      </w:r>
      <w:r w:rsidRPr="00112890">
        <w:rPr>
          <w:sz w:val="16"/>
        </w:rPr>
        <w:t xml:space="preserve"> </w:t>
      </w:r>
      <w:r w:rsidRPr="00C037CE">
        <w:rPr>
          <w:rStyle w:val="StyleUnderline"/>
        </w:rPr>
        <w:t>on a</w:t>
      </w:r>
      <w:r w:rsidRPr="00112890">
        <w:rPr>
          <w:sz w:val="16"/>
        </w:rPr>
        <w:t xml:space="preserve"> </w:t>
      </w:r>
      <w:r w:rsidRPr="00C037CE">
        <w:rPr>
          <w:rStyle w:val="Emphasis"/>
        </w:rPr>
        <w:t>day-to-day</w:t>
      </w:r>
      <w:r w:rsidRPr="00112890">
        <w:rPr>
          <w:sz w:val="16"/>
        </w:rPr>
        <w:t xml:space="preserve"> </w:t>
      </w:r>
      <w:r w:rsidRPr="00C037CE">
        <w:rPr>
          <w:rStyle w:val="StyleUnderline"/>
        </w:rPr>
        <w:t>basis</w:t>
      </w:r>
      <w:r w:rsidRPr="00112890">
        <w:rPr>
          <w:sz w:val="16"/>
        </w:rPr>
        <w:t xml:space="preserve">.458 </w:t>
      </w:r>
      <w:r w:rsidRPr="00112890">
        <w:rPr>
          <w:rStyle w:val="StyleUnderline"/>
        </w:rPr>
        <w:t>The federal government</w:t>
      </w:r>
      <w:r w:rsidRPr="00112890">
        <w:rPr>
          <w:sz w:val="16"/>
        </w:rPr>
        <w:t xml:space="preserve"> </w:t>
      </w:r>
      <w:r w:rsidRPr="00112890">
        <w:rPr>
          <w:rStyle w:val="Emphasis"/>
        </w:rPr>
        <w:t>suffers</w:t>
      </w:r>
      <w:r w:rsidRPr="00112890">
        <w:rPr>
          <w:sz w:val="16"/>
        </w:rPr>
        <w:t xml:space="preserve"> </w:t>
      </w:r>
      <w:r w:rsidRPr="00112890">
        <w:rPr>
          <w:rStyle w:val="StyleUnderline"/>
        </w:rPr>
        <w:t>from a reputation crisis</w:t>
      </w:r>
      <w:r w:rsidRPr="00112890">
        <w:rPr>
          <w:sz w:val="16"/>
        </w:rPr>
        <w:t>.459 Congress can improve the federal government’s reputation by reducing the legal constraints that prevent agencies from advertising their services and accomplishments. 460 Reform itself is an important method of restoring the public’s trust in government. Experimental research shows that the loss of expertise within federal agencies significantly reduces public confidence in bureaucracy.461 Members of Congress can also play a role by educating their constituents about the values federal programs provide and by appropriating more funds to improve civic education.</w:t>
      </w:r>
    </w:p>
    <w:p w14:paraId="36A2225D" w14:textId="77777777" w:rsidR="00B50769" w:rsidRPr="00D642CF" w:rsidRDefault="00B50769" w:rsidP="00B50769">
      <w:pPr>
        <w:pStyle w:val="Heading4"/>
      </w:pPr>
      <w:r>
        <w:t xml:space="preserve">Public unionization is </w:t>
      </w:r>
      <w:r>
        <w:rPr>
          <w:u w:val="single"/>
        </w:rPr>
        <w:t>totally separate</w:t>
      </w:r>
      <w:r>
        <w:t xml:space="preserve">. </w:t>
      </w:r>
    </w:p>
    <w:p w14:paraId="050D1624" w14:textId="77777777" w:rsidR="00B50769" w:rsidRPr="009435F6" w:rsidRDefault="00B50769" w:rsidP="00B5076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2171A13" w14:textId="77777777" w:rsidR="00B50769" w:rsidRPr="00766855" w:rsidRDefault="00B50769" w:rsidP="00B5076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2B50312E" w14:textId="77777777" w:rsidR="00B50769" w:rsidRDefault="00B50769" w:rsidP="00B50769">
      <w:pPr>
        <w:pStyle w:val="Heading4"/>
      </w:pPr>
      <w:r>
        <w:t xml:space="preserve">Public unions </w:t>
      </w:r>
      <w:r>
        <w:rPr>
          <w:u w:val="single"/>
        </w:rPr>
        <w:t>obviously</w:t>
      </w:r>
      <w:r w:rsidRPr="00FC6D94">
        <w:t xml:space="preserve"> do not</w:t>
      </w:r>
      <w:r>
        <w:t xml:space="preserve"> spill over.</w:t>
      </w:r>
    </w:p>
    <w:p w14:paraId="3E7B893A" w14:textId="77777777" w:rsidR="00B50769" w:rsidRPr="00FC6D94" w:rsidRDefault="00B50769" w:rsidP="00B50769">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244C55E8" w14:textId="77777777" w:rsidR="00B50769" w:rsidRPr="00FC6D94" w:rsidRDefault="00B50769" w:rsidP="00B50769">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1F8864F9" w14:textId="77777777" w:rsidR="00B50769" w:rsidRPr="00FC6D94" w:rsidRDefault="00B50769" w:rsidP="00B50769">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4E966711" w14:textId="77777777" w:rsidR="00B50769" w:rsidRPr="00FC6D94" w:rsidRDefault="00B50769" w:rsidP="00B50769">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7AFCE35E" w14:textId="77777777" w:rsidR="00B50769" w:rsidRPr="00FC6D94" w:rsidRDefault="00B50769" w:rsidP="00B50769">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52AB9870" w14:textId="77777777" w:rsidR="00B50769" w:rsidRPr="00FC6D94" w:rsidRDefault="00B50769" w:rsidP="00B50769">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1C03F44E" w14:textId="77777777" w:rsidR="00B50769" w:rsidRPr="0051030A" w:rsidRDefault="00B50769" w:rsidP="00B50769">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5EC0123A" w14:textId="77777777" w:rsidR="00B50769" w:rsidRDefault="00B50769" w:rsidP="00B50769"/>
    <w:p w14:paraId="39944FCD" w14:textId="77777777" w:rsidR="00B50769" w:rsidRPr="004A0752" w:rsidRDefault="00B50769" w:rsidP="00B50769">
      <w:r>
        <w:t xml:space="preserve">Sam </w:t>
      </w:r>
      <w:r w:rsidRPr="004A0752">
        <w:rPr>
          <w:rStyle w:val="Style13ptBold"/>
        </w:rPr>
        <w:t>Stevenson 12-20</w:t>
      </w:r>
      <w:r>
        <w:t>. Associate news editor. "Three Polls That Show Donald Trump is Losing His Base." Newsweek. 12-20-2025. newsweek.com/polls-show-donald-trump-losing-base-republican-party-maga-11248366</w:t>
      </w:r>
    </w:p>
    <w:p w14:paraId="09C64491" w14:textId="77777777" w:rsidR="00B50769" w:rsidRPr="004A0752" w:rsidRDefault="00B50769" w:rsidP="00B50769">
      <w:pPr>
        <w:rPr>
          <w:sz w:val="16"/>
        </w:rPr>
      </w:pPr>
      <w:r w:rsidRPr="004A0752">
        <w:rPr>
          <w:sz w:val="16"/>
        </w:rPr>
        <w:t xml:space="preserve">President Donald </w:t>
      </w:r>
      <w:r w:rsidRPr="004A0752">
        <w:rPr>
          <w:rStyle w:val="StyleUnderline"/>
          <w:highlight w:val="cyan"/>
        </w:rPr>
        <w:t>Trump is</w:t>
      </w:r>
      <w:r w:rsidRPr="004A0752">
        <w:rPr>
          <w:sz w:val="16"/>
          <w:highlight w:val="cyan"/>
        </w:rPr>
        <w:t xml:space="preserve"> </w:t>
      </w:r>
      <w:r w:rsidRPr="004A0752">
        <w:rPr>
          <w:rStyle w:val="Emphasis"/>
          <w:highlight w:val="cyan"/>
        </w:rPr>
        <w:t>losing</w:t>
      </w:r>
      <w:r w:rsidRPr="004A0752">
        <w:rPr>
          <w:rStyle w:val="Emphasis"/>
        </w:rPr>
        <w:t xml:space="preserve"> his grip</w:t>
      </w:r>
      <w:r w:rsidRPr="004A0752">
        <w:rPr>
          <w:sz w:val="16"/>
        </w:rPr>
        <w:t xml:space="preserve"> </w:t>
      </w:r>
      <w:r w:rsidRPr="004A0752">
        <w:rPr>
          <w:rStyle w:val="StyleUnderline"/>
        </w:rPr>
        <w:t xml:space="preserve">on </w:t>
      </w:r>
      <w:r w:rsidRPr="004A0752">
        <w:rPr>
          <w:rStyle w:val="StyleUnderline"/>
          <w:highlight w:val="cyan"/>
        </w:rPr>
        <w:t>his</w:t>
      </w:r>
      <w:r w:rsidRPr="004A0752">
        <w:rPr>
          <w:sz w:val="16"/>
          <w:highlight w:val="cyan"/>
        </w:rPr>
        <w:t xml:space="preserve"> </w:t>
      </w:r>
      <w:r w:rsidRPr="004A0752">
        <w:rPr>
          <w:rStyle w:val="Emphasis"/>
          <w:highlight w:val="cyan"/>
        </w:rPr>
        <w:t>base</w:t>
      </w:r>
      <w:r w:rsidRPr="004A0752">
        <w:rPr>
          <w:sz w:val="16"/>
          <w:highlight w:val="cyan"/>
        </w:rPr>
        <w:t xml:space="preserve"> </w:t>
      </w:r>
      <w:r w:rsidRPr="004A0752">
        <w:rPr>
          <w:rStyle w:val="StyleUnderline"/>
          <w:highlight w:val="cyan"/>
        </w:rPr>
        <w:t>ahead of the</w:t>
      </w:r>
      <w:r w:rsidRPr="004A0752">
        <w:rPr>
          <w:sz w:val="16"/>
        </w:rPr>
        <w:t xml:space="preserve"> crucial </w:t>
      </w:r>
      <w:r w:rsidRPr="004A0752">
        <w:rPr>
          <w:rStyle w:val="Emphasis"/>
        </w:rPr>
        <w:t xml:space="preserve">2026 </w:t>
      </w:r>
      <w:r w:rsidRPr="004A0752">
        <w:rPr>
          <w:rStyle w:val="Emphasis"/>
          <w:highlight w:val="cyan"/>
        </w:rPr>
        <w:t>midterms</w:t>
      </w:r>
      <w:r w:rsidRPr="004A0752">
        <w:rPr>
          <w:sz w:val="16"/>
        </w:rPr>
        <w:t xml:space="preserve">, </w:t>
      </w:r>
      <w:r w:rsidRPr="004A0752">
        <w:rPr>
          <w:rStyle w:val="StyleUnderline"/>
        </w:rPr>
        <w:t>three recent polls have</w:t>
      </w:r>
      <w:r w:rsidRPr="004A0752">
        <w:rPr>
          <w:sz w:val="16"/>
        </w:rPr>
        <w:t xml:space="preserve"> </w:t>
      </w:r>
      <w:r w:rsidRPr="004A0752">
        <w:rPr>
          <w:rStyle w:val="Emphasis"/>
        </w:rPr>
        <w:t>shown</w:t>
      </w:r>
      <w:r w:rsidRPr="004A0752">
        <w:rPr>
          <w:sz w:val="16"/>
        </w:rPr>
        <w:t xml:space="preserve">. </w:t>
      </w:r>
    </w:p>
    <w:p w14:paraId="16412108" w14:textId="77777777" w:rsidR="00B50769" w:rsidRPr="004A0752" w:rsidRDefault="00B50769" w:rsidP="00B50769">
      <w:pPr>
        <w:rPr>
          <w:sz w:val="16"/>
        </w:rPr>
      </w:pPr>
      <w:r w:rsidRPr="004A0752">
        <w:rPr>
          <w:rStyle w:val="StyleUnderline"/>
        </w:rPr>
        <w:t>The surveys</w:t>
      </w:r>
      <w:r w:rsidRPr="004A0752">
        <w:rPr>
          <w:sz w:val="16"/>
        </w:rPr>
        <w:t xml:space="preserve"> </w:t>
      </w:r>
      <w:r w:rsidRPr="004A0752">
        <w:rPr>
          <w:rStyle w:val="Emphasis"/>
        </w:rPr>
        <w:t>indicate</w:t>
      </w:r>
      <w:r w:rsidRPr="004A0752">
        <w:rPr>
          <w:sz w:val="16"/>
        </w:rPr>
        <w:t xml:space="preserve"> </w:t>
      </w:r>
      <w:r w:rsidRPr="004A0752">
        <w:rPr>
          <w:rStyle w:val="StyleUnderline"/>
        </w:rPr>
        <w:t xml:space="preserve">that </w:t>
      </w:r>
      <w:r w:rsidRPr="004A0752">
        <w:rPr>
          <w:rStyle w:val="StyleUnderline"/>
          <w:highlight w:val="cyan"/>
        </w:rPr>
        <w:t>Trump is</w:t>
      </w:r>
      <w:r w:rsidRPr="004A0752">
        <w:rPr>
          <w:rStyle w:val="StyleUnderline"/>
        </w:rPr>
        <w:t xml:space="preserve"> facing</w:t>
      </w:r>
      <w:r w:rsidRPr="004A0752">
        <w:rPr>
          <w:sz w:val="16"/>
        </w:rPr>
        <w:t xml:space="preserve"> </w:t>
      </w:r>
      <w:r w:rsidRPr="004A0752">
        <w:rPr>
          <w:rStyle w:val="Emphasis"/>
        </w:rPr>
        <w:t>significant erosion</w:t>
      </w:r>
      <w:r w:rsidRPr="004A0752">
        <w:rPr>
          <w:sz w:val="16"/>
        </w:rPr>
        <w:t xml:space="preserve"> </w:t>
      </w:r>
      <w:r w:rsidRPr="004A0752">
        <w:rPr>
          <w:rStyle w:val="StyleUnderline"/>
        </w:rPr>
        <w:t>among his</w:t>
      </w:r>
      <w:r w:rsidRPr="004A0752">
        <w:rPr>
          <w:sz w:val="16"/>
        </w:rPr>
        <w:t xml:space="preserve"> </w:t>
      </w:r>
      <w:r w:rsidRPr="004A0752">
        <w:rPr>
          <w:rStyle w:val="Emphasis"/>
        </w:rPr>
        <w:t>M</w:t>
      </w:r>
      <w:r w:rsidRPr="004A0752">
        <w:rPr>
          <w:sz w:val="16"/>
        </w:rPr>
        <w:t xml:space="preserve">ake </w:t>
      </w:r>
      <w:r w:rsidRPr="004A0752">
        <w:rPr>
          <w:rStyle w:val="Emphasis"/>
        </w:rPr>
        <w:t>A</w:t>
      </w:r>
      <w:r w:rsidRPr="004A0752">
        <w:rPr>
          <w:sz w:val="16"/>
        </w:rPr>
        <w:t xml:space="preserve">merica </w:t>
      </w:r>
      <w:r w:rsidRPr="004A0752">
        <w:rPr>
          <w:rStyle w:val="Emphasis"/>
        </w:rPr>
        <w:t>G</w:t>
      </w:r>
      <w:r w:rsidRPr="004A0752">
        <w:rPr>
          <w:sz w:val="16"/>
        </w:rPr>
        <w:t xml:space="preserve">reat </w:t>
      </w:r>
      <w:r w:rsidRPr="004A0752">
        <w:rPr>
          <w:rStyle w:val="Emphasis"/>
        </w:rPr>
        <w:t>A</w:t>
      </w:r>
      <w:r w:rsidRPr="004A0752">
        <w:rPr>
          <w:sz w:val="16"/>
        </w:rPr>
        <w:t xml:space="preserve">gain (MAGA) </w:t>
      </w:r>
      <w:r w:rsidRPr="004A0752">
        <w:rPr>
          <w:rStyle w:val="StyleUnderline"/>
        </w:rPr>
        <w:t>supporters</w:t>
      </w:r>
      <w:r w:rsidRPr="004A0752">
        <w:rPr>
          <w:sz w:val="16"/>
        </w:rPr>
        <w:t xml:space="preserve">, </w:t>
      </w:r>
      <w:r w:rsidRPr="004A0752">
        <w:rPr>
          <w:rStyle w:val="StyleUnderline"/>
        </w:rPr>
        <w:t>while</w:t>
      </w:r>
      <w:r w:rsidRPr="004A0752">
        <w:rPr>
          <w:sz w:val="16"/>
        </w:rPr>
        <w:t xml:space="preserve"> also </w:t>
      </w:r>
      <w:r w:rsidRPr="004A0752">
        <w:rPr>
          <w:rStyle w:val="StyleUnderline"/>
          <w:highlight w:val="cyan"/>
        </w:rPr>
        <w:t>suffering</w:t>
      </w:r>
      <w:r w:rsidRPr="004A0752">
        <w:rPr>
          <w:sz w:val="16"/>
          <w:highlight w:val="cyan"/>
        </w:rPr>
        <w:t xml:space="preserve"> </w:t>
      </w:r>
      <w:r w:rsidRPr="004A0752">
        <w:rPr>
          <w:rStyle w:val="Emphasis"/>
          <w:highlight w:val="cyan"/>
        </w:rPr>
        <w:t>backlash</w:t>
      </w:r>
      <w:r w:rsidRPr="004A0752">
        <w:rPr>
          <w:sz w:val="16"/>
          <w:highlight w:val="cyan"/>
        </w:rPr>
        <w:t xml:space="preserve"> </w:t>
      </w:r>
      <w:r w:rsidRPr="004A0752">
        <w:rPr>
          <w:rStyle w:val="StyleUnderline"/>
          <w:highlight w:val="cyan"/>
        </w:rPr>
        <w:t>to his</w:t>
      </w:r>
      <w:r w:rsidRPr="004A0752">
        <w:rPr>
          <w:sz w:val="16"/>
        </w:rPr>
        <w:t xml:space="preserve"> deportation and economic </w:t>
      </w:r>
      <w:r w:rsidRPr="004A0752">
        <w:rPr>
          <w:rStyle w:val="StyleUnderline"/>
          <w:highlight w:val="cyan"/>
        </w:rPr>
        <w:t>policies</w:t>
      </w:r>
      <w:r w:rsidRPr="004A0752">
        <w:rPr>
          <w:sz w:val="16"/>
        </w:rPr>
        <w:t>.</w:t>
      </w:r>
    </w:p>
    <w:p w14:paraId="5B9CE5C7" w14:textId="77777777" w:rsidR="00B50769" w:rsidRPr="004A0752" w:rsidRDefault="00B50769" w:rsidP="00B50769">
      <w:pPr>
        <w:rPr>
          <w:sz w:val="16"/>
        </w:rPr>
      </w:pPr>
      <w:r w:rsidRPr="004A0752">
        <w:rPr>
          <w:sz w:val="16"/>
        </w:rPr>
        <w:t xml:space="preserve">As the country heads toward the 2026 midterm elections, </w:t>
      </w:r>
      <w:r w:rsidRPr="004A0752">
        <w:rPr>
          <w:rStyle w:val="StyleUnderline"/>
          <w:highlight w:val="cyan"/>
        </w:rPr>
        <w:t>these trends</w:t>
      </w:r>
      <w:r w:rsidRPr="004A0752">
        <w:rPr>
          <w:sz w:val="16"/>
        </w:rPr>
        <w:t xml:space="preserve"> may </w:t>
      </w:r>
      <w:r w:rsidRPr="004A0752">
        <w:rPr>
          <w:rStyle w:val="Emphasis"/>
          <w:highlight w:val="cyan"/>
        </w:rPr>
        <w:t>threaten</w:t>
      </w:r>
      <w:r w:rsidRPr="004A0752">
        <w:rPr>
          <w:sz w:val="16"/>
        </w:rPr>
        <w:t xml:space="preserve"> </w:t>
      </w:r>
      <w:r w:rsidRPr="004A0752">
        <w:rPr>
          <w:rStyle w:val="StyleUnderline"/>
        </w:rPr>
        <w:t xml:space="preserve">the </w:t>
      </w:r>
      <w:r w:rsidRPr="004A0752">
        <w:rPr>
          <w:rStyle w:val="StyleUnderline"/>
          <w:highlight w:val="cyan"/>
        </w:rPr>
        <w:t>Republican</w:t>
      </w:r>
      <w:r w:rsidRPr="004A0752">
        <w:rPr>
          <w:rStyle w:val="StyleUnderline"/>
        </w:rPr>
        <w:t xml:space="preserve"> Party's efforts to maintain</w:t>
      </w:r>
      <w:r w:rsidRPr="004A0752">
        <w:rPr>
          <w:sz w:val="16"/>
        </w:rPr>
        <w:t xml:space="preserve"> </w:t>
      </w:r>
      <w:r w:rsidRPr="004A0752">
        <w:rPr>
          <w:rStyle w:val="Emphasis"/>
          <w:highlight w:val="cyan"/>
        </w:rPr>
        <w:t>control</w:t>
      </w:r>
      <w:r w:rsidRPr="004A0752">
        <w:rPr>
          <w:rStyle w:val="Emphasis"/>
        </w:rPr>
        <w:t xml:space="preserve"> of Congress</w:t>
      </w:r>
      <w:r w:rsidRPr="004A0752">
        <w:rPr>
          <w:sz w:val="16"/>
        </w:rPr>
        <w:t>.</w:t>
      </w:r>
    </w:p>
    <w:p w14:paraId="2D27F423" w14:textId="77777777" w:rsidR="00B50769" w:rsidRPr="004A0752" w:rsidRDefault="00B50769" w:rsidP="00B50769">
      <w:pPr>
        <w:rPr>
          <w:sz w:val="16"/>
        </w:rPr>
      </w:pPr>
      <w:r w:rsidRPr="004A0752">
        <w:rPr>
          <w:sz w:val="16"/>
        </w:rPr>
        <w:t xml:space="preserve">Newsweek contacted the White House via email for comment. </w:t>
      </w:r>
    </w:p>
    <w:p w14:paraId="70CDAB51" w14:textId="77777777" w:rsidR="00B50769" w:rsidRPr="004A0752" w:rsidRDefault="00B50769" w:rsidP="00B50769">
      <w:pPr>
        <w:rPr>
          <w:sz w:val="16"/>
        </w:rPr>
      </w:pPr>
      <w:r w:rsidRPr="004A0752">
        <w:rPr>
          <w:sz w:val="16"/>
        </w:rPr>
        <w:t>Decline In MAGA Identification</w:t>
      </w:r>
    </w:p>
    <w:p w14:paraId="1D324301" w14:textId="77777777" w:rsidR="00B50769" w:rsidRPr="004A0752" w:rsidRDefault="00B50769" w:rsidP="00B50769">
      <w:pPr>
        <w:rPr>
          <w:sz w:val="16"/>
        </w:rPr>
      </w:pPr>
      <w:r w:rsidRPr="004A0752">
        <w:rPr>
          <w:sz w:val="16"/>
        </w:rPr>
        <w:t xml:space="preserve">According to NBC News polling, </w:t>
      </w:r>
      <w:r w:rsidRPr="004A0752">
        <w:rPr>
          <w:rStyle w:val="StyleUnderline"/>
          <w:highlight w:val="cyan"/>
        </w:rPr>
        <w:t>the</w:t>
      </w:r>
      <w:r w:rsidRPr="004A0752">
        <w:rPr>
          <w:sz w:val="16"/>
          <w:highlight w:val="cyan"/>
        </w:rPr>
        <w:t xml:space="preserve"> </w:t>
      </w:r>
      <w:r w:rsidRPr="004A0752">
        <w:rPr>
          <w:rStyle w:val="Emphasis"/>
          <w:highlight w:val="cyan"/>
        </w:rPr>
        <w:t>proportion</w:t>
      </w:r>
      <w:r w:rsidRPr="004A0752">
        <w:rPr>
          <w:sz w:val="16"/>
        </w:rPr>
        <w:t xml:space="preserve"> </w:t>
      </w:r>
      <w:r w:rsidRPr="004A0752">
        <w:rPr>
          <w:rStyle w:val="StyleUnderline"/>
        </w:rPr>
        <w:t xml:space="preserve">of self-identified Republicans </w:t>
      </w:r>
      <w:r w:rsidRPr="004A0752">
        <w:rPr>
          <w:rStyle w:val="StyleUnderline"/>
          <w:highlight w:val="cyan"/>
        </w:rPr>
        <w:t>who</w:t>
      </w:r>
      <w:r w:rsidRPr="004A0752">
        <w:rPr>
          <w:sz w:val="16"/>
          <w:highlight w:val="cyan"/>
        </w:rPr>
        <w:t xml:space="preserve"> </w:t>
      </w:r>
      <w:r w:rsidRPr="004A0752">
        <w:rPr>
          <w:rStyle w:val="Emphasis"/>
          <w:highlight w:val="cyan"/>
        </w:rPr>
        <w:t>align</w:t>
      </w:r>
      <w:r w:rsidRPr="004A0752">
        <w:rPr>
          <w:sz w:val="16"/>
        </w:rPr>
        <w:t xml:space="preserve"> primarily </w:t>
      </w:r>
      <w:r w:rsidRPr="004A0752">
        <w:rPr>
          <w:rStyle w:val="StyleUnderline"/>
          <w:highlight w:val="cyan"/>
        </w:rPr>
        <w:t>with</w:t>
      </w:r>
      <w:r w:rsidRPr="004A0752">
        <w:rPr>
          <w:sz w:val="16"/>
          <w:highlight w:val="cyan"/>
        </w:rPr>
        <w:t xml:space="preserve"> </w:t>
      </w:r>
      <w:r w:rsidRPr="004A0752">
        <w:rPr>
          <w:rStyle w:val="Emphasis"/>
          <w:highlight w:val="cyan"/>
        </w:rPr>
        <w:t>MAGA</w:t>
      </w:r>
      <w:r w:rsidRPr="004A0752">
        <w:rPr>
          <w:sz w:val="16"/>
        </w:rPr>
        <w:t xml:space="preserve"> movement </w:t>
      </w:r>
      <w:r w:rsidRPr="004A0752">
        <w:rPr>
          <w:rStyle w:val="StyleUnderline"/>
        </w:rPr>
        <w:t>has</w:t>
      </w:r>
      <w:r w:rsidRPr="004A0752">
        <w:rPr>
          <w:sz w:val="16"/>
        </w:rPr>
        <w:t xml:space="preserve"> </w:t>
      </w:r>
      <w:r w:rsidRPr="004A0752">
        <w:rPr>
          <w:rStyle w:val="Emphasis"/>
          <w:highlight w:val="cyan"/>
        </w:rPr>
        <w:t>plummeted</w:t>
      </w:r>
      <w:r w:rsidRPr="004A0752">
        <w:rPr>
          <w:sz w:val="16"/>
        </w:rPr>
        <w:t xml:space="preserve"> by seven percentage points since April 2025.</w:t>
      </w:r>
    </w:p>
    <w:p w14:paraId="2C414B84" w14:textId="77777777" w:rsidR="00B50769" w:rsidRPr="004A0752" w:rsidRDefault="00B50769" w:rsidP="00B50769">
      <w:pPr>
        <w:rPr>
          <w:sz w:val="16"/>
        </w:rPr>
      </w:pPr>
      <w:r w:rsidRPr="004A0752">
        <w:rPr>
          <w:sz w:val="16"/>
        </w:rPr>
        <w:t xml:space="preserve">In the most recent survey conducted between November 20 and December 8, </w:t>
      </w:r>
      <w:r w:rsidRPr="004A0752">
        <w:rPr>
          <w:rStyle w:val="StyleUnderline"/>
        </w:rPr>
        <w:t>only</w:t>
      </w:r>
      <w:r w:rsidRPr="004A0752">
        <w:rPr>
          <w:sz w:val="16"/>
        </w:rPr>
        <w:t xml:space="preserve"> </w:t>
      </w:r>
      <w:r w:rsidRPr="004A0752">
        <w:rPr>
          <w:rStyle w:val="Emphasis"/>
        </w:rPr>
        <w:t>50 percent</w:t>
      </w:r>
      <w:r w:rsidRPr="004A0752">
        <w:rPr>
          <w:sz w:val="16"/>
        </w:rPr>
        <w:t xml:space="preserve"> </w:t>
      </w:r>
      <w:r w:rsidRPr="004A0752">
        <w:rPr>
          <w:rStyle w:val="StyleUnderline"/>
        </w:rPr>
        <w:t>of Republicans said they</w:t>
      </w:r>
      <w:r w:rsidRPr="004A0752">
        <w:rPr>
          <w:sz w:val="16"/>
        </w:rPr>
        <w:t xml:space="preserve"> </w:t>
      </w:r>
      <w:r w:rsidRPr="004A0752">
        <w:rPr>
          <w:rStyle w:val="Emphasis"/>
        </w:rPr>
        <w:t>identified</w:t>
      </w:r>
      <w:r w:rsidRPr="004A0752">
        <w:rPr>
          <w:sz w:val="16"/>
        </w:rPr>
        <w:t xml:space="preserve"> more </w:t>
      </w:r>
      <w:r w:rsidRPr="004A0752">
        <w:rPr>
          <w:rStyle w:val="StyleUnderline"/>
        </w:rPr>
        <w:t>with MAGA</w:t>
      </w:r>
      <w:r w:rsidRPr="004A0752">
        <w:rPr>
          <w:sz w:val="16"/>
        </w:rPr>
        <w:t xml:space="preserve">, </w:t>
      </w:r>
      <w:r w:rsidRPr="004A0752">
        <w:rPr>
          <w:rStyle w:val="StyleUnderline"/>
        </w:rPr>
        <w:t>compared to</w:t>
      </w:r>
      <w:r w:rsidRPr="004A0752">
        <w:rPr>
          <w:sz w:val="16"/>
        </w:rPr>
        <w:t xml:space="preserve"> </w:t>
      </w:r>
      <w:r w:rsidRPr="004A0752">
        <w:rPr>
          <w:rStyle w:val="Emphasis"/>
        </w:rPr>
        <w:t>57 percent</w:t>
      </w:r>
      <w:r w:rsidRPr="004A0752">
        <w:rPr>
          <w:sz w:val="16"/>
        </w:rPr>
        <w:t xml:space="preserve"> </w:t>
      </w:r>
      <w:r w:rsidRPr="004A0752">
        <w:rPr>
          <w:rStyle w:val="StyleUnderline"/>
        </w:rPr>
        <w:t>earlier in the year</w:t>
      </w:r>
      <w:r w:rsidRPr="004A0752">
        <w:rPr>
          <w:sz w:val="16"/>
        </w:rPr>
        <w:t xml:space="preserve">. </w:t>
      </w:r>
    </w:p>
    <w:p w14:paraId="5FFACBBC" w14:textId="77777777" w:rsidR="00B50769" w:rsidRPr="004A0752" w:rsidRDefault="00B50769" w:rsidP="00B50769">
      <w:pPr>
        <w:rPr>
          <w:sz w:val="16"/>
        </w:rPr>
      </w:pPr>
      <w:r w:rsidRPr="004A0752">
        <w:rPr>
          <w:sz w:val="16"/>
        </w:rPr>
        <w:t xml:space="preserve">An equal 50 percent now say they identify more with the traditional Republican Party, </w:t>
      </w:r>
      <w:r w:rsidRPr="004A0752">
        <w:rPr>
          <w:rStyle w:val="StyleUnderline"/>
          <w:highlight w:val="cyan"/>
        </w:rPr>
        <w:t>signaling</w:t>
      </w:r>
      <w:r w:rsidRPr="004A0752">
        <w:rPr>
          <w:rStyle w:val="StyleUnderline"/>
        </w:rPr>
        <w:t xml:space="preserve"> a</w:t>
      </w:r>
      <w:r w:rsidRPr="004A0752">
        <w:rPr>
          <w:sz w:val="16"/>
        </w:rPr>
        <w:t xml:space="preserve"> </w:t>
      </w:r>
      <w:r w:rsidRPr="004A0752">
        <w:rPr>
          <w:rStyle w:val="Emphasis"/>
          <w:highlight w:val="cyan"/>
        </w:rPr>
        <w:t>significant realignment</w:t>
      </w:r>
      <w:r w:rsidRPr="004A0752">
        <w:rPr>
          <w:sz w:val="16"/>
        </w:rPr>
        <w:t xml:space="preserve"> </w:t>
      </w:r>
      <w:r w:rsidRPr="004A0752">
        <w:rPr>
          <w:rStyle w:val="StyleUnderline"/>
        </w:rPr>
        <w:t>within GOP ranks</w:t>
      </w:r>
      <w:r w:rsidRPr="004A0752">
        <w:rPr>
          <w:sz w:val="16"/>
        </w:rPr>
        <w:t xml:space="preserve">. The margin of error for the poll was +/- 1.9 percentage points. </w:t>
      </w:r>
    </w:p>
    <w:p w14:paraId="3366E1C2" w14:textId="77777777" w:rsidR="00B50769" w:rsidRPr="004A0752" w:rsidRDefault="00B50769" w:rsidP="00B50769">
      <w:pPr>
        <w:rPr>
          <w:sz w:val="16"/>
        </w:rPr>
      </w:pPr>
      <w:r w:rsidRPr="004A0752">
        <w:rPr>
          <w:rStyle w:val="StyleUnderline"/>
          <w:highlight w:val="cyan"/>
        </w:rPr>
        <w:t>Trump's</w:t>
      </w:r>
      <w:r w:rsidRPr="004A0752">
        <w:rPr>
          <w:sz w:val="16"/>
          <w:highlight w:val="cyan"/>
        </w:rPr>
        <w:t xml:space="preserve"> </w:t>
      </w:r>
      <w:r w:rsidRPr="004A0752">
        <w:rPr>
          <w:rStyle w:val="Emphasis"/>
          <w:highlight w:val="cyan"/>
        </w:rPr>
        <w:t>overall</w:t>
      </w:r>
      <w:r w:rsidRPr="004A0752">
        <w:rPr>
          <w:sz w:val="16"/>
          <w:highlight w:val="cyan"/>
        </w:rPr>
        <w:t xml:space="preserve"> </w:t>
      </w:r>
      <w:r w:rsidRPr="004A0752">
        <w:rPr>
          <w:rStyle w:val="StyleUnderline"/>
          <w:highlight w:val="cyan"/>
        </w:rPr>
        <w:t>approval</w:t>
      </w:r>
      <w:r w:rsidRPr="004A0752">
        <w:rPr>
          <w:rStyle w:val="StyleUnderline"/>
        </w:rPr>
        <w:t xml:space="preserve"> rating</w:t>
      </w:r>
      <w:r w:rsidRPr="004A0752">
        <w:rPr>
          <w:sz w:val="16"/>
        </w:rPr>
        <w:t xml:space="preserve"> </w:t>
      </w:r>
      <w:r w:rsidRPr="004A0752">
        <w:rPr>
          <w:rStyle w:val="Emphasis"/>
        </w:rPr>
        <w:t>also</w:t>
      </w:r>
      <w:r w:rsidRPr="004A0752">
        <w:rPr>
          <w:sz w:val="16"/>
        </w:rPr>
        <w:t xml:space="preserve"> </w:t>
      </w:r>
      <w:r w:rsidRPr="004A0752">
        <w:rPr>
          <w:rStyle w:val="StyleUnderline"/>
          <w:highlight w:val="cyan"/>
        </w:rPr>
        <w:t>slipped</w:t>
      </w:r>
      <w:r w:rsidRPr="004A0752">
        <w:rPr>
          <w:sz w:val="16"/>
        </w:rPr>
        <w:t xml:space="preserve"> over this period, </w:t>
      </w:r>
      <w:r w:rsidRPr="004A0752">
        <w:rPr>
          <w:rStyle w:val="StyleUnderline"/>
        </w:rPr>
        <w:t>dropping</w:t>
      </w:r>
      <w:r w:rsidRPr="004A0752">
        <w:rPr>
          <w:sz w:val="16"/>
        </w:rPr>
        <w:t xml:space="preserve"> from 45 percent </w:t>
      </w:r>
      <w:r w:rsidRPr="004A0752">
        <w:rPr>
          <w:rStyle w:val="StyleUnderline"/>
        </w:rPr>
        <w:t>to</w:t>
      </w:r>
      <w:r w:rsidRPr="004A0752">
        <w:rPr>
          <w:sz w:val="16"/>
        </w:rPr>
        <w:t xml:space="preserve"> </w:t>
      </w:r>
      <w:r w:rsidRPr="004A0752">
        <w:rPr>
          <w:rStyle w:val="Emphasis"/>
        </w:rPr>
        <w:t>42 percent</w:t>
      </w:r>
      <w:r w:rsidRPr="004A0752">
        <w:rPr>
          <w:sz w:val="16"/>
        </w:rPr>
        <w:t xml:space="preserve"> among all respondents, while disapproval rose from 55 percent to 58 percent. </w:t>
      </w:r>
    </w:p>
    <w:p w14:paraId="0CEFAFFD" w14:textId="77777777" w:rsidR="00B50769" w:rsidRPr="004A0752" w:rsidRDefault="00B50769" w:rsidP="00B50769">
      <w:pPr>
        <w:rPr>
          <w:sz w:val="16"/>
        </w:rPr>
      </w:pPr>
      <w:r w:rsidRPr="004A0752">
        <w:rPr>
          <w:sz w:val="16"/>
        </w:rPr>
        <w:t>Republican Unease With Immigration Crackdown</w:t>
      </w:r>
    </w:p>
    <w:p w14:paraId="623F2E96" w14:textId="77777777" w:rsidR="00B50769" w:rsidRPr="004A0752" w:rsidRDefault="00B50769" w:rsidP="00B50769">
      <w:pPr>
        <w:rPr>
          <w:sz w:val="16"/>
        </w:rPr>
      </w:pPr>
      <w:r w:rsidRPr="004A0752">
        <w:rPr>
          <w:sz w:val="16"/>
        </w:rPr>
        <w:t xml:space="preserve">A new Pew Research Center poll, conducted between October 6 and 16, found that </w:t>
      </w:r>
      <w:r w:rsidRPr="004A0752">
        <w:rPr>
          <w:rStyle w:val="StyleUnderline"/>
          <w:highlight w:val="cyan"/>
        </w:rPr>
        <w:t>a</w:t>
      </w:r>
      <w:r w:rsidRPr="004A0752">
        <w:rPr>
          <w:sz w:val="16"/>
          <w:highlight w:val="cyan"/>
        </w:rPr>
        <w:t xml:space="preserve"> </w:t>
      </w:r>
      <w:r w:rsidRPr="004A0752">
        <w:rPr>
          <w:rStyle w:val="Emphasis"/>
          <w:highlight w:val="cyan"/>
        </w:rPr>
        <w:t>growing number</w:t>
      </w:r>
      <w:r w:rsidRPr="004A0752">
        <w:rPr>
          <w:sz w:val="16"/>
        </w:rPr>
        <w:t xml:space="preserve"> </w:t>
      </w:r>
      <w:r w:rsidRPr="004A0752">
        <w:rPr>
          <w:rStyle w:val="StyleUnderline"/>
        </w:rPr>
        <w:t>of Republicans</w:t>
      </w:r>
      <w:r w:rsidRPr="004A0752">
        <w:rPr>
          <w:sz w:val="16"/>
        </w:rPr>
        <w:t xml:space="preserve"> </w:t>
      </w:r>
      <w:r w:rsidRPr="004A0752">
        <w:rPr>
          <w:rStyle w:val="Emphasis"/>
          <w:highlight w:val="cyan"/>
        </w:rPr>
        <w:t>believed</w:t>
      </w:r>
      <w:r w:rsidRPr="004A0752">
        <w:rPr>
          <w:sz w:val="16"/>
        </w:rPr>
        <w:t xml:space="preserve"> </w:t>
      </w:r>
      <w:r w:rsidRPr="004A0752">
        <w:rPr>
          <w:rStyle w:val="StyleUnderline"/>
        </w:rPr>
        <w:t xml:space="preserve">the </w:t>
      </w:r>
      <w:r w:rsidRPr="004A0752">
        <w:rPr>
          <w:rStyle w:val="StyleUnderline"/>
          <w:highlight w:val="cyan"/>
        </w:rPr>
        <w:t>Trump</w:t>
      </w:r>
      <w:r w:rsidRPr="004A0752">
        <w:rPr>
          <w:rStyle w:val="StyleUnderline"/>
        </w:rPr>
        <w:t xml:space="preserve"> administration </w:t>
      </w:r>
      <w:r w:rsidRPr="004A0752">
        <w:rPr>
          <w:rStyle w:val="StyleUnderline"/>
          <w:highlight w:val="cyan"/>
        </w:rPr>
        <w:t>was going</w:t>
      </w:r>
      <w:r w:rsidRPr="004A0752">
        <w:rPr>
          <w:sz w:val="16"/>
        </w:rPr>
        <w:t xml:space="preserve"> "</w:t>
      </w:r>
      <w:r w:rsidRPr="004A0752">
        <w:rPr>
          <w:rStyle w:val="Emphasis"/>
          <w:highlight w:val="cyan"/>
        </w:rPr>
        <w:t>too far</w:t>
      </w:r>
      <w:r w:rsidRPr="004A0752">
        <w:rPr>
          <w:sz w:val="16"/>
        </w:rPr>
        <w:t xml:space="preserve">" </w:t>
      </w:r>
      <w:r w:rsidRPr="004A0752">
        <w:rPr>
          <w:rStyle w:val="StyleUnderline"/>
          <w:highlight w:val="cyan"/>
        </w:rPr>
        <w:t>in</w:t>
      </w:r>
      <w:r w:rsidRPr="004A0752">
        <w:rPr>
          <w:rStyle w:val="StyleUnderline"/>
        </w:rPr>
        <w:t xml:space="preserve"> its</w:t>
      </w:r>
      <w:r w:rsidRPr="004A0752">
        <w:rPr>
          <w:sz w:val="16"/>
        </w:rPr>
        <w:t xml:space="preserve"> </w:t>
      </w:r>
      <w:r w:rsidRPr="004A0752">
        <w:rPr>
          <w:rStyle w:val="Emphasis"/>
          <w:highlight w:val="cyan"/>
        </w:rPr>
        <w:t>deportation</w:t>
      </w:r>
      <w:r w:rsidRPr="004A0752">
        <w:rPr>
          <w:sz w:val="16"/>
        </w:rPr>
        <w:t xml:space="preserve"> policie</w:t>
      </w:r>
      <w:r w:rsidRPr="004A0752">
        <w:rPr>
          <w:rStyle w:val="Emphasis"/>
          <w:highlight w:val="cyan"/>
        </w:rPr>
        <w:t>s</w:t>
      </w:r>
      <w:r w:rsidRPr="004A0752">
        <w:rPr>
          <w:sz w:val="16"/>
        </w:rPr>
        <w:t>.</w:t>
      </w:r>
    </w:p>
    <w:p w14:paraId="2CEB1ABE" w14:textId="77777777" w:rsidR="00B50769" w:rsidRPr="004A0752" w:rsidRDefault="00B50769" w:rsidP="00B50769">
      <w:pPr>
        <w:rPr>
          <w:sz w:val="16"/>
        </w:rPr>
      </w:pPr>
      <w:r w:rsidRPr="004A0752">
        <w:rPr>
          <w:sz w:val="16"/>
        </w:rPr>
        <w:t xml:space="preserve">Some 20 percent of Republicans and Republican leaners said the White House was doing "too much" on deportations, up from 13 percent in March. </w:t>
      </w:r>
    </w:p>
    <w:p w14:paraId="526DB43A" w14:textId="77777777" w:rsidR="00B50769" w:rsidRPr="004A0752" w:rsidRDefault="00B50769" w:rsidP="00B50769">
      <w:pPr>
        <w:rPr>
          <w:sz w:val="16"/>
        </w:rPr>
      </w:pPr>
      <w:r w:rsidRPr="004A0752">
        <w:rPr>
          <w:sz w:val="16"/>
        </w:rPr>
        <w:t xml:space="preserve">While most Republicans—64 percent—still backed the administration's approach, </w:t>
      </w:r>
      <w:r w:rsidRPr="004A0752">
        <w:rPr>
          <w:rStyle w:val="StyleUnderline"/>
        </w:rPr>
        <w:t>the</w:t>
      </w:r>
      <w:r w:rsidRPr="004A0752">
        <w:rPr>
          <w:sz w:val="16"/>
        </w:rPr>
        <w:t xml:space="preserve"> </w:t>
      </w:r>
      <w:r w:rsidRPr="004A0752">
        <w:rPr>
          <w:rStyle w:val="Emphasis"/>
        </w:rPr>
        <w:t>increase</w:t>
      </w:r>
      <w:r w:rsidRPr="004A0752">
        <w:rPr>
          <w:sz w:val="16"/>
        </w:rPr>
        <w:t xml:space="preserve"> </w:t>
      </w:r>
      <w:r w:rsidRPr="004A0752">
        <w:rPr>
          <w:rStyle w:val="StyleUnderline"/>
        </w:rPr>
        <w:t>in opposition represents a</w:t>
      </w:r>
      <w:r w:rsidRPr="004A0752">
        <w:rPr>
          <w:sz w:val="16"/>
        </w:rPr>
        <w:t xml:space="preserve"> </w:t>
      </w:r>
      <w:r w:rsidRPr="004A0752">
        <w:rPr>
          <w:rStyle w:val="Emphasis"/>
        </w:rPr>
        <w:t>noteworthy</w:t>
      </w:r>
      <w:r w:rsidRPr="004A0752">
        <w:rPr>
          <w:sz w:val="16"/>
        </w:rPr>
        <w:t xml:space="preserve"> </w:t>
      </w:r>
      <w:r w:rsidRPr="004A0752">
        <w:rPr>
          <w:rStyle w:val="StyleUnderline"/>
        </w:rPr>
        <w:t>shift</w:t>
      </w:r>
      <w:r w:rsidRPr="004A0752">
        <w:rPr>
          <w:sz w:val="16"/>
        </w:rPr>
        <w:t xml:space="preserve">. </w:t>
      </w:r>
    </w:p>
    <w:p w14:paraId="55A800AB" w14:textId="77777777" w:rsidR="00B50769" w:rsidRPr="004A0752" w:rsidRDefault="00B50769" w:rsidP="00B50769">
      <w:pPr>
        <w:rPr>
          <w:sz w:val="16"/>
        </w:rPr>
      </w:pPr>
      <w:r w:rsidRPr="004A0752">
        <w:rPr>
          <w:rStyle w:val="StyleUnderline"/>
        </w:rPr>
        <w:t>This</w:t>
      </w:r>
      <w:r w:rsidRPr="004A0752">
        <w:rPr>
          <w:sz w:val="16"/>
        </w:rPr>
        <w:t xml:space="preserve"> </w:t>
      </w:r>
      <w:r w:rsidRPr="004A0752">
        <w:rPr>
          <w:rStyle w:val="Emphasis"/>
        </w:rPr>
        <w:t>unease</w:t>
      </w:r>
      <w:r w:rsidRPr="004A0752">
        <w:rPr>
          <w:sz w:val="16"/>
        </w:rPr>
        <w:t xml:space="preserve"> </w:t>
      </w:r>
      <w:r w:rsidRPr="004A0752">
        <w:rPr>
          <w:rStyle w:val="StyleUnderline"/>
        </w:rPr>
        <w:t>is</w:t>
      </w:r>
      <w:r w:rsidRPr="004A0752">
        <w:rPr>
          <w:sz w:val="16"/>
        </w:rPr>
        <w:t xml:space="preserve"> even more </w:t>
      </w:r>
      <w:r w:rsidRPr="004A0752">
        <w:rPr>
          <w:rStyle w:val="StyleUnderline"/>
        </w:rPr>
        <w:t>pronounced among</w:t>
      </w:r>
      <w:r w:rsidRPr="004A0752">
        <w:rPr>
          <w:sz w:val="16"/>
        </w:rPr>
        <w:t xml:space="preserve"> </w:t>
      </w:r>
      <w:r w:rsidRPr="004A0752">
        <w:rPr>
          <w:rStyle w:val="Emphasis"/>
        </w:rPr>
        <w:t>Hispanic</w:t>
      </w:r>
      <w:r w:rsidRPr="004A0752">
        <w:rPr>
          <w:sz w:val="16"/>
        </w:rPr>
        <w:t xml:space="preserve"> </w:t>
      </w:r>
      <w:r w:rsidRPr="004A0752">
        <w:rPr>
          <w:rStyle w:val="StyleUnderline"/>
        </w:rPr>
        <w:t>Republicans</w:t>
      </w:r>
      <w:r w:rsidRPr="004A0752">
        <w:rPr>
          <w:sz w:val="16"/>
        </w:rPr>
        <w:t>: 47 percent said the administration was doing too much, up from 28 percent just seven months prior.</w:t>
      </w:r>
    </w:p>
    <w:p w14:paraId="292E73AB" w14:textId="77777777" w:rsidR="00B50769" w:rsidRPr="004A0752" w:rsidRDefault="00B50769" w:rsidP="00B50769">
      <w:pPr>
        <w:rPr>
          <w:sz w:val="16"/>
        </w:rPr>
      </w:pPr>
      <w:r w:rsidRPr="004A0752">
        <w:rPr>
          <w:sz w:val="16"/>
        </w:rPr>
        <w:t>The poll included 8,046 respondents and had a margin of error of +/- 1.7 percentage points.</w:t>
      </w:r>
    </w:p>
    <w:p w14:paraId="76182EE6" w14:textId="77777777" w:rsidR="00B50769" w:rsidRPr="004A0752" w:rsidRDefault="00B50769" w:rsidP="00B50769">
      <w:pPr>
        <w:rPr>
          <w:sz w:val="16"/>
        </w:rPr>
      </w:pPr>
      <w:r w:rsidRPr="004A0752">
        <w:rPr>
          <w:sz w:val="16"/>
        </w:rPr>
        <w:t>White House spokesperson Abigail Jackson told Newsweek: "The president was elected based on his promise to carry out the largest mass deportation operation in history. As the administration continues arresting and deporting illegal aliens with additional criminal charges, anyone illegally present in the United States is eligible for deportation."</w:t>
      </w:r>
    </w:p>
    <w:p w14:paraId="18CC2E36" w14:textId="77777777" w:rsidR="00B50769" w:rsidRPr="004A0752" w:rsidRDefault="00B50769" w:rsidP="00B50769">
      <w:pPr>
        <w:rPr>
          <w:sz w:val="16"/>
        </w:rPr>
      </w:pPr>
      <w:r w:rsidRPr="004A0752">
        <w:rPr>
          <w:sz w:val="16"/>
        </w:rPr>
        <w:t>Souring Republican Sentiment on Economy</w:t>
      </w:r>
    </w:p>
    <w:p w14:paraId="6C157C72" w14:textId="77777777" w:rsidR="00B50769" w:rsidRPr="004A0752" w:rsidRDefault="00B50769" w:rsidP="00B50769">
      <w:pPr>
        <w:rPr>
          <w:sz w:val="16"/>
        </w:rPr>
      </w:pPr>
      <w:r w:rsidRPr="004A0752">
        <w:rPr>
          <w:rStyle w:val="Emphasis"/>
          <w:highlight w:val="cyan"/>
        </w:rPr>
        <w:t>Multiple</w:t>
      </w:r>
      <w:r w:rsidRPr="004A0752">
        <w:rPr>
          <w:sz w:val="16"/>
        </w:rPr>
        <w:t xml:space="preserve"> </w:t>
      </w:r>
      <w:r w:rsidRPr="004A0752">
        <w:rPr>
          <w:rStyle w:val="StyleUnderline"/>
        </w:rPr>
        <w:t xml:space="preserve">recent </w:t>
      </w:r>
      <w:r w:rsidRPr="004A0752">
        <w:rPr>
          <w:rStyle w:val="StyleUnderline"/>
          <w:highlight w:val="cyan"/>
        </w:rPr>
        <w:t>polls</w:t>
      </w:r>
      <w:r w:rsidRPr="004A0752">
        <w:rPr>
          <w:rStyle w:val="StyleUnderline"/>
        </w:rPr>
        <w:t xml:space="preserve"> have</w:t>
      </w:r>
      <w:r w:rsidRPr="004A0752">
        <w:rPr>
          <w:sz w:val="16"/>
        </w:rPr>
        <w:t xml:space="preserve"> also </w:t>
      </w:r>
      <w:r w:rsidRPr="004A0752">
        <w:rPr>
          <w:rStyle w:val="StyleUnderline"/>
          <w:highlight w:val="cyan"/>
        </w:rPr>
        <w:t>confirmed</w:t>
      </w:r>
      <w:r w:rsidRPr="004A0752">
        <w:rPr>
          <w:sz w:val="16"/>
          <w:highlight w:val="cyan"/>
        </w:rPr>
        <w:t xml:space="preserve"> </w:t>
      </w:r>
      <w:r w:rsidRPr="004A0752">
        <w:rPr>
          <w:rStyle w:val="Emphasis"/>
          <w:highlight w:val="cyan"/>
        </w:rPr>
        <w:t>declining</w:t>
      </w:r>
      <w:r w:rsidRPr="004A0752">
        <w:rPr>
          <w:sz w:val="16"/>
        </w:rPr>
        <w:t xml:space="preserve"> </w:t>
      </w:r>
      <w:r w:rsidRPr="004A0752">
        <w:rPr>
          <w:rStyle w:val="StyleUnderline"/>
        </w:rPr>
        <w:t xml:space="preserve">approval </w:t>
      </w:r>
      <w:r w:rsidRPr="004A0752">
        <w:rPr>
          <w:rStyle w:val="StyleUnderline"/>
          <w:highlight w:val="cyan"/>
        </w:rPr>
        <w:t>ratings</w:t>
      </w:r>
      <w:r w:rsidRPr="004A0752">
        <w:rPr>
          <w:rStyle w:val="StyleUnderline"/>
        </w:rPr>
        <w:t xml:space="preserve"> for Trump</w:t>
      </w:r>
      <w:r w:rsidRPr="004A0752">
        <w:rPr>
          <w:sz w:val="16"/>
        </w:rPr>
        <w:t xml:space="preserve">, </w:t>
      </w:r>
      <w:r w:rsidRPr="004A0752">
        <w:rPr>
          <w:rStyle w:val="Emphasis"/>
        </w:rPr>
        <w:t>particularly</w:t>
      </w:r>
      <w:r w:rsidRPr="004A0752">
        <w:rPr>
          <w:sz w:val="16"/>
        </w:rPr>
        <w:t xml:space="preserve"> </w:t>
      </w:r>
      <w:r w:rsidRPr="004A0752">
        <w:rPr>
          <w:rStyle w:val="StyleUnderline"/>
        </w:rPr>
        <w:t>with respect to</w:t>
      </w:r>
      <w:r w:rsidRPr="004A0752">
        <w:rPr>
          <w:sz w:val="16"/>
        </w:rPr>
        <w:t xml:space="preserve"> </w:t>
      </w:r>
      <w:r w:rsidRPr="004A0752">
        <w:rPr>
          <w:rStyle w:val="Emphasis"/>
        </w:rPr>
        <w:t>economic</w:t>
      </w:r>
      <w:r w:rsidRPr="004A0752">
        <w:rPr>
          <w:sz w:val="16"/>
        </w:rPr>
        <w:t xml:space="preserve"> </w:t>
      </w:r>
      <w:r w:rsidRPr="004A0752">
        <w:rPr>
          <w:rStyle w:val="StyleUnderline"/>
        </w:rPr>
        <w:t>management</w:t>
      </w:r>
      <w:r w:rsidRPr="004A0752">
        <w:rPr>
          <w:sz w:val="16"/>
        </w:rPr>
        <w:t xml:space="preserve">. </w:t>
      </w:r>
    </w:p>
    <w:p w14:paraId="0F540F69" w14:textId="77777777" w:rsidR="00B50769" w:rsidRPr="004A0752" w:rsidRDefault="00B50769" w:rsidP="00B50769">
      <w:pPr>
        <w:rPr>
          <w:sz w:val="16"/>
        </w:rPr>
      </w:pPr>
      <w:r w:rsidRPr="004A0752">
        <w:rPr>
          <w:sz w:val="16"/>
        </w:rPr>
        <w:t xml:space="preserve">The latest Reuters/Ipsos poll, conducted between December 12 and 14, reported that </w:t>
      </w:r>
      <w:r w:rsidRPr="004A0752">
        <w:rPr>
          <w:rStyle w:val="StyleUnderline"/>
        </w:rPr>
        <w:t>just</w:t>
      </w:r>
      <w:r w:rsidRPr="004A0752">
        <w:rPr>
          <w:sz w:val="16"/>
        </w:rPr>
        <w:t xml:space="preserve"> </w:t>
      </w:r>
      <w:r w:rsidRPr="004A0752">
        <w:rPr>
          <w:rStyle w:val="Emphasis"/>
          <w:highlight w:val="cyan"/>
        </w:rPr>
        <w:t>33 percent</w:t>
      </w:r>
      <w:r w:rsidRPr="004A0752">
        <w:rPr>
          <w:sz w:val="16"/>
        </w:rPr>
        <w:t xml:space="preserve"> </w:t>
      </w:r>
      <w:r w:rsidRPr="004A0752">
        <w:rPr>
          <w:rStyle w:val="StyleUnderline"/>
        </w:rPr>
        <w:t>of</w:t>
      </w:r>
      <w:r w:rsidRPr="004A0752">
        <w:rPr>
          <w:sz w:val="16"/>
        </w:rPr>
        <w:t xml:space="preserve"> U.S. </w:t>
      </w:r>
      <w:r w:rsidRPr="004A0752">
        <w:rPr>
          <w:rStyle w:val="StyleUnderline"/>
        </w:rPr>
        <w:t>adults</w:t>
      </w:r>
      <w:r w:rsidRPr="004A0752">
        <w:rPr>
          <w:sz w:val="16"/>
        </w:rPr>
        <w:t xml:space="preserve"> </w:t>
      </w:r>
      <w:r w:rsidRPr="004A0752">
        <w:rPr>
          <w:rStyle w:val="Emphasis"/>
          <w:highlight w:val="cyan"/>
        </w:rPr>
        <w:t>approved</w:t>
      </w:r>
      <w:r w:rsidRPr="004A0752">
        <w:rPr>
          <w:sz w:val="16"/>
          <w:highlight w:val="cyan"/>
        </w:rPr>
        <w:t xml:space="preserve"> </w:t>
      </w:r>
      <w:r w:rsidRPr="004A0752">
        <w:rPr>
          <w:rStyle w:val="StyleUnderline"/>
          <w:highlight w:val="cyan"/>
        </w:rPr>
        <w:t>of Trump's handling of the</w:t>
      </w:r>
      <w:r w:rsidRPr="004A0752">
        <w:rPr>
          <w:sz w:val="16"/>
        </w:rPr>
        <w:t xml:space="preserve"> U.S. </w:t>
      </w:r>
      <w:r w:rsidRPr="004A0752">
        <w:rPr>
          <w:rStyle w:val="Emphasis"/>
          <w:highlight w:val="cyan"/>
        </w:rPr>
        <w:t>economy</w:t>
      </w:r>
      <w:r w:rsidRPr="004A0752">
        <w:rPr>
          <w:sz w:val="16"/>
        </w:rPr>
        <w:t xml:space="preserve"> in December 2025, his lowest mark of the year. </w:t>
      </w:r>
    </w:p>
    <w:p w14:paraId="26DFFB80" w14:textId="77777777" w:rsidR="00B50769" w:rsidRPr="004A0752" w:rsidRDefault="00B50769" w:rsidP="00B50769">
      <w:pPr>
        <w:rPr>
          <w:sz w:val="16"/>
        </w:rPr>
      </w:pPr>
      <w:r w:rsidRPr="004A0752">
        <w:rPr>
          <w:rStyle w:val="StyleUnderline"/>
        </w:rPr>
        <w:t>Support</w:t>
      </w:r>
      <w:r w:rsidRPr="004A0752">
        <w:rPr>
          <w:sz w:val="16"/>
        </w:rPr>
        <w:t xml:space="preserve"> </w:t>
      </w:r>
      <w:r w:rsidRPr="004A0752">
        <w:rPr>
          <w:rStyle w:val="Emphasis"/>
        </w:rPr>
        <w:t>fell</w:t>
      </w:r>
      <w:r w:rsidRPr="004A0752">
        <w:rPr>
          <w:sz w:val="16"/>
        </w:rPr>
        <w:t xml:space="preserve"> </w:t>
      </w:r>
      <w:r w:rsidRPr="004A0752">
        <w:rPr>
          <w:rStyle w:val="StyleUnderline"/>
        </w:rPr>
        <w:t>even among</w:t>
      </w:r>
      <w:r w:rsidRPr="004A0752">
        <w:rPr>
          <w:sz w:val="16"/>
        </w:rPr>
        <w:t xml:space="preserve"> </w:t>
      </w:r>
      <w:r w:rsidRPr="004A0752">
        <w:rPr>
          <w:rStyle w:val="Emphasis"/>
        </w:rPr>
        <w:t>Republicans</w:t>
      </w:r>
      <w:r w:rsidRPr="004A0752">
        <w:rPr>
          <w:sz w:val="16"/>
        </w:rPr>
        <w:t xml:space="preserve">: 72 percent approved of Trump's economic management, down from 78 percent earlier in the month. </w:t>
      </w:r>
    </w:p>
    <w:p w14:paraId="79C0147F" w14:textId="77777777" w:rsidR="00B50769" w:rsidRPr="00C51B58" w:rsidRDefault="00B50769" w:rsidP="00B50769">
      <w:pPr>
        <w:rPr>
          <w:sz w:val="16"/>
        </w:rPr>
      </w:pPr>
      <w:r w:rsidRPr="004A0752">
        <w:rPr>
          <w:rStyle w:val="StyleUnderline"/>
        </w:rPr>
        <w:t>Trump's</w:t>
      </w:r>
      <w:r w:rsidRPr="004A0752">
        <w:rPr>
          <w:sz w:val="16"/>
        </w:rPr>
        <w:t xml:space="preserve"> </w:t>
      </w:r>
      <w:r w:rsidRPr="004A0752">
        <w:rPr>
          <w:rStyle w:val="Emphasis"/>
        </w:rPr>
        <w:t>overall</w:t>
      </w:r>
      <w:r w:rsidRPr="004A0752">
        <w:rPr>
          <w:sz w:val="16"/>
        </w:rPr>
        <w:t xml:space="preserve"> </w:t>
      </w:r>
      <w:r w:rsidRPr="004A0752">
        <w:rPr>
          <w:rStyle w:val="StyleUnderline"/>
        </w:rPr>
        <w:t>approval rating stood at</w:t>
      </w:r>
      <w:r w:rsidRPr="004A0752">
        <w:rPr>
          <w:sz w:val="16"/>
        </w:rPr>
        <w:t xml:space="preserve"> </w:t>
      </w:r>
      <w:r w:rsidRPr="004A0752">
        <w:rPr>
          <w:rStyle w:val="Emphasis"/>
        </w:rPr>
        <w:t>39 percent</w:t>
      </w:r>
      <w:r w:rsidRPr="004A0752">
        <w:rPr>
          <w:sz w:val="16"/>
        </w:rPr>
        <w:t xml:space="preserve">, nearly </w:t>
      </w:r>
      <w:r w:rsidRPr="004A0752">
        <w:rPr>
          <w:rStyle w:val="StyleUnderline"/>
        </w:rPr>
        <w:t>matching his</w:t>
      </w:r>
      <w:r w:rsidRPr="004A0752">
        <w:rPr>
          <w:sz w:val="16"/>
        </w:rPr>
        <w:t xml:space="preserve"> </w:t>
      </w:r>
      <w:r w:rsidRPr="004A0752">
        <w:rPr>
          <w:rStyle w:val="Emphasis"/>
        </w:rPr>
        <w:t>lowest level</w:t>
      </w:r>
      <w:r w:rsidRPr="004A0752">
        <w:rPr>
          <w:sz w:val="16"/>
        </w:rPr>
        <w:t xml:space="preserve"> </w:t>
      </w:r>
      <w:r w:rsidRPr="004A0752">
        <w:rPr>
          <w:rStyle w:val="StyleUnderline"/>
        </w:rPr>
        <w:t>since returning to office</w:t>
      </w:r>
      <w:r w:rsidRPr="004A0752">
        <w:rPr>
          <w:sz w:val="16"/>
        </w:rPr>
        <w:t>. The poll was conducted on 1,016 people nationwide and had a margin of error of three percentage points.</w:t>
      </w:r>
    </w:p>
    <w:p w14:paraId="46B1EF70" w14:textId="77777777" w:rsidR="00B50769" w:rsidRPr="008C2186" w:rsidRDefault="00B50769" w:rsidP="00B50769">
      <w:pPr>
        <w:pStyle w:val="Heading4"/>
      </w:pPr>
      <w:r>
        <w:t xml:space="preserve">Smith is a random socialist with </w:t>
      </w:r>
      <w:r w:rsidRPr="009F204F">
        <w:rPr>
          <w:u w:val="single"/>
        </w:rPr>
        <w:t>no relevant qualifications</w:t>
      </w:r>
      <w:r>
        <w:t>.</w:t>
      </w:r>
    </w:p>
    <w:p w14:paraId="333B7A06" w14:textId="77777777" w:rsidR="00B50769" w:rsidRPr="00A76039" w:rsidRDefault="00B50769" w:rsidP="00B50769">
      <w:r w:rsidRPr="00A76039">
        <w:rPr>
          <w:rStyle w:val="Style13ptBold"/>
        </w:rPr>
        <w:t>Smith ’25</w:t>
      </w:r>
      <w:r>
        <w:t xml:space="preserve"> [Mark; February 18; </w:t>
      </w:r>
      <w:r w:rsidRPr="004E2484">
        <w:rPr>
          <w:rStyle w:val="Emphasis"/>
          <w:highlight w:val="yellow"/>
        </w:rPr>
        <w:t>occupational therapist</w:t>
      </w:r>
      <w:r>
        <w:t xml:space="preserve"> and health educator at a Veterans Administration hospital in San Francisco, president of Local 1 of the National Federation of Federal Employees; The Call, "Federal Workers Organize Bottom-Up to Tell Musk Hands Off!" https://</w:t>
      </w:r>
      <w:r w:rsidRPr="008C2186">
        <w:rPr>
          <w:rStyle w:val="Emphasis"/>
          <w:sz w:val="30"/>
          <w:szCs w:val="30"/>
          <w:highlight w:val="yellow"/>
        </w:rPr>
        <w:t>socialistcall</w:t>
      </w:r>
      <w:r>
        <w:t>.com/2025/02/18/federal-workers-organize-bottom-up-to-tell-musk-hands-off/]</w:t>
      </w:r>
    </w:p>
    <w:p w14:paraId="0BC505F5" w14:textId="77777777" w:rsidR="00B50769" w:rsidRPr="00AD5BE9" w:rsidRDefault="00B50769" w:rsidP="00B50769">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20825050" w14:textId="77777777" w:rsidR="00B50769" w:rsidRPr="008C2186" w:rsidRDefault="00B50769" w:rsidP="00B50769">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55892A80" w14:textId="092C0321" w:rsidR="00B50769" w:rsidRDefault="00B50769" w:rsidP="00B50769">
      <w:pPr>
        <w:pStyle w:val="Heading4"/>
      </w:pPr>
      <w:r>
        <w:rPr>
          <w:u w:val="single"/>
        </w:rPr>
        <w:t>Retirements</w:t>
      </w:r>
      <w:r>
        <w:t xml:space="preserve">. </w:t>
      </w:r>
    </w:p>
    <w:p w14:paraId="0A30525C" w14:textId="77777777" w:rsidR="00B50769" w:rsidRPr="003B3555" w:rsidRDefault="00B50769" w:rsidP="00B50769">
      <w:r>
        <w:t xml:space="preserve">Lisa </w:t>
      </w:r>
      <w:r w:rsidRPr="003B3555">
        <w:rPr>
          <w:rStyle w:val="Style13ptBold"/>
        </w:rPr>
        <w:t>Desjardins 25</w:t>
      </w:r>
      <w:r>
        <w:t xml:space="preserve">. Correspondent for PBS News Hour. “How retirements and redistricting could impact the 2026 midterms.” 12/30/25. https://www.pbs.org/newshour/show/how-retirements-and-redistricting-could-impact-the-2026-midterms. </w:t>
      </w:r>
    </w:p>
    <w:p w14:paraId="7AD44F70" w14:textId="77777777" w:rsidR="00B50769" w:rsidRPr="003B3555" w:rsidRDefault="00B50769" w:rsidP="00B50769">
      <w:pPr>
        <w:rPr>
          <w:sz w:val="16"/>
        </w:rPr>
      </w:pPr>
      <w:r w:rsidRPr="003B3555">
        <w:rPr>
          <w:sz w:val="16"/>
        </w:rPr>
        <w:t xml:space="preserve">Also want to point out Lloyd Doggett, Texas Democrat, leaving because he's been redistricted out of his own seat. This is the who, but I think the number actually tells a more important story. Right now, by my count, </w:t>
      </w:r>
      <w:r w:rsidRPr="003B3555">
        <w:rPr>
          <w:rStyle w:val="StyleUnderline"/>
        </w:rPr>
        <w:t xml:space="preserve">we know </w:t>
      </w:r>
      <w:r w:rsidRPr="003B3555">
        <w:rPr>
          <w:rStyle w:val="Emphasis"/>
          <w:highlight w:val="cyan"/>
        </w:rPr>
        <w:t>46</w:t>
      </w:r>
      <w:r w:rsidRPr="003B3555">
        <w:rPr>
          <w:sz w:val="16"/>
        </w:rPr>
        <w:t xml:space="preserve"> different </w:t>
      </w:r>
      <w:r w:rsidRPr="003B3555">
        <w:rPr>
          <w:rStyle w:val="StyleUnderline"/>
          <w:highlight w:val="cyan"/>
        </w:rPr>
        <w:t>members</w:t>
      </w:r>
      <w:r w:rsidRPr="003B3555">
        <w:rPr>
          <w:rStyle w:val="StyleUnderline"/>
        </w:rPr>
        <w:t xml:space="preserve"> of this House </w:t>
      </w:r>
      <w:r w:rsidRPr="003B3555">
        <w:rPr>
          <w:rStyle w:val="StyleUnderline"/>
          <w:highlight w:val="cyan"/>
        </w:rPr>
        <w:t xml:space="preserve">are </w:t>
      </w:r>
      <w:r w:rsidRPr="003B3555">
        <w:rPr>
          <w:rStyle w:val="Emphasis"/>
          <w:highlight w:val="cyan"/>
        </w:rPr>
        <w:t>leaving</w:t>
      </w:r>
      <w:r w:rsidRPr="003B3555">
        <w:rPr>
          <w:sz w:val="16"/>
        </w:rPr>
        <w:t xml:space="preserve"> of their own accord, not returning. </w:t>
      </w:r>
      <w:r w:rsidRPr="003B3555">
        <w:rPr>
          <w:rStyle w:val="StyleUnderline"/>
          <w:highlight w:val="cyan"/>
        </w:rPr>
        <w:t>Most</w:t>
      </w:r>
      <w:r w:rsidRPr="003B3555">
        <w:rPr>
          <w:rStyle w:val="StyleUnderline"/>
        </w:rPr>
        <w:t xml:space="preserve"> of them</w:t>
      </w:r>
      <w:r w:rsidRPr="003B3555">
        <w:rPr>
          <w:sz w:val="16"/>
        </w:rPr>
        <w:t xml:space="preserve">, as you see here, that red bar, </w:t>
      </w:r>
      <w:r w:rsidRPr="003B3555">
        <w:rPr>
          <w:rStyle w:val="StyleUnderline"/>
          <w:highlight w:val="cyan"/>
        </w:rPr>
        <w:t xml:space="preserve">are </w:t>
      </w:r>
      <w:r w:rsidRPr="003B3555">
        <w:rPr>
          <w:rStyle w:val="Emphasis"/>
          <w:highlight w:val="cyan"/>
        </w:rPr>
        <w:t>Republicans</w:t>
      </w:r>
      <w:r w:rsidRPr="003B3555">
        <w:rPr>
          <w:rStyle w:val="StyleUnderline"/>
        </w:rPr>
        <w:t>.</w:t>
      </w:r>
    </w:p>
    <w:p w14:paraId="3DF8687C" w14:textId="77777777" w:rsidR="00B50769" w:rsidRPr="003B3555" w:rsidRDefault="00B50769" w:rsidP="00B50769">
      <w:pPr>
        <w:rPr>
          <w:sz w:val="16"/>
        </w:rPr>
      </w:pPr>
      <w:r w:rsidRPr="003B3555">
        <w:rPr>
          <w:sz w:val="16"/>
        </w:rPr>
        <w:t>How does that compare? We looked back at the end of December for the last two midterm cycles. Here's what you see. This figure is much higher than we saw four years ago when Joe Biden was in office. But look at this. It's very close to where we were in 2017 under President Trump. And, again, it was mostly Republicans leaving.</w:t>
      </w:r>
    </w:p>
    <w:p w14:paraId="7DCD2CFE" w14:textId="77777777" w:rsidR="00B50769" w:rsidRDefault="00B50769" w:rsidP="00B50769">
      <w:pPr>
        <w:rPr>
          <w:sz w:val="16"/>
        </w:rPr>
      </w:pPr>
      <w:r w:rsidRPr="003B3555">
        <w:rPr>
          <w:sz w:val="16"/>
        </w:rPr>
        <w:t xml:space="preserve">Why might that matter? I'm glad you asked. Actually, I asked that. But </w:t>
      </w:r>
      <w:r w:rsidRPr="003B3555">
        <w:rPr>
          <w:rStyle w:val="StyleUnderline"/>
          <w:highlight w:val="cyan"/>
        </w:rPr>
        <w:t xml:space="preserve">in </w:t>
      </w:r>
      <w:r w:rsidRPr="003B3555">
        <w:rPr>
          <w:rStyle w:val="Emphasis"/>
          <w:highlight w:val="cyan"/>
        </w:rPr>
        <w:t>2018</w:t>
      </w:r>
      <w:r w:rsidRPr="003B3555">
        <w:rPr>
          <w:rStyle w:val="StyleUnderline"/>
        </w:rPr>
        <w:t>, after</w:t>
      </w:r>
      <w:r w:rsidRPr="003B3555">
        <w:rPr>
          <w:sz w:val="16"/>
        </w:rPr>
        <w:t xml:space="preserve"> we saw these large number of </w:t>
      </w:r>
      <w:r w:rsidRPr="003B3555">
        <w:rPr>
          <w:rStyle w:val="StyleUnderline"/>
        </w:rPr>
        <w:t>retirements</w:t>
      </w:r>
      <w:r w:rsidRPr="003B3555">
        <w:rPr>
          <w:sz w:val="16"/>
        </w:rPr>
        <w:t xml:space="preserve">, what happened? </w:t>
      </w:r>
      <w:r w:rsidRPr="003B3555">
        <w:rPr>
          <w:rStyle w:val="StyleUnderline"/>
          <w:highlight w:val="cyan"/>
        </w:rPr>
        <w:t xml:space="preserve">Republicans lost </w:t>
      </w:r>
      <w:r w:rsidRPr="003B3555">
        <w:rPr>
          <w:rStyle w:val="Emphasis"/>
          <w:highlight w:val="cyan"/>
        </w:rPr>
        <w:t>40</w:t>
      </w:r>
      <w:r w:rsidRPr="003B3555">
        <w:rPr>
          <w:rStyle w:val="Emphasis"/>
        </w:rPr>
        <w:t xml:space="preserve"> seats</w:t>
      </w:r>
      <w:r w:rsidRPr="003B3555">
        <w:rPr>
          <w:rStyle w:val="StyleUnderline"/>
        </w:rPr>
        <w:t xml:space="preserve">. </w:t>
      </w:r>
      <w:r w:rsidRPr="003B3555">
        <w:rPr>
          <w:rStyle w:val="StyleUnderline"/>
          <w:highlight w:val="cyan"/>
        </w:rPr>
        <w:t xml:space="preserve">It was a </w:t>
      </w:r>
      <w:r w:rsidRPr="003B3555">
        <w:rPr>
          <w:rStyle w:val="Emphasis"/>
          <w:highlight w:val="cyan"/>
        </w:rPr>
        <w:t>wave</w:t>
      </w:r>
      <w:r w:rsidRPr="003B3555">
        <w:rPr>
          <w:rStyle w:val="Emphasis"/>
        </w:rPr>
        <w:t xml:space="preserve"> election</w:t>
      </w:r>
      <w:r w:rsidRPr="003B3555">
        <w:rPr>
          <w:sz w:val="16"/>
        </w:rPr>
        <w:t xml:space="preserve">. There are not that many seats in play now because of redistricting. But Republicans and -- Democrats, rather, really like their chances, because, in order to flip the House to regain control, </w:t>
      </w:r>
      <w:r w:rsidRPr="003B3555">
        <w:rPr>
          <w:rStyle w:val="Emphasis"/>
          <w:highlight w:val="cyan"/>
        </w:rPr>
        <w:t>Dem</w:t>
      </w:r>
      <w:r w:rsidRPr="003B3555">
        <w:rPr>
          <w:rStyle w:val="StyleUnderline"/>
        </w:rPr>
        <w:t>ocrat</w:t>
      </w:r>
      <w:r w:rsidRPr="003B3555">
        <w:rPr>
          <w:rStyle w:val="Emphasis"/>
          <w:highlight w:val="cyan"/>
        </w:rPr>
        <w:t>s</w:t>
      </w:r>
      <w:r w:rsidRPr="003B3555">
        <w:rPr>
          <w:rStyle w:val="StyleUnderline"/>
          <w:highlight w:val="cyan"/>
        </w:rPr>
        <w:t xml:space="preserve"> only need</w:t>
      </w:r>
      <w:r w:rsidRPr="003B3555">
        <w:rPr>
          <w:rStyle w:val="StyleUnderline"/>
        </w:rPr>
        <w:t xml:space="preserve"> to net </w:t>
      </w:r>
      <w:r w:rsidRPr="003B3555">
        <w:rPr>
          <w:rStyle w:val="Emphasis"/>
          <w:highlight w:val="cyan"/>
        </w:rPr>
        <w:t>three</w:t>
      </w:r>
      <w:r w:rsidRPr="003B3555">
        <w:rPr>
          <w:rStyle w:val="Emphasis"/>
        </w:rPr>
        <w:t xml:space="preserve"> seats</w:t>
      </w:r>
      <w:r w:rsidRPr="003B3555">
        <w:rPr>
          <w:sz w:val="16"/>
        </w:rPr>
        <w:t xml:space="preserve"> in the 2026 election.</w:t>
      </w:r>
    </w:p>
    <w:p w14:paraId="3E86E376" w14:textId="6923F19C" w:rsidR="00B50769" w:rsidRDefault="00B50769" w:rsidP="00B50769">
      <w:pPr>
        <w:pStyle w:val="Heading2"/>
      </w:pPr>
      <w:r>
        <w:t>CRA</w:t>
      </w:r>
      <w:r>
        <w:t xml:space="preserve"> CP</w:t>
      </w:r>
    </w:p>
    <w:p w14:paraId="5074ED82" w14:textId="77777777" w:rsidR="00B50769" w:rsidRDefault="00B50769" w:rsidP="00B50769">
      <w:pPr>
        <w:pStyle w:val="Heading2"/>
      </w:pPr>
      <w:r>
        <w:t>Automation</w:t>
      </w:r>
    </w:p>
    <w:p w14:paraId="2A267BF7" w14:textId="77777777" w:rsidR="00B50769" w:rsidRPr="001D0ECB" w:rsidRDefault="00B50769" w:rsidP="00B50769">
      <w:pPr>
        <w:pStyle w:val="Heading4"/>
      </w:pPr>
      <w:r>
        <w:t xml:space="preserve">They conclude that AI </w:t>
      </w:r>
      <w:r>
        <w:rPr>
          <w:u w:val="single"/>
        </w:rPr>
        <w:t>weakens</w:t>
      </w:r>
      <w:r>
        <w:t xml:space="preserve"> democracy </w:t>
      </w:r>
      <w:r w:rsidRPr="005D7D22">
        <w:rPr>
          <w:b w:val="0"/>
          <w:bCs/>
        </w:rPr>
        <w:t xml:space="preserve">by </w:t>
      </w:r>
      <w:r w:rsidRPr="005D7D22">
        <w:rPr>
          <w:b w:val="0"/>
          <w:bCs/>
          <w:u w:val="single"/>
        </w:rPr>
        <w:t>increasing</w:t>
      </w:r>
      <w:r w:rsidRPr="005D7D22">
        <w:rPr>
          <w:b w:val="0"/>
          <w:bCs/>
        </w:rPr>
        <w:t xml:space="preserve"> the leverage of private sector firms</w:t>
      </w:r>
      <w:r>
        <w:t xml:space="preserve"> AND only </w:t>
      </w:r>
      <w:r>
        <w:rPr>
          <w:u w:val="single"/>
        </w:rPr>
        <w:t>expertise</w:t>
      </w:r>
      <w:r>
        <w:t xml:space="preserve"> solves.</w:t>
      </w:r>
    </w:p>
    <w:p w14:paraId="216E7C63" w14:textId="77777777" w:rsidR="00B50769" w:rsidRPr="00C07DD2" w:rsidRDefault="00B50769" w:rsidP="00B50769">
      <w:pPr>
        <w:rPr>
          <w:sz w:val="18"/>
          <w:szCs w:val="18"/>
        </w:rPr>
      </w:pPr>
      <w:r w:rsidRPr="00C07DD2">
        <w:rPr>
          <w:sz w:val="18"/>
          <w:szCs w:val="18"/>
        </w:rPr>
        <w:t xml:space="preserve">Lizka </w:t>
      </w:r>
      <w:r w:rsidRPr="00C07DD2">
        <w:rPr>
          <w:rStyle w:val="Style13ptBold"/>
          <w:szCs w:val="18"/>
          <w:highlight w:val="yellow"/>
        </w:rPr>
        <w:t>Vaintrob 25</w:t>
      </w:r>
      <w:r w:rsidRPr="00C07DD2">
        <w:rPr>
          <w:sz w:val="18"/>
          <w:szCs w:val="18"/>
        </w:rPr>
        <w:t xml:space="preserve">, Researcher at ForeThought, BA in Mathematics from Columbia, 4-2-25, “The AI Adoption Gap: </w:t>
      </w:r>
      <w:r w:rsidRPr="00C07DD2">
        <w:rPr>
          <w:rStyle w:val="StyleUnderline"/>
          <w:sz w:val="18"/>
          <w:szCs w:val="18"/>
        </w:rPr>
        <w:t xml:space="preserve">Preparing the </w:t>
      </w:r>
      <w:r w:rsidRPr="00C07DD2">
        <w:rPr>
          <w:rStyle w:val="Emphasis"/>
          <w:sz w:val="20"/>
          <w:szCs w:val="18"/>
        </w:rPr>
        <w:t>US Government</w:t>
      </w:r>
      <w:r w:rsidRPr="00C07DD2">
        <w:rPr>
          <w:rStyle w:val="StyleUnderline"/>
          <w:sz w:val="18"/>
          <w:szCs w:val="18"/>
        </w:rPr>
        <w:t xml:space="preserve"> for Advanced </w:t>
      </w:r>
      <w:r w:rsidRPr="00C07DD2">
        <w:rPr>
          <w:rStyle w:val="Emphasis"/>
          <w:sz w:val="20"/>
          <w:szCs w:val="18"/>
        </w:rPr>
        <w:t>AI</w:t>
      </w:r>
      <w:r w:rsidRPr="00C07DD2">
        <w:rPr>
          <w:sz w:val="18"/>
          <w:szCs w:val="18"/>
        </w:rPr>
        <w:t>,” https://www.lesswrong.com/posts/LtkFagciwujcF3Q23/the-ai-adoption-gap-preparing-the-us-government-for-advanced</w:t>
      </w:r>
    </w:p>
    <w:p w14:paraId="26A6AAA6" w14:textId="77777777" w:rsidR="00B50769" w:rsidRPr="00C07DD2" w:rsidRDefault="00B50769" w:rsidP="00B50769">
      <w:pPr>
        <w:rPr>
          <w:sz w:val="12"/>
          <w:szCs w:val="18"/>
        </w:rPr>
      </w:pPr>
      <w:r w:rsidRPr="00C07DD2">
        <w:rPr>
          <w:sz w:val="12"/>
          <w:szCs w:val="18"/>
        </w:rPr>
        <w:t xml:space="preserve">2. </w:t>
      </w:r>
      <w:r w:rsidRPr="00C07DD2">
        <w:rPr>
          <w:rStyle w:val="StyleUnderline"/>
          <w:sz w:val="18"/>
          <w:szCs w:val="18"/>
        </w:rPr>
        <w:t xml:space="preserve">Maintaining the </w:t>
      </w:r>
      <w:r w:rsidRPr="00C07DD2">
        <w:rPr>
          <w:rStyle w:val="Emphasis"/>
          <w:sz w:val="20"/>
          <w:szCs w:val="18"/>
        </w:rPr>
        <w:t>relevance</w:t>
      </w:r>
      <w:r w:rsidRPr="00C07DD2">
        <w:rPr>
          <w:rStyle w:val="StyleUnderline"/>
          <w:sz w:val="18"/>
          <w:szCs w:val="18"/>
        </w:rPr>
        <w:t xml:space="preserve"> of </w:t>
      </w:r>
      <w:r w:rsidRPr="00C07DD2">
        <w:rPr>
          <w:rStyle w:val="Emphasis"/>
          <w:sz w:val="20"/>
          <w:szCs w:val="18"/>
        </w:rPr>
        <w:t>democratic institutions</w:t>
      </w:r>
    </w:p>
    <w:p w14:paraId="62ED5D1F" w14:textId="77777777" w:rsidR="00B50769" w:rsidRPr="00C07DD2" w:rsidRDefault="00B50769" w:rsidP="00B50769">
      <w:pPr>
        <w:rPr>
          <w:sz w:val="12"/>
          <w:szCs w:val="18"/>
        </w:rPr>
      </w:pPr>
      <w:r w:rsidRPr="00C07DD2">
        <w:rPr>
          <w:rStyle w:val="StyleUnderline"/>
          <w:sz w:val="18"/>
          <w:szCs w:val="18"/>
        </w:rPr>
        <w:t xml:space="preserve">The military is adopting </w:t>
      </w:r>
      <w:r w:rsidRPr="00C07DD2">
        <w:rPr>
          <w:rStyle w:val="Emphasis"/>
          <w:sz w:val="20"/>
          <w:szCs w:val="18"/>
          <w:shd w:val="clear" w:color="auto" w:fill="CCCCCC"/>
        </w:rPr>
        <w:t>AI</w:t>
      </w:r>
      <w:r w:rsidRPr="00C07DD2">
        <w:rPr>
          <w:rStyle w:val="StyleUnderline"/>
          <w:sz w:val="18"/>
          <w:szCs w:val="18"/>
        </w:rPr>
        <w:t xml:space="preserve"> in large part because of the technology’s </w:t>
      </w:r>
      <w:r w:rsidRPr="00C07DD2">
        <w:rPr>
          <w:rStyle w:val="Emphasis"/>
          <w:sz w:val="20"/>
          <w:szCs w:val="18"/>
          <w:shd w:val="clear" w:color="auto" w:fill="CCCCCC"/>
        </w:rPr>
        <w:t>strategic relevance</w:t>
      </w:r>
      <w:r w:rsidRPr="00C07DD2">
        <w:rPr>
          <w:rStyle w:val="StyleUnderline"/>
          <w:sz w:val="18"/>
          <w:szCs w:val="18"/>
          <w:shd w:val="clear" w:color="auto" w:fill="CCCCCC"/>
        </w:rPr>
        <w:t xml:space="preserve"> in shaping</w:t>
      </w:r>
      <w:r w:rsidRPr="00C07DD2">
        <w:rPr>
          <w:rStyle w:val="StyleUnderline"/>
          <w:sz w:val="18"/>
          <w:szCs w:val="18"/>
        </w:rPr>
        <w:t xml:space="preserve"> the </w:t>
      </w:r>
      <w:r w:rsidRPr="00C07DD2">
        <w:rPr>
          <w:rStyle w:val="Emphasis"/>
          <w:sz w:val="20"/>
          <w:szCs w:val="18"/>
        </w:rPr>
        <w:t xml:space="preserve">international </w:t>
      </w:r>
      <w:r w:rsidRPr="00C07DD2">
        <w:rPr>
          <w:rStyle w:val="Emphasis"/>
          <w:sz w:val="20"/>
          <w:szCs w:val="18"/>
          <w:shd w:val="clear" w:color="auto" w:fill="CCCCCC"/>
        </w:rPr>
        <w:t>balance</w:t>
      </w:r>
      <w:r w:rsidRPr="00C07DD2">
        <w:rPr>
          <w:rStyle w:val="StyleUnderline"/>
          <w:sz w:val="18"/>
          <w:szCs w:val="18"/>
          <w:shd w:val="clear" w:color="auto" w:fill="CCCCCC"/>
        </w:rPr>
        <w:t xml:space="preserve"> of </w:t>
      </w:r>
      <w:r w:rsidRPr="00C07DD2">
        <w:rPr>
          <w:rStyle w:val="Emphasis"/>
          <w:sz w:val="20"/>
          <w:szCs w:val="18"/>
          <w:shd w:val="clear" w:color="auto" w:fill="CCCCCC"/>
        </w:rPr>
        <w:t>power</w:t>
      </w:r>
      <w:r w:rsidRPr="00C07DD2">
        <w:rPr>
          <w:sz w:val="12"/>
          <w:szCs w:val="18"/>
        </w:rPr>
        <w:t>.[18] Similar dynamics might play out within the US.</w:t>
      </w:r>
    </w:p>
    <w:p w14:paraId="471A5EA7" w14:textId="77777777" w:rsidR="00B50769" w:rsidRPr="00C07DD2" w:rsidRDefault="00B50769" w:rsidP="00B50769">
      <w:pPr>
        <w:rPr>
          <w:sz w:val="12"/>
          <w:szCs w:val="18"/>
        </w:rPr>
      </w:pPr>
      <w:r w:rsidRPr="00C07DD2">
        <w:rPr>
          <w:sz w:val="12"/>
          <w:szCs w:val="18"/>
        </w:rPr>
        <w:t xml:space="preserve">For instance, </w:t>
      </w:r>
      <w:r w:rsidRPr="001D0ECB">
        <w:rPr>
          <w:rStyle w:val="StyleUnderline"/>
          <w:sz w:val="18"/>
          <w:szCs w:val="18"/>
          <w:highlight w:val="yellow"/>
          <w:shd w:val="clear" w:color="auto" w:fill="CCCCCC"/>
        </w:rPr>
        <w:t xml:space="preserve">groups that </w:t>
      </w:r>
      <w:r w:rsidRPr="001D0ECB">
        <w:rPr>
          <w:rStyle w:val="Emphasis"/>
          <w:sz w:val="20"/>
          <w:szCs w:val="18"/>
          <w:highlight w:val="yellow"/>
          <w:shd w:val="clear" w:color="auto" w:fill="CCCCCC"/>
        </w:rPr>
        <w:t>integrate</w:t>
      </w:r>
      <w:r w:rsidRPr="00C07DD2">
        <w:rPr>
          <w:rStyle w:val="StyleUnderline"/>
          <w:sz w:val="18"/>
          <w:szCs w:val="18"/>
          <w:shd w:val="clear" w:color="auto" w:fill="CCCCCC"/>
        </w:rPr>
        <w:t xml:space="preserve"> </w:t>
      </w:r>
      <w:r w:rsidRPr="00C07DD2">
        <w:rPr>
          <w:rStyle w:val="StyleUnderline"/>
          <w:sz w:val="18"/>
          <w:szCs w:val="18"/>
        </w:rPr>
        <w:t xml:space="preserve">capable </w:t>
      </w:r>
      <w:r w:rsidRPr="001D0ECB">
        <w:rPr>
          <w:rStyle w:val="Emphasis"/>
          <w:sz w:val="20"/>
          <w:szCs w:val="18"/>
          <w:highlight w:val="yellow"/>
          <w:shd w:val="clear" w:color="auto" w:fill="CCCCCC"/>
        </w:rPr>
        <w:t>AI</w:t>
      </w:r>
      <w:r w:rsidRPr="00C07DD2">
        <w:rPr>
          <w:rStyle w:val="StyleUnderline"/>
          <w:sz w:val="18"/>
          <w:szCs w:val="18"/>
        </w:rPr>
        <w:t xml:space="preserve"> systems may </w:t>
      </w:r>
      <w:r w:rsidRPr="00C07DD2">
        <w:rPr>
          <w:rStyle w:val="StyleUnderline"/>
          <w:sz w:val="18"/>
          <w:szCs w:val="18"/>
          <w:shd w:val="clear" w:color="auto" w:fill="CCCCCC"/>
        </w:rPr>
        <w:t>accumulate</w:t>
      </w:r>
      <w:r w:rsidRPr="00C07DD2">
        <w:rPr>
          <w:rStyle w:val="StyleUnderline"/>
          <w:sz w:val="18"/>
          <w:szCs w:val="18"/>
        </w:rPr>
        <w:t xml:space="preserve"> </w:t>
      </w:r>
      <w:r w:rsidRPr="00C07DD2">
        <w:rPr>
          <w:rStyle w:val="Emphasis"/>
          <w:sz w:val="20"/>
          <w:szCs w:val="18"/>
        </w:rPr>
        <w:t xml:space="preserve">massive </w:t>
      </w:r>
      <w:r w:rsidRPr="00C07DD2">
        <w:rPr>
          <w:rStyle w:val="Emphasis"/>
          <w:sz w:val="20"/>
          <w:szCs w:val="18"/>
          <w:shd w:val="clear" w:color="auto" w:fill="CCCCCC"/>
        </w:rPr>
        <w:t>profits</w:t>
      </w:r>
      <w:r w:rsidRPr="00C07DD2">
        <w:rPr>
          <w:rStyle w:val="StyleUnderline"/>
          <w:sz w:val="18"/>
          <w:szCs w:val="18"/>
          <w:shd w:val="clear" w:color="auto" w:fill="CCCCCC"/>
        </w:rPr>
        <w:t xml:space="preserve">, and </w:t>
      </w:r>
      <w:r w:rsidRPr="001D0ECB">
        <w:rPr>
          <w:rStyle w:val="StyleUnderline"/>
          <w:sz w:val="18"/>
          <w:szCs w:val="18"/>
          <w:highlight w:val="yellow"/>
          <w:shd w:val="clear" w:color="auto" w:fill="CCCCCC"/>
        </w:rPr>
        <w:t>gain</w:t>
      </w:r>
      <w:r w:rsidRPr="00C07DD2">
        <w:rPr>
          <w:rStyle w:val="StyleUnderline"/>
          <w:sz w:val="18"/>
          <w:szCs w:val="18"/>
        </w:rPr>
        <w:t xml:space="preserve"> </w:t>
      </w:r>
      <w:r w:rsidRPr="00C07DD2">
        <w:rPr>
          <w:rStyle w:val="Emphasis"/>
          <w:sz w:val="20"/>
          <w:szCs w:val="18"/>
        </w:rPr>
        <w:t>social</w:t>
      </w:r>
      <w:r w:rsidRPr="00C07DD2">
        <w:rPr>
          <w:sz w:val="12"/>
          <w:szCs w:val="18"/>
        </w:rPr>
        <w:t xml:space="preserve"> </w:t>
      </w:r>
      <w:r w:rsidRPr="00C07DD2">
        <w:rPr>
          <w:rStyle w:val="StyleUnderline"/>
          <w:sz w:val="18"/>
          <w:szCs w:val="18"/>
        </w:rPr>
        <w:t xml:space="preserve">and </w:t>
      </w:r>
      <w:r w:rsidRPr="00C07DD2">
        <w:rPr>
          <w:rStyle w:val="Emphasis"/>
          <w:sz w:val="20"/>
          <w:szCs w:val="18"/>
        </w:rPr>
        <w:t xml:space="preserve">political </w:t>
      </w:r>
      <w:r w:rsidRPr="001D0ECB">
        <w:rPr>
          <w:rStyle w:val="Emphasis"/>
          <w:sz w:val="20"/>
          <w:szCs w:val="18"/>
          <w:highlight w:val="yellow"/>
          <w:shd w:val="clear" w:color="auto" w:fill="CCCCCC"/>
        </w:rPr>
        <w:t>power</w:t>
      </w:r>
      <w:r w:rsidRPr="00C07DD2">
        <w:rPr>
          <w:rStyle w:val="StyleUnderline"/>
          <w:sz w:val="18"/>
          <w:szCs w:val="18"/>
        </w:rPr>
        <w:t xml:space="preserve"> through that money — or </w:t>
      </w:r>
      <w:r w:rsidRPr="001D0ECB">
        <w:rPr>
          <w:rStyle w:val="StyleUnderline"/>
          <w:sz w:val="18"/>
          <w:szCs w:val="18"/>
          <w:highlight w:val="yellow"/>
          <w:shd w:val="clear" w:color="auto" w:fill="CCCCCC"/>
        </w:rPr>
        <w:t>through</w:t>
      </w:r>
      <w:r w:rsidRPr="00C07DD2">
        <w:rPr>
          <w:rStyle w:val="StyleUnderline"/>
          <w:sz w:val="18"/>
          <w:szCs w:val="18"/>
          <w:shd w:val="clear" w:color="auto" w:fill="CCCCCC"/>
        </w:rPr>
        <w:t xml:space="preserve"> </w:t>
      </w:r>
      <w:r w:rsidRPr="00C07DD2">
        <w:rPr>
          <w:rStyle w:val="Emphasis"/>
          <w:sz w:val="20"/>
          <w:szCs w:val="18"/>
          <w:shd w:val="clear" w:color="auto" w:fill="CCCCCC"/>
        </w:rPr>
        <w:t>AI</w:t>
      </w:r>
      <w:r w:rsidRPr="00C07DD2">
        <w:rPr>
          <w:rStyle w:val="StyleUnderline"/>
          <w:sz w:val="18"/>
          <w:szCs w:val="18"/>
          <w:shd w:val="clear" w:color="auto" w:fill="CCCCCC"/>
        </w:rPr>
        <w:t>-</w:t>
      </w:r>
      <w:r w:rsidRPr="00C07DD2">
        <w:rPr>
          <w:rStyle w:val="StyleUnderline"/>
          <w:sz w:val="18"/>
          <w:szCs w:val="18"/>
        </w:rPr>
        <w:t xml:space="preserve">assisted </w:t>
      </w:r>
      <w:r w:rsidRPr="001D0ECB">
        <w:rPr>
          <w:rStyle w:val="Emphasis"/>
          <w:sz w:val="20"/>
          <w:szCs w:val="18"/>
          <w:highlight w:val="yellow"/>
          <w:shd w:val="clear" w:color="auto" w:fill="CCCCCC"/>
        </w:rPr>
        <w:t>lobbying</w:t>
      </w:r>
      <w:r w:rsidRPr="001D0ECB">
        <w:rPr>
          <w:rStyle w:val="StyleUnderline"/>
          <w:sz w:val="18"/>
          <w:szCs w:val="18"/>
          <w:highlight w:val="yellow"/>
        </w:rPr>
        <w:t xml:space="preserve"> and </w:t>
      </w:r>
      <w:r w:rsidRPr="001D0ECB">
        <w:rPr>
          <w:rStyle w:val="Emphasis"/>
          <w:sz w:val="20"/>
          <w:szCs w:val="18"/>
          <w:highlight w:val="yellow"/>
        </w:rPr>
        <w:t>advocacy</w:t>
      </w:r>
      <w:r w:rsidRPr="00C07DD2">
        <w:rPr>
          <w:sz w:val="12"/>
          <w:szCs w:val="18"/>
        </w:rPr>
        <w:t xml:space="preserve">.[19] </w:t>
      </w:r>
      <w:r w:rsidRPr="00C07DD2">
        <w:rPr>
          <w:rStyle w:val="StyleUnderline"/>
          <w:sz w:val="18"/>
          <w:szCs w:val="18"/>
        </w:rPr>
        <w:t xml:space="preserve">The </w:t>
      </w:r>
      <w:r w:rsidRPr="00C07DD2">
        <w:rPr>
          <w:rStyle w:val="Emphasis"/>
          <w:sz w:val="20"/>
          <w:szCs w:val="18"/>
          <w:shd w:val="clear" w:color="auto" w:fill="CCCCCC"/>
        </w:rPr>
        <w:t>gov</w:t>
      </w:r>
      <w:r w:rsidRPr="00C07DD2">
        <w:rPr>
          <w:rStyle w:val="Emphasis"/>
          <w:sz w:val="20"/>
          <w:szCs w:val="18"/>
        </w:rPr>
        <w:t>ernment</w:t>
      </w:r>
      <w:r w:rsidRPr="00C07DD2">
        <w:rPr>
          <w:rStyle w:val="StyleUnderline"/>
          <w:sz w:val="18"/>
          <w:szCs w:val="18"/>
        </w:rPr>
        <w:t xml:space="preserve"> </w:t>
      </w:r>
      <w:r w:rsidRPr="00C07DD2">
        <w:rPr>
          <w:rStyle w:val="StyleUnderline"/>
          <w:sz w:val="18"/>
          <w:szCs w:val="18"/>
          <w:shd w:val="clear" w:color="auto" w:fill="CCCCCC"/>
        </w:rPr>
        <w:t xml:space="preserve">will need to </w:t>
      </w:r>
      <w:r w:rsidRPr="00C07DD2">
        <w:rPr>
          <w:rStyle w:val="Emphasis"/>
          <w:sz w:val="20"/>
          <w:szCs w:val="18"/>
          <w:shd w:val="clear" w:color="auto" w:fill="CCCCCC"/>
        </w:rPr>
        <w:t>keep up</w:t>
      </w:r>
      <w:r w:rsidRPr="00C07DD2">
        <w:rPr>
          <w:sz w:val="12"/>
          <w:szCs w:val="18"/>
          <w:shd w:val="clear" w:color="auto" w:fill="CCCCCC"/>
        </w:rPr>
        <w:t>.</w:t>
      </w:r>
    </w:p>
    <w:p w14:paraId="59AE1830" w14:textId="77777777" w:rsidR="00B50769" w:rsidRPr="00C07DD2" w:rsidRDefault="00B50769" w:rsidP="00B50769">
      <w:pPr>
        <w:rPr>
          <w:sz w:val="12"/>
          <w:szCs w:val="18"/>
        </w:rPr>
      </w:pPr>
      <w:r w:rsidRPr="00C07DD2">
        <w:rPr>
          <w:sz w:val="12"/>
          <w:szCs w:val="18"/>
        </w:rPr>
        <w:t xml:space="preserve">Moreover, </w:t>
      </w:r>
      <w:r w:rsidRPr="001D0ECB">
        <w:rPr>
          <w:rStyle w:val="Emphasis"/>
          <w:sz w:val="20"/>
          <w:szCs w:val="18"/>
          <w:highlight w:val="yellow"/>
          <w:shd w:val="clear" w:color="auto" w:fill="CCCCCC"/>
        </w:rPr>
        <w:t>AI</w:t>
      </w:r>
      <w:r w:rsidRPr="00C07DD2">
        <w:rPr>
          <w:rStyle w:val="StyleUnderline"/>
          <w:sz w:val="18"/>
          <w:szCs w:val="18"/>
        </w:rPr>
        <w:t xml:space="preserve"> and technology </w:t>
      </w:r>
      <w:r w:rsidRPr="001D0ECB">
        <w:rPr>
          <w:rStyle w:val="Emphasis"/>
          <w:sz w:val="20"/>
          <w:szCs w:val="18"/>
          <w:highlight w:val="yellow"/>
          <w:shd w:val="clear" w:color="auto" w:fill="CCCCCC"/>
        </w:rPr>
        <w:t>companies</w:t>
      </w:r>
      <w:r w:rsidRPr="00C07DD2">
        <w:rPr>
          <w:rStyle w:val="StyleUnderline"/>
          <w:sz w:val="18"/>
          <w:szCs w:val="18"/>
        </w:rPr>
        <w:t xml:space="preserve"> could </w:t>
      </w:r>
      <w:r w:rsidRPr="001D0ECB">
        <w:rPr>
          <w:rStyle w:val="Emphasis"/>
          <w:sz w:val="20"/>
          <w:szCs w:val="18"/>
          <w:highlight w:val="yellow"/>
          <w:shd w:val="clear" w:color="auto" w:fill="CCCCCC"/>
        </w:rPr>
        <w:t>leverage</w:t>
      </w:r>
      <w:r w:rsidRPr="001D0ECB">
        <w:rPr>
          <w:rStyle w:val="StyleUnderline"/>
          <w:sz w:val="18"/>
          <w:szCs w:val="18"/>
          <w:highlight w:val="yellow"/>
        </w:rPr>
        <w:t xml:space="preserve"> their </w:t>
      </w:r>
      <w:r w:rsidRPr="001D0ECB">
        <w:rPr>
          <w:rStyle w:val="Emphasis"/>
          <w:sz w:val="20"/>
          <w:szCs w:val="18"/>
          <w:highlight w:val="yellow"/>
          <w:shd w:val="clear" w:color="auto" w:fill="CCCCCC"/>
        </w:rPr>
        <w:t>positions</w:t>
      </w:r>
      <w:r w:rsidRPr="001D0ECB">
        <w:rPr>
          <w:rStyle w:val="StyleUnderline"/>
          <w:sz w:val="18"/>
          <w:szCs w:val="18"/>
          <w:highlight w:val="yellow"/>
        </w:rPr>
        <w:t xml:space="preserve"> as </w:t>
      </w:r>
      <w:r w:rsidRPr="001D0ECB">
        <w:rPr>
          <w:rStyle w:val="Emphasis"/>
          <w:highlight w:val="yellow"/>
        </w:rPr>
        <w:t>providers of the technology</w:t>
      </w:r>
      <w:r w:rsidRPr="001D0ECB">
        <w:rPr>
          <w:rStyle w:val="StyleUnderline"/>
          <w:sz w:val="18"/>
          <w:szCs w:val="18"/>
          <w:highlight w:val="yellow"/>
        </w:rPr>
        <w:t xml:space="preserve"> </w:t>
      </w:r>
      <w:r w:rsidRPr="001D0ECB">
        <w:rPr>
          <w:rStyle w:val="StyleUnderline"/>
          <w:sz w:val="18"/>
          <w:szCs w:val="18"/>
          <w:highlight w:val="yellow"/>
          <w:shd w:val="clear" w:color="auto" w:fill="CCCCCC"/>
        </w:rPr>
        <w:t>to</w:t>
      </w:r>
      <w:r w:rsidRPr="001D0ECB">
        <w:rPr>
          <w:rStyle w:val="StyleUnderline"/>
          <w:sz w:val="18"/>
          <w:szCs w:val="18"/>
          <w:highlight w:val="yellow"/>
        </w:rPr>
        <w:t xml:space="preserve"> </w:t>
      </w:r>
      <w:r w:rsidRPr="001D0ECB">
        <w:rPr>
          <w:rStyle w:val="Emphasis"/>
          <w:sz w:val="20"/>
          <w:szCs w:val="18"/>
          <w:highlight w:val="yellow"/>
        </w:rPr>
        <w:t>gain</w:t>
      </w:r>
      <w:r w:rsidRPr="00C07DD2">
        <w:rPr>
          <w:rStyle w:val="StyleUnderline"/>
          <w:sz w:val="18"/>
          <w:szCs w:val="18"/>
        </w:rPr>
        <w:t xml:space="preserve"> special </w:t>
      </w:r>
      <w:r w:rsidRPr="001D0ECB">
        <w:rPr>
          <w:rStyle w:val="Emphasis"/>
          <w:sz w:val="20"/>
          <w:szCs w:val="18"/>
          <w:highlight w:val="yellow"/>
        </w:rPr>
        <w:t>advantages</w:t>
      </w:r>
      <w:r w:rsidRPr="001D0ECB">
        <w:rPr>
          <w:rStyle w:val="StyleUnderline"/>
          <w:sz w:val="18"/>
          <w:szCs w:val="18"/>
          <w:highlight w:val="yellow"/>
        </w:rPr>
        <w:t xml:space="preserve"> and </w:t>
      </w:r>
      <w:r w:rsidRPr="001D0ECB">
        <w:rPr>
          <w:rStyle w:val="Emphasis"/>
          <w:sz w:val="20"/>
          <w:szCs w:val="18"/>
          <w:highlight w:val="yellow"/>
          <w:shd w:val="clear" w:color="auto" w:fill="CCCCCC"/>
        </w:rPr>
        <w:t>evade oversight</w:t>
      </w:r>
      <w:r w:rsidRPr="00C07DD2">
        <w:rPr>
          <w:sz w:val="12"/>
          <w:szCs w:val="18"/>
        </w:rPr>
        <w:t xml:space="preserve">,[20] </w:t>
      </w:r>
      <w:r w:rsidRPr="001D0ECB">
        <w:rPr>
          <w:rStyle w:val="Emphasis"/>
          <w:sz w:val="20"/>
          <w:szCs w:val="18"/>
          <w:highlight w:val="yellow"/>
          <w:shd w:val="clear" w:color="auto" w:fill="CCCCCC"/>
        </w:rPr>
        <w:t>influence</w:t>
      </w:r>
      <w:r w:rsidRPr="001D0ECB">
        <w:rPr>
          <w:rStyle w:val="Emphasis"/>
          <w:sz w:val="20"/>
          <w:szCs w:val="18"/>
          <w:highlight w:val="yellow"/>
        </w:rPr>
        <w:t xml:space="preserve"> policy</w:t>
      </w:r>
      <w:r w:rsidRPr="001D0ECB">
        <w:rPr>
          <w:rStyle w:val="StyleUnderline"/>
          <w:sz w:val="18"/>
          <w:szCs w:val="18"/>
          <w:highlight w:val="yellow"/>
        </w:rPr>
        <w:t xml:space="preserve"> </w:t>
      </w:r>
      <w:r w:rsidRPr="001D0ECB">
        <w:rPr>
          <w:rStyle w:val="StyleUnderline"/>
          <w:sz w:val="18"/>
          <w:szCs w:val="18"/>
          <w:highlight w:val="yellow"/>
          <w:shd w:val="clear" w:color="auto" w:fill="CCCCCC"/>
        </w:rPr>
        <w:t>to</w:t>
      </w:r>
      <w:r w:rsidRPr="001D0ECB">
        <w:rPr>
          <w:rStyle w:val="StyleUnderline"/>
          <w:sz w:val="18"/>
          <w:szCs w:val="18"/>
          <w:highlight w:val="yellow"/>
        </w:rPr>
        <w:t xml:space="preserve"> </w:t>
      </w:r>
      <w:r w:rsidRPr="001D0ECB">
        <w:rPr>
          <w:rStyle w:val="Emphasis"/>
          <w:sz w:val="20"/>
          <w:szCs w:val="18"/>
          <w:highlight w:val="yellow"/>
        </w:rPr>
        <w:t>advance</w:t>
      </w:r>
      <w:r w:rsidRPr="001D0ECB">
        <w:rPr>
          <w:rStyle w:val="StyleUnderline"/>
          <w:sz w:val="18"/>
          <w:szCs w:val="18"/>
          <w:highlight w:val="yellow"/>
        </w:rPr>
        <w:t xml:space="preserve"> their </w:t>
      </w:r>
      <w:r w:rsidRPr="001D0ECB">
        <w:rPr>
          <w:rStyle w:val="Emphasis"/>
          <w:highlight w:val="yellow"/>
        </w:rPr>
        <w:t>own agendas</w:t>
      </w:r>
      <w:r w:rsidRPr="00C07DD2">
        <w:rPr>
          <w:sz w:val="12"/>
          <w:szCs w:val="18"/>
        </w:rPr>
        <w:t xml:space="preserve">,[21] </w:t>
      </w:r>
      <w:r w:rsidRPr="001D0ECB">
        <w:rPr>
          <w:rStyle w:val="StyleUnderline"/>
          <w:sz w:val="18"/>
          <w:szCs w:val="18"/>
          <w:highlight w:val="yellow"/>
        </w:rPr>
        <w:t>and</w:t>
      </w:r>
      <w:r w:rsidRPr="00C07DD2">
        <w:rPr>
          <w:sz w:val="12"/>
          <w:szCs w:val="18"/>
        </w:rPr>
        <w:t xml:space="preserve"> (in the extreme) even </w:t>
      </w:r>
      <w:r w:rsidRPr="001D0ECB">
        <w:rPr>
          <w:rStyle w:val="Emphasis"/>
          <w:highlight w:val="yellow"/>
        </w:rPr>
        <w:t>subvert democracy</w:t>
      </w:r>
      <w:r w:rsidRPr="00C07DD2">
        <w:rPr>
          <w:sz w:val="12"/>
          <w:szCs w:val="18"/>
        </w:rPr>
        <w:t xml:space="preserve">.[22]  </w:t>
      </w:r>
      <w:r w:rsidRPr="00C07DD2">
        <w:rPr>
          <w:rStyle w:val="StyleUnderline"/>
          <w:sz w:val="18"/>
          <w:szCs w:val="18"/>
          <w:shd w:val="clear" w:color="auto" w:fill="CCCCCC"/>
        </w:rPr>
        <w:t>Companies</w:t>
      </w:r>
      <w:r w:rsidRPr="00C07DD2">
        <w:rPr>
          <w:rStyle w:val="StyleUnderline"/>
          <w:sz w:val="18"/>
          <w:szCs w:val="18"/>
        </w:rPr>
        <w:t xml:space="preserve"> like Microsoft may </w:t>
      </w:r>
      <w:r w:rsidRPr="00C07DD2">
        <w:rPr>
          <w:rStyle w:val="Emphasis"/>
          <w:sz w:val="20"/>
          <w:szCs w:val="18"/>
          <w:shd w:val="clear" w:color="auto" w:fill="CCCCCC"/>
        </w:rPr>
        <w:t>already</w:t>
      </w:r>
      <w:r w:rsidRPr="00C07DD2">
        <w:rPr>
          <w:sz w:val="12"/>
          <w:szCs w:val="18"/>
        </w:rPr>
        <w:t xml:space="preserve"> be </w:t>
      </w:r>
      <w:r w:rsidRPr="00C07DD2">
        <w:rPr>
          <w:rStyle w:val="Emphasis"/>
          <w:sz w:val="20"/>
          <w:szCs w:val="18"/>
          <w:shd w:val="clear" w:color="auto" w:fill="CCCCCC"/>
        </w:rPr>
        <w:t>enjoying</w:t>
      </w:r>
      <w:r w:rsidRPr="00C07DD2">
        <w:rPr>
          <w:rStyle w:val="StyleUnderline"/>
          <w:sz w:val="18"/>
          <w:szCs w:val="18"/>
        </w:rPr>
        <w:t xml:space="preserve"> similar </w:t>
      </w:r>
      <w:r w:rsidRPr="00C07DD2">
        <w:rPr>
          <w:rStyle w:val="StyleUnderline"/>
          <w:sz w:val="18"/>
          <w:szCs w:val="18"/>
          <w:shd w:val="clear" w:color="auto" w:fill="CCCCCC"/>
        </w:rPr>
        <w:t xml:space="preserve">dynamics at the </w:t>
      </w:r>
      <w:r w:rsidRPr="00C07DD2">
        <w:rPr>
          <w:rStyle w:val="Emphasis"/>
          <w:sz w:val="20"/>
          <w:szCs w:val="18"/>
          <w:shd w:val="clear" w:color="auto" w:fill="CCCCCC"/>
        </w:rPr>
        <w:t>expense</w:t>
      </w:r>
      <w:r w:rsidRPr="00C07DD2">
        <w:rPr>
          <w:rStyle w:val="StyleUnderline"/>
          <w:sz w:val="18"/>
          <w:szCs w:val="18"/>
          <w:shd w:val="clear" w:color="auto" w:fill="CCCCCC"/>
        </w:rPr>
        <w:t xml:space="preserve"> of </w:t>
      </w:r>
      <w:r w:rsidRPr="00C07DD2">
        <w:rPr>
          <w:rStyle w:val="Emphasis"/>
          <w:sz w:val="20"/>
          <w:szCs w:val="18"/>
          <w:shd w:val="clear" w:color="auto" w:fill="CCCCCC"/>
        </w:rPr>
        <w:t>US interests</w:t>
      </w:r>
      <w:r w:rsidRPr="00C07DD2">
        <w:rPr>
          <w:sz w:val="12"/>
          <w:szCs w:val="18"/>
        </w:rPr>
        <w:t xml:space="preserve">.[23] </w:t>
      </w:r>
      <w:r w:rsidRPr="001D0ECB">
        <w:rPr>
          <w:rStyle w:val="StyleUnderline"/>
          <w:highlight w:val="yellow"/>
        </w:rPr>
        <w:t>Without</w:t>
      </w:r>
      <w:r w:rsidRPr="001D0ECB">
        <w:rPr>
          <w:sz w:val="12"/>
          <w:szCs w:val="18"/>
          <w:highlight w:val="yellow"/>
        </w:rPr>
        <w:t xml:space="preserve"> </w:t>
      </w:r>
      <w:r w:rsidRPr="001D0ECB">
        <w:rPr>
          <w:rStyle w:val="Emphasis"/>
          <w:highlight w:val="yellow"/>
        </w:rPr>
        <w:t>experienced</w:t>
      </w:r>
      <w:r w:rsidRPr="001D0ECB">
        <w:rPr>
          <w:sz w:val="12"/>
          <w:szCs w:val="18"/>
          <w:highlight w:val="yellow"/>
        </w:rPr>
        <w:t xml:space="preserve"> </w:t>
      </w:r>
      <w:r w:rsidRPr="001D0ECB">
        <w:rPr>
          <w:rStyle w:val="StyleUnderline"/>
          <w:highlight w:val="yellow"/>
        </w:rPr>
        <w:t>staff</w:t>
      </w:r>
      <w:r w:rsidRPr="00C07DD2">
        <w:rPr>
          <w:sz w:val="12"/>
          <w:szCs w:val="18"/>
        </w:rPr>
        <w:t xml:space="preserve">, the ability to oversee partnerships and evaluate alternative products, or the resources to develop and maintain systems in-house, </w:t>
      </w:r>
      <w:r w:rsidRPr="001D0ECB">
        <w:rPr>
          <w:rStyle w:val="StyleUnderline"/>
          <w:highlight w:val="yellow"/>
        </w:rPr>
        <w:t>the government may grow</w:t>
      </w:r>
      <w:r w:rsidRPr="001D0ECB">
        <w:rPr>
          <w:rStyle w:val="StyleUnderline"/>
          <w:sz w:val="18"/>
          <w:szCs w:val="18"/>
          <w:highlight w:val="yellow"/>
        </w:rPr>
        <w:t xml:space="preserve"> </w:t>
      </w:r>
      <w:r w:rsidRPr="001D0ECB">
        <w:rPr>
          <w:rStyle w:val="Emphasis"/>
          <w:highlight w:val="yellow"/>
        </w:rPr>
        <w:t>significantly more vulnerable</w:t>
      </w:r>
      <w:r w:rsidRPr="001D0ECB">
        <w:rPr>
          <w:rStyle w:val="StyleUnderline"/>
          <w:sz w:val="18"/>
          <w:szCs w:val="18"/>
          <w:highlight w:val="yellow"/>
        </w:rPr>
        <w:t xml:space="preserve"> to </w:t>
      </w:r>
      <w:r w:rsidRPr="001D0ECB">
        <w:rPr>
          <w:rStyle w:val="Emphasis"/>
          <w:sz w:val="20"/>
          <w:szCs w:val="18"/>
          <w:highlight w:val="yellow"/>
        </w:rPr>
        <w:t>private influence</w:t>
      </w:r>
      <w:r w:rsidRPr="00C07DD2">
        <w:rPr>
          <w:sz w:val="12"/>
          <w:szCs w:val="18"/>
        </w:rPr>
        <w:t>.</w:t>
      </w:r>
    </w:p>
    <w:p w14:paraId="06E2DC62" w14:textId="77777777" w:rsidR="00B50769" w:rsidRPr="00C07DD2" w:rsidRDefault="00B50769" w:rsidP="00B50769">
      <w:pPr>
        <w:rPr>
          <w:sz w:val="12"/>
          <w:szCs w:val="18"/>
        </w:rPr>
      </w:pPr>
      <w:r w:rsidRPr="00C07DD2">
        <w:rPr>
          <w:sz w:val="12"/>
          <w:szCs w:val="18"/>
        </w:rPr>
        <w:t xml:space="preserve">The balance and </w:t>
      </w:r>
      <w:r w:rsidRPr="00C07DD2">
        <w:rPr>
          <w:rStyle w:val="Emphasis"/>
          <w:sz w:val="20"/>
          <w:szCs w:val="18"/>
        </w:rPr>
        <w:t>s</w:t>
      </w:r>
      <w:r w:rsidRPr="00C07DD2">
        <w:rPr>
          <w:sz w:val="12"/>
          <w:szCs w:val="18"/>
        </w:rPr>
        <w:t xml:space="preserve">eparation </w:t>
      </w:r>
      <w:r w:rsidRPr="00C07DD2">
        <w:rPr>
          <w:rStyle w:val="Emphasis"/>
          <w:sz w:val="20"/>
          <w:szCs w:val="18"/>
        </w:rPr>
        <w:t>o</w:t>
      </w:r>
      <w:r w:rsidRPr="00C07DD2">
        <w:rPr>
          <w:sz w:val="12"/>
          <w:szCs w:val="18"/>
        </w:rPr>
        <w:t xml:space="preserve">f </w:t>
      </w:r>
      <w:r w:rsidRPr="00C07DD2">
        <w:rPr>
          <w:rStyle w:val="Emphasis"/>
          <w:sz w:val="20"/>
          <w:szCs w:val="18"/>
        </w:rPr>
        <w:t>p</w:t>
      </w:r>
      <w:r w:rsidRPr="00C07DD2">
        <w:rPr>
          <w:sz w:val="12"/>
          <w:szCs w:val="18"/>
        </w:rPr>
        <w:t xml:space="preserve">owers </w:t>
      </w:r>
      <w:r w:rsidRPr="00C07DD2">
        <w:rPr>
          <w:rStyle w:val="StyleUnderline"/>
          <w:sz w:val="18"/>
          <w:szCs w:val="18"/>
        </w:rPr>
        <w:t>within the US government could</w:t>
      </w:r>
      <w:r w:rsidRPr="00C07DD2">
        <w:rPr>
          <w:sz w:val="12"/>
          <w:szCs w:val="18"/>
        </w:rPr>
        <w:t xml:space="preserve"> also </w:t>
      </w:r>
      <w:r w:rsidRPr="00C07DD2">
        <w:rPr>
          <w:rStyle w:val="Emphasis"/>
          <w:sz w:val="20"/>
          <w:szCs w:val="18"/>
        </w:rPr>
        <w:t>shift</w:t>
      </w:r>
      <w:r w:rsidRPr="00C07DD2">
        <w:rPr>
          <w:rStyle w:val="StyleUnderline"/>
          <w:sz w:val="18"/>
          <w:szCs w:val="18"/>
        </w:rPr>
        <w:t xml:space="preserve">. </w:t>
      </w:r>
      <w:r w:rsidRPr="000A1AD3">
        <w:rPr>
          <w:rStyle w:val="StyleUnderline"/>
          <w:sz w:val="18"/>
          <w:szCs w:val="18"/>
          <w:highlight w:val="yellow"/>
        </w:rPr>
        <w:t>If</w:t>
      </w:r>
      <w:r w:rsidRPr="00C07DD2">
        <w:rPr>
          <w:rStyle w:val="StyleUnderline"/>
          <w:sz w:val="18"/>
          <w:szCs w:val="18"/>
        </w:rPr>
        <w:t xml:space="preserve"> most </w:t>
      </w:r>
      <w:r w:rsidRPr="000A1AD3">
        <w:rPr>
          <w:rStyle w:val="StyleUnderline"/>
          <w:sz w:val="18"/>
          <w:szCs w:val="18"/>
          <w:highlight w:val="yellow"/>
        </w:rPr>
        <w:t>government bodies have</w:t>
      </w:r>
      <w:r w:rsidRPr="00C07DD2">
        <w:rPr>
          <w:rStyle w:val="StyleUnderline"/>
          <w:sz w:val="18"/>
          <w:szCs w:val="18"/>
        </w:rPr>
        <w:t xml:space="preserve"> </w:t>
      </w:r>
      <w:r w:rsidRPr="000A1AD3">
        <w:rPr>
          <w:rStyle w:val="Emphasis"/>
          <w:highlight w:val="yellow"/>
        </w:rPr>
        <w:t>little AI expertise</w:t>
      </w:r>
      <w:r w:rsidRPr="00C07DD2">
        <w:rPr>
          <w:rStyle w:val="StyleUnderline"/>
          <w:sz w:val="18"/>
          <w:szCs w:val="18"/>
        </w:rPr>
        <w:t xml:space="preserve">, </w:t>
      </w:r>
      <w:r w:rsidRPr="000A1AD3">
        <w:rPr>
          <w:rStyle w:val="StyleUnderline"/>
          <w:sz w:val="18"/>
          <w:szCs w:val="18"/>
          <w:highlight w:val="yellow"/>
          <w:shd w:val="clear" w:color="auto" w:fill="CCCCCC"/>
        </w:rPr>
        <w:t xml:space="preserve">groups that </w:t>
      </w:r>
      <w:r w:rsidRPr="000A1AD3">
        <w:rPr>
          <w:rStyle w:val="Emphasis"/>
          <w:highlight w:val="yellow"/>
        </w:rPr>
        <w:t>leverage</w:t>
      </w:r>
      <w:r w:rsidRPr="00C07DD2">
        <w:rPr>
          <w:rStyle w:val="StyleUnderline"/>
          <w:sz w:val="18"/>
          <w:szCs w:val="18"/>
        </w:rPr>
        <w:t xml:space="preserve"> the </w:t>
      </w:r>
      <w:r w:rsidRPr="000A1AD3">
        <w:rPr>
          <w:rStyle w:val="Emphasis"/>
          <w:highlight w:val="yellow"/>
        </w:rPr>
        <w:t>tech</w:t>
      </w:r>
      <w:r w:rsidRPr="00C07DD2">
        <w:rPr>
          <w:sz w:val="12"/>
          <w:szCs w:val="18"/>
        </w:rPr>
        <w:t xml:space="preserve"> (e.g. </w:t>
      </w:r>
      <w:r w:rsidRPr="000A1AD3">
        <w:rPr>
          <w:rStyle w:val="StyleUnderline"/>
          <w:highlight w:val="yellow"/>
        </w:rPr>
        <w:t>by</w:t>
      </w:r>
      <w:r w:rsidRPr="000A1AD3">
        <w:rPr>
          <w:rStyle w:val="StyleUnderline"/>
          <w:sz w:val="18"/>
          <w:szCs w:val="18"/>
          <w:highlight w:val="yellow"/>
        </w:rPr>
        <w:t xml:space="preserve"> </w:t>
      </w:r>
      <w:r w:rsidRPr="000A1AD3">
        <w:rPr>
          <w:rStyle w:val="Emphasis"/>
          <w:highlight w:val="yellow"/>
        </w:rPr>
        <w:t>partnering</w:t>
      </w:r>
      <w:r w:rsidRPr="000A1AD3">
        <w:rPr>
          <w:rStyle w:val="StyleUnderline"/>
          <w:sz w:val="18"/>
          <w:szCs w:val="18"/>
          <w:highlight w:val="yellow"/>
        </w:rPr>
        <w:t xml:space="preserve"> with </w:t>
      </w:r>
      <w:r w:rsidRPr="000A1AD3">
        <w:rPr>
          <w:rStyle w:val="Emphasis"/>
          <w:sz w:val="20"/>
          <w:szCs w:val="18"/>
          <w:highlight w:val="yellow"/>
        </w:rPr>
        <w:t>private companies</w:t>
      </w:r>
      <w:r w:rsidRPr="00C07DD2">
        <w:rPr>
          <w:rStyle w:val="StyleUnderline"/>
          <w:sz w:val="18"/>
          <w:szCs w:val="18"/>
        </w:rPr>
        <w:t xml:space="preserve">) </w:t>
      </w:r>
      <w:r w:rsidRPr="000A1AD3">
        <w:rPr>
          <w:rStyle w:val="StyleUnderline"/>
          <w:highlight w:val="yellow"/>
        </w:rPr>
        <w:t>may</w:t>
      </w:r>
      <w:r w:rsidRPr="00C07DD2">
        <w:rPr>
          <w:rStyle w:val="StyleUnderline"/>
          <w:sz w:val="18"/>
          <w:szCs w:val="18"/>
        </w:rPr>
        <w:t xml:space="preserve"> </w:t>
      </w:r>
      <w:r w:rsidRPr="00C07DD2">
        <w:rPr>
          <w:rStyle w:val="Emphasis"/>
          <w:sz w:val="20"/>
          <w:szCs w:val="18"/>
          <w:shd w:val="clear" w:color="auto" w:fill="CCCCCC"/>
        </w:rPr>
        <w:t>leap ahead</w:t>
      </w:r>
      <w:r w:rsidRPr="00C07DD2">
        <w:rPr>
          <w:sz w:val="12"/>
          <w:szCs w:val="18"/>
        </w:rPr>
        <w:t xml:space="preserve">, </w:t>
      </w:r>
      <w:r w:rsidRPr="000A1AD3">
        <w:rPr>
          <w:rStyle w:val="Emphasis"/>
          <w:highlight w:val="yellow"/>
        </w:rPr>
        <w:t>broaden</w:t>
      </w:r>
      <w:r w:rsidRPr="00C07DD2">
        <w:rPr>
          <w:sz w:val="12"/>
          <w:szCs w:val="18"/>
        </w:rPr>
        <w:t xml:space="preserve">ing </w:t>
      </w:r>
      <w:r w:rsidRPr="000A1AD3">
        <w:rPr>
          <w:rStyle w:val="StyleUnderline"/>
          <w:highlight w:val="yellow"/>
        </w:rPr>
        <w:t>their reach</w:t>
      </w:r>
      <w:r w:rsidRPr="00C07DD2">
        <w:rPr>
          <w:sz w:val="12"/>
          <w:szCs w:val="18"/>
        </w:rPr>
        <w:t xml:space="preserve">. </w:t>
      </w:r>
      <w:r w:rsidRPr="00C07DD2">
        <w:rPr>
          <w:rStyle w:val="StyleUnderline"/>
          <w:sz w:val="18"/>
          <w:szCs w:val="18"/>
        </w:rPr>
        <w:t xml:space="preserve">This doesn’t have to involve deliberate acts of subversion; it could happen simply because </w:t>
      </w:r>
      <w:r w:rsidRPr="00C07DD2">
        <w:rPr>
          <w:rStyle w:val="Emphasis"/>
          <w:sz w:val="20"/>
          <w:szCs w:val="18"/>
        </w:rPr>
        <w:t>AI</w:t>
      </w:r>
      <w:r w:rsidRPr="00C07DD2">
        <w:rPr>
          <w:sz w:val="12"/>
          <w:szCs w:val="18"/>
        </w:rPr>
        <w:t xml:space="preserve">-boosted groups </w:t>
      </w:r>
      <w:r w:rsidRPr="00C07DD2">
        <w:rPr>
          <w:rStyle w:val="StyleUnderline"/>
          <w:sz w:val="18"/>
          <w:szCs w:val="18"/>
        </w:rPr>
        <w:t xml:space="preserve">are able to </w:t>
      </w:r>
      <w:r w:rsidRPr="00C07DD2">
        <w:rPr>
          <w:rStyle w:val="Emphasis"/>
          <w:sz w:val="20"/>
          <w:szCs w:val="18"/>
        </w:rPr>
        <w:t>handle more</w:t>
      </w:r>
      <w:r w:rsidRPr="00C07DD2">
        <w:rPr>
          <w:rStyle w:val="StyleUnderline"/>
          <w:sz w:val="18"/>
          <w:szCs w:val="18"/>
        </w:rPr>
        <w:t xml:space="preserve"> and start taking on </w:t>
      </w:r>
      <w:r w:rsidRPr="00C07DD2">
        <w:rPr>
          <w:rStyle w:val="Emphasis"/>
          <w:sz w:val="20"/>
          <w:szCs w:val="18"/>
        </w:rPr>
        <w:t>greater responsibility</w:t>
      </w:r>
      <w:r w:rsidRPr="00C07DD2">
        <w:rPr>
          <w:sz w:val="12"/>
          <w:szCs w:val="18"/>
        </w:rPr>
        <w:t xml:space="preserve">. Alternatively, </w:t>
      </w:r>
      <w:r w:rsidRPr="00C07DD2">
        <w:rPr>
          <w:rStyle w:val="StyleUnderline"/>
          <w:sz w:val="18"/>
          <w:szCs w:val="18"/>
        </w:rPr>
        <w:t xml:space="preserve">other </w:t>
      </w:r>
      <w:r w:rsidRPr="000A1AD3">
        <w:rPr>
          <w:rStyle w:val="StyleUnderline"/>
          <w:sz w:val="18"/>
          <w:szCs w:val="18"/>
          <w:highlight w:val="yellow"/>
        </w:rPr>
        <w:t xml:space="preserve">government </w:t>
      </w:r>
      <w:r w:rsidRPr="000A1AD3">
        <w:rPr>
          <w:rStyle w:val="StyleUnderline"/>
          <w:sz w:val="18"/>
          <w:szCs w:val="18"/>
          <w:highlight w:val="yellow"/>
          <w:shd w:val="clear" w:color="auto" w:fill="CCCCCC"/>
        </w:rPr>
        <w:t>actors</w:t>
      </w:r>
      <w:r w:rsidRPr="00C07DD2">
        <w:rPr>
          <w:rStyle w:val="StyleUnderline"/>
          <w:sz w:val="18"/>
          <w:szCs w:val="18"/>
          <w:shd w:val="clear" w:color="auto" w:fill="CCCCCC"/>
        </w:rPr>
        <w:t xml:space="preserve"> may</w:t>
      </w:r>
      <w:r w:rsidRPr="00C07DD2">
        <w:rPr>
          <w:rStyle w:val="StyleUnderline"/>
          <w:sz w:val="18"/>
          <w:szCs w:val="18"/>
        </w:rPr>
        <w:t xml:space="preserve"> unknowingly start </w:t>
      </w:r>
      <w:r w:rsidRPr="000A1AD3">
        <w:rPr>
          <w:rStyle w:val="Emphasis"/>
          <w:highlight w:val="yellow"/>
        </w:rPr>
        <w:t>rely</w:t>
      </w:r>
      <w:r w:rsidRPr="00C07DD2">
        <w:rPr>
          <w:rStyle w:val="Emphasis"/>
          <w:sz w:val="20"/>
          <w:szCs w:val="18"/>
        </w:rPr>
        <w:t>ing</w:t>
      </w:r>
      <w:r w:rsidRPr="00C07DD2">
        <w:rPr>
          <w:rStyle w:val="StyleUnderline"/>
          <w:sz w:val="18"/>
          <w:szCs w:val="18"/>
        </w:rPr>
        <w:t xml:space="preserve"> </w:t>
      </w:r>
      <w:r w:rsidRPr="000A1AD3">
        <w:rPr>
          <w:rStyle w:val="StyleUnderline"/>
          <w:sz w:val="18"/>
          <w:szCs w:val="18"/>
          <w:highlight w:val="yellow"/>
          <w:shd w:val="clear" w:color="auto" w:fill="CCCCCC"/>
        </w:rPr>
        <w:t xml:space="preserve">on </w:t>
      </w:r>
      <w:r w:rsidRPr="000A1AD3">
        <w:rPr>
          <w:rStyle w:val="Emphasis"/>
          <w:sz w:val="20"/>
          <w:szCs w:val="18"/>
          <w:highlight w:val="yellow"/>
          <w:shd w:val="clear" w:color="auto" w:fill="CCCCCC"/>
        </w:rPr>
        <w:t>AI</w:t>
      </w:r>
      <w:r w:rsidRPr="000A1AD3">
        <w:rPr>
          <w:rStyle w:val="StyleUnderline"/>
          <w:sz w:val="18"/>
          <w:szCs w:val="18"/>
          <w:highlight w:val="yellow"/>
        </w:rPr>
        <w:t xml:space="preserve"> systems </w:t>
      </w:r>
      <w:r w:rsidRPr="000A1AD3">
        <w:rPr>
          <w:rStyle w:val="StyleUnderline"/>
          <w:sz w:val="18"/>
          <w:szCs w:val="18"/>
          <w:highlight w:val="yellow"/>
          <w:shd w:val="clear" w:color="auto" w:fill="CCCCCC"/>
        </w:rPr>
        <w:t xml:space="preserve">whose behavior has been </w:t>
      </w:r>
      <w:r w:rsidRPr="000A1AD3">
        <w:rPr>
          <w:rStyle w:val="Emphasis"/>
          <w:highlight w:val="yellow"/>
        </w:rPr>
        <w:t>shaped</w:t>
      </w:r>
      <w:r w:rsidRPr="00C07DD2">
        <w:rPr>
          <w:sz w:val="12"/>
          <w:szCs w:val="18"/>
        </w:rPr>
        <w:t xml:space="preserve"> </w:t>
      </w:r>
      <w:r w:rsidRPr="00C07DD2">
        <w:rPr>
          <w:rStyle w:val="StyleUnderline"/>
          <w:sz w:val="18"/>
          <w:szCs w:val="18"/>
        </w:rPr>
        <w:t xml:space="preserve">— perhaps in </w:t>
      </w:r>
      <w:r w:rsidRPr="00C07DD2">
        <w:rPr>
          <w:rStyle w:val="Emphasis"/>
          <w:sz w:val="20"/>
          <w:szCs w:val="18"/>
        </w:rPr>
        <w:t>subtle</w:t>
      </w:r>
      <w:r w:rsidRPr="00C07DD2">
        <w:rPr>
          <w:rStyle w:val="StyleUnderline"/>
          <w:sz w:val="18"/>
          <w:szCs w:val="18"/>
        </w:rPr>
        <w:t xml:space="preserve">, hard-to-catch </w:t>
      </w:r>
      <w:r w:rsidRPr="00C07DD2">
        <w:rPr>
          <w:rStyle w:val="Emphasis"/>
          <w:sz w:val="20"/>
          <w:szCs w:val="18"/>
        </w:rPr>
        <w:t>ways</w:t>
      </w:r>
      <w:r w:rsidRPr="00C07DD2">
        <w:rPr>
          <w:sz w:val="12"/>
          <w:szCs w:val="18"/>
        </w:rPr>
        <w:t xml:space="preserve"> </w:t>
      </w:r>
      <w:r w:rsidRPr="00C07DD2">
        <w:rPr>
          <w:rStyle w:val="StyleUnderline"/>
          <w:sz w:val="18"/>
          <w:szCs w:val="18"/>
        </w:rPr>
        <w:t xml:space="preserve">— </w:t>
      </w:r>
      <w:r w:rsidRPr="000A1AD3">
        <w:rPr>
          <w:rStyle w:val="StyleUnderline"/>
          <w:highlight w:val="yellow"/>
        </w:rPr>
        <w:t>to</w:t>
      </w:r>
      <w:r w:rsidRPr="000A1AD3">
        <w:rPr>
          <w:rStyle w:val="StyleUnderline"/>
          <w:sz w:val="18"/>
          <w:szCs w:val="18"/>
          <w:highlight w:val="yellow"/>
          <w:shd w:val="clear" w:color="auto" w:fill="CCCCCC"/>
        </w:rPr>
        <w:t xml:space="preserve"> </w:t>
      </w:r>
      <w:r w:rsidRPr="000A1AD3">
        <w:rPr>
          <w:rStyle w:val="Emphasis"/>
          <w:highlight w:val="yellow"/>
        </w:rPr>
        <w:t>advance</w:t>
      </w:r>
      <w:r w:rsidRPr="000A1AD3">
        <w:rPr>
          <w:rStyle w:val="StyleUnderline"/>
          <w:highlight w:val="yellow"/>
        </w:rPr>
        <w:t xml:space="preserve"> a particular agenda</w:t>
      </w:r>
      <w:r w:rsidRPr="00C07DD2">
        <w:rPr>
          <w:sz w:val="12"/>
          <w:szCs w:val="18"/>
        </w:rPr>
        <w:t>.</w:t>
      </w:r>
    </w:p>
    <w:p w14:paraId="482D4124" w14:textId="77777777" w:rsidR="00B50769" w:rsidRPr="00794032" w:rsidRDefault="00B50769" w:rsidP="00B50769"/>
    <w:p w14:paraId="398C77EA" w14:textId="77777777" w:rsidR="00B50769" w:rsidRPr="001F3D8C" w:rsidRDefault="00B50769" w:rsidP="00B50769">
      <w:pPr>
        <w:keepNext/>
        <w:keepLines/>
        <w:spacing w:before="40" w:after="0"/>
        <w:outlineLvl w:val="3"/>
        <w:rPr>
          <w:rFonts w:eastAsiaTheme="majorEastAsia"/>
          <w:b/>
          <w:iCs/>
          <w:sz w:val="26"/>
        </w:rPr>
      </w:pPr>
      <w:r w:rsidRPr="001F3D8C">
        <w:rPr>
          <w:rFonts w:eastAsiaTheme="majorEastAsia"/>
          <w:b/>
          <w:iCs/>
          <w:sz w:val="26"/>
        </w:rPr>
        <w:t xml:space="preserve">No </w:t>
      </w:r>
      <w:r w:rsidRPr="001F3D8C">
        <w:rPr>
          <w:rFonts w:eastAsiaTheme="majorEastAsia"/>
          <w:b/>
          <w:iCs/>
          <w:u w:val="single"/>
        </w:rPr>
        <w:t>AI-enhanced</w:t>
      </w:r>
      <w:r w:rsidRPr="001F3D8C">
        <w:rPr>
          <w:rFonts w:eastAsiaTheme="majorEastAsia"/>
          <w:b/>
          <w:iCs/>
          <w:sz w:val="26"/>
        </w:rPr>
        <w:t xml:space="preserve"> bioweapons impact.</w:t>
      </w:r>
    </w:p>
    <w:p w14:paraId="5CE12146" w14:textId="77777777" w:rsidR="00B50769" w:rsidRPr="001F3D8C" w:rsidRDefault="00B50769" w:rsidP="00B50769">
      <w:r w:rsidRPr="001F3D8C">
        <w:t xml:space="preserve">Dr. Filippa </w:t>
      </w:r>
      <w:r w:rsidRPr="001F3D8C">
        <w:rPr>
          <w:b/>
          <w:bCs/>
          <w:sz w:val="26"/>
        </w:rPr>
        <w:t>Lentzos et al. 24</w:t>
      </w:r>
      <w:r w:rsidRPr="001F3D8C">
        <w:t>, PhD, Associate Professor, Science &amp; International Security, King’s College London; Dr. Jez Littlewood, PhD, Senior Policy Analyst, Government of Alberta; Hailey Wingo, Researcher, Verification &amp; Monitoring Programme, VERTIC; Alberto Muti, Programme Co-Director, Verification &amp; Monitoring Programme, VERTIC, "Apathy and Hyperbole Cloud The Real Risks of Ai Bioweapons," Bulletin of the Atomic Scientists, 09/12/2024, https://thebulletin.org/2024/09/apathy-and-hyperbole-cloud-the-real-risks-of-ai-bioweapons/. [italics in original]</w:t>
      </w:r>
    </w:p>
    <w:p w14:paraId="43C66F65" w14:textId="77777777" w:rsidR="00B50769" w:rsidRPr="001F3D8C" w:rsidRDefault="00B50769" w:rsidP="00B50769">
      <w:pPr>
        <w:rPr>
          <w:sz w:val="16"/>
        </w:rPr>
      </w:pPr>
      <w:r w:rsidRPr="001F3D8C">
        <w:rPr>
          <w:sz w:val="16"/>
        </w:rPr>
        <w:t xml:space="preserve">“Can </w:t>
      </w:r>
      <w:r w:rsidRPr="001F3D8C">
        <w:rPr>
          <w:u w:val="single"/>
        </w:rPr>
        <w:t>chatbots help you</w:t>
      </w:r>
      <w:r w:rsidRPr="001F3D8C">
        <w:rPr>
          <w:sz w:val="16"/>
        </w:rPr>
        <w:t xml:space="preserve"> </w:t>
      </w:r>
      <w:r w:rsidRPr="001F3D8C">
        <w:rPr>
          <w:b/>
          <w:iCs/>
          <w:u w:val="single"/>
          <w:bdr w:val="single" w:sz="8" w:space="0" w:color="auto"/>
        </w:rPr>
        <w:t>build a bioweapon</w:t>
      </w:r>
      <w:r w:rsidRPr="001F3D8C">
        <w:rPr>
          <w:sz w:val="16"/>
        </w:rPr>
        <w:t xml:space="preserve">?” a headline in </w:t>
      </w:r>
      <w:r w:rsidRPr="001F3D8C">
        <w:rPr>
          <w:i/>
          <w:iCs/>
          <w:sz w:val="16"/>
        </w:rPr>
        <w:t>Foreign Policy</w:t>
      </w:r>
      <w:r w:rsidRPr="001F3D8C">
        <w:rPr>
          <w:sz w:val="16"/>
        </w:rPr>
        <w:t xml:space="preserve"> asked. “ChatGPT could make bioterrorism horrifyingly easy,” a </w:t>
      </w:r>
      <w:r w:rsidRPr="001F3D8C">
        <w:rPr>
          <w:i/>
          <w:iCs/>
          <w:sz w:val="16"/>
        </w:rPr>
        <w:t>Vox</w:t>
      </w:r>
      <w:r w:rsidRPr="001F3D8C">
        <w:rPr>
          <w:sz w:val="16"/>
        </w:rPr>
        <w:t xml:space="preserve"> article warned.  “A.I. may save us or construct viruses to kill us,” a </w:t>
      </w:r>
      <w:r w:rsidRPr="001F3D8C">
        <w:rPr>
          <w:i/>
          <w:iCs/>
          <w:sz w:val="16"/>
        </w:rPr>
        <w:t>New York Times</w:t>
      </w:r>
      <w:r w:rsidRPr="001F3D8C">
        <w:rPr>
          <w:sz w:val="16"/>
        </w:rPr>
        <w:t xml:space="preserve"> opinion piece argued. A </w:t>
      </w:r>
      <w:r w:rsidRPr="001F3D8C">
        <w:rPr>
          <w:u w:val="single"/>
        </w:rPr>
        <w:t>glance at</w:t>
      </w:r>
      <w:r w:rsidRPr="001F3D8C">
        <w:rPr>
          <w:sz w:val="16"/>
        </w:rPr>
        <w:t xml:space="preserve"> </w:t>
      </w:r>
      <w:r w:rsidRPr="001F3D8C">
        <w:rPr>
          <w:b/>
          <w:iCs/>
          <w:u w:val="single"/>
          <w:bdr w:val="single" w:sz="8" w:space="0" w:color="auto"/>
        </w:rPr>
        <w:t xml:space="preserve">many </w:t>
      </w:r>
      <w:r w:rsidRPr="003A0E06">
        <w:rPr>
          <w:b/>
          <w:iCs/>
          <w:highlight w:val="cyan"/>
          <w:u w:val="single"/>
          <w:bdr w:val="single" w:sz="8" w:space="0" w:color="auto"/>
        </w:rPr>
        <w:t>headlines</w:t>
      </w:r>
      <w:r w:rsidRPr="003A0E06">
        <w:rPr>
          <w:sz w:val="16"/>
          <w:highlight w:val="cyan"/>
        </w:rPr>
        <w:t xml:space="preserve"> </w:t>
      </w:r>
      <w:r w:rsidRPr="003A0E06">
        <w:rPr>
          <w:highlight w:val="cyan"/>
          <w:u w:val="single"/>
        </w:rPr>
        <w:t>around</w:t>
      </w:r>
      <w:r w:rsidRPr="001F3D8C">
        <w:rPr>
          <w:sz w:val="16"/>
        </w:rPr>
        <w:t xml:space="preserve"> artificial intelligence (</w:t>
      </w:r>
      <w:r w:rsidRPr="003A0E06">
        <w:rPr>
          <w:b/>
          <w:iCs/>
          <w:highlight w:val="cyan"/>
          <w:u w:val="single"/>
          <w:bdr w:val="single" w:sz="8" w:space="0" w:color="auto"/>
        </w:rPr>
        <w:t>AI</w:t>
      </w:r>
      <w:r w:rsidRPr="003A0E06">
        <w:rPr>
          <w:sz w:val="16"/>
          <w:highlight w:val="cyan"/>
        </w:rPr>
        <w:t xml:space="preserve">) </w:t>
      </w:r>
      <w:r w:rsidRPr="003A0E06">
        <w:rPr>
          <w:highlight w:val="cyan"/>
          <w:u w:val="single"/>
        </w:rPr>
        <w:t>and</w:t>
      </w:r>
      <w:r w:rsidRPr="003A0E06">
        <w:rPr>
          <w:sz w:val="16"/>
          <w:highlight w:val="cyan"/>
        </w:rPr>
        <w:t xml:space="preserve"> </w:t>
      </w:r>
      <w:r w:rsidRPr="003A0E06">
        <w:rPr>
          <w:b/>
          <w:iCs/>
          <w:highlight w:val="cyan"/>
          <w:u w:val="single"/>
          <w:bdr w:val="single" w:sz="8" w:space="0" w:color="auto"/>
        </w:rPr>
        <w:t>bioweapons</w:t>
      </w:r>
      <w:r w:rsidRPr="003A0E06">
        <w:rPr>
          <w:sz w:val="16"/>
          <w:highlight w:val="cyan"/>
        </w:rPr>
        <w:t xml:space="preserve"> </w:t>
      </w:r>
      <w:r w:rsidRPr="003A0E06">
        <w:rPr>
          <w:highlight w:val="cyan"/>
          <w:u w:val="single"/>
        </w:rPr>
        <w:t>leaves</w:t>
      </w:r>
      <w:r w:rsidRPr="001F3D8C">
        <w:rPr>
          <w:u w:val="single"/>
        </w:rPr>
        <w:t xml:space="preserve"> the </w:t>
      </w:r>
      <w:r w:rsidRPr="003A0E06">
        <w:rPr>
          <w:highlight w:val="cyan"/>
          <w:u w:val="single"/>
        </w:rPr>
        <w:t>impression</w:t>
      </w:r>
      <w:r w:rsidRPr="001F3D8C">
        <w:rPr>
          <w:u w:val="single"/>
        </w:rPr>
        <w:t xml:space="preserve"> of a </w:t>
      </w:r>
      <w:r w:rsidRPr="003A0E06">
        <w:rPr>
          <w:highlight w:val="cyan"/>
          <w:u w:val="single"/>
        </w:rPr>
        <w:t>tech</w:t>
      </w:r>
      <w:r w:rsidRPr="001F3D8C">
        <w:rPr>
          <w:u w:val="single"/>
        </w:rPr>
        <w:t xml:space="preserve">nology that </w:t>
      </w:r>
      <w:r w:rsidRPr="003A0E06">
        <w:rPr>
          <w:highlight w:val="cyan"/>
          <w:u w:val="single"/>
        </w:rPr>
        <w:t>is putting</w:t>
      </w:r>
      <w:r w:rsidRPr="001F3D8C">
        <w:rPr>
          <w:sz w:val="16"/>
        </w:rPr>
        <w:t xml:space="preserve"> </w:t>
      </w:r>
      <w:r w:rsidRPr="001F3D8C">
        <w:rPr>
          <w:b/>
          <w:iCs/>
          <w:u w:val="single"/>
          <w:bdr w:val="single" w:sz="8" w:space="0" w:color="auto"/>
        </w:rPr>
        <w:t>sophisticated</w:t>
      </w:r>
      <w:r w:rsidRPr="001F3D8C">
        <w:rPr>
          <w:sz w:val="16"/>
        </w:rPr>
        <w:t xml:space="preserve"> </w:t>
      </w:r>
      <w:r w:rsidRPr="001F3D8C">
        <w:rPr>
          <w:u w:val="single"/>
        </w:rPr>
        <w:t xml:space="preserve">biological </w:t>
      </w:r>
      <w:r w:rsidRPr="003A0E06">
        <w:rPr>
          <w:highlight w:val="cyan"/>
          <w:u w:val="single"/>
        </w:rPr>
        <w:t>weapons within</w:t>
      </w:r>
      <w:r w:rsidRPr="001F3D8C">
        <w:rPr>
          <w:u w:val="single"/>
        </w:rPr>
        <w:t xml:space="preserve"> the </w:t>
      </w:r>
      <w:r w:rsidRPr="003A0E06">
        <w:rPr>
          <w:highlight w:val="cyan"/>
          <w:u w:val="single"/>
        </w:rPr>
        <w:t>reach</w:t>
      </w:r>
      <w:r w:rsidRPr="001F3D8C">
        <w:rPr>
          <w:u w:val="single"/>
        </w:rPr>
        <w:t xml:space="preserve"> of any malicious actor intent on causing such harm</w:t>
      </w:r>
      <w:r w:rsidRPr="001F3D8C">
        <w:rPr>
          <w:sz w:val="16"/>
        </w:rPr>
        <w:t xml:space="preserve"> with disease.</w:t>
      </w:r>
    </w:p>
    <w:p w14:paraId="2EAC3DEC" w14:textId="77777777" w:rsidR="00B50769" w:rsidRPr="001F3D8C" w:rsidRDefault="00B50769" w:rsidP="00B50769">
      <w:pPr>
        <w:rPr>
          <w:sz w:val="16"/>
        </w:rPr>
      </w:pPr>
      <w:r w:rsidRPr="001F3D8C">
        <w:rPr>
          <w:sz w:val="16"/>
        </w:rPr>
        <w:t xml:space="preserve">Like other scientific and technological developments before it, AI is dual use: It has the potential to deliver a range of positive outcomes as well as to be used to support nefarious activity by malign actors. And, as with developments ranging from genetic engineering to gene synthesis technologies, AI in its current configurations </w:t>
      </w:r>
      <w:r w:rsidRPr="001F3D8C">
        <w:rPr>
          <w:u w:val="single"/>
        </w:rPr>
        <w:t>is</w:t>
      </w:r>
      <w:r w:rsidRPr="001F3D8C">
        <w:rPr>
          <w:sz w:val="16"/>
        </w:rPr>
        <w:t xml:space="preserve"> </w:t>
      </w:r>
      <w:r w:rsidRPr="003A0E06">
        <w:rPr>
          <w:b/>
          <w:iCs/>
          <w:highlight w:val="cyan"/>
          <w:u w:val="single"/>
          <w:bdr w:val="single" w:sz="8" w:space="0" w:color="auto"/>
        </w:rPr>
        <w:t>unlikely</w:t>
      </w:r>
      <w:r w:rsidRPr="003A0E06">
        <w:rPr>
          <w:sz w:val="16"/>
          <w:highlight w:val="cyan"/>
        </w:rPr>
        <w:t xml:space="preserve"> </w:t>
      </w:r>
      <w:r w:rsidRPr="003A0E06">
        <w:rPr>
          <w:highlight w:val="cyan"/>
          <w:u w:val="single"/>
        </w:rPr>
        <w:t>to result in</w:t>
      </w:r>
      <w:r w:rsidRPr="001F3D8C">
        <w:rPr>
          <w:u w:val="single"/>
        </w:rPr>
        <w:t xml:space="preserve"> the</w:t>
      </w:r>
      <w:r w:rsidRPr="001F3D8C">
        <w:rPr>
          <w:sz w:val="16"/>
        </w:rPr>
        <w:t xml:space="preserve"> </w:t>
      </w:r>
      <w:r w:rsidRPr="003A0E06">
        <w:rPr>
          <w:b/>
          <w:iCs/>
          <w:highlight w:val="cyan"/>
          <w:u w:val="single"/>
          <w:bdr w:val="single" w:sz="8" w:space="0" w:color="auto"/>
        </w:rPr>
        <w:t>worst-case</w:t>
      </w:r>
      <w:r w:rsidRPr="001F3D8C">
        <w:rPr>
          <w:b/>
          <w:iCs/>
          <w:u w:val="single"/>
          <w:bdr w:val="single" w:sz="8" w:space="0" w:color="auto"/>
        </w:rPr>
        <w:t xml:space="preserve"> scenarios</w:t>
      </w:r>
      <w:r w:rsidRPr="001F3D8C">
        <w:rPr>
          <w:sz w:val="16"/>
        </w:rPr>
        <w:t xml:space="preserve"> </w:t>
      </w:r>
      <w:r w:rsidRPr="001F3D8C">
        <w:rPr>
          <w:u w:val="single"/>
        </w:rPr>
        <w:t>suggested in these and other headlines—an increase in the</w:t>
      </w:r>
      <w:r w:rsidRPr="001F3D8C">
        <w:rPr>
          <w:sz w:val="16"/>
        </w:rPr>
        <w:t xml:space="preserve"> </w:t>
      </w:r>
      <w:r w:rsidRPr="001F3D8C">
        <w:rPr>
          <w:b/>
          <w:iCs/>
          <w:u w:val="single"/>
          <w:bdr w:val="single" w:sz="8" w:space="0" w:color="auto"/>
        </w:rPr>
        <w:t>use of bio</w:t>
      </w:r>
      <w:r w:rsidRPr="001F3D8C">
        <w:rPr>
          <w:sz w:val="16"/>
        </w:rPr>
        <w:t xml:space="preserve">logical </w:t>
      </w:r>
      <w:r w:rsidRPr="001F3D8C">
        <w:rPr>
          <w:b/>
          <w:iCs/>
          <w:u w:val="single"/>
          <w:bdr w:val="single" w:sz="8" w:space="0" w:color="auto"/>
        </w:rPr>
        <w:t>weapons</w:t>
      </w:r>
      <w:r w:rsidRPr="001F3D8C">
        <w:rPr>
          <w:sz w:val="16"/>
        </w:rPr>
        <w:t xml:space="preserve"> in the next few years.</w:t>
      </w:r>
    </w:p>
    <w:p w14:paraId="20D06479" w14:textId="77777777" w:rsidR="00B50769" w:rsidRPr="001F3D8C" w:rsidRDefault="00B50769" w:rsidP="00B50769">
      <w:pPr>
        <w:rPr>
          <w:sz w:val="16"/>
        </w:rPr>
      </w:pPr>
      <w:r w:rsidRPr="001F3D8C">
        <w:rPr>
          <w:u w:val="single"/>
        </w:rPr>
        <w:t xml:space="preserve">Bioweapons </w:t>
      </w:r>
      <w:r w:rsidRPr="003A0E06">
        <w:rPr>
          <w:highlight w:val="cyan"/>
          <w:u w:val="single"/>
        </w:rPr>
        <w:t>use and bioterror</w:t>
      </w:r>
      <w:r w:rsidRPr="001F3D8C">
        <w:rPr>
          <w:u w:val="single"/>
        </w:rPr>
        <w:t xml:space="preserve">ism </w:t>
      </w:r>
      <w:r w:rsidRPr="003A0E06">
        <w:rPr>
          <w:highlight w:val="cyan"/>
          <w:u w:val="single"/>
        </w:rPr>
        <w:t>has been</w:t>
      </w:r>
      <w:r w:rsidRPr="003A0E06">
        <w:rPr>
          <w:sz w:val="16"/>
          <w:highlight w:val="cyan"/>
        </w:rPr>
        <w:t xml:space="preserve">, </w:t>
      </w:r>
      <w:r w:rsidRPr="003A0E06">
        <w:rPr>
          <w:b/>
          <w:iCs/>
          <w:sz w:val="24"/>
          <w:szCs w:val="24"/>
          <w:highlight w:val="cyan"/>
          <w:u w:val="single"/>
          <w:bdr w:val="single" w:sz="8" w:space="0" w:color="auto"/>
        </w:rPr>
        <w:t>historically, extremely rare</w:t>
      </w:r>
      <w:r w:rsidRPr="001F3D8C">
        <w:rPr>
          <w:sz w:val="16"/>
        </w:rPr>
        <w:t>. This is not a reason to ignore AI or be sanguine about the risks it poses, but managing those risks is rarely aided by hype.</w:t>
      </w:r>
    </w:p>
    <w:p w14:paraId="75AB3259" w14:textId="77777777" w:rsidR="00B50769" w:rsidRPr="001F3D8C" w:rsidRDefault="00B50769" w:rsidP="00B50769">
      <w:pPr>
        <w:rPr>
          <w:sz w:val="16"/>
        </w:rPr>
      </w:pPr>
      <w:r w:rsidRPr="001F3D8C">
        <w:rPr>
          <w:sz w:val="16"/>
        </w:rPr>
        <w:t xml:space="preserve">AI-enabled bioweapons? Much of the </w:t>
      </w:r>
      <w:r w:rsidRPr="001F3D8C">
        <w:rPr>
          <w:u w:val="single"/>
        </w:rPr>
        <w:t>security discussion to date has focused on</w:t>
      </w:r>
      <w:r w:rsidRPr="001F3D8C">
        <w:rPr>
          <w:sz w:val="16"/>
        </w:rPr>
        <w:t xml:space="preserve"> large language models (</w:t>
      </w:r>
      <w:r w:rsidRPr="001F3D8C">
        <w:rPr>
          <w:b/>
          <w:iCs/>
          <w:u w:val="single"/>
          <w:bdr w:val="single" w:sz="8" w:space="0" w:color="auto"/>
        </w:rPr>
        <w:t>LLM</w:t>
      </w:r>
      <w:r w:rsidRPr="001F3D8C">
        <w:rPr>
          <w:sz w:val="16"/>
        </w:rPr>
        <w:t xml:space="preserve">), which power AI chatbots such as ChatGPT, </w:t>
      </w:r>
      <w:r w:rsidRPr="001F3D8C">
        <w:rPr>
          <w:u w:val="single"/>
        </w:rPr>
        <w:t>and the potential these tools and models have for</w:t>
      </w:r>
      <w:r w:rsidRPr="001F3D8C">
        <w:rPr>
          <w:sz w:val="16"/>
        </w:rPr>
        <w:t xml:space="preserve"> </w:t>
      </w:r>
      <w:r w:rsidRPr="001F3D8C">
        <w:rPr>
          <w:b/>
          <w:iCs/>
          <w:u w:val="single"/>
          <w:bdr w:val="single" w:sz="8" w:space="0" w:color="auto"/>
        </w:rPr>
        <w:t>enabling</w:t>
      </w:r>
      <w:r w:rsidRPr="001F3D8C">
        <w:rPr>
          <w:sz w:val="16"/>
        </w:rPr>
        <w:t xml:space="preserve"> </w:t>
      </w:r>
      <w:r w:rsidRPr="001F3D8C">
        <w:rPr>
          <w:u w:val="single"/>
        </w:rPr>
        <w:t>biological weapons</w:t>
      </w:r>
      <w:r w:rsidRPr="001F3D8C">
        <w:rPr>
          <w:sz w:val="16"/>
        </w:rPr>
        <w:t>. As one recent piece put it, AI and bioweapons are the latest security obsession. OpenAI, which developed ChatGPT, stress-tested the chatbot for biosecurity concerns and publicly released a “system card” in spring 2023 addressing the risks as the company saw them. The company claimed that “a key risk driver is GPT-4’s ability to generate publicly accessible but difficult-to-find information, shortening the time users spend on research and compiling this information in a way that is understandable to a non-expert user.” The stress test indicated that “information generated by the model is most likely to be useful for individuals and non-state actors who do not have access to formal scientific training.”</w:t>
      </w:r>
    </w:p>
    <w:p w14:paraId="43B7699B" w14:textId="77777777" w:rsidR="00B50769" w:rsidRPr="001F3D8C" w:rsidRDefault="00B50769" w:rsidP="00B50769">
      <w:pPr>
        <w:rPr>
          <w:sz w:val="16"/>
        </w:rPr>
      </w:pPr>
      <w:r w:rsidRPr="001F3D8C">
        <w:rPr>
          <w:sz w:val="16"/>
        </w:rPr>
        <w:t>A few weeks following the release of OpenAI’s system card, the prestigious journal Science published a news story on a thought experiment conducted at the Massachusetts Institute of Technology (MIT). Researchers had asked a set of undergraduate students to find out, with the help of a large language model, how to create and order a dangerous virus capable of unleashing a pandemic.</w:t>
      </w:r>
    </w:p>
    <w:p w14:paraId="6E5B4116" w14:textId="77777777" w:rsidR="00B50769" w:rsidRPr="001F3D8C" w:rsidRDefault="00B50769" w:rsidP="00B50769">
      <w:pPr>
        <w:rPr>
          <w:sz w:val="16"/>
        </w:rPr>
      </w:pPr>
      <w:r w:rsidRPr="001F3D8C">
        <w:rPr>
          <w:sz w:val="16"/>
        </w:rPr>
        <w:t>Within an hour, the chatbots had suggested a list of four potential pandemic pathogens. In some cases, the chatbots had pointed to genetic mutations reported in the literature to increase transmission. The large language models also described how the viruses could be created from synthetic DNA using reverse genetics and supplied the names of DNA synthesis companies judged unlikely to screen orders, identified detailed protocols and how to troubleshoot them, and recommended that anyone lacking the skills engage other organizations to overcome these challenges.</w:t>
      </w:r>
    </w:p>
    <w:p w14:paraId="3DDCEAC5" w14:textId="77777777" w:rsidR="00B50769" w:rsidRPr="001F3D8C" w:rsidRDefault="00B50769" w:rsidP="00B50769">
      <w:pPr>
        <w:rPr>
          <w:sz w:val="16"/>
        </w:rPr>
      </w:pPr>
      <w:r w:rsidRPr="001F3D8C">
        <w:rPr>
          <w:sz w:val="16"/>
        </w:rPr>
        <w:t>The experiment was held up as an example of how AI could make it easier for someone with evil intentions and no science background to gain the know-how to devise a biological weapon.</w:t>
      </w:r>
    </w:p>
    <w:p w14:paraId="5F27521E" w14:textId="77777777" w:rsidR="00B50769" w:rsidRPr="001F3D8C" w:rsidRDefault="00B50769" w:rsidP="00B50769">
      <w:pPr>
        <w:rPr>
          <w:sz w:val="16"/>
        </w:rPr>
      </w:pPr>
      <w:r w:rsidRPr="001F3D8C">
        <w:rPr>
          <w:sz w:val="16"/>
        </w:rPr>
        <w:t>A slew of reports followed the Science news piece, helping to make policymakers at the highest levels aware of the potential security implications of the AI–bio intersection. Ahead of a UK-hosted summit on AI safety in November 2023, then-British Prime Minister Rishi Sunak warned that AI could make it easier to build biological weapons. The political and tech leaders in attendance echoed that concern in a declaration emphasizing the potential catastrophic harm from AI and biotechnology. Around the same time, the US Biden administration issued a landmark executive order on AI that included a plan to probe how emerging AI systems might aid malicious actors in plots to develop bioweapons.</w:t>
      </w:r>
    </w:p>
    <w:p w14:paraId="02863ED7" w14:textId="77777777" w:rsidR="00B50769" w:rsidRPr="001F3D8C" w:rsidRDefault="00B50769" w:rsidP="00B50769">
      <w:pPr>
        <w:rPr>
          <w:sz w:val="16"/>
        </w:rPr>
      </w:pPr>
      <w:r w:rsidRPr="001F3D8C">
        <w:rPr>
          <w:sz w:val="16"/>
        </w:rPr>
        <w:t xml:space="preserve">AI and Bioweapons: critical assessments. </w:t>
      </w:r>
      <w:r w:rsidRPr="001F3D8C">
        <w:rPr>
          <w:u w:val="single"/>
        </w:rPr>
        <w:t>While</w:t>
      </w:r>
      <w:r w:rsidRPr="001F3D8C">
        <w:rPr>
          <w:sz w:val="16"/>
        </w:rPr>
        <w:t xml:space="preserve"> </w:t>
      </w:r>
      <w:r w:rsidRPr="001F3D8C">
        <w:rPr>
          <w:b/>
          <w:iCs/>
          <w:u w:val="single"/>
          <w:bdr w:val="single" w:sz="8" w:space="0" w:color="auto"/>
        </w:rPr>
        <w:t>AI</w:t>
      </w:r>
      <w:r w:rsidRPr="001F3D8C">
        <w:rPr>
          <w:sz w:val="16"/>
        </w:rPr>
        <w:t xml:space="preserve"> </w:t>
      </w:r>
      <w:r w:rsidRPr="001F3D8C">
        <w:rPr>
          <w:u w:val="single"/>
        </w:rPr>
        <w:t>appears destined to have a</w:t>
      </w:r>
      <w:r w:rsidRPr="001F3D8C">
        <w:rPr>
          <w:sz w:val="16"/>
        </w:rPr>
        <w:t xml:space="preserve"> </w:t>
      </w:r>
      <w:r w:rsidRPr="001F3D8C">
        <w:rPr>
          <w:b/>
          <w:iCs/>
          <w:u w:val="single"/>
          <w:bdr w:val="single" w:sz="8" w:space="0" w:color="auto"/>
        </w:rPr>
        <w:t>major impact</w:t>
      </w:r>
      <w:r w:rsidRPr="001F3D8C">
        <w:rPr>
          <w:sz w:val="16"/>
        </w:rPr>
        <w:t xml:space="preserve"> </w:t>
      </w:r>
      <w:r w:rsidRPr="001F3D8C">
        <w:rPr>
          <w:u w:val="single"/>
        </w:rPr>
        <w:t>on</w:t>
      </w:r>
      <w:r w:rsidRPr="001F3D8C">
        <w:rPr>
          <w:sz w:val="16"/>
        </w:rPr>
        <w:t xml:space="preserve"> a wide range of </w:t>
      </w:r>
      <w:r w:rsidRPr="001F3D8C">
        <w:rPr>
          <w:u w:val="single"/>
        </w:rPr>
        <w:t>industries and activities, both</w:t>
      </w:r>
      <w:r w:rsidRPr="001F3D8C">
        <w:rPr>
          <w:sz w:val="16"/>
        </w:rPr>
        <w:t xml:space="preserve"> </w:t>
      </w:r>
      <w:r w:rsidRPr="001F3D8C">
        <w:rPr>
          <w:b/>
          <w:iCs/>
          <w:u w:val="single"/>
          <w:bdr w:val="single" w:sz="8" w:space="0" w:color="auto"/>
        </w:rPr>
        <w:t>caution</w:t>
      </w:r>
      <w:r w:rsidRPr="001F3D8C">
        <w:rPr>
          <w:sz w:val="16"/>
        </w:rPr>
        <w:t xml:space="preserve"> </w:t>
      </w:r>
      <w:r w:rsidRPr="001F3D8C">
        <w:rPr>
          <w:u w:val="single"/>
        </w:rPr>
        <w:t>and</w:t>
      </w:r>
      <w:r w:rsidRPr="001F3D8C">
        <w:rPr>
          <w:sz w:val="16"/>
        </w:rPr>
        <w:t xml:space="preserve"> </w:t>
      </w:r>
      <w:r w:rsidRPr="001F3D8C">
        <w:rPr>
          <w:b/>
          <w:iCs/>
          <w:u w:val="single"/>
          <w:bdr w:val="single" w:sz="8" w:space="0" w:color="auto"/>
        </w:rPr>
        <w:t>skepticism</w:t>
      </w:r>
      <w:r w:rsidRPr="001F3D8C">
        <w:rPr>
          <w:sz w:val="16"/>
        </w:rPr>
        <w:t xml:space="preserve"> </w:t>
      </w:r>
      <w:r w:rsidRPr="001F3D8C">
        <w:rPr>
          <w:u w:val="single"/>
        </w:rPr>
        <w:t>are warranted</w:t>
      </w:r>
      <w:r w:rsidRPr="001F3D8C">
        <w:rPr>
          <w:sz w:val="16"/>
        </w:rPr>
        <w:t xml:space="preserve">. The </w:t>
      </w:r>
      <w:r w:rsidRPr="001F3D8C">
        <w:rPr>
          <w:u w:val="single"/>
        </w:rPr>
        <w:t>flood of</w:t>
      </w:r>
      <w:r w:rsidRPr="001F3D8C">
        <w:rPr>
          <w:sz w:val="16"/>
        </w:rPr>
        <w:t xml:space="preserve"> </w:t>
      </w:r>
      <w:r w:rsidRPr="001F3D8C">
        <w:rPr>
          <w:b/>
          <w:iCs/>
          <w:u w:val="single"/>
          <w:bdr w:val="single" w:sz="8" w:space="0" w:color="auto"/>
        </w:rPr>
        <w:t xml:space="preserve">shoddy </w:t>
      </w:r>
      <w:r w:rsidRPr="003A0E06">
        <w:rPr>
          <w:b/>
          <w:iCs/>
          <w:highlight w:val="cyan"/>
          <w:u w:val="single"/>
          <w:bdr w:val="single" w:sz="8" w:space="0" w:color="auto"/>
        </w:rPr>
        <w:t>AI</w:t>
      </w:r>
      <w:r w:rsidRPr="001F3D8C">
        <w:rPr>
          <w:b/>
          <w:iCs/>
          <w:u w:val="single"/>
          <w:bdr w:val="single" w:sz="8" w:space="0" w:color="auto"/>
        </w:rPr>
        <w:t xml:space="preserve"> generated </w:t>
      </w:r>
      <w:r w:rsidRPr="003A0E06">
        <w:rPr>
          <w:b/>
          <w:iCs/>
          <w:highlight w:val="cyan"/>
          <w:u w:val="single"/>
          <w:bdr w:val="single" w:sz="8" w:space="0" w:color="auto"/>
        </w:rPr>
        <w:t>material</w:t>
      </w:r>
      <w:r w:rsidRPr="001F3D8C">
        <w:rPr>
          <w:sz w:val="16"/>
        </w:rPr>
        <w:t xml:space="preserve"> </w:t>
      </w:r>
      <w:r w:rsidRPr="001F3D8C">
        <w:rPr>
          <w:u w:val="single"/>
        </w:rPr>
        <w:t xml:space="preserve">in search results </w:t>
      </w:r>
      <w:r w:rsidRPr="003A0E06">
        <w:rPr>
          <w:highlight w:val="cyan"/>
          <w:u w:val="single"/>
        </w:rPr>
        <w:t>has been referred to as</w:t>
      </w:r>
      <w:r w:rsidRPr="003A0E06">
        <w:rPr>
          <w:sz w:val="16"/>
          <w:highlight w:val="cyan"/>
        </w:rPr>
        <w:t xml:space="preserve"> </w:t>
      </w:r>
      <w:r w:rsidRPr="003A0E06">
        <w:rPr>
          <w:b/>
          <w:iCs/>
          <w:highlight w:val="cyan"/>
          <w:u w:val="single"/>
          <w:bdr w:val="single" w:sz="8" w:space="0" w:color="auto"/>
        </w:rPr>
        <w:t>“slop”</w:t>
      </w:r>
      <w:r w:rsidRPr="001F3D8C">
        <w:rPr>
          <w:sz w:val="16"/>
        </w:rPr>
        <w:t xml:space="preserve"> </w:t>
      </w:r>
      <w:r w:rsidRPr="001F3D8C">
        <w:rPr>
          <w:u w:val="single"/>
        </w:rPr>
        <w:t>by</w:t>
      </w:r>
      <w:r w:rsidRPr="001F3D8C">
        <w:rPr>
          <w:sz w:val="16"/>
        </w:rPr>
        <w:t xml:space="preserve"> some </w:t>
      </w:r>
      <w:r w:rsidRPr="001F3D8C">
        <w:rPr>
          <w:u w:val="single"/>
        </w:rPr>
        <w:t>commentators</w:t>
      </w:r>
      <w:r w:rsidRPr="001F3D8C">
        <w:rPr>
          <w:sz w:val="16"/>
        </w:rPr>
        <w:t>. Others go further, and claim large language model’s errors, or “hallucinations,” should more accurately be called “bullshit”.</w:t>
      </w:r>
    </w:p>
    <w:p w14:paraId="73256DD5" w14:textId="77777777" w:rsidR="00B50769" w:rsidRPr="001F3D8C" w:rsidRDefault="00B50769" w:rsidP="00B50769">
      <w:pPr>
        <w:rPr>
          <w:sz w:val="16"/>
        </w:rPr>
      </w:pPr>
      <w:r w:rsidRPr="001F3D8C">
        <w:rPr>
          <w:sz w:val="16"/>
        </w:rPr>
        <w:t>Between the hype and dismissal is a more complex reality.</w:t>
      </w:r>
    </w:p>
    <w:p w14:paraId="7DF37944" w14:textId="77777777" w:rsidR="00B50769" w:rsidRPr="001F3D8C" w:rsidRDefault="00B50769" w:rsidP="00B50769">
      <w:pPr>
        <w:rPr>
          <w:sz w:val="16"/>
        </w:rPr>
      </w:pPr>
      <w:r w:rsidRPr="001F3D8C">
        <w:rPr>
          <w:sz w:val="16"/>
        </w:rPr>
        <w:t xml:space="preserve">For all the doomsaying, </w:t>
      </w:r>
      <w:r w:rsidRPr="001F3D8C">
        <w:rPr>
          <w:u w:val="single"/>
        </w:rPr>
        <w:t>there are</w:t>
      </w:r>
      <w:r w:rsidRPr="001F3D8C">
        <w:rPr>
          <w:sz w:val="16"/>
        </w:rPr>
        <w:t xml:space="preserve"> actually </w:t>
      </w:r>
      <w:r w:rsidRPr="001F3D8C">
        <w:rPr>
          <w:b/>
          <w:iCs/>
          <w:u w:val="single"/>
          <w:bdr w:val="single" w:sz="8" w:space="0" w:color="auto"/>
        </w:rPr>
        <w:t>many uncertainties</w:t>
      </w:r>
      <w:r w:rsidRPr="001F3D8C">
        <w:rPr>
          <w:sz w:val="16"/>
        </w:rPr>
        <w:t xml:space="preserve"> </w:t>
      </w:r>
      <w:r w:rsidRPr="001F3D8C">
        <w:rPr>
          <w:u w:val="single"/>
        </w:rPr>
        <w:t>in how AI will affect bioweapons and the</w:t>
      </w:r>
      <w:r w:rsidRPr="001F3D8C">
        <w:rPr>
          <w:sz w:val="16"/>
        </w:rPr>
        <w:t xml:space="preserve"> </w:t>
      </w:r>
      <w:r w:rsidRPr="001F3D8C">
        <w:rPr>
          <w:b/>
          <w:iCs/>
          <w:u w:val="single"/>
          <w:bdr w:val="single" w:sz="8" w:space="0" w:color="auto"/>
        </w:rPr>
        <w:t>wider</w:t>
      </w:r>
      <w:r w:rsidRPr="001F3D8C">
        <w:rPr>
          <w:sz w:val="16"/>
        </w:rPr>
        <w:t xml:space="preserve"> </w:t>
      </w:r>
      <w:r w:rsidRPr="001F3D8C">
        <w:rPr>
          <w:u w:val="single"/>
        </w:rPr>
        <w:t>biosecurity arena</w:t>
      </w:r>
      <w:r w:rsidRPr="001F3D8C">
        <w:rPr>
          <w:sz w:val="16"/>
        </w:rPr>
        <w:t xml:space="preserve">. While AI can be used to predict and design new toxic compounds, proteins that have harmful effects, or enhancements that make pathogens even more harmful, </w:t>
      </w:r>
      <w:r w:rsidRPr="001F3D8C">
        <w:rPr>
          <w:u w:val="single"/>
        </w:rPr>
        <w:t xml:space="preserve">the </w:t>
      </w:r>
      <w:r w:rsidRPr="003A0E06">
        <w:rPr>
          <w:highlight w:val="cyan"/>
          <w:u w:val="single"/>
        </w:rPr>
        <w:t>leap from</w:t>
      </w:r>
      <w:r w:rsidRPr="001F3D8C">
        <w:rPr>
          <w:sz w:val="16"/>
        </w:rPr>
        <w:t xml:space="preserve"> </w:t>
      </w:r>
      <w:r w:rsidRPr="001F3D8C">
        <w:rPr>
          <w:b/>
          <w:iCs/>
          <w:u w:val="single"/>
          <w:bdr w:val="single" w:sz="8" w:space="0" w:color="auto"/>
        </w:rPr>
        <w:t xml:space="preserve">scientific </w:t>
      </w:r>
      <w:r w:rsidRPr="003A0E06">
        <w:rPr>
          <w:b/>
          <w:iCs/>
          <w:highlight w:val="cyan"/>
          <w:u w:val="single"/>
          <w:bdr w:val="single" w:sz="8" w:space="0" w:color="auto"/>
        </w:rPr>
        <w:t>theory</w:t>
      </w:r>
      <w:r w:rsidRPr="003A0E06">
        <w:rPr>
          <w:sz w:val="16"/>
          <w:highlight w:val="cyan"/>
        </w:rPr>
        <w:t xml:space="preserve"> </w:t>
      </w:r>
      <w:r w:rsidRPr="003A0E06">
        <w:rPr>
          <w:highlight w:val="cyan"/>
          <w:u w:val="single"/>
        </w:rPr>
        <w:t>to</w:t>
      </w:r>
      <w:r w:rsidRPr="003A0E06">
        <w:rPr>
          <w:sz w:val="16"/>
          <w:highlight w:val="cyan"/>
        </w:rPr>
        <w:t xml:space="preserve"> </w:t>
      </w:r>
      <w:r w:rsidRPr="003A0E06">
        <w:rPr>
          <w:b/>
          <w:iCs/>
          <w:highlight w:val="cyan"/>
          <w:u w:val="single"/>
          <w:bdr w:val="single" w:sz="8" w:space="0" w:color="auto"/>
        </w:rPr>
        <w:t>bioweapons reality</w:t>
      </w:r>
      <w:r w:rsidRPr="001F3D8C">
        <w:rPr>
          <w:sz w:val="16"/>
        </w:rPr>
        <w:t xml:space="preserve"> </w:t>
      </w:r>
      <w:r w:rsidRPr="001F3D8C">
        <w:rPr>
          <w:u w:val="single"/>
        </w:rPr>
        <w:t>has</w:t>
      </w:r>
      <w:r w:rsidRPr="001F3D8C">
        <w:rPr>
          <w:sz w:val="16"/>
        </w:rPr>
        <w:t xml:space="preserve"> </w:t>
      </w:r>
      <w:r w:rsidRPr="003A0E06">
        <w:rPr>
          <w:b/>
          <w:iCs/>
          <w:highlight w:val="cyan"/>
          <w:u w:val="single"/>
          <w:bdr w:val="single" w:sz="8" w:space="0" w:color="auto"/>
        </w:rPr>
        <w:t>rarely</w:t>
      </w:r>
      <w:r w:rsidRPr="003A0E06">
        <w:rPr>
          <w:sz w:val="16"/>
          <w:highlight w:val="cyan"/>
        </w:rPr>
        <w:t xml:space="preserve"> </w:t>
      </w:r>
      <w:r w:rsidRPr="003A0E06">
        <w:rPr>
          <w:highlight w:val="cyan"/>
          <w:u w:val="single"/>
        </w:rPr>
        <w:t>occurred and</w:t>
      </w:r>
      <w:r w:rsidRPr="003A0E06">
        <w:rPr>
          <w:sz w:val="16"/>
          <w:highlight w:val="cyan"/>
        </w:rPr>
        <w:t xml:space="preserve"> </w:t>
      </w:r>
      <w:r w:rsidRPr="003A0E06">
        <w:rPr>
          <w:b/>
          <w:iCs/>
          <w:highlight w:val="cyan"/>
          <w:u w:val="single"/>
          <w:bdr w:val="single" w:sz="8" w:space="0" w:color="auto"/>
        </w:rPr>
        <w:t>no deliberate use</w:t>
      </w:r>
      <w:r w:rsidRPr="001F3D8C">
        <w:rPr>
          <w:sz w:val="16"/>
        </w:rPr>
        <w:t xml:space="preserve"> </w:t>
      </w:r>
      <w:r w:rsidRPr="001F3D8C">
        <w:rPr>
          <w:u w:val="single"/>
        </w:rPr>
        <w:t xml:space="preserve">of disease </w:t>
      </w:r>
      <w:r w:rsidRPr="003A0E06">
        <w:rPr>
          <w:highlight w:val="cyan"/>
          <w:u w:val="single"/>
        </w:rPr>
        <w:t>has had a</w:t>
      </w:r>
      <w:r w:rsidRPr="001F3D8C">
        <w:rPr>
          <w:u w:val="single"/>
        </w:rPr>
        <w:t xml:space="preserve"> major </w:t>
      </w:r>
      <w:r w:rsidRPr="003A0E06">
        <w:rPr>
          <w:highlight w:val="cyan"/>
          <w:u w:val="single"/>
        </w:rPr>
        <w:t>impact</w:t>
      </w:r>
      <w:r w:rsidRPr="001F3D8C">
        <w:rPr>
          <w:u w:val="single"/>
        </w:rPr>
        <w:t xml:space="preserve"> on a conflict</w:t>
      </w:r>
      <w:r w:rsidRPr="001F3D8C">
        <w:rPr>
          <w:sz w:val="16"/>
        </w:rPr>
        <w:t>.</w:t>
      </w:r>
    </w:p>
    <w:p w14:paraId="00802469" w14:textId="77777777" w:rsidR="00B50769" w:rsidRPr="001F3D8C" w:rsidRDefault="00B50769" w:rsidP="00B50769">
      <w:pPr>
        <w:rPr>
          <w:sz w:val="16"/>
        </w:rPr>
      </w:pPr>
      <w:r w:rsidRPr="001F3D8C">
        <w:rPr>
          <w:sz w:val="16"/>
        </w:rPr>
        <w:t xml:space="preserve">Large language models like ChatGPT </w:t>
      </w:r>
      <w:r w:rsidRPr="003A0E06">
        <w:rPr>
          <w:i/>
          <w:iCs/>
          <w:highlight w:val="cyan"/>
          <w:u w:val="single"/>
        </w:rPr>
        <w:t>may</w:t>
      </w:r>
      <w:r w:rsidRPr="003A0E06">
        <w:rPr>
          <w:highlight w:val="cyan"/>
          <w:u w:val="single"/>
        </w:rPr>
        <w:t xml:space="preserve"> make it easier</w:t>
      </w:r>
      <w:r w:rsidRPr="001F3D8C">
        <w:rPr>
          <w:u w:val="single"/>
        </w:rPr>
        <w:t xml:space="preserve"> for</w:t>
      </w:r>
      <w:r w:rsidRPr="001F3D8C">
        <w:rPr>
          <w:sz w:val="16"/>
        </w:rPr>
        <w:t xml:space="preserve"> </w:t>
      </w:r>
      <w:r w:rsidRPr="001F3D8C">
        <w:rPr>
          <w:b/>
          <w:iCs/>
          <w:u w:val="single"/>
          <w:bdr w:val="single" w:sz="8" w:space="0" w:color="auto"/>
        </w:rPr>
        <w:t>non-experts</w:t>
      </w:r>
      <w:r w:rsidRPr="001F3D8C">
        <w:rPr>
          <w:sz w:val="16"/>
        </w:rPr>
        <w:t xml:space="preserve"> </w:t>
      </w:r>
      <w:r w:rsidRPr="003A0E06">
        <w:rPr>
          <w:highlight w:val="cyan"/>
          <w:u w:val="single"/>
        </w:rPr>
        <w:t>to access</w:t>
      </w:r>
      <w:r w:rsidRPr="001F3D8C">
        <w:rPr>
          <w:u w:val="single"/>
        </w:rPr>
        <w:t xml:space="preserve"> dual-use knowledge and thereby</w:t>
      </w:r>
      <w:r w:rsidRPr="001F3D8C">
        <w:rPr>
          <w:sz w:val="16"/>
        </w:rPr>
        <w:t xml:space="preserve"> </w:t>
      </w:r>
      <w:r w:rsidRPr="001F3D8C">
        <w:rPr>
          <w:b/>
          <w:iCs/>
          <w:u w:val="single"/>
          <w:bdr w:val="single" w:sz="8" w:space="0" w:color="auto"/>
        </w:rPr>
        <w:t>lower</w:t>
      </w:r>
      <w:r w:rsidRPr="001F3D8C">
        <w:rPr>
          <w:sz w:val="16"/>
        </w:rPr>
        <w:t xml:space="preserve"> </w:t>
      </w:r>
      <w:r w:rsidRPr="001F3D8C">
        <w:rPr>
          <w:u w:val="single"/>
        </w:rPr>
        <w:t xml:space="preserve">barriers to intentional misuse, </w:t>
      </w:r>
      <w:r w:rsidRPr="003A0E06">
        <w:rPr>
          <w:highlight w:val="cyan"/>
          <w:u w:val="single"/>
        </w:rPr>
        <w:t>but</w:t>
      </w:r>
      <w:r w:rsidRPr="003A0E06">
        <w:rPr>
          <w:sz w:val="16"/>
          <w:highlight w:val="cyan"/>
        </w:rPr>
        <w:t xml:space="preserve"> </w:t>
      </w:r>
      <w:r w:rsidRPr="003A0E06">
        <w:rPr>
          <w:b/>
          <w:iCs/>
          <w:highlight w:val="cyan"/>
          <w:u w:val="single"/>
          <w:bdr w:val="single" w:sz="8" w:space="0" w:color="auto"/>
        </w:rPr>
        <w:t>much, if not all</w:t>
      </w:r>
      <w:r w:rsidRPr="001F3D8C">
        <w:rPr>
          <w:sz w:val="16"/>
        </w:rPr>
        <w:t xml:space="preserve">, </w:t>
      </w:r>
      <w:r w:rsidRPr="001F3D8C">
        <w:rPr>
          <w:u w:val="single"/>
        </w:rPr>
        <w:t xml:space="preserve">of this information </w:t>
      </w:r>
      <w:r w:rsidRPr="003A0E06">
        <w:rPr>
          <w:highlight w:val="cyan"/>
          <w:u w:val="single"/>
        </w:rPr>
        <w:t>is</w:t>
      </w:r>
      <w:r w:rsidRPr="003A0E06">
        <w:rPr>
          <w:sz w:val="16"/>
          <w:highlight w:val="cyan"/>
        </w:rPr>
        <w:t xml:space="preserve"> </w:t>
      </w:r>
      <w:r w:rsidRPr="003A0E06">
        <w:rPr>
          <w:b/>
          <w:iCs/>
          <w:highlight w:val="cyan"/>
          <w:u w:val="single"/>
          <w:bdr w:val="single" w:sz="8" w:space="0" w:color="auto"/>
        </w:rPr>
        <w:t>already</w:t>
      </w:r>
      <w:r w:rsidRPr="003A0E06">
        <w:rPr>
          <w:sz w:val="16"/>
          <w:highlight w:val="cyan"/>
        </w:rPr>
        <w:t xml:space="preserve"> </w:t>
      </w:r>
      <w:r w:rsidRPr="003A0E06">
        <w:rPr>
          <w:highlight w:val="cyan"/>
          <w:u w:val="single"/>
        </w:rPr>
        <w:t>available</w:t>
      </w:r>
      <w:r w:rsidRPr="001F3D8C">
        <w:rPr>
          <w:u w:val="single"/>
        </w:rPr>
        <w:t xml:space="preserve"> to anyone with above average search capabilities on the internet</w:t>
      </w:r>
      <w:r w:rsidRPr="001F3D8C">
        <w:rPr>
          <w:sz w:val="16"/>
        </w:rPr>
        <w:t>. This is not a limitation only in the bioweapons area: In July 2023, an assessment of AI’s capabilities by UK intelligence experts concluded it was the equivalent to an extremely junior analyst and the technology served as a basic productivity assistant.</w:t>
      </w:r>
    </w:p>
    <w:p w14:paraId="4F01899D" w14:textId="77777777" w:rsidR="00B50769" w:rsidRPr="001F3D8C" w:rsidRDefault="00B50769" w:rsidP="00B50769">
      <w:pPr>
        <w:rPr>
          <w:sz w:val="16"/>
        </w:rPr>
      </w:pPr>
      <w:r w:rsidRPr="001F3D8C">
        <w:rPr>
          <w:sz w:val="16"/>
        </w:rPr>
        <w:t>What is notable in assessments of large language models and their advantages and limitations is that they get things wrong, suffer from bias, can oversimplify complex relationships, and fail to take into account the social, political, organizational and technology context that shape decisions around biological weapons development and use. Like all datasets, the information within them must be sufficiently large and representative to reduce bias. There is the garbage-in-garbage out challenge: High-quality data is essential to efficient AI training, and such training is becoming very expensive.</w:t>
      </w:r>
    </w:p>
    <w:p w14:paraId="09093218" w14:textId="77777777" w:rsidR="00B50769" w:rsidRPr="001F3D8C" w:rsidRDefault="00B50769" w:rsidP="00B50769">
      <w:pPr>
        <w:rPr>
          <w:sz w:val="16"/>
        </w:rPr>
      </w:pPr>
      <w:r w:rsidRPr="001F3D8C">
        <w:rPr>
          <w:sz w:val="16"/>
        </w:rPr>
        <w:t xml:space="preserve">In addition, within biology and the life sciences, </w:t>
      </w:r>
      <w:r w:rsidRPr="003A0E06">
        <w:rPr>
          <w:b/>
          <w:iCs/>
          <w:highlight w:val="cyan"/>
          <w:u w:val="single"/>
          <w:bdr w:val="single" w:sz="8" w:space="0" w:color="auto"/>
        </w:rPr>
        <w:t>data availability</w:t>
      </w:r>
      <w:r w:rsidRPr="001F3D8C">
        <w:rPr>
          <w:sz w:val="16"/>
        </w:rPr>
        <w:t xml:space="preserve"> </w:t>
      </w:r>
      <w:r w:rsidRPr="001F3D8C">
        <w:rPr>
          <w:u w:val="single"/>
        </w:rPr>
        <w:t xml:space="preserve">can be </w:t>
      </w:r>
      <w:r w:rsidRPr="003A0E06">
        <w:rPr>
          <w:highlight w:val="cyan"/>
          <w:u w:val="single"/>
        </w:rPr>
        <w:t>restricted for</w:t>
      </w:r>
      <w:r w:rsidRPr="001F3D8C">
        <w:rPr>
          <w:u w:val="single"/>
        </w:rPr>
        <w:t xml:space="preserve"> all kinds of reasons, including</w:t>
      </w:r>
      <w:r w:rsidRPr="001F3D8C">
        <w:rPr>
          <w:sz w:val="16"/>
        </w:rPr>
        <w:t xml:space="preserve"> </w:t>
      </w:r>
      <w:r w:rsidRPr="003A0E06">
        <w:rPr>
          <w:b/>
          <w:iCs/>
          <w:highlight w:val="cyan"/>
          <w:u w:val="single"/>
          <w:bdr w:val="single" w:sz="8" w:space="0" w:color="auto"/>
        </w:rPr>
        <w:t>licensing</w:t>
      </w:r>
      <w:r w:rsidRPr="001F3D8C">
        <w:rPr>
          <w:sz w:val="16"/>
        </w:rPr>
        <w:t xml:space="preserve"> </w:t>
      </w:r>
      <w:r w:rsidRPr="001F3D8C">
        <w:rPr>
          <w:u w:val="single"/>
        </w:rPr>
        <w:t>policies</w:t>
      </w:r>
      <w:r w:rsidRPr="001F3D8C">
        <w:rPr>
          <w:sz w:val="16"/>
        </w:rPr>
        <w:t xml:space="preserve">, </w:t>
      </w:r>
      <w:r w:rsidRPr="003A0E06">
        <w:rPr>
          <w:b/>
          <w:iCs/>
          <w:highlight w:val="cyan"/>
          <w:u w:val="single"/>
          <w:bdr w:val="single" w:sz="8" w:space="0" w:color="auto"/>
        </w:rPr>
        <w:t>ethical</w:t>
      </w:r>
      <w:r w:rsidRPr="003A0E06">
        <w:rPr>
          <w:sz w:val="16"/>
          <w:highlight w:val="cyan"/>
        </w:rPr>
        <w:t xml:space="preserve"> </w:t>
      </w:r>
      <w:r w:rsidRPr="003A0E06">
        <w:rPr>
          <w:highlight w:val="cyan"/>
          <w:u w:val="single"/>
        </w:rPr>
        <w:t>and</w:t>
      </w:r>
      <w:r w:rsidRPr="003A0E06">
        <w:rPr>
          <w:sz w:val="16"/>
          <w:highlight w:val="cyan"/>
        </w:rPr>
        <w:t xml:space="preserve"> </w:t>
      </w:r>
      <w:r w:rsidRPr="003A0E06">
        <w:rPr>
          <w:b/>
          <w:iCs/>
          <w:highlight w:val="cyan"/>
          <w:u w:val="single"/>
          <w:bdr w:val="single" w:sz="8" w:space="0" w:color="auto"/>
        </w:rPr>
        <w:t>security</w:t>
      </w:r>
      <w:r w:rsidRPr="003A0E06">
        <w:rPr>
          <w:sz w:val="16"/>
          <w:highlight w:val="cyan"/>
        </w:rPr>
        <w:t xml:space="preserve"> </w:t>
      </w:r>
      <w:r w:rsidRPr="003A0E06">
        <w:rPr>
          <w:highlight w:val="cyan"/>
          <w:u w:val="single"/>
        </w:rPr>
        <w:t>considerations, and</w:t>
      </w:r>
      <w:r w:rsidRPr="003A0E06">
        <w:rPr>
          <w:sz w:val="16"/>
          <w:highlight w:val="cyan"/>
        </w:rPr>
        <w:t xml:space="preserve"> </w:t>
      </w:r>
      <w:r w:rsidRPr="003A0E06">
        <w:rPr>
          <w:b/>
          <w:iCs/>
          <w:highlight w:val="cyan"/>
          <w:u w:val="single"/>
          <w:bdr w:val="single" w:sz="8" w:space="0" w:color="auto"/>
        </w:rPr>
        <w:t>proprietary rights</w:t>
      </w:r>
      <w:r w:rsidRPr="001F3D8C">
        <w:rPr>
          <w:sz w:val="16"/>
        </w:rPr>
        <w:t xml:space="preserve">. The </w:t>
      </w:r>
      <w:r w:rsidRPr="001F3D8C">
        <w:rPr>
          <w:u w:val="single"/>
        </w:rPr>
        <w:t>availability of</w:t>
      </w:r>
      <w:r w:rsidRPr="001F3D8C">
        <w:rPr>
          <w:sz w:val="16"/>
        </w:rPr>
        <w:t xml:space="preserve"> </w:t>
      </w:r>
      <w:r w:rsidRPr="001F3D8C">
        <w:rPr>
          <w:b/>
          <w:iCs/>
          <w:u w:val="single"/>
          <w:bdr w:val="single" w:sz="8" w:space="0" w:color="auto"/>
        </w:rPr>
        <w:t>high-quality biological data</w:t>
      </w:r>
      <w:r w:rsidRPr="001F3D8C">
        <w:rPr>
          <w:sz w:val="16"/>
        </w:rPr>
        <w:t xml:space="preserve"> sets </w:t>
      </w:r>
      <w:r w:rsidRPr="001F3D8C">
        <w:rPr>
          <w:u w:val="single"/>
        </w:rPr>
        <w:t>is not a given; neither is the</w:t>
      </w:r>
      <w:r w:rsidRPr="001F3D8C">
        <w:rPr>
          <w:sz w:val="16"/>
        </w:rPr>
        <w:t xml:space="preserve"> </w:t>
      </w:r>
      <w:r w:rsidRPr="001F3D8C">
        <w:rPr>
          <w:b/>
          <w:iCs/>
          <w:u w:val="single"/>
          <w:bdr w:val="single" w:sz="8" w:space="0" w:color="auto"/>
        </w:rPr>
        <w:t>completeness</w:t>
      </w:r>
      <w:r w:rsidRPr="001F3D8C">
        <w:rPr>
          <w:sz w:val="16"/>
        </w:rPr>
        <w:t xml:space="preserve"> </w:t>
      </w:r>
      <w:r w:rsidRPr="001F3D8C">
        <w:rPr>
          <w:u w:val="single"/>
        </w:rPr>
        <w:t>of biological data sets</w:t>
      </w:r>
      <w:r w:rsidRPr="001F3D8C">
        <w:rPr>
          <w:sz w:val="16"/>
        </w:rPr>
        <w:t>. Data and data sets used to train AI have been of variable quality and completeness, and scientists still need to evaluate computational results and validate them experimentally.</w:t>
      </w:r>
    </w:p>
    <w:p w14:paraId="40D36A6E" w14:textId="77777777" w:rsidR="00B50769" w:rsidRPr="001F3D8C" w:rsidRDefault="00B50769" w:rsidP="00B50769">
      <w:pPr>
        <w:rPr>
          <w:sz w:val="16"/>
        </w:rPr>
      </w:pPr>
      <w:r w:rsidRPr="001F3D8C">
        <w:rPr>
          <w:sz w:val="16"/>
        </w:rPr>
        <w:t xml:space="preserve">Knowledge and information alone are also insufficient: </w:t>
      </w:r>
      <w:r w:rsidRPr="003A0E06">
        <w:rPr>
          <w:highlight w:val="cyan"/>
          <w:u w:val="single"/>
        </w:rPr>
        <w:t>Evidence</w:t>
      </w:r>
      <w:r w:rsidRPr="001F3D8C">
        <w:rPr>
          <w:u w:val="single"/>
        </w:rPr>
        <w:t xml:space="preserve"> from</w:t>
      </w:r>
      <w:r w:rsidRPr="001F3D8C">
        <w:rPr>
          <w:sz w:val="16"/>
        </w:rPr>
        <w:t xml:space="preserve"> state </w:t>
      </w:r>
      <w:r w:rsidRPr="001F3D8C">
        <w:rPr>
          <w:b/>
          <w:iCs/>
          <w:u w:val="single"/>
          <w:bdr w:val="single" w:sz="8" w:space="0" w:color="auto"/>
        </w:rPr>
        <w:t>bio</w:t>
      </w:r>
      <w:r w:rsidRPr="001F3D8C">
        <w:rPr>
          <w:sz w:val="16"/>
        </w:rPr>
        <w:t xml:space="preserve">logical </w:t>
      </w:r>
      <w:r w:rsidRPr="001F3D8C">
        <w:rPr>
          <w:b/>
          <w:iCs/>
          <w:u w:val="single"/>
          <w:bdr w:val="single" w:sz="8" w:space="0" w:color="auto"/>
        </w:rPr>
        <w:t>weapons programs</w:t>
      </w:r>
      <w:r w:rsidRPr="001F3D8C">
        <w:rPr>
          <w:sz w:val="16"/>
        </w:rPr>
        <w:t xml:space="preserve"> </w:t>
      </w:r>
      <w:r w:rsidRPr="001F3D8C">
        <w:rPr>
          <w:u w:val="single"/>
        </w:rPr>
        <w:t>and</w:t>
      </w:r>
      <w:r w:rsidRPr="001F3D8C">
        <w:rPr>
          <w:sz w:val="16"/>
        </w:rPr>
        <w:t xml:space="preserve"> </w:t>
      </w:r>
      <w:r w:rsidRPr="001F3D8C">
        <w:rPr>
          <w:b/>
          <w:iCs/>
          <w:u w:val="single"/>
          <w:bdr w:val="single" w:sz="8" w:space="0" w:color="auto"/>
        </w:rPr>
        <w:t>terrorist plots</w:t>
      </w:r>
      <w:r w:rsidRPr="001F3D8C">
        <w:rPr>
          <w:sz w:val="16"/>
        </w:rPr>
        <w:t xml:space="preserve"> and attacks </w:t>
      </w:r>
      <w:r w:rsidRPr="001F3D8C">
        <w:rPr>
          <w:u w:val="single"/>
        </w:rPr>
        <w:t xml:space="preserve">using biological weapons </w:t>
      </w:r>
      <w:r w:rsidRPr="003A0E06">
        <w:rPr>
          <w:highlight w:val="cyan"/>
          <w:u w:val="single"/>
        </w:rPr>
        <w:t>show</w:t>
      </w:r>
      <w:r w:rsidRPr="001F3D8C">
        <w:rPr>
          <w:u w:val="single"/>
        </w:rPr>
        <w:t xml:space="preserve"> that the weapons </w:t>
      </w:r>
      <w:r w:rsidRPr="003A0E06">
        <w:rPr>
          <w:highlight w:val="cyan"/>
          <w:u w:val="single"/>
        </w:rPr>
        <w:t>development process is anything</w:t>
      </w:r>
      <w:r w:rsidRPr="003A0E06">
        <w:rPr>
          <w:sz w:val="16"/>
          <w:highlight w:val="cyan"/>
        </w:rPr>
        <w:t xml:space="preserve"> </w:t>
      </w:r>
      <w:r w:rsidRPr="003A0E06">
        <w:rPr>
          <w:b/>
          <w:iCs/>
          <w:highlight w:val="cyan"/>
          <w:u w:val="single"/>
          <w:bdr w:val="single" w:sz="8" w:space="0" w:color="auto"/>
        </w:rPr>
        <w:t>but straightforward</w:t>
      </w:r>
      <w:r w:rsidRPr="001F3D8C">
        <w:rPr>
          <w:sz w:val="16"/>
        </w:rPr>
        <w:t xml:space="preserve">. Mass casualty </w:t>
      </w:r>
      <w:r w:rsidRPr="001F3D8C">
        <w:rPr>
          <w:u w:val="single"/>
        </w:rPr>
        <w:t>biological weapons are</w:t>
      </w:r>
      <w:r w:rsidRPr="001F3D8C">
        <w:rPr>
          <w:sz w:val="16"/>
        </w:rPr>
        <w:t xml:space="preserve"> </w:t>
      </w:r>
      <w:r w:rsidRPr="003A0E06">
        <w:rPr>
          <w:b/>
          <w:iCs/>
          <w:highlight w:val="cyan"/>
          <w:u w:val="single"/>
          <w:bdr w:val="single" w:sz="8" w:space="0" w:color="auto"/>
        </w:rPr>
        <w:t>not easy</w:t>
      </w:r>
      <w:r w:rsidRPr="003A0E06">
        <w:rPr>
          <w:sz w:val="16"/>
          <w:highlight w:val="cyan"/>
        </w:rPr>
        <w:t xml:space="preserve"> </w:t>
      </w:r>
      <w:r w:rsidRPr="003A0E06">
        <w:rPr>
          <w:highlight w:val="cyan"/>
          <w:u w:val="single"/>
        </w:rPr>
        <w:t>and</w:t>
      </w:r>
      <w:r w:rsidRPr="003A0E06">
        <w:rPr>
          <w:sz w:val="16"/>
          <w:highlight w:val="cyan"/>
        </w:rPr>
        <w:t xml:space="preserve"> </w:t>
      </w:r>
      <w:r w:rsidRPr="003A0E06">
        <w:rPr>
          <w:b/>
          <w:iCs/>
          <w:highlight w:val="cyan"/>
          <w:u w:val="single"/>
          <w:bdr w:val="single" w:sz="8" w:space="0" w:color="auto"/>
        </w:rPr>
        <w:t>cheap</w:t>
      </w:r>
      <w:r w:rsidRPr="003A0E06">
        <w:rPr>
          <w:sz w:val="16"/>
          <w:highlight w:val="cyan"/>
        </w:rPr>
        <w:t xml:space="preserve"> </w:t>
      </w:r>
      <w:r w:rsidRPr="003A0E06">
        <w:rPr>
          <w:highlight w:val="cyan"/>
          <w:u w:val="single"/>
        </w:rPr>
        <w:t>to produce, and claims</w:t>
      </w:r>
      <w:r w:rsidRPr="001F3D8C">
        <w:rPr>
          <w:u w:val="single"/>
        </w:rPr>
        <w:t xml:space="preserve"> of cheap, easy and simple present a</w:t>
      </w:r>
      <w:r w:rsidRPr="001F3D8C">
        <w:rPr>
          <w:sz w:val="16"/>
        </w:rPr>
        <w:t xml:space="preserve"> distorted and even </w:t>
      </w:r>
      <w:r w:rsidRPr="001F3D8C">
        <w:rPr>
          <w:b/>
          <w:iCs/>
          <w:u w:val="single"/>
          <w:bdr w:val="single" w:sz="8" w:space="0" w:color="auto"/>
        </w:rPr>
        <w:t>apocalyptic picture</w:t>
      </w:r>
      <w:r w:rsidRPr="001F3D8C">
        <w:rPr>
          <w:sz w:val="16"/>
        </w:rPr>
        <w:t xml:space="preserve"> </w:t>
      </w:r>
      <w:r w:rsidRPr="001F3D8C">
        <w:rPr>
          <w:u w:val="single"/>
        </w:rPr>
        <w:t>of the threat that is</w:t>
      </w:r>
      <w:r w:rsidRPr="001F3D8C">
        <w:rPr>
          <w:sz w:val="16"/>
        </w:rPr>
        <w:t xml:space="preserve"> </w:t>
      </w:r>
      <w:r w:rsidRPr="003A0E06">
        <w:rPr>
          <w:b/>
          <w:iCs/>
          <w:highlight w:val="cyan"/>
          <w:u w:val="single"/>
          <w:bdr w:val="single" w:sz="8" w:space="0" w:color="auto"/>
        </w:rPr>
        <w:t>far</w:t>
      </w:r>
      <w:r w:rsidRPr="003A0E06">
        <w:rPr>
          <w:sz w:val="16"/>
          <w:highlight w:val="cyan"/>
        </w:rPr>
        <w:t xml:space="preserve"> </w:t>
      </w:r>
      <w:r w:rsidRPr="003A0E06">
        <w:rPr>
          <w:highlight w:val="cyan"/>
          <w:u w:val="single"/>
        </w:rPr>
        <w:t>from realistic</w:t>
      </w:r>
      <w:r w:rsidRPr="001F3D8C">
        <w:rPr>
          <w:sz w:val="16"/>
        </w:rPr>
        <w:t>.</w:t>
      </w:r>
    </w:p>
    <w:p w14:paraId="09A6E225" w14:textId="77777777" w:rsidR="00B50769" w:rsidRPr="001F3D8C" w:rsidRDefault="00B50769" w:rsidP="00B50769">
      <w:pPr>
        <w:rPr>
          <w:sz w:val="16"/>
        </w:rPr>
      </w:pPr>
      <w:r w:rsidRPr="001F3D8C">
        <w:rPr>
          <w:sz w:val="16"/>
        </w:rPr>
        <w:t>Biological and toxin weapons exist or could exist on a spectrum from the relatively simple, such as ricin distributed by mail, to potentially more sophisticated weapons, which are often portrayed as genetically modified pathogens able to kill millions. Experts and policymakers conducting tabletop exercises often feature worst case scenarios, with two examples being an exercise in 2001 called Dark Winter that involved smallpox and another in 2021 featuring genetically engineered mpox virus.</w:t>
      </w:r>
    </w:p>
    <w:p w14:paraId="623E534C" w14:textId="77777777" w:rsidR="00B50769" w:rsidRPr="001F3D8C" w:rsidRDefault="00B50769" w:rsidP="00B50769">
      <w:pPr>
        <w:rPr>
          <w:sz w:val="16"/>
        </w:rPr>
      </w:pPr>
      <w:r w:rsidRPr="001F3D8C">
        <w:rPr>
          <w:sz w:val="16"/>
        </w:rPr>
        <w:t>Many analysts and policymakers stress that pathogens and toxins can be easily isolated from nature or obtained commercially because they also have legitimate commercial or pharmaceutical uses. They point out that lots of the equipment used in biology and the life sciences is essentially dual-use in nature and can be readily acquired, while scientific publications provide ample descriptions of experiments and techniques that many believe can be easily replicated. While such claims are not incorrect, beyond some pathogens at the relatively simple end of the spectrum, the unique nature of bioweapons materials creates steep challenges beyond simply acquiring pathogenic or toxin material; these include processing, handling, and producing sufficient amounts of a pathogen. Unlike nuclear weapons, which rely on materials with physically predictable properties, bioweapons are based on living organisms and living organisms evolve. They are prone to developing new properties and are sensitive to environmental and handling uncertainties. The behavior of living organisms, therefore, is unpredictable throughout all stages of development and use as a weapon.</w:t>
      </w:r>
    </w:p>
    <w:p w14:paraId="0C0E6ABF" w14:textId="77777777" w:rsidR="00B50769" w:rsidRPr="001F3D8C" w:rsidRDefault="00B50769" w:rsidP="00B50769">
      <w:pPr>
        <w:rPr>
          <w:sz w:val="16"/>
        </w:rPr>
      </w:pPr>
      <w:r w:rsidRPr="001F3D8C">
        <w:rPr>
          <w:sz w:val="16"/>
        </w:rPr>
        <w:t>This imposes an extended trial-and-error process to acquire the skills necessary to solve the problems that inevitably arise. Consequently, possessing the skills to handle and manipulate pathogens throughout the development process is a greater barrier to entry into the bioweapons field than is material procurement.</w:t>
      </w:r>
    </w:p>
    <w:p w14:paraId="2021D697" w14:textId="77777777" w:rsidR="00B50769" w:rsidRPr="001F3D8C" w:rsidRDefault="00B50769" w:rsidP="00B50769">
      <w:pPr>
        <w:rPr>
          <w:sz w:val="16"/>
        </w:rPr>
      </w:pPr>
      <w:r w:rsidRPr="001F3D8C">
        <w:rPr>
          <w:sz w:val="16"/>
        </w:rPr>
        <w:t xml:space="preserve">Structured risk and threat assessments. </w:t>
      </w:r>
      <w:r w:rsidRPr="003A0E06">
        <w:rPr>
          <w:highlight w:val="cyan"/>
          <w:u w:val="single"/>
        </w:rPr>
        <w:t>If</w:t>
      </w:r>
      <w:r w:rsidRPr="001F3D8C">
        <w:rPr>
          <w:u w:val="single"/>
        </w:rPr>
        <w:t xml:space="preserve"> the</w:t>
      </w:r>
      <w:r w:rsidRPr="001F3D8C">
        <w:rPr>
          <w:sz w:val="16"/>
        </w:rPr>
        <w:t xml:space="preserve"> </w:t>
      </w:r>
      <w:r w:rsidRPr="003A0E06">
        <w:rPr>
          <w:b/>
          <w:iCs/>
          <w:highlight w:val="cyan"/>
          <w:u w:val="single"/>
          <w:bdr w:val="single" w:sz="8" w:space="0" w:color="auto"/>
        </w:rPr>
        <w:t>development</w:t>
      </w:r>
      <w:r w:rsidRPr="001F3D8C">
        <w:rPr>
          <w:b/>
          <w:iCs/>
          <w:u w:val="single"/>
          <w:bdr w:val="single" w:sz="8" w:space="0" w:color="auto"/>
        </w:rPr>
        <w:t xml:space="preserve"> of bioweapons</w:t>
      </w:r>
      <w:r w:rsidRPr="001F3D8C">
        <w:rPr>
          <w:sz w:val="16"/>
        </w:rPr>
        <w:t xml:space="preserve"> </w:t>
      </w:r>
      <w:r w:rsidRPr="003A0E06">
        <w:rPr>
          <w:highlight w:val="cyan"/>
          <w:u w:val="single"/>
        </w:rPr>
        <w:t>were</w:t>
      </w:r>
      <w:r w:rsidRPr="001F3D8C">
        <w:rPr>
          <w:sz w:val="16"/>
        </w:rPr>
        <w:t xml:space="preserve"> so </w:t>
      </w:r>
      <w:r w:rsidRPr="003A0E06">
        <w:rPr>
          <w:b/>
          <w:iCs/>
          <w:highlight w:val="cyan"/>
          <w:u w:val="single"/>
          <w:bdr w:val="single" w:sz="8" w:space="0" w:color="auto"/>
        </w:rPr>
        <w:t>simple</w:t>
      </w:r>
      <w:r w:rsidRPr="003A0E06">
        <w:rPr>
          <w:sz w:val="16"/>
          <w:highlight w:val="cyan"/>
        </w:rPr>
        <w:t xml:space="preserve">, </w:t>
      </w:r>
      <w:r w:rsidRPr="003A0E06">
        <w:rPr>
          <w:highlight w:val="cyan"/>
          <w:u w:val="single"/>
        </w:rPr>
        <w:t>more</w:t>
      </w:r>
      <w:r w:rsidRPr="001F3D8C">
        <w:rPr>
          <w:u w:val="single"/>
        </w:rPr>
        <w:t xml:space="preserve"> states and terrorist groups </w:t>
      </w:r>
      <w:r w:rsidRPr="003A0E06">
        <w:rPr>
          <w:highlight w:val="cyan"/>
          <w:u w:val="single"/>
        </w:rPr>
        <w:t>would have</w:t>
      </w:r>
      <w:r w:rsidRPr="003A0E06">
        <w:rPr>
          <w:sz w:val="16"/>
          <w:highlight w:val="cyan"/>
        </w:rPr>
        <w:t xml:space="preserve"> </w:t>
      </w:r>
      <w:r w:rsidRPr="003A0E06">
        <w:rPr>
          <w:b/>
          <w:iCs/>
          <w:highlight w:val="cyan"/>
          <w:u w:val="single"/>
          <w:bdr w:val="single" w:sz="8" w:space="0" w:color="auto"/>
        </w:rPr>
        <w:t>achieved</w:t>
      </w:r>
      <w:r w:rsidRPr="001F3D8C">
        <w:rPr>
          <w:sz w:val="16"/>
        </w:rPr>
        <w:t xml:space="preserve"> </w:t>
      </w:r>
      <w:r w:rsidRPr="003A0E06">
        <w:rPr>
          <w:highlight w:val="cyan"/>
          <w:u w:val="single"/>
        </w:rPr>
        <w:t>satisfactory</w:t>
      </w:r>
      <w:r w:rsidRPr="001F3D8C">
        <w:rPr>
          <w:u w:val="single"/>
        </w:rPr>
        <w:t xml:space="preserve"> results</w:t>
      </w:r>
      <w:r w:rsidRPr="001F3D8C">
        <w:rPr>
          <w:sz w:val="16"/>
        </w:rPr>
        <w:t xml:space="preserve">. The </w:t>
      </w:r>
      <w:r w:rsidRPr="001F3D8C">
        <w:rPr>
          <w:b/>
          <w:iCs/>
          <w:u w:val="single"/>
          <w:bdr w:val="single" w:sz="8" w:space="0" w:color="auto"/>
        </w:rPr>
        <w:t>historical evidence</w:t>
      </w:r>
      <w:r w:rsidRPr="001F3D8C">
        <w:rPr>
          <w:sz w:val="16"/>
        </w:rPr>
        <w:t xml:space="preserve"> </w:t>
      </w:r>
      <w:r w:rsidRPr="001F3D8C">
        <w:rPr>
          <w:u w:val="single"/>
        </w:rPr>
        <w:t>shows otherwise</w:t>
      </w:r>
      <w:r w:rsidRPr="001F3D8C">
        <w:rPr>
          <w:sz w:val="16"/>
        </w:rPr>
        <w:t xml:space="preserve">. In addition, </w:t>
      </w:r>
      <w:r w:rsidRPr="001F3D8C">
        <w:rPr>
          <w:u w:val="single"/>
        </w:rPr>
        <w:t>some of the key developments in</w:t>
      </w:r>
      <w:r w:rsidRPr="001F3D8C">
        <w:rPr>
          <w:sz w:val="16"/>
        </w:rPr>
        <w:t xml:space="preserve"> science and </w:t>
      </w:r>
      <w:r w:rsidRPr="001F3D8C">
        <w:rPr>
          <w:b/>
          <w:iCs/>
          <w:u w:val="single"/>
          <w:bdr w:val="single" w:sz="8" w:space="0" w:color="auto"/>
        </w:rPr>
        <w:t>technology</w:t>
      </w:r>
      <w:r w:rsidRPr="001F3D8C">
        <w:rPr>
          <w:sz w:val="16"/>
        </w:rPr>
        <w:t xml:space="preserve"> </w:t>
      </w:r>
      <w:r w:rsidRPr="001F3D8C">
        <w:rPr>
          <w:u w:val="single"/>
        </w:rPr>
        <w:t>have not found their way into offensive weapons over the last two decades</w:t>
      </w:r>
      <w:r w:rsidRPr="001F3D8C">
        <w:rPr>
          <w:sz w:val="16"/>
        </w:rPr>
        <w:t>: Biological weapons use has been and remains rare, and to date use by violent non-state actors has been basic, for example a cult’s poisoning of salad bars with salmonella.</w:t>
      </w:r>
    </w:p>
    <w:p w14:paraId="4D3210FB" w14:textId="77777777" w:rsidR="00B50769" w:rsidRPr="002D4F21" w:rsidRDefault="00B50769" w:rsidP="00B50769"/>
    <w:p w14:paraId="29B2612B" w14:textId="77777777" w:rsidR="00B50769" w:rsidRPr="009167AF" w:rsidRDefault="00B50769" w:rsidP="00B50769">
      <w:pPr>
        <w:pStyle w:val="Heading4"/>
      </w:pPr>
      <w:r>
        <w:t xml:space="preserve">Federal unions are </w:t>
      </w:r>
      <w:r>
        <w:rPr>
          <w:u w:val="single"/>
        </w:rPr>
        <w:t>pro-automation</w:t>
      </w:r>
      <w:r>
        <w:t>.</w:t>
      </w:r>
    </w:p>
    <w:p w14:paraId="3B468A42" w14:textId="77777777" w:rsidR="00B50769" w:rsidRPr="009D3F78" w:rsidRDefault="00B50769" w:rsidP="00B50769">
      <w:r>
        <w:t xml:space="preserve">Sean Michael </w:t>
      </w:r>
      <w:r w:rsidRPr="009D3F78">
        <w:rPr>
          <w:rStyle w:val="Style13ptBold"/>
        </w:rPr>
        <w:t>Newhouse 25</w:t>
      </w:r>
      <w:r>
        <w:t>. Staff reporter citing Paul Tatum, executive vice president for Global Public Sector at Salesforce, and Sree Ramaswamy, former senior advisor to the Secretary of Commerce. "What the federal workforce could look like with AI government employees." Government Executive. 3/26/2025. govexec.com/technology/2025/03/what-federal-workforce-could-look-ai-government-employees/404070</w:t>
      </w:r>
    </w:p>
    <w:p w14:paraId="1C32E570" w14:textId="77777777" w:rsidR="00B50769" w:rsidRPr="00FE4DDB" w:rsidRDefault="00B50769" w:rsidP="00B50769">
      <w:pPr>
        <w:rPr>
          <w:sz w:val="16"/>
        </w:rPr>
      </w:pPr>
      <w:r w:rsidRPr="004115A9">
        <w:rPr>
          <w:rStyle w:val="Emphasis"/>
          <w:highlight w:val="cyan"/>
        </w:rPr>
        <w:t>A</w:t>
      </w:r>
      <w:r w:rsidRPr="00FE4DDB">
        <w:rPr>
          <w:sz w:val="16"/>
        </w:rPr>
        <w:t xml:space="preserve">rtificial </w:t>
      </w:r>
      <w:r w:rsidRPr="004115A9">
        <w:rPr>
          <w:rStyle w:val="Emphasis"/>
          <w:highlight w:val="cyan"/>
        </w:rPr>
        <w:t>i</w:t>
      </w:r>
      <w:r w:rsidRPr="00FE4DDB">
        <w:rPr>
          <w:sz w:val="16"/>
        </w:rPr>
        <w:t xml:space="preserve">ntelligence </w:t>
      </w:r>
      <w:r w:rsidRPr="004115A9">
        <w:rPr>
          <w:rStyle w:val="StyleUnderline"/>
          <w:highlight w:val="cyan"/>
        </w:rPr>
        <w:t>agents</w:t>
      </w:r>
      <w:r w:rsidRPr="00FE4DDB">
        <w:rPr>
          <w:sz w:val="16"/>
        </w:rPr>
        <w:t xml:space="preserve"> have the potential to </w:t>
      </w:r>
      <w:r w:rsidRPr="004115A9">
        <w:rPr>
          <w:rStyle w:val="Emphasis"/>
          <w:highlight w:val="cyan"/>
        </w:rPr>
        <w:t>enhance</w:t>
      </w:r>
      <w:r w:rsidRPr="006D3E66">
        <w:rPr>
          <w:rStyle w:val="StyleUnderline"/>
        </w:rPr>
        <w:t xml:space="preserve"> federal employees’ </w:t>
      </w:r>
      <w:r w:rsidRPr="004115A9">
        <w:rPr>
          <w:rStyle w:val="Emphasis"/>
          <w:highlight w:val="cyan"/>
        </w:rPr>
        <w:t>productivity</w:t>
      </w:r>
      <w:r w:rsidRPr="004115A9">
        <w:rPr>
          <w:rStyle w:val="StyleUnderline"/>
        </w:rPr>
        <w:t xml:space="preserve"> and improve the</w:t>
      </w:r>
      <w:r w:rsidRPr="004115A9">
        <w:rPr>
          <w:sz w:val="16"/>
        </w:rPr>
        <w:t xml:space="preserve"> effectiveness of </w:t>
      </w:r>
      <w:r w:rsidRPr="004115A9">
        <w:rPr>
          <w:rStyle w:val="Emphasis"/>
        </w:rPr>
        <w:t>services</w:t>
      </w:r>
      <w:r w:rsidRPr="004115A9">
        <w:rPr>
          <w:rStyle w:val="StyleUnderline"/>
        </w:rPr>
        <w:t xml:space="preserve"> they provide to the public</w:t>
      </w:r>
      <w:r w:rsidRPr="004115A9">
        <w:rPr>
          <w:sz w:val="16"/>
        </w:rPr>
        <w:t>, but they also could expedite removals of government workers and experience a host of implementation problems, experts recently told Government Executive.</w:t>
      </w:r>
    </w:p>
    <w:p w14:paraId="6798BCE5" w14:textId="77777777" w:rsidR="00B50769" w:rsidRPr="00FE4DDB" w:rsidRDefault="00B50769" w:rsidP="00B50769">
      <w:pPr>
        <w:rPr>
          <w:sz w:val="16"/>
        </w:rPr>
      </w:pPr>
      <w:r w:rsidRPr="00FE4DDB">
        <w:rPr>
          <w:sz w:val="16"/>
        </w:rPr>
        <w:t xml:space="preserve">What is an AI agent and could they replace federal employees? </w:t>
      </w:r>
    </w:p>
    <w:p w14:paraId="69939AC5" w14:textId="77777777" w:rsidR="00B50769" w:rsidRPr="00FE4DDB" w:rsidRDefault="00B50769" w:rsidP="00B50769">
      <w:pPr>
        <w:rPr>
          <w:sz w:val="16"/>
        </w:rPr>
      </w:pPr>
      <w:r w:rsidRPr="006D3E66">
        <w:rPr>
          <w:rStyle w:val="StyleUnderline"/>
        </w:rPr>
        <w:t xml:space="preserve">AI </w:t>
      </w:r>
      <w:r w:rsidRPr="004115A9">
        <w:rPr>
          <w:rStyle w:val="StyleUnderline"/>
          <w:highlight w:val="cyan"/>
        </w:rPr>
        <w:t>agents</w:t>
      </w:r>
      <w:r w:rsidRPr="00FE4DDB">
        <w:rPr>
          <w:sz w:val="16"/>
        </w:rPr>
        <w:t xml:space="preserve"> are trained to perform tasks and can </w:t>
      </w:r>
      <w:r w:rsidRPr="004115A9">
        <w:rPr>
          <w:rStyle w:val="StyleUnderline"/>
          <w:highlight w:val="cyan"/>
        </w:rPr>
        <w:t>act as</w:t>
      </w:r>
      <w:r w:rsidRPr="00FE4DDB">
        <w:rPr>
          <w:sz w:val="16"/>
        </w:rPr>
        <w:t xml:space="preserve"> virtual </w:t>
      </w:r>
      <w:r w:rsidRPr="006D3E66">
        <w:rPr>
          <w:rStyle w:val="Emphasis"/>
        </w:rPr>
        <w:t xml:space="preserve">personal </w:t>
      </w:r>
      <w:r w:rsidRPr="004115A9">
        <w:rPr>
          <w:rStyle w:val="Emphasis"/>
          <w:highlight w:val="cyan"/>
        </w:rPr>
        <w:t>assistants</w:t>
      </w:r>
      <w:r w:rsidRPr="00FE4DDB">
        <w:rPr>
          <w:sz w:val="16"/>
        </w:rPr>
        <w:t xml:space="preserve">. </w:t>
      </w:r>
    </w:p>
    <w:p w14:paraId="5EA561E3" w14:textId="77777777" w:rsidR="00B50769" w:rsidRPr="00FE4DDB" w:rsidRDefault="00B50769" w:rsidP="00B50769">
      <w:pPr>
        <w:rPr>
          <w:sz w:val="16"/>
        </w:rPr>
      </w:pPr>
      <w:r w:rsidRPr="00FE4DDB">
        <w:rPr>
          <w:sz w:val="16"/>
        </w:rPr>
        <w:t xml:space="preserve">For example, Paul Tatum, executive vice president for Global Public Sector at Salesforce, said at the customer service technology contractor’s Washington, D.C., conference on March 19 that he created </w:t>
      </w:r>
      <w:r w:rsidRPr="005727CA">
        <w:rPr>
          <w:rStyle w:val="StyleUnderline"/>
        </w:rPr>
        <w:t xml:space="preserve">a </w:t>
      </w:r>
      <w:r w:rsidRPr="005727CA">
        <w:rPr>
          <w:rStyle w:val="Emphasis"/>
        </w:rPr>
        <w:t>draft agent</w:t>
      </w:r>
      <w:r w:rsidRPr="00FE4DDB">
        <w:rPr>
          <w:sz w:val="16"/>
        </w:rPr>
        <w:t xml:space="preserve"> that </w:t>
      </w:r>
      <w:r w:rsidRPr="00053A8B">
        <w:rPr>
          <w:rStyle w:val="StyleUnderline"/>
        </w:rPr>
        <w:t>could advise on implementing</w:t>
      </w:r>
      <w:r w:rsidRPr="00FE4DDB">
        <w:rPr>
          <w:sz w:val="16"/>
        </w:rPr>
        <w:t xml:space="preserve"> the U.S. International Trade Commission’s harmonized tariff schedule — a dense, frequently updated document that specifies </w:t>
      </w:r>
      <w:r w:rsidRPr="00053A8B">
        <w:rPr>
          <w:rStyle w:val="Emphasis"/>
        </w:rPr>
        <w:t>tariff</w:t>
      </w:r>
      <w:r w:rsidRPr="00FE4DDB">
        <w:rPr>
          <w:sz w:val="16"/>
        </w:rPr>
        <w:t xml:space="preserve"> rate</w:t>
      </w:r>
      <w:r w:rsidRPr="00053A8B">
        <w:rPr>
          <w:rStyle w:val="Emphasis"/>
        </w:rPr>
        <w:t>s</w:t>
      </w:r>
      <w:r w:rsidRPr="00FE4DDB">
        <w:rPr>
          <w:sz w:val="16"/>
        </w:rPr>
        <w:t xml:space="preserve"> for imports. </w:t>
      </w:r>
    </w:p>
    <w:p w14:paraId="09A93801" w14:textId="77777777" w:rsidR="00B50769" w:rsidRPr="00FE4DDB" w:rsidRDefault="00B50769" w:rsidP="00B50769">
      <w:pPr>
        <w:rPr>
          <w:sz w:val="16"/>
        </w:rPr>
      </w:pPr>
      <w:r w:rsidRPr="00FE4DDB">
        <w:rPr>
          <w:sz w:val="16"/>
        </w:rPr>
        <w:t>“Here comes my import package of avocados. [I ask the agent] ‘Hey, help me out. I haven’t read last month’s harmonized trade document. I don’t know what’s going on. Should I approve this?’” he said. “</w:t>
      </w:r>
      <w:r w:rsidRPr="00053A8B">
        <w:rPr>
          <w:rStyle w:val="StyleUnderline"/>
        </w:rPr>
        <w:t>When you</w:t>
      </w:r>
      <w:r w:rsidRPr="00FE4DDB">
        <w:rPr>
          <w:sz w:val="16"/>
        </w:rPr>
        <w:t xml:space="preserve"> can start to bring frictionless trade [and] </w:t>
      </w:r>
      <w:r w:rsidRPr="00053A8B">
        <w:rPr>
          <w:rStyle w:val="Emphasis"/>
        </w:rPr>
        <w:t>speed</w:t>
      </w:r>
      <w:r w:rsidRPr="00053A8B">
        <w:rPr>
          <w:rStyle w:val="StyleUnderline"/>
        </w:rPr>
        <w:t xml:space="preserve"> the process of inspections</w:t>
      </w:r>
      <w:r w:rsidRPr="00FE4DDB">
        <w:rPr>
          <w:sz w:val="16"/>
        </w:rPr>
        <w:t xml:space="preserve">, of reviews, of approvals, of compliance, against the recent policies that may have changed, </w:t>
      </w:r>
      <w:r w:rsidRPr="00053A8B">
        <w:rPr>
          <w:rStyle w:val="StyleUnderline"/>
        </w:rPr>
        <w:t>you can</w:t>
      </w:r>
      <w:r w:rsidRPr="00FE4DDB">
        <w:rPr>
          <w:sz w:val="16"/>
        </w:rPr>
        <w:t xml:space="preserve"> start to really </w:t>
      </w:r>
      <w:r w:rsidRPr="00053A8B">
        <w:rPr>
          <w:rStyle w:val="StyleUnderline"/>
        </w:rPr>
        <w:t xml:space="preserve">change the </w:t>
      </w:r>
      <w:r w:rsidRPr="00053A8B">
        <w:rPr>
          <w:rStyle w:val="Emphasis"/>
        </w:rPr>
        <w:t>economic velocity</w:t>
      </w:r>
      <w:r w:rsidRPr="00053A8B">
        <w:rPr>
          <w:rStyle w:val="StyleUnderline"/>
        </w:rPr>
        <w:t xml:space="preserve"> of countries</w:t>
      </w:r>
      <w:r w:rsidRPr="00FE4DDB">
        <w:rPr>
          <w:sz w:val="16"/>
        </w:rPr>
        <w:t>.”</w:t>
      </w:r>
    </w:p>
    <w:p w14:paraId="3BD63F7A" w14:textId="77777777" w:rsidR="00B50769" w:rsidRPr="00FE4DDB" w:rsidRDefault="00B50769" w:rsidP="00B50769">
      <w:pPr>
        <w:rPr>
          <w:sz w:val="16"/>
        </w:rPr>
      </w:pPr>
      <w:r w:rsidRPr="00FE4DDB">
        <w:rPr>
          <w:sz w:val="16"/>
        </w:rPr>
        <w:t xml:space="preserve">Tatum predicted during a press roundtable at the conference that </w:t>
      </w:r>
      <w:r w:rsidRPr="004115A9">
        <w:rPr>
          <w:rStyle w:val="Emphasis"/>
          <w:highlight w:val="cyan"/>
        </w:rPr>
        <w:t>human</w:t>
      </w:r>
      <w:r w:rsidRPr="00053A8B">
        <w:rPr>
          <w:rStyle w:val="StyleUnderline"/>
        </w:rPr>
        <w:t xml:space="preserve"> government worker</w:t>
      </w:r>
      <w:r w:rsidRPr="004115A9">
        <w:rPr>
          <w:rStyle w:val="Emphasis"/>
          <w:highlight w:val="cyan"/>
        </w:rPr>
        <w:t>s</w:t>
      </w:r>
      <w:r w:rsidRPr="00053A8B">
        <w:rPr>
          <w:rStyle w:val="StyleUnderline"/>
        </w:rPr>
        <w:t xml:space="preserve"> will </w:t>
      </w:r>
      <w:r w:rsidRPr="004115A9">
        <w:rPr>
          <w:rStyle w:val="StyleUnderline"/>
          <w:highlight w:val="cyan"/>
        </w:rPr>
        <w:t xml:space="preserve">serve </w:t>
      </w:r>
      <w:r w:rsidRPr="004115A9">
        <w:rPr>
          <w:rStyle w:val="Emphasis"/>
          <w:highlight w:val="cyan"/>
        </w:rPr>
        <w:t>alongside</w:t>
      </w:r>
      <w:r w:rsidRPr="004115A9">
        <w:rPr>
          <w:rStyle w:val="StyleUnderline"/>
        </w:rPr>
        <w:t xml:space="preserve"> digital ones</w:t>
      </w:r>
      <w:r w:rsidRPr="00FE4DDB">
        <w:rPr>
          <w:sz w:val="16"/>
        </w:rPr>
        <w:t xml:space="preserve">. </w:t>
      </w:r>
    </w:p>
    <w:p w14:paraId="254DFF3E" w14:textId="77777777" w:rsidR="00B50769" w:rsidRPr="00FE4DDB" w:rsidRDefault="00B50769" w:rsidP="00B50769">
      <w:pPr>
        <w:rPr>
          <w:sz w:val="16"/>
        </w:rPr>
      </w:pPr>
      <w:r w:rsidRPr="00FE4DDB">
        <w:rPr>
          <w:sz w:val="16"/>
        </w:rPr>
        <w:t xml:space="preserve">“Fundamentally, </w:t>
      </w:r>
      <w:r w:rsidRPr="00053A8B">
        <w:rPr>
          <w:rStyle w:val="StyleUnderline"/>
        </w:rPr>
        <w:t xml:space="preserve">we </w:t>
      </w:r>
      <w:r w:rsidRPr="00053A8B">
        <w:rPr>
          <w:rStyle w:val="Emphasis"/>
        </w:rPr>
        <w:t>do not</w:t>
      </w:r>
      <w:r w:rsidRPr="00053A8B">
        <w:rPr>
          <w:rStyle w:val="StyleUnderline"/>
        </w:rPr>
        <w:t xml:space="preserve"> anticipate</w:t>
      </w:r>
      <w:r w:rsidRPr="00FE4DDB">
        <w:rPr>
          <w:sz w:val="16"/>
        </w:rPr>
        <w:t xml:space="preserve"> or envision </w:t>
      </w:r>
      <w:r w:rsidRPr="00053A8B">
        <w:rPr>
          <w:rStyle w:val="StyleUnderline"/>
        </w:rPr>
        <w:t xml:space="preserve">that </w:t>
      </w:r>
      <w:r w:rsidRPr="004115A9">
        <w:rPr>
          <w:rStyle w:val="StyleUnderline"/>
          <w:highlight w:val="cyan"/>
        </w:rPr>
        <w:t xml:space="preserve">digital labor </w:t>
      </w:r>
      <w:r w:rsidRPr="004115A9">
        <w:rPr>
          <w:rStyle w:val="Emphasis"/>
        </w:rPr>
        <w:t>r</w:t>
      </w:r>
      <w:r w:rsidRPr="00053A8B">
        <w:rPr>
          <w:rStyle w:val="Emphasis"/>
        </w:rPr>
        <w:t>eplaces</w:t>
      </w:r>
      <w:r w:rsidRPr="00053A8B">
        <w:rPr>
          <w:rStyle w:val="StyleUnderline"/>
        </w:rPr>
        <w:t xml:space="preserve"> human labor</w:t>
      </w:r>
      <w:r w:rsidRPr="00FE4DDB">
        <w:rPr>
          <w:sz w:val="16"/>
        </w:rPr>
        <w:t xml:space="preserve">. We do think </w:t>
      </w:r>
      <w:r w:rsidRPr="004115A9">
        <w:rPr>
          <w:rStyle w:val="StyleUnderline"/>
          <w:highlight w:val="cyan"/>
        </w:rPr>
        <w:t xml:space="preserve">there will be a </w:t>
      </w:r>
      <w:r w:rsidRPr="004115A9">
        <w:rPr>
          <w:rStyle w:val="Emphasis"/>
          <w:highlight w:val="cyan"/>
        </w:rPr>
        <w:t>blended</w:t>
      </w:r>
      <w:r w:rsidRPr="004115A9">
        <w:rPr>
          <w:rStyle w:val="StyleUnderline"/>
          <w:highlight w:val="cyan"/>
        </w:rPr>
        <w:t xml:space="preserve"> workforce</w:t>
      </w:r>
      <w:r w:rsidRPr="00FE4DDB">
        <w:rPr>
          <w:sz w:val="16"/>
        </w:rPr>
        <w:t xml:space="preserve">,” he said. “I’ve run into a </w:t>
      </w:r>
      <w:r w:rsidRPr="004115A9">
        <w:rPr>
          <w:sz w:val="16"/>
        </w:rPr>
        <w:t>lot of [</w:t>
      </w:r>
      <w:r w:rsidRPr="004115A9">
        <w:rPr>
          <w:rStyle w:val="Emphasis"/>
        </w:rPr>
        <w:t>government</w:t>
      </w:r>
      <w:r w:rsidRPr="004115A9">
        <w:rPr>
          <w:sz w:val="16"/>
        </w:rPr>
        <w:t xml:space="preserve"> customer</w:t>
      </w:r>
      <w:r w:rsidRPr="004115A9">
        <w:rPr>
          <w:rStyle w:val="Emphasis"/>
        </w:rPr>
        <w:t>s</w:t>
      </w:r>
      <w:r w:rsidRPr="004115A9">
        <w:rPr>
          <w:sz w:val="16"/>
        </w:rPr>
        <w:t xml:space="preserve">] that say ‘I </w:t>
      </w:r>
      <w:r w:rsidRPr="004115A9">
        <w:rPr>
          <w:rStyle w:val="StyleUnderline"/>
        </w:rPr>
        <w:t xml:space="preserve">don’t have the </w:t>
      </w:r>
      <w:r w:rsidRPr="004115A9">
        <w:rPr>
          <w:rStyle w:val="Emphasis"/>
        </w:rPr>
        <w:t>budget</w:t>
      </w:r>
      <w:r w:rsidRPr="004115A9">
        <w:rPr>
          <w:sz w:val="16"/>
        </w:rPr>
        <w:t xml:space="preserve"> to get more help, to hire more people, to train them, to keep them, etc.’ </w:t>
      </w:r>
      <w:r w:rsidRPr="004115A9">
        <w:rPr>
          <w:rStyle w:val="StyleUnderline"/>
        </w:rPr>
        <w:t xml:space="preserve">So </w:t>
      </w:r>
      <w:r w:rsidRPr="004115A9">
        <w:rPr>
          <w:rStyle w:val="StyleUnderline"/>
          <w:highlight w:val="cyan"/>
        </w:rPr>
        <w:t>this is</w:t>
      </w:r>
      <w:r w:rsidRPr="004115A9">
        <w:rPr>
          <w:sz w:val="16"/>
        </w:rPr>
        <w:t xml:space="preserve"> actually a </w:t>
      </w:r>
      <w:r w:rsidRPr="004115A9">
        <w:rPr>
          <w:rStyle w:val="Emphasis"/>
          <w:highlight w:val="cyan"/>
        </w:rPr>
        <w:t>welcome</w:t>
      </w:r>
      <w:r w:rsidRPr="004115A9">
        <w:rPr>
          <w:sz w:val="16"/>
        </w:rPr>
        <w:t xml:space="preserve"> conversation.”</w:t>
      </w:r>
      <w:r w:rsidRPr="00FE4DDB">
        <w:rPr>
          <w:sz w:val="16"/>
        </w:rPr>
        <w:t xml:space="preserve"> </w:t>
      </w:r>
    </w:p>
    <w:p w14:paraId="3C45B1C9" w14:textId="77777777" w:rsidR="00B50769" w:rsidRPr="00FE4DDB" w:rsidRDefault="00B50769" w:rsidP="00B50769">
      <w:pPr>
        <w:rPr>
          <w:sz w:val="16"/>
        </w:rPr>
      </w:pPr>
      <w:r w:rsidRPr="00FE4DDB">
        <w:rPr>
          <w:sz w:val="16"/>
        </w:rPr>
        <w:t xml:space="preserve">Likewise, Sree Ramaswamy, chief innovation officer at the government technology-focused NobleReach Foundation who served as senior advisor to former Commerce Secretary Gina Raimondo, said that </w:t>
      </w:r>
      <w:r w:rsidRPr="00551BD0">
        <w:rPr>
          <w:rStyle w:val="Emphasis"/>
          <w:highlight w:val="cyan"/>
        </w:rPr>
        <w:t>AI</w:t>
      </w:r>
      <w:r w:rsidRPr="00FE4DDB">
        <w:rPr>
          <w:sz w:val="16"/>
        </w:rPr>
        <w:t xml:space="preserve"> agents </w:t>
      </w:r>
      <w:r w:rsidRPr="00551BD0">
        <w:rPr>
          <w:rStyle w:val="StyleUnderline"/>
          <w:highlight w:val="cyan"/>
        </w:rPr>
        <w:t xml:space="preserve">could </w:t>
      </w:r>
      <w:r w:rsidRPr="00551BD0">
        <w:rPr>
          <w:rStyle w:val="Emphasis"/>
          <w:highlight w:val="cyan"/>
        </w:rPr>
        <w:t>augment</w:t>
      </w:r>
      <w:r w:rsidRPr="00551BD0">
        <w:rPr>
          <w:rStyle w:val="StyleUnderline"/>
          <w:highlight w:val="cyan"/>
        </w:rPr>
        <w:t xml:space="preserve"> employees</w:t>
      </w:r>
      <w:r w:rsidRPr="0050406E">
        <w:rPr>
          <w:rStyle w:val="StyleUnderline"/>
        </w:rPr>
        <w:t xml:space="preserve"> performing tasks like </w:t>
      </w:r>
      <w:r w:rsidRPr="00551BD0">
        <w:rPr>
          <w:rStyle w:val="Emphasis"/>
          <w:highlight w:val="cyan"/>
        </w:rPr>
        <w:t>advising</w:t>
      </w:r>
      <w:r w:rsidRPr="0050406E">
        <w:rPr>
          <w:rStyle w:val="Emphasis"/>
        </w:rPr>
        <w:t xml:space="preserve"> on policy</w:t>
      </w:r>
      <w:r w:rsidRPr="00FE4DDB">
        <w:rPr>
          <w:sz w:val="16"/>
        </w:rPr>
        <w:t xml:space="preserve"> and developing contracts. He does, however, expect that AI could change customer service jobs by having agents handle more routine questions.</w:t>
      </w:r>
    </w:p>
    <w:p w14:paraId="58C231B4" w14:textId="77777777" w:rsidR="00B50769" w:rsidRPr="00FE4DDB" w:rsidRDefault="00B50769" w:rsidP="00B50769">
      <w:pPr>
        <w:rPr>
          <w:sz w:val="16"/>
        </w:rPr>
      </w:pPr>
      <w:r w:rsidRPr="00FE4DDB">
        <w:rPr>
          <w:sz w:val="16"/>
        </w:rPr>
        <w:t xml:space="preserve">“Instead of having one poor person there whose job it is to say the same thing over and over again to 100 different people during a day, you put an [AI] agent in there,” Ramaswamy said. “What happens to that person becomes the other interesting question. </w:t>
      </w:r>
      <w:r w:rsidRPr="0050406E">
        <w:rPr>
          <w:rStyle w:val="StyleUnderline"/>
        </w:rPr>
        <w:t xml:space="preserve">Does that mean that person </w:t>
      </w:r>
      <w:r w:rsidRPr="0050406E">
        <w:rPr>
          <w:rStyle w:val="Emphasis"/>
        </w:rPr>
        <w:t>loses their job</w:t>
      </w:r>
      <w:r w:rsidRPr="0050406E">
        <w:rPr>
          <w:rStyle w:val="StyleUnderline"/>
        </w:rPr>
        <w:t>? More likely</w:t>
      </w:r>
      <w:r w:rsidRPr="00FE4DDB">
        <w:rPr>
          <w:sz w:val="16"/>
        </w:rPr>
        <w:t xml:space="preserve">, what it means is now you've taken that person and instead of answering the same question 100 times, </w:t>
      </w:r>
      <w:r w:rsidRPr="0050406E">
        <w:rPr>
          <w:rStyle w:val="StyleUnderline"/>
        </w:rPr>
        <w:t xml:space="preserve">you can give that person the chance to </w:t>
      </w:r>
      <w:r w:rsidRPr="0050406E">
        <w:rPr>
          <w:rStyle w:val="Emphasis"/>
        </w:rPr>
        <w:t>add more value</w:t>
      </w:r>
      <w:r w:rsidRPr="0050406E">
        <w:rPr>
          <w:rStyle w:val="StyleUnderline"/>
        </w:rPr>
        <w:t xml:space="preserve"> doing something else</w:t>
      </w:r>
      <w:r w:rsidRPr="00FE4DDB">
        <w:rPr>
          <w:sz w:val="16"/>
        </w:rPr>
        <w:t xml:space="preserve">.” </w:t>
      </w:r>
    </w:p>
    <w:p w14:paraId="2CF99D62" w14:textId="77777777" w:rsidR="00B50769" w:rsidRPr="00FE4DDB" w:rsidRDefault="00B50769" w:rsidP="00B50769">
      <w:pPr>
        <w:rPr>
          <w:sz w:val="16"/>
        </w:rPr>
      </w:pPr>
      <w:r w:rsidRPr="00FE4DDB">
        <w:rPr>
          <w:sz w:val="16"/>
        </w:rPr>
        <w:t xml:space="preserve">Andrew Huddleston, communications director for </w:t>
      </w:r>
      <w:r w:rsidRPr="00551BD0">
        <w:rPr>
          <w:rStyle w:val="StyleUnderline"/>
          <w:highlight w:val="cyan"/>
        </w:rPr>
        <w:t xml:space="preserve">the </w:t>
      </w:r>
      <w:r w:rsidRPr="00551BD0">
        <w:rPr>
          <w:rStyle w:val="Emphasis"/>
        </w:rPr>
        <w:t>A</w:t>
      </w:r>
      <w:r w:rsidRPr="00FE4DDB">
        <w:rPr>
          <w:sz w:val="16"/>
        </w:rPr>
        <w:t xml:space="preserve">merican </w:t>
      </w:r>
      <w:r w:rsidRPr="00A742BF">
        <w:rPr>
          <w:rStyle w:val="Emphasis"/>
        </w:rPr>
        <w:t>F</w:t>
      </w:r>
      <w:r w:rsidRPr="00FE4DDB">
        <w:rPr>
          <w:sz w:val="16"/>
        </w:rPr>
        <w:t xml:space="preserve">ederation of </w:t>
      </w:r>
      <w:r w:rsidRPr="00A742BF">
        <w:rPr>
          <w:rStyle w:val="Emphasis"/>
        </w:rPr>
        <w:t>G</w:t>
      </w:r>
      <w:r w:rsidRPr="00FE4DDB">
        <w:rPr>
          <w:sz w:val="16"/>
        </w:rPr>
        <w:t xml:space="preserve">overnment </w:t>
      </w:r>
      <w:r w:rsidRPr="00A742BF">
        <w:rPr>
          <w:rStyle w:val="Emphasis"/>
        </w:rPr>
        <w:t>E</w:t>
      </w:r>
      <w:r w:rsidRPr="00FE4DDB">
        <w:rPr>
          <w:sz w:val="16"/>
        </w:rPr>
        <w:t xml:space="preserve">mployees, said that the </w:t>
      </w:r>
      <w:r w:rsidRPr="00551BD0">
        <w:rPr>
          <w:rStyle w:val="StyleUnderline"/>
          <w:highlight w:val="cyan"/>
        </w:rPr>
        <w:t xml:space="preserve">union </w:t>
      </w:r>
      <w:r w:rsidRPr="00551BD0">
        <w:rPr>
          <w:rStyle w:val="Emphasis"/>
          <w:highlight w:val="cyan"/>
        </w:rPr>
        <w:t>does not</w:t>
      </w:r>
      <w:r w:rsidRPr="00551BD0">
        <w:rPr>
          <w:rStyle w:val="StyleUnderline"/>
          <w:highlight w:val="cyan"/>
        </w:rPr>
        <w:t xml:space="preserve"> have a “</w:t>
      </w:r>
      <w:r w:rsidRPr="00551BD0">
        <w:rPr>
          <w:rStyle w:val="Emphasis"/>
          <w:highlight w:val="cyan"/>
        </w:rPr>
        <w:t>blanket opposition</w:t>
      </w:r>
      <w:r w:rsidRPr="00551BD0">
        <w:rPr>
          <w:rStyle w:val="StyleUnderline"/>
          <w:highlight w:val="cyan"/>
        </w:rPr>
        <w:t>”</w:t>
      </w:r>
      <w:r w:rsidRPr="00A742BF">
        <w:rPr>
          <w:rStyle w:val="StyleUnderline"/>
        </w:rPr>
        <w:t xml:space="preserve"> to AI</w:t>
      </w:r>
      <w:r w:rsidRPr="00FE4DDB">
        <w:rPr>
          <w:sz w:val="16"/>
        </w:rPr>
        <w:t xml:space="preserve">. But </w:t>
      </w:r>
      <w:r w:rsidRPr="00551BD0">
        <w:rPr>
          <w:rStyle w:val="StyleUnderline"/>
          <w:highlight w:val="cyan"/>
        </w:rPr>
        <w:t>he does not expect</w:t>
      </w:r>
      <w:r w:rsidRPr="00FE4DDB">
        <w:rPr>
          <w:sz w:val="16"/>
        </w:rPr>
        <w:t xml:space="preserve"> that the </w:t>
      </w:r>
      <w:r w:rsidRPr="00551BD0">
        <w:rPr>
          <w:rStyle w:val="StyleUnderline"/>
          <w:highlight w:val="cyan"/>
        </w:rPr>
        <w:t>Trump</w:t>
      </w:r>
      <w:r w:rsidRPr="00FE4DDB">
        <w:rPr>
          <w:sz w:val="16"/>
        </w:rPr>
        <w:t xml:space="preserve"> administration </w:t>
      </w:r>
      <w:r w:rsidRPr="00551BD0">
        <w:rPr>
          <w:rStyle w:val="StyleUnderline"/>
          <w:highlight w:val="cyan"/>
        </w:rPr>
        <w:t xml:space="preserve">will </w:t>
      </w:r>
      <w:r w:rsidRPr="00551BD0">
        <w:rPr>
          <w:rStyle w:val="Emphasis"/>
          <w:highlight w:val="cyan"/>
        </w:rPr>
        <w:t>implement</w:t>
      </w:r>
      <w:r w:rsidRPr="00FE4DDB">
        <w:rPr>
          <w:rStyle w:val="StyleUnderline"/>
        </w:rPr>
        <w:t xml:space="preserve"> the </w:t>
      </w:r>
      <w:r w:rsidRPr="00551BD0">
        <w:rPr>
          <w:rStyle w:val="StyleUnderline"/>
          <w:highlight w:val="cyan"/>
        </w:rPr>
        <w:t>tech</w:t>
      </w:r>
      <w:r w:rsidRPr="00FE4DDB">
        <w:rPr>
          <w:sz w:val="16"/>
        </w:rPr>
        <w:t xml:space="preserve">nology </w:t>
      </w:r>
      <w:r w:rsidRPr="00551BD0">
        <w:rPr>
          <w:rStyle w:val="StyleUnderline"/>
          <w:highlight w:val="cyan"/>
        </w:rPr>
        <w:t xml:space="preserve">in a way that will </w:t>
      </w:r>
      <w:r w:rsidRPr="00551BD0">
        <w:rPr>
          <w:rStyle w:val="Emphasis"/>
          <w:highlight w:val="cyan"/>
        </w:rPr>
        <w:t>improve</w:t>
      </w:r>
      <w:r w:rsidRPr="00551BD0">
        <w:rPr>
          <w:rStyle w:val="StyleUnderline"/>
          <w:highlight w:val="cyan"/>
        </w:rPr>
        <w:t xml:space="preserve"> government</w:t>
      </w:r>
      <w:r w:rsidRPr="00FE4DDB">
        <w:rPr>
          <w:rStyle w:val="StyleUnderline"/>
        </w:rPr>
        <w:t xml:space="preserve"> services</w:t>
      </w:r>
      <w:r w:rsidRPr="00FE4DDB">
        <w:rPr>
          <w:sz w:val="16"/>
        </w:rPr>
        <w:t xml:space="preserve"> or protect federal jobs, </w:t>
      </w:r>
      <w:r w:rsidRPr="00F96409">
        <w:rPr>
          <w:rStyle w:val="StyleUnderline"/>
          <w:highlight w:val="cyan"/>
        </w:rPr>
        <w:t>as agencies</w:t>
      </w:r>
      <w:r w:rsidRPr="00FE4DDB">
        <w:rPr>
          <w:rStyle w:val="StyleUnderline"/>
        </w:rPr>
        <w:t xml:space="preserve"> are </w:t>
      </w:r>
      <w:r w:rsidRPr="00F96409">
        <w:rPr>
          <w:rStyle w:val="StyleUnderline"/>
          <w:highlight w:val="cyan"/>
        </w:rPr>
        <w:t>slash</w:t>
      </w:r>
      <w:r w:rsidRPr="00551BD0">
        <w:rPr>
          <w:rStyle w:val="StyleUnderline"/>
        </w:rPr>
        <w:t>ing</w:t>
      </w:r>
      <w:r w:rsidRPr="00FE4DDB">
        <w:rPr>
          <w:rStyle w:val="StyleUnderline"/>
        </w:rPr>
        <w:t xml:space="preserve"> </w:t>
      </w:r>
      <w:r w:rsidRPr="00F96409">
        <w:rPr>
          <w:rStyle w:val="StyleUnderline"/>
          <w:highlight w:val="cyan"/>
        </w:rPr>
        <w:t xml:space="preserve">their </w:t>
      </w:r>
      <w:r w:rsidRPr="00F96409">
        <w:rPr>
          <w:rStyle w:val="Emphasis"/>
          <w:highlight w:val="cyan"/>
        </w:rPr>
        <w:t>workforces</w:t>
      </w:r>
      <w:r w:rsidRPr="00FE4DDB">
        <w:rPr>
          <w:sz w:val="16"/>
        </w:rPr>
        <w:t xml:space="preserve">. </w:t>
      </w:r>
    </w:p>
    <w:p w14:paraId="7F178E04" w14:textId="77777777" w:rsidR="00B50769" w:rsidRPr="009167AF" w:rsidRDefault="00B50769" w:rsidP="00B50769">
      <w:pPr>
        <w:rPr>
          <w:sz w:val="16"/>
        </w:rPr>
      </w:pPr>
      <w:r w:rsidRPr="00FE4DDB">
        <w:rPr>
          <w:sz w:val="16"/>
        </w:rPr>
        <w:t>​​”</w:t>
      </w:r>
      <w:r w:rsidRPr="00FE4DDB">
        <w:rPr>
          <w:rStyle w:val="StyleUnderline"/>
        </w:rPr>
        <w:t xml:space="preserve">There's a </w:t>
      </w:r>
      <w:r w:rsidRPr="00FE4DDB">
        <w:rPr>
          <w:rStyle w:val="Emphasis"/>
        </w:rPr>
        <w:t>world</w:t>
      </w:r>
      <w:r w:rsidRPr="00FE4DDB">
        <w:rPr>
          <w:sz w:val="16"/>
        </w:rPr>
        <w:t xml:space="preserve"> that exists </w:t>
      </w:r>
      <w:r w:rsidRPr="00FE4DDB">
        <w:rPr>
          <w:rStyle w:val="StyleUnderline"/>
        </w:rPr>
        <w:t xml:space="preserve">in which you </w:t>
      </w:r>
      <w:r w:rsidRPr="00FE4DDB">
        <w:rPr>
          <w:rStyle w:val="Emphasis"/>
        </w:rPr>
        <w:t>implement</w:t>
      </w:r>
      <w:r w:rsidRPr="00FE4DDB">
        <w:rPr>
          <w:sz w:val="16"/>
        </w:rPr>
        <w:t xml:space="preserve"> these </w:t>
      </w:r>
      <w:r w:rsidRPr="00FE4DDB">
        <w:rPr>
          <w:rStyle w:val="StyleUnderline"/>
        </w:rPr>
        <w:t>AI</w:t>
      </w:r>
      <w:r w:rsidRPr="00FE4DDB">
        <w:rPr>
          <w:sz w:val="16"/>
        </w:rPr>
        <w:t xml:space="preserve"> client service </w:t>
      </w:r>
      <w:r w:rsidRPr="00FE4DDB">
        <w:rPr>
          <w:rStyle w:val="StyleUnderline"/>
        </w:rPr>
        <w:t xml:space="preserve">models, and </w:t>
      </w:r>
      <w:r w:rsidRPr="00551BD0">
        <w:rPr>
          <w:rStyle w:val="StyleUnderline"/>
          <w:highlight w:val="cyan"/>
        </w:rPr>
        <w:t xml:space="preserve">you </w:t>
      </w:r>
      <w:r w:rsidRPr="00551BD0">
        <w:rPr>
          <w:rStyle w:val="Emphasis"/>
          <w:highlight w:val="cyan"/>
        </w:rPr>
        <w:t>take</w:t>
      </w:r>
      <w:r w:rsidRPr="00FE4DDB">
        <w:rPr>
          <w:rStyle w:val="StyleUnderline"/>
        </w:rPr>
        <w:t xml:space="preserve"> the </w:t>
      </w:r>
      <w:r w:rsidRPr="00551BD0">
        <w:rPr>
          <w:rStyle w:val="StyleUnderline"/>
          <w:highlight w:val="cyan"/>
        </w:rPr>
        <w:t>workers</w:t>
      </w:r>
      <w:r w:rsidRPr="00FE4DDB">
        <w:rPr>
          <w:sz w:val="16"/>
        </w:rPr>
        <w:t xml:space="preserve"> that </w:t>
      </w:r>
      <w:r w:rsidRPr="00FE4DDB">
        <w:rPr>
          <w:rStyle w:val="StyleUnderline"/>
        </w:rPr>
        <w:t xml:space="preserve">you have </w:t>
      </w:r>
      <w:r w:rsidRPr="00F96409">
        <w:rPr>
          <w:rStyle w:val="StyleUnderline"/>
          <w:highlight w:val="cyan"/>
        </w:rPr>
        <w:t xml:space="preserve">and </w:t>
      </w:r>
      <w:r w:rsidRPr="00F96409">
        <w:rPr>
          <w:rStyle w:val="Emphasis"/>
          <w:highlight w:val="cyan"/>
        </w:rPr>
        <w:t>move them</w:t>
      </w:r>
      <w:r w:rsidRPr="00F96409">
        <w:rPr>
          <w:rStyle w:val="StyleUnderline"/>
          <w:highlight w:val="cyan"/>
        </w:rPr>
        <w:t xml:space="preserve"> to</w:t>
      </w:r>
      <w:r w:rsidRPr="00FE4DDB">
        <w:rPr>
          <w:sz w:val="16"/>
        </w:rPr>
        <w:t xml:space="preserve"> other </w:t>
      </w:r>
      <w:r w:rsidRPr="00FE4DDB">
        <w:rPr>
          <w:rStyle w:val="Emphasis"/>
        </w:rPr>
        <w:t>higher-</w:t>
      </w:r>
      <w:r w:rsidRPr="00F96409">
        <w:rPr>
          <w:rStyle w:val="Emphasis"/>
          <w:highlight w:val="cyan"/>
        </w:rPr>
        <w:t>skill tasks</w:t>
      </w:r>
      <w:r w:rsidRPr="00FE4DDB">
        <w:rPr>
          <w:sz w:val="16"/>
        </w:rPr>
        <w:t xml:space="preserve"> that are still involved in customer service or assign them to work on backlog [or] stuff like that. That's a world that exists in which I think we would welcome,” he said. “</w:t>
      </w:r>
      <w:r w:rsidRPr="00FE4DDB">
        <w:rPr>
          <w:rStyle w:val="StyleUnderline"/>
        </w:rPr>
        <w:t xml:space="preserve">There's </w:t>
      </w:r>
      <w:r w:rsidRPr="00F96409">
        <w:rPr>
          <w:rStyle w:val="Emphasis"/>
        </w:rPr>
        <w:t>another</w:t>
      </w:r>
      <w:r w:rsidRPr="00FE4DDB">
        <w:rPr>
          <w:rStyle w:val="StyleUnderline"/>
        </w:rPr>
        <w:t xml:space="preserve"> world that</w:t>
      </w:r>
      <w:r w:rsidRPr="00FE4DDB">
        <w:rPr>
          <w:sz w:val="16"/>
        </w:rPr>
        <w:t xml:space="preserve"> exists, which appears to be the world that </w:t>
      </w:r>
      <w:r w:rsidRPr="00FE4DDB">
        <w:rPr>
          <w:rStyle w:val="StyleUnderline"/>
        </w:rPr>
        <w:t>we're living in, in which they</w:t>
      </w:r>
      <w:r w:rsidRPr="00FE4DDB">
        <w:rPr>
          <w:sz w:val="16"/>
        </w:rPr>
        <w:t xml:space="preserve"> want to </w:t>
      </w:r>
      <w:r w:rsidRPr="00FE4DDB">
        <w:rPr>
          <w:rStyle w:val="Emphasis"/>
        </w:rPr>
        <w:t>slash</w:t>
      </w:r>
      <w:r w:rsidRPr="00FE4DDB">
        <w:rPr>
          <w:rStyle w:val="StyleUnderline"/>
        </w:rPr>
        <w:t xml:space="preserve"> huge numbers</w:t>
      </w:r>
      <w:r w:rsidRPr="00FE4DDB">
        <w:rPr>
          <w:sz w:val="16"/>
        </w:rPr>
        <w:t xml:space="preserve"> of </w:t>
      </w:r>
      <w:r w:rsidRPr="00FE4DDB">
        <w:rPr>
          <w:rStyle w:val="Emphasis"/>
        </w:rPr>
        <w:t>federal workers</w:t>
      </w:r>
      <w:r w:rsidRPr="00FE4DDB">
        <w:rPr>
          <w:rStyle w:val="StyleUnderline"/>
        </w:rPr>
        <w:t xml:space="preserve"> and replace them</w:t>
      </w:r>
      <w:r w:rsidRPr="00FE4DDB">
        <w:rPr>
          <w:sz w:val="16"/>
        </w:rPr>
        <w:t xml:space="preserve"> with AI. I think that's the more likely scenario given the evidence that we see in front of our eyes.”</w:t>
      </w:r>
    </w:p>
    <w:p w14:paraId="45B0325A" w14:textId="77777777" w:rsidR="00B50769" w:rsidRDefault="00B50769" w:rsidP="00B50769"/>
    <w:p w14:paraId="13888D20" w14:textId="77777777" w:rsidR="00B50769" w:rsidRPr="00F61F23" w:rsidRDefault="00B50769" w:rsidP="00B50769">
      <w:pPr>
        <w:pStyle w:val="Heading4"/>
      </w:pPr>
      <w:r>
        <w:t xml:space="preserve">Data </w:t>
      </w:r>
      <w:r>
        <w:rPr>
          <w:u w:val="single"/>
        </w:rPr>
        <w:t>proves</w:t>
      </w:r>
      <w:r>
        <w:t>.</w:t>
      </w:r>
    </w:p>
    <w:p w14:paraId="789AC3B6" w14:textId="77777777" w:rsidR="00B50769" w:rsidRPr="003673F4" w:rsidRDefault="00B50769" w:rsidP="00B50769">
      <w:r>
        <w:t xml:space="preserve">Joshua </w:t>
      </w:r>
      <w:r w:rsidRPr="00F3380D">
        <w:rPr>
          <w:rStyle w:val="Style13ptBold"/>
        </w:rPr>
        <w:t>Newman et al. 22</w:t>
      </w:r>
      <w:r>
        <w:t xml:space="preserve">. Associate professor of politics and public policy at Monash University, Ph.D. in political science from Simon Fraser University. Michael Mintrom, professor of public policy at Monash University, Ph.D. in political science from the State University of New York at Stony Brook. Deirdre O'Neill, associate professor of public policy at Monash University, Ph.D. in public policy from Monash University. "Digital technologies, artificial intelligence, and bureaucratic transformation." </w:t>
      </w:r>
      <w:r w:rsidRPr="00F3380D">
        <w:rPr>
          <w:i/>
          <w:iCs/>
        </w:rPr>
        <w:t>Futures</w:t>
      </w:r>
      <w:r>
        <w:t>, 136(102886), 6.</w:t>
      </w:r>
    </w:p>
    <w:p w14:paraId="64531B12" w14:textId="77777777" w:rsidR="00B50769" w:rsidRPr="00205887" w:rsidRDefault="00B50769" w:rsidP="00B50769">
      <w:pPr>
        <w:rPr>
          <w:sz w:val="16"/>
        </w:rPr>
      </w:pPr>
      <w:r w:rsidRPr="00205887">
        <w:rPr>
          <w:sz w:val="16"/>
        </w:rPr>
        <w:t xml:space="preserve">However, Bennis' overall argument that bureaucracy will become "less and less effective" and "hopelessly out of joint with contemporary realities" (1965: 31) has not materialized. </w:t>
      </w:r>
      <w:r w:rsidRPr="00205887">
        <w:rPr>
          <w:rStyle w:val="StyleUnderline"/>
        </w:rPr>
        <w:t>The</w:t>
      </w:r>
      <w:r w:rsidRPr="00205887">
        <w:rPr>
          <w:sz w:val="16"/>
        </w:rPr>
        <w:t xml:space="preserve"> </w:t>
      </w:r>
      <w:r w:rsidRPr="00205887">
        <w:rPr>
          <w:rStyle w:val="Emphasis"/>
        </w:rPr>
        <w:t>a</w:t>
      </w:r>
      <w:r w:rsidRPr="00205887">
        <w:rPr>
          <w:sz w:val="16"/>
        </w:rPr>
        <w:t xml:space="preserve">rtificial </w:t>
      </w:r>
      <w:r w:rsidRPr="00205887">
        <w:rPr>
          <w:rStyle w:val="Emphasis"/>
        </w:rPr>
        <w:t>i</w:t>
      </w:r>
      <w:r w:rsidRPr="00205887">
        <w:rPr>
          <w:sz w:val="16"/>
        </w:rPr>
        <w:t xml:space="preserve">ntelligence </w:t>
      </w:r>
      <w:r w:rsidRPr="00205887">
        <w:rPr>
          <w:rStyle w:val="StyleUnderline"/>
        </w:rPr>
        <w:t>revolution</w:t>
      </w:r>
      <w:r w:rsidRPr="00205887">
        <w:rPr>
          <w:sz w:val="16"/>
        </w:rPr>
        <w:t xml:space="preserve"> </w:t>
      </w:r>
      <w:r w:rsidRPr="00205887">
        <w:rPr>
          <w:rStyle w:val="Emphasis"/>
        </w:rPr>
        <w:t>may</w:t>
      </w:r>
      <w:r w:rsidRPr="00205887">
        <w:rPr>
          <w:sz w:val="16"/>
        </w:rPr>
        <w:t xml:space="preserve"> </w:t>
      </w:r>
      <w:r w:rsidRPr="00205887">
        <w:rPr>
          <w:rStyle w:val="StyleUnderline"/>
        </w:rPr>
        <w:t>only be beginning</w:t>
      </w:r>
      <w:r w:rsidRPr="00205887">
        <w:rPr>
          <w:sz w:val="16"/>
        </w:rPr>
        <w:t xml:space="preserve">, </w:t>
      </w:r>
      <w:r w:rsidRPr="00205887">
        <w:rPr>
          <w:rStyle w:val="StyleUnderline"/>
        </w:rPr>
        <w:t xml:space="preserve">but </w:t>
      </w:r>
      <w:r w:rsidRPr="00205887">
        <w:rPr>
          <w:rStyle w:val="StyleUnderline"/>
          <w:highlight w:val="cyan"/>
        </w:rPr>
        <w:t>the</w:t>
      </w:r>
      <w:r w:rsidRPr="00205887">
        <w:rPr>
          <w:sz w:val="16"/>
          <w:highlight w:val="cyan"/>
        </w:rPr>
        <w:t xml:space="preserve"> </w:t>
      </w:r>
      <w:r w:rsidRPr="00205887">
        <w:rPr>
          <w:rStyle w:val="Emphasis"/>
          <w:highlight w:val="cyan"/>
        </w:rPr>
        <w:t>digital revolution</w:t>
      </w:r>
      <w:r w:rsidRPr="00205887">
        <w:rPr>
          <w:sz w:val="16"/>
          <w:highlight w:val="cyan"/>
        </w:rPr>
        <w:t xml:space="preserve"> </w:t>
      </w:r>
      <w:r w:rsidRPr="00205887">
        <w:rPr>
          <w:rStyle w:val="StyleUnderline"/>
          <w:highlight w:val="cyan"/>
        </w:rPr>
        <w:t>is</w:t>
      </w:r>
      <w:r w:rsidRPr="00205887">
        <w:rPr>
          <w:sz w:val="16"/>
        </w:rPr>
        <w:t xml:space="preserve"> now </w:t>
      </w:r>
      <w:r w:rsidRPr="00205887">
        <w:rPr>
          <w:rStyle w:val="StyleUnderline"/>
          <w:highlight w:val="cyan"/>
        </w:rPr>
        <w:t>in</w:t>
      </w:r>
      <w:r w:rsidRPr="00205887">
        <w:rPr>
          <w:rStyle w:val="StyleUnderline"/>
        </w:rPr>
        <w:t xml:space="preserve">to </w:t>
      </w:r>
      <w:r w:rsidRPr="00205887">
        <w:rPr>
          <w:rStyle w:val="StyleUnderline"/>
          <w:highlight w:val="cyan"/>
        </w:rPr>
        <w:t>its</w:t>
      </w:r>
      <w:r w:rsidRPr="00205887">
        <w:rPr>
          <w:sz w:val="16"/>
        </w:rPr>
        <w:t xml:space="preserve"> fourth or </w:t>
      </w:r>
      <w:r w:rsidRPr="00205887">
        <w:rPr>
          <w:rStyle w:val="Emphasis"/>
          <w:highlight w:val="cyan"/>
        </w:rPr>
        <w:t>fifth</w:t>
      </w:r>
      <w:r w:rsidRPr="00205887">
        <w:rPr>
          <w:sz w:val="16"/>
          <w:highlight w:val="cyan"/>
        </w:rPr>
        <w:t xml:space="preserve"> </w:t>
      </w:r>
      <w:r w:rsidRPr="00205887">
        <w:rPr>
          <w:rStyle w:val="StyleUnderline"/>
          <w:highlight w:val="cyan"/>
        </w:rPr>
        <w:t>decade</w:t>
      </w:r>
      <w:r w:rsidRPr="00205887">
        <w:rPr>
          <w:sz w:val="16"/>
        </w:rPr>
        <w:t xml:space="preserve">, </w:t>
      </w:r>
      <w:r w:rsidRPr="00205887">
        <w:rPr>
          <w:rStyle w:val="StyleUnderline"/>
        </w:rPr>
        <w:t>so</w:t>
      </w:r>
      <w:r w:rsidRPr="00205887">
        <w:rPr>
          <w:sz w:val="16"/>
        </w:rPr>
        <w:t xml:space="preserve"> at this point </w:t>
      </w:r>
      <w:r w:rsidRPr="00205887">
        <w:rPr>
          <w:rStyle w:val="StyleUnderline"/>
          <w:highlight w:val="cyan"/>
        </w:rPr>
        <w:t>it is</w:t>
      </w:r>
      <w:r w:rsidRPr="00205887">
        <w:rPr>
          <w:sz w:val="16"/>
        </w:rPr>
        <w:t xml:space="preserve"> </w:t>
      </w:r>
      <w:r w:rsidRPr="00205887">
        <w:rPr>
          <w:rStyle w:val="Emphasis"/>
        </w:rPr>
        <w:t xml:space="preserve">definitely </w:t>
      </w:r>
      <w:r w:rsidRPr="00205887">
        <w:rPr>
          <w:rStyle w:val="Emphasis"/>
          <w:highlight w:val="cyan"/>
        </w:rPr>
        <w:t>possible</w:t>
      </w:r>
      <w:r w:rsidRPr="00205887">
        <w:rPr>
          <w:sz w:val="16"/>
          <w:highlight w:val="cyan"/>
        </w:rPr>
        <w:t xml:space="preserve"> </w:t>
      </w:r>
      <w:r w:rsidRPr="00205887">
        <w:rPr>
          <w:rStyle w:val="StyleUnderline"/>
          <w:highlight w:val="cyan"/>
        </w:rPr>
        <w:t>to discern the</w:t>
      </w:r>
      <w:r w:rsidRPr="00205887">
        <w:rPr>
          <w:sz w:val="16"/>
          <w:highlight w:val="cyan"/>
        </w:rPr>
        <w:t xml:space="preserve"> </w:t>
      </w:r>
      <w:r w:rsidRPr="00205887">
        <w:rPr>
          <w:rStyle w:val="Emphasis"/>
          <w:highlight w:val="cyan"/>
        </w:rPr>
        <w:t>impact</w:t>
      </w:r>
      <w:r w:rsidRPr="00205887">
        <w:rPr>
          <w:rStyle w:val="Emphasis"/>
        </w:rPr>
        <w:t xml:space="preserve"> of tech</w:t>
      </w:r>
      <w:r w:rsidRPr="00205887">
        <w:rPr>
          <w:sz w:val="16"/>
        </w:rPr>
        <w:t xml:space="preserve">nology on public administration and to assess whether or not bureaucracy is experiencing its demise. On inspection, despite the persuasiveness of Bennis' argument, and the accuracy of his other related predictions, </w:t>
      </w:r>
      <w:r w:rsidRPr="00205887">
        <w:rPr>
          <w:rStyle w:val="Emphasis"/>
        </w:rPr>
        <w:t>bureaucracy</w:t>
      </w:r>
      <w:r w:rsidRPr="00205887">
        <w:rPr>
          <w:sz w:val="16"/>
        </w:rPr>
        <w:t xml:space="preserve"> </w:t>
      </w:r>
      <w:r w:rsidRPr="00205887">
        <w:rPr>
          <w:rStyle w:val="StyleUnderline"/>
        </w:rPr>
        <w:t>does not appear to be experiencing its</w:t>
      </w:r>
      <w:r w:rsidRPr="00205887">
        <w:rPr>
          <w:sz w:val="16"/>
        </w:rPr>
        <w:t xml:space="preserve"> </w:t>
      </w:r>
      <w:r w:rsidRPr="00205887">
        <w:rPr>
          <w:rStyle w:val="Emphasis"/>
        </w:rPr>
        <w:t>death</w:t>
      </w:r>
      <w:r w:rsidRPr="00205887">
        <w:rPr>
          <w:sz w:val="16"/>
        </w:rPr>
        <w:t xml:space="preserve"> throes. </w:t>
      </w:r>
      <w:r w:rsidRPr="00205887">
        <w:rPr>
          <w:rStyle w:val="StyleUnderline"/>
        </w:rPr>
        <w:t>On the</w:t>
      </w:r>
      <w:r w:rsidRPr="00205887">
        <w:rPr>
          <w:sz w:val="16"/>
        </w:rPr>
        <w:t xml:space="preserve"> </w:t>
      </w:r>
      <w:r w:rsidRPr="00205887">
        <w:rPr>
          <w:rStyle w:val="Emphasis"/>
        </w:rPr>
        <w:t>contrary</w:t>
      </w:r>
      <w:r w:rsidRPr="00205887">
        <w:rPr>
          <w:sz w:val="16"/>
        </w:rPr>
        <w:t xml:space="preserve">, </w:t>
      </w:r>
      <w:r w:rsidRPr="00205887">
        <w:rPr>
          <w:rStyle w:val="StyleUnderline"/>
        </w:rPr>
        <w:t>as measured by a</w:t>
      </w:r>
      <w:r w:rsidRPr="00205887">
        <w:rPr>
          <w:sz w:val="16"/>
        </w:rPr>
        <w:t xml:space="preserve"> </w:t>
      </w:r>
      <w:r w:rsidRPr="00205887">
        <w:rPr>
          <w:rStyle w:val="Emphasis"/>
        </w:rPr>
        <w:t>variety</w:t>
      </w:r>
      <w:r w:rsidRPr="00205887">
        <w:rPr>
          <w:sz w:val="16"/>
        </w:rPr>
        <w:t xml:space="preserve"> </w:t>
      </w:r>
      <w:r w:rsidRPr="00205887">
        <w:rPr>
          <w:rStyle w:val="StyleUnderline"/>
        </w:rPr>
        <w:t>of metrics</w:t>
      </w:r>
      <w:r w:rsidRPr="00205887">
        <w:rPr>
          <w:sz w:val="16"/>
        </w:rPr>
        <w:t xml:space="preserve">, </w:t>
      </w:r>
      <w:r w:rsidRPr="00205887">
        <w:rPr>
          <w:rStyle w:val="StyleUnderline"/>
          <w:highlight w:val="cyan"/>
        </w:rPr>
        <w:t>bureaucracy is</w:t>
      </w:r>
      <w:r w:rsidRPr="00205887">
        <w:rPr>
          <w:sz w:val="16"/>
          <w:highlight w:val="cyan"/>
        </w:rPr>
        <w:t xml:space="preserve"> </w:t>
      </w:r>
      <w:r w:rsidRPr="00205887">
        <w:rPr>
          <w:rStyle w:val="Emphasis"/>
          <w:highlight w:val="cyan"/>
        </w:rPr>
        <w:t>thriving</w:t>
      </w:r>
      <w:r w:rsidRPr="00205887">
        <w:rPr>
          <w:sz w:val="16"/>
        </w:rPr>
        <w:t xml:space="preserve"> - </w:t>
      </w:r>
      <w:r w:rsidRPr="00205887">
        <w:rPr>
          <w:rStyle w:val="StyleUnderline"/>
        </w:rPr>
        <w:t>and</w:t>
      </w:r>
      <w:r w:rsidRPr="00205887">
        <w:rPr>
          <w:sz w:val="16"/>
        </w:rPr>
        <w:t xml:space="preserve"> this is </w:t>
      </w:r>
      <w:r w:rsidRPr="00205887">
        <w:rPr>
          <w:rStyle w:val="Emphasis"/>
        </w:rPr>
        <w:t>especially</w:t>
      </w:r>
      <w:r w:rsidRPr="00205887">
        <w:rPr>
          <w:sz w:val="16"/>
        </w:rPr>
        <w:t xml:space="preserve"> </w:t>
      </w:r>
      <w:r w:rsidRPr="00205887">
        <w:rPr>
          <w:rStyle w:val="StyleUnderline"/>
        </w:rPr>
        <w:t xml:space="preserve">so </w:t>
      </w:r>
      <w:r w:rsidRPr="00205887">
        <w:rPr>
          <w:rStyle w:val="StyleUnderline"/>
          <w:highlight w:val="cyan"/>
        </w:rPr>
        <w:t>in</w:t>
      </w:r>
      <w:r w:rsidRPr="00205887">
        <w:rPr>
          <w:sz w:val="16"/>
          <w:highlight w:val="cyan"/>
        </w:rPr>
        <w:t xml:space="preserve"> </w:t>
      </w:r>
      <w:r w:rsidRPr="00205887">
        <w:rPr>
          <w:rStyle w:val="Emphasis"/>
          <w:highlight w:val="cyan"/>
        </w:rPr>
        <w:t>jurisdictions</w:t>
      </w:r>
      <w:r w:rsidRPr="00205887">
        <w:rPr>
          <w:sz w:val="16"/>
        </w:rPr>
        <w:t xml:space="preserve"> </w:t>
      </w:r>
      <w:r w:rsidRPr="00205887">
        <w:rPr>
          <w:rStyle w:val="StyleUnderline"/>
        </w:rPr>
        <w:t>that have been</w:t>
      </w:r>
      <w:r w:rsidRPr="00205887">
        <w:rPr>
          <w:sz w:val="16"/>
        </w:rPr>
        <w:t xml:space="preserve"> </w:t>
      </w:r>
      <w:r w:rsidRPr="00205887">
        <w:rPr>
          <w:rStyle w:val="Emphasis"/>
        </w:rPr>
        <w:t xml:space="preserve">most </w:t>
      </w:r>
      <w:r w:rsidRPr="00205887">
        <w:rPr>
          <w:rStyle w:val="Emphasis"/>
          <w:highlight w:val="cyan"/>
        </w:rPr>
        <w:t>successful</w:t>
      </w:r>
      <w:r w:rsidRPr="00205887">
        <w:rPr>
          <w:sz w:val="16"/>
          <w:highlight w:val="cyan"/>
        </w:rPr>
        <w:t xml:space="preserve"> </w:t>
      </w:r>
      <w:r w:rsidRPr="00205887">
        <w:rPr>
          <w:rStyle w:val="StyleUnderline"/>
          <w:highlight w:val="cyan"/>
        </w:rPr>
        <w:t>in implementing</w:t>
      </w:r>
      <w:r w:rsidRPr="00205887">
        <w:rPr>
          <w:sz w:val="16"/>
        </w:rPr>
        <w:t xml:space="preserve"> e-government and other digital </w:t>
      </w:r>
      <w:r w:rsidRPr="00205887">
        <w:rPr>
          <w:rStyle w:val="StyleUnderline"/>
          <w:highlight w:val="cyan"/>
        </w:rPr>
        <w:t>tech</w:t>
      </w:r>
      <w:r w:rsidRPr="00205887">
        <w:rPr>
          <w:rStyle w:val="StyleUnderline"/>
        </w:rPr>
        <w:t>nologies</w:t>
      </w:r>
      <w:r w:rsidRPr="00205887">
        <w:rPr>
          <w:sz w:val="16"/>
        </w:rPr>
        <w:t xml:space="preserve"> (Drechsler, 2020: 3).</w:t>
      </w:r>
    </w:p>
    <w:p w14:paraId="6342686A" w14:textId="77777777" w:rsidR="00B50769" w:rsidRPr="00205887" w:rsidRDefault="00B50769" w:rsidP="00B50769">
      <w:pPr>
        <w:rPr>
          <w:sz w:val="16"/>
        </w:rPr>
      </w:pPr>
      <w:r w:rsidRPr="008071F2">
        <w:rPr>
          <w:sz w:val="16"/>
        </w:rPr>
        <w:t xml:space="preserve">In terms of gross employment, while there has been some variation from one country to another, </w:t>
      </w:r>
      <w:r w:rsidRPr="008071F2">
        <w:rPr>
          <w:rStyle w:val="StyleUnderline"/>
        </w:rPr>
        <w:t>on the</w:t>
      </w:r>
      <w:r w:rsidRPr="008071F2">
        <w:rPr>
          <w:sz w:val="16"/>
        </w:rPr>
        <w:t xml:space="preserve"> </w:t>
      </w:r>
      <w:r w:rsidRPr="008071F2">
        <w:rPr>
          <w:rStyle w:val="Emphasis"/>
        </w:rPr>
        <w:t>whole</w:t>
      </w:r>
      <w:r w:rsidRPr="008071F2">
        <w:rPr>
          <w:sz w:val="16"/>
        </w:rPr>
        <w:t xml:space="preserve"> </w:t>
      </w:r>
      <w:r w:rsidRPr="008071F2">
        <w:rPr>
          <w:rStyle w:val="StyleUnderline"/>
          <w:highlight w:val="cyan"/>
        </w:rPr>
        <w:t>the</w:t>
      </w:r>
      <w:r w:rsidRPr="008071F2">
        <w:rPr>
          <w:rStyle w:val="StyleUnderline"/>
        </w:rPr>
        <w:t xml:space="preserve"> public </w:t>
      </w:r>
      <w:r w:rsidRPr="008071F2">
        <w:rPr>
          <w:rStyle w:val="StyleUnderline"/>
          <w:highlight w:val="cyan"/>
        </w:rPr>
        <w:t>sector has</w:t>
      </w:r>
      <w:r w:rsidRPr="008071F2">
        <w:rPr>
          <w:sz w:val="16"/>
        </w:rPr>
        <w:t xml:space="preserve"> </w:t>
      </w:r>
      <w:r w:rsidRPr="008071F2">
        <w:rPr>
          <w:rStyle w:val="Emphasis"/>
        </w:rPr>
        <w:t>certainly</w:t>
      </w:r>
      <w:r w:rsidRPr="008071F2">
        <w:rPr>
          <w:sz w:val="16"/>
        </w:rPr>
        <w:t xml:space="preserve"> </w:t>
      </w:r>
      <w:r w:rsidRPr="008071F2">
        <w:rPr>
          <w:rStyle w:val="StyleUnderline"/>
          <w:highlight w:val="cyan"/>
        </w:rPr>
        <w:t>not collapsed</w:t>
      </w:r>
      <w:r w:rsidRPr="008071F2">
        <w:rPr>
          <w:sz w:val="16"/>
        </w:rPr>
        <w:t xml:space="preserve"> in most advanced democracies. In fact, between 2000 and 2017, </w:t>
      </w:r>
      <w:r w:rsidRPr="008071F2">
        <w:rPr>
          <w:rStyle w:val="StyleUnderline"/>
        </w:rPr>
        <w:t>the</w:t>
      </w:r>
      <w:r w:rsidRPr="008071F2">
        <w:rPr>
          <w:sz w:val="16"/>
        </w:rPr>
        <w:t xml:space="preserve"> </w:t>
      </w:r>
      <w:r w:rsidRPr="008071F2">
        <w:rPr>
          <w:rStyle w:val="Emphasis"/>
        </w:rPr>
        <w:t>period</w:t>
      </w:r>
      <w:r w:rsidRPr="008071F2">
        <w:rPr>
          <w:sz w:val="16"/>
        </w:rPr>
        <w:t xml:space="preserve"> </w:t>
      </w:r>
      <w:r w:rsidRPr="008071F2">
        <w:rPr>
          <w:rStyle w:val="StyleUnderline"/>
        </w:rPr>
        <w:t>in which</w:t>
      </w:r>
      <w:r w:rsidRPr="008071F2">
        <w:rPr>
          <w:sz w:val="16"/>
        </w:rPr>
        <w:t xml:space="preserve"> </w:t>
      </w:r>
      <w:r w:rsidRPr="008071F2">
        <w:rPr>
          <w:rStyle w:val="Emphasis"/>
        </w:rPr>
        <w:t>i</w:t>
      </w:r>
      <w:r w:rsidRPr="008071F2">
        <w:rPr>
          <w:sz w:val="16"/>
        </w:rPr>
        <w:t xml:space="preserve">nformation </w:t>
      </w:r>
      <w:r w:rsidRPr="008071F2">
        <w:rPr>
          <w:rStyle w:val="Emphasis"/>
        </w:rPr>
        <w:t>t</w:t>
      </w:r>
      <w:r w:rsidRPr="008071F2">
        <w:rPr>
          <w:sz w:val="16"/>
        </w:rPr>
        <w:t xml:space="preserve">echnology and advanced computing has arguably </w:t>
      </w:r>
      <w:r w:rsidRPr="008071F2">
        <w:rPr>
          <w:rStyle w:val="StyleUnderline"/>
        </w:rPr>
        <w:t>had its</w:t>
      </w:r>
      <w:r w:rsidRPr="008071F2">
        <w:rPr>
          <w:sz w:val="16"/>
        </w:rPr>
        <w:t xml:space="preserve"> </w:t>
      </w:r>
      <w:r w:rsidRPr="008071F2">
        <w:rPr>
          <w:rStyle w:val="Emphasis"/>
        </w:rPr>
        <w:t>biggest</w:t>
      </w:r>
      <w:r w:rsidRPr="008071F2">
        <w:rPr>
          <w:sz w:val="16"/>
        </w:rPr>
        <w:t xml:space="preserve"> </w:t>
      </w:r>
      <w:r w:rsidRPr="008071F2">
        <w:rPr>
          <w:rStyle w:val="StyleUnderline"/>
        </w:rPr>
        <w:t>impact</w:t>
      </w:r>
      <w:r w:rsidRPr="008071F2">
        <w:rPr>
          <w:sz w:val="16"/>
        </w:rPr>
        <w:t xml:space="preserve">, </w:t>
      </w:r>
      <w:r w:rsidRPr="008071F2">
        <w:rPr>
          <w:rStyle w:val="Emphasis"/>
        </w:rPr>
        <w:t>employment</w:t>
      </w:r>
      <w:r w:rsidRPr="008071F2">
        <w:rPr>
          <w:sz w:val="16"/>
        </w:rPr>
        <w:t xml:space="preserve"> </w:t>
      </w:r>
      <w:r w:rsidRPr="008071F2">
        <w:rPr>
          <w:rStyle w:val="StyleUnderline"/>
        </w:rPr>
        <w:t>in the public sector</w:t>
      </w:r>
      <w:r w:rsidRPr="008071F2">
        <w:rPr>
          <w:sz w:val="16"/>
        </w:rPr>
        <w:t xml:space="preserve"> </w:t>
      </w:r>
      <w:r w:rsidRPr="008071F2">
        <w:rPr>
          <w:rStyle w:val="Emphasis"/>
        </w:rPr>
        <w:t>across</w:t>
      </w:r>
      <w:r w:rsidRPr="008071F2">
        <w:rPr>
          <w:sz w:val="16"/>
        </w:rPr>
        <w:t xml:space="preserve"> </w:t>
      </w:r>
      <w:r w:rsidRPr="008071F2">
        <w:rPr>
          <w:rStyle w:val="StyleUnderline"/>
        </w:rPr>
        <w:t>the</w:t>
      </w:r>
      <w:r w:rsidRPr="008071F2">
        <w:rPr>
          <w:sz w:val="16"/>
        </w:rPr>
        <w:t xml:space="preserve"> </w:t>
      </w:r>
      <w:r w:rsidRPr="008071F2">
        <w:rPr>
          <w:rStyle w:val="Emphasis"/>
        </w:rPr>
        <w:t>O</w:t>
      </w:r>
      <w:r w:rsidRPr="008071F2">
        <w:rPr>
          <w:sz w:val="16"/>
        </w:rPr>
        <w:t xml:space="preserve">rganisation for </w:t>
      </w:r>
      <w:r w:rsidRPr="008071F2">
        <w:rPr>
          <w:rStyle w:val="Emphasis"/>
        </w:rPr>
        <w:t>E</w:t>
      </w:r>
      <w:r w:rsidRPr="008071F2">
        <w:rPr>
          <w:sz w:val="16"/>
        </w:rPr>
        <w:t xml:space="preserve">conomic </w:t>
      </w:r>
      <w:r w:rsidRPr="008071F2">
        <w:rPr>
          <w:rStyle w:val="Emphasis"/>
        </w:rPr>
        <w:t>C</w:t>
      </w:r>
      <w:r w:rsidRPr="008071F2">
        <w:rPr>
          <w:sz w:val="16"/>
        </w:rPr>
        <w:t xml:space="preserve">ooperation and </w:t>
      </w:r>
      <w:r w:rsidRPr="008071F2">
        <w:rPr>
          <w:rStyle w:val="Emphasis"/>
        </w:rPr>
        <w:t>D</w:t>
      </w:r>
      <w:r w:rsidRPr="008071F2">
        <w:rPr>
          <w:sz w:val="16"/>
        </w:rPr>
        <w:t xml:space="preserve">evelopment (OECD) as a percentage of national employment </w:t>
      </w:r>
      <w:r w:rsidRPr="008071F2">
        <w:rPr>
          <w:rStyle w:val="StyleUnderline"/>
        </w:rPr>
        <w:t>remained</w:t>
      </w:r>
      <w:r w:rsidRPr="008071F2">
        <w:rPr>
          <w:sz w:val="16"/>
        </w:rPr>
        <w:t xml:space="preserve"> remarkably </w:t>
      </w:r>
      <w:r w:rsidRPr="008071F2">
        <w:rPr>
          <w:rStyle w:val="Emphasis"/>
        </w:rPr>
        <w:t>stable</w:t>
      </w:r>
      <w:r w:rsidRPr="008071F2">
        <w:rPr>
          <w:sz w:val="16"/>
        </w:rPr>
        <w:t>. This is true for the</w:t>
      </w:r>
      <w:r w:rsidRPr="00205887">
        <w:rPr>
          <w:sz w:val="16"/>
        </w:rPr>
        <w:t xml:space="preserve"> time period as a whole, during which the average level of employment actually rose from about 15 % of national labor in the year 2000 to 18 % in 2015 (OECD, 2011: 103; OECD, 2019: 85),1 as well as over shorter intervals such as the ten years between 2001 and 2011 (OECD, 2013: 103) or the four years between 2009 and 2013 (OECD, 2015: 85). </w:t>
      </w:r>
      <w:r w:rsidRPr="008071F2">
        <w:rPr>
          <w:rStyle w:val="StyleUnderline"/>
          <w:highlight w:val="cyan"/>
        </w:rPr>
        <w:t>Advances</w:t>
      </w:r>
      <w:r w:rsidRPr="00205887">
        <w:rPr>
          <w:rStyle w:val="StyleUnderline"/>
        </w:rPr>
        <w:t xml:space="preserve"> in technology</w:t>
      </w:r>
      <w:r w:rsidRPr="00205887">
        <w:rPr>
          <w:sz w:val="16"/>
        </w:rPr>
        <w:t xml:space="preserve"> </w:t>
      </w:r>
      <w:r w:rsidRPr="008071F2">
        <w:rPr>
          <w:rStyle w:val="Emphasis"/>
          <w:highlight w:val="cyan"/>
        </w:rPr>
        <w:t>ought</w:t>
      </w:r>
      <w:r w:rsidRPr="008071F2">
        <w:rPr>
          <w:sz w:val="16"/>
          <w:highlight w:val="cyan"/>
        </w:rPr>
        <w:t xml:space="preserve"> </w:t>
      </w:r>
      <w:r w:rsidRPr="008071F2">
        <w:rPr>
          <w:rStyle w:val="StyleUnderline"/>
          <w:highlight w:val="cyan"/>
        </w:rPr>
        <w:t>to make</w:t>
      </w:r>
      <w:r w:rsidRPr="00205887">
        <w:rPr>
          <w:sz w:val="16"/>
        </w:rPr>
        <w:t xml:space="preserve"> human </w:t>
      </w:r>
      <w:r w:rsidRPr="008071F2">
        <w:rPr>
          <w:rStyle w:val="StyleUnderline"/>
          <w:highlight w:val="cyan"/>
        </w:rPr>
        <w:t>personnel</w:t>
      </w:r>
      <w:r w:rsidRPr="008071F2">
        <w:rPr>
          <w:sz w:val="16"/>
          <w:highlight w:val="cyan"/>
        </w:rPr>
        <w:t xml:space="preserve"> </w:t>
      </w:r>
      <w:r w:rsidRPr="008071F2">
        <w:rPr>
          <w:rStyle w:val="Emphasis"/>
          <w:highlight w:val="cyan"/>
        </w:rPr>
        <w:t>redundant</w:t>
      </w:r>
      <w:r w:rsidRPr="008071F2">
        <w:rPr>
          <w:sz w:val="16"/>
        </w:rPr>
        <w:t>,</w:t>
      </w:r>
      <w:r w:rsidRPr="00205887">
        <w:rPr>
          <w:sz w:val="16"/>
        </w:rPr>
        <w:t xml:space="preserve"> and </w:t>
      </w:r>
      <w:r w:rsidRPr="008071F2">
        <w:rPr>
          <w:rStyle w:val="StyleUnderline"/>
          <w:highlight w:val="cyan"/>
        </w:rPr>
        <w:t>yet</w:t>
      </w:r>
      <w:r w:rsidRPr="00205887">
        <w:rPr>
          <w:rStyle w:val="StyleUnderline"/>
        </w:rPr>
        <w:t xml:space="preserve"> public sector </w:t>
      </w:r>
      <w:r w:rsidRPr="008071F2">
        <w:rPr>
          <w:rStyle w:val="StyleUnderline"/>
          <w:highlight w:val="cyan"/>
        </w:rPr>
        <w:t>employment has</w:t>
      </w:r>
      <w:r w:rsidRPr="00205887">
        <w:rPr>
          <w:sz w:val="16"/>
        </w:rPr>
        <w:t xml:space="preserve"> </w:t>
      </w:r>
      <w:r w:rsidRPr="00205887">
        <w:rPr>
          <w:rStyle w:val="Emphasis"/>
        </w:rPr>
        <w:t xml:space="preserve">steadily </w:t>
      </w:r>
      <w:r w:rsidRPr="008071F2">
        <w:rPr>
          <w:rStyle w:val="Emphasis"/>
          <w:highlight w:val="cyan"/>
        </w:rPr>
        <w:t>risen</w:t>
      </w:r>
      <w:r w:rsidRPr="00205887">
        <w:rPr>
          <w:sz w:val="16"/>
        </w:rPr>
        <w:t xml:space="preserve"> </w:t>
      </w:r>
      <w:r w:rsidRPr="00205887">
        <w:rPr>
          <w:rStyle w:val="StyleUnderline"/>
        </w:rPr>
        <w:t>throughout the</w:t>
      </w:r>
      <w:r w:rsidRPr="00205887">
        <w:rPr>
          <w:sz w:val="16"/>
        </w:rPr>
        <w:t xml:space="preserve"> </w:t>
      </w:r>
      <w:r w:rsidRPr="00205887">
        <w:rPr>
          <w:rStyle w:val="Emphasis"/>
        </w:rPr>
        <w:t>time period</w:t>
      </w:r>
      <w:r w:rsidRPr="00205887">
        <w:rPr>
          <w:sz w:val="16"/>
        </w:rPr>
        <w:t xml:space="preserve"> </w:t>
      </w:r>
      <w:r w:rsidRPr="00205887">
        <w:rPr>
          <w:rStyle w:val="StyleUnderline"/>
        </w:rPr>
        <w:t>of the</w:t>
      </w:r>
      <w:r w:rsidRPr="00205887">
        <w:rPr>
          <w:sz w:val="16"/>
        </w:rPr>
        <w:t xml:space="preserve"> </w:t>
      </w:r>
      <w:r w:rsidRPr="00205887">
        <w:rPr>
          <w:rStyle w:val="Emphasis"/>
        </w:rPr>
        <w:t>digital revolution</w:t>
      </w:r>
      <w:r w:rsidRPr="00205887">
        <w:rPr>
          <w:sz w:val="16"/>
        </w:rPr>
        <w:t>.</w:t>
      </w:r>
    </w:p>
    <w:p w14:paraId="05AC9369" w14:textId="77777777" w:rsidR="00B50769" w:rsidRPr="00F61F23" w:rsidRDefault="00B50769" w:rsidP="00B50769">
      <w:pPr>
        <w:rPr>
          <w:sz w:val="16"/>
        </w:rPr>
      </w:pPr>
      <w:r w:rsidRPr="00205887">
        <w:rPr>
          <w:sz w:val="16"/>
        </w:rPr>
        <w:t xml:space="preserve">Other OECD data also support the interpretation that </w:t>
      </w:r>
      <w:r w:rsidRPr="00205887">
        <w:rPr>
          <w:rStyle w:val="StyleUnderline"/>
        </w:rPr>
        <w:t>the public sector</w:t>
      </w:r>
      <w:r w:rsidRPr="00205887">
        <w:rPr>
          <w:sz w:val="16"/>
        </w:rPr>
        <w:t xml:space="preserve"> in developed democracies </w:t>
      </w:r>
      <w:r w:rsidRPr="00205887">
        <w:rPr>
          <w:rStyle w:val="StyleUnderline"/>
        </w:rPr>
        <w:t>has</w:t>
      </w:r>
      <w:r w:rsidRPr="00205887">
        <w:rPr>
          <w:sz w:val="16"/>
        </w:rPr>
        <w:t xml:space="preserve"> </w:t>
      </w:r>
      <w:r w:rsidRPr="00205887">
        <w:rPr>
          <w:rStyle w:val="Emphasis"/>
        </w:rPr>
        <w:t>not</w:t>
      </w:r>
      <w:r w:rsidRPr="00205887">
        <w:rPr>
          <w:sz w:val="16"/>
        </w:rPr>
        <w:t xml:space="preserve"> </w:t>
      </w:r>
      <w:r w:rsidRPr="00205887">
        <w:rPr>
          <w:rStyle w:val="StyleUnderline"/>
        </w:rPr>
        <w:t>significantly declined</w:t>
      </w:r>
      <w:r w:rsidRPr="00205887">
        <w:rPr>
          <w:sz w:val="16"/>
        </w:rPr>
        <w:t xml:space="preserve">, </w:t>
      </w:r>
      <w:r w:rsidRPr="00205887">
        <w:rPr>
          <w:rStyle w:val="StyleUnderline"/>
        </w:rPr>
        <w:t>despite</w:t>
      </w:r>
      <w:r w:rsidRPr="00205887">
        <w:rPr>
          <w:sz w:val="16"/>
        </w:rPr>
        <w:t xml:space="preserve"> </w:t>
      </w:r>
      <w:r w:rsidRPr="00205887">
        <w:rPr>
          <w:rStyle w:val="Emphasis"/>
        </w:rPr>
        <w:t>dramatic advances</w:t>
      </w:r>
      <w:r w:rsidRPr="00205887">
        <w:rPr>
          <w:sz w:val="16"/>
        </w:rPr>
        <w:t xml:space="preserve"> </w:t>
      </w:r>
      <w:r w:rsidRPr="00205887">
        <w:rPr>
          <w:rStyle w:val="StyleUnderline"/>
        </w:rPr>
        <w:t>in disruptive computing technologies</w:t>
      </w:r>
      <w:r w:rsidRPr="00205887">
        <w:rPr>
          <w:sz w:val="16"/>
        </w:rPr>
        <w:t xml:space="preserve">. For instance, </w:t>
      </w:r>
      <w:r w:rsidRPr="004B3386">
        <w:rPr>
          <w:rStyle w:val="StyleUnderline"/>
          <w:highlight w:val="cyan"/>
        </w:rPr>
        <w:t>governments</w:t>
      </w:r>
      <w:r w:rsidRPr="00205887">
        <w:rPr>
          <w:rStyle w:val="StyleUnderline"/>
        </w:rPr>
        <w:t xml:space="preserve"> have </w:t>
      </w:r>
      <w:r w:rsidRPr="004B3386">
        <w:rPr>
          <w:rStyle w:val="StyleUnderline"/>
          <w:highlight w:val="cyan"/>
        </w:rPr>
        <w:t>maintained</w:t>
      </w:r>
      <w:r w:rsidRPr="00205887">
        <w:rPr>
          <w:sz w:val="16"/>
        </w:rPr>
        <w:t xml:space="preserve"> </w:t>
      </w:r>
      <w:r w:rsidRPr="00205887">
        <w:rPr>
          <w:rStyle w:val="Emphasis"/>
        </w:rPr>
        <w:t>consistent</w:t>
      </w:r>
      <w:r w:rsidRPr="00205887">
        <w:rPr>
          <w:sz w:val="16"/>
        </w:rPr>
        <w:t xml:space="preserve"> </w:t>
      </w:r>
      <w:r w:rsidRPr="00205887">
        <w:rPr>
          <w:rStyle w:val="StyleUnderline"/>
        </w:rPr>
        <w:t>levels of</w:t>
      </w:r>
      <w:r w:rsidRPr="00205887">
        <w:rPr>
          <w:sz w:val="16"/>
        </w:rPr>
        <w:t xml:space="preserve"> </w:t>
      </w:r>
      <w:r w:rsidRPr="004B3386">
        <w:rPr>
          <w:rStyle w:val="Emphasis"/>
          <w:highlight w:val="cyan"/>
        </w:rPr>
        <w:t>spending</w:t>
      </w:r>
      <w:r w:rsidRPr="00205887">
        <w:rPr>
          <w:sz w:val="16"/>
        </w:rPr>
        <w:t xml:space="preserve">. Between the years 2000 and 2018, average general government expenditures as a percentage of gross domestic product across the OECD declined only marginally from 41.9 % to 40.4 % (OECD, 2011: 65; OECD, 2019: 69). In fact, when measured per capita and in terms of purchasing power parity, government spending actually appears to have increased. </w:t>
      </w:r>
      <w:r w:rsidRPr="00205887">
        <w:rPr>
          <w:rStyle w:val="StyleUnderline"/>
        </w:rPr>
        <w:t>This</w:t>
      </w:r>
      <w:r w:rsidRPr="00205887">
        <w:rPr>
          <w:sz w:val="16"/>
        </w:rPr>
        <w:t xml:space="preserve"> </w:t>
      </w:r>
      <w:r w:rsidRPr="00205887">
        <w:rPr>
          <w:rStyle w:val="Emphasis"/>
        </w:rPr>
        <w:t>rise</w:t>
      </w:r>
      <w:r w:rsidRPr="00205887">
        <w:rPr>
          <w:sz w:val="16"/>
        </w:rPr>
        <w:t xml:space="preserve"> </w:t>
      </w:r>
      <w:r w:rsidRPr="00205887">
        <w:rPr>
          <w:rStyle w:val="StyleUnderline"/>
        </w:rPr>
        <w:t>in</w:t>
      </w:r>
      <w:r w:rsidRPr="00205887">
        <w:rPr>
          <w:sz w:val="16"/>
        </w:rPr>
        <w:t xml:space="preserve"> per capita public sector </w:t>
      </w:r>
      <w:r w:rsidRPr="00205887">
        <w:rPr>
          <w:rStyle w:val="StyleUnderline"/>
        </w:rPr>
        <w:t>spending is</w:t>
      </w:r>
      <w:r w:rsidRPr="00205887">
        <w:rPr>
          <w:sz w:val="16"/>
        </w:rPr>
        <w:t xml:space="preserve"> </w:t>
      </w:r>
      <w:r w:rsidRPr="00205887">
        <w:rPr>
          <w:rStyle w:val="Emphasis"/>
        </w:rPr>
        <w:t>apparent</w:t>
      </w:r>
      <w:r w:rsidRPr="00205887">
        <w:rPr>
          <w:sz w:val="16"/>
        </w:rPr>
        <w:t xml:space="preserve"> both over the whole period, and also over shorter timeframes, such as the years 2007–2017 (OECD, 2019: 68). </w:t>
      </w:r>
      <w:r w:rsidRPr="004B3386">
        <w:rPr>
          <w:rStyle w:val="StyleUnderline"/>
          <w:highlight w:val="cyan"/>
        </w:rPr>
        <w:t>Tech</w:t>
      </w:r>
      <w:r w:rsidRPr="00205887">
        <w:rPr>
          <w:rStyle w:val="StyleUnderline"/>
        </w:rPr>
        <w:t>nology</w:t>
      </w:r>
      <w:r w:rsidRPr="00205887">
        <w:rPr>
          <w:sz w:val="16"/>
        </w:rPr>
        <w:t xml:space="preserve"> </w:t>
      </w:r>
      <w:r w:rsidRPr="004B3386">
        <w:rPr>
          <w:rStyle w:val="Emphasis"/>
          <w:highlight w:val="cyan"/>
        </w:rPr>
        <w:t>should</w:t>
      </w:r>
      <w:r w:rsidRPr="004B3386">
        <w:rPr>
          <w:sz w:val="16"/>
          <w:highlight w:val="cyan"/>
        </w:rPr>
        <w:t xml:space="preserve"> </w:t>
      </w:r>
      <w:r w:rsidRPr="004B3386">
        <w:rPr>
          <w:rStyle w:val="StyleUnderline"/>
          <w:highlight w:val="cyan"/>
        </w:rPr>
        <w:t>make governments</w:t>
      </w:r>
      <w:r w:rsidRPr="00205887">
        <w:rPr>
          <w:sz w:val="16"/>
        </w:rPr>
        <w:t xml:space="preserve"> and their bureaucratic organizations </w:t>
      </w:r>
      <w:r w:rsidRPr="00205887">
        <w:rPr>
          <w:rStyle w:val="Emphasis"/>
        </w:rPr>
        <w:t xml:space="preserve">more </w:t>
      </w:r>
      <w:r w:rsidRPr="004B3386">
        <w:rPr>
          <w:rStyle w:val="Emphasis"/>
          <w:highlight w:val="cyan"/>
        </w:rPr>
        <w:t>efficient</w:t>
      </w:r>
      <w:r w:rsidRPr="00205887">
        <w:rPr>
          <w:sz w:val="16"/>
        </w:rPr>
        <w:t xml:space="preserve">, </w:t>
      </w:r>
      <w:r w:rsidRPr="00205887">
        <w:rPr>
          <w:rStyle w:val="StyleUnderline"/>
        </w:rPr>
        <w:t xml:space="preserve">in which case </w:t>
      </w:r>
      <w:r w:rsidRPr="004B3386">
        <w:rPr>
          <w:rStyle w:val="StyleUnderline"/>
          <w:highlight w:val="cyan"/>
        </w:rPr>
        <w:t>they should be</w:t>
      </w:r>
      <w:r w:rsidRPr="004B3386">
        <w:rPr>
          <w:sz w:val="16"/>
          <w:highlight w:val="cyan"/>
        </w:rPr>
        <w:t xml:space="preserve"> </w:t>
      </w:r>
      <w:r w:rsidRPr="004B3386">
        <w:rPr>
          <w:rStyle w:val="Emphasis"/>
          <w:highlight w:val="cyan"/>
        </w:rPr>
        <w:t>saving</w:t>
      </w:r>
      <w:r w:rsidRPr="00205887">
        <w:rPr>
          <w:sz w:val="16"/>
        </w:rPr>
        <w:t xml:space="preserve"> </w:t>
      </w:r>
      <w:r w:rsidRPr="00205887">
        <w:rPr>
          <w:rStyle w:val="StyleUnderline"/>
        </w:rPr>
        <w:t>money</w:t>
      </w:r>
      <w:r w:rsidRPr="00205887">
        <w:rPr>
          <w:sz w:val="16"/>
        </w:rPr>
        <w:t xml:space="preserve">. </w:t>
      </w:r>
      <w:r w:rsidRPr="00205887">
        <w:rPr>
          <w:rStyle w:val="StyleUnderline"/>
        </w:rPr>
        <w:t>And</w:t>
      </w:r>
      <w:r w:rsidRPr="00205887">
        <w:rPr>
          <w:sz w:val="16"/>
        </w:rPr>
        <w:t xml:space="preserve"> </w:t>
      </w:r>
      <w:r w:rsidRPr="00205887">
        <w:rPr>
          <w:rStyle w:val="Emphasis"/>
        </w:rPr>
        <w:t>yet</w:t>
      </w:r>
      <w:r w:rsidRPr="00205887">
        <w:rPr>
          <w:sz w:val="16"/>
        </w:rPr>
        <w:t xml:space="preserve"> </w:t>
      </w:r>
      <w:r w:rsidRPr="00205887">
        <w:rPr>
          <w:rStyle w:val="StyleUnderline"/>
        </w:rPr>
        <w:t>public spending is on the</w:t>
      </w:r>
      <w:r w:rsidRPr="00205887">
        <w:rPr>
          <w:sz w:val="16"/>
        </w:rPr>
        <w:t xml:space="preserve"> </w:t>
      </w:r>
      <w:r w:rsidRPr="00205887">
        <w:rPr>
          <w:rStyle w:val="Emphasis"/>
        </w:rPr>
        <w:t>rise</w:t>
      </w:r>
      <w:r w:rsidRPr="00205887">
        <w:rPr>
          <w:sz w:val="16"/>
        </w:rPr>
        <w:t>.</w:t>
      </w:r>
    </w:p>
    <w:p w14:paraId="6F554386" w14:textId="77777777" w:rsidR="00B50769" w:rsidRPr="00AC35AB" w:rsidRDefault="00B50769" w:rsidP="00B50769">
      <w:pPr>
        <w:pStyle w:val="Heading4"/>
      </w:pPr>
      <w:r>
        <w:t xml:space="preserve">Trump’s AI agenda </w:t>
      </w:r>
      <w:r w:rsidRPr="003D5114">
        <w:t>sucks</w:t>
      </w:r>
      <w:r>
        <w:t>.</w:t>
      </w:r>
    </w:p>
    <w:p w14:paraId="350C5F98" w14:textId="77777777" w:rsidR="00B50769" w:rsidRPr="00574208" w:rsidRDefault="00B50769" w:rsidP="00B50769">
      <w:r>
        <w:t xml:space="preserve">Natalie </w:t>
      </w:r>
      <w:r w:rsidRPr="00574208">
        <w:rPr>
          <w:rStyle w:val="Style13ptBold"/>
        </w:rPr>
        <w:t>Alms 25</w:t>
      </w:r>
      <w:r>
        <w:t>. Senior correspondent. "Trump's order to remove 'woke' AI from government may have 'downstream impacts,' experts worry." Nextgov. 7/28/2025. nextgov.com/artificial-intelligence/2025/07/trumps-order-remove-woke-ai-government-may-have-downstream-impacts-experts-worry/407035</w:t>
      </w:r>
    </w:p>
    <w:p w14:paraId="36BC240F" w14:textId="77777777" w:rsidR="00B50769" w:rsidRPr="00704290" w:rsidRDefault="00B50769" w:rsidP="00B50769">
      <w:pPr>
        <w:rPr>
          <w:sz w:val="16"/>
        </w:rPr>
      </w:pPr>
      <w:r w:rsidRPr="00704290">
        <w:rPr>
          <w:sz w:val="16"/>
        </w:rPr>
        <w:t xml:space="preserve">Days after the Trump administration issued a flurry of artificial intelligence executive orders and an AI Action Plan meant to accelerate uses of the technology, </w:t>
      </w:r>
      <w:r w:rsidRPr="00763335">
        <w:rPr>
          <w:rStyle w:val="StyleUnderline"/>
        </w:rPr>
        <w:t xml:space="preserve">experts are </w:t>
      </w:r>
      <w:r w:rsidRPr="00763335">
        <w:rPr>
          <w:rStyle w:val="Emphasis"/>
        </w:rPr>
        <w:t>questioning</w:t>
      </w:r>
      <w:r w:rsidRPr="00763335">
        <w:rPr>
          <w:rStyle w:val="StyleUnderline"/>
        </w:rPr>
        <w:t xml:space="preserve"> how the government will </w:t>
      </w:r>
      <w:r w:rsidRPr="00763335">
        <w:rPr>
          <w:rStyle w:val="Emphasis"/>
        </w:rPr>
        <w:t>implement</w:t>
      </w:r>
      <w:r w:rsidRPr="00704290">
        <w:rPr>
          <w:sz w:val="16"/>
        </w:rPr>
        <w:t xml:space="preserve"> the </w:t>
      </w:r>
      <w:r w:rsidRPr="00763335">
        <w:rPr>
          <w:rStyle w:val="StyleUnderline"/>
        </w:rPr>
        <w:t>new policies</w:t>
      </w:r>
      <w:r w:rsidRPr="00704290">
        <w:rPr>
          <w:sz w:val="16"/>
        </w:rPr>
        <w:t xml:space="preserve"> — especially those </w:t>
      </w:r>
      <w:r w:rsidRPr="00763335">
        <w:rPr>
          <w:rStyle w:val="StyleUnderline"/>
        </w:rPr>
        <w:t>meant to ban “</w:t>
      </w:r>
      <w:r w:rsidRPr="00763335">
        <w:rPr>
          <w:rStyle w:val="Emphasis"/>
        </w:rPr>
        <w:t>woke</w:t>
      </w:r>
      <w:r w:rsidRPr="00763335">
        <w:rPr>
          <w:rStyle w:val="StyleUnderline"/>
        </w:rPr>
        <w:t>” AI</w:t>
      </w:r>
      <w:r w:rsidRPr="00704290">
        <w:rPr>
          <w:sz w:val="16"/>
        </w:rPr>
        <w:t xml:space="preserve"> — and warning about their potential implications for free speech.</w:t>
      </w:r>
    </w:p>
    <w:p w14:paraId="6AC0251E" w14:textId="77777777" w:rsidR="00B50769" w:rsidRPr="00704290" w:rsidRDefault="00B50769" w:rsidP="00B50769">
      <w:pPr>
        <w:rPr>
          <w:sz w:val="16"/>
        </w:rPr>
      </w:pPr>
      <w:r w:rsidRPr="00704290">
        <w:rPr>
          <w:sz w:val="16"/>
        </w:rPr>
        <w:t xml:space="preserve">“There are many laudable and logical aspirations such as encouraging open-source models and building world-class scientific datasets,” one former senior AI official in a federal agency told Nextgov/FCW. </w:t>
      </w:r>
    </w:p>
    <w:p w14:paraId="685CEFA6" w14:textId="77777777" w:rsidR="00B50769" w:rsidRPr="00704290" w:rsidRDefault="00B50769" w:rsidP="00B50769">
      <w:pPr>
        <w:rPr>
          <w:sz w:val="16"/>
        </w:rPr>
      </w:pPr>
      <w:r w:rsidRPr="00704290">
        <w:rPr>
          <w:sz w:val="16"/>
        </w:rPr>
        <w:t>But “</w:t>
      </w:r>
      <w:r w:rsidRPr="00763335">
        <w:rPr>
          <w:rStyle w:val="StyleUnderline"/>
        </w:rPr>
        <w:t xml:space="preserve">the </w:t>
      </w:r>
      <w:r w:rsidRPr="00763335">
        <w:rPr>
          <w:rStyle w:val="Emphasis"/>
        </w:rPr>
        <w:t>Action Plan</w:t>
      </w:r>
      <w:r w:rsidRPr="00763335">
        <w:rPr>
          <w:rStyle w:val="StyleUnderline"/>
        </w:rPr>
        <w:t xml:space="preserve"> is also dotted with </w:t>
      </w:r>
      <w:r w:rsidRPr="00763335">
        <w:rPr>
          <w:rStyle w:val="Emphasis"/>
        </w:rPr>
        <w:t>inherent contradictions</w:t>
      </w:r>
      <w:r w:rsidRPr="00704290">
        <w:rPr>
          <w:sz w:val="16"/>
        </w:rPr>
        <w:t>,” they said, noting that one recommendation “suggests proactive removal of specific topics framed as protecting free speech.” They requested anonymity for fear of retribution.</w:t>
      </w:r>
    </w:p>
    <w:p w14:paraId="5062A7E4" w14:textId="77777777" w:rsidR="00B50769" w:rsidRPr="00704290" w:rsidRDefault="00B50769" w:rsidP="00B50769">
      <w:pPr>
        <w:rPr>
          <w:sz w:val="16"/>
        </w:rPr>
      </w:pPr>
      <w:r w:rsidRPr="00704290">
        <w:rPr>
          <w:sz w:val="16"/>
        </w:rPr>
        <w:t xml:space="preserve">One of the new executive orders Trump signed last week directed agencies to consider “ideological neutrality” as they procure large language models. </w:t>
      </w:r>
    </w:p>
    <w:p w14:paraId="73CFC7F1" w14:textId="77777777" w:rsidR="00B50769" w:rsidRPr="00704290" w:rsidRDefault="00B50769" w:rsidP="00B50769">
      <w:pPr>
        <w:rPr>
          <w:sz w:val="16"/>
        </w:rPr>
      </w:pPr>
      <w:r w:rsidRPr="00704290">
        <w:rPr>
          <w:sz w:val="16"/>
        </w:rPr>
        <w:t>OMB has 120 days to issue guidance on the new terms that agencies should include in contracts buying large language models. Given the size of the government’s procurement base, the new policy also stands to impact the industry writ large as AI companies seek to sell their models to the government.</w:t>
      </w:r>
    </w:p>
    <w:p w14:paraId="05365AE5" w14:textId="77777777" w:rsidR="00B50769" w:rsidRPr="00704290" w:rsidRDefault="00B50769" w:rsidP="00B50769">
      <w:pPr>
        <w:rPr>
          <w:sz w:val="16"/>
        </w:rPr>
      </w:pPr>
      <w:r w:rsidRPr="00704290">
        <w:rPr>
          <w:sz w:val="16"/>
        </w:rPr>
        <w:t xml:space="preserve">Agencies should consider if large language models are “truth-seeking” and have “ideological neutrality,” the order says. </w:t>
      </w:r>
    </w:p>
    <w:p w14:paraId="1149BDDD" w14:textId="77777777" w:rsidR="00B50769" w:rsidRPr="00704290" w:rsidRDefault="00B50769" w:rsidP="00B50769">
      <w:pPr>
        <w:rPr>
          <w:sz w:val="16"/>
        </w:rPr>
      </w:pPr>
      <w:r w:rsidRPr="00704290">
        <w:rPr>
          <w:sz w:val="16"/>
        </w:rPr>
        <w:t xml:space="preserve">The focus of the executive order is a marked change from the </w:t>
      </w:r>
      <w:r w:rsidRPr="00704290">
        <w:rPr>
          <w:rStyle w:val="Emphasis"/>
          <w:highlight w:val="cyan"/>
        </w:rPr>
        <w:t>Biden</w:t>
      </w:r>
      <w:r w:rsidRPr="00704290">
        <w:rPr>
          <w:sz w:val="16"/>
        </w:rPr>
        <w:t xml:space="preserve"> administration</w:t>
      </w:r>
      <w:r w:rsidRPr="00704290">
        <w:rPr>
          <w:rStyle w:val="Emphasis"/>
          <w:highlight w:val="cyan"/>
        </w:rPr>
        <w:t>’s</w:t>
      </w:r>
      <w:r w:rsidRPr="00704290">
        <w:rPr>
          <w:rStyle w:val="StyleUnderline"/>
          <w:highlight w:val="cyan"/>
        </w:rPr>
        <w:t xml:space="preserve"> concerns</w:t>
      </w:r>
      <w:r w:rsidRPr="0098308A">
        <w:rPr>
          <w:rStyle w:val="StyleUnderline"/>
        </w:rPr>
        <w:t xml:space="preserve"> about AI</w:t>
      </w:r>
      <w:r w:rsidRPr="00704290">
        <w:rPr>
          <w:sz w:val="16"/>
        </w:rPr>
        <w:t xml:space="preserve">, which </w:t>
      </w:r>
      <w:r w:rsidRPr="00704290">
        <w:rPr>
          <w:rStyle w:val="Emphasis"/>
          <w:highlight w:val="cyan"/>
        </w:rPr>
        <w:t>targeted</w:t>
      </w:r>
      <w:r w:rsidRPr="0098308A">
        <w:rPr>
          <w:rStyle w:val="StyleUnderline"/>
        </w:rPr>
        <w:t xml:space="preserve"> the </w:t>
      </w:r>
      <w:r w:rsidRPr="00704290">
        <w:rPr>
          <w:rStyle w:val="StyleUnderline"/>
          <w:highlight w:val="cyan"/>
        </w:rPr>
        <w:t>harms from</w:t>
      </w:r>
      <w:r w:rsidRPr="00704290">
        <w:rPr>
          <w:sz w:val="16"/>
        </w:rPr>
        <w:t xml:space="preserve"> potential </w:t>
      </w:r>
      <w:r w:rsidRPr="00704290">
        <w:rPr>
          <w:rStyle w:val="Emphasis"/>
          <w:highlight w:val="cyan"/>
        </w:rPr>
        <w:t>biases</w:t>
      </w:r>
      <w:r w:rsidRPr="00704290">
        <w:rPr>
          <w:rStyle w:val="StyleUnderline"/>
        </w:rPr>
        <w:t xml:space="preserve"> based on</w:t>
      </w:r>
      <w:r w:rsidRPr="00704290">
        <w:rPr>
          <w:sz w:val="16"/>
        </w:rPr>
        <w:t xml:space="preserve"> things like </w:t>
      </w:r>
      <w:r w:rsidRPr="00704290">
        <w:rPr>
          <w:rStyle w:val="Emphasis"/>
        </w:rPr>
        <w:t>race or ethnicity</w:t>
      </w:r>
      <w:r w:rsidRPr="00704290">
        <w:rPr>
          <w:sz w:val="16"/>
        </w:rPr>
        <w:t xml:space="preserve"> and </w:t>
      </w:r>
      <w:r w:rsidRPr="00704290">
        <w:rPr>
          <w:rStyle w:val="StyleUnderline"/>
        </w:rPr>
        <w:t>encoded into systems</w:t>
      </w:r>
      <w:r w:rsidRPr="00704290">
        <w:rPr>
          <w:sz w:val="16"/>
        </w:rPr>
        <w:t>.</w:t>
      </w:r>
    </w:p>
    <w:p w14:paraId="55058360" w14:textId="77777777" w:rsidR="00B50769" w:rsidRPr="00704290" w:rsidRDefault="00B50769" w:rsidP="00B50769">
      <w:pPr>
        <w:rPr>
          <w:sz w:val="16"/>
        </w:rPr>
      </w:pPr>
      <w:r w:rsidRPr="00704290">
        <w:rPr>
          <w:sz w:val="16"/>
        </w:rPr>
        <w:t>Republican concerns about AI have focused more on free speech and content moderation. The new executive order cites an incident where “one major AI model changed the race or sex of historical figures.” Google’s AI image generator last year produced pictures that showed the founding fathers of the U.S. and Nazi soldiers as Black.</w:t>
      </w:r>
    </w:p>
    <w:p w14:paraId="4F8DEDA3" w14:textId="77777777" w:rsidR="00B50769" w:rsidRPr="00704290" w:rsidRDefault="00B50769" w:rsidP="00B50769">
      <w:pPr>
        <w:rPr>
          <w:sz w:val="16"/>
        </w:rPr>
      </w:pPr>
      <w:r w:rsidRPr="00704290">
        <w:rPr>
          <w:sz w:val="16"/>
        </w:rPr>
        <w:t xml:space="preserve">How OMB will set up guidance that a range of </w:t>
      </w:r>
      <w:r w:rsidRPr="00704290">
        <w:rPr>
          <w:rStyle w:val="Emphasis"/>
        </w:rPr>
        <w:t xml:space="preserve">federal </w:t>
      </w:r>
      <w:r w:rsidRPr="003D5114">
        <w:rPr>
          <w:rStyle w:val="Emphasis"/>
          <w:highlight w:val="cyan"/>
        </w:rPr>
        <w:t>agencies</w:t>
      </w:r>
      <w:r w:rsidRPr="00704290">
        <w:rPr>
          <w:sz w:val="16"/>
        </w:rPr>
        <w:t xml:space="preserve"> can implement as they </w:t>
      </w:r>
      <w:r w:rsidRPr="00704290">
        <w:rPr>
          <w:rStyle w:val="StyleUnderline"/>
        </w:rPr>
        <w:t xml:space="preserve">procure </w:t>
      </w:r>
      <w:r w:rsidRPr="00704290">
        <w:rPr>
          <w:rStyle w:val="Emphasis"/>
        </w:rPr>
        <w:t>l</w:t>
      </w:r>
      <w:r w:rsidRPr="00704290">
        <w:rPr>
          <w:sz w:val="16"/>
        </w:rPr>
        <w:t xml:space="preserve">arge </w:t>
      </w:r>
      <w:r w:rsidRPr="00704290">
        <w:rPr>
          <w:rStyle w:val="Emphasis"/>
        </w:rPr>
        <w:t>l</w:t>
      </w:r>
      <w:r w:rsidRPr="00704290">
        <w:rPr>
          <w:sz w:val="16"/>
        </w:rPr>
        <w:t xml:space="preserve">anguage </w:t>
      </w:r>
      <w:r w:rsidRPr="00704290">
        <w:rPr>
          <w:rStyle w:val="Emphasis"/>
        </w:rPr>
        <w:t>m</w:t>
      </w:r>
      <w:r w:rsidRPr="00704290">
        <w:rPr>
          <w:sz w:val="16"/>
        </w:rPr>
        <w:t>odel</w:t>
      </w:r>
      <w:r w:rsidRPr="00704290">
        <w:rPr>
          <w:rStyle w:val="Emphasis"/>
        </w:rPr>
        <w:t>s</w:t>
      </w:r>
      <w:r w:rsidRPr="00704290">
        <w:rPr>
          <w:sz w:val="16"/>
        </w:rPr>
        <w:t>, though, remains to be seen. The Office of Science and Technology Policy didn’t respond to a request for comment.</w:t>
      </w:r>
    </w:p>
    <w:p w14:paraId="12E27869" w14:textId="77777777" w:rsidR="00B50769" w:rsidRPr="00704290" w:rsidRDefault="00B50769" w:rsidP="00B50769">
      <w:pPr>
        <w:rPr>
          <w:sz w:val="16"/>
        </w:rPr>
      </w:pPr>
      <w:r w:rsidRPr="00704290">
        <w:rPr>
          <w:sz w:val="16"/>
        </w:rPr>
        <w:t xml:space="preserve">Big-picture, the </w:t>
      </w:r>
      <w:r w:rsidRPr="00704290">
        <w:rPr>
          <w:rStyle w:val="Emphasis"/>
        </w:rPr>
        <w:t>ambiguity</w:t>
      </w:r>
      <w:r w:rsidRPr="00704290">
        <w:rPr>
          <w:rStyle w:val="StyleUnderline"/>
        </w:rPr>
        <w:t xml:space="preserve"> “pulls</w:t>
      </w:r>
      <w:r w:rsidRPr="00704290">
        <w:rPr>
          <w:sz w:val="16"/>
        </w:rPr>
        <w:t xml:space="preserve"> all </w:t>
      </w:r>
      <w:r w:rsidRPr="00704290">
        <w:rPr>
          <w:rStyle w:val="StyleUnderline"/>
        </w:rPr>
        <w:t xml:space="preserve">the power to </w:t>
      </w:r>
      <w:r w:rsidRPr="003D5114">
        <w:rPr>
          <w:rStyle w:val="Emphasis"/>
          <w:highlight w:val="cyan"/>
        </w:rPr>
        <w:t>decide what’s acceptable</w:t>
      </w:r>
      <w:r w:rsidRPr="00704290">
        <w:rPr>
          <w:sz w:val="16"/>
        </w:rPr>
        <w:t xml:space="preserve"> into the administration, </w:t>
      </w:r>
      <w:r w:rsidRPr="00704290">
        <w:rPr>
          <w:rStyle w:val="StyleUnderline"/>
        </w:rPr>
        <w:t>which</w:t>
      </w:r>
      <w:r w:rsidRPr="00704290">
        <w:rPr>
          <w:sz w:val="16"/>
        </w:rPr>
        <w:t xml:space="preserve"> effectively </w:t>
      </w:r>
      <w:r w:rsidRPr="00704290">
        <w:rPr>
          <w:rStyle w:val="StyleUnderline"/>
        </w:rPr>
        <w:t>gives them</w:t>
      </w:r>
      <w:r w:rsidRPr="00704290">
        <w:rPr>
          <w:sz w:val="16"/>
        </w:rPr>
        <w:t xml:space="preserve"> power and </w:t>
      </w:r>
      <w:r w:rsidRPr="00704290">
        <w:rPr>
          <w:rStyle w:val="Emphasis"/>
        </w:rPr>
        <w:t>control</w:t>
      </w:r>
      <w:r w:rsidRPr="00704290">
        <w:rPr>
          <w:rStyle w:val="StyleUnderline"/>
        </w:rPr>
        <w:t xml:space="preserve"> over the outputs</w:t>
      </w:r>
      <w:r w:rsidRPr="00704290">
        <w:rPr>
          <w:sz w:val="16"/>
        </w:rPr>
        <w:t xml:space="preserve"> of the LLMs that companies are producing,” said Suresh Venkatasubramanian, director of the Center for Technological Responsibility, Reimagination and Redesign at Brown University.</w:t>
      </w:r>
    </w:p>
    <w:p w14:paraId="153200BB" w14:textId="77777777" w:rsidR="00B50769" w:rsidRPr="00704290" w:rsidRDefault="00B50769" w:rsidP="00B50769">
      <w:pPr>
        <w:rPr>
          <w:sz w:val="16"/>
        </w:rPr>
      </w:pPr>
      <w:r w:rsidRPr="00704290">
        <w:rPr>
          <w:sz w:val="16"/>
        </w:rPr>
        <w:t xml:space="preserve">On a call with reporters last week, a senior White House official said that DEI is the “main” focus of the order, but offered little details on how the government would be </w:t>
      </w:r>
      <w:r w:rsidRPr="00704290">
        <w:rPr>
          <w:rStyle w:val="Emphasis"/>
          <w:highlight w:val="cyan"/>
        </w:rPr>
        <w:t>screening</w:t>
      </w:r>
      <w:r w:rsidRPr="00704290">
        <w:rPr>
          <w:rStyle w:val="StyleUnderline"/>
          <w:highlight w:val="cyan"/>
        </w:rPr>
        <w:t xml:space="preserve"> for</w:t>
      </w:r>
      <w:r w:rsidRPr="00704290">
        <w:rPr>
          <w:sz w:val="16"/>
        </w:rPr>
        <w:t xml:space="preserve"> it. </w:t>
      </w:r>
    </w:p>
    <w:p w14:paraId="3A52BC55" w14:textId="77777777" w:rsidR="00B50769" w:rsidRPr="00704290" w:rsidRDefault="00B50769" w:rsidP="00B50769">
      <w:pPr>
        <w:rPr>
          <w:sz w:val="16"/>
        </w:rPr>
      </w:pPr>
      <w:r w:rsidRPr="00704290">
        <w:rPr>
          <w:sz w:val="16"/>
        </w:rPr>
        <w:t xml:space="preserve">The executive order itself offers the “manipulation of racial or sexual representation in model outputs” and “incorporation of concepts like critical race theory” as examples of how </w:t>
      </w:r>
      <w:r w:rsidRPr="00704290">
        <w:rPr>
          <w:rStyle w:val="Emphasis"/>
          <w:highlight w:val="cyan"/>
        </w:rPr>
        <w:t>DEI</w:t>
      </w:r>
      <w:r w:rsidRPr="00704290">
        <w:rPr>
          <w:sz w:val="16"/>
        </w:rPr>
        <w:t xml:space="preserve"> shows up in AI models. </w:t>
      </w:r>
    </w:p>
    <w:p w14:paraId="130FDDC7" w14:textId="77777777" w:rsidR="00B50769" w:rsidRPr="00704290" w:rsidRDefault="00B50769" w:rsidP="00B50769">
      <w:pPr>
        <w:rPr>
          <w:sz w:val="16"/>
        </w:rPr>
      </w:pPr>
      <w:r w:rsidRPr="00704290">
        <w:rPr>
          <w:sz w:val="16"/>
        </w:rPr>
        <w:t xml:space="preserve">“We expect [the General Services Administration] to put together some procurement language that would be contractual language requiring that again that LLMs procured by the federal government would abide by a standard… of seeking accuracy and truthfulness and not sacrificing those things due to an ideological bias,” the official said. </w:t>
      </w:r>
    </w:p>
    <w:p w14:paraId="62BBC70D" w14:textId="77777777" w:rsidR="00B50769" w:rsidRPr="00704290" w:rsidRDefault="00B50769" w:rsidP="00B50769">
      <w:pPr>
        <w:rPr>
          <w:sz w:val="16"/>
        </w:rPr>
      </w:pPr>
      <w:r w:rsidRPr="00704290">
        <w:rPr>
          <w:sz w:val="16"/>
        </w:rPr>
        <w:t>The new executive order follows the Pentagon contracting with Grok from xAI, Elon Musk’s company, earlier this month. The week prior, the AI chatbot called itself “MechaHitler” and posted antisemetic comments following an update instructing the bot not to shy away from politically incorrect claims. xAI has since apologized and said it updated the model.</w:t>
      </w:r>
    </w:p>
    <w:p w14:paraId="58D01A8F" w14:textId="77777777" w:rsidR="00B50769" w:rsidRPr="00704290" w:rsidRDefault="00B50769" w:rsidP="00B50769">
      <w:pPr>
        <w:rPr>
          <w:sz w:val="16"/>
        </w:rPr>
      </w:pPr>
      <w:r w:rsidRPr="00704290">
        <w:rPr>
          <w:sz w:val="16"/>
        </w:rPr>
        <w:t xml:space="preserve">Trump also signed two other executive orders meant to promote the export of American AI and speed up the building of AI data centers, including by streamlining permitting. </w:t>
      </w:r>
    </w:p>
    <w:p w14:paraId="4297BBD0" w14:textId="77777777" w:rsidR="00B50769" w:rsidRPr="00704290" w:rsidRDefault="00B50769" w:rsidP="00B50769">
      <w:pPr>
        <w:rPr>
          <w:sz w:val="16"/>
        </w:rPr>
      </w:pPr>
      <w:r w:rsidRPr="00704290">
        <w:rPr>
          <w:sz w:val="16"/>
        </w:rPr>
        <w:t xml:space="preserve">The administration’s AI Action Plan comes with a list of recommendations for how agencies can accelerate the use of AI. </w:t>
      </w:r>
    </w:p>
    <w:p w14:paraId="520CE890" w14:textId="77777777" w:rsidR="00B50769" w:rsidRPr="00704290" w:rsidRDefault="00B50769" w:rsidP="00B50769">
      <w:pPr>
        <w:rPr>
          <w:sz w:val="16"/>
        </w:rPr>
      </w:pPr>
      <w:r w:rsidRPr="00704290">
        <w:rPr>
          <w:sz w:val="16"/>
        </w:rPr>
        <w:t xml:space="preserve">Among them is the formalization of the Chief AI Officer Council, the creation of a new talent exchange program to detail data scientists and software engineers to agencies needing AI talent and the establishment of an AI procurement toolbox at GSA. That toolbox would be meant to help agencies choose a model that’s already in line with various privacy and data laws. </w:t>
      </w:r>
    </w:p>
    <w:p w14:paraId="5442B986" w14:textId="77777777" w:rsidR="00B50769" w:rsidRPr="00704290" w:rsidRDefault="00B50769" w:rsidP="00B50769">
      <w:pPr>
        <w:rPr>
          <w:sz w:val="16"/>
        </w:rPr>
      </w:pPr>
      <w:r w:rsidRPr="00704290">
        <w:rPr>
          <w:sz w:val="16"/>
        </w:rPr>
        <w:t xml:space="preserve">GSA is also tasked with implementing a program that enables it to quickly share advanced AI capabilities with other agencies. The administration’s plan recommends that agencies give employees access to large language models to the maximum extent possible and directs the Office of Management and Budget to pilot the use of AI in agencies that deliver benefits and services to the public. </w:t>
      </w:r>
    </w:p>
    <w:p w14:paraId="1ED42206" w14:textId="77777777" w:rsidR="00B50769" w:rsidRPr="00704290" w:rsidRDefault="00B50769" w:rsidP="00B50769">
      <w:pPr>
        <w:rPr>
          <w:sz w:val="16"/>
        </w:rPr>
      </w:pPr>
      <w:r w:rsidRPr="00704290">
        <w:rPr>
          <w:sz w:val="16"/>
        </w:rPr>
        <w:t xml:space="preserve">The National Institute of Science and Technology </w:t>
      </w:r>
      <w:r w:rsidRPr="00704290">
        <w:rPr>
          <w:rStyle w:val="StyleUnderline"/>
          <w:highlight w:val="cyan"/>
        </w:rPr>
        <w:t>will</w:t>
      </w:r>
      <w:r w:rsidRPr="00704290">
        <w:rPr>
          <w:sz w:val="16"/>
        </w:rPr>
        <w:t xml:space="preserve"> also have to publish guidelines that agencies can use to evaluate AI systems for their missions. </w:t>
      </w:r>
    </w:p>
    <w:p w14:paraId="4B29F993" w14:textId="77777777" w:rsidR="00B50769" w:rsidRPr="00704290" w:rsidRDefault="00B50769" w:rsidP="00B50769">
      <w:pPr>
        <w:rPr>
          <w:sz w:val="16"/>
        </w:rPr>
      </w:pPr>
      <w:r w:rsidRPr="00704290">
        <w:rPr>
          <w:sz w:val="16"/>
        </w:rPr>
        <w:t xml:space="preserve">The plan recommends that NIST </w:t>
      </w:r>
      <w:r w:rsidRPr="00704290">
        <w:rPr>
          <w:rStyle w:val="StyleUnderline"/>
          <w:highlight w:val="cyan"/>
        </w:rPr>
        <w:t xml:space="preserve">take </w:t>
      </w:r>
      <w:r w:rsidRPr="00704290">
        <w:rPr>
          <w:rStyle w:val="Emphasis"/>
        </w:rPr>
        <w:t>r</w:t>
      </w:r>
      <w:r w:rsidRPr="00EB344F">
        <w:rPr>
          <w:rStyle w:val="Emphasis"/>
        </w:rPr>
        <w:t xml:space="preserve">eferences to </w:t>
      </w:r>
      <w:r w:rsidRPr="00704290">
        <w:rPr>
          <w:rStyle w:val="Emphasis"/>
          <w:highlight w:val="cyan"/>
        </w:rPr>
        <w:t>misinfo</w:t>
      </w:r>
      <w:r w:rsidRPr="00704290">
        <w:rPr>
          <w:sz w:val="16"/>
        </w:rPr>
        <w:t xml:space="preserve">rmation, diversity, </w:t>
      </w:r>
      <w:r w:rsidRPr="00704290">
        <w:rPr>
          <w:rStyle w:val="Emphasis"/>
          <w:highlight w:val="cyan"/>
        </w:rPr>
        <w:t>equity</w:t>
      </w:r>
      <w:r w:rsidRPr="00704290">
        <w:rPr>
          <w:sz w:val="16"/>
        </w:rPr>
        <w:t xml:space="preserve"> and inclusion </w:t>
      </w:r>
      <w:r w:rsidRPr="00704290">
        <w:rPr>
          <w:rStyle w:val="StyleUnderline"/>
          <w:highlight w:val="cyan"/>
        </w:rPr>
        <w:t xml:space="preserve">and </w:t>
      </w:r>
      <w:r w:rsidRPr="00704290">
        <w:rPr>
          <w:rStyle w:val="Emphasis"/>
          <w:highlight w:val="cyan"/>
        </w:rPr>
        <w:t>climate</w:t>
      </w:r>
      <w:r w:rsidRPr="00EB344F">
        <w:rPr>
          <w:rStyle w:val="Emphasis"/>
        </w:rPr>
        <w:t xml:space="preserve"> chang</w:t>
      </w:r>
      <w:r w:rsidRPr="00704290">
        <w:rPr>
          <w:rStyle w:val="Emphasis"/>
        </w:rPr>
        <w:t>e</w:t>
      </w:r>
      <w:r w:rsidRPr="00704290">
        <w:rPr>
          <w:rStyle w:val="StyleUnderline"/>
          <w:highlight w:val="cyan"/>
        </w:rPr>
        <w:t xml:space="preserve"> out of</w:t>
      </w:r>
      <w:r w:rsidRPr="00EB344F">
        <w:rPr>
          <w:rStyle w:val="StyleUnderline"/>
        </w:rPr>
        <w:t xml:space="preserve"> its AI </w:t>
      </w:r>
      <w:r w:rsidRPr="00704290">
        <w:rPr>
          <w:rStyle w:val="StyleUnderline"/>
          <w:highlight w:val="cyan"/>
        </w:rPr>
        <w:t>Risk Management</w:t>
      </w:r>
      <w:r w:rsidRPr="00EB344F">
        <w:rPr>
          <w:rStyle w:val="StyleUnderline"/>
        </w:rPr>
        <w:t xml:space="preserve"> Framework</w:t>
      </w:r>
      <w:r w:rsidRPr="00704290">
        <w:rPr>
          <w:sz w:val="16"/>
        </w:rPr>
        <w:t xml:space="preserve"> to “ensure that frontier AI protects free speech and American values.”</w:t>
      </w:r>
    </w:p>
    <w:p w14:paraId="24585B7D" w14:textId="77777777" w:rsidR="00B50769" w:rsidRPr="00704290" w:rsidRDefault="00B50769" w:rsidP="00B50769">
      <w:pPr>
        <w:rPr>
          <w:sz w:val="16"/>
        </w:rPr>
      </w:pPr>
      <w:r w:rsidRPr="00704290">
        <w:rPr>
          <w:sz w:val="16"/>
        </w:rPr>
        <w:t>NIST debuted that voluntary framework, meant to help organizations manage the risks of AI, in early 2023 after years of public comments and workshops meant to drive consensus across the public and private sector. Agencies aren’t required to use the framework, although some lawmakers have introduced bills that would require them to do so.</w:t>
      </w:r>
    </w:p>
    <w:p w14:paraId="6CBA9124" w14:textId="77777777" w:rsidR="00B50769" w:rsidRPr="00704290" w:rsidRDefault="00B50769" w:rsidP="00B50769">
      <w:pPr>
        <w:rPr>
          <w:sz w:val="16"/>
        </w:rPr>
      </w:pPr>
      <w:r w:rsidRPr="00704290">
        <w:rPr>
          <w:sz w:val="16"/>
        </w:rPr>
        <w:t>“</w:t>
      </w:r>
      <w:r w:rsidRPr="00EB344F">
        <w:rPr>
          <w:rStyle w:val="StyleUnderline"/>
        </w:rPr>
        <w:t xml:space="preserve">One of the </w:t>
      </w:r>
      <w:r w:rsidRPr="00EB344F">
        <w:rPr>
          <w:rStyle w:val="Emphasis"/>
        </w:rPr>
        <w:t>principles</w:t>
      </w:r>
      <w:r w:rsidRPr="00704290">
        <w:rPr>
          <w:rStyle w:val="StyleUnderline"/>
        </w:rPr>
        <w:t xml:space="preserve"> on truth-seeking</w:t>
      </w:r>
      <w:r w:rsidRPr="00704290">
        <w:rPr>
          <w:sz w:val="16"/>
        </w:rPr>
        <w:t xml:space="preserve"> [in the executive order on “woke” AI] </w:t>
      </w:r>
      <w:r w:rsidRPr="00704290">
        <w:rPr>
          <w:rStyle w:val="StyleUnderline"/>
        </w:rPr>
        <w:t>prioritizes</w:t>
      </w:r>
      <w:r w:rsidRPr="00704290">
        <w:rPr>
          <w:sz w:val="16"/>
        </w:rPr>
        <w:t xml:space="preserve"> historical accuracy, </w:t>
      </w:r>
      <w:r w:rsidRPr="00704290">
        <w:rPr>
          <w:rStyle w:val="Emphasis"/>
        </w:rPr>
        <w:t>scientific inquiry</w:t>
      </w:r>
      <w:r w:rsidRPr="00704290">
        <w:rPr>
          <w:rStyle w:val="StyleUnderline"/>
        </w:rPr>
        <w:t xml:space="preserve">, and </w:t>
      </w:r>
      <w:r w:rsidRPr="00704290">
        <w:rPr>
          <w:rStyle w:val="Emphasis"/>
        </w:rPr>
        <w:t>objectivity</w:t>
      </w:r>
      <w:r w:rsidRPr="00704290">
        <w:rPr>
          <w:sz w:val="16"/>
        </w:rPr>
        <w:t>. Yet, the Action Plan directs NIST to eliminate reference to misinformation, DEI, and climate change,” the former official said. “</w:t>
      </w:r>
      <w:r w:rsidRPr="00704290">
        <w:rPr>
          <w:rStyle w:val="StyleUnderline"/>
        </w:rPr>
        <w:t>This</w:t>
      </w:r>
      <w:r w:rsidRPr="00704290">
        <w:rPr>
          <w:sz w:val="16"/>
        </w:rPr>
        <w:t xml:space="preserve"> principle seems to suggest proactive removal of those data from model training or retrieval, which </w:t>
      </w:r>
      <w:r w:rsidRPr="00704290">
        <w:rPr>
          <w:rStyle w:val="StyleUnderline"/>
        </w:rPr>
        <w:t>ironically will</w:t>
      </w:r>
      <w:r w:rsidRPr="00704290">
        <w:rPr>
          <w:sz w:val="16"/>
        </w:rPr>
        <w:t xml:space="preserve"> almost </w:t>
      </w:r>
      <w:r w:rsidRPr="00704290">
        <w:rPr>
          <w:rStyle w:val="Emphasis"/>
        </w:rPr>
        <w:t>certainly introduce</w:t>
      </w:r>
      <w:r w:rsidRPr="00704290">
        <w:rPr>
          <w:rStyle w:val="StyleUnderline"/>
        </w:rPr>
        <w:t xml:space="preserve"> biases</w:t>
      </w:r>
      <w:r w:rsidRPr="00704290">
        <w:rPr>
          <w:sz w:val="16"/>
        </w:rPr>
        <w:t>.”</w:t>
      </w:r>
    </w:p>
    <w:p w14:paraId="4C5EFDE6" w14:textId="77777777" w:rsidR="00B50769" w:rsidRPr="00704290" w:rsidRDefault="00B50769" w:rsidP="00B50769">
      <w:pPr>
        <w:rPr>
          <w:sz w:val="16"/>
        </w:rPr>
      </w:pPr>
      <w:r w:rsidRPr="00704290">
        <w:rPr>
          <w:sz w:val="16"/>
        </w:rPr>
        <w:t xml:space="preserve">Cody Venzke, senior policy counsel with the American Civil Liberties Union, said in a statement that </w:t>
      </w:r>
      <w:r w:rsidRPr="00704290">
        <w:rPr>
          <w:rStyle w:val="StyleUnderline"/>
          <w:highlight w:val="cyan"/>
        </w:rPr>
        <w:t xml:space="preserve">the </w:t>
      </w:r>
      <w:r w:rsidRPr="00704290">
        <w:rPr>
          <w:rStyle w:val="Emphasis"/>
        </w:rPr>
        <w:t xml:space="preserve">AI action </w:t>
      </w:r>
      <w:r w:rsidRPr="00704290">
        <w:rPr>
          <w:rStyle w:val="Emphasis"/>
          <w:highlight w:val="cyan"/>
        </w:rPr>
        <w:t>plan</w:t>
      </w:r>
      <w:r w:rsidRPr="00704290">
        <w:rPr>
          <w:rStyle w:val="StyleUnderline"/>
          <w:highlight w:val="cyan"/>
        </w:rPr>
        <w:t xml:space="preserve"> “may have </w:t>
      </w:r>
      <w:r w:rsidRPr="00704290">
        <w:rPr>
          <w:rStyle w:val="Emphasis"/>
        </w:rPr>
        <w:t xml:space="preserve">downstream </w:t>
      </w:r>
      <w:r w:rsidRPr="00704290">
        <w:rPr>
          <w:rStyle w:val="Emphasis"/>
          <w:highlight w:val="cyan"/>
        </w:rPr>
        <w:t>impacts</w:t>
      </w:r>
      <w:r w:rsidRPr="00704290">
        <w:rPr>
          <w:rStyle w:val="StyleUnderline"/>
          <w:highlight w:val="cyan"/>
        </w:rPr>
        <w:t xml:space="preserve"> on</w:t>
      </w:r>
      <w:r w:rsidRPr="00704290">
        <w:rPr>
          <w:rStyle w:val="StyleUnderline"/>
        </w:rPr>
        <w:t xml:space="preserve"> free </w:t>
      </w:r>
      <w:r w:rsidRPr="00704290">
        <w:rPr>
          <w:rStyle w:val="StyleUnderline"/>
          <w:highlight w:val="cyan"/>
        </w:rPr>
        <w:t>speech</w:t>
      </w:r>
      <w:r w:rsidRPr="00704290">
        <w:rPr>
          <w:sz w:val="16"/>
        </w:rPr>
        <w:t xml:space="preserve">, potentially censoring how AI can talk about </w:t>
      </w:r>
      <w:r w:rsidRPr="00704290">
        <w:rPr>
          <w:rStyle w:val="StyleUnderline"/>
        </w:rPr>
        <w:t xml:space="preserve">race, gender, </w:t>
      </w:r>
      <w:r w:rsidRPr="00704290">
        <w:rPr>
          <w:rStyle w:val="StyleUnderline"/>
          <w:highlight w:val="cyan"/>
        </w:rPr>
        <w:t>climate, or inequality</w:t>
      </w:r>
      <w:r w:rsidRPr="00704290">
        <w:rPr>
          <w:sz w:val="16"/>
        </w:rPr>
        <w:t>” in a statement.</w:t>
      </w:r>
    </w:p>
    <w:p w14:paraId="733F4914" w14:textId="77777777" w:rsidR="00B50769" w:rsidRPr="00704290" w:rsidRDefault="00B50769" w:rsidP="00B50769">
      <w:pPr>
        <w:rPr>
          <w:sz w:val="16"/>
        </w:rPr>
      </w:pPr>
      <w:r w:rsidRPr="00704290">
        <w:rPr>
          <w:sz w:val="16"/>
        </w:rPr>
        <w:t xml:space="preserve">The new </w:t>
      </w:r>
      <w:r w:rsidRPr="00704290">
        <w:rPr>
          <w:rStyle w:val="StyleUnderline"/>
          <w:highlight w:val="cyan"/>
        </w:rPr>
        <w:t>policies</w:t>
      </w:r>
      <w:r w:rsidRPr="00704290">
        <w:rPr>
          <w:sz w:val="16"/>
        </w:rPr>
        <w:t xml:space="preserve"> may also </w:t>
      </w:r>
      <w:r w:rsidRPr="00704290">
        <w:rPr>
          <w:rStyle w:val="StyleUnderline"/>
        </w:rPr>
        <w:t xml:space="preserve">have a </w:t>
      </w:r>
      <w:r w:rsidRPr="00704290">
        <w:rPr>
          <w:rStyle w:val="Emphasis"/>
          <w:highlight w:val="cyan"/>
        </w:rPr>
        <w:t>chill</w:t>
      </w:r>
      <w:r w:rsidRPr="00704290">
        <w:rPr>
          <w:rStyle w:val="Emphasis"/>
        </w:rPr>
        <w:t>ing effect</w:t>
      </w:r>
      <w:r w:rsidRPr="00704290">
        <w:rPr>
          <w:rStyle w:val="StyleUnderline"/>
        </w:rPr>
        <w:t xml:space="preserve"> on </w:t>
      </w:r>
      <w:r w:rsidRPr="00704290">
        <w:rPr>
          <w:rStyle w:val="StyleUnderline"/>
          <w:highlight w:val="cyan"/>
        </w:rPr>
        <w:t xml:space="preserve">what agencies </w:t>
      </w:r>
      <w:r w:rsidRPr="00704290">
        <w:rPr>
          <w:rStyle w:val="Emphasis"/>
          <w:highlight w:val="cyan"/>
        </w:rPr>
        <w:t>do</w:t>
      </w:r>
      <w:r w:rsidRPr="00704290">
        <w:rPr>
          <w:rStyle w:val="StyleUnderline"/>
          <w:highlight w:val="cyan"/>
        </w:rPr>
        <w:t xml:space="preserve"> to</w:t>
      </w:r>
      <w:r w:rsidRPr="00704290">
        <w:rPr>
          <w:sz w:val="16"/>
        </w:rPr>
        <w:t xml:space="preserve"> evaluate AI and </w:t>
      </w:r>
      <w:r w:rsidRPr="00704290">
        <w:rPr>
          <w:rStyle w:val="Emphasis"/>
          <w:highlight w:val="cyan"/>
        </w:rPr>
        <w:t>manage</w:t>
      </w:r>
      <w:r w:rsidRPr="00704290">
        <w:rPr>
          <w:rStyle w:val="StyleUnderline"/>
          <w:highlight w:val="cyan"/>
        </w:rPr>
        <w:t xml:space="preserve"> risks</w:t>
      </w:r>
      <w:r w:rsidRPr="00704290">
        <w:rPr>
          <w:sz w:val="16"/>
        </w:rPr>
        <w:t>, said Venkatasubramanian, who previously served in OSTP during the Biden administration.</w:t>
      </w:r>
    </w:p>
    <w:p w14:paraId="5DE36D04" w14:textId="77777777" w:rsidR="00B50769" w:rsidRPr="00704290" w:rsidRDefault="00B50769" w:rsidP="00B50769">
      <w:pPr>
        <w:rPr>
          <w:sz w:val="16"/>
        </w:rPr>
      </w:pPr>
      <w:r w:rsidRPr="00704290">
        <w:rPr>
          <w:sz w:val="16"/>
        </w:rPr>
        <w:t xml:space="preserve">The executive order could also potentially lead to “different classes of models that could create divergent outputs — one that’s compliant with EO for federal agency use and one that commercial/public use,” the former official said. </w:t>
      </w:r>
    </w:p>
    <w:p w14:paraId="78DA09E4" w14:textId="77777777" w:rsidR="00B50769" w:rsidRPr="00AC35AB" w:rsidRDefault="00B50769" w:rsidP="00B50769">
      <w:pPr>
        <w:rPr>
          <w:sz w:val="16"/>
        </w:rPr>
      </w:pPr>
      <w:r w:rsidRPr="00704290">
        <w:rPr>
          <w:rStyle w:val="StyleUnderline"/>
          <w:highlight w:val="cyan"/>
        </w:rPr>
        <w:t xml:space="preserve">Agencies’ capacity to </w:t>
      </w:r>
      <w:r w:rsidRPr="00704290">
        <w:rPr>
          <w:rStyle w:val="Emphasis"/>
          <w:highlight w:val="cyan"/>
        </w:rPr>
        <w:t>implement</w:t>
      </w:r>
      <w:r w:rsidRPr="00704290">
        <w:rPr>
          <w:rStyle w:val="StyleUnderline"/>
        </w:rPr>
        <w:t xml:space="preserve"> scale </w:t>
      </w:r>
      <w:r w:rsidRPr="00704290">
        <w:rPr>
          <w:rStyle w:val="StyleUnderline"/>
          <w:highlight w:val="cyan"/>
        </w:rPr>
        <w:t>AI</w:t>
      </w:r>
      <w:r w:rsidRPr="00704290">
        <w:rPr>
          <w:rStyle w:val="StyleUnderline"/>
        </w:rPr>
        <w:t xml:space="preserve"> across the government</w:t>
      </w:r>
      <w:r w:rsidRPr="00704290">
        <w:rPr>
          <w:sz w:val="16"/>
        </w:rPr>
        <w:t xml:space="preserve"> and these new policies </w:t>
      </w:r>
      <w:r w:rsidRPr="00704290">
        <w:rPr>
          <w:rStyle w:val="StyleUnderline"/>
          <w:highlight w:val="cyan"/>
        </w:rPr>
        <w:t>as the admin</w:t>
      </w:r>
      <w:r w:rsidRPr="00704290">
        <w:rPr>
          <w:rStyle w:val="StyleUnderline"/>
        </w:rPr>
        <w:t xml:space="preserve">istration </w:t>
      </w:r>
      <w:r w:rsidRPr="00704290">
        <w:rPr>
          <w:rStyle w:val="Emphasis"/>
          <w:highlight w:val="cyan"/>
        </w:rPr>
        <w:t>shrinks</w:t>
      </w:r>
      <w:r w:rsidRPr="00704290">
        <w:rPr>
          <w:rStyle w:val="StyleUnderline"/>
          <w:highlight w:val="cyan"/>
        </w:rPr>
        <w:t xml:space="preserve"> the</w:t>
      </w:r>
      <w:r w:rsidRPr="00704290">
        <w:rPr>
          <w:rStyle w:val="StyleUnderline"/>
        </w:rPr>
        <w:t xml:space="preserve"> federal </w:t>
      </w:r>
      <w:r w:rsidRPr="00704290">
        <w:rPr>
          <w:rStyle w:val="StyleUnderline"/>
          <w:highlight w:val="cyan"/>
        </w:rPr>
        <w:t xml:space="preserve">workforce is </w:t>
      </w:r>
      <w:r w:rsidRPr="00704290">
        <w:rPr>
          <w:rStyle w:val="Emphasis"/>
          <w:highlight w:val="cyan"/>
        </w:rPr>
        <w:t>a</w:t>
      </w:r>
      <w:r w:rsidRPr="00704290">
        <w:rPr>
          <w:rStyle w:val="Emphasis"/>
        </w:rPr>
        <w:t>nother</w:t>
      </w:r>
      <w:r w:rsidRPr="00704290">
        <w:rPr>
          <w:sz w:val="16"/>
        </w:rPr>
        <w:t xml:space="preserve"> open </w:t>
      </w:r>
      <w:r w:rsidRPr="00704290">
        <w:rPr>
          <w:rStyle w:val="StyleUnderline"/>
          <w:highlight w:val="cyan"/>
        </w:rPr>
        <w:t>question</w:t>
      </w:r>
      <w:r w:rsidRPr="00704290">
        <w:rPr>
          <w:sz w:val="16"/>
        </w:rPr>
        <w:t>, they said.</w:t>
      </w:r>
    </w:p>
    <w:p w14:paraId="5FBA6F0E" w14:textId="77777777" w:rsidR="00B50769" w:rsidRDefault="00B50769" w:rsidP="00B50769"/>
    <w:p w14:paraId="0E43566A" w14:textId="77777777" w:rsidR="00B50769" w:rsidRPr="00D351D6" w:rsidRDefault="00B50769" w:rsidP="00B50769">
      <w:pPr>
        <w:pStyle w:val="Heading4"/>
      </w:pPr>
      <w:r>
        <w:t xml:space="preserve">An </w:t>
      </w:r>
      <w:r w:rsidRPr="00C60963">
        <w:rPr>
          <w:u w:val="single"/>
        </w:rPr>
        <w:t>unstable</w:t>
      </w:r>
      <w:r>
        <w:t xml:space="preserve"> federal bureaucracy kills effective AI integration and modernization by </w:t>
      </w:r>
      <w:r w:rsidRPr="00C60963">
        <w:rPr>
          <w:u w:val="single"/>
        </w:rPr>
        <w:t>chilling</w:t>
      </w:r>
      <w:r>
        <w:t xml:space="preserve"> the necessary AI talent</w:t>
      </w:r>
    </w:p>
    <w:p w14:paraId="4856CA51" w14:textId="77777777" w:rsidR="00B50769" w:rsidRPr="00C610F9" w:rsidRDefault="00B50769" w:rsidP="00B50769">
      <w:r>
        <w:t xml:space="preserve">Caroline </w:t>
      </w:r>
      <w:r w:rsidRPr="00C610F9">
        <w:rPr>
          <w:rStyle w:val="Style13ptBold"/>
        </w:rPr>
        <w:t>Nihill</w:t>
      </w:r>
      <w:r w:rsidRPr="006F1D3F">
        <w:rPr>
          <w:rStyle w:val="Style13ptBold"/>
        </w:rPr>
        <w:t xml:space="preserve"> </w:t>
      </w:r>
      <w:r>
        <w:rPr>
          <w:rStyle w:val="Style13ptBold"/>
        </w:rPr>
        <w:t>25</w:t>
      </w:r>
      <w:r w:rsidRPr="006F1D3F">
        <w:t xml:space="preserve">. </w:t>
      </w:r>
      <w:r>
        <w:t>Reporter for FedScoop</w:t>
      </w:r>
      <w:r w:rsidRPr="006F1D3F">
        <w:t>. "</w:t>
      </w:r>
      <w:r>
        <w:t>Government won’t ‘get the same quality of folks’ for tech work under Trump policy, experts say.</w:t>
      </w:r>
      <w:r w:rsidRPr="006F1D3F">
        <w:t xml:space="preserve">" </w:t>
      </w:r>
      <w:r>
        <w:t>FedScoop</w:t>
      </w:r>
      <w:r w:rsidRPr="006F1D3F">
        <w:t xml:space="preserve">. </w:t>
      </w:r>
      <w:r>
        <w:t>01</w:t>
      </w:r>
      <w:r w:rsidRPr="006F1D3F">
        <w:t>/</w:t>
      </w:r>
      <w:r>
        <w:t>27</w:t>
      </w:r>
      <w:r w:rsidRPr="006F1D3F">
        <w:t>/</w:t>
      </w:r>
      <w:r>
        <w:t>2025</w:t>
      </w:r>
      <w:r w:rsidRPr="006F1D3F">
        <w:t xml:space="preserve">. </w:t>
      </w:r>
      <w:r w:rsidRPr="00C610F9">
        <w:t>https://fedscoop.com/opm-guidance-schedule-policy-career-schedule-f-trump-order/</w:t>
      </w:r>
    </w:p>
    <w:p w14:paraId="449C6CE7" w14:textId="77777777" w:rsidR="00B50769" w:rsidRPr="00C610F9" w:rsidRDefault="00B50769" w:rsidP="00B50769">
      <w:pPr>
        <w:rPr>
          <w:rStyle w:val="StyleUnderline"/>
        </w:rPr>
      </w:pPr>
      <w:r w:rsidRPr="00C610F9">
        <w:rPr>
          <w:rStyle w:val="StyleUnderline"/>
        </w:rPr>
        <w:t xml:space="preserve">The </w:t>
      </w:r>
      <w:r w:rsidRPr="00AD5104">
        <w:rPr>
          <w:rStyle w:val="StyleUnderline"/>
          <w:highlight w:val="cyan"/>
        </w:rPr>
        <w:t>Trump</w:t>
      </w:r>
      <w:r w:rsidRPr="00C610F9">
        <w:rPr>
          <w:rStyle w:val="StyleUnderline"/>
        </w:rPr>
        <w:t xml:space="preserve"> administration</w:t>
      </w:r>
      <w:r w:rsidRPr="00C60963">
        <w:rPr>
          <w:sz w:val="16"/>
        </w:rPr>
        <w:t>’s move to resurrect</w:t>
      </w:r>
      <w:r w:rsidRPr="00C610F9">
        <w:rPr>
          <w:rStyle w:val="StyleUnderline"/>
        </w:rPr>
        <w:t xml:space="preserve"> </w:t>
      </w:r>
      <w:r w:rsidRPr="00C60963">
        <w:rPr>
          <w:sz w:val="16"/>
        </w:rPr>
        <w:t>the federal worker classification formerly known as Schedule F</w:t>
      </w:r>
      <w:r w:rsidRPr="00C610F9">
        <w:rPr>
          <w:rStyle w:val="StyleUnderline"/>
        </w:rPr>
        <w:t xml:space="preserve"> </w:t>
      </w:r>
      <w:r w:rsidRPr="00AD5104">
        <w:rPr>
          <w:rStyle w:val="StyleUnderline"/>
          <w:highlight w:val="cyan"/>
        </w:rPr>
        <w:t>is</w:t>
      </w:r>
      <w:r w:rsidRPr="00C610F9">
        <w:rPr>
          <w:rStyle w:val="StyleUnderline"/>
        </w:rPr>
        <w:t xml:space="preserve"> </w:t>
      </w:r>
      <w:r w:rsidRPr="00C60963">
        <w:rPr>
          <w:rStyle w:val="Emphasis"/>
        </w:rPr>
        <w:t>raising alarm bells</w:t>
      </w:r>
      <w:r w:rsidRPr="00C60963">
        <w:rPr>
          <w:sz w:val="16"/>
        </w:rPr>
        <w:t xml:space="preserve"> among sources familiar with the inner workings of the Office of Personnel Management, particularly </w:t>
      </w:r>
      <w:r w:rsidRPr="00C610F9">
        <w:rPr>
          <w:rStyle w:val="StyleUnderline"/>
        </w:rPr>
        <w:t xml:space="preserve">with regard to the </w:t>
      </w:r>
      <w:r w:rsidRPr="00AD5104">
        <w:rPr>
          <w:rStyle w:val="Emphasis"/>
          <w:highlight w:val="cyan"/>
        </w:rPr>
        <w:t>chilling</w:t>
      </w:r>
      <w:r w:rsidRPr="00C60963">
        <w:rPr>
          <w:rStyle w:val="Emphasis"/>
        </w:rPr>
        <w:t xml:space="preserve"> effect</w:t>
      </w:r>
      <w:r w:rsidRPr="00C610F9">
        <w:rPr>
          <w:rStyle w:val="StyleUnderline"/>
        </w:rPr>
        <w:t xml:space="preserve"> it could have on the </w:t>
      </w:r>
      <w:r w:rsidRPr="00AD5104">
        <w:rPr>
          <w:rStyle w:val="Emphasis"/>
          <w:highlight w:val="cyan"/>
        </w:rPr>
        <w:t>recruitment of tech talent</w:t>
      </w:r>
      <w:r w:rsidRPr="00C60963">
        <w:rPr>
          <w:rStyle w:val="Emphasis"/>
        </w:rPr>
        <w:t>.</w:t>
      </w:r>
      <w:r w:rsidRPr="00C610F9">
        <w:rPr>
          <w:rStyle w:val="StyleUnderline"/>
        </w:rPr>
        <w:t xml:space="preserve"> </w:t>
      </w:r>
    </w:p>
    <w:p w14:paraId="400AADD7" w14:textId="77777777" w:rsidR="00B50769" w:rsidRPr="00C60963" w:rsidRDefault="00B50769" w:rsidP="00B50769">
      <w:pPr>
        <w:rPr>
          <w:sz w:val="16"/>
        </w:rPr>
      </w:pPr>
      <w:r w:rsidRPr="00C60963">
        <w:rPr>
          <w:sz w:val="16"/>
        </w:rPr>
        <w:t>In an executive order issued last week and guidance from OPM released Monday, the Trump administration outlined a revitalization of Schedule F, now referred to as Schedule Policy/Career, which turns civil servants who are in policy-influencing decisions into “at-will” employees. Monday’s guidance echoes President Donald Trump’s executive order by establishing that OPM will provide additional categories of positions that executive departments and agencies should “consider recommending for Schedule Policy/Career.”</w:t>
      </w:r>
    </w:p>
    <w:p w14:paraId="74BBD55D" w14:textId="77777777" w:rsidR="00B50769" w:rsidRPr="00C60963" w:rsidRDefault="00B50769" w:rsidP="00B50769">
      <w:pPr>
        <w:rPr>
          <w:sz w:val="16"/>
        </w:rPr>
      </w:pPr>
      <w:r w:rsidRPr="00C6096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64F53CD4" w14:textId="77777777" w:rsidR="00B50769" w:rsidRPr="00C60963" w:rsidRDefault="00B50769" w:rsidP="00B50769">
      <w:pPr>
        <w:rPr>
          <w:sz w:val="16"/>
        </w:rPr>
      </w:pPr>
      <w:r w:rsidRPr="00C60963">
        <w:rPr>
          <w:sz w:val="16"/>
        </w:rPr>
        <w:t xml:space="preserve">One source familiar with the inner workings of OPM said in an interview with FedScoop that it’s possible that the “stability” of government work and “the mission” drive that comes with it all “could be impacted.” </w:t>
      </w:r>
    </w:p>
    <w:p w14:paraId="2F2B8E86" w14:textId="77777777" w:rsidR="00B50769" w:rsidRPr="00C60963" w:rsidRDefault="00B50769" w:rsidP="00B50769">
      <w:pPr>
        <w:rPr>
          <w:sz w:val="16"/>
        </w:rPr>
      </w:pPr>
      <w:r w:rsidRPr="00C60963">
        <w:rPr>
          <w:sz w:val="16"/>
        </w:rPr>
        <w:t>“</w:t>
      </w:r>
      <w:r w:rsidRPr="00AD5104">
        <w:rPr>
          <w:rStyle w:val="StyleUnderline"/>
          <w:highlight w:val="cyan"/>
        </w:rPr>
        <w:t xml:space="preserve">It’d be a position that pays less </w:t>
      </w:r>
      <w:r w:rsidRPr="00AD5104">
        <w:rPr>
          <w:rStyle w:val="Emphasis"/>
          <w:highlight w:val="cyan"/>
        </w:rPr>
        <w:t>without</w:t>
      </w:r>
      <w:r w:rsidRPr="00C60963">
        <w:rPr>
          <w:rStyle w:val="Emphasis"/>
        </w:rPr>
        <w:t xml:space="preserve"> all these </w:t>
      </w:r>
      <w:r w:rsidRPr="00AD5104">
        <w:rPr>
          <w:rStyle w:val="Emphasis"/>
          <w:highlight w:val="cyan"/>
        </w:rPr>
        <w:t>benefits</w:t>
      </w:r>
      <w:r w:rsidRPr="00C60963">
        <w:rPr>
          <w:sz w:val="16"/>
        </w:rPr>
        <w:t xml:space="preserve">,” the source continued. “I think </w:t>
      </w:r>
      <w:r w:rsidRPr="00AD5104">
        <w:rPr>
          <w:rStyle w:val="StyleUnderline"/>
          <w:highlight w:val="cyan"/>
        </w:rPr>
        <w:t xml:space="preserve">there’s a </w:t>
      </w:r>
      <w:r w:rsidRPr="00AD5104">
        <w:rPr>
          <w:rStyle w:val="Emphasis"/>
          <w:highlight w:val="cyan"/>
        </w:rPr>
        <w:t>clear</w:t>
      </w:r>
      <w:r w:rsidRPr="00C60963">
        <w:rPr>
          <w:sz w:val="16"/>
        </w:rPr>
        <w:t xml:space="preserve"> potential </w:t>
      </w:r>
      <w:r w:rsidRPr="00AD5104">
        <w:rPr>
          <w:rStyle w:val="Emphasis"/>
          <w:highlight w:val="cyan"/>
        </w:rPr>
        <w:t>connection</w:t>
      </w:r>
      <w:r w:rsidRPr="00AD5104">
        <w:rPr>
          <w:rStyle w:val="StyleUnderline"/>
          <w:highlight w:val="cyan"/>
        </w:rPr>
        <w:t xml:space="preserve"> between</w:t>
      </w:r>
      <w:r w:rsidRPr="00C610F9">
        <w:rPr>
          <w:rStyle w:val="StyleUnderline"/>
        </w:rPr>
        <w:t xml:space="preserve"> this policy and </w:t>
      </w:r>
      <w:r w:rsidRPr="00AD5104">
        <w:rPr>
          <w:rStyle w:val="StyleUnderline"/>
          <w:highlight w:val="cyan"/>
        </w:rPr>
        <w:t xml:space="preserve">a </w:t>
      </w:r>
      <w:r w:rsidRPr="00AD5104">
        <w:rPr>
          <w:rStyle w:val="Emphasis"/>
          <w:highlight w:val="cyan"/>
        </w:rPr>
        <w:t>reduction in appeal</w:t>
      </w:r>
      <w:r w:rsidRPr="00AD5104">
        <w:rPr>
          <w:rStyle w:val="StyleUnderline"/>
          <w:highlight w:val="cyan"/>
        </w:rPr>
        <w:t xml:space="preserve"> for a job</w:t>
      </w:r>
      <w:r w:rsidRPr="00C610F9">
        <w:rPr>
          <w:rStyle w:val="StyleUnderline"/>
        </w:rPr>
        <w:t xml:space="preserve"> like that</w:t>
      </w:r>
      <w:r w:rsidRPr="00C60963">
        <w:rPr>
          <w:sz w:val="16"/>
        </w:rPr>
        <w:t>.”</w:t>
      </w:r>
    </w:p>
    <w:p w14:paraId="350767AC" w14:textId="77777777" w:rsidR="00B50769" w:rsidRPr="00C610F9" w:rsidRDefault="00B50769" w:rsidP="00B50769">
      <w:pPr>
        <w:rPr>
          <w:rStyle w:val="StyleUnderline"/>
        </w:rPr>
      </w:pPr>
      <w:r w:rsidRPr="00AD5104">
        <w:rPr>
          <w:rStyle w:val="StyleUnderline"/>
          <w:highlight w:val="cyan"/>
        </w:rPr>
        <w:t>For workers with</w:t>
      </w:r>
      <w:r w:rsidRPr="00C60963">
        <w:rPr>
          <w:sz w:val="16"/>
        </w:rPr>
        <w:t xml:space="preserve"> IT, cybersecurity, </w:t>
      </w:r>
      <w:r w:rsidRPr="00AD5104">
        <w:rPr>
          <w:rStyle w:val="Emphasis"/>
          <w:highlight w:val="cyan"/>
        </w:rPr>
        <w:t>a</w:t>
      </w:r>
      <w:r w:rsidRPr="00C60963">
        <w:rPr>
          <w:rStyle w:val="Emphasis"/>
        </w:rPr>
        <w:t xml:space="preserve">rtificial </w:t>
      </w:r>
      <w:r w:rsidRPr="00AD5104">
        <w:rPr>
          <w:rStyle w:val="Emphasis"/>
          <w:highlight w:val="cyan"/>
        </w:rPr>
        <w:t>i</w:t>
      </w:r>
      <w:r w:rsidRPr="00C60963">
        <w:rPr>
          <w:rStyle w:val="Emphasis"/>
        </w:rPr>
        <w:t>ntelligence</w:t>
      </w:r>
      <w:r w:rsidRPr="00C60963">
        <w:rPr>
          <w:sz w:val="16"/>
        </w:rPr>
        <w:t xml:space="preserve">, or other technology-related </w:t>
      </w:r>
      <w:r w:rsidRPr="00AD5104">
        <w:rPr>
          <w:rStyle w:val="Emphasis"/>
          <w:highlight w:val="cyan"/>
        </w:rPr>
        <w:t>backgrounds</w:t>
      </w:r>
      <w:r w:rsidRPr="00C610F9">
        <w:rPr>
          <w:rStyle w:val="StyleUnderline"/>
        </w:rPr>
        <w:t xml:space="preserve">, </w:t>
      </w:r>
      <w:r w:rsidRPr="00AD5104">
        <w:rPr>
          <w:rStyle w:val="StyleUnderline"/>
          <w:highlight w:val="cyan"/>
        </w:rPr>
        <w:t>the impact could be</w:t>
      </w:r>
      <w:r w:rsidRPr="00C610F9">
        <w:rPr>
          <w:rStyle w:val="StyleUnderline"/>
        </w:rPr>
        <w:t xml:space="preserve"> </w:t>
      </w:r>
      <w:r w:rsidRPr="00C60963">
        <w:rPr>
          <w:rStyle w:val="Emphasis"/>
        </w:rPr>
        <w:t xml:space="preserve">especially </w:t>
      </w:r>
      <w:r w:rsidRPr="00AD5104">
        <w:rPr>
          <w:rStyle w:val="Emphasis"/>
          <w:highlight w:val="cyan"/>
        </w:rPr>
        <w:t>pronounced</w:t>
      </w:r>
      <w:r w:rsidRPr="00C60963">
        <w:rPr>
          <w:rStyle w:val="Emphasis"/>
        </w:rPr>
        <w:t>.</w:t>
      </w:r>
      <w:r w:rsidRPr="00C610F9">
        <w:rPr>
          <w:rStyle w:val="StyleUnderline"/>
        </w:rPr>
        <w:t xml:space="preserve"> </w:t>
      </w:r>
    </w:p>
    <w:p w14:paraId="782105C7" w14:textId="77777777" w:rsidR="00B50769" w:rsidRPr="00C60963" w:rsidRDefault="00B50769" w:rsidP="00B50769">
      <w:pPr>
        <w:rPr>
          <w:sz w:val="16"/>
        </w:rPr>
      </w:pPr>
      <w:r w:rsidRPr="00C6096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25E78A65" w14:textId="77777777" w:rsidR="00B50769" w:rsidRPr="00C60963" w:rsidRDefault="00B50769" w:rsidP="00B50769">
      <w:pPr>
        <w:rPr>
          <w:sz w:val="16"/>
        </w:rPr>
      </w:pPr>
      <w:r w:rsidRPr="00C60963">
        <w:rPr>
          <w:sz w:val="16"/>
        </w:rPr>
        <w:t>Recruitment</w:t>
      </w:r>
    </w:p>
    <w:p w14:paraId="3EB51C22" w14:textId="77777777" w:rsidR="00B50769" w:rsidRPr="00C610F9" w:rsidRDefault="00B50769" w:rsidP="00B50769">
      <w:pPr>
        <w:rPr>
          <w:rStyle w:val="StyleUnderline"/>
        </w:rPr>
      </w:pPr>
      <w:r w:rsidRPr="00AD5104">
        <w:rPr>
          <w:rStyle w:val="Emphasis"/>
          <w:highlight w:val="cyan"/>
        </w:rPr>
        <w:t>Without</w:t>
      </w:r>
      <w:r w:rsidRPr="00C60963">
        <w:rPr>
          <w:rStyle w:val="Emphasis"/>
        </w:rPr>
        <w:t xml:space="preserve"> a mission drive</w:t>
      </w:r>
      <w:r w:rsidRPr="00C610F9">
        <w:rPr>
          <w:rStyle w:val="StyleUnderline"/>
        </w:rPr>
        <w:t xml:space="preserve"> or the </w:t>
      </w:r>
      <w:r w:rsidRPr="00AD5104">
        <w:rPr>
          <w:rStyle w:val="Emphasis"/>
          <w:highlight w:val="cyan"/>
        </w:rPr>
        <w:t>stability</w:t>
      </w:r>
      <w:r w:rsidRPr="00C610F9">
        <w:rPr>
          <w:rStyle w:val="StyleUnderline"/>
        </w:rPr>
        <w:t xml:space="preserve"> of a federal job</w:t>
      </w:r>
      <w:r w:rsidRPr="00C60963">
        <w:rPr>
          <w:sz w:val="16"/>
        </w:rPr>
        <w:t xml:space="preserve">, the source said </w:t>
      </w:r>
      <w:r w:rsidRPr="00AD5104">
        <w:rPr>
          <w:rStyle w:val="StyleUnderline"/>
          <w:highlight w:val="cyan"/>
        </w:rPr>
        <w:t>it’s</w:t>
      </w:r>
      <w:r w:rsidRPr="00C610F9">
        <w:rPr>
          <w:rStyle w:val="StyleUnderline"/>
        </w:rPr>
        <w:t xml:space="preserve"> likely that it will be </w:t>
      </w:r>
      <w:r w:rsidRPr="00C60963">
        <w:rPr>
          <w:rStyle w:val="Emphasis"/>
        </w:rPr>
        <w:t xml:space="preserve">more </w:t>
      </w:r>
      <w:r w:rsidRPr="00AD5104">
        <w:rPr>
          <w:rStyle w:val="Emphasis"/>
          <w:highlight w:val="cyan"/>
        </w:rPr>
        <w:t>challenging</w:t>
      </w:r>
      <w:r w:rsidRPr="00AD5104">
        <w:rPr>
          <w:rStyle w:val="StyleUnderline"/>
          <w:highlight w:val="cyan"/>
        </w:rPr>
        <w:t xml:space="preserve"> for the</w:t>
      </w:r>
      <w:r w:rsidRPr="00C610F9">
        <w:rPr>
          <w:rStyle w:val="StyleUnderline"/>
        </w:rPr>
        <w:t xml:space="preserve"> federal </w:t>
      </w:r>
      <w:r w:rsidRPr="00AD5104">
        <w:rPr>
          <w:rStyle w:val="StyleUnderline"/>
          <w:highlight w:val="cyan"/>
        </w:rPr>
        <w:t>gov</w:t>
      </w:r>
      <w:r w:rsidRPr="00C610F9">
        <w:rPr>
          <w:rStyle w:val="StyleUnderline"/>
        </w:rPr>
        <w:t xml:space="preserve">ernment </w:t>
      </w:r>
      <w:r w:rsidRPr="00AD5104">
        <w:rPr>
          <w:rStyle w:val="StyleUnderline"/>
          <w:highlight w:val="cyan"/>
        </w:rPr>
        <w:t xml:space="preserve">to </w:t>
      </w:r>
      <w:r w:rsidRPr="00AD5104">
        <w:rPr>
          <w:rStyle w:val="Emphasis"/>
          <w:highlight w:val="cyan"/>
        </w:rPr>
        <w:t>recruit</w:t>
      </w:r>
      <w:r w:rsidRPr="00C60963">
        <w:rPr>
          <w:rStyle w:val="Emphasis"/>
        </w:rPr>
        <w:t xml:space="preserve"> the best </w:t>
      </w:r>
      <w:r w:rsidRPr="00AD5104">
        <w:rPr>
          <w:rStyle w:val="Emphasis"/>
          <w:highlight w:val="cyan"/>
        </w:rPr>
        <w:t>talent</w:t>
      </w:r>
      <w:r w:rsidRPr="00C610F9">
        <w:rPr>
          <w:rStyle w:val="StyleUnderline"/>
        </w:rPr>
        <w:t xml:space="preserve"> into agency work. </w:t>
      </w:r>
    </w:p>
    <w:p w14:paraId="45051D37" w14:textId="77777777" w:rsidR="00B50769" w:rsidRPr="00C60963" w:rsidRDefault="00B50769" w:rsidP="00B50769">
      <w:pPr>
        <w:rPr>
          <w:sz w:val="16"/>
        </w:rPr>
      </w:pPr>
      <w:r w:rsidRPr="00C60963">
        <w:rPr>
          <w:sz w:val="16"/>
        </w:rPr>
        <w:t>“</w:t>
      </w:r>
      <w:r w:rsidRPr="00C60963">
        <w:rPr>
          <w:rStyle w:val="StyleUnderline"/>
        </w:rPr>
        <w:t xml:space="preserve">The types of people who will be coming in </w:t>
      </w:r>
      <w:r w:rsidRPr="00C60963">
        <w:rPr>
          <w:rStyle w:val="Emphasis"/>
        </w:rPr>
        <w:t>may not be the best</w:t>
      </w:r>
      <w:r w:rsidRPr="00C60963">
        <w:rPr>
          <w:rStyle w:val="StyleUnderline"/>
        </w:rPr>
        <w:t xml:space="preserve"> of the pool</w:t>
      </w:r>
      <w:r w:rsidRPr="00C60963">
        <w:rPr>
          <w:sz w:val="16"/>
        </w:rPr>
        <w:t>, because you’re going to have to compromise by saying … ‘jump into this for lower pay,’” the source said. “</w:t>
      </w:r>
      <w:r w:rsidRPr="00AD5104">
        <w:rPr>
          <w:rStyle w:val="StyleUnderline"/>
          <w:highlight w:val="cyan"/>
        </w:rPr>
        <w:t>You’re not going to get</w:t>
      </w:r>
      <w:r w:rsidRPr="00C60963">
        <w:rPr>
          <w:rStyle w:val="StyleUnderline"/>
        </w:rPr>
        <w:t xml:space="preserve"> the </w:t>
      </w:r>
      <w:r w:rsidRPr="00C60963">
        <w:rPr>
          <w:rStyle w:val="Emphasis"/>
        </w:rPr>
        <w:t xml:space="preserve">same quality of </w:t>
      </w:r>
      <w:r w:rsidRPr="00AD5104">
        <w:rPr>
          <w:rStyle w:val="Emphasis"/>
          <w:highlight w:val="cyan"/>
        </w:rPr>
        <w:t>folks</w:t>
      </w:r>
      <w:r w:rsidRPr="00AD5104">
        <w:rPr>
          <w:rStyle w:val="StyleUnderline"/>
          <w:highlight w:val="cyan"/>
        </w:rPr>
        <w:t xml:space="preserve"> if you don’t have</w:t>
      </w:r>
      <w:r w:rsidRPr="00C60963">
        <w:rPr>
          <w:rStyle w:val="StyleUnderline"/>
        </w:rPr>
        <w:t xml:space="preserve"> … </w:t>
      </w:r>
      <w:r w:rsidRPr="00AD5104">
        <w:rPr>
          <w:rStyle w:val="StyleUnderline"/>
          <w:highlight w:val="cyan"/>
        </w:rPr>
        <w:t xml:space="preserve">the </w:t>
      </w:r>
      <w:r w:rsidRPr="00AD5104">
        <w:rPr>
          <w:rStyle w:val="Emphasis"/>
          <w:highlight w:val="cyan"/>
        </w:rPr>
        <w:t>mission</w:t>
      </w:r>
      <w:r w:rsidRPr="00C60963">
        <w:rPr>
          <w:rStyle w:val="Emphasis"/>
        </w:rPr>
        <w:t xml:space="preserve"> drive</w:t>
      </w:r>
      <w:r w:rsidRPr="00C60963">
        <w:rPr>
          <w:rStyle w:val="StyleUnderline"/>
        </w:rPr>
        <w:t xml:space="preserve"> </w:t>
      </w:r>
      <w:r w:rsidRPr="00AD5104">
        <w:rPr>
          <w:rStyle w:val="StyleUnderline"/>
          <w:highlight w:val="cyan"/>
        </w:rPr>
        <w:t>or the sense of</w:t>
      </w:r>
      <w:r w:rsidRPr="00AD5104">
        <w:rPr>
          <w:rStyle w:val="StyleUnderline"/>
        </w:rPr>
        <w:t xml:space="preserve"> a </w:t>
      </w:r>
      <w:r w:rsidRPr="00AD5104">
        <w:rPr>
          <w:rStyle w:val="Emphasis"/>
          <w:highlight w:val="cyan"/>
        </w:rPr>
        <w:t>nonpartisan, stable work</w:t>
      </w:r>
      <w:r w:rsidRPr="00C60963">
        <w:rPr>
          <w:rStyle w:val="Emphasis"/>
        </w:rPr>
        <w:t>place</w:t>
      </w:r>
      <w:r w:rsidRPr="00C60963">
        <w:rPr>
          <w:sz w:val="16"/>
        </w:rPr>
        <w:t>.”</w:t>
      </w:r>
    </w:p>
    <w:p w14:paraId="703EB127" w14:textId="77777777" w:rsidR="00B50769" w:rsidRPr="00C60963" w:rsidRDefault="00B50769" w:rsidP="00B50769">
      <w:pPr>
        <w:rPr>
          <w:sz w:val="16"/>
        </w:rPr>
      </w:pPr>
      <w:r w:rsidRPr="00AD5104">
        <w:rPr>
          <w:rStyle w:val="StyleUnderline"/>
          <w:highlight w:val="cyan"/>
        </w:rPr>
        <w:t>A</w:t>
      </w:r>
      <w:r w:rsidRPr="00AD5104">
        <w:rPr>
          <w:rStyle w:val="StyleUnderline"/>
        </w:rPr>
        <w:t xml:space="preserve"> different </w:t>
      </w:r>
      <w:r w:rsidRPr="00AD5104">
        <w:rPr>
          <w:rStyle w:val="StyleUnderline"/>
          <w:highlight w:val="cyan"/>
        </w:rPr>
        <w:t>source</w:t>
      </w:r>
      <w:r w:rsidRPr="00AD5104">
        <w:rPr>
          <w:rStyle w:val="StyleUnderline"/>
        </w:rPr>
        <w:t xml:space="preserve"> familiar with the inner workings of OPM </w:t>
      </w:r>
      <w:r w:rsidRPr="00AD5104">
        <w:rPr>
          <w:rStyle w:val="StyleUnderline"/>
          <w:sz w:val="16"/>
          <w:szCs w:val="16"/>
        </w:rPr>
        <w:t>stated</w:t>
      </w:r>
      <w:r w:rsidRPr="00AD5104">
        <w:rPr>
          <w:sz w:val="10"/>
          <w:szCs w:val="16"/>
        </w:rPr>
        <w:t xml:space="preserve"> </w:t>
      </w:r>
      <w:r w:rsidRPr="00C60963">
        <w:rPr>
          <w:sz w:val="16"/>
        </w:rPr>
        <w:t>clearly that the Schedule Policy/Career directive is another avenue where the Trump administration could take the broadest view of flexibilities and authorities.</w:t>
      </w:r>
    </w:p>
    <w:p w14:paraId="301F0DC5" w14:textId="77777777" w:rsidR="00B50769" w:rsidRPr="00C60963" w:rsidRDefault="00B50769" w:rsidP="00B50769">
      <w:pPr>
        <w:rPr>
          <w:sz w:val="16"/>
        </w:rPr>
      </w:pPr>
      <w:r w:rsidRPr="00AD5104">
        <w:rPr>
          <w:sz w:val="16"/>
          <w:szCs w:val="16"/>
        </w:rPr>
        <w:t>The source</w:t>
      </w:r>
      <w:r w:rsidRPr="00AD5104">
        <w:rPr>
          <w:rStyle w:val="StyleUnderline"/>
          <w:sz w:val="16"/>
          <w:szCs w:val="16"/>
          <w:highlight w:val="cyan"/>
        </w:rPr>
        <w:t xml:space="preserve"> </w:t>
      </w:r>
      <w:r w:rsidRPr="00AD5104">
        <w:rPr>
          <w:rStyle w:val="StyleUnderline"/>
          <w:highlight w:val="cyan"/>
        </w:rPr>
        <w:t>directed attention to the</w:t>
      </w:r>
      <w:r w:rsidRPr="00C60963">
        <w:rPr>
          <w:rStyle w:val="StyleUnderline"/>
        </w:rPr>
        <w:t xml:space="preserve"> federal </w:t>
      </w:r>
      <w:r w:rsidRPr="00AD5104">
        <w:rPr>
          <w:rStyle w:val="StyleUnderline"/>
          <w:highlight w:val="cyan"/>
        </w:rPr>
        <w:t>gov</w:t>
      </w:r>
      <w:r w:rsidRPr="00C60963">
        <w:rPr>
          <w:rStyle w:val="StyleUnderline"/>
        </w:rPr>
        <w:t>ernment</w:t>
      </w:r>
      <w:r w:rsidRPr="00AD5104">
        <w:rPr>
          <w:rStyle w:val="StyleUnderline"/>
          <w:highlight w:val="cyan"/>
        </w:rPr>
        <w:t>’s</w:t>
      </w:r>
      <w:r w:rsidRPr="00C60963">
        <w:rPr>
          <w:rStyle w:val="StyleUnderline"/>
        </w:rPr>
        <w:t xml:space="preserve"> recent </w:t>
      </w:r>
      <w:r w:rsidRPr="00AD5104">
        <w:rPr>
          <w:rStyle w:val="StyleUnderline"/>
          <w:highlight w:val="cyan"/>
        </w:rPr>
        <w:t xml:space="preserve">efforts to </w:t>
      </w:r>
      <w:r w:rsidRPr="00AD5104">
        <w:rPr>
          <w:rStyle w:val="Emphasis"/>
          <w:highlight w:val="cyan"/>
        </w:rPr>
        <w:t>hire</w:t>
      </w:r>
      <w:r w:rsidRPr="00C60963">
        <w:rPr>
          <w:rStyle w:val="Emphasis"/>
        </w:rPr>
        <w:t xml:space="preserve"> chief </w:t>
      </w:r>
      <w:r w:rsidRPr="00AD5104">
        <w:rPr>
          <w:rStyle w:val="Emphasis"/>
          <w:highlight w:val="cyan"/>
        </w:rPr>
        <w:t>a</w:t>
      </w:r>
      <w:r w:rsidRPr="00C60963">
        <w:rPr>
          <w:rStyle w:val="Emphasis"/>
        </w:rPr>
        <w:t xml:space="preserve">rtificial </w:t>
      </w:r>
      <w:r w:rsidRPr="00AD5104">
        <w:rPr>
          <w:rStyle w:val="Emphasis"/>
          <w:highlight w:val="cyan"/>
        </w:rPr>
        <w:t>i</w:t>
      </w:r>
      <w:r w:rsidRPr="00C60963">
        <w:rPr>
          <w:rStyle w:val="Emphasis"/>
        </w:rPr>
        <w:t xml:space="preserve">ntelligence </w:t>
      </w:r>
      <w:r w:rsidRPr="00AD5104">
        <w:rPr>
          <w:rStyle w:val="Emphasis"/>
          <w:highlight w:val="cyan"/>
        </w:rPr>
        <w:t>officers</w:t>
      </w:r>
      <w:r w:rsidRPr="00AD5104">
        <w:rPr>
          <w:rStyle w:val="StyleUnderline"/>
          <w:highlight w:val="cyan"/>
        </w:rPr>
        <w:t xml:space="preserve"> under</w:t>
      </w:r>
      <w:r w:rsidRPr="00C60963">
        <w:rPr>
          <w:rStyle w:val="StyleUnderline"/>
        </w:rPr>
        <w:t xml:space="preserve"> the </w:t>
      </w:r>
      <w:r w:rsidRPr="00AD5104">
        <w:rPr>
          <w:rStyle w:val="StyleUnderline"/>
          <w:highlight w:val="cyan"/>
        </w:rPr>
        <w:t>Biden</w:t>
      </w:r>
      <w:r w:rsidRPr="00C60963">
        <w:rPr>
          <w:rStyle w:val="StyleUnderline"/>
        </w:rPr>
        <w:t xml:space="preserve"> administration</w:t>
      </w:r>
      <w:r w:rsidRPr="00AD5104">
        <w:rPr>
          <w:rStyle w:val="StyleUnderline"/>
          <w:highlight w:val="cyan"/>
        </w:rPr>
        <w:t>’s</w:t>
      </w:r>
      <w:r w:rsidRPr="00C60963">
        <w:rPr>
          <w:rStyle w:val="StyleUnderline"/>
        </w:rPr>
        <w:t xml:space="preserve"> </w:t>
      </w:r>
      <w:r w:rsidRPr="00AD5104">
        <w:rPr>
          <w:rStyle w:val="Emphasis"/>
          <w:highlight w:val="cyan"/>
        </w:rPr>
        <w:t>AI ex</w:t>
      </w:r>
      <w:r w:rsidRPr="00C60963">
        <w:rPr>
          <w:rStyle w:val="Emphasis"/>
        </w:rPr>
        <w:t xml:space="preserve">ecutive </w:t>
      </w:r>
      <w:r w:rsidRPr="00AD5104">
        <w:rPr>
          <w:rStyle w:val="Emphasis"/>
          <w:highlight w:val="cyan"/>
        </w:rPr>
        <w:t>o</w:t>
      </w:r>
      <w:r w:rsidRPr="00C60963">
        <w:rPr>
          <w:rStyle w:val="Emphasis"/>
        </w:rPr>
        <w:t>rder</w:t>
      </w:r>
      <w:r w:rsidRPr="00C60963">
        <w:rPr>
          <w:sz w:val="16"/>
        </w:rPr>
        <w:t xml:space="preserve">. That could fit into the new schedule determination for civil servants. </w:t>
      </w:r>
    </w:p>
    <w:p w14:paraId="326007EC" w14:textId="77777777" w:rsidR="00B50769" w:rsidRPr="00C60963" w:rsidRDefault="00B50769" w:rsidP="00B50769">
      <w:pPr>
        <w:rPr>
          <w:sz w:val="16"/>
        </w:rPr>
      </w:pPr>
      <w:r w:rsidRPr="00C60963">
        <w:rPr>
          <w:rStyle w:val="StyleUnderline"/>
        </w:rPr>
        <w:t>Jenny Mattingley, Partnership for Public Service’s vice president of government affairs, said</w:t>
      </w:r>
      <w:r w:rsidRPr="00C60963">
        <w:rPr>
          <w:sz w:val="16"/>
        </w:rPr>
        <w:t xml:space="preserve"> the language in Trump’s executive order makes it unclear to whom the classification directly applies. But the creation of Schedule Policy/Career, she said, is clearly a way to create more politically appointed workers. </w:t>
      </w:r>
    </w:p>
    <w:p w14:paraId="291CBBE8" w14:textId="77777777" w:rsidR="00B50769" w:rsidRPr="00C60963" w:rsidRDefault="00B50769" w:rsidP="00B50769">
      <w:pPr>
        <w:rPr>
          <w:sz w:val="16"/>
        </w:rPr>
      </w:pPr>
      <w:r w:rsidRPr="00C60963">
        <w:rPr>
          <w:sz w:val="16"/>
        </w:rPr>
        <w:t xml:space="preserve">“We pointed out a number of times that </w:t>
      </w:r>
      <w:r w:rsidRPr="00AD5104">
        <w:rPr>
          <w:rStyle w:val="StyleUnderline"/>
          <w:highlight w:val="cyan"/>
        </w:rPr>
        <w:t>when you</w:t>
      </w:r>
      <w:r w:rsidRPr="00C60963">
        <w:rPr>
          <w:rStyle w:val="StyleUnderline"/>
        </w:rPr>
        <w:t xml:space="preserve"> </w:t>
      </w:r>
      <w:r w:rsidRPr="00C60963">
        <w:rPr>
          <w:rStyle w:val="Emphasis"/>
        </w:rPr>
        <w:t xml:space="preserve">start </w:t>
      </w:r>
      <w:r w:rsidRPr="00AD5104">
        <w:rPr>
          <w:rStyle w:val="Emphasis"/>
          <w:highlight w:val="cyan"/>
        </w:rPr>
        <w:t>remov</w:t>
      </w:r>
      <w:r w:rsidRPr="00C60963">
        <w:rPr>
          <w:rStyle w:val="Emphasis"/>
        </w:rPr>
        <w:t xml:space="preserve">ing </w:t>
      </w:r>
      <w:r w:rsidRPr="00AD5104">
        <w:rPr>
          <w:rStyle w:val="Emphasis"/>
          <w:highlight w:val="cyan"/>
        </w:rPr>
        <w:t>protections</w:t>
      </w:r>
      <w:r w:rsidRPr="00C60963">
        <w:rPr>
          <w:rStyle w:val="StyleUnderline"/>
        </w:rPr>
        <w:t xml:space="preserve">, you’re basically creating another category of political appointees who </w:t>
      </w:r>
      <w:r w:rsidRPr="00C60963">
        <w:rPr>
          <w:rStyle w:val="Emphasis"/>
        </w:rPr>
        <w:t>come and go</w:t>
      </w:r>
      <w:r w:rsidRPr="00C60963">
        <w:rPr>
          <w:rStyle w:val="StyleUnderline"/>
        </w:rPr>
        <w:t xml:space="preserve"> at the </w:t>
      </w:r>
      <w:r w:rsidRPr="00C60963">
        <w:rPr>
          <w:rStyle w:val="Emphasis"/>
        </w:rPr>
        <w:t>pleasure of the president</w:t>
      </w:r>
      <w:r w:rsidRPr="00C60963">
        <w:rPr>
          <w:sz w:val="16"/>
        </w:rPr>
        <w:t xml:space="preserve">,” Mattingley said. </w:t>
      </w:r>
    </w:p>
    <w:p w14:paraId="4E617E95" w14:textId="77777777" w:rsidR="00B50769" w:rsidRPr="00140BDF" w:rsidRDefault="00B50769" w:rsidP="00B50769">
      <w:pPr>
        <w:rPr>
          <w:sz w:val="16"/>
        </w:rPr>
      </w:pPr>
      <w:r w:rsidRPr="00C60963">
        <w:rPr>
          <w:sz w:val="16"/>
        </w:rPr>
        <w:t>She continued: “</w:t>
      </w:r>
      <w:r w:rsidRPr="00AD5104">
        <w:rPr>
          <w:rStyle w:val="StyleUnderline"/>
          <w:highlight w:val="cyan"/>
        </w:rPr>
        <w:t>It makes it</w:t>
      </w:r>
      <w:r w:rsidRPr="00C60963">
        <w:rPr>
          <w:rStyle w:val="StyleUnderline"/>
        </w:rPr>
        <w:t xml:space="preserve"> </w:t>
      </w:r>
      <w:r w:rsidRPr="00C60963">
        <w:rPr>
          <w:rStyle w:val="Emphasis"/>
        </w:rPr>
        <w:t xml:space="preserve">really </w:t>
      </w:r>
      <w:r w:rsidRPr="00AD5104">
        <w:rPr>
          <w:rStyle w:val="Emphasis"/>
          <w:highlight w:val="cyan"/>
        </w:rPr>
        <w:t>hard to focus</w:t>
      </w:r>
      <w:r w:rsidRPr="00AD5104">
        <w:rPr>
          <w:rStyle w:val="StyleUnderline"/>
          <w:highlight w:val="cyan"/>
        </w:rPr>
        <w:t xml:space="preserve"> on </w:t>
      </w:r>
      <w:r w:rsidRPr="00AD5104">
        <w:rPr>
          <w:rStyle w:val="Emphasis"/>
          <w:highlight w:val="cyan"/>
        </w:rPr>
        <w:t>long term</w:t>
      </w:r>
      <w:r w:rsidRPr="00AD5104">
        <w:rPr>
          <w:rStyle w:val="StyleUnderline"/>
          <w:highlight w:val="cyan"/>
        </w:rPr>
        <w:t>.</w:t>
      </w:r>
      <w:r w:rsidRPr="00C60963">
        <w:rPr>
          <w:rStyle w:val="StyleUnderline"/>
        </w:rPr>
        <w:t xml:space="preserve"> When you think about </w:t>
      </w:r>
      <w:r w:rsidRPr="00AD5104">
        <w:rPr>
          <w:rStyle w:val="Emphasis"/>
          <w:highlight w:val="cyan"/>
        </w:rPr>
        <w:t>modernization</w:t>
      </w:r>
      <w:r w:rsidRPr="00C60963">
        <w:rPr>
          <w:rStyle w:val="Emphasis"/>
        </w:rPr>
        <w:t xml:space="preserve"> efforts</w:t>
      </w:r>
      <w:r w:rsidRPr="00C60963">
        <w:rPr>
          <w:rStyle w:val="StyleUnderline"/>
        </w:rPr>
        <w:t xml:space="preserve">, when you think about trying </w:t>
      </w:r>
      <w:r w:rsidRPr="00AD5104">
        <w:rPr>
          <w:rStyle w:val="StyleUnderline"/>
          <w:highlight w:val="cyan"/>
        </w:rPr>
        <w:t xml:space="preserve">to </w:t>
      </w:r>
      <w:r w:rsidRPr="00AD5104">
        <w:rPr>
          <w:rStyle w:val="Emphasis"/>
          <w:highlight w:val="cyan"/>
        </w:rPr>
        <w:t>scale</w:t>
      </w:r>
      <w:r w:rsidRPr="00C60963">
        <w:rPr>
          <w:rStyle w:val="Emphasis"/>
        </w:rPr>
        <w:t xml:space="preserve"> </w:t>
      </w:r>
      <w:r w:rsidRPr="00AD5104">
        <w:rPr>
          <w:rStyle w:val="Emphasis"/>
          <w:highlight w:val="cyan"/>
        </w:rPr>
        <w:t>and use AI</w:t>
      </w:r>
      <w:r w:rsidRPr="00C60963">
        <w:rPr>
          <w:rStyle w:val="StyleUnderline"/>
        </w:rPr>
        <w:t xml:space="preserve">, those </w:t>
      </w:r>
      <w:r w:rsidRPr="00AD5104">
        <w:rPr>
          <w:rStyle w:val="StyleUnderline"/>
          <w:highlight w:val="cyan"/>
        </w:rPr>
        <w:t xml:space="preserve">are </w:t>
      </w:r>
      <w:r w:rsidRPr="00AD5104">
        <w:rPr>
          <w:rStyle w:val="Emphasis"/>
          <w:highlight w:val="cyan"/>
        </w:rPr>
        <w:t>long term</w:t>
      </w:r>
      <w:r w:rsidRPr="00C60963">
        <w:rPr>
          <w:rStyle w:val="StyleUnderline"/>
        </w:rPr>
        <w:t xml:space="preserve">, [and] they need </w:t>
      </w:r>
      <w:r w:rsidRPr="00C60963">
        <w:rPr>
          <w:rStyle w:val="Emphasis"/>
        </w:rPr>
        <w:t xml:space="preserve">longer-term </w:t>
      </w:r>
      <w:r w:rsidRPr="00AD5104">
        <w:rPr>
          <w:rStyle w:val="Emphasis"/>
          <w:highlight w:val="cyan"/>
        </w:rPr>
        <w:t>investments</w:t>
      </w:r>
      <w:r w:rsidRPr="00C60963">
        <w:rPr>
          <w:rStyle w:val="StyleUnderline"/>
        </w:rPr>
        <w:t xml:space="preserve">. … </w:t>
      </w:r>
      <w:r w:rsidRPr="00AD5104">
        <w:rPr>
          <w:rStyle w:val="Emphasis"/>
          <w:highlight w:val="cyan"/>
        </w:rPr>
        <w:t>Creating</w:t>
      </w:r>
      <w:r w:rsidRPr="00C60963">
        <w:rPr>
          <w:rStyle w:val="Emphasis"/>
        </w:rPr>
        <w:t xml:space="preserve"> more of </w:t>
      </w:r>
      <w:r w:rsidRPr="00AD5104">
        <w:rPr>
          <w:rStyle w:val="Emphasis"/>
          <w:highlight w:val="cyan"/>
        </w:rPr>
        <w:t>a swirl</w:t>
      </w:r>
      <w:r w:rsidRPr="00AD5104">
        <w:rPr>
          <w:rStyle w:val="StyleUnderline"/>
          <w:highlight w:val="cyan"/>
        </w:rPr>
        <w:t xml:space="preserve"> with</w:t>
      </w:r>
      <w:r w:rsidRPr="00C60963">
        <w:rPr>
          <w:rStyle w:val="StyleUnderline"/>
        </w:rPr>
        <w:t xml:space="preserve"> people </w:t>
      </w:r>
      <w:r w:rsidRPr="00AD5104">
        <w:rPr>
          <w:rStyle w:val="StyleUnderline"/>
          <w:highlight w:val="cyan"/>
        </w:rPr>
        <w:t>turn</w:t>
      </w:r>
      <w:r w:rsidRPr="00C60963">
        <w:rPr>
          <w:rStyle w:val="StyleUnderline"/>
        </w:rPr>
        <w:t xml:space="preserve">ing </w:t>
      </w:r>
      <w:r w:rsidRPr="00AD5104">
        <w:rPr>
          <w:rStyle w:val="StyleUnderline"/>
          <w:highlight w:val="cyan"/>
        </w:rPr>
        <w:t xml:space="preserve">over does </w:t>
      </w:r>
      <w:r w:rsidRPr="00AD5104">
        <w:rPr>
          <w:rStyle w:val="Emphasis"/>
          <w:highlight w:val="cyan"/>
        </w:rPr>
        <w:t>impact</w:t>
      </w:r>
      <w:r w:rsidRPr="00C60963">
        <w:rPr>
          <w:sz w:val="16"/>
        </w:rPr>
        <w:t xml:space="preserve">, I think, </w:t>
      </w:r>
      <w:r w:rsidRPr="00AD5104">
        <w:rPr>
          <w:rStyle w:val="Emphasis"/>
          <w:highlight w:val="cyan"/>
        </w:rPr>
        <w:t>technologists</w:t>
      </w:r>
      <w:r w:rsidRPr="00C60963">
        <w:rPr>
          <w:rStyle w:val="StyleUnderline"/>
        </w:rPr>
        <w:t xml:space="preserve"> in the work they’re trying to do, because it’s not a one-year project</w:t>
      </w:r>
      <w:r w:rsidRPr="00C60963">
        <w:rPr>
          <w:sz w:val="16"/>
        </w:rPr>
        <w:t>, necessarily.”</w:t>
      </w:r>
    </w:p>
    <w:p w14:paraId="0D420907" w14:textId="77777777" w:rsidR="00B50769" w:rsidRPr="00E557AD" w:rsidRDefault="00B50769" w:rsidP="00B50769"/>
    <w:p w14:paraId="3960FE6D" w14:textId="77777777" w:rsidR="00B50769" w:rsidRPr="00271FF5" w:rsidRDefault="00B50769" w:rsidP="00B50769">
      <w:pPr>
        <w:pStyle w:val="Heading4"/>
        <w:rPr>
          <w:b w:val="0"/>
          <w:bCs/>
        </w:rPr>
      </w:pPr>
      <w:r>
        <w:t xml:space="preserve">Staffing is a </w:t>
      </w:r>
      <w:r>
        <w:rPr>
          <w:u w:val="single"/>
        </w:rPr>
        <w:t>pre-req</w:t>
      </w:r>
      <w:r>
        <w:t xml:space="preserve"> to successful automation.</w:t>
      </w:r>
    </w:p>
    <w:p w14:paraId="590D6DDE" w14:textId="77777777" w:rsidR="00B50769" w:rsidRDefault="00B50769" w:rsidP="00B50769">
      <w:r>
        <w:t xml:space="preserve">Sophia </w:t>
      </w:r>
      <w:r w:rsidRPr="00271FF5">
        <w:rPr>
          <w:rStyle w:val="Style13ptBold"/>
        </w:rPr>
        <w:t>Cai &amp;</w:t>
      </w:r>
      <w:r>
        <w:t xml:space="preserve"> Gabby </w:t>
      </w:r>
      <w:r w:rsidRPr="00271FF5">
        <w:rPr>
          <w:rStyle w:val="Style13ptBold"/>
        </w:rPr>
        <w:t>Miller 25</w:t>
      </w:r>
      <w:r>
        <w:t>. Reporters. "AI launches across the government." Politico. 8/14/2025. politico.com/news/2025/08/14/ai-launches-across-the-government-00508993</w:t>
      </w:r>
    </w:p>
    <w:p w14:paraId="733CC86B" w14:textId="77777777" w:rsidR="00B50769" w:rsidRPr="00B72440" w:rsidRDefault="00B50769" w:rsidP="00B50769">
      <w:pPr>
        <w:rPr>
          <w:sz w:val="16"/>
        </w:rPr>
      </w:pPr>
      <w:r w:rsidRPr="00B72440">
        <w:rPr>
          <w:sz w:val="16"/>
        </w:rPr>
        <w:t xml:space="preserve">The initiative comes at a time when AI threatens to displace </w:t>
      </w:r>
      <w:r w:rsidRPr="00B72440">
        <w:rPr>
          <w:rStyle w:val="StyleUnderline"/>
        </w:rPr>
        <w:t>federal</w:t>
      </w:r>
      <w:r w:rsidRPr="00B72440">
        <w:rPr>
          <w:sz w:val="16"/>
        </w:rPr>
        <w:t xml:space="preserve"> workers whose </w:t>
      </w:r>
      <w:r w:rsidRPr="00B72440">
        <w:rPr>
          <w:rStyle w:val="StyleUnderline"/>
          <w:highlight w:val="cyan"/>
        </w:rPr>
        <w:t>jobs are</w:t>
      </w:r>
      <w:r w:rsidRPr="00B72440">
        <w:rPr>
          <w:sz w:val="16"/>
        </w:rPr>
        <w:t xml:space="preserve"> already </w:t>
      </w:r>
      <w:r w:rsidRPr="00B72440">
        <w:rPr>
          <w:rStyle w:val="Emphasis"/>
          <w:highlight w:val="cyan"/>
        </w:rPr>
        <w:t>under siege</w:t>
      </w:r>
      <w:r w:rsidRPr="00F25211">
        <w:rPr>
          <w:rStyle w:val="StyleUnderline"/>
        </w:rPr>
        <w:t xml:space="preserve"> by</w:t>
      </w:r>
      <w:r w:rsidRPr="00B72440">
        <w:rPr>
          <w:sz w:val="16"/>
        </w:rPr>
        <w:t xml:space="preserve"> the </w:t>
      </w:r>
      <w:r w:rsidRPr="00F25211">
        <w:rPr>
          <w:rStyle w:val="StyleUnderline"/>
        </w:rPr>
        <w:t>Trump</w:t>
      </w:r>
      <w:r w:rsidRPr="00B72440">
        <w:rPr>
          <w:sz w:val="16"/>
        </w:rPr>
        <w:t xml:space="preserve"> administration’s Department of Government Efficiency. </w:t>
      </w:r>
      <w:r w:rsidRPr="00F25211">
        <w:rPr>
          <w:rStyle w:val="StyleUnderline"/>
        </w:rPr>
        <w:t xml:space="preserve">The </w:t>
      </w:r>
      <w:r w:rsidRPr="00F25211">
        <w:rPr>
          <w:rStyle w:val="Emphasis"/>
        </w:rPr>
        <w:t xml:space="preserve">emerging </w:t>
      </w:r>
      <w:r w:rsidRPr="00B72440">
        <w:rPr>
          <w:rStyle w:val="Emphasis"/>
          <w:highlight w:val="cyan"/>
        </w:rPr>
        <w:t>tech</w:t>
      </w:r>
      <w:r w:rsidRPr="00B72440">
        <w:rPr>
          <w:sz w:val="16"/>
        </w:rPr>
        <w:t xml:space="preserve">nology </w:t>
      </w:r>
      <w:r w:rsidRPr="00B72440">
        <w:rPr>
          <w:rStyle w:val="StyleUnderline"/>
          <w:highlight w:val="cyan"/>
        </w:rPr>
        <w:t>is</w:t>
      </w:r>
      <w:r w:rsidRPr="00B72440">
        <w:rPr>
          <w:sz w:val="16"/>
        </w:rPr>
        <w:t xml:space="preserve"> also </w:t>
      </w:r>
      <w:r w:rsidRPr="00B72440">
        <w:rPr>
          <w:rStyle w:val="StyleUnderline"/>
          <w:highlight w:val="cyan"/>
        </w:rPr>
        <w:t xml:space="preserve">developing at a </w:t>
      </w:r>
      <w:r w:rsidRPr="00B72440">
        <w:rPr>
          <w:rStyle w:val="Emphasis"/>
          <w:highlight w:val="cyan"/>
        </w:rPr>
        <w:t>clip</w:t>
      </w:r>
      <w:r w:rsidRPr="00F25211">
        <w:rPr>
          <w:rStyle w:val="StyleUnderline"/>
        </w:rPr>
        <w:t xml:space="preserve"> that </w:t>
      </w:r>
      <w:r w:rsidRPr="00B72440">
        <w:rPr>
          <w:rStyle w:val="StyleUnderline"/>
          <w:highlight w:val="cyan"/>
        </w:rPr>
        <w:t>the government</w:t>
      </w:r>
      <w:r w:rsidRPr="00B72440">
        <w:rPr>
          <w:sz w:val="16"/>
        </w:rPr>
        <w:t xml:space="preserve"> — </w:t>
      </w:r>
      <w:r w:rsidRPr="00B72440">
        <w:rPr>
          <w:rStyle w:val="StyleUnderline"/>
          <w:highlight w:val="cyan"/>
        </w:rPr>
        <w:t>known for</w:t>
      </w:r>
      <w:r w:rsidRPr="00F25211">
        <w:rPr>
          <w:rStyle w:val="StyleUnderline"/>
        </w:rPr>
        <w:t xml:space="preserve"> its </w:t>
      </w:r>
      <w:r w:rsidRPr="00B72440">
        <w:rPr>
          <w:rStyle w:val="Emphasis"/>
          <w:highlight w:val="cyan"/>
        </w:rPr>
        <w:t>slow</w:t>
      </w:r>
      <w:r w:rsidRPr="00F25211">
        <w:rPr>
          <w:rStyle w:val="StyleUnderline"/>
        </w:rPr>
        <w:t xml:space="preserve"> bureaucratic </w:t>
      </w:r>
      <w:r w:rsidRPr="00B72440">
        <w:rPr>
          <w:rStyle w:val="StyleUnderline"/>
          <w:highlight w:val="cyan"/>
        </w:rPr>
        <w:t>processes</w:t>
      </w:r>
      <w:r w:rsidRPr="00B72440">
        <w:rPr>
          <w:sz w:val="16"/>
        </w:rPr>
        <w:t xml:space="preserve"> and uneven tech adoption rates — </w:t>
      </w:r>
      <w:r w:rsidRPr="00B72440">
        <w:rPr>
          <w:rStyle w:val="StyleUnderline"/>
          <w:highlight w:val="cyan"/>
        </w:rPr>
        <w:t>has</w:t>
      </w:r>
      <w:r w:rsidRPr="00B72440">
        <w:rPr>
          <w:sz w:val="16"/>
        </w:rPr>
        <w:t xml:space="preserve"> historically </w:t>
      </w:r>
      <w:r w:rsidRPr="00B72440">
        <w:rPr>
          <w:rStyle w:val="StyleUnderline"/>
          <w:highlight w:val="cyan"/>
        </w:rPr>
        <w:t>struggled</w:t>
      </w:r>
      <w:r w:rsidRPr="00F25211">
        <w:rPr>
          <w:rStyle w:val="StyleUnderline"/>
        </w:rPr>
        <w:t xml:space="preserve"> to </w:t>
      </w:r>
      <w:r w:rsidRPr="00B72440">
        <w:rPr>
          <w:rStyle w:val="Emphasis"/>
        </w:rPr>
        <w:t xml:space="preserve">keep pace </w:t>
      </w:r>
      <w:r w:rsidRPr="00B72440">
        <w:rPr>
          <w:rStyle w:val="Emphasis"/>
          <w:highlight w:val="cyan"/>
        </w:rPr>
        <w:t>with</w:t>
      </w:r>
      <w:r w:rsidRPr="00B72440">
        <w:rPr>
          <w:sz w:val="16"/>
        </w:rPr>
        <w:t>.</w:t>
      </w:r>
    </w:p>
    <w:p w14:paraId="7DE1AADA" w14:textId="77777777" w:rsidR="00B50769" w:rsidRDefault="00B50769" w:rsidP="00B50769">
      <w:pPr>
        <w:rPr>
          <w:sz w:val="16"/>
        </w:rPr>
      </w:pPr>
      <w:r w:rsidRPr="00B72440">
        <w:rPr>
          <w:sz w:val="16"/>
        </w:rPr>
        <w:t xml:space="preserve">FAS Commissioner Josh Gruenbaum said </w:t>
      </w:r>
      <w:r w:rsidRPr="00B72440">
        <w:rPr>
          <w:rStyle w:val="StyleUnderline"/>
          <w:highlight w:val="cyan"/>
        </w:rPr>
        <w:t xml:space="preserve">the </w:t>
      </w:r>
      <w:r w:rsidRPr="00B72440">
        <w:rPr>
          <w:rStyle w:val="Emphasis"/>
          <w:highlight w:val="cyan"/>
        </w:rPr>
        <w:t>goal</w:t>
      </w:r>
      <w:r w:rsidRPr="00B72440">
        <w:rPr>
          <w:rStyle w:val="StyleUnderline"/>
          <w:highlight w:val="cyan"/>
        </w:rPr>
        <w:t xml:space="preserve"> is to let </w:t>
      </w:r>
      <w:r w:rsidRPr="00B72440">
        <w:rPr>
          <w:rStyle w:val="Emphasis"/>
          <w:highlight w:val="cyan"/>
        </w:rPr>
        <w:t>employees</w:t>
      </w:r>
      <w:r w:rsidRPr="00B72440">
        <w:rPr>
          <w:rStyle w:val="StyleUnderline"/>
          <w:highlight w:val="cyan"/>
        </w:rPr>
        <w:t xml:space="preserve"> experiment</w:t>
      </w:r>
      <w:r w:rsidRPr="00B72440">
        <w:rPr>
          <w:sz w:val="16"/>
        </w:rPr>
        <w:t xml:space="preserve"> responsibly </w:t>
      </w:r>
      <w:r w:rsidRPr="00B72440">
        <w:rPr>
          <w:rStyle w:val="StyleUnderline"/>
          <w:highlight w:val="cyan"/>
        </w:rPr>
        <w:t xml:space="preserve">and “make </w:t>
      </w:r>
      <w:r w:rsidRPr="00B72440">
        <w:rPr>
          <w:rStyle w:val="Emphasis"/>
        </w:rPr>
        <w:t xml:space="preserve">day-to-day </w:t>
      </w:r>
      <w:r w:rsidRPr="00B72440">
        <w:rPr>
          <w:rStyle w:val="Emphasis"/>
          <w:highlight w:val="cyan"/>
        </w:rPr>
        <w:t>workflows</w:t>
      </w:r>
      <w:r w:rsidRPr="00B72440">
        <w:rPr>
          <w:rStyle w:val="StyleUnderline"/>
          <w:highlight w:val="cyan"/>
        </w:rPr>
        <w:t xml:space="preserve"> more efficient</w:t>
      </w:r>
      <w:r w:rsidRPr="00B72440">
        <w:rPr>
          <w:sz w:val="16"/>
        </w:rPr>
        <w:t>.”</w:t>
      </w:r>
    </w:p>
    <w:p w14:paraId="5564624F" w14:textId="77777777" w:rsidR="00B50769" w:rsidRPr="00CB12B6" w:rsidRDefault="00B50769" w:rsidP="00B50769"/>
    <w:p w14:paraId="071C46F2" w14:textId="77777777" w:rsidR="00B50769" w:rsidRPr="009D3F78" w:rsidRDefault="00B50769" w:rsidP="00B50769">
      <w:pPr>
        <w:pStyle w:val="Heading4"/>
        <w:rPr>
          <w:b w:val="0"/>
          <w:bCs/>
        </w:rPr>
      </w:pPr>
      <w:r>
        <w:t xml:space="preserve">Expertise is key. </w:t>
      </w:r>
    </w:p>
    <w:p w14:paraId="62DA6803" w14:textId="77777777" w:rsidR="00B50769" w:rsidRPr="009D3F78" w:rsidRDefault="00B50769" w:rsidP="00B50769">
      <w:r>
        <w:t xml:space="preserve">Sean Michael </w:t>
      </w:r>
      <w:r w:rsidRPr="009D3F78">
        <w:rPr>
          <w:rStyle w:val="Style13ptBold"/>
        </w:rPr>
        <w:t>Newhouse 25</w:t>
      </w:r>
      <w:r>
        <w:t>. Staff reporter citing Paul Tatum, executive vice president for Global Public Sector at Salesforce, and Sree Ramaswamy, former senior advisor to the Secretary of Commerce. "What the federal workforce could look like with AI government employees." Government Executive. 3/26/2025. govexec.com/technology/2025/03/what-federal-workforce-could-look-ai-government-employees/404070</w:t>
      </w:r>
    </w:p>
    <w:p w14:paraId="6FD51A79" w14:textId="77777777" w:rsidR="00B50769" w:rsidRPr="00410F54" w:rsidRDefault="00B50769" w:rsidP="00B50769">
      <w:pPr>
        <w:rPr>
          <w:sz w:val="16"/>
        </w:rPr>
      </w:pPr>
      <w:r w:rsidRPr="00410F54">
        <w:rPr>
          <w:sz w:val="16"/>
        </w:rPr>
        <w:t xml:space="preserve">Ramaswamy stressed that </w:t>
      </w:r>
      <w:r w:rsidRPr="00410F54">
        <w:rPr>
          <w:rStyle w:val="StyleUnderline"/>
          <w:highlight w:val="cyan"/>
        </w:rPr>
        <w:t xml:space="preserve">it’s </w:t>
      </w:r>
      <w:r w:rsidRPr="00410F54">
        <w:rPr>
          <w:rStyle w:val="Emphasis"/>
          <w:highlight w:val="cyan"/>
        </w:rPr>
        <w:t>necessary</w:t>
      </w:r>
      <w:r w:rsidRPr="00410F54">
        <w:rPr>
          <w:rStyle w:val="StyleUnderline"/>
          <w:highlight w:val="cyan"/>
        </w:rPr>
        <w:t xml:space="preserve"> to determine</w:t>
      </w:r>
      <w:r w:rsidRPr="00410F54">
        <w:rPr>
          <w:sz w:val="16"/>
        </w:rPr>
        <w:t xml:space="preserve"> ahead of time </w:t>
      </w:r>
      <w:r w:rsidRPr="00410F54">
        <w:rPr>
          <w:rStyle w:val="StyleUnderline"/>
          <w:highlight w:val="cyan"/>
        </w:rPr>
        <w:t xml:space="preserve">where to </w:t>
      </w:r>
      <w:r w:rsidRPr="00410F54">
        <w:rPr>
          <w:rStyle w:val="Emphasis"/>
          <w:highlight w:val="cyan"/>
        </w:rPr>
        <w:t>put</w:t>
      </w:r>
      <w:r w:rsidRPr="00410F54">
        <w:rPr>
          <w:rStyle w:val="StyleUnderline"/>
          <w:highlight w:val="cyan"/>
        </w:rPr>
        <w:t xml:space="preserve"> AI</w:t>
      </w:r>
      <w:r w:rsidRPr="00410F54">
        <w:rPr>
          <w:sz w:val="16"/>
        </w:rPr>
        <w:t xml:space="preserve"> agents </w:t>
      </w:r>
      <w:r w:rsidRPr="00410F54">
        <w:rPr>
          <w:rStyle w:val="StyleUnderline"/>
        </w:rPr>
        <w:t xml:space="preserve">in </w:t>
      </w:r>
      <w:r w:rsidRPr="00410F54">
        <w:rPr>
          <w:rStyle w:val="Emphasis"/>
        </w:rPr>
        <w:t>agency workflows</w:t>
      </w:r>
      <w:r w:rsidRPr="00410F54">
        <w:rPr>
          <w:sz w:val="16"/>
        </w:rPr>
        <w:t>. </w:t>
      </w:r>
    </w:p>
    <w:p w14:paraId="5D657690" w14:textId="77777777" w:rsidR="00B50769" w:rsidRPr="00410F54" w:rsidRDefault="00B50769" w:rsidP="00B50769">
      <w:pPr>
        <w:rPr>
          <w:sz w:val="16"/>
        </w:rPr>
      </w:pPr>
      <w:r w:rsidRPr="00410F54">
        <w:rPr>
          <w:sz w:val="16"/>
        </w:rPr>
        <w:t>“</w:t>
      </w:r>
      <w:r w:rsidRPr="00410F54">
        <w:rPr>
          <w:rStyle w:val="StyleUnderline"/>
        </w:rPr>
        <w:t>This stuff is not easy to figure out</w:t>
      </w:r>
      <w:r w:rsidRPr="00410F54">
        <w:rPr>
          <w:sz w:val="16"/>
        </w:rPr>
        <w:t xml:space="preserve">. It's easy to just say ‘Hey, all of you people go use this [AI] agent to do something…[B]ut </w:t>
      </w:r>
      <w:r w:rsidRPr="00410F54">
        <w:rPr>
          <w:rStyle w:val="StyleUnderline"/>
          <w:highlight w:val="cyan"/>
        </w:rPr>
        <w:t xml:space="preserve">one of the </w:t>
      </w:r>
      <w:r w:rsidRPr="00410F54">
        <w:rPr>
          <w:rStyle w:val="Emphasis"/>
          <w:highlight w:val="cyan"/>
        </w:rPr>
        <w:t>reasons</w:t>
      </w:r>
      <w:r w:rsidRPr="00410F54">
        <w:rPr>
          <w:rStyle w:val="StyleUnderline"/>
        </w:rPr>
        <w:t xml:space="preserve"> why</w:t>
      </w:r>
      <w:r w:rsidRPr="00410F54">
        <w:rPr>
          <w:sz w:val="16"/>
        </w:rPr>
        <w:t xml:space="preserve"> so many </w:t>
      </w:r>
      <w:r w:rsidRPr="00410F54">
        <w:rPr>
          <w:rStyle w:val="Emphasis"/>
          <w:highlight w:val="cyan"/>
        </w:rPr>
        <w:t>org</w:t>
      </w:r>
      <w:r w:rsidRPr="00410F54">
        <w:rPr>
          <w:sz w:val="16"/>
        </w:rPr>
        <w:t>anization</w:t>
      </w:r>
      <w:r w:rsidRPr="00410F54">
        <w:rPr>
          <w:rStyle w:val="Emphasis"/>
          <w:highlight w:val="cyan"/>
        </w:rPr>
        <w:t>s</w:t>
      </w:r>
      <w:r w:rsidRPr="00410F54">
        <w:rPr>
          <w:rStyle w:val="StyleUnderline"/>
        </w:rPr>
        <w:t xml:space="preserve"> adopt digital tools and </w:t>
      </w:r>
      <w:r w:rsidRPr="00410F54">
        <w:rPr>
          <w:rStyle w:val="StyleUnderline"/>
          <w:highlight w:val="cyan"/>
        </w:rPr>
        <w:t>don't see</w:t>
      </w:r>
      <w:r w:rsidRPr="00410F54">
        <w:rPr>
          <w:sz w:val="16"/>
        </w:rPr>
        <w:t xml:space="preserve"> efficiencies or </w:t>
      </w:r>
      <w:r w:rsidRPr="00410F54">
        <w:rPr>
          <w:rStyle w:val="Emphasis"/>
        </w:rPr>
        <w:t xml:space="preserve">productivity </w:t>
      </w:r>
      <w:r w:rsidRPr="00410F54">
        <w:rPr>
          <w:rStyle w:val="Emphasis"/>
          <w:highlight w:val="cyan"/>
        </w:rPr>
        <w:t>improvements</w:t>
      </w:r>
      <w:r w:rsidRPr="00410F54">
        <w:rPr>
          <w:rStyle w:val="StyleUnderline"/>
          <w:highlight w:val="cyan"/>
        </w:rPr>
        <w:t xml:space="preserve"> is because [they</w:t>
      </w:r>
      <w:r w:rsidRPr="00410F54">
        <w:rPr>
          <w:sz w:val="16"/>
        </w:rPr>
        <w:t xml:space="preserve">’re] </w:t>
      </w:r>
      <w:r w:rsidRPr="00763335">
        <w:rPr>
          <w:rStyle w:val="StyleUnderline"/>
          <w:highlight w:val="cyan"/>
        </w:rPr>
        <w:t>just</w:t>
      </w:r>
      <w:r w:rsidRPr="00410F54">
        <w:rPr>
          <w:sz w:val="16"/>
        </w:rPr>
        <w:t xml:space="preserve"> kind of </w:t>
      </w:r>
      <w:r w:rsidRPr="00410F54">
        <w:rPr>
          <w:rStyle w:val="Emphasis"/>
          <w:highlight w:val="cyan"/>
        </w:rPr>
        <w:t>throw</w:t>
      </w:r>
      <w:r w:rsidRPr="00410F54">
        <w:rPr>
          <w:sz w:val="16"/>
        </w:rPr>
        <w:t xml:space="preserve">ing </w:t>
      </w:r>
      <w:r w:rsidRPr="00410F54">
        <w:rPr>
          <w:rStyle w:val="StyleUnderline"/>
        </w:rPr>
        <w:t xml:space="preserve">the </w:t>
      </w:r>
      <w:r w:rsidRPr="00410F54">
        <w:rPr>
          <w:rStyle w:val="StyleUnderline"/>
          <w:highlight w:val="cyan"/>
        </w:rPr>
        <w:t>tools in</w:t>
      </w:r>
      <w:r w:rsidRPr="00410F54">
        <w:rPr>
          <w:sz w:val="16"/>
        </w:rPr>
        <w:t>to the organization,” he said. </w:t>
      </w:r>
    </w:p>
    <w:p w14:paraId="18824DA7" w14:textId="77777777" w:rsidR="00B50769" w:rsidRDefault="00B50769" w:rsidP="00B50769"/>
    <w:p w14:paraId="77F4684E" w14:textId="77777777" w:rsidR="00B50769" w:rsidRDefault="00B50769" w:rsidP="00B50769">
      <w:pPr>
        <w:pStyle w:val="Heading4"/>
      </w:pPr>
      <w:r>
        <w:t xml:space="preserve">Wang cites </w:t>
      </w:r>
      <w:r>
        <w:rPr>
          <w:u w:val="single"/>
        </w:rPr>
        <w:t>Craig et al</w:t>
      </w:r>
      <w:r w:rsidRPr="009A23E3">
        <w:rPr>
          <w:u w:val="single"/>
        </w:rPr>
        <w:t>.</w:t>
      </w:r>
    </w:p>
    <w:p w14:paraId="7652746A" w14:textId="77777777" w:rsidR="00B50769" w:rsidRPr="008F49F0" w:rsidRDefault="00B50769" w:rsidP="00B50769">
      <w:r w:rsidRPr="008F49F0">
        <w:t xml:space="preserve">J. </w:t>
      </w:r>
      <w:r w:rsidRPr="004A509E">
        <w:rPr>
          <w:rStyle w:val="Style13ptBold"/>
          <w:highlight w:val="yellow"/>
        </w:rPr>
        <w:t>Wang et al. 25</w:t>
      </w:r>
      <w:r w:rsidRPr="008F49F0">
        <w:t>, PhD, MA, Assistant Professor (Department of Technology and Society), Stonybrook Univeristy,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5448FEEB" w14:textId="77777777" w:rsidR="00B50769" w:rsidRDefault="00B50769" w:rsidP="00B50769">
      <w:pPr>
        <w:rPr>
          <w:sz w:val="12"/>
          <w:szCs w:val="18"/>
        </w:rPr>
      </w:pPr>
      <w:r w:rsidRPr="009A23E3">
        <w:rPr>
          <w:rStyle w:val="StyleUnderline"/>
          <w:sz w:val="18"/>
          <w:szCs w:val="18"/>
        </w:rPr>
        <w:t xml:space="preserve">Commonly cited </w:t>
      </w:r>
      <w:r w:rsidRPr="009A23E3">
        <w:rPr>
          <w:rStyle w:val="Emphasis"/>
          <w:sz w:val="20"/>
          <w:szCs w:val="18"/>
          <w:shd w:val="clear" w:color="auto" w:fill="CCCCCC"/>
        </w:rPr>
        <w:t>hindrances</w:t>
      </w:r>
      <w:r w:rsidRPr="009A23E3">
        <w:rPr>
          <w:rStyle w:val="StyleUnderline"/>
          <w:sz w:val="18"/>
          <w:szCs w:val="18"/>
        </w:rPr>
        <w:t xml:space="preserve"> to technological </w:t>
      </w:r>
      <w:r w:rsidRPr="009A23E3">
        <w:rPr>
          <w:rStyle w:val="Emphasis"/>
          <w:sz w:val="20"/>
          <w:szCs w:val="18"/>
        </w:rPr>
        <w:t>experimentation</w:t>
      </w:r>
      <w:r w:rsidRPr="009A23E3">
        <w:rPr>
          <w:rStyle w:val="StyleUnderline"/>
          <w:sz w:val="18"/>
          <w:szCs w:val="18"/>
        </w:rPr>
        <w:t xml:space="preserve"> in the public sector </w:t>
      </w:r>
      <w:r w:rsidRPr="009A23E3">
        <w:rPr>
          <w:rStyle w:val="StyleUnderline"/>
          <w:sz w:val="18"/>
          <w:szCs w:val="18"/>
          <w:shd w:val="clear" w:color="auto" w:fill="CCCCCC"/>
        </w:rPr>
        <w:t xml:space="preserve">include </w:t>
      </w:r>
      <w:r w:rsidRPr="009A23E3">
        <w:rPr>
          <w:rStyle w:val="Emphasis"/>
          <w:sz w:val="20"/>
          <w:szCs w:val="18"/>
          <w:shd w:val="clear" w:color="auto" w:fill="CCCCCC"/>
        </w:rPr>
        <w:t>heavy bureaucracy</w:t>
      </w:r>
      <w:r w:rsidRPr="009A23E3">
        <w:rPr>
          <w:rStyle w:val="StyleUnderline"/>
          <w:sz w:val="18"/>
          <w:szCs w:val="18"/>
        </w:rPr>
        <w:t xml:space="preserve">, universally applied and </w:t>
      </w:r>
      <w:r w:rsidRPr="009A23E3">
        <w:rPr>
          <w:rStyle w:val="Emphasis"/>
          <w:sz w:val="20"/>
          <w:szCs w:val="18"/>
          <w:shd w:val="clear" w:color="auto" w:fill="CCCCCC"/>
        </w:rPr>
        <w:t>inflexible rules</w:t>
      </w:r>
      <w:r w:rsidRPr="009A23E3">
        <w:rPr>
          <w:sz w:val="12"/>
          <w:szCs w:val="18"/>
          <w:shd w:val="clear" w:color="auto" w:fill="CCCCCC"/>
        </w:rPr>
        <w:t xml:space="preserve"> </w:t>
      </w:r>
      <w:r w:rsidRPr="009A23E3">
        <w:rPr>
          <w:rStyle w:val="StyleUnderline"/>
          <w:sz w:val="18"/>
          <w:szCs w:val="18"/>
          <w:shd w:val="clear" w:color="auto" w:fill="CCCCCC"/>
        </w:rPr>
        <w:t>and</w:t>
      </w:r>
      <w:r w:rsidRPr="009A23E3">
        <w:rPr>
          <w:rStyle w:val="StyleUnderline"/>
          <w:sz w:val="18"/>
          <w:szCs w:val="18"/>
        </w:rPr>
        <w:t xml:space="preserve"> procedures </w:t>
      </w:r>
      <w:r w:rsidRPr="009A23E3">
        <w:rPr>
          <w:rStyle w:val="Emphasis"/>
          <w:sz w:val="20"/>
          <w:szCs w:val="18"/>
          <w:shd w:val="clear" w:color="auto" w:fill="CCCCCC"/>
        </w:rPr>
        <w:t>discouraging innovation</w:t>
      </w:r>
      <w:r w:rsidRPr="009A23E3">
        <w:rPr>
          <w:rStyle w:val="StyleUnderline"/>
          <w:sz w:val="18"/>
          <w:szCs w:val="18"/>
        </w:rPr>
        <w:t xml:space="preserve">, intricate accountability and </w:t>
      </w:r>
      <w:r w:rsidRPr="009A23E3">
        <w:rPr>
          <w:rStyle w:val="Emphasis"/>
          <w:sz w:val="20"/>
          <w:szCs w:val="18"/>
        </w:rPr>
        <w:t>participation processes</w:t>
      </w:r>
      <w:r w:rsidRPr="009A23E3">
        <w:rPr>
          <w:sz w:val="12"/>
          <w:szCs w:val="18"/>
        </w:rPr>
        <w:t xml:space="preserve">, funding shortages, </w:t>
      </w:r>
      <w:r w:rsidRPr="009A23E3">
        <w:rPr>
          <w:rStyle w:val="Emphasis"/>
          <w:sz w:val="20"/>
          <w:szCs w:val="18"/>
        </w:rPr>
        <w:t>unclear laws</w:t>
      </w:r>
      <w:r w:rsidRPr="009A23E3">
        <w:rPr>
          <w:sz w:val="12"/>
          <w:szCs w:val="18"/>
        </w:rPr>
        <w:t xml:space="preserve"> </w:t>
      </w:r>
      <w:r w:rsidRPr="009A23E3">
        <w:rPr>
          <w:rStyle w:val="StyleUnderline"/>
          <w:sz w:val="18"/>
          <w:szCs w:val="18"/>
        </w:rPr>
        <w:t xml:space="preserve">limiting innovation, </w:t>
      </w:r>
      <w:r w:rsidRPr="009A23E3">
        <w:rPr>
          <w:rStyle w:val="Emphasis"/>
          <w:sz w:val="20"/>
          <w:szCs w:val="18"/>
          <w:shd w:val="clear" w:color="auto" w:fill="CCCCCC"/>
        </w:rPr>
        <w:t>lack of support</w:t>
      </w:r>
      <w:r w:rsidRPr="009A23E3">
        <w:rPr>
          <w:rStyle w:val="StyleUnderline"/>
          <w:sz w:val="18"/>
          <w:szCs w:val="18"/>
        </w:rPr>
        <w:t xml:space="preserve"> from managers, </w:t>
      </w:r>
      <w:r w:rsidRPr="009A23E3">
        <w:rPr>
          <w:rStyle w:val="Emphasis"/>
          <w:sz w:val="20"/>
          <w:szCs w:val="18"/>
        </w:rPr>
        <w:t>narrow vision</w:t>
      </w:r>
      <w:r w:rsidRPr="009A23E3">
        <w:rPr>
          <w:rStyle w:val="StyleUnderline"/>
          <w:sz w:val="18"/>
          <w:szCs w:val="18"/>
        </w:rPr>
        <w:t xml:space="preserve"> about the future, </w:t>
      </w:r>
      <w:r w:rsidRPr="009A23E3">
        <w:rPr>
          <w:rStyle w:val="StyleUnderline"/>
          <w:sz w:val="18"/>
          <w:szCs w:val="18"/>
          <w:shd w:val="clear" w:color="auto" w:fill="CCCCCC"/>
        </w:rPr>
        <w:t xml:space="preserve">and </w:t>
      </w:r>
      <w:r w:rsidRPr="009A23E3">
        <w:rPr>
          <w:rStyle w:val="Emphasis"/>
          <w:sz w:val="20"/>
          <w:szCs w:val="18"/>
          <w:shd w:val="clear" w:color="auto" w:fill="CCCCCC"/>
        </w:rPr>
        <w:t>risk aversion</w:t>
      </w:r>
      <w:r w:rsidRPr="009A23E3">
        <w:rPr>
          <w:sz w:val="12"/>
          <w:szCs w:val="18"/>
        </w:rPr>
        <w:t xml:space="preserve">. Achieving change in the public sector can be challenging, given these factors [5]. Thus, </w:t>
      </w:r>
      <w:r w:rsidRPr="004A509E">
        <w:rPr>
          <w:rStyle w:val="Emphasis"/>
          <w:highlight w:val="yellow"/>
        </w:rPr>
        <w:t>Craig et al</w:t>
      </w:r>
      <w:r w:rsidRPr="009A23E3">
        <w:rPr>
          <w:sz w:val="12"/>
          <w:szCs w:val="18"/>
        </w:rPr>
        <w:t xml:space="preserve">. [14] </w:t>
      </w:r>
      <w:r w:rsidRPr="004A509E">
        <w:rPr>
          <w:rStyle w:val="StyleUnderline"/>
          <w:highlight w:val="yellow"/>
        </w:rPr>
        <w:t>argued</w:t>
      </w:r>
      <w:r w:rsidRPr="009A23E3">
        <w:rPr>
          <w:sz w:val="12"/>
          <w:szCs w:val="18"/>
        </w:rPr>
        <w:t xml:space="preserve"> that </w:t>
      </w:r>
      <w:r w:rsidRPr="004A509E">
        <w:rPr>
          <w:rStyle w:val="StyleUnderline"/>
          <w:sz w:val="18"/>
          <w:szCs w:val="18"/>
          <w:highlight w:val="yellow"/>
          <w:shd w:val="clear" w:color="auto" w:fill="CCCCCC"/>
        </w:rPr>
        <w:t>due to</w:t>
      </w:r>
      <w:r w:rsidRPr="009A23E3">
        <w:rPr>
          <w:rStyle w:val="StyleUnderline"/>
          <w:sz w:val="18"/>
          <w:szCs w:val="18"/>
          <w:shd w:val="clear" w:color="auto" w:fill="CCCCCC"/>
        </w:rPr>
        <w:t xml:space="preserve"> the</w:t>
      </w:r>
      <w:r w:rsidRPr="009A23E3">
        <w:rPr>
          <w:sz w:val="12"/>
          <w:szCs w:val="18"/>
          <w:shd w:val="clear" w:color="auto" w:fill="CCCCCC"/>
        </w:rPr>
        <w:t xml:space="preserve"> </w:t>
      </w:r>
      <w:r w:rsidRPr="004A509E">
        <w:rPr>
          <w:rStyle w:val="Emphasis"/>
          <w:sz w:val="20"/>
          <w:szCs w:val="18"/>
          <w:highlight w:val="yellow"/>
          <w:shd w:val="clear" w:color="auto" w:fill="CCCCCC"/>
        </w:rPr>
        <w:t>perception</w:t>
      </w:r>
      <w:r w:rsidRPr="009A23E3">
        <w:rPr>
          <w:rStyle w:val="StyleUnderline"/>
          <w:sz w:val="18"/>
          <w:szCs w:val="18"/>
          <w:shd w:val="clear" w:color="auto" w:fill="CCCCCC"/>
        </w:rPr>
        <w:t xml:space="preserve"> that </w:t>
      </w:r>
      <w:r w:rsidRPr="009A23E3">
        <w:rPr>
          <w:rStyle w:val="Emphasis"/>
          <w:sz w:val="20"/>
          <w:szCs w:val="18"/>
          <w:shd w:val="clear" w:color="auto" w:fill="CCCCCC"/>
        </w:rPr>
        <w:t>new tech</w:t>
      </w:r>
      <w:r w:rsidRPr="009A23E3">
        <w:rPr>
          <w:sz w:val="12"/>
          <w:szCs w:val="18"/>
        </w:rPr>
        <w:t xml:space="preserve">nologies </w:t>
      </w:r>
      <w:r w:rsidRPr="009A23E3">
        <w:rPr>
          <w:rStyle w:val="StyleUnderline"/>
          <w:sz w:val="18"/>
          <w:szCs w:val="18"/>
          <w:shd w:val="clear" w:color="auto" w:fill="CCCCCC"/>
        </w:rPr>
        <w:t xml:space="preserve">pose a threat to traditional </w:t>
      </w:r>
      <w:r w:rsidRPr="009A23E3">
        <w:rPr>
          <w:rStyle w:val="Emphasis"/>
          <w:sz w:val="20"/>
          <w:szCs w:val="18"/>
        </w:rPr>
        <w:t xml:space="preserve">bureaucratic </w:t>
      </w:r>
      <w:r w:rsidRPr="009A23E3">
        <w:rPr>
          <w:rStyle w:val="Emphasis"/>
          <w:sz w:val="20"/>
          <w:szCs w:val="18"/>
          <w:shd w:val="clear" w:color="auto" w:fill="CCCCCC"/>
        </w:rPr>
        <w:t>employment</w:t>
      </w:r>
      <w:r w:rsidRPr="009A23E3">
        <w:rPr>
          <w:sz w:val="12"/>
          <w:szCs w:val="18"/>
          <w:shd w:val="clear" w:color="auto" w:fill="CCCCCC"/>
        </w:rPr>
        <w:t xml:space="preserve">, </w:t>
      </w:r>
      <w:r w:rsidRPr="009A23E3">
        <w:rPr>
          <w:rStyle w:val="StyleUnderline"/>
          <w:sz w:val="18"/>
          <w:szCs w:val="18"/>
          <w:shd w:val="clear" w:color="auto" w:fill="CCCCCC"/>
        </w:rPr>
        <w:t>the</w:t>
      </w:r>
      <w:r w:rsidRPr="009A23E3">
        <w:rPr>
          <w:sz w:val="12"/>
          <w:szCs w:val="18"/>
          <w:shd w:val="clear" w:color="auto" w:fill="CCCCCC"/>
        </w:rPr>
        <w:t xml:space="preserve"> </w:t>
      </w:r>
      <w:r w:rsidRPr="009A23E3">
        <w:rPr>
          <w:rStyle w:val="Emphasis"/>
          <w:sz w:val="20"/>
          <w:szCs w:val="18"/>
          <w:shd w:val="clear" w:color="auto" w:fill="CCCCCC"/>
        </w:rPr>
        <w:t>adoption</w:t>
      </w:r>
      <w:r w:rsidRPr="009A23E3">
        <w:rPr>
          <w:sz w:val="12"/>
          <w:szCs w:val="18"/>
          <w:shd w:val="clear" w:color="auto" w:fill="CCCCCC"/>
        </w:rPr>
        <w:t xml:space="preserve"> </w:t>
      </w:r>
      <w:r w:rsidRPr="009A23E3">
        <w:rPr>
          <w:rStyle w:val="StyleUnderline"/>
          <w:sz w:val="18"/>
          <w:szCs w:val="18"/>
          <w:shd w:val="clear" w:color="auto" w:fill="CCCCCC"/>
        </w:rPr>
        <w:t xml:space="preserve">of </w:t>
      </w:r>
      <w:r w:rsidRPr="004A509E">
        <w:rPr>
          <w:rStyle w:val="Emphasis"/>
          <w:sz w:val="20"/>
          <w:szCs w:val="18"/>
          <w:highlight w:val="yellow"/>
          <w:shd w:val="clear" w:color="auto" w:fill="CCCCCC"/>
        </w:rPr>
        <w:t>tech</w:t>
      </w:r>
      <w:r w:rsidRPr="009A23E3">
        <w:rPr>
          <w:sz w:val="12"/>
          <w:szCs w:val="18"/>
        </w:rPr>
        <w:t xml:space="preserve">nology </w:t>
      </w:r>
      <w:r w:rsidRPr="004A509E">
        <w:rPr>
          <w:rStyle w:val="StyleUnderline"/>
          <w:sz w:val="18"/>
          <w:szCs w:val="18"/>
          <w:highlight w:val="yellow"/>
          <w:shd w:val="clear" w:color="auto" w:fill="CCCCCC"/>
        </w:rPr>
        <w:t xml:space="preserve">is </w:t>
      </w:r>
      <w:r w:rsidRPr="004A509E">
        <w:rPr>
          <w:rStyle w:val="Emphasis"/>
          <w:sz w:val="20"/>
          <w:szCs w:val="18"/>
          <w:highlight w:val="yellow"/>
          <w:shd w:val="clear" w:color="auto" w:fill="CCCCCC"/>
        </w:rPr>
        <w:t>hindered by</w:t>
      </w:r>
      <w:r w:rsidRPr="009A23E3">
        <w:rPr>
          <w:rStyle w:val="StyleUnderline"/>
          <w:sz w:val="18"/>
          <w:szCs w:val="18"/>
        </w:rPr>
        <w:t xml:space="preserve"> public sector </w:t>
      </w:r>
      <w:r w:rsidRPr="004A509E">
        <w:rPr>
          <w:rStyle w:val="Emphasis"/>
          <w:sz w:val="20"/>
          <w:szCs w:val="18"/>
          <w:highlight w:val="yellow"/>
          <w:shd w:val="clear" w:color="auto" w:fill="CCCCCC"/>
        </w:rPr>
        <w:t>unionization</w:t>
      </w:r>
      <w:r w:rsidRPr="009A23E3">
        <w:rPr>
          <w:sz w:val="12"/>
          <w:szCs w:val="18"/>
        </w:rPr>
        <w:t xml:space="preserve"> [14].</w:t>
      </w:r>
    </w:p>
    <w:p w14:paraId="0F685351" w14:textId="77777777" w:rsidR="00B50769" w:rsidRPr="004A509E" w:rsidRDefault="00B50769" w:rsidP="00B50769"/>
    <w:p w14:paraId="30510B04" w14:textId="77777777" w:rsidR="00B50769" w:rsidRDefault="00B50769" w:rsidP="00B50769">
      <w:pPr>
        <w:pStyle w:val="Heading4"/>
      </w:pPr>
      <w:bookmarkStart w:id="7" w:name="_Hlk217588400"/>
      <w:r>
        <w:t xml:space="preserve">Who concludes </w:t>
      </w:r>
      <w:r w:rsidRPr="004A509E">
        <w:rPr>
          <w:u w:val="single"/>
        </w:rPr>
        <w:t>AFF</w:t>
      </w:r>
      <w:r>
        <w:t>.</w:t>
      </w:r>
    </w:p>
    <w:p w14:paraId="302061F6" w14:textId="77777777" w:rsidR="00B50769" w:rsidRPr="004A509E" w:rsidRDefault="00B50769" w:rsidP="00B50769">
      <w:r>
        <w:t xml:space="preserve">Stephen </w:t>
      </w:r>
      <w:r w:rsidRPr="004A509E">
        <w:rPr>
          <w:rStyle w:val="Style13ptBold"/>
        </w:rPr>
        <w:t>Craig et al. 23</w:t>
      </w:r>
      <w:r>
        <w:t>. Professor of economics at the University of Houston. Edward Hoang, professor of economics at the University of Colorado. Janet Kohlhase, professor of economics at the University of Houston. "Adoption of Technological Change in the Public Sector: Evidence From US States." International Regional Science Review, 46(3), 299.</w:t>
      </w:r>
    </w:p>
    <w:p w14:paraId="655AD51C" w14:textId="77777777" w:rsidR="00B50769" w:rsidRPr="004A509E" w:rsidRDefault="00B50769" w:rsidP="00B50769">
      <w:pPr>
        <w:rPr>
          <w:sz w:val="16"/>
        </w:rPr>
      </w:pPr>
      <w:r w:rsidRPr="004A509E">
        <w:rPr>
          <w:rStyle w:val="StyleUnderline"/>
          <w:highlight w:val="cyan"/>
        </w:rPr>
        <w:t>Our paper explores</w:t>
      </w:r>
      <w:r w:rsidRPr="004A509E">
        <w:rPr>
          <w:rStyle w:val="StyleUnderline"/>
        </w:rPr>
        <w:t xml:space="preserve"> the</w:t>
      </w:r>
      <w:r w:rsidRPr="004A509E">
        <w:rPr>
          <w:sz w:val="16"/>
        </w:rPr>
        <w:t xml:space="preserve"> </w:t>
      </w:r>
      <w:r w:rsidRPr="004A509E">
        <w:rPr>
          <w:rStyle w:val="Emphasis"/>
        </w:rPr>
        <w:t>broad influences</w:t>
      </w:r>
      <w:r w:rsidRPr="004A509E">
        <w:rPr>
          <w:sz w:val="16"/>
        </w:rPr>
        <w:t xml:space="preserve"> </w:t>
      </w:r>
      <w:r w:rsidRPr="004A509E">
        <w:rPr>
          <w:rStyle w:val="StyleUnderline"/>
        </w:rPr>
        <w:t>that stimulate</w:t>
      </w:r>
      <w:r w:rsidRPr="004A509E">
        <w:rPr>
          <w:sz w:val="16"/>
        </w:rPr>
        <w:t xml:space="preserve"> </w:t>
      </w:r>
      <w:r w:rsidRPr="004A509E">
        <w:rPr>
          <w:rStyle w:val="Emphasis"/>
        </w:rPr>
        <w:t>tech</w:t>
      </w:r>
      <w:r w:rsidRPr="004A509E">
        <w:rPr>
          <w:sz w:val="16"/>
        </w:rPr>
        <w:t xml:space="preserve">nological change </w:t>
      </w:r>
      <w:r w:rsidRPr="004A509E">
        <w:rPr>
          <w:rStyle w:val="StyleUnderline"/>
        </w:rPr>
        <w:t>in</w:t>
      </w:r>
      <w:r w:rsidRPr="004A509E">
        <w:rPr>
          <w:sz w:val="16"/>
        </w:rPr>
        <w:t xml:space="preserve"> </w:t>
      </w:r>
      <w:r w:rsidRPr="004A509E">
        <w:rPr>
          <w:rStyle w:val="Emphasis"/>
        </w:rPr>
        <w:t>governmental</w:t>
      </w:r>
      <w:r w:rsidRPr="004A509E">
        <w:rPr>
          <w:sz w:val="16"/>
        </w:rPr>
        <w:t xml:space="preserve"> </w:t>
      </w:r>
      <w:r w:rsidRPr="004A509E">
        <w:rPr>
          <w:rStyle w:val="StyleUnderline"/>
        </w:rPr>
        <w:t>service</w:t>
      </w:r>
      <w:r w:rsidRPr="004A509E">
        <w:rPr>
          <w:sz w:val="16"/>
        </w:rPr>
        <w:t xml:space="preserve"> delivery. </w:t>
      </w:r>
      <w:r w:rsidRPr="004A509E">
        <w:rPr>
          <w:rStyle w:val="StyleUnderline"/>
        </w:rPr>
        <w:t>Using</w:t>
      </w:r>
      <w:r w:rsidRPr="004A509E">
        <w:rPr>
          <w:sz w:val="16"/>
        </w:rPr>
        <w:t xml:space="preserve"> </w:t>
      </w:r>
      <w:r w:rsidRPr="004A509E">
        <w:rPr>
          <w:rStyle w:val="Emphasis"/>
          <w:highlight w:val="cyan"/>
        </w:rPr>
        <w:t>panel data</w:t>
      </w:r>
      <w:r w:rsidRPr="004A509E">
        <w:rPr>
          <w:sz w:val="16"/>
        </w:rPr>
        <w:t xml:space="preserve"> </w:t>
      </w:r>
      <w:r w:rsidRPr="004A509E">
        <w:rPr>
          <w:rStyle w:val="StyleUnderline"/>
        </w:rPr>
        <w:t>by state</w:t>
      </w:r>
      <w:r w:rsidRPr="004A509E">
        <w:rPr>
          <w:sz w:val="16"/>
        </w:rPr>
        <w:t xml:space="preserve">, we examine whether residents are able to apply for Unemployment Insurance (UI) benefits via technology services such as the internet or automated telephone, or are required to apply in person. The reduced form model tests for the relative influence of residential demand, political pressure, and bureaucratic influence. We find that it is the dispersion of the urban population across a state that provides the impetus for government adoption of new technology, in stark contrast to the importance of urban concentration found for the private sector. A unique additional influence we test is the ability of the entrenched bureaucracy to impede technology options. We find that governors of either political party in their term-limited term—when compromise with bureaucrats is less important—save 4% in administrative costs. </w:t>
      </w:r>
      <w:r w:rsidRPr="004A509E">
        <w:rPr>
          <w:rStyle w:val="StyleUnderline"/>
          <w:highlight w:val="cyan"/>
        </w:rPr>
        <w:t>We find</w:t>
      </w:r>
      <w:r w:rsidRPr="004A509E">
        <w:rPr>
          <w:rStyle w:val="StyleUnderline"/>
        </w:rPr>
        <w:t xml:space="preserve"> that</w:t>
      </w:r>
      <w:r w:rsidRPr="004A509E">
        <w:rPr>
          <w:sz w:val="16"/>
        </w:rPr>
        <w:t xml:space="preserve"> </w:t>
      </w:r>
      <w:r w:rsidRPr="004A509E">
        <w:rPr>
          <w:rStyle w:val="Emphasis"/>
          <w:highlight w:val="cyan"/>
        </w:rPr>
        <w:t>tech</w:t>
      </w:r>
      <w:r w:rsidRPr="004A509E">
        <w:rPr>
          <w:sz w:val="16"/>
        </w:rPr>
        <w:t xml:space="preserve">nology </w:t>
      </w:r>
      <w:r w:rsidRPr="004A509E">
        <w:rPr>
          <w:rStyle w:val="Emphasis"/>
        </w:rPr>
        <w:t>adoption</w:t>
      </w:r>
      <w:r w:rsidRPr="004A509E">
        <w:rPr>
          <w:sz w:val="16"/>
        </w:rPr>
        <w:t xml:space="preserve"> </w:t>
      </w:r>
      <w:r w:rsidRPr="004A509E">
        <w:rPr>
          <w:rStyle w:val="StyleUnderline"/>
          <w:highlight w:val="cyan"/>
        </w:rPr>
        <w:t>can be delayed but</w:t>
      </w:r>
      <w:r w:rsidRPr="004A509E">
        <w:rPr>
          <w:sz w:val="16"/>
          <w:highlight w:val="cyan"/>
        </w:rPr>
        <w:t xml:space="preserve"> </w:t>
      </w:r>
      <w:r w:rsidRPr="004A509E">
        <w:rPr>
          <w:rStyle w:val="Emphasis"/>
          <w:highlight w:val="cyan"/>
        </w:rPr>
        <w:t>not prevented</w:t>
      </w:r>
      <w:r w:rsidRPr="004A509E">
        <w:rPr>
          <w:sz w:val="16"/>
          <w:highlight w:val="cyan"/>
        </w:rPr>
        <w:t xml:space="preserve"> </w:t>
      </w:r>
      <w:r w:rsidRPr="004A509E">
        <w:rPr>
          <w:rStyle w:val="StyleUnderline"/>
          <w:highlight w:val="cyan"/>
        </w:rPr>
        <w:t>by</w:t>
      </w:r>
      <w:r w:rsidRPr="004A509E">
        <w:rPr>
          <w:sz w:val="16"/>
          <w:highlight w:val="cyan"/>
        </w:rPr>
        <w:t xml:space="preserve"> </w:t>
      </w:r>
      <w:r w:rsidRPr="004A509E">
        <w:rPr>
          <w:rStyle w:val="Emphasis"/>
          <w:highlight w:val="cyan"/>
        </w:rPr>
        <w:t>bureaucrat</w:t>
      </w:r>
      <w:r w:rsidRPr="004A509E">
        <w:rPr>
          <w:sz w:val="16"/>
        </w:rPr>
        <w:t>ic interest</w:t>
      </w:r>
      <w:r w:rsidRPr="004A509E">
        <w:rPr>
          <w:rStyle w:val="Emphasis"/>
          <w:highlight w:val="cyan"/>
        </w:rPr>
        <w:t>s</w:t>
      </w:r>
      <w:r w:rsidRPr="004A509E">
        <w:rPr>
          <w:sz w:val="16"/>
        </w:rPr>
        <w:t>.</w:t>
      </w:r>
    </w:p>
    <w:bookmarkEnd w:id="7"/>
    <w:p w14:paraId="68AE7C98" w14:textId="77777777" w:rsidR="00B50769" w:rsidRDefault="00B50769" w:rsidP="00B50769"/>
    <w:p w14:paraId="3D1F8BA8" w14:textId="77777777" w:rsidR="00B50769" w:rsidRPr="006C304D" w:rsidRDefault="00B50769" w:rsidP="00B50769">
      <w:pPr>
        <w:keepNext/>
        <w:keepLines/>
        <w:spacing w:before="40" w:after="0"/>
        <w:outlineLvl w:val="3"/>
        <w:rPr>
          <w:rFonts w:eastAsiaTheme="majorEastAsia" w:cstheme="majorBidi"/>
          <w:b/>
          <w:iCs/>
          <w:sz w:val="26"/>
        </w:rPr>
      </w:pPr>
      <w:r w:rsidRPr="006C304D">
        <w:rPr>
          <w:rFonts w:eastAsiaTheme="majorEastAsia" w:cstheme="majorBidi"/>
          <w:b/>
          <w:iCs/>
          <w:sz w:val="26"/>
        </w:rPr>
        <w:t xml:space="preserve">A </w:t>
      </w:r>
      <w:r w:rsidRPr="006C304D">
        <w:rPr>
          <w:rFonts w:eastAsiaTheme="majorEastAsia" w:cstheme="majorBidi"/>
          <w:b/>
          <w:iCs/>
          <w:sz w:val="26"/>
          <w:u w:val="single"/>
        </w:rPr>
        <w:t>consensus</w:t>
      </w:r>
      <w:r w:rsidRPr="006C304D">
        <w:rPr>
          <w:rFonts w:eastAsiaTheme="majorEastAsia" w:cstheme="majorBidi"/>
          <w:b/>
          <w:iCs/>
          <w:sz w:val="26"/>
        </w:rPr>
        <w:t xml:space="preserve"> of </w:t>
      </w:r>
      <w:r w:rsidRPr="006C304D">
        <w:rPr>
          <w:rFonts w:eastAsiaTheme="majorEastAsia" w:cstheme="majorBidi"/>
          <w:b/>
          <w:iCs/>
          <w:sz w:val="26"/>
          <w:u w:val="single"/>
        </w:rPr>
        <w:t>AI researchers</w:t>
      </w:r>
      <w:r w:rsidRPr="006C304D">
        <w:rPr>
          <w:rFonts w:eastAsiaTheme="majorEastAsia" w:cstheme="majorBidi"/>
          <w:b/>
          <w:iCs/>
          <w:sz w:val="26"/>
        </w:rPr>
        <w:t xml:space="preserve"> agree---iterative </w:t>
      </w:r>
      <w:r w:rsidRPr="006C304D">
        <w:rPr>
          <w:rFonts w:eastAsiaTheme="majorEastAsia" w:cstheme="majorBidi"/>
          <w:b/>
          <w:iCs/>
          <w:sz w:val="26"/>
          <w:u w:val="single"/>
        </w:rPr>
        <w:t>advancement</w:t>
      </w:r>
      <w:r w:rsidRPr="006C304D">
        <w:rPr>
          <w:rFonts w:eastAsiaTheme="majorEastAsia" w:cstheme="majorBidi"/>
          <w:b/>
          <w:iCs/>
          <w:sz w:val="26"/>
        </w:rPr>
        <w:t xml:space="preserve"> has </w:t>
      </w:r>
      <w:r w:rsidRPr="006C304D">
        <w:rPr>
          <w:rFonts w:eastAsiaTheme="majorEastAsia" w:cstheme="majorBidi"/>
          <w:b/>
          <w:iCs/>
          <w:sz w:val="26"/>
          <w:u w:val="single"/>
        </w:rPr>
        <w:t>plateaued</w:t>
      </w:r>
      <w:r w:rsidRPr="006C304D">
        <w:rPr>
          <w:rFonts w:eastAsiaTheme="majorEastAsia" w:cstheme="majorBidi"/>
          <w:b/>
          <w:iCs/>
          <w:sz w:val="26"/>
        </w:rPr>
        <w:t xml:space="preserve">. </w:t>
      </w:r>
    </w:p>
    <w:p w14:paraId="7E3D9142" w14:textId="77777777" w:rsidR="00B50769" w:rsidRPr="006C304D" w:rsidRDefault="00B50769" w:rsidP="00B50769">
      <w:r w:rsidRPr="006C304D">
        <w:t xml:space="preserve">Frank </w:t>
      </w:r>
      <w:r w:rsidRPr="006C304D">
        <w:rPr>
          <w:b/>
          <w:bCs/>
          <w:sz w:val="26"/>
        </w:rPr>
        <w:t>Landymore 25</w:t>
      </w:r>
      <w:r w:rsidRPr="006C304D">
        <w:t>. Staff Writer at Futurism. "Majority of AI Researchers Say Tech Industry Is Pouring Billions Into a Dead End." Futurism. 3/18/2025. https://futurism.com/ai-researchers-tech-industry-dead-end</w:t>
      </w:r>
    </w:p>
    <w:p w14:paraId="1AFA7A07" w14:textId="77777777" w:rsidR="00B50769" w:rsidRPr="008F7122" w:rsidRDefault="00B50769" w:rsidP="00B50769">
      <w:pPr>
        <w:rPr>
          <w:sz w:val="16"/>
        </w:rPr>
      </w:pPr>
      <w:r w:rsidRPr="008F7122">
        <w:rPr>
          <w:sz w:val="16"/>
        </w:rPr>
        <w:t xml:space="preserve">This, more or less, is the line being taken by AI researchers in a recent survey. </w:t>
      </w:r>
      <w:r w:rsidRPr="006C304D">
        <w:rPr>
          <w:highlight w:val="cyan"/>
          <w:u w:val="single"/>
        </w:rPr>
        <w:t>Asked whether "</w:t>
      </w:r>
      <w:r w:rsidRPr="006C304D">
        <w:rPr>
          <w:b/>
          <w:iCs/>
          <w:highlight w:val="cyan"/>
          <w:u w:val="single"/>
          <w:bdr w:val="single" w:sz="8" w:space="0" w:color="auto"/>
        </w:rPr>
        <w:t>scaling</w:t>
      </w:r>
      <w:r w:rsidRPr="006C304D">
        <w:rPr>
          <w:b/>
          <w:iCs/>
          <w:u w:val="single"/>
          <w:bdr w:val="single" w:sz="8" w:space="0" w:color="auto"/>
        </w:rPr>
        <w:t xml:space="preserve"> up</w:t>
      </w:r>
      <w:r w:rsidRPr="006C304D">
        <w:rPr>
          <w:u w:val="single"/>
        </w:rPr>
        <w:t xml:space="preserve">" current </w:t>
      </w:r>
      <w:r w:rsidRPr="006C304D">
        <w:rPr>
          <w:b/>
          <w:iCs/>
          <w:u w:val="single"/>
          <w:bdr w:val="single" w:sz="8" w:space="0" w:color="auto"/>
        </w:rPr>
        <w:t>AI</w:t>
      </w:r>
      <w:r w:rsidRPr="006C304D">
        <w:rPr>
          <w:u w:val="single"/>
        </w:rPr>
        <w:t xml:space="preserve"> approaches </w:t>
      </w:r>
      <w:r w:rsidRPr="006C304D">
        <w:rPr>
          <w:highlight w:val="cyan"/>
          <w:u w:val="single"/>
        </w:rPr>
        <w:t>could lead to</w:t>
      </w:r>
      <w:r w:rsidRPr="006C304D">
        <w:rPr>
          <w:u w:val="single"/>
        </w:rPr>
        <w:t xml:space="preserve"> achieving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8F7122">
        <w:rPr>
          <w:sz w:val="16"/>
        </w:rPr>
        <w:t xml:space="preserve"> (AGI), or a general purpose AI that matches or surpasses human cognition, an </w:t>
      </w:r>
      <w:r w:rsidRPr="006C304D">
        <w:rPr>
          <w:highlight w:val="cyan"/>
          <w:u w:val="single"/>
        </w:rPr>
        <w:t xml:space="preserve">overwhelming </w:t>
      </w:r>
      <w:r w:rsidRPr="006C304D">
        <w:rPr>
          <w:b/>
          <w:iCs/>
          <w:highlight w:val="cyan"/>
          <w:u w:val="single"/>
          <w:bdr w:val="single" w:sz="8" w:space="0" w:color="auto"/>
        </w:rPr>
        <w:t>76 percent</w:t>
      </w:r>
      <w:r w:rsidRPr="006C304D">
        <w:rPr>
          <w:b/>
          <w:iCs/>
          <w:u w:val="single"/>
          <w:bdr w:val="single" w:sz="8" w:space="0" w:color="auto"/>
        </w:rPr>
        <w:t xml:space="preserve"> of respondents</w:t>
      </w:r>
      <w:r w:rsidRPr="006C304D">
        <w:rPr>
          <w:u w:val="single"/>
        </w:rPr>
        <w:t xml:space="preserve"> </w:t>
      </w:r>
      <w:r w:rsidRPr="006C304D">
        <w:rPr>
          <w:highlight w:val="cyan"/>
          <w:u w:val="single"/>
        </w:rPr>
        <w:t>said</w:t>
      </w:r>
      <w:r w:rsidRPr="006C304D">
        <w:rPr>
          <w:u w:val="single"/>
        </w:rPr>
        <w:t xml:space="preserve"> it was "</w:t>
      </w:r>
      <w:r w:rsidRPr="006C304D">
        <w:rPr>
          <w:b/>
          <w:iCs/>
          <w:highlight w:val="cyan"/>
          <w:u w:val="single"/>
          <w:bdr w:val="single" w:sz="8" w:space="0" w:color="auto"/>
        </w:rPr>
        <w:t>unlikely</w:t>
      </w:r>
      <w:r w:rsidRPr="008F7122">
        <w:rPr>
          <w:sz w:val="16"/>
        </w:rPr>
        <w:t xml:space="preserve">" or "very unlikely" to succeed. </w:t>
      </w:r>
    </w:p>
    <w:p w14:paraId="16282B7F" w14:textId="77777777" w:rsidR="00B50769" w:rsidRPr="008F7122" w:rsidRDefault="00B50769" w:rsidP="00B50769">
      <w:pPr>
        <w:rPr>
          <w:sz w:val="16"/>
        </w:rPr>
      </w:pPr>
      <w:r w:rsidRPr="008F7122">
        <w:rPr>
          <w:sz w:val="16"/>
        </w:rPr>
        <w:t xml:space="preserve">Published in a new report, the findings of the survey, which </w:t>
      </w:r>
      <w:r w:rsidRPr="006C304D">
        <w:rPr>
          <w:highlight w:val="cyan"/>
          <w:u w:val="single"/>
        </w:rPr>
        <w:t xml:space="preserve">queried </w:t>
      </w:r>
      <w:r w:rsidRPr="006C304D">
        <w:rPr>
          <w:b/>
          <w:iCs/>
          <w:highlight w:val="cyan"/>
          <w:u w:val="single"/>
          <w:bdr w:val="single" w:sz="8" w:space="0" w:color="auto"/>
        </w:rPr>
        <w:t>475 AI researchers</w:t>
      </w:r>
      <w:r w:rsidRPr="008F7122">
        <w:rPr>
          <w:sz w:val="16"/>
        </w:rPr>
        <w:t xml:space="preserve"> and was </w:t>
      </w:r>
      <w:r w:rsidRPr="006C304D">
        <w:rPr>
          <w:u w:val="single"/>
        </w:rPr>
        <w:t xml:space="preserve">conducted by </w:t>
      </w:r>
      <w:r w:rsidRPr="006C304D">
        <w:rPr>
          <w:b/>
          <w:iCs/>
          <w:u w:val="single"/>
          <w:bdr w:val="single" w:sz="8" w:space="0" w:color="auto"/>
        </w:rPr>
        <w:t>scientists</w:t>
      </w:r>
      <w:r w:rsidRPr="008F7122">
        <w:rPr>
          <w:sz w:val="16"/>
        </w:rPr>
        <w:t xml:space="preserve"> at the Association for the Advancement of Artificial Intelligence, </w:t>
      </w:r>
      <w:r w:rsidRPr="006C304D">
        <w:rPr>
          <w:u w:val="single"/>
        </w:rPr>
        <w:t>offer</w:t>
      </w:r>
      <w:r w:rsidRPr="008F7122">
        <w:rPr>
          <w:sz w:val="16"/>
        </w:rPr>
        <w:t xml:space="preserve"> a </w:t>
      </w:r>
      <w:r w:rsidRPr="006C304D">
        <w:rPr>
          <w:b/>
          <w:iCs/>
          <w:u w:val="single"/>
          <w:bdr w:val="single" w:sz="8" w:space="0" w:color="auto"/>
        </w:rPr>
        <w:t xml:space="preserve">resounding </w:t>
      </w:r>
      <w:r w:rsidRPr="006C304D">
        <w:rPr>
          <w:b/>
          <w:iCs/>
          <w:highlight w:val="cyan"/>
          <w:u w:val="single"/>
          <w:bdr w:val="single" w:sz="8" w:space="0" w:color="auto"/>
        </w:rPr>
        <w:t>rebuff</w:t>
      </w:r>
      <w:r w:rsidRPr="006C304D">
        <w:rPr>
          <w:highlight w:val="cyan"/>
          <w:u w:val="single"/>
        </w:rPr>
        <w:t xml:space="preserve"> to</w:t>
      </w:r>
      <w:r w:rsidRPr="006C304D">
        <w:rPr>
          <w:u w:val="single"/>
        </w:rPr>
        <w:t xml:space="preserve"> the </w:t>
      </w:r>
      <w:r w:rsidRPr="006C304D">
        <w:rPr>
          <w:highlight w:val="cyan"/>
          <w:u w:val="single"/>
        </w:rPr>
        <w:t>tech</w:t>
      </w:r>
      <w:r w:rsidRPr="006C304D">
        <w:rPr>
          <w:u w:val="single"/>
        </w:rPr>
        <w:t xml:space="preserve"> industry's </w:t>
      </w:r>
      <w:r w:rsidRPr="006C304D">
        <w:rPr>
          <w:b/>
          <w:iCs/>
          <w:u w:val="single"/>
          <w:bdr w:val="single" w:sz="8" w:space="0" w:color="auto"/>
        </w:rPr>
        <w:t>long-preferred</w:t>
      </w:r>
      <w:r w:rsidRPr="006C304D">
        <w:rPr>
          <w:u w:val="single"/>
        </w:rPr>
        <w:t xml:space="preserve"> method of achieving </w:t>
      </w:r>
      <w:r w:rsidRPr="006C304D">
        <w:rPr>
          <w:b/>
          <w:iCs/>
          <w:highlight w:val="cyan"/>
          <w:u w:val="single"/>
          <w:bdr w:val="single" w:sz="8" w:space="0" w:color="auto"/>
        </w:rPr>
        <w:t>AI gains</w:t>
      </w:r>
      <w:r w:rsidRPr="008F7122">
        <w:rPr>
          <w:sz w:val="16"/>
        </w:rPr>
        <w:t xml:space="preserve"> — by furnishing generative models, and the data centers that are used to train and run them, with more hardware. Given that AGI is what AI developers all claim to be their end game, it's safe to say that scaling is widely seen as a dead end. </w:t>
      </w:r>
    </w:p>
    <w:p w14:paraId="1E196F85" w14:textId="77777777" w:rsidR="00B50769" w:rsidRPr="008F7122" w:rsidRDefault="00B50769" w:rsidP="00B50769">
      <w:pPr>
        <w:rPr>
          <w:sz w:val="16"/>
        </w:rPr>
      </w:pPr>
      <w:r w:rsidRPr="008F7122">
        <w:rPr>
          <w:sz w:val="16"/>
        </w:rPr>
        <w:t xml:space="preserve">"The </w:t>
      </w:r>
      <w:r w:rsidRPr="006C304D">
        <w:rPr>
          <w:b/>
          <w:iCs/>
          <w:u w:val="single"/>
          <w:bdr w:val="single" w:sz="8" w:space="0" w:color="auto"/>
        </w:rPr>
        <w:t xml:space="preserve">vast </w:t>
      </w:r>
      <w:r w:rsidRPr="006C304D">
        <w:rPr>
          <w:b/>
          <w:iCs/>
          <w:highlight w:val="cyan"/>
          <w:u w:val="single"/>
          <w:bdr w:val="single" w:sz="8" w:space="0" w:color="auto"/>
        </w:rPr>
        <w:t>investments</w:t>
      </w:r>
      <w:r w:rsidRPr="006C304D">
        <w:rPr>
          <w:highlight w:val="cyan"/>
          <w:u w:val="single"/>
        </w:rPr>
        <w:t xml:space="preserve"> in </w:t>
      </w:r>
      <w:r w:rsidRPr="006C304D">
        <w:rPr>
          <w:b/>
          <w:iCs/>
          <w:highlight w:val="cyan"/>
          <w:u w:val="single"/>
          <w:bdr w:val="single" w:sz="8" w:space="0" w:color="auto"/>
        </w:rPr>
        <w:t>scaling</w:t>
      </w:r>
      <w:r w:rsidRPr="008F7122">
        <w:rPr>
          <w:sz w:val="16"/>
        </w:rPr>
        <w:t xml:space="preserve">, unaccompanied by any comparable efforts to understand what was going on, always seemed to me to be </w:t>
      </w:r>
      <w:r w:rsidRPr="006C304D">
        <w:rPr>
          <w:b/>
          <w:iCs/>
          <w:highlight w:val="cyan"/>
          <w:u w:val="single"/>
          <w:bdr w:val="single" w:sz="8" w:space="0" w:color="auto"/>
        </w:rPr>
        <w:t>misplaced</w:t>
      </w:r>
      <w:r w:rsidRPr="008F7122">
        <w:rPr>
          <w:sz w:val="16"/>
        </w:rPr>
        <w:t xml:space="preserve">," Stuart Russel, a computer scientist at UC Berkeley who helped organize the report, told NewScientist. "I think that, about a year ago, it started to become obvious to everyone that the </w:t>
      </w:r>
      <w:r w:rsidRPr="006C304D">
        <w:rPr>
          <w:b/>
          <w:iCs/>
          <w:highlight w:val="cyan"/>
          <w:u w:val="single"/>
          <w:bdr w:val="single" w:sz="8" w:space="0" w:color="auto"/>
        </w:rPr>
        <w:t>benefits</w:t>
      </w:r>
      <w:r w:rsidRPr="006C304D">
        <w:rPr>
          <w:u w:val="single"/>
        </w:rPr>
        <w:t xml:space="preserve"> of </w:t>
      </w:r>
      <w:r w:rsidRPr="006C304D">
        <w:rPr>
          <w:b/>
          <w:iCs/>
          <w:u w:val="single"/>
          <w:bdr w:val="single" w:sz="8" w:space="0" w:color="auto"/>
        </w:rPr>
        <w:t>scaling</w:t>
      </w:r>
      <w:r w:rsidRPr="006C304D">
        <w:rPr>
          <w:u w:val="single"/>
        </w:rPr>
        <w:t xml:space="preserve"> in the </w:t>
      </w:r>
      <w:r w:rsidRPr="006C304D">
        <w:rPr>
          <w:b/>
          <w:iCs/>
          <w:u w:val="single"/>
          <w:bdr w:val="single" w:sz="8" w:space="0" w:color="auto"/>
        </w:rPr>
        <w:t>conventional sense</w:t>
      </w:r>
      <w:r w:rsidRPr="006C304D">
        <w:rPr>
          <w:u w:val="single"/>
        </w:rPr>
        <w:t xml:space="preserve"> </w:t>
      </w:r>
      <w:r w:rsidRPr="006C304D">
        <w:rPr>
          <w:highlight w:val="cyan"/>
          <w:u w:val="single"/>
        </w:rPr>
        <w:t xml:space="preserve">had </w:t>
      </w:r>
      <w:r w:rsidRPr="006C304D">
        <w:rPr>
          <w:b/>
          <w:iCs/>
          <w:highlight w:val="cyan"/>
          <w:u w:val="single"/>
          <w:bdr w:val="single" w:sz="8" w:space="0" w:color="auto"/>
        </w:rPr>
        <w:t>plateaued</w:t>
      </w:r>
      <w:r w:rsidRPr="008F7122">
        <w:rPr>
          <w:sz w:val="16"/>
        </w:rPr>
        <w:t>."</w:t>
      </w:r>
    </w:p>
    <w:p w14:paraId="50D806A0" w14:textId="77777777" w:rsidR="00B50769" w:rsidRPr="008F7122" w:rsidRDefault="00B50769" w:rsidP="00B50769">
      <w:pPr>
        <w:rPr>
          <w:sz w:val="16"/>
        </w:rPr>
      </w:pPr>
      <w:r w:rsidRPr="008F7122">
        <w:rPr>
          <w:sz w:val="16"/>
        </w:rPr>
        <w:t>Colossal sums of money are being thrown around in the AI arms race. Generative AI investment reached over $56 billion in venture capital funding alone in 2024, TechCrunch reported. Much of that is being spent to construct or run the massive data centers that generative models require. Microsoft, for example, has committed to spending $80 billion on AI infrastructure in 2025.</w:t>
      </w:r>
    </w:p>
    <w:p w14:paraId="0A8302A4" w14:textId="77777777" w:rsidR="00B50769" w:rsidRPr="008F7122" w:rsidRDefault="00B50769" w:rsidP="00B50769">
      <w:pPr>
        <w:rPr>
          <w:sz w:val="16"/>
        </w:rPr>
      </w:pPr>
      <w:r w:rsidRPr="008F7122">
        <w:rPr>
          <w:sz w:val="16"/>
        </w:rPr>
        <w:t>It follows that the energy demand is just as staggering. Microsoft signed a deal to fire up an entire nuclear power plant just to power its data centers, with its rivals Google and Amazon also penning splashy nuclear energy deals.</w:t>
      </w:r>
    </w:p>
    <w:p w14:paraId="5F09113D" w14:textId="77777777" w:rsidR="00B50769" w:rsidRPr="008F7122" w:rsidRDefault="00B50769" w:rsidP="00B50769">
      <w:pPr>
        <w:rPr>
          <w:sz w:val="16"/>
        </w:rPr>
      </w:pPr>
      <w:r w:rsidRPr="008F7122">
        <w:rPr>
          <w:sz w:val="16"/>
        </w:rPr>
        <w:t>The premise that AI could be indefinitely improved by scaling was always on shaky ground. Case in point, the tech sector's recent existential crisis precipitated by the Chinese startup DeepSeek, whose AI model could go toe-to-toe with the West's flagship, multibillion-dollar chatbots at purportedly a fraction of the training cost and power.</w:t>
      </w:r>
    </w:p>
    <w:p w14:paraId="79E72BD2" w14:textId="77777777" w:rsidR="00B50769" w:rsidRPr="008F7122" w:rsidRDefault="00B50769" w:rsidP="00B50769">
      <w:pPr>
        <w:rPr>
          <w:sz w:val="16"/>
        </w:rPr>
      </w:pPr>
      <w:r w:rsidRPr="008F7122">
        <w:rPr>
          <w:sz w:val="16"/>
        </w:rPr>
        <w:t xml:space="preserve">Of course, the writing had been on the wall before that. In November last year, reports indicated that </w:t>
      </w:r>
      <w:r w:rsidRPr="006C304D">
        <w:rPr>
          <w:b/>
          <w:iCs/>
          <w:u w:val="single"/>
          <w:bdr w:val="single" w:sz="8" w:space="0" w:color="auto"/>
        </w:rPr>
        <w:t xml:space="preserve">OpenAI </w:t>
      </w:r>
      <w:r w:rsidRPr="006C304D">
        <w:rPr>
          <w:b/>
          <w:iCs/>
          <w:highlight w:val="cyan"/>
          <w:u w:val="single"/>
          <w:bdr w:val="single" w:sz="8" w:space="0" w:color="auto"/>
        </w:rPr>
        <w:t>researchers</w:t>
      </w:r>
      <w:r w:rsidRPr="006C304D">
        <w:rPr>
          <w:highlight w:val="cyan"/>
          <w:u w:val="single"/>
        </w:rPr>
        <w:t xml:space="preserve"> discovered</w:t>
      </w:r>
      <w:r w:rsidRPr="008F7122">
        <w:rPr>
          <w:sz w:val="16"/>
        </w:rPr>
        <w:t xml:space="preserve"> that </w:t>
      </w:r>
      <w:r w:rsidRPr="006C304D">
        <w:rPr>
          <w:u w:val="single"/>
        </w:rPr>
        <w:t xml:space="preserve">the </w:t>
      </w:r>
      <w:r w:rsidRPr="006C304D">
        <w:rPr>
          <w:b/>
          <w:iCs/>
          <w:highlight w:val="cyan"/>
          <w:u w:val="single"/>
          <w:bdr w:val="single" w:sz="8" w:space="0" w:color="auto"/>
        </w:rPr>
        <w:t>upcoming</w:t>
      </w:r>
      <w:r w:rsidRPr="006C304D">
        <w:rPr>
          <w:b/>
          <w:iCs/>
          <w:u w:val="single"/>
          <w:bdr w:val="single" w:sz="8" w:space="0" w:color="auto"/>
        </w:rPr>
        <w:t xml:space="preserve"> version</w:t>
      </w:r>
      <w:r w:rsidRPr="006C304D">
        <w:rPr>
          <w:u w:val="single"/>
        </w:rPr>
        <w:t xml:space="preserve"> of its </w:t>
      </w:r>
      <w:r w:rsidRPr="006C304D">
        <w:rPr>
          <w:b/>
          <w:iCs/>
          <w:highlight w:val="cyan"/>
          <w:u w:val="single"/>
          <w:bdr w:val="single" w:sz="8" w:space="0" w:color="auto"/>
        </w:rPr>
        <w:t>GPT</w:t>
      </w:r>
      <w:r w:rsidRPr="006C304D">
        <w:rPr>
          <w:b/>
          <w:iCs/>
          <w:u w:val="single"/>
          <w:bdr w:val="single" w:sz="8" w:space="0" w:color="auto"/>
        </w:rPr>
        <w:t xml:space="preserve"> large language model</w:t>
      </w:r>
      <w:r w:rsidRPr="006C304D">
        <w:rPr>
          <w:u w:val="single"/>
        </w:rPr>
        <w:t xml:space="preserve"> </w:t>
      </w:r>
      <w:r w:rsidRPr="006C304D">
        <w:rPr>
          <w:highlight w:val="cyan"/>
          <w:u w:val="single"/>
        </w:rPr>
        <w:t>displayed</w:t>
      </w:r>
      <w:r w:rsidRPr="006C304D">
        <w:rPr>
          <w:u w:val="single"/>
        </w:rPr>
        <w:t xml:space="preserve"> </w:t>
      </w:r>
      <w:r w:rsidRPr="006C304D">
        <w:rPr>
          <w:b/>
          <w:iCs/>
          <w:u w:val="single"/>
          <w:bdr w:val="single" w:sz="8" w:space="0" w:color="auto"/>
        </w:rPr>
        <w:t xml:space="preserve">significantly </w:t>
      </w:r>
      <w:r w:rsidRPr="006C304D">
        <w:rPr>
          <w:b/>
          <w:iCs/>
          <w:highlight w:val="cyan"/>
          <w:u w:val="single"/>
          <w:bdr w:val="single" w:sz="8" w:space="0" w:color="auto"/>
        </w:rPr>
        <w:t>less improvement</w:t>
      </w:r>
      <w:r w:rsidRPr="008F7122">
        <w:rPr>
          <w:sz w:val="16"/>
        </w:rPr>
        <w:t xml:space="preserve">, and in some cases, no improvements at all </w:t>
      </w:r>
      <w:r w:rsidRPr="006C304D">
        <w:rPr>
          <w:highlight w:val="cyan"/>
          <w:u w:val="single"/>
        </w:rPr>
        <w:t xml:space="preserve">than </w:t>
      </w:r>
      <w:r w:rsidRPr="006C304D">
        <w:rPr>
          <w:b/>
          <w:iCs/>
          <w:highlight w:val="cyan"/>
          <w:u w:val="single"/>
          <w:bdr w:val="single" w:sz="8" w:space="0" w:color="auto"/>
        </w:rPr>
        <w:t>previous versions</w:t>
      </w:r>
      <w:r w:rsidRPr="008F7122">
        <w:rPr>
          <w:sz w:val="16"/>
        </w:rPr>
        <w:t xml:space="preserve"> did over their predecessors.</w:t>
      </w:r>
    </w:p>
    <w:p w14:paraId="34890F40" w14:textId="77777777" w:rsidR="00B50769" w:rsidRPr="006B4BBB" w:rsidRDefault="00B50769" w:rsidP="00B50769"/>
    <w:p w14:paraId="66029EAC" w14:textId="77777777" w:rsidR="00B50769" w:rsidRPr="00B50769" w:rsidRDefault="00B50769" w:rsidP="00B50769"/>
    <w:sectPr w:rsidR="00B50769" w:rsidRPr="00B50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charset w:val="00"/>
    <w:family w:val="swiss"/>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Calibri"/>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charset w:val="00"/>
    <w:family w:val="roman"/>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charset w:val="00"/>
    <w:family w:val="roman"/>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4FF3AC8"/>
    <w:multiLevelType w:val="hybridMultilevel"/>
    <w:tmpl w:val="193459BC"/>
    <w:lvl w:ilvl="0" w:tplc="50DC6C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67CF7"/>
    <w:multiLevelType w:val="hybridMultilevel"/>
    <w:tmpl w:val="B9FC88AC"/>
    <w:lvl w:ilvl="0" w:tplc="1B6A38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417436048">
    <w:abstractNumId w:val="15"/>
  </w:num>
  <w:num w:numId="12" w16cid:durableId="1919749081">
    <w:abstractNumId w:val="41"/>
  </w:num>
  <w:num w:numId="13" w16cid:durableId="1265501681">
    <w:abstractNumId w:val="38"/>
  </w:num>
  <w:num w:numId="14" w16cid:durableId="1018315881">
    <w:abstractNumId w:val="31"/>
  </w:num>
  <w:num w:numId="15" w16cid:durableId="1321930609">
    <w:abstractNumId w:val="26"/>
  </w:num>
  <w:num w:numId="16" w16cid:durableId="1008018817">
    <w:abstractNumId w:val="12"/>
  </w:num>
  <w:num w:numId="17" w16cid:durableId="1632780651">
    <w:abstractNumId w:val="13"/>
  </w:num>
  <w:num w:numId="18" w16cid:durableId="383867229">
    <w:abstractNumId w:val="43"/>
  </w:num>
  <w:num w:numId="19" w16cid:durableId="1611819085">
    <w:abstractNumId w:val="10"/>
  </w:num>
  <w:num w:numId="20" w16cid:durableId="2091466727">
    <w:abstractNumId w:val="27"/>
  </w:num>
  <w:num w:numId="21" w16cid:durableId="434983886">
    <w:abstractNumId w:val="28"/>
  </w:num>
  <w:num w:numId="22" w16cid:durableId="1353338058">
    <w:abstractNumId w:val="18"/>
  </w:num>
  <w:num w:numId="23" w16cid:durableId="909073978">
    <w:abstractNumId w:val="33"/>
  </w:num>
  <w:num w:numId="24" w16cid:durableId="1205605210">
    <w:abstractNumId w:val="22"/>
  </w:num>
  <w:num w:numId="25" w16cid:durableId="1695883432">
    <w:abstractNumId w:val="19"/>
  </w:num>
  <w:num w:numId="26" w16cid:durableId="720713117">
    <w:abstractNumId w:val="14"/>
  </w:num>
  <w:num w:numId="27" w16cid:durableId="1703439922">
    <w:abstractNumId w:val="32"/>
  </w:num>
  <w:num w:numId="28" w16cid:durableId="1654602629">
    <w:abstractNumId w:val="25"/>
  </w:num>
  <w:num w:numId="29" w16cid:durableId="130485982">
    <w:abstractNumId w:val="39"/>
  </w:num>
  <w:num w:numId="30" w16cid:durableId="1080718930">
    <w:abstractNumId w:val="45"/>
  </w:num>
  <w:num w:numId="31" w16cid:durableId="380861981">
    <w:abstractNumId w:val="37"/>
  </w:num>
  <w:num w:numId="32" w16cid:durableId="2052535670">
    <w:abstractNumId w:val="16"/>
  </w:num>
  <w:num w:numId="33" w16cid:durableId="1956405982">
    <w:abstractNumId w:val="29"/>
  </w:num>
  <w:num w:numId="34" w16cid:durableId="353728787">
    <w:abstractNumId w:val="21"/>
  </w:num>
  <w:num w:numId="35" w16cid:durableId="1981419452">
    <w:abstractNumId w:val="23"/>
  </w:num>
  <w:num w:numId="36" w16cid:durableId="1976794723">
    <w:abstractNumId w:val="17"/>
  </w:num>
  <w:num w:numId="37" w16cid:durableId="2049796298">
    <w:abstractNumId w:val="36"/>
  </w:num>
  <w:num w:numId="38" w16cid:durableId="1087966333">
    <w:abstractNumId w:val="20"/>
  </w:num>
  <w:num w:numId="39" w16cid:durableId="2117169970">
    <w:abstractNumId w:val="35"/>
  </w:num>
  <w:num w:numId="40" w16cid:durableId="1621494523">
    <w:abstractNumId w:val="30"/>
  </w:num>
  <w:num w:numId="41" w16cid:durableId="636880331">
    <w:abstractNumId w:val="42"/>
  </w:num>
  <w:num w:numId="42" w16cid:durableId="81463403">
    <w:abstractNumId w:val="46"/>
  </w:num>
  <w:num w:numId="43" w16cid:durableId="1023435012">
    <w:abstractNumId w:val="44"/>
  </w:num>
  <w:num w:numId="44" w16cid:durableId="1445884055">
    <w:abstractNumId w:val="24"/>
  </w:num>
  <w:num w:numId="45" w16cid:durableId="935402467">
    <w:abstractNumId w:val="11"/>
  </w:num>
  <w:num w:numId="46" w16cid:durableId="304160260">
    <w:abstractNumId w:val="34"/>
  </w:num>
  <w:num w:numId="47" w16cid:durableId="23417112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A32F32"/>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697F8E"/>
    <w:rsid w:val="007F5B66"/>
    <w:rsid w:val="00823A1C"/>
    <w:rsid w:val="00845B9D"/>
    <w:rsid w:val="00860984"/>
    <w:rsid w:val="008B3ECB"/>
    <w:rsid w:val="008C1B2E"/>
    <w:rsid w:val="008D19D0"/>
    <w:rsid w:val="0091627E"/>
    <w:rsid w:val="009E1922"/>
    <w:rsid w:val="00A32F32"/>
    <w:rsid w:val="00A93661"/>
    <w:rsid w:val="00A95652"/>
    <w:rsid w:val="00B33C6D"/>
    <w:rsid w:val="00B4508F"/>
    <w:rsid w:val="00B50769"/>
    <w:rsid w:val="00B8057C"/>
    <w:rsid w:val="00BF593B"/>
    <w:rsid w:val="00C83417"/>
    <w:rsid w:val="00CD2EB5"/>
    <w:rsid w:val="00CD736E"/>
    <w:rsid w:val="00CE161E"/>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5F99"/>
  <w15:chartTrackingRefBased/>
  <w15:docId w15:val="{16B39E78-0997-4D08-9909-999DF37D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2F3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A32F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unhideWhenUsed/>
    <w:qFormat/>
    <w:rsid w:val="00A32F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A32F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autoRedefine/>
    <w:uiPriority w:val="3"/>
    <w:unhideWhenUsed/>
    <w:qFormat/>
    <w:rsid w:val="00A32F3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5076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B5076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5076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5076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5076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32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F3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32F3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32F3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32F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32F32"/>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A32F3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A32F3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A32F32"/>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32F32"/>
    <w:rPr>
      <w:color w:val="auto"/>
      <w:u w:val="none"/>
    </w:rPr>
  </w:style>
  <w:style w:type="character" w:styleId="FollowedHyperlink">
    <w:name w:val="FollowedHyperlink"/>
    <w:basedOn w:val="DefaultParagraphFont"/>
    <w:uiPriority w:val="99"/>
    <w:unhideWhenUsed/>
    <w:rsid w:val="00A32F32"/>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B50769"/>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B50769"/>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50769"/>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5076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50769"/>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50769"/>
    <w:rPr>
      <w:b/>
      <w:bCs/>
    </w:rPr>
  </w:style>
  <w:style w:type="character" w:styleId="BookTitle">
    <w:name w:val="Book Title"/>
    <w:basedOn w:val="DefaultParagraphFont"/>
    <w:uiPriority w:val="33"/>
    <w:qFormat/>
    <w:rsid w:val="00B50769"/>
    <w:rPr>
      <w:b/>
      <w:bCs/>
      <w:i/>
      <w:iCs/>
      <w:spacing w:val="5"/>
    </w:rPr>
  </w:style>
  <w:style w:type="numbering" w:styleId="111111">
    <w:name w:val="Outline List 2"/>
    <w:basedOn w:val="NoList"/>
    <w:uiPriority w:val="99"/>
    <w:unhideWhenUsed/>
    <w:rsid w:val="00B5076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5076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50769"/>
    <w:rPr>
      <w:rFonts w:ascii="Calibri" w:hAnsi="Calibri" w:cs="Calibri"/>
    </w:rPr>
  </w:style>
  <w:style w:type="paragraph" w:styleId="Footer">
    <w:name w:val="footer"/>
    <w:basedOn w:val="Normal"/>
    <w:link w:val="FooterChar"/>
    <w:uiPriority w:val="99"/>
    <w:rsid w:val="00B50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769"/>
    <w:rPr>
      <w:rFonts w:ascii="Calibri" w:hAnsi="Calibri" w:cs="Calibri"/>
    </w:rPr>
  </w:style>
  <w:style w:type="paragraph" w:styleId="BodyText">
    <w:name w:val="Body Text"/>
    <w:aliases w:val="BT"/>
    <w:basedOn w:val="Normal"/>
    <w:link w:val="BodyTextChar"/>
    <w:uiPriority w:val="99"/>
    <w:unhideWhenUsed/>
    <w:rsid w:val="00B50769"/>
    <w:pPr>
      <w:spacing w:after="120"/>
    </w:pPr>
  </w:style>
  <w:style w:type="character" w:customStyle="1" w:styleId="BodyTextChar">
    <w:name w:val="Body Text Char"/>
    <w:aliases w:val="BT Char"/>
    <w:basedOn w:val="DefaultParagraphFont"/>
    <w:link w:val="BodyText"/>
    <w:uiPriority w:val="99"/>
    <w:rsid w:val="00B5076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5076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50769"/>
    <w:rPr>
      <w:rFonts w:ascii="Calibri" w:hAnsi="Calibri" w:cs="Calibri"/>
    </w:rPr>
  </w:style>
  <w:style w:type="character" w:styleId="UnresolvedMention">
    <w:name w:val="Unresolved Mention"/>
    <w:basedOn w:val="DefaultParagraphFont"/>
    <w:uiPriority w:val="99"/>
    <w:unhideWhenUsed/>
    <w:rsid w:val="00B50769"/>
    <w:rPr>
      <w:color w:val="605E5C"/>
      <w:shd w:val="clear" w:color="auto" w:fill="E1DFDD"/>
    </w:rPr>
  </w:style>
  <w:style w:type="paragraph" w:customStyle="1" w:styleId="Analytics">
    <w:name w:val="Analytics"/>
    <w:basedOn w:val="Heading4"/>
    <w:link w:val="AnalyticsChar"/>
    <w:uiPriority w:val="5"/>
    <w:qFormat/>
    <w:rsid w:val="00B50769"/>
    <w:rPr>
      <w:color w:val="000000" w:themeColor="text1"/>
    </w:rPr>
  </w:style>
  <w:style w:type="character" w:customStyle="1" w:styleId="AnalyticsChar">
    <w:name w:val="Analytics Char"/>
    <w:basedOn w:val="DefaultParagraphFont"/>
    <w:link w:val="Analytics"/>
    <w:uiPriority w:val="5"/>
    <w:rsid w:val="00B50769"/>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7"/>
    <w:qFormat/>
    <w:rsid w:val="00B50769"/>
    <w:pPr>
      <w:ind w:left="720"/>
      <w:jc w:val="both"/>
    </w:pPr>
    <w:rPr>
      <w:b/>
      <w:iCs/>
      <w:u w:val="single"/>
      <w:bdr w:val="single" w:sz="8" w:space="0" w:color="auto"/>
    </w:rPr>
  </w:style>
  <w:style w:type="paragraph" w:customStyle="1" w:styleId="UnderlinePara">
    <w:name w:val="Underline Para"/>
    <w:basedOn w:val="Normal"/>
    <w:uiPriority w:val="7"/>
    <w:qFormat/>
    <w:rsid w:val="00B5076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B50769"/>
    <w:rPr>
      <w:b w:val="0"/>
      <w:sz w:val="22"/>
      <w:u w:val="single"/>
    </w:rPr>
  </w:style>
  <w:style w:type="paragraph" w:styleId="ListParagraph">
    <w:name w:val="List Paragraph"/>
    <w:aliases w:val="6 font,List Paragraph1,List Paragraph2,Colorful List - Accent 11"/>
    <w:basedOn w:val="Normal"/>
    <w:uiPriority w:val="34"/>
    <w:unhideWhenUsed/>
    <w:qFormat/>
    <w:rsid w:val="00B50769"/>
    <w:pPr>
      <w:ind w:left="720"/>
      <w:contextualSpacing/>
    </w:pPr>
  </w:style>
  <w:style w:type="character" w:customStyle="1" w:styleId="anchor-text">
    <w:name w:val="anchor-text"/>
    <w:basedOn w:val="DefaultParagraphFont"/>
    <w:rsid w:val="00B50769"/>
  </w:style>
  <w:style w:type="character" w:customStyle="1" w:styleId="article-sdn">
    <w:name w:val="article-sdn"/>
    <w:basedOn w:val="DefaultParagraphFont"/>
    <w:rsid w:val="00B50769"/>
  </w:style>
  <w:style w:type="character" w:styleId="HTMLCite">
    <w:name w:val="HTML Cite"/>
    <w:basedOn w:val="DefaultParagraphFont"/>
    <w:uiPriority w:val="99"/>
    <w:unhideWhenUsed/>
    <w:rsid w:val="00B50769"/>
    <w:rPr>
      <w:i/>
      <w:iCs/>
    </w:rPr>
  </w:style>
  <w:style w:type="character" w:customStyle="1" w:styleId="smallcaps">
    <w:name w:val="smallcaps"/>
    <w:basedOn w:val="DefaultParagraphFont"/>
    <w:rsid w:val="00B5076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507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50769"/>
  </w:style>
  <w:style w:type="paragraph" w:customStyle="1" w:styleId="Emphasize">
    <w:name w:val="Emphasize"/>
    <w:basedOn w:val="Normal"/>
    <w:autoRedefine/>
    <w:uiPriority w:val="8"/>
    <w:qFormat/>
    <w:rsid w:val="00B5076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5076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B5076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50769"/>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B50769"/>
    <w:rPr>
      <w:b/>
      <w:color w:val="00B0F0"/>
      <w:sz w:val="24"/>
    </w:rPr>
  </w:style>
  <w:style w:type="character" w:customStyle="1" w:styleId="AnalyticChar">
    <w:name w:val="Analytic Char"/>
    <w:link w:val="Analytic"/>
    <w:uiPriority w:val="5"/>
    <w:rsid w:val="00B50769"/>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B507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table" w:styleId="TableGrid">
    <w:name w:val="Table Grid"/>
    <w:basedOn w:val="TableNormal"/>
    <w:uiPriority w:val="39"/>
    <w:rsid w:val="00B50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5076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50769"/>
    <w:rPr>
      <w:rFonts w:asciiTheme="minorHAnsi" w:hAnsiTheme="minorHAnsi"/>
      <w:b/>
      <w:u w:val="single"/>
    </w:rPr>
  </w:style>
  <w:style w:type="paragraph" w:customStyle="1" w:styleId="BlockTitle0">
    <w:name w:val="%Block Title"/>
    <w:basedOn w:val="Heading1"/>
    <w:next w:val="Normal"/>
    <w:qFormat/>
    <w:rsid w:val="00B50769"/>
    <w:rPr>
      <w:rFonts w:asciiTheme="majorHAnsi" w:hAnsiTheme="majorHAnsi"/>
      <w:bCs/>
      <w:caps/>
    </w:rPr>
  </w:style>
  <w:style w:type="character" w:customStyle="1" w:styleId="style-scope">
    <w:name w:val="style-scope"/>
    <w:basedOn w:val="DefaultParagraphFont"/>
    <w:rsid w:val="00B50769"/>
  </w:style>
  <w:style w:type="numbering" w:customStyle="1" w:styleId="1111111">
    <w:name w:val="1 / 1.1 / 1.1.11"/>
    <w:basedOn w:val="NoList"/>
    <w:next w:val="111111"/>
    <w:uiPriority w:val="99"/>
    <w:unhideWhenUsed/>
    <w:rsid w:val="00B50769"/>
    <w:pPr>
      <w:numPr>
        <w:numId w:val="2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50769"/>
    <w:rPr>
      <w:rFonts w:ascii="Times New Roman" w:eastAsia="Times New Roman" w:hAnsi="Times New Roman" w:cs="Times New Roman"/>
      <w:sz w:val="24"/>
      <w:szCs w:val="24"/>
    </w:rPr>
  </w:style>
  <w:style w:type="paragraph" w:customStyle="1" w:styleId="cardbody">
    <w:name w:val="cardbody"/>
    <w:basedOn w:val="Normal"/>
    <w:qFormat/>
    <w:rsid w:val="00B5076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50769"/>
    <w:rPr>
      <w:color w:val="1F3864" w:themeColor="accent5" w:themeShade="80"/>
    </w:rPr>
  </w:style>
  <w:style w:type="character" w:customStyle="1" w:styleId="analyticrealChar">
    <w:name w:val="analytic real Char"/>
    <w:basedOn w:val="DefaultParagraphFont"/>
    <w:link w:val="analyticreal"/>
    <w:uiPriority w:val="4"/>
    <w:rsid w:val="00B50769"/>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B50769"/>
  </w:style>
  <w:style w:type="numbering" w:customStyle="1" w:styleId="NoList11">
    <w:name w:val="No List11"/>
    <w:next w:val="NoList"/>
    <w:uiPriority w:val="99"/>
    <w:semiHidden/>
    <w:unhideWhenUsed/>
    <w:rsid w:val="00B50769"/>
  </w:style>
  <w:style w:type="paragraph" w:customStyle="1" w:styleId="Warrant">
    <w:name w:val="Warrant"/>
    <w:basedOn w:val="Normal"/>
    <w:link w:val="WarrantChar"/>
    <w:autoRedefine/>
    <w:uiPriority w:val="4"/>
    <w:qFormat/>
    <w:rsid w:val="00B50769"/>
    <w:rPr>
      <w:b/>
      <w:sz w:val="24"/>
      <w:u w:val="single"/>
      <w:bdr w:val="single" w:sz="12" w:space="0" w:color="auto"/>
    </w:rPr>
  </w:style>
  <w:style w:type="character" w:customStyle="1" w:styleId="WarrantChar">
    <w:name w:val="Warrant Char"/>
    <w:basedOn w:val="DefaultParagraphFont"/>
    <w:link w:val="Warrant"/>
    <w:uiPriority w:val="4"/>
    <w:rsid w:val="00B5076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50769"/>
    <w:pPr>
      <w:shd w:val="clear" w:color="auto" w:fill="31E600"/>
    </w:pPr>
    <w:rPr>
      <w:b/>
      <w:sz w:val="28"/>
      <w:szCs w:val="28"/>
      <w:u w:val="single"/>
    </w:rPr>
  </w:style>
  <w:style w:type="character" w:customStyle="1" w:styleId="RE-CUTTINGChar">
    <w:name w:val="RE-CUTTING Char"/>
    <w:basedOn w:val="DefaultParagraphFont"/>
    <w:link w:val="RE-CUTTING"/>
    <w:uiPriority w:val="4"/>
    <w:rsid w:val="00B5076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50769"/>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B5076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50769"/>
    <w:rPr>
      <w:rFonts w:ascii="Lucida Grande" w:hAnsi="Lucida Grande" w:cs="Lucida Grande"/>
      <w:sz w:val="24"/>
    </w:rPr>
  </w:style>
  <w:style w:type="character" w:customStyle="1" w:styleId="DocumentMapChar">
    <w:name w:val="Document Map Char"/>
    <w:basedOn w:val="DefaultParagraphFont"/>
    <w:link w:val="DocumentMap"/>
    <w:uiPriority w:val="99"/>
    <w:rsid w:val="00B50769"/>
    <w:rPr>
      <w:rFonts w:ascii="Lucida Grande" w:hAnsi="Lucida Grande" w:cs="Lucida Grande"/>
      <w:sz w:val="24"/>
    </w:rPr>
  </w:style>
  <w:style w:type="character" w:customStyle="1" w:styleId="footnotedescriptionChar">
    <w:name w:val="footnote description Char"/>
    <w:link w:val="footnotedescription"/>
    <w:locked/>
    <w:rsid w:val="00B5076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50769"/>
    <w:pPr>
      <w:spacing w:after="0" w:line="252" w:lineRule="auto"/>
      <w:ind w:left="54"/>
    </w:pPr>
    <w:rPr>
      <w:rFonts w:ascii="Garamond" w:eastAsia="Garamond" w:hAnsi="Garamond" w:cs="Garamond"/>
      <w:color w:val="000000"/>
      <w:sz w:val="20"/>
    </w:rPr>
  </w:style>
  <w:style w:type="character" w:customStyle="1" w:styleId="footnotemark">
    <w:name w:val="footnote mark"/>
    <w:rsid w:val="00B5076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50769"/>
  </w:style>
  <w:style w:type="character" w:customStyle="1" w:styleId="m5577519854659992616gmail-styleunderline">
    <w:name w:val="m_5577519854659992616gmail-styleunderline"/>
    <w:basedOn w:val="DefaultParagraphFont"/>
    <w:rsid w:val="00B50769"/>
  </w:style>
  <w:style w:type="numbering" w:customStyle="1" w:styleId="NoList2">
    <w:name w:val="No List2"/>
    <w:next w:val="NoList"/>
    <w:uiPriority w:val="99"/>
    <w:semiHidden/>
    <w:unhideWhenUsed/>
    <w:rsid w:val="00B50769"/>
  </w:style>
  <w:style w:type="paragraph" w:styleId="ListBullet">
    <w:name w:val="List Bullet"/>
    <w:basedOn w:val="Normal"/>
    <w:link w:val="ListBulletChar"/>
    <w:uiPriority w:val="99"/>
    <w:unhideWhenUsed/>
    <w:rsid w:val="00B50769"/>
    <w:pPr>
      <w:tabs>
        <w:tab w:val="num" w:pos="360"/>
      </w:tabs>
      <w:ind w:left="360" w:hanging="360"/>
      <w:contextualSpacing/>
    </w:pPr>
  </w:style>
  <w:style w:type="paragraph" w:customStyle="1" w:styleId="CiteSpacing">
    <w:name w:val="Cite Spacing"/>
    <w:basedOn w:val="Normal"/>
    <w:uiPriority w:val="4"/>
    <w:qFormat/>
    <w:rsid w:val="00B50769"/>
    <w:pPr>
      <w:spacing w:before="60" w:after="60"/>
    </w:pPr>
  </w:style>
  <w:style w:type="character" w:customStyle="1" w:styleId="apple-style-span">
    <w:name w:val="apple-style-span"/>
    <w:rsid w:val="00B50769"/>
  </w:style>
  <w:style w:type="paragraph" w:customStyle="1" w:styleId="Tag2">
    <w:name w:val="Tag2"/>
    <w:basedOn w:val="Normal"/>
    <w:uiPriority w:val="99"/>
    <w:qFormat/>
    <w:rsid w:val="00B50769"/>
    <w:rPr>
      <w:rFonts w:eastAsia="Calibri"/>
      <w:b/>
      <w:sz w:val="24"/>
    </w:rPr>
  </w:style>
  <w:style w:type="character" w:customStyle="1" w:styleId="m5577519854659992616gmail-style13ptbold">
    <w:name w:val="m_5577519854659992616gmail-style13ptbold"/>
    <w:basedOn w:val="DefaultParagraphFont"/>
    <w:rsid w:val="00B50769"/>
  </w:style>
  <w:style w:type="character" w:customStyle="1" w:styleId="apple-converted-space">
    <w:name w:val="apple-converted-space"/>
    <w:basedOn w:val="DefaultParagraphFont"/>
    <w:qFormat/>
    <w:rsid w:val="00B50769"/>
  </w:style>
  <w:style w:type="character" w:customStyle="1" w:styleId="UnresolvedMention1">
    <w:name w:val="Unresolved Mention1"/>
    <w:basedOn w:val="DefaultParagraphFont"/>
    <w:uiPriority w:val="99"/>
    <w:unhideWhenUsed/>
    <w:rsid w:val="00B50769"/>
    <w:rPr>
      <w:color w:val="605E5C"/>
      <w:shd w:val="clear" w:color="auto" w:fill="E1DFDD"/>
    </w:rPr>
  </w:style>
  <w:style w:type="character" w:customStyle="1" w:styleId="UnderlineBold">
    <w:name w:val="Underline + Bold"/>
    <w:uiPriority w:val="1"/>
    <w:qFormat/>
    <w:rsid w:val="00B50769"/>
    <w:rPr>
      <w:b/>
      <w:bCs w:val="0"/>
      <w:sz w:val="20"/>
      <w:u w:val="single"/>
    </w:rPr>
  </w:style>
  <w:style w:type="paragraph" w:customStyle="1" w:styleId="cardtext">
    <w:name w:val="card text"/>
    <w:basedOn w:val="Normal"/>
    <w:link w:val="cardtextChar"/>
    <w:qFormat/>
    <w:rsid w:val="00B50769"/>
    <w:pPr>
      <w:widowControl w:val="0"/>
      <w:ind w:left="288" w:right="288"/>
    </w:pPr>
    <w:rPr>
      <w:rFonts w:eastAsia="Calibri"/>
    </w:rPr>
  </w:style>
  <w:style w:type="character" w:customStyle="1" w:styleId="cardtextChar">
    <w:name w:val="card text Char"/>
    <w:basedOn w:val="DefaultParagraphFont"/>
    <w:link w:val="cardtext"/>
    <w:rsid w:val="00B50769"/>
    <w:rPr>
      <w:rFonts w:ascii="Calibri" w:eastAsia="Calibri" w:hAnsi="Calibri" w:cs="Calibri"/>
    </w:rPr>
  </w:style>
  <w:style w:type="paragraph" w:customStyle="1" w:styleId="Shrink6">
    <w:name w:val="Shrink 6"/>
    <w:basedOn w:val="Normal"/>
    <w:uiPriority w:val="99"/>
    <w:qFormat/>
    <w:rsid w:val="00B50769"/>
    <w:rPr>
      <w:rFonts w:eastAsia="Calibri"/>
      <w:sz w:val="12"/>
    </w:rPr>
  </w:style>
  <w:style w:type="character" w:customStyle="1" w:styleId="m-4851586476605706605gmail-styleunderline">
    <w:name w:val="m_-4851586476605706605gmail-styleunderline"/>
    <w:basedOn w:val="DefaultParagraphFont"/>
    <w:rsid w:val="00B5076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B5076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B5076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B50769"/>
    <w:rPr>
      <w:rFonts w:asciiTheme="majorHAnsi" w:eastAsiaTheme="majorEastAsia" w:hAnsiTheme="majorHAnsi" w:cstheme="majorBidi"/>
      <w:spacing w:val="-10"/>
      <w:kern w:val="28"/>
      <w:sz w:val="56"/>
      <w:szCs w:val="56"/>
    </w:rPr>
  </w:style>
  <w:style w:type="character" w:customStyle="1" w:styleId="CharacterStyle1">
    <w:name w:val="Character Style 1"/>
    <w:rsid w:val="00B50769"/>
    <w:rPr>
      <w:rFonts w:ascii="Tahoma" w:hAnsi="Tahoma" w:cs="Tahoma" w:hint="default"/>
      <w:sz w:val="18"/>
      <w:szCs w:val="18"/>
    </w:rPr>
  </w:style>
  <w:style w:type="paragraph" w:customStyle="1" w:styleId="SmallText">
    <w:name w:val="SmallText"/>
    <w:basedOn w:val="Normal"/>
    <w:autoRedefine/>
    <w:qFormat/>
    <w:rsid w:val="00B5076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50769"/>
  </w:style>
  <w:style w:type="numbering" w:customStyle="1" w:styleId="NoList3">
    <w:name w:val="No List3"/>
    <w:next w:val="NoList"/>
    <w:uiPriority w:val="99"/>
    <w:semiHidden/>
    <w:unhideWhenUsed/>
    <w:rsid w:val="00B50769"/>
  </w:style>
  <w:style w:type="numbering" w:customStyle="1" w:styleId="NoList1111">
    <w:name w:val="No List1111"/>
    <w:next w:val="NoList"/>
    <w:uiPriority w:val="99"/>
    <w:semiHidden/>
    <w:unhideWhenUsed/>
    <w:rsid w:val="00B50769"/>
  </w:style>
  <w:style w:type="numbering" w:customStyle="1" w:styleId="NoList11111">
    <w:name w:val="No List11111"/>
    <w:next w:val="NoList"/>
    <w:uiPriority w:val="99"/>
    <w:semiHidden/>
    <w:unhideWhenUsed/>
    <w:rsid w:val="00B50769"/>
  </w:style>
  <w:style w:type="numbering" w:customStyle="1" w:styleId="NoList21">
    <w:name w:val="No List21"/>
    <w:next w:val="NoList"/>
    <w:uiPriority w:val="99"/>
    <w:semiHidden/>
    <w:unhideWhenUsed/>
    <w:rsid w:val="00B50769"/>
  </w:style>
  <w:style w:type="table" w:customStyle="1" w:styleId="TableGrid1">
    <w:name w:val="Table Grid1"/>
    <w:basedOn w:val="TableNormal"/>
    <w:next w:val="TableGrid"/>
    <w:rsid w:val="00B50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50769"/>
    <w:rPr>
      <w:sz w:val="16"/>
    </w:rPr>
  </w:style>
  <w:style w:type="paragraph" w:customStyle="1" w:styleId="ABlock">
    <w:name w:val="ABlock"/>
    <w:basedOn w:val="Heading3"/>
    <w:next w:val="Heading4"/>
    <w:autoRedefine/>
    <w:qFormat/>
    <w:rsid w:val="00B50769"/>
  </w:style>
  <w:style w:type="numbering" w:customStyle="1" w:styleId="NoList4">
    <w:name w:val="No List4"/>
    <w:next w:val="NoList"/>
    <w:uiPriority w:val="99"/>
    <w:semiHidden/>
    <w:unhideWhenUsed/>
    <w:rsid w:val="00B50769"/>
  </w:style>
  <w:style w:type="numbering" w:customStyle="1" w:styleId="NoList12">
    <w:name w:val="No List12"/>
    <w:next w:val="NoList"/>
    <w:uiPriority w:val="99"/>
    <w:semiHidden/>
    <w:unhideWhenUsed/>
    <w:rsid w:val="00B50769"/>
  </w:style>
  <w:style w:type="numbering" w:customStyle="1" w:styleId="NoList112">
    <w:name w:val="No List112"/>
    <w:next w:val="NoList"/>
    <w:uiPriority w:val="99"/>
    <w:semiHidden/>
    <w:unhideWhenUsed/>
    <w:rsid w:val="00B50769"/>
  </w:style>
  <w:style w:type="numbering" w:customStyle="1" w:styleId="NoList22">
    <w:name w:val="No List22"/>
    <w:next w:val="NoList"/>
    <w:uiPriority w:val="99"/>
    <w:semiHidden/>
    <w:unhideWhenUsed/>
    <w:rsid w:val="00B50769"/>
  </w:style>
  <w:style w:type="numbering" w:customStyle="1" w:styleId="NoList121">
    <w:name w:val="No List121"/>
    <w:next w:val="NoList"/>
    <w:semiHidden/>
    <w:unhideWhenUsed/>
    <w:rsid w:val="00B50769"/>
  </w:style>
  <w:style w:type="numbering" w:customStyle="1" w:styleId="NoList211">
    <w:name w:val="No List211"/>
    <w:next w:val="NoList"/>
    <w:uiPriority w:val="99"/>
    <w:semiHidden/>
    <w:unhideWhenUsed/>
    <w:rsid w:val="00B50769"/>
  </w:style>
  <w:style w:type="table" w:customStyle="1" w:styleId="TableGrid2">
    <w:name w:val="Table Grid2"/>
    <w:basedOn w:val="TableNormal"/>
    <w:next w:val="TableGrid"/>
    <w:rsid w:val="00B50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50769"/>
  </w:style>
  <w:style w:type="numbering" w:customStyle="1" w:styleId="NoList1112">
    <w:name w:val="No List1112"/>
    <w:next w:val="NoList"/>
    <w:uiPriority w:val="99"/>
    <w:semiHidden/>
    <w:unhideWhenUsed/>
    <w:rsid w:val="00B50769"/>
  </w:style>
  <w:style w:type="numbering" w:customStyle="1" w:styleId="NoList111111">
    <w:name w:val="No List111111"/>
    <w:next w:val="NoList"/>
    <w:uiPriority w:val="99"/>
    <w:semiHidden/>
    <w:unhideWhenUsed/>
    <w:rsid w:val="00B50769"/>
  </w:style>
  <w:style w:type="numbering" w:customStyle="1" w:styleId="NoList2111">
    <w:name w:val="No List2111"/>
    <w:next w:val="NoList"/>
    <w:uiPriority w:val="99"/>
    <w:semiHidden/>
    <w:unhideWhenUsed/>
    <w:rsid w:val="00B50769"/>
  </w:style>
  <w:style w:type="table" w:customStyle="1" w:styleId="TableGrid11">
    <w:name w:val="Table Grid11"/>
    <w:basedOn w:val="TableNormal"/>
    <w:next w:val="TableGrid"/>
    <w:rsid w:val="00B50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50769"/>
  </w:style>
  <w:style w:type="numbering" w:customStyle="1" w:styleId="NoList13">
    <w:name w:val="No List13"/>
    <w:next w:val="NoList"/>
    <w:uiPriority w:val="99"/>
    <w:semiHidden/>
    <w:unhideWhenUsed/>
    <w:rsid w:val="00B50769"/>
  </w:style>
  <w:style w:type="numbering" w:customStyle="1" w:styleId="NoList221">
    <w:name w:val="No List221"/>
    <w:next w:val="NoList"/>
    <w:semiHidden/>
    <w:unhideWhenUsed/>
    <w:rsid w:val="00B50769"/>
  </w:style>
  <w:style w:type="table" w:customStyle="1" w:styleId="TableGrid3">
    <w:name w:val="Table Grid3"/>
    <w:basedOn w:val="TableNormal"/>
    <w:next w:val="TableGrid"/>
    <w:rsid w:val="00B50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50769"/>
  </w:style>
  <w:style w:type="numbering" w:customStyle="1" w:styleId="NoList1121">
    <w:name w:val="No List1121"/>
    <w:next w:val="NoList"/>
    <w:uiPriority w:val="99"/>
    <w:semiHidden/>
    <w:unhideWhenUsed/>
    <w:rsid w:val="00B50769"/>
  </w:style>
  <w:style w:type="numbering" w:customStyle="1" w:styleId="NoList11121">
    <w:name w:val="No List11121"/>
    <w:next w:val="NoList"/>
    <w:uiPriority w:val="99"/>
    <w:semiHidden/>
    <w:unhideWhenUsed/>
    <w:rsid w:val="00B50769"/>
  </w:style>
  <w:style w:type="numbering" w:customStyle="1" w:styleId="NoList212">
    <w:name w:val="No List212"/>
    <w:next w:val="NoList"/>
    <w:uiPriority w:val="99"/>
    <w:semiHidden/>
    <w:unhideWhenUsed/>
    <w:rsid w:val="00B50769"/>
  </w:style>
  <w:style w:type="numbering" w:customStyle="1" w:styleId="NoList5">
    <w:name w:val="No List5"/>
    <w:next w:val="NoList"/>
    <w:semiHidden/>
    <w:unhideWhenUsed/>
    <w:rsid w:val="00B50769"/>
  </w:style>
  <w:style w:type="numbering" w:customStyle="1" w:styleId="NoList14">
    <w:name w:val="No List14"/>
    <w:next w:val="NoList"/>
    <w:uiPriority w:val="99"/>
    <w:semiHidden/>
    <w:unhideWhenUsed/>
    <w:rsid w:val="00B50769"/>
  </w:style>
  <w:style w:type="paragraph" w:customStyle="1" w:styleId="Underline2">
    <w:name w:val="Underline2"/>
    <w:basedOn w:val="Normal"/>
    <w:link w:val="Underline2Char"/>
    <w:autoRedefine/>
    <w:uiPriority w:val="4"/>
    <w:qFormat/>
    <w:rsid w:val="00B50769"/>
    <w:rPr>
      <w:b/>
      <w:u w:val="single"/>
    </w:rPr>
  </w:style>
  <w:style w:type="character" w:customStyle="1" w:styleId="Underline2Char">
    <w:name w:val="Underline2 Char"/>
    <w:basedOn w:val="DefaultParagraphFont"/>
    <w:link w:val="Underline2"/>
    <w:uiPriority w:val="4"/>
    <w:rsid w:val="00B50769"/>
    <w:rPr>
      <w:rFonts w:ascii="Calibri" w:hAnsi="Calibri" w:cs="Calibri"/>
      <w:b/>
      <w:u w:val="single"/>
    </w:rPr>
  </w:style>
  <w:style w:type="character" w:customStyle="1" w:styleId="tl8wme">
    <w:name w:val="tl8wme"/>
    <w:basedOn w:val="DefaultParagraphFont"/>
    <w:rsid w:val="00B50769"/>
  </w:style>
  <w:style w:type="paragraph" w:customStyle="1" w:styleId="Based">
    <w:name w:val="Based"/>
    <w:basedOn w:val="Heading4"/>
    <w:link w:val="BasedChar"/>
    <w:autoRedefine/>
    <w:uiPriority w:val="4"/>
    <w:qFormat/>
    <w:rsid w:val="00B50769"/>
    <w:rPr>
      <w:color w:val="44546A" w:themeColor="text2"/>
    </w:rPr>
  </w:style>
  <w:style w:type="character" w:customStyle="1" w:styleId="BasedChar">
    <w:name w:val="Based Char"/>
    <w:basedOn w:val="DefaultParagraphFont"/>
    <w:link w:val="Based"/>
    <w:uiPriority w:val="4"/>
    <w:rsid w:val="00B5076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50769"/>
    <w:rPr>
      <w:bCs/>
      <w:iCs/>
      <w:szCs w:val="26"/>
    </w:rPr>
  </w:style>
  <w:style w:type="character" w:customStyle="1" w:styleId="AnalyticChar0">
    <w:name w:val="!!_Analytic Char"/>
    <w:link w:val="Analytic0"/>
    <w:locked/>
    <w:rsid w:val="00B50769"/>
    <w:rPr>
      <w:rFonts w:ascii="Calibri" w:hAnsi="Calibri" w:cs="Calibri"/>
      <w:b/>
      <w:bCs/>
      <w:iCs/>
      <w:color w:val="00B0F0"/>
      <w:sz w:val="24"/>
      <w:szCs w:val="26"/>
    </w:rPr>
  </w:style>
  <w:style w:type="character" w:customStyle="1" w:styleId="citation">
    <w:name w:val="citation"/>
    <w:basedOn w:val="DefaultParagraphFont"/>
    <w:rsid w:val="00B50769"/>
  </w:style>
  <w:style w:type="paragraph" w:customStyle="1" w:styleId="Cites">
    <w:name w:val="Cites"/>
    <w:link w:val="CitesChar"/>
    <w:qFormat/>
    <w:rsid w:val="00B5076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5076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50769"/>
    <w:rPr>
      <w:rFonts w:ascii="Segoe UI" w:hAnsi="Segoe UI" w:cs="Segoe UI"/>
      <w:sz w:val="18"/>
      <w:szCs w:val="18"/>
    </w:rPr>
  </w:style>
  <w:style w:type="character" w:customStyle="1" w:styleId="BalloonTextChar">
    <w:name w:val="Balloon Text Char"/>
    <w:basedOn w:val="DefaultParagraphFont"/>
    <w:link w:val="BalloonText"/>
    <w:uiPriority w:val="99"/>
    <w:rsid w:val="00B50769"/>
    <w:rPr>
      <w:rFonts w:ascii="Segoe UI" w:hAnsi="Segoe UI" w:cs="Segoe UI"/>
      <w:sz w:val="18"/>
      <w:szCs w:val="18"/>
    </w:rPr>
  </w:style>
  <w:style w:type="character" w:customStyle="1" w:styleId="BoldUnderlineChar">
    <w:name w:val="Bold Underline Char"/>
    <w:locked/>
    <w:rsid w:val="00B5076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50769"/>
    <w:rPr>
      <w:rFonts w:ascii="Times" w:hAnsi="Times"/>
      <w:b w:val="0"/>
      <w:bCs/>
      <w:sz w:val="20"/>
      <w:u w:val="single"/>
    </w:rPr>
  </w:style>
  <w:style w:type="paragraph" w:customStyle="1" w:styleId="Normaltag">
    <w:name w:val="Normal tag"/>
    <w:basedOn w:val="Normal"/>
    <w:link w:val="NormaltagChar"/>
    <w:uiPriority w:val="99"/>
    <w:qFormat/>
    <w:rsid w:val="00B50769"/>
    <w:rPr>
      <w:b/>
      <w:sz w:val="24"/>
    </w:rPr>
  </w:style>
  <w:style w:type="character" w:customStyle="1" w:styleId="NormaltagChar">
    <w:name w:val="Normal tag Char"/>
    <w:link w:val="Normaltag"/>
    <w:uiPriority w:val="99"/>
    <w:locked/>
    <w:rsid w:val="00B50769"/>
    <w:rPr>
      <w:rFonts w:ascii="Calibri" w:hAnsi="Calibri" w:cs="Calibri"/>
      <w:b/>
      <w:sz w:val="24"/>
    </w:rPr>
  </w:style>
  <w:style w:type="character" w:customStyle="1" w:styleId="StyleBoldUnderline1">
    <w:name w:val="Style Bold Underline1"/>
    <w:basedOn w:val="DefaultParagraphFont"/>
    <w:rsid w:val="00B50769"/>
    <w:rPr>
      <w:b w:val="0"/>
      <w:bCs/>
      <w:u w:val="single"/>
    </w:rPr>
  </w:style>
  <w:style w:type="character" w:customStyle="1" w:styleId="st">
    <w:name w:val="st"/>
    <w:rsid w:val="00B50769"/>
  </w:style>
  <w:style w:type="character" w:customStyle="1" w:styleId="DebateUnderline">
    <w:name w:val="Debate Underline"/>
    <w:qFormat/>
    <w:rsid w:val="00B50769"/>
    <w:rPr>
      <w:rFonts w:ascii="Times New Roman" w:hAnsi="Times New Roman"/>
      <w:sz w:val="20"/>
      <w:szCs w:val="24"/>
      <w:u w:val="thick"/>
    </w:rPr>
  </w:style>
  <w:style w:type="character" w:customStyle="1" w:styleId="Author-Date">
    <w:name w:val="Author-Date"/>
    <w:qFormat/>
    <w:rsid w:val="00B50769"/>
    <w:rPr>
      <w:b/>
      <w:sz w:val="24"/>
      <w:szCs w:val="24"/>
    </w:rPr>
  </w:style>
  <w:style w:type="paragraph" w:customStyle="1" w:styleId="Cards">
    <w:name w:val="Cards"/>
    <w:next w:val="Normal"/>
    <w:link w:val="CardsChar"/>
    <w:qFormat/>
    <w:rsid w:val="00B5076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50769"/>
    <w:rPr>
      <w:rFonts w:ascii="Times New Roman" w:eastAsia="Times New Roman" w:hAnsi="Times New Roman" w:cs="Times New Roman"/>
      <w:sz w:val="20"/>
      <w:szCs w:val="24"/>
    </w:rPr>
  </w:style>
  <w:style w:type="paragraph" w:customStyle="1" w:styleId="Cardunderlining">
    <w:name w:val="Card underlining"/>
    <w:basedOn w:val="Normal"/>
    <w:qFormat/>
    <w:rsid w:val="00B50769"/>
    <w:rPr>
      <w:u w:val="single"/>
    </w:rPr>
  </w:style>
  <w:style w:type="character" w:customStyle="1" w:styleId="NoformattingChar">
    <w:name w:val="No formatting Char"/>
    <w:rsid w:val="00B5076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50769"/>
    <w:rPr>
      <w:szCs w:val="20"/>
    </w:rPr>
  </w:style>
  <w:style w:type="character" w:customStyle="1" w:styleId="SubtitleChar">
    <w:name w:val="Subtitle Char"/>
    <w:aliases w:val="Underlined card text Char"/>
    <w:link w:val="Subtitle"/>
    <w:uiPriority w:val="11"/>
    <w:rsid w:val="00B50769"/>
    <w:rPr>
      <w:rFonts w:ascii="Times New Roman" w:eastAsia="Times New Roman" w:hAnsi="Times New Roman" w:cs="Times New Roman"/>
      <w:iCs/>
      <w:color w:val="000000"/>
      <w:spacing w:val="15"/>
      <w:szCs w:val="24"/>
      <w:u w:val="single"/>
    </w:rPr>
  </w:style>
  <w:style w:type="character" w:customStyle="1" w:styleId="firstchar">
    <w:name w:val="firstchar"/>
    <w:rsid w:val="00B50769"/>
  </w:style>
  <w:style w:type="character" w:customStyle="1" w:styleId="Style8ptBold">
    <w:name w:val="Style 8 pt Bold"/>
    <w:basedOn w:val="DefaultParagraphFont"/>
    <w:rsid w:val="00B50769"/>
    <w:rPr>
      <w:b w:val="0"/>
      <w:bCs/>
      <w:sz w:val="16"/>
    </w:rPr>
  </w:style>
  <w:style w:type="character" w:customStyle="1" w:styleId="term">
    <w:name w:val="term"/>
    <w:rsid w:val="00B50769"/>
  </w:style>
  <w:style w:type="character" w:customStyle="1" w:styleId="cardChar">
    <w:name w:val="card Char"/>
    <w:aliases w:val="Bold Cite Char Char,Speed Cite Char"/>
    <w:basedOn w:val="DefaultParagraphFont"/>
    <w:uiPriority w:val="1"/>
    <w:rsid w:val="00B50769"/>
    <w:rPr>
      <w:rFonts w:ascii="Calibri" w:eastAsia="Times New Roman" w:hAnsi="Calibri" w:cs="Calibri"/>
      <w:szCs w:val="20"/>
    </w:rPr>
  </w:style>
  <w:style w:type="character" w:customStyle="1" w:styleId="AuthorDate">
    <w:name w:val="Author Date"/>
    <w:qFormat/>
    <w:rsid w:val="00B50769"/>
    <w:rPr>
      <w:b/>
      <w:sz w:val="24"/>
      <w:u w:val="thick"/>
    </w:rPr>
  </w:style>
  <w:style w:type="character" w:customStyle="1" w:styleId="UnresolvedMention2">
    <w:name w:val="Unresolved Mention2"/>
    <w:basedOn w:val="DefaultParagraphFont"/>
    <w:uiPriority w:val="99"/>
    <w:rsid w:val="00B50769"/>
    <w:rPr>
      <w:color w:val="605E5C"/>
      <w:shd w:val="clear" w:color="auto" w:fill="E1DFDD"/>
    </w:rPr>
  </w:style>
  <w:style w:type="character" w:customStyle="1" w:styleId="CommentTextChar">
    <w:name w:val="Comment Text Char"/>
    <w:basedOn w:val="DefaultParagraphFont"/>
    <w:link w:val="CommentText"/>
    <w:uiPriority w:val="99"/>
    <w:rsid w:val="00B50769"/>
    <w:rPr>
      <w:rFonts w:ascii="Calibri" w:hAnsi="Calibri" w:cs="Calibri"/>
      <w:szCs w:val="20"/>
    </w:rPr>
  </w:style>
  <w:style w:type="paragraph" w:styleId="CommentText">
    <w:name w:val="annotation text"/>
    <w:basedOn w:val="Normal"/>
    <w:link w:val="CommentTextChar"/>
    <w:uiPriority w:val="99"/>
    <w:unhideWhenUsed/>
    <w:qFormat/>
    <w:rsid w:val="00B50769"/>
    <w:rPr>
      <w:szCs w:val="20"/>
    </w:rPr>
  </w:style>
  <w:style w:type="character" w:customStyle="1" w:styleId="CommentTextChar1">
    <w:name w:val="Comment Text Char1"/>
    <w:basedOn w:val="DefaultParagraphFont"/>
    <w:uiPriority w:val="99"/>
    <w:rsid w:val="00B50769"/>
    <w:rPr>
      <w:rFonts w:ascii="Calibri" w:hAnsi="Calibri" w:cs="Calibri"/>
      <w:sz w:val="20"/>
      <w:szCs w:val="20"/>
    </w:rPr>
  </w:style>
  <w:style w:type="character" w:customStyle="1" w:styleId="BalloonTextChar1">
    <w:name w:val="Balloon Text Char1"/>
    <w:basedOn w:val="DefaultParagraphFont"/>
    <w:uiPriority w:val="99"/>
    <w:rsid w:val="00B50769"/>
    <w:rPr>
      <w:rFonts w:ascii="Times New Roman" w:hAnsi="Times New Roman" w:cs="Times New Roman"/>
      <w:sz w:val="18"/>
      <w:szCs w:val="18"/>
    </w:rPr>
  </w:style>
  <w:style w:type="character" w:customStyle="1" w:styleId="Emphasis2">
    <w:name w:val="Emphasis2"/>
    <w:basedOn w:val="DefaultParagraphFont"/>
    <w:rsid w:val="00B50769"/>
    <w:rPr>
      <w:rFonts w:ascii="Franklin Gothic Heavy" w:hAnsi="Franklin Gothic Heavy" w:hint="default"/>
      <w:iCs/>
      <w:u w:val="single"/>
    </w:rPr>
  </w:style>
  <w:style w:type="paragraph" w:customStyle="1" w:styleId="Nothing">
    <w:name w:val="Nothing"/>
    <w:link w:val="NothingChar"/>
    <w:qFormat/>
    <w:rsid w:val="00B5076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B50769"/>
    <w:rPr>
      <w:rFonts w:ascii="Times New Roman" w:eastAsia="Times New Roman" w:hAnsi="Times New Roman" w:cs="Times New Roman"/>
      <w:sz w:val="20"/>
      <w:szCs w:val="24"/>
    </w:rPr>
  </w:style>
  <w:style w:type="character" w:customStyle="1" w:styleId="null">
    <w:name w:val="null"/>
    <w:basedOn w:val="DefaultParagraphFont"/>
    <w:rsid w:val="00B50769"/>
  </w:style>
  <w:style w:type="paragraph" w:customStyle="1" w:styleId="RainwithanA">
    <w:name w:val="Rain with an A"/>
    <w:basedOn w:val="Normal"/>
    <w:link w:val="RainwithanAChar"/>
    <w:uiPriority w:val="4"/>
    <w:qFormat/>
    <w:rsid w:val="00B50769"/>
    <w:pPr>
      <w:outlineLvl w:val="3"/>
    </w:pPr>
    <w:rPr>
      <w:b/>
      <w:sz w:val="26"/>
    </w:rPr>
  </w:style>
  <w:style w:type="character" w:customStyle="1" w:styleId="RainwithanAChar">
    <w:name w:val="Rain with an A Char"/>
    <w:basedOn w:val="DefaultParagraphFont"/>
    <w:link w:val="RainwithanA"/>
    <w:uiPriority w:val="4"/>
    <w:rsid w:val="00B50769"/>
    <w:rPr>
      <w:rFonts w:ascii="Calibri" w:hAnsi="Calibri" w:cs="Calibri"/>
      <w:b/>
      <w:sz w:val="26"/>
    </w:rPr>
  </w:style>
  <w:style w:type="character" w:customStyle="1" w:styleId="u-custom-list-number">
    <w:name w:val="u-custom-list-number"/>
    <w:basedOn w:val="DefaultParagraphFont"/>
    <w:rsid w:val="00B50769"/>
  </w:style>
  <w:style w:type="character" w:customStyle="1" w:styleId="NothingChar">
    <w:name w:val="Nothing Char"/>
    <w:link w:val="Nothing"/>
    <w:rsid w:val="00B50769"/>
    <w:rPr>
      <w:rFonts w:ascii="Times New Roman" w:eastAsia="Times New Roman" w:hAnsi="Times New Roman" w:cs="Times New Roman"/>
      <w:sz w:val="20"/>
      <w:szCs w:val="24"/>
    </w:rPr>
  </w:style>
  <w:style w:type="character" w:customStyle="1" w:styleId="CitesChar2">
    <w:name w:val="Cites Char2"/>
    <w:rsid w:val="00B50769"/>
    <w:rPr>
      <w:rFonts w:ascii="Arial" w:eastAsia="Calibri" w:hAnsi="Arial" w:cs="Calibri"/>
      <w:b/>
      <w:bCs/>
      <w:szCs w:val="20"/>
      <w:lang w:val="x-none" w:eastAsia="x-none"/>
    </w:rPr>
  </w:style>
  <w:style w:type="paragraph" w:customStyle="1" w:styleId="generic-articlebody">
    <w:name w:val="generic-article__body"/>
    <w:basedOn w:val="Normal"/>
    <w:qFormat/>
    <w:rsid w:val="00B5076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50769"/>
  </w:style>
  <w:style w:type="paragraph" w:customStyle="1" w:styleId="t-body-text">
    <w:name w:val="t-body-text"/>
    <w:basedOn w:val="Normal"/>
    <w:rsid w:val="00B5076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50769"/>
    <w:pPr>
      <w:spacing w:before="100" w:beforeAutospacing="1" w:after="100" w:afterAutospacing="1"/>
    </w:pPr>
    <w:rPr>
      <w:rFonts w:eastAsia="Times New Roman"/>
      <w:sz w:val="24"/>
    </w:rPr>
  </w:style>
  <w:style w:type="paragraph" w:customStyle="1" w:styleId="p-text">
    <w:name w:val="p-text"/>
    <w:basedOn w:val="Normal"/>
    <w:qFormat/>
    <w:rsid w:val="00B50769"/>
    <w:pPr>
      <w:spacing w:before="100" w:beforeAutospacing="1" w:after="100" w:afterAutospacing="1"/>
    </w:pPr>
    <w:rPr>
      <w:rFonts w:eastAsia="Times New Roman"/>
      <w:sz w:val="24"/>
    </w:rPr>
  </w:style>
  <w:style w:type="paragraph" w:customStyle="1" w:styleId="Emphasis0">
    <w:name w:val="!!_Emphasis"/>
    <w:basedOn w:val="Normal"/>
    <w:uiPriority w:val="8"/>
    <w:qFormat/>
    <w:rsid w:val="00B5076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50769"/>
    <w:rPr>
      <w:rFonts w:ascii="Arial" w:hAnsi="Arial"/>
      <w:b/>
      <w:sz w:val="20"/>
      <w:u w:val="single"/>
      <w:bdr w:val="single" w:sz="8" w:space="0" w:color="auto"/>
    </w:rPr>
  </w:style>
  <w:style w:type="paragraph" w:customStyle="1" w:styleId="MB">
    <w:name w:val="!!_MB"/>
    <w:basedOn w:val="Normal"/>
    <w:link w:val="MBChar"/>
    <w:qFormat/>
    <w:rsid w:val="00B50769"/>
    <w:rPr>
      <w:rFonts w:eastAsia="Calibri"/>
      <w:b/>
      <w:color w:val="002060"/>
      <w:sz w:val="28"/>
    </w:rPr>
  </w:style>
  <w:style w:type="character" w:customStyle="1" w:styleId="MBChar">
    <w:name w:val="!!_MB Char"/>
    <w:basedOn w:val="DefaultParagraphFont"/>
    <w:link w:val="MB"/>
    <w:rsid w:val="00B50769"/>
    <w:rPr>
      <w:rFonts w:ascii="Calibri" w:eastAsia="Calibri" w:hAnsi="Calibri" w:cs="Calibri"/>
      <w:b/>
      <w:color w:val="002060"/>
      <w:sz w:val="28"/>
    </w:rPr>
  </w:style>
  <w:style w:type="paragraph" w:customStyle="1" w:styleId="DebateUnderline0">
    <w:name w:val="DebateUnderline"/>
    <w:basedOn w:val="Normal"/>
    <w:link w:val="DebateUnderlineChar"/>
    <w:qFormat/>
    <w:rsid w:val="00B50769"/>
    <w:pPr>
      <w:spacing w:line="276" w:lineRule="auto"/>
    </w:pPr>
    <w:rPr>
      <w:rFonts w:eastAsia="Calibri"/>
      <w:sz w:val="24"/>
      <w:u w:val="single"/>
    </w:rPr>
  </w:style>
  <w:style w:type="paragraph" w:customStyle="1" w:styleId="DebateEmphasis">
    <w:name w:val="DebateEmphasis"/>
    <w:basedOn w:val="DebateUnderline0"/>
    <w:link w:val="DebateEmphasisChar"/>
    <w:qFormat/>
    <w:rsid w:val="00B50769"/>
    <w:rPr>
      <w:b/>
    </w:rPr>
  </w:style>
  <w:style w:type="character" w:customStyle="1" w:styleId="DebateUnderlineChar">
    <w:name w:val="DebateUnderline Char"/>
    <w:basedOn w:val="DefaultParagraphFont"/>
    <w:link w:val="DebateUnderline0"/>
    <w:rsid w:val="00B50769"/>
    <w:rPr>
      <w:rFonts w:ascii="Calibri" w:eastAsia="Calibri" w:hAnsi="Calibri" w:cs="Calibri"/>
      <w:sz w:val="24"/>
      <w:u w:val="single"/>
    </w:rPr>
  </w:style>
  <w:style w:type="character" w:customStyle="1" w:styleId="DebateEmphasisChar">
    <w:name w:val="DebateEmphasis Char"/>
    <w:basedOn w:val="DebateUnderlineChar"/>
    <w:link w:val="DebateEmphasis"/>
    <w:rsid w:val="00B50769"/>
    <w:rPr>
      <w:rFonts w:ascii="Calibri" w:eastAsia="Calibri" w:hAnsi="Calibri" w:cs="Calibri"/>
      <w:b/>
      <w:sz w:val="24"/>
      <w:u w:val="single"/>
    </w:rPr>
  </w:style>
  <w:style w:type="character" w:customStyle="1" w:styleId="MicrotextChar">
    <w:name w:val="Microtext Char"/>
    <w:basedOn w:val="DefaultParagraphFont"/>
    <w:link w:val="Microtext"/>
    <w:rsid w:val="00B50769"/>
    <w:rPr>
      <w:rFonts w:ascii="Cambria" w:eastAsia="Cambria" w:hAnsi="Cambria" w:cs="Times New Roman"/>
      <w:sz w:val="12"/>
    </w:rPr>
  </w:style>
  <w:style w:type="paragraph" w:customStyle="1" w:styleId="BreakTag">
    <w:name w:val="Break Tag"/>
    <w:basedOn w:val="Normal"/>
    <w:autoRedefine/>
    <w:uiPriority w:val="4"/>
    <w:qFormat/>
    <w:rsid w:val="00B50769"/>
    <w:pPr>
      <w:spacing w:before="240"/>
      <w:contextualSpacing/>
    </w:pPr>
    <w:rPr>
      <w:b/>
      <w:sz w:val="26"/>
    </w:rPr>
  </w:style>
  <w:style w:type="paragraph" w:customStyle="1" w:styleId="BreakBlock">
    <w:name w:val="Break Block"/>
    <w:basedOn w:val="Normal"/>
    <w:link w:val="BreakBlockChar"/>
    <w:autoRedefine/>
    <w:qFormat/>
    <w:rsid w:val="00B5076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50769"/>
    <w:rPr>
      <w:rFonts w:ascii="Arial bold" w:hAnsi="Arial bold" w:cs="Calibri"/>
      <w:b/>
      <w:caps/>
      <w:sz w:val="32"/>
      <w:u w:val="single"/>
    </w:rPr>
  </w:style>
  <w:style w:type="character" w:customStyle="1" w:styleId="Mention1">
    <w:name w:val="Mention1"/>
    <w:basedOn w:val="DefaultParagraphFont"/>
    <w:uiPriority w:val="99"/>
    <w:semiHidden/>
    <w:unhideWhenUsed/>
    <w:rsid w:val="00B50769"/>
    <w:rPr>
      <w:color w:val="2B579A"/>
      <w:shd w:val="clear" w:color="auto" w:fill="E6E6E6"/>
    </w:rPr>
  </w:style>
  <w:style w:type="character" w:customStyle="1" w:styleId="m4841727538114946087gmail-styleunderline">
    <w:name w:val="m_4841727538114946087gmail-styleunderline"/>
    <w:basedOn w:val="DefaultParagraphFont"/>
    <w:rsid w:val="00B50769"/>
  </w:style>
  <w:style w:type="paragraph" w:customStyle="1" w:styleId="evidencetext">
    <w:name w:val="evidence text"/>
    <w:basedOn w:val="Normal"/>
    <w:link w:val="evidencetextChar1"/>
    <w:qFormat/>
    <w:rsid w:val="00B50769"/>
    <w:pPr>
      <w:ind w:left="432" w:right="432"/>
      <w:contextualSpacing/>
    </w:pPr>
    <w:rPr>
      <w:color w:val="000000"/>
      <w:lang w:val="x-none" w:eastAsia="x-none"/>
    </w:rPr>
  </w:style>
  <w:style w:type="character" w:customStyle="1" w:styleId="evidencetextChar1">
    <w:name w:val="evidence text Char1"/>
    <w:link w:val="evidencetext"/>
    <w:rsid w:val="00B50769"/>
    <w:rPr>
      <w:rFonts w:ascii="Calibri" w:hAnsi="Calibri" w:cs="Calibri"/>
      <w:color w:val="000000"/>
      <w:lang w:val="x-none" w:eastAsia="x-none"/>
    </w:rPr>
  </w:style>
  <w:style w:type="paragraph" w:customStyle="1" w:styleId="Style4">
    <w:name w:val="Style4"/>
    <w:basedOn w:val="Normal"/>
    <w:link w:val="Style4Char"/>
    <w:uiPriority w:val="99"/>
    <w:qFormat/>
    <w:rsid w:val="00B50769"/>
    <w:pPr>
      <w:contextualSpacing/>
    </w:pPr>
    <w:rPr>
      <w:rFonts w:eastAsia="Times New Roman"/>
      <w:u w:val="single"/>
    </w:rPr>
  </w:style>
  <w:style w:type="character" w:customStyle="1" w:styleId="Style4Char">
    <w:name w:val="Style4 Char"/>
    <w:link w:val="Style4"/>
    <w:uiPriority w:val="99"/>
    <w:rsid w:val="00B50769"/>
    <w:rPr>
      <w:rFonts w:ascii="Calibri" w:eastAsia="Times New Roman" w:hAnsi="Calibri" w:cs="Calibri"/>
      <w:u w:val="single"/>
    </w:rPr>
  </w:style>
  <w:style w:type="character" w:customStyle="1" w:styleId="Style1Char">
    <w:name w:val="Style1 Char"/>
    <w:uiPriority w:val="4"/>
    <w:rsid w:val="00B50769"/>
    <w:rPr>
      <w:rFonts w:ascii="Times New Roman" w:eastAsia="SimSun" w:hAnsi="Times New Roman" w:cs="Times New Roman"/>
      <w:sz w:val="20"/>
      <w:szCs w:val="24"/>
      <w:u w:val="single"/>
      <w:lang w:eastAsia="zh-CN"/>
    </w:rPr>
  </w:style>
  <w:style w:type="character" w:customStyle="1" w:styleId="Styleunderline11pt">
    <w:name w:val="Style underline + 11 pt"/>
    <w:rsid w:val="00B50769"/>
    <w:rPr>
      <w:rFonts w:ascii="Times New Roman" w:hAnsi="Times New Roman"/>
      <w:sz w:val="20"/>
      <w:u w:val="single"/>
    </w:rPr>
  </w:style>
  <w:style w:type="paragraph" w:customStyle="1" w:styleId="Stylecard11pt">
    <w:name w:val="Style card + 11 pt"/>
    <w:basedOn w:val="Normal"/>
    <w:link w:val="Stylecard11ptChar"/>
    <w:qFormat/>
    <w:rsid w:val="00B50769"/>
    <w:pPr>
      <w:ind w:left="288" w:right="288"/>
      <w:contextualSpacing/>
    </w:pPr>
    <w:rPr>
      <w:rFonts w:eastAsia="SimSun"/>
      <w:lang w:eastAsia="zh-CN"/>
    </w:rPr>
  </w:style>
  <w:style w:type="character" w:customStyle="1" w:styleId="Stylecard11ptChar">
    <w:name w:val="Style card + 11 pt Char"/>
    <w:link w:val="Stylecard11pt"/>
    <w:rsid w:val="00B50769"/>
    <w:rPr>
      <w:rFonts w:ascii="Calibri" w:eastAsia="SimSun" w:hAnsi="Calibri" w:cs="Calibri"/>
      <w:lang w:eastAsia="zh-CN"/>
    </w:rPr>
  </w:style>
  <w:style w:type="paragraph" w:customStyle="1" w:styleId="Minimize">
    <w:name w:val="Minimize"/>
    <w:basedOn w:val="Normal"/>
    <w:next w:val="Normal"/>
    <w:link w:val="MinimizeChar"/>
    <w:uiPriority w:val="99"/>
    <w:qFormat/>
    <w:rsid w:val="00B5076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B50769"/>
    <w:rPr>
      <w:rFonts w:ascii="Calibri" w:hAnsi="Calibri" w:cs="Calibri"/>
      <w:color w:val="000000"/>
      <w:sz w:val="12"/>
      <w:szCs w:val="20"/>
    </w:rPr>
  </w:style>
  <w:style w:type="character" w:customStyle="1" w:styleId="byline">
    <w:name w:val="byline"/>
    <w:basedOn w:val="DefaultParagraphFont"/>
    <w:rsid w:val="00B50769"/>
  </w:style>
  <w:style w:type="paragraph" w:customStyle="1" w:styleId="StyleStyle411pt">
    <w:name w:val="Style Style4 + 11 pt"/>
    <w:basedOn w:val="Normal"/>
    <w:link w:val="StyleStyle411ptChar"/>
    <w:qFormat/>
    <w:rsid w:val="00B5076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50769"/>
    <w:rPr>
      <w:rFonts w:ascii="Calibri" w:eastAsia="Times New Roman" w:hAnsi="Calibri" w:cs="Calibri"/>
      <w:u w:val="single"/>
    </w:rPr>
  </w:style>
  <w:style w:type="character" w:customStyle="1" w:styleId="Style11ptUnderline">
    <w:name w:val="Style 11 pt Underline"/>
    <w:rsid w:val="00B50769"/>
    <w:rPr>
      <w:sz w:val="20"/>
      <w:u w:val="single"/>
    </w:rPr>
  </w:style>
  <w:style w:type="character" w:customStyle="1" w:styleId="Style11ptBoldUnderline">
    <w:name w:val="Style 11 pt Bold Underline"/>
    <w:rsid w:val="00B50769"/>
    <w:rPr>
      <w:b/>
      <w:bCs/>
      <w:sz w:val="20"/>
      <w:u w:val="single"/>
    </w:rPr>
  </w:style>
  <w:style w:type="character" w:customStyle="1" w:styleId="Style11pt">
    <w:name w:val="Style 11 pt"/>
    <w:rsid w:val="00B50769"/>
    <w:rPr>
      <w:sz w:val="20"/>
    </w:rPr>
  </w:style>
  <w:style w:type="paragraph" w:customStyle="1" w:styleId="StyleStyle411ptBold">
    <w:name w:val="Style Style4 + 11 pt Bold"/>
    <w:basedOn w:val="Normal"/>
    <w:link w:val="StyleStyle411ptBoldChar"/>
    <w:qFormat/>
    <w:rsid w:val="00B5076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50769"/>
    <w:rPr>
      <w:rFonts w:ascii="Calibri" w:eastAsia="Times New Roman" w:hAnsi="Calibri" w:cs="Calibri"/>
      <w:b/>
      <w:bCs/>
      <w:u w:val="single"/>
    </w:rPr>
  </w:style>
  <w:style w:type="character" w:customStyle="1" w:styleId="pmterms1">
    <w:name w:val="pmterms1"/>
    <w:basedOn w:val="DefaultParagraphFont"/>
    <w:rsid w:val="00B50769"/>
  </w:style>
  <w:style w:type="character" w:customStyle="1" w:styleId="hilite1">
    <w:name w:val="hilite1"/>
    <w:basedOn w:val="DefaultParagraphFont"/>
    <w:rsid w:val="00B5076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5076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50769"/>
    <w:rPr>
      <w:rFonts w:ascii="Times New Roman" w:eastAsia="Malgun Gothic" w:hAnsi="Times New Roman" w:cs="Times New Roman"/>
      <w:sz w:val="21"/>
      <w:szCs w:val="24"/>
      <w:u w:val="single"/>
    </w:rPr>
  </w:style>
  <w:style w:type="character" w:customStyle="1" w:styleId="blue">
    <w:name w:val="blue"/>
    <w:basedOn w:val="DefaultParagraphFont"/>
    <w:rsid w:val="00B50769"/>
    <w:rPr>
      <w:rFonts w:cs="Times New Roman"/>
    </w:rPr>
  </w:style>
  <w:style w:type="paragraph" w:customStyle="1" w:styleId="cites0">
    <w:name w:val="cites"/>
    <w:link w:val="Heading1Char3"/>
    <w:autoRedefine/>
    <w:uiPriority w:val="99"/>
    <w:qFormat/>
    <w:rsid w:val="00B5076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B5076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5076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50769"/>
    <w:rPr>
      <w:rFonts w:ascii="Times New Roman" w:eastAsia="Malgun Gothic" w:hAnsi="Times New Roman" w:cs="Times New Roman"/>
      <w:sz w:val="12"/>
      <w:szCs w:val="24"/>
    </w:rPr>
  </w:style>
  <w:style w:type="character" w:styleId="PageNumber">
    <w:name w:val="page number"/>
    <w:aliases w:val="card ununderlined"/>
    <w:basedOn w:val="DefaultParagraphFont"/>
    <w:rsid w:val="00B50769"/>
  </w:style>
  <w:style w:type="paragraph" w:customStyle="1" w:styleId="BlockTitle2">
    <w:name w:val="Block Title2"/>
    <w:basedOn w:val="Normal"/>
    <w:next w:val="Normal"/>
    <w:link w:val="BlockTitle2Char"/>
    <w:uiPriority w:val="99"/>
    <w:qFormat/>
    <w:rsid w:val="00B5076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B50769"/>
    <w:pPr>
      <w:spacing w:before="120" w:after="120"/>
      <w:contextualSpacing/>
    </w:pPr>
    <w:rPr>
      <w:rFonts w:eastAsia="Times New Roman"/>
      <w:b/>
      <w:u w:val="single"/>
      <w:lang w:bidi="en-US"/>
    </w:rPr>
  </w:style>
  <w:style w:type="paragraph" w:styleId="TOC9">
    <w:name w:val="toc 9"/>
    <w:basedOn w:val="Normal"/>
    <w:next w:val="Normal"/>
    <w:autoRedefine/>
    <w:uiPriority w:val="99"/>
    <w:rsid w:val="00B50769"/>
    <w:pPr>
      <w:ind w:left="1600"/>
      <w:contextualSpacing/>
    </w:pPr>
    <w:rPr>
      <w:rFonts w:eastAsia="Times New Roman"/>
      <w:lang w:bidi="en-US"/>
    </w:rPr>
  </w:style>
  <w:style w:type="paragraph" w:customStyle="1" w:styleId="TxBrp1">
    <w:name w:val="TxBr_p1"/>
    <w:basedOn w:val="Normal"/>
    <w:uiPriority w:val="99"/>
    <w:qFormat/>
    <w:rsid w:val="00B5076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B5076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50769"/>
  </w:style>
  <w:style w:type="paragraph" w:customStyle="1" w:styleId="hat">
    <w:name w:val="hat"/>
    <w:basedOn w:val="Normal"/>
    <w:next w:val="Normal"/>
    <w:link w:val="hatChar"/>
    <w:qFormat/>
    <w:rsid w:val="00B5076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50769"/>
  </w:style>
  <w:style w:type="paragraph" w:customStyle="1" w:styleId="HotRouteChar">
    <w:name w:val="Hot Route! Char"/>
    <w:basedOn w:val="Normal"/>
    <w:qFormat/>
    <w:rsid w:val="00B50769"/>
    <w:pPr>
      <w:ind w:left="144"/>
      <w:contextualSpacing/>
    </w:pPr>
    <w:rPr>
      <w:rFonts w:eastAsia="Times New Roman"/>
      <w:lang w:bidi="en-US"/>
    </w:rPr>
  </w:style>
  <w:style w:type="paragraph" w:customStyle="1" w:styleId="Default">
    <w:name w:val="Default"/>
    <w:uiPriority w:val="99"/>
    <w:qFormat/>
    <w:rsid w:val="00B5076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50769"/>
    <w:rPr>
      <w:rFonts w:ascii="Cambria" w:hAnsi="Cambria" w:cs="Times New Roman"/>
      <w:b/>
      <w:bCs/>
      <w:sz w:val="26"/>
      <w:szCs w:val="26"/>
    </w:rPr>
  </w:style>
  <w:style w:type="character" w:customStyle="1" w:styleId="UnderliningChar">
    <w:name w:val="Underlining Char"/>
    <w:basedOn w:val="DefaultParagraphFont"/>
    <w:link w:val="Underlining"/>
    <w:rsid w:val="00B50769"/>
    <w:rPr>
      <w:rFonts w:ascii="Arial Narrow" w:hAnsi="Arial Narrow" w:cs="Times New Roman"/>
      <w:sz w:val="24"/>
      <w:szCs w:val="24"/>
      <w:u w:val="single"/>
    </w:rPr>
  </w:style>
  <w:style w:type="character" w:customStyle="1" w:styleId="CardCharChar1">
    <w:name w:val="Card Char Char1"/>
    <w:basedOn w:val="DefaultParagraphFont"/>
    <w:rsid w:val="00B50769"/>
    <w:rPr>
      <w:rFonts w:cs="Times New Roman"/>
      <w:b/>
      <w:bCs/>
      <w:sz w:val="28"/>
      <w:szCs w:val="28"/>
    </w:rPr>
  </w:style>
  <w:style w:type="character" w:customStyle="1" w:styleId="hit">
    <w:name w:val="hit"/>
    <w:basedOn w:val="DefaultParagraphFont"/>
    <w:rsid w:val="00B50769"/>
    <w:rPr>
      <w:rFonts w:cs="Times New Roman"/>
    </w:rPr>
  </w:style>
  <w:style w:type="paragraph" w:customStyle="1" w:styleId="SmallFont">
    <w:name w:val="Small Font"/>
    <w:basedOn w:val="Normal"/>
    <w:link w:val="SmallFontChar"/>
    <w:qFormat/>
    <w:rsid w:val="00B50769"/>
    <w:pPr>
      <w:spacing w:after="200"/>
      <w:contextualSpacing/>
      <w:jc w:val="both"/>
    </w:pPr>
    <w:rPr>
      <w:rFonts w:eastAsia="Calibri"/>
      <w:szCs w:val="18"/>
    </w:rPr>
  </w:style>
  <w:style w:type="character" w:customStyle="1" w:styleId="SmallFontChar">
    <w:name w:val="Small Font Char"/>
    <w:basedOn w:val="DefaultParagraphFont"/>
    <w:link w:val="SmallFont"/>
    <w:locked/>
    <w:rsid w:val="00B50769"/>
    <w:rPr>
      <w:rFonts w:ascii="Calibri" w:eastAsia="Calibri" w:hAnsi="Calibri" w:cs="Calibri"/>
      <w:szCs w:val="18"/>
    </w:rPr>
  </w:style>
  <w:style w:type="character" w:customStyle="1" w:styleId="CircleChar1">
    <w:name w:val="Circle Char1"/>
    <w:basedOn w:val="DefaultParagraphFont"/>
    <w:rsid w:val="00B50769"/>
    <w:rPr>
      <w:rFonts w:cs="Times New Roman"/>
      <w:b/>
      <w:i/>
      <w:sz w:val="18"/>
      <w:szCs w:val="18"/>
      <w:u w:val="single"/>
      <w:lang w:val="en-US" w:eastAsia="en-US" w:bidi="ar-SA"/>
    </w:rPr>
  </w:style>
  <w:style w:type="character" w:customStyle="1" w:styleId="verdana">
    <w:name w:val="verdana"/>
    <w:basedOn w:val="DefaultParagraphFont"/>
    <w:rsid w:val="00B50769"/>
  </w:style>
  <w:style w:type="paragraph" w:customStyle="1" w:styleId="BlockHeadings">
    <w:name w:val="Block Headings"/>
    <w:basedOn w:val="Normal"/>
    <w:link w:val="BlockHeadingsChar"/>
    <w:qFormat/>
    <w:rsid w:val="00B5076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50769"/>
    <w:rPr>
      <w:rFonts w:ascii="Calibri" w:eastAsia="Times New Roman" w:hAnsi="Calibri" w:cs="Calibri"/>
      <w:b/>
      <w:szCs w:val="20"/>
    </w:rPr>
  </w:style>
  <w:style w:type="paragraph" w:customStyle="1" w:styleId="loose">
    <w:name w:val="loose"/>
    <w:basedOn w:val="Normal"/>
    <w:uiPriority w:val="99"/>
    <w:qFormat/>
    <w:rsid w:val="00B50769"/>
    <w:pPr>
      <w:spacing w:before="210"/>
      <w:contextualSpacing/>
    </w:pPr>
    <w:rPr>
      <w:rFonts w:eastAsia="Times New Roman"/>
      <w:lang w:eastAsia="zh-CN" w:bidi="he-IL"/>
    </w:rPr>
  </w:style>
  <w:style w:type="character" w:customStyle="1" w:styleId="hit1">
    <w:name w:val="hit1"/>
    <w:basedOn w:val="DefaultParagraphFont"/>
    <w:rsid w:val="00B50769"/>
    <w:rPr>
      <w:b/>
      <w:bCs/>
      <w:color w:val="CC0033"/>
    </w:rPr>
  </w:style>
  <w:style w:type="character" w:customStyle="1" w:styleId="upper">
    <w:name w:val="upper"/>
    <w:basedOn w:val="DefaultParagraphFont"/>
    <w:rsid w:val="00B50769"/>
  </w:style>
  <w:style w:type="character" w:customStyle="1" w:styleId="Author">
    <w:name w:val="Author"/>
    <w:aliases w:val="Style Date"/>
    <w:basedOn w:val="DefaultParagraphFont"/>
    <w:uiPriority w:val="1"/>
    <w:qFormat/>
    <w:rsid w:val="00B50769"/>
    <w:rPr>
      <w:b/>
      <w:sz w:val="24"/>
    </w:rPr>
  </w:style>
  <w:style w:type="character" w:customStyle="1" w:styleId="SmallFont7pt">
    <w:name w:val="Small Font (7 pt)"/>
    <w:basedOn w:val="DefaultParagraphFont"/>
    <w:qFormat/>
    <w:rsid w:val="00B50769"/>
    <w:rPr>
      <w:sz w:val="14"/>
    </w:rPr>
  </w:style>
  <w:style w:type="paragraph" w:customStyle="1" w:styleId="UnderlinedText">
    <w:name w:val="Underlined Text"/>
    <w:basedOn w:val="Normal"/>
    <w:uiPriority w:val="99"/>
    <w:qFormat/>
    <w:rsid w:val="00B50769"/>
    <w:pPr>
      <w:contextualSpacing/>
    </w:pPr>
    <w:rPr>
      <w:rFonts w:eastAsia="Times New Roman"/>
      <w:b/>
      <w:szCs w:val="20"/>
    </w:rPr>
  </w:style>
  <w:style w:type="character" w:customStyle="1" w:styleId="SmallText-New">
    <w:name w:val="Small Text - New"/>
    <w:basedOn w:val="DefaultParagraphFont"/>
    <w:rsid w:val="00B50769"/>
    <w:rPr>
      <w:rFonts w:ascii="Arial Narrow" w:hAnsi="Arial Narrow"/>
      <w:sz w:val="14"/>
    </w:rPr>
  </w:style>
  <w:style w:type="paragraph" w:customStyle="1" w:styleId="Smalltext0">
    <w:name w:val="Small text"/>
    <w:aliases w:val="Quote4,Quote111"/>
    <w:basedOn w:val="Normal"/>
    <w:link w:val="SmalltextChar"/>
    <w:qFormat/>
    <w:rsid w:val="00B50769"/>
    <w:pPr>
      <w:contextualSpacing/>
    </w:pPr>
    <w:rPr>
      <w:rFonts w:ascii="Arial Narrow" w:eastAsia="Times New Roman" w:hAnsi="Arial Narrow"/>
    </w:rPr>
  </w:style>
  <w:style w:type="character" w:customStyle="1" w:styleId="Underlined-New">
    <w:name w:val="Underlined - New"/>
    <w:basedOn w:val="DefaultParagraphFont"/>
    <w:rsid w:val="00B50769"/>
    <w:rPr>
      <w:rFonts w:ascii="Arial Narrow" w:hAnsi="Arial Narrow"/>
      <w:sz w:val="16"/>
      <w:u w:val="single"/>
    </w:rPr>
  </w:style>
  <w:style w:type="paragraph" w:styleId="TOC2">
    <w:name w:val="toc 2"/>
    <w:basedOn w:val="Normal"/>
    <w:next w:val="Normal"/>
    <w:autoRedefine/>
    <w:uiPriority w:val="39"/>
    <w:qFormat/>
    <w:rsid w:val="00B50769"/>
    <w:pPr>
      <w:ind w:left="200"/>
      <w:contextualSpacing/>
    </w:pPr>
    <w:rPr>
      <w:rFonts w:eastAsia="Times New Roman"/>
      <w:lang w:bidi="en-US"/>
    </w:rPr>
  </w:style>
  <w:style w:type="paragraph" w:styleId="Caption">
    <w:name w:val="caption"/>
    <w:aliases w:val="caption"/>
    <w:basedOn w:val="Normal"/>
    <w:next w:val="Normal"/>
    <w:qFormat/>
    <w:rsid w:val="00B50769"/>
    <w:pPr>
      <w:contextualSpacing/>
    </w:pPr>
    <w:rPr>
      <w:rFonts w:eastAsia="Times New Roman"/>
      <w:b/>
      <w:bCs/>
      <w:sz w:val="18"/>
      <w:szCs w:val="18"/>
      <w:lang w:bidi="en-US"/>
    </w:rPr>
  </w:style>
  <w:style w:type="paragraph" w:styleId="TOCHeading">
    <w:name w:val="TOC Heading"/>
    <w:basedOn w:val="Heading1"/>
    <w:next w:val="Normal"/>
    <w:uiPriority w:val="39"/>
    <w:qFormat/>
    <w:rsid w:val="00B5076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50769"/>
    <w:rPr>
      <w:rFonts w:ascii="Arial Narrow" w:hAnsi="Arial Narrow"/>
      <w:dstrike w:val="0"/>
      <w:sz w:val="20"/>
      <w:bdr w:val="single" w:sz="2" w:space="0" w:color="auto"/>
      <w:vertAlign w:val="baseline"/>
    </w:rPr>
  </w:style>
  <w:style w:type="character" w:customStyle="1" w:styleId="style65">
    <w:name w:val="style65"/>
    <w:basedOn w:val="DefaultParagraphFont"/>
    <w:rsid w:val="00B5076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50769"/>
    <w:rPr>
      <w:rFonts w:cs="Arial"/>
      <w:bCs/>
      <w:szCs w:val="26"/>
      <w:u w:val="single"/>
      <w:lang w:val="en-US" w:eastAsia="en-US" w:bidi="ar-SA"/>
    </w:rPr>
  </w:style>
  <w:style w:type="character" w:customStyle="1" w:styleId="qlabel">
    <w:name w:val="q_label"/>
    <w:basedOn w:val="DefaultParagraphFont"/>
    <w:rsid w:val="00B50769"/>
  </w:style>
  <w:style w:type="character" w:customStyle="1" w:styleId="alabel">
    <w:name w:val="a_label"/>
    <w:basedOn w:val="DefaultParagraphFont"/>
    <w:rsid w:val="00B50769"/>
  </w:style>
  <w:style w:type="character" w:customStyle="1" w:styleId="Style1Char1">
    <w:name w:val="Style1 Char1"/>
    <w:basedOn w:val="DefaultParagraphFont"/>
    <w:rsid w:val="00B50769"/>
    <w:rPr>
      <w:rFonts w:eastAsia="SimSun"/>
      <w:sz w:val="20"/>
      <w:szCs w:val="24"/>
      <w:u w:val="single"/>
      <w:lang w:val="en-US" w:eastAsia="zh-CN" w:bidi="ar-SA"/>
    </w:rPr>
  </w:style>
  <w:style w:type="character" w:customStyle="1" w:styleId="BoldandUnderlineCharChar">
    <w:name w:val="Bold and Underline Char Char"/>
    <w:basedOn w:val="DefaultParagraphFont"/>
    <w:rsid w:val="00B50769"/>
    <w:rPr>
      <w:rFonts w:eastAsia="MS Mincho"/>
      <w:b/>
      <w:u w:val="single"/>
      <w:lang w:val="en-US" w:eastAsia="en-US" w:bidi="ar-SA"/>
    </w:rPr>
  </w:style>
  <w:style w:type="character" w:customStyle="1" w:styleId="CardTextChar0">
    <w:name w:val="Card Text Char"/>
    <w:basedOn w:val="DefaultParagraphFont"/>
    <w:rsid w:val="00B50769"/>
    <w:rPr>
      <w:rFonts w:ascii="Times New Roman" w:eastAsia="Times New Roman" w:hAnsi="Times New Roman" w:cs="Times New Roman"/>
      <w:szCs w:val="24"/>
    </w:rPr>
  </w:style>
  <w:style w:type="character" w:customStyle="1" w:styleId="reduce2">
    <w:name w:val="reduce2"/>
    <w:basedOn w:val="DefaultParagraphFont"/>
    <w:rsid w:val="00B50769"/>
    <w:rPr>
      <w:rFonts w:ascii="Arial" w:hAnsi="Arial" w:cs="Arial"/>
      <w:color w:val="000000"/>
      <w:sz w:val="10"/>
      <w:szCs w:val="22"/>
    </w:rPr>
  </w:style>
  <w:style w:type="paragraph" w:customStyle="1" w:styleId="BoldUnderline">
    <w:name w:val="BoldUnderline"/>
    <w:link w:val="BoldUnderlineChar0"/>
    <w:qFormat/>
    <w:rsid w:val="00B5076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5076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50769"/>
    <w:rPr>
      <w:rFonts w:cs="Arial"/>
      <w:bCs/>
      <w:szCs w:val="26"/>
      <w:u w:val="single"/>
      <w:lang w:val="en-US" w:eastAsia="en-US" w:bidi="ar-SA"/>
    </w:rPr>
  </w:style>
  <w:style w:type="paragraph" w:customStyle="1" w:styleId="evidencetextChar">
    <w:name w:val="evidence text Char"/>
    <w:basedOn w:val="Normal"/>
    <w:uiPriority w:val="99"/>
    <w:qFormat/>
    <w:rsid w:val="00B50769"/>
    <w:pPr>
      <w:ind w:left="1728" w:right="1008"/>
      <w:contextualSpacing/>
    </w:pPr>
    <w:rPr>
      <w:rFonts w:eastAsia="Times New Roman"/>
      <w:color w:val="000000"/>
      <w:sz w:val="18"/>
    </w:rPr>
  </w:style>
  <w:style w:type="character" w:customStyle="1" w:styleId="underline20">
    <w:name w:val="underline2"/>
    <w:basedOn w:val="DefaultParagraphFont"/>
    <w:qFormat/>
    <w:rsid w:val="00B50769"/>
    <w:rPr>
      <w:u w:val="single"/>
    </w:rPr>
  </w:style>
  <w:style w:type="character" w:customStyle="1" w:styleId="Style11ptUnderlineBorderSinglesolidlineAuto05pt">
    <w:name w:val="Style 11 pt Underline Border: : (Single solid line Auto  0.5 pt..."/>
    <w:rsid w:val="00B5076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5076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5076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50769"/>
    <w:rPr>
      <w:szCs w:val="24"/>
      <w:u w:val="single"/>
    </w:rPr>
  </w:style>
  <w:style w:type="paragraph" w:customStyle="1" w:styleId="UnderlineChar4">
    <w:name w:val="Underline Char4"/>
    <w:basedOn w:val="Normal"/>
    <w:link w:val="UnderlineChar4Char"/>
    <w:qFormat/>
    <w:rsid w:val="00B5076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50769"/>
    <w:rPr>
      <w:b/>
      <w:szCs w:val="24"/>
      <w:u w:val="single"/>
    </w:rPr>
  </w:style>
  <w:style w:type="paragraph" w:customStyle="1" w:styleId="BoldandUnderlineChar3">
    <w:name w:val="Bold and Underline Char3"/>
    <w:basedOn w:val="Normal"/>
    <w:link w:val="BoldandUnderlineChar3Char2"/>
    <w:qFormat/>
    <w:rsid w:val="00B5076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5076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5076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5076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50769"/>
    <w:rPr>
      <w:rFonts w:ascii="Calibri" w:eastAsia="Times New Roman" w:hAnsi="Calibri" w:cs="Calibri"/>
      <w:b/>
      <w:bCs/>
      <w:u w:val="single"/>
    </w:rPr>
  </w:style>
  <w:style w:type="character" w:customStyle="1" w:styleId="inside-head">
    <w:name w:val="inside-head"/>
    <w:basedOn w:val="DefaultParagraphFont"/>
    <w:rsid w:val="00B50769"/>
  </w:style>
  <w:style w:type="paragraph" w:customStyle="1" w:styleId="Style3">
    <w:name w:val="Style3"/>
    <w:basedOn w:val="Normal"/>
    <w:link w:val="Style3Char"/>
    <w:uiPriority w:val="99"/>
    <w:qFormat/>
    <w:rsid w:val="00B5076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B50769"/>
    <w:rPr>
      <w:rFonts w:ascii="Arial Narrow" w:eastAsia="Times New Roman" w:hAnsi="Arial Narrow" w:cs="Calibri"/>
      <w:b/>
    </w:rPr>
  </w:style>
  <w:style w:type="character" w:customStyle="1" w:styleId="7TimesNewRoman">
    <w:name w:val="7 Times New Roman"/>
    <w:rsid w:val="00B5076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50769"/>
  </w:style>
  <w:style w:type="character" w:customStyle="1" w:styleId="officialsbureau">
    <w:name w:val="official_s_bureau"/>
    <w:basedOn w:val="DefaultParagraphFont"/>
    <w:rsid w:val="00B50769"/>
  </w:style>
  <w:style w:type="paragraph" w:customStyle="1" w:styleId="Stylecard11ptUnderline">
    <w:name w:val="Style card + 11 pt Underline"/>
    <w:basedOn w:val="Normal"/>
    <w:link w:val="Stylecard11ptUnderlineChar"/>
    <w:qFormat/>
    <w:rsid w:val="00B5076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5076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5076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5076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5076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5076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50769"/>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B50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5076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50769"/>
    <w:pPr>
      <w:contextualSpacing/>
    </w:pPr>
    <w:rPr>
      <w:u w:val="single"/>
    </w:rPr>
  </w:style>
  <w:style w:type="character" w:customStyle="1" w:styleId="StyleUnderlining11ptChar">
    <w:name w:val="Style Underlining + 11 pt Char"/>
    <w:basedOn w:val="DefaultParagraphFont"/>
    <w:link w:val="StyleUnderlining11pt"/>
    <w:rsid w:val="00B50769"/>
    <w:rPr>
      <w:rFonts w:ascii="Calibri" w:hAnsi="Calibri" w:cs="Calibri"/>
      <w:u w:val="single"/>
    </w:rPr>
  </w:style>
  <w:style w:type="paragraph" w:customStyle="1" w:styleId="StyleCardText9pt">
    <w:name w:val="Style Card Text + 9 pt"/>
    <w:basedOn w:val="Normal"/>
    <w:link w:val="StyleCardText9ptChar"/>
    <w:qFormat/>
    <w:rsid w:val="00B50769"/>
    <w:pPr>
      <w:spacing w:after="200"/>
      <w:contextualSpacing/>
    </w:pPr>
    <w:rPr>
      <w:rFonts w:eastAsia="Calibri"/>
    </w:rPr>
  </w:style>
  <w:style w:type="character" w:customStyle="1" w:styleId="StyleCardText9ptChar">
    <w:name w:val="Style Card Text + 9 pt Char"/>
    <w:basedOn w:val="DefaultParagraphFont"/>
    <w:link w:val="StyleCardText9pt"/>
    <w:rsid w:val="00B50769"/>
    <w:rPr>
      <w:rFonts w:ascii="Calibri" w:eastAsia="Calibri" w:hAnsi="Calibri" w:cs="Calibri"/>
    </w:rPr>
  </w:style>
  <w:style w:type="paragraph" w:styleId="Quote">
    <w:name w:val="Quote"/>
    <w:aliases w:val="quote"/>
    <w:basedOn w:val="Normal"/>
    <w:next w:val="Normal"/>
    <w:link w:val="QuoteChar"/>
    <w:uiPriority w:val="29"/>
    <w:qFormat/>
    <w:rsid w:val="00B5076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50769"/>
    <w:rPr>
      <w:rFonts w:ascii="Calibri" w:eastAsia="Times New Roman" w:hAnsi="Calibri" w:cs="Calibri"/>
      <w:iCs/>
      <w:color w:val="000000"/>
      <w:lang w:bidi="en-US"/>
    </w:rPr>
  </w:style>
  <w:style w:type="paragraph" w:customStyle="1" w:styleId="Underlining">
    <w:name w:val="Underlining"/>
    <w:basedOn w:val="Normal"/>
    <w:link w:val="UnderliningChar"/>
    <w:qFormat/>
    <w:rsid w:val="00B50769"/>
    <w:pPr>
      <w:contextualSpacing/>
    </w:pPr>
    <w:rPr>
      <w:rFonts w:ascii="Arial Narrow" w:hAnsi="Arial Narrow" w:cs="Times New Roman"/>
      <w:sz w:val="24"/>
      <w:szCs w:val="24"/>
      <w:u w:val="single"/>
    </w:rPr>
  </w:style>
  <w:style w:type="character" w:customStyle="1" w:styleId="ital-inline">
    <w:name w:val="ital-inline"/>
    <w:basedOn w:val="DefaultParagraphFont"/>
    <w:rsid w:val="00B50769"/>
  </w:style>
  <w:style w:type="character" w:customStyle="1" w:styleId="underlineChar">
    <w:name w:val="underline Char"/>
    <w:basedOn w:val="DefaultParagraphFont"/>
    <w:rsid w:val="00B5076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5076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50769"/>
    <w:rPr>
      <w:sz w:val="20"/>
      <w:u w:val="single"/>
    </w:rPr>
  </w:style>
  <w:style w:type="paragraph" w:styleId="BodyTextIndent2">
    <w:name w:val="Body Text Indent 2"/>
    <w:basedOn w:val="Normal"/>
    <w:link w:val="BodyTextIndent2Char"/>
    <w:unhideWhenUsed/>
    <w:rsid w:val="00B50769"/>
    <w:pPr>
      <w:spacing w:after="120" w:line="480" w:lineRule="auto"/>
      <w:ind w:left="360"/>
      <w:contextualSpacing/>
    </w:pPr>
  </w:style>
  <w:style w:type="character" w:customStyle="1" w:styleId="BodyTextIndent2Char">
    <w:name w:val="Body Text Indent 2 Char"/>
    <w:basedOn w:val="DefaultParagraphFont"/>
    <w:link w:val="BodyTextIndent2"/>
    <w:rsid w:val="00B50769"/>
    <w:rPr>
      <w:rFonts w:ascii="Calibri" w:hAnsi="Calibri" w:cs="Calibri"/>
    </w:rPr>
  </w:style>
  <w:style w:type="paragraph" w:styleId="BodyTextIndent3">
    <w:name w:val="Body Text Indent 3"/>
    <w:basedOn w:val="Normal"/>
    <w:link w:val="BodyTextIndent3Char"/>
    <w:uiPriority w:val="99"/>
    <w:unhideWhenUsed/>
    <w:rsid w:val="00B5076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B50769"/>
    <w:rPr>
      <w:rFonts w:ascii="Calibri" w:hAnsi="Calibri" w:cs="Calibri"/>
      <w:szCs w:val="16"/>
    </w:rPr>
  </w:style>
  <w:style w:type="paragraph" w:styleId="BodyText2">
    <w:name w:val="Body Text 2"/>
    <w:aliases w:val="Tagging"/>
    <w:basedOn w:val="Normal"/>
    <w:link w:val="BodyText2Char"/>
    <w:uiPriority w:val="99"/>
    <w:unhideWhenUsed/>
    <w:qFormat/>
    <w:rsid w:val="00B50769"/>
    <w:pPr>
      <w:spacing w:after="120" w:line="480" w:lineRule="auto"/>
      <w:contextualSpacing/>
    </w:pPr>
  </w:style>
  <w:style w:type="character" w:customStyle="1" w:styleId="BodyText2Char">
    <w:name w:val="Body Text 2 Char"/>
    <w:aliases w:val="Tagging Char"/>
    <w:basedOn w:val="DefaultParagraphFont"/>
    <w:link w:val="BodyText2"/>
    <w:uiPriority w:val="99"/>
    <w:rsid w:val="00B50769"/>
    <w:rPr>
      <w:rFonts w:ascii="Calibri" w:hAnsi="Calibri" w:cs="Calibri"/>
    </w:rPr>
  </w:style>
  <w:style w:type="paragraph" w:styleId="BodyTextIndent">
    <w:name w:val="Body Text Indent"/>
    <w:aliases w:val="Body Text EJ"/>
    <w:basedOn w:val="Normal"/>
    <w:link w:val="BodyTextIndentChar"/>
    <w:unhideWhenUsed/>
    <w:rsid w:val="00B50769"/>
    <w:pPr>
      <w:spacing w:after="120"/>
      <w:ind w:left="360"/>
      <w:contextualSpacing/>
    </w:pPr>
  </w:style>
  <w:style w:type="character" w:customStyle="1" w:styleId="BodyTextIndentChar">
    <w:name w:val="Body Text Indent Char"/>
    <w:aliases w:val="Body Text EJ Char"/>
    <w:basedOn w:val="DefaultParagraphFont"/>
    <w:link w:val="BodyTextIndent"/>
    <w:rsid w:val="00B50769"/>
    <w:rPr>
      <w:rFonts w:ascii="Calibri" w:hAnsi="Calibri" w:cs="Calibri"/>
    </w:rPr>
  </w:style>
  <w:style w:type="paragraph" w:styleId="BodyText3">
    <w:name w:val="Body Text 3"/>
    <w:basedOn w:val="Normal"/>
    <w:link w:val="BodyText3Char"/>
    <w:unhideWhenUsed/>
    <w:qFormat/>
    <w:rsid w:val="00B50769"/>
    <w:pPr>
      <w:spacing w:after="120"/>
      <w:contextualSpacing/>
    </w:pPr>
    <w:rPr>
      <w:szCs w:val="16"/>
    </w:rPr>
  </w:style>
  <w:style w:type="character" w:customStyle="1" w:styleId="BodyText3Char">
    <w:name w:val="Body Text 3 Char"/>
    <w:basedOn w:val="DefaultParagraphFont"/>
    <w:link w:val="BodyText3"/>
    <w:rsid w:val="00B50769"/>
    <w:rPr>
      <w:rFonts w:ascii="Calibri" w:hAnsi="Calibri" w:cs="Calibri"/>
      <w:szCs w:val="16"/>
    </w:rPr>
  </w:style>
  <w:style w:type="character" w:customStyle="1" w:styleId="StyleBold">
    <w:name w:val="Style Bold"/>
    <w:basedOn w:val="DefaultParagraphFont"/>
    <w:uiPriority w:val="9"/>
    <w:qFormat/>
    <w:rsid w:val="00B50769"/>
    <w:rPr>
      <w:b/>
      <w:bCs/>
    </w:rPr>
  </w:style>
  <w:style w:type="character" w:customStyle="1" w:styleId="body-text">
    <w:name w:val="body-text"/>
    <w:basedOn w:val="DefaultParagraphFont"/>
    <w:rsid w:val="00B50769"/>
  </w:style>
  <w:style w:type="paragraph" w:customStyle="1" w:styleId="StyleStyle411ptBoldBorderSinglesolidlineAuto0">
    <w:name w:val="Style Style4 + 11 pt Bold Border: : (Single solid line Auto  0...."/>
    <w:basedOn w:val="Normal"/>
    <w:link w:val="StyleStyle411ptBoldBorderSinglesolidlineAuto0Char"/>
    <w:qFormat/>
    <w:rsid w:val="00B5076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5076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50769"/>
  </w:style>
  <w:style w:type="paragraph" w:customStyle="1" w:styleId="StyleStyle112pt">
    <w:name w:val="Style Style1 + 12 pt"/>
    <w:basedOn w:val="Normal"/>
    <w:link w:val="StyleStyle112ptChar"/>
    <w:qFormat/>
    <w:rsid w:val="00B50769"/>
    <w:pPr>
      <w:contextualSpacing/>
    </w:pPr>
    <w:rPr>
      <w:rFonts w:eastAsia="SimSun"/>
      <w:u w:val="single"/>
      <w:lang w:eastAsia="zh-CN"/>
    </w:rPr>
  </w:style>
  <w:style w:type="character" w:customStyle="1" w:styleId="StyleStyle112ptChar">
    <w:name w:val="Style Style1 + 12 pt Char"/>
    <w:basedOn w:val="DefaultParagraphFont"/>
    <w:link w:val="StyleStyle112pt"/>
    <w:rsid w:val="00B50769"/>
    <w:rPr>
      <w:rFonts w:ascii="Calibri" w:eastAsia="SimSun" w:hAnsi="Calibri" w:cs="Calibri"/>
      <w:u w:val="single"/>
      <w:lang w:eastAsia="zh-CN"/>
    </w:rPr>
  </w:style>
  <w:style w:type="paragraph" w:customStyle="1" w:styleId="MinimizedText">
    <w:name w:val="Minimized Text"/>
    <w:basedOn w:val="Normal"/>
    <w:link w:val="MinimizedTextChar"/>
    <w:qFormat/>
    <w:rsid w:val="00B50769"/>
    <w:pPr>
      <w:contextualSpacing/>
    </w:pPr>
    <w:rPr>
      <w:rFonts w:eastAsia="Times New Roman"/>
    </w:rPr>
  </w:style>
  <w:style w:type="character" w:customStyle="1" w:styleId="MinimizedTextChar">
    <w:name w:val="Minimized Text Char"/>
    <w:basedOn w:val="DefaultParagraphFont"/>
    <w:link w:val="MinimizedText"/>
    <w:rsid w:val="00B50769"/>
    <w:rPr>
      <w:rFonts w:ascii="Calibri" w:eastAsia="Times New Roman" w:hAnsi="Calibri" w:cs="Calibri"/>
    </w:rPr>
  </w:style>
  <w:style w:type="character" w:customStyle="1" w:styleId="term1">
    <w:name w:val="term1"/>
    <w:basedOn w:val="DefaultParagraphFont"/>
    <w:rsid w:val="00B50769"/>
    <w:rPr>
      <w:b/>
      <w:bCs/>
    </w:rPr>
  </w:style>
  <w:style w:type="character" w:customStyle="1" w:styleId="Styleterm111ptUnderline">
    <w:name w:val="Style term1 + 11 pt Underline"/>
    <w:basedOn w:val="term1"/>
    <w:rsid w:val="00B50769"/>
    <w:rPr>
      <w:b/>
      <w:bCs/>
      <w:sz w:val="20"/>
      <w:u w:val="single"/>
    </w:rPr>
  </w:style>
  <w:style w:type="paragraph" w:customStyle="1" w:styleId="StyleMinimizedTextArialNarrow10pt">
    <w:name w:val="Style Minimized Text + Arial Narrow 10 pt"/>
    <w:basedOn w:val="MinimizedText"/>
    <w:link w:val="StyleMinimizedTextArialNarrow10ptChar"/>
    <w:qFormat/>
    <w:rsid w:val="00B50769"/>
  </w:style>
  <w:style w:type="character" w:customStyle="1" w:styleId="StyleMinimizedTextArialNarrow10ptChar">
    <w:name w:val="Style Minimized Text + Arial Narrow 10 pt Char"/>
    <w:basedOn w:val="MinimizedTextChar"/>
    <w:link w:val="StyleMinimizedTextArialNarrow10pt"/>
    <w:rsid w:val="00B50769"/>
    <w:rPr>
      <w:rFonts w:ascii="Calibri" w:eastAsia="Times New Roman" w:hAnsi="Calibri" w:cs="Calibri"/>
    </w:rPr>
  </w:style>
  <w:style w:type="character" w:customStyle="1" w:styleId="Styleunderline11ptBold">
    <w:name w:val="Style underline + 11 pt Bold"/>
    <w:basedOn w:val="underline"/>
    <w:rsid w:val="00B5076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5076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50769"/>
    <w:rPr>
      <w:rFonts w:ascii="Calibri" w:eastAsia="Times New Roman" w:hAnsi="Calibri" w:cs="Calibri"/>
      <w:u w:val="single"/>
      <w:bdr w:val="single" w:sz="4" w:space="0" w:color="auto"/>
    </w:rPr>
  </w:style>
  <w:style w:type="character" w:customStyle="1" w:styleId="Style9pt">
    <w:name w:val="Style 9 pt"/>
    <w:basedOn w:val="DefaultParagraphFont"/>
    <w:rsid w:val="00B50769"/>
    <w:rPr>
      <w:rFonts w:ascii="Times New Roman" w:hAnsi="Times New Roman"/>
      <w:sz w:val="20"/>
    </w:rPr>
  </w:style>
  <w:style w:type="paragraph" w:customStyle="1" w:styleId="StyleStyle49pt3">
    <w:name w:val="Style Style4 + 9 pt3"/>
    <w:basedOn w:val="Style4"/>
    <w:link w:val="StyleStyle49pt3Char"/>
    <w:qFormat/>
    <w:rsid w:val="00B50769"/>
    <w:rPr>
      <w:rFonts w:cs="Times New Roman"/>
    </w:rPr>
  </w:style>
  <w:style w:type="character" w:customStyle="1" w:styleId="StyleStyle49pt3Char">
    <w:name w:val="Style Style4 + 9 pt3 Char"/>
    <w:basedOn w:val="Style4Char"/>
    <w:link w:val="StyleStyle49pt3"/>
    <w:rsid w:val="00B50769"/>
    <w:rPr>
      <w:rFonts w:ascii="Calibri" w:eastAsia="Times New Roman" w:hAnsi="Calibri" w:cs="Times New Roman"/>
      <w:u w:val="single"/>
    </w:rPr>
  </w:style>
  <w:style w:type="paragraph" w:customStyle="1" w:styleId="StyleStyle4Bold">
    <w:name w:val="Style Style4 + Bold"/>
    <w:basedOn w:val="Style4"/>
    <w:link w:val="StyleStyle4BoldChar"/>
    <w:qFormat/>
    <w:rsid w:val="00B50769"/>
    <w:rPr>
      <w:rFonts w:cs="Times New Roman"/>
      <w:b/>
      <w:bCs/>
    </w:rPr>
  </w:style>
  <w:style w:type="character" w:customStyle="1" w:styleId="StyleStyle4BoldChar">
    <w:name w:val="Style Style4 + Bold Char"/>
    <w:basedOn w:val="Style4Char"/>
    <w:link w:val="StyleStyle4Bold"/>
    <w:rsid w:val="00B50769"/>
    <w:rPr>
      <w:rFonts w:ascii="Calibri" w:eastAsia="Times New Roman" w:hAnsi="Calibri" w:cs="Times New Roman"/>
      <w:b/>
      <w:bCs/>
      <w:u w:val="single"/>
    </w:rPr>
  </w:style>
  <w:style w:type="character" w:customStyle="1" w:styleId="CharChar11">
    <w:name w:val="Char Char11"/>
    <w:basedOn w:val="DefaultParagraphFont"/>
    <w:rsid w:val="00B50769"/>
    <w:rPr>
      <w:rFonts w:cs="Arial"/>
      <w:bCs/>
      <w:szCs w:val="26"/>
      <w:u w:val="single"/>
      <w:lang w:val="en-US" w:eastAsia="en-US" w:bidi="ar-SA"/>
    </w:rPr>
  </w:style>
  <w:style w:type="character" w:customStyle="1" w:styleId="authorbio">
    <w:name w:val="authorbio"/>
    <w:basedOn w:val="DefaultParagraphFont"/>
    <w:rsid w:val="00B50769"/>
  </w:style>
  <w:style w:type="character" w:customStyle="1" w:styleId="a">
    <w:name w:val="a"/>
    <w:basedOn w:val="DefaultParagraphFont"/>
    <w:rsid w:val="00B50769"/>
  </w:style>
  <w:style w:type="character" w:customStyle="1" w:styleId="StyleStyleUnderline411pt">
    <w:name w:val="Style Style Underline4 + 11 pt"/>
    <w:basedOn w:val="DefaultParagraphFont"/>
    <w:rsid w:val="00B50769"/>
    <w:rPr>
      <w:sz w:val="20"/>
      <w:u w:val="single"/>
    </w:rPr>
  </w:style>
  <w:style w:type="character" w:customStyle="1" w:styleId="StyleStyleUnderline411ptBold">
    <w:name w:val="Style Style Underline4 + 11 pt Bold"/>
    <w:basedOn w:val="DefaultParagraphFont"/>
    <w:rsid w:val="00B50769"/>
    <w:rPr>
      <w:b/>
      <w:bCs/>
      <w:sz w:val="20"/>
      <w:u w:val="single"/>
    </w:rPr>
  </w:style>
  <w:style w:type="character" w:customStyle="1" w:styleId="StyleStyleUnderline311pt">
    <w:name w:val="Style Style Underline3 + 11 pt"/>
    <w:basedOn w:val="DefaultParagraphFont"/>
    <w:rsid w:val="00B50769"/>
    <w:rPr>
      <w:sz w:val="20"/>
      <w:u w:val="single"/>
    </w:rPr>
  </w:style>
  <w:style w:type="character" w:customStyle="1" w:styleId="StyleStyleUnderline311ptBold">
    <w:name w:val="Style Style Underline3 + 11 pt Bold"/>
    <w:basedOn w:val="DefaultParagraphFont"/>
    <w:rsid w:val="00B50769"/>
    <w:rPr>
      <w:b/>
      <w:bCs/>
      <w:sz w:val="20"/>
      <w:u w:val="single"/>
    </w:rPr>
  </w:style>
  <w:style w:type="character" w:customStyle="1" w:styleId="StyleUnderline3">
    <w:name w:val="Style Underline3"/>
    <w:basedOn w:val="DefaultParagraphFont"/>
    <w:rsid w:val="00B50769"/>
    <w:rPr>
      <w:u w:val="single"/>
    </w:rPr>
  </w:style>
  <w:style w:type="paragraph" w:customStyle="1" w:styleId="StyleStyle111ptBorderSinglesolidlineAuto05ptL">
    <w:name w:val="Style Style1 + 11 pt Border: : (Single solid line Auto  0.5 pt L..."/>
    <w:link w:val="StyleStyle111ptBorderSinglesolidlineAuto05ptLChar"/>
    <w:qFormat/>
    <w:rsid w:val="00B5076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5076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50769"/>
    <w:rPr>
      <w:u w:val="single"/>
    </w:rPr>
  </w:style>
  <w:style w:type="character" w:customStyle="1" w:styleId="CardsFont12pt0">
    <w:name w:val="Cards + Font 12pt"/>
    <w:basedOn w:val="DefaultParagraphFont"/>
    <w:uiPriority w:val="1"/>
    <w:rsid w:val="00B50769"/>
    <w:rPr>
      <w:rFonts w:ascii="Times New Roman" w:eastAsia="Calibri" w:hAnsi="Times New Roman" w:cs="Times New Roman"/>
      <w:sz w:val="24"/>
      <w:szCs w:val="20"/>
      <w:u w:val="single"/>
    </w:rPr>
  </w:style>
  <w:style w:type="paragraph" w:customStyle="1" w:styleId="Circled">
    <w:name w:val="Circled"/>
    <w:link w:val="CircledChar"/>
    <w:qFormat/>
    <w:rsid w:val="00B5076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50769"/>
    <w:rPr>
      <w:rFonts w:ascii="Times New Roman" w:eastAsia="MS Mincho" w:hAnsi="Times New Roman" w:cs="Times New Roman"/>
      <w:b/>
      <w:szCs w:val="20"/>
      <w:u w:val="single"/>
      <w:lang w:eastAsia="ja-JP"/>
    </w:rPr>
  </w:style>
  <w:style w:type="character" w:customStyle="1" w:styleId="base">
    <w:name w:val="base"/>
    <w:basedOn w:val="DefaultParagraphFont"/>
    <w:rsid w:val="00B50769"/>
  </w:style>
  <w:style w:type="character" w:customStyle="1" w:styleId="part-of-speech">
    <w:name w:val="part-of-speech"/>
    <w:basedOn w:val="DefaultParagraphFont"/>
    <w:rsid w:val="00B50769"/>
  </w:style>
  <w:style w:type="character" w:customStyle="1" w:styleId="sep">
    <w:name w:val="sep"/>
    <w:basedOn w:val="DefaultParagraphFont"/>
    <w:rsid w:val="00B50769"/>
  </w:style>
  <w:style w:type="character" w:customStyle="1" w:styleId="pron">
    <w:name w:val="pron"/>
    <w:basedOn w:val="DefaultParagraphFont"/>
    <w:rsid w:val="00B50769"/>
  </w:style>
  <w:style w:type="paragraph" w:customStyle="1" w:styleId="StyleStyle4LatinTimesNewRomanAsianSimSun">
    <w:name w:val="Style Style4 + (Latin) Times New Roman (Asian) SimSun"/>
    <w:basedOn w:val="Normal"/>
    <w:link w:val="StyleStyle4LatinTimesNewRomanAsianSimSunChar"/>
    <w:qFormat/>
    <w:rsid w:val="00B5076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5076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5076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5076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5076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5076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5076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50769"/>
    <w:rPr>
      <w:rFonts w:cs="Times New Roman"/>
    </w:rPr>
  </w:style>
  <w:style w:type="character" w:customStyle="1" w:styleId="StyleStyle411pt1Char">
    <w:name w:val="Style Style4 + 11 pt1 Char"/>
    <w:basedOn w:val="Style4Char"/>
    <w:link w:val="StyleStyle411pt1"/>
    <w:rsid w:val="00B50769"/>
    <w:rPr>
      <w:rFonts w:ascii="Calibri" w:eastAsia="Times New Roman" w:hAnsi="Calibri" w:cs="Times New Roman"/>
      <w:u w:val="single"/>
    </w:rPr>
  </w:style>
  <w:style w:type="character" w:customStyle="1" w:styleId="BoldandUnderlineCharChar2">
    <w:name w:val="Bold and Underline Char Char2"/>
    <w:basedOn w:val="DefaultParagraphFont"/>
    <w:rsid w:val="00B50769"/>
    <w:rPr>
      <w:b/>
      <w:u w:val="single"/>
      <w:lang w:val="en-US" w:eastAsia="en-US" w:bidi="ar-SA"/>
    </w:rPr>
  </w:style>
  <w:style w:type="character" w:customStyle="1" w:styleId="StyleUnderlineCharChar111pt">
    <w:name w:val="Style Underline Char Char1 + 11 pt"/>
    <w:basedOn w:val="DefaultParagraphFont"/>
    <w:rsid w:val="00B5076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5076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5076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50769"/>
    <w:rPr>
      <w:sz w:val="22"/>
      <w:u w:val="single"/>
    </w:rPr>
  </w:style>
  <w:style w:type="paragraph" w:customStyle="1" w:styleId="StyleMinimizedTextArialNarrow9pt">
    <w:name w:val="Style Minimized Text + Arial Narrow 9 pt"/>
    <w:basedOn w:val="Normal"/>
    <w:link w:val="StyleMinimizedTextArialNarrow9ptChar"/>
    <w:qFormat/>
    <w:rsid w:val="00B5076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5076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5076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5076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5076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5076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5076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50769"/>
    <w:rPr>
      <w:b w:val="0"/>
      <w:bCs/>
      <w:sz w:val="20"/>
      <w:u w:val="single"/>
      <w:lang w:val="en-US" w:eastAsia="en-US" w:bidi="ar-SA"/>
    </w:rPr>
  </w:style>
  <w:style w:type="character" w:customStyle="1" w:styleId="Styleunderline9pt">
    <w:name w:val="Style underline + 9 pt"/>
    <w:basedOn w:val="underline"/>
    <w:rsid w:val="00B5076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50769"/>
    <w:rPr>
      <w:rFonts w:ascii="Times New Roman" w:hAnsi="Times New Roman"/>
      <w:sz w:val="20"/>
    </w:rPr>
  </w:style>
  <w:style w:type="character" w:customStyle="1" w:styleId="Styleunderline9pt1">
    <w:name w:val="Style underline + 9 pt1"/>
    <w:basedOn w:val="underline"/>
    <w:rsid w:val="00B5076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5076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5076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50769"/>
    <w:rPr>
      <w:b/>
      <w:bCs/>
      <w:noProof w:val="0"/>
      <w:sz w:val="20"/>
      <w:u w:val="single"/>
      <w:lang w:val="en-US" w:eastAsia="en-US" w:bidi="ar-SA"/>
    </w:rPr>
  </w:style>
  <w:style w:type="character" w:customStyle="1" w:styleId="Hyperlink23">
    <w:name w:val="Hyperlink23"/>
    <w:basedOn w:val="DefaultParagraphFont"/>
    <w:rsid w:val="00B50769"/>
    <w:rPr>
      <w:color w:val="3300CC"/>
      <w:u w:val="single"/>
    </w:rPr>
  </w:style>
  <w:style w:type="paragraph" w:customStyle="1" w:styleId="cardCharChar">
    <w:name w:val="card Char Char"/>
    <w:basedOn w:val="Normal"/>
    <w:link w:val="cardCharCharChar"/>
    <w:qFormat/>
    <w:rsid w:val="00B50769"/>
    <w:pPr>
      <w:ind w:left="288" w:right="288"/>
      <w:contextualSpacing/>
    </w:pPr>
    <w:rPr>
      <w:rFonts w:eastAsia="Times New Roman"/>
      <w:szCs w:val="20"/>
    </w:rPr>
  </w:style>
  <w:style w:type="character" w:customStyle="1" w:styleId="cardCharCharChar">
    <w:name w:val="card Char Char Char"/>
    <w:basedOn w:val="DefaultParagraphFont"/>
    <w:link w:val="cardCharChar"/>
    <w:rsid w:val="00B50769"/>
    <w:rPr>
      <w:rFonts w:ascii="Calibri" w:eastAsia="Times New Roman" w:hAnsi="Calibri" w:cs="Calibri"/>
      <w:szCs w:val="20"/>
    </w:rPr>
  </w:style>
  <w:style w:type="character" w:customStyle="1" w:styleId="StyleunderlineArialNarrow9ptBold">
    <w:name w:val="Style underline + Arial Narrow 9 pt Bold"/>
    <w:basedOn w:val="underline"/>
    <w:rsid w:val="00B5076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50769"/>
  </w:style>
  <w:style w:type="character" w:customStyle="1" w:styleId="StylecardCharCharArialNarrow9ptChar">
    <w:name w:val="Style card Char Char + Arial Narrow 9 pt Char"/>
    <w:basedOn w:val="cardCharCharChar"/>
    <w:link w:val="StylecardCharCharArialNarrow9pt"/>
    <w:rsid w:val="00B50769"/>
    <w:rPr>
      <w:rFonts w:ascii="Calibri" w:eastAsia="Times New Roman" w:hAnsi="Calibri" w:cs="Calibri"/>
      <w:szCs w:val="20"/>
    </w:rPr>
  </w:style>
  <w:style w:type="character" w:customStyle="1" w:styleId="UnderlineCharCharChar">
    <w:name w:val="Underline Char Char Char"/>
    <w:basedOn w:val="DefaultParagraphFont"/>
    <w:rsid w:val="00B50769"/>
    <w:rPr>
      <w:noProof w:val="0"/>
      <w:u w:val="single"/>
      <w:lang w:val="en-US" w:eastAsia="en-US" w:bidi="ar-SA"/>
    </w:rPr>
  </w:style>
  <w:style w:type="character" w:customStyle="1" w:styleId="CardTextChar1">
    <w:name w:val="Card Text Char1"/>
    <w:basedOn w:val="DefaultParagraphFont"/>
    <w:rsid w:val="00B5076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5076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5076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5076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5076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5076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5076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5076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50769"/>
    <w:pPr>
      <w:contextualSpacing/>
    </w:pPr>
    <w:rPr>
      <w:rFonts w:eastAsia="Times New Roman"/>
    </w:rPr>
  </w:style>
  <w:style w:type="character" w:customStyle="1" w:styleId="TextsmallChar">
    <w:name w:val="Textsmall Char"/>
    <w:basedOn w:val="DefaultParagraphFont"/>
    <w:link w:val="Textsmall"/>
    <w:rsid w:val="00B50769"/>
    <w:rPr>
      <w:rFonts w:ascii="Calibri" w:eastAsia="Times New Roman" w:hAnsi="Calibri" w:cs="Calibri"/>
    </w:rPr>
  </w:style>
  <w:style w:type="character" w:customStyle="1" w:styleId="CharChar111">
    <w:name w:val="Char Char111"/>
    <w:basedOn w:val="DefaultParagraphFont"/>
    <w:rsid w:val="00B50769"/>
    <w:rPr>
      <w:rFonts w:cs="Arial"/>
      <w:bCs/>
      <w:szCs w:val="26"/>
      <w:u w:val="single"/>
      <w:lang w:val="en-US" w:eastAsia="en-US" w:bidi="ar-SA"/>
    </w:rPr>
  </w:style>
  <w:style w:type="paragraph" w:customStyle="1" w:styleId="cardtextsmall">
    <w:name w:val="card text small"/>
    <w:basedOn w:val="Normal"/>
    <w:uiPriority w:val="99"/>
    <w:qFormat/>
    <w:rsid w:val="00B50769"/>
    <w:pPr>
      <w:contextualSpacing/>
    </w:pPr>
    <w:rPr>
      <w:rFonts w:ascii="Arial Narrow" w:eastAsia="Times New Roman" w:hAnsi="Arial Narrow"/>
    </w:rPr>
  </w:style>
  <w:style w:type="character" w:customStyle="1" w:styleId="AUnterdline">
    <w:name w:val="AUnterdline"/>
    <w:qFormat/>
    <w:rsid w:val="00B5076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50769"/>
    <w:rPr>
      <w:rFonts w:ascii="Times New Roman" w:hAnsi="Times New Roman"/>
      <w:b/>
      <w:bCs/>
      <w:sz w:val="20"/>
      <w:u w:val="single"/>
      <w:bdr w:val="single" w:sz="4" w:space="0" w:color="auto"/>
    </w:rPr>
  </w:style>
  <w:style w:type="character" w:customStyle="1" w:styleId="highlightedsearchterm">
    <w:name w:val="highlightedsearchterm"/>
    <w:rsid w:val="00B50769"/>
  </w:style>
  <w:style w:type="character" w:customStyle="1" w:styleId="StyleUnderline1">
    <w:name w:val="Style Underline1"/>
    <w:basedOn w:val="DefaultParagraphFont"/>
    <w:rsid w:val="00B50769"/>
    <w:rPr>
      <w:rFonts w:ascii="Times New Roman" w:hAnsi="Times New Roman"/>
      <w:sz w:val="20"/>
      <w:u w:val="single"/>
    </w:rPr>
  </w:style>
  <w:style w:type="paragraph" w:customStyle="1" w:styleId="CardIndented">
    <w:name w:val="Card (Indented)"/>
    <w:basedOn w:val="Normal"/>
    <w:link w:val="CardIndentedChar"/>
    <w:qFormat/>
    <w:rsid w:val="00B50769"/>
    <w:pPr>
      <w:ind w:left="288"/>
      <w:contextualSpacing/>
    </w:pPr>
  </w:style>
  <w:style w:type="paragraph" w:customStyle="1" w:styleId="StyleStyle49pt10">
    <w:name w:val="Style Style4 + 9 pt10"/>
    <w:basedOn w:val="Style4"/>
    <w:link w:val="StyleStyle49pt10Char"/>
    <w:qFormat/>
    <w:rsid w:val="00B50769"/>
    <w:rPr>
      <w:rFonts w:cs="Times New Roman"/>
    </w:rPr>
  </w:style>
  <w:style w:type="character" w:customStyle="1" w:styleId="StyleStyle49pt10Char">
    <w:name w:val="Style Style4 + 9 pt10 Char"/>
    <w:basedOn w:val="Style4Char"/>
    <w:link w:val="StyleStyle49pt10"/>
    <w:rsid w:val="00B5076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50769"/>
    <w:rPr>
      <w:rFonts w:cs="Times New Roman"/>
      <w:b/>
      <w:bCs/>
    </w:rPr>
  </w:style>
  <w:style w:type="character" w:customStyle="1" w:styleId="StyleStyle49ptBold7Char">
    <w:name w:val="Style Style4 + 9 pt Bold7 Char"/>
    <w:link w:val="StyleStyle49ptBold7"/>
    <w:rsid w:val="00B50769"/>
    <w:rPr>
      <w:rFonts w:ascii="Calibri" w:eastAsia="Times New Roman" w:hAnsi="Calibri" w:cs="Times New Roman"/>
      <w:b/>
      <w:bCs/>
      <w:u w:val="single"/>
    </w:rPr>
  </w:style>
  <w:style w:type="paragraph" w:customStyle="1" w:styleId="NormalUnderline">
    <w:name w:val="Normal Underline"/>
    <w:basedOn w:val="Normal"/>
    <w:link w:val="NormalUnderlineChar"/>
    <w:qFormat/>
    <w:rsid w:val="00B50769"/>
    <w:pPr>
      <w:ind w:left="288"/>
      <w:contextualSpacing/>
    </w:pPr>
    <w:rPr>
      <w:rFonts w:eastAsia="Times New Roman"/>
      <w:u w:val="single"/>
    </w:rPr>
  </w:style>
  <w:style w:type="character" w:customStyle="1" w:styleId="NormalUnderlineChar">
    <w:name w:val="Normal Underline Char"/>
    <w:link w:val="NormalUnderline"/>
    <w:rsid w:val="00B50769"/>
    <w:rPr>
      <w:rFonts w:ascii="Calibri" w:eastAsia="Times New Roman" w:hAnsi="Calibri" w:cs="Calibri"/>
      <w:u w:val="single"/>
    </w:rPr>
  </w:style>
  <w:style w:type="character" w:customStyle="1" w:styleId="DontRead">
    <w:name w:val="Don't Read"/>
    <w:qFormat/>
    <w:rsid w:val="00B50769"/>
    <w:rPr>
      <w:rFonts w:ascii="Times New Roman" w:hAnsi="Times New Roman"/>
      <w:sz w:val="16"/>
    </w:rPr>
  </w:style>
  <w:style w:type="paragraph" w:customStyle="1" w:styleId="Underlinestyle">
    <w:name w:val="Underline style"/>
    <w:basedOn w:val="Normal"/>
    <w:uiPriority w:val="99"/>
    <w:qFormat/>
    <w:rsid w:val="00B50769"/>
    <w:pPr>
      <w:contextualSpacing/>
    </w:pPr>
    <w:rPr>
      <w:rFonts w:eastAsia="Times New Roman"/>
      <w:u w:val="single"/>
    </w:rPr>
  </w:style>
  <w:style w:type="character" w:customStyle="1" w:styleId="Style11ptUnderline3">
    <w:name w:val="Style 11 pt Underline3"/>
    <w:rsid w:val="00B50769"/>
    <w:rPr>
      <w:sz w:val="20"/>
      <w:u w:val="single"/>
    </w:rPr>
  </w:style>
  <w:style w:type="character" w:customStyle="1" w:styleId="27">
    <w:name w:val="27"/>
    <w:rsid w:val="00B50769"/>
    <w:rPr>
      <w:rFonts w:cs="Arial"/>
      <w:bCs/>
      <w:sz w:val="20"/>
      <w:u w:val="single"/>
      <w:lang w:val="en-US" w:eastAsia="en-US" w:bidi="ar-SA"/>
    </w:rPr>
  </w:style>
  <w:style w:type="character" w:customStyle="1" w:styleId="2">
    <w:name w:val="2"/>
    <w:rsid w:val="00B50769"/>
    <w:rPr>
      <w:rFonts w:cs="Arial"/>
      <w:bCs/>
      <w:sz w:val="20"/>
      <w:u w:val="single"/>
      <w:lang w:val="en-US" w:eastAsia="en-US" w:bidi="ar-SA"/>
    </w:rPr>
  </w:style>
  <w:style w:type="character" w:customStyle="1" w:styleId="Style9ptUnderline11">
    <w:name w:val="Style 9 pt Underline11"/>
    <w:basedOn w:val="DefaultParagraphFont"/>
    <w:rsid w:val="00B50769"/>
    <w:rPr>
      <w:sz w:val="20"/>
      <w:u w:val="single"/>
    </w:rPr>
  </w:style>
  <w:style w:type="character" w:customStyle="1" w:styleId="Style9ptBoldUnderline5">
    <w:name w:val="Style 9 pt Bold Underline5"/>
    <w:basedOn w:val="DefaultParagraphFont"/>
    <w:rsid w:val="00B50769"/>
    <w:rPr>
      <w:b/>
      <w:bCs/>
      <w:sz w:val="20"/>
      <w:u w:val="single"/>
    </w:rPr>
  </w:style>
  <w:style w:type="character" w:customStyle="1" w:styleId="CharChar114">
    <w:name w:val="Char Char114"/>
    <w:basedOn w:val="DefaultParagraphFont"/>
    <w:rsid w:val="00B50769"/>
    <w:rPr>
      <w:rFonts w:cs="Arial"/>
      <w:bCs/>
      <w:szCs w:val="26"/>
      <w:u w:val="single"/>
      <w:lang w:val="en-US" w:eastAsia="en-US" w:bidi="ar-SA"/>
    </w:rPr>
  </w:style>
  <w:style w:type="character" w:customStyle="1" w:styleId="CharChar113">
    <w:name w:val="Char Char113"/>
    <w:basedOn w:val="DefaultParagraphFont"/>
    <w:rsid w:val="00B50769"/>
    <w:rPr>
      <w:rFonts w:cs="Arial"/>
      <w:bCs/>
      <w:szCs w:val="26"/>
      <w:u w:val="single"/>
      <w:lang w:val="en-US" w:eastAsia="en-US" w:bidi="ar-SA"/>
    </w:rPr>
  </w:style>
  <w:style w:type="character" w:customStyle="1" w:styleId="CharChar112">
    <w:name w:val="Char Char112"/>
    <w:basedOn w:val="DefaultParagraphFont"/>
    <w:rsid w:val="00B50769"/>
    <w:rPr>
      <w:rFonts w:cs="Arial"/>
      <w:bCs/>
      <w:szCs w:val="26"/>
      <w:u w:val="single"/>
      <w:lang w:val="en-US" w:eastAsia="en-US" w:bidi="ar-SA"/>
    </w:rPr>
  </w:style>
  <w:style w:type="character" w:customStyle="1" w:styleId="ssl0">
    <w:name w:val="ss_l0"/>
    <w:basedOn w:val="DefaultParagraphFont"/>
    <w:rsid w:val="00B50769"/>
  </w:style>
  <w:style w:type="character" w:customStyle="1" w:styleId="CommentSubjectChar">
    <w:name w:val="Comment Subject Char"/>
    <w:basedOn w:val="CommentTextChar"/>
    <w:link w:val="CommentSubject"/>
    <w:uiPriority w:val="99"/>
    <w:rsid w:val="00B5076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5076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50769"/>
    <w:rPr>
      <w:rFonts w:ascii="Calibri" w:hAnsi="Calibri" w:cs="Calibri"/>
      <w:b/>
      <w:bCs/>
      <w:sz w:val="20"/>
      <w:szCs w:val="20"/>
    </w:rPr>
  </w:style>
  <w:style w:type="paragraph" w:customStyle="1" w:styleId="WW-Default1">
    <w:name w:val="WW-Default1"/>
    <w:basedOn w:val="Normal"/>
    <w:uiPriority w:val="99"/>
    <w:qFormat/>
    <w:rsid w:val="00B50769"/>
    <w:pPr>
      <w:suppressAutoHyphens/>
      <w:contextualSpacing/>
    </w:pPr>
    <w:rPr>
      <w:rFonts w:eastAsia="Times New Roman"/>
      <w:b/>
      <w:bCs/>
      <w:szCs w:val="20"/>
      <w:lang w:eastAsia="ar-SA"/>
    </w:rPr>
  </w:style>
  <w:style w:type="paragraph" w:customStyle="1" w:styleId="Normal1">
    <w:name w:val="Normal1"/>
    <w:basedOn w:val="BodyText"/>
    <w:qFormat/>
    <w:rsid w:val="00B50769"/>
    <w:pPr>
      <w:spacing w:before="100" w:beforeAutospacing="1" w:after="100" w:afterAutospacing="1"/>
    </w:pPr>
    <w:rPr>
      <w:rFonts w:eastAsia="Times New Roman"/>
      <w:sz w:val="24"/>
    </w:rPr>
  </w:style>
  <w:style w:type="character" w:customStyle="1" w:styleId="zoomme">
    <w:name w:val="zoomme"/>
    <w:basedOn w:val="DefaultParagraphFont"/>
    <w:rsid w:val="00B50769"/>
  </w:style>
  <w:style w:type="character" w:customStyle="1" w:styleId="Date1">
    <w:name w:val="Date1"/>
    <w:basedOn w:val="DefaultParagraphFont"/>
    <w:rsid w:val="00B50769"/>
  </w:style>
  <w:style w:type="character" w:customStyle="1" w:styleId="classauthor">
    <w:name w:val="class=&quot;author&quot;"/>
    <w:basedOn w:val="DefaultParagraphFont"/>
    <w:rsid w:val="00B50769"/>
  </w:style>
  <w:style w:type="paragraph" w:customStyle="1" w:styleId="CardStyle">
    <w:name w:val="Card Style"/>
    <w:basedOn w:val="Normal"/>
    <w:link w:val="CardStyleChar"/>
    <w:uiPriority w:val="99"/>
    <w:qFormat/>
    <w:rsid w:val="00B50769"/>
    <w:pPr>
      <w:contextualSpacing/>
    </w:pPr>
    <w:rPr>
      <w:rFonts w:eastAsia="Times New Roman"/>
    </w:rPr>
  </w:style>
  <w:style w:type="character" w:customStyle="1" w:styleId="CharCharChar">
    <w:name w:val="Char Char Char"/>
    <w:basedOn w:val="DefaultParagraphFont"/>
    <w:rsid w:val="00B50769"/>
    <w:rPr>
      <w:rFonts w:cs="Arial"/>
      <w:bCs/>
      <w:szCs w:val="26"/>
      <w:u w:val="single"/>
      <w:lang w:val="en-US" w:eastAsia="en-US" w:bidi="ar-SA"/>
    </w:rPr>
  </w:style>
  <w:style w:type="character" w:customStyle="1" w:styleId="texto1">
    <w:name w:val="texto1"/>
    <w:rsid w:val="00B50769"/>
  </w:style>
  <w:style w:type="paragraph" w:customStyle="1" w:styleId="citenon-bold">
    <w:name w:val="cite non-bold"/>
    <w:basedOn w:val="Normal"/>
    <w:link w:val="citenon-boldChar"/>
    <w:qFormat/>
    <w:rsid w:val="00B5076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5076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50769"/>
    <w:rPr>
      <w:rFonts w:ascii="Calibri" w:eastAsia="Times New Roman" w:hAnsi="Calibri" w:cs="Arial"/>
      <w:b/>
      <w:sz w:val="24"/>
      <w:szCs w:val="28"/>
    </w:rPr>
  </w:style>
  <w:style w:type="paragraph" w:customStyle="1" w:styleId="Style23">
    <w:name w:val="Style23"/>
    <w:basedOn w:val="Normal"/>
    <w:uiPriority w:val="99"/>
    <w:qFormat/>
    <w:rsid w:val="00B5076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50769"/>
  </w:style>
  <w:style w:type="paragraph" w:customStyle="1" w:styleId="Tagtemplate">
    <w:name w:val="Tagtemplate"/>
    <w:basedOn w:val="Normal"/>
    <w:link w:val="TagtemplateChar"/>
    <w:autoRedefine/>
    <w:qFormat/>
    <w:rsid w:val="00B50769"/>
    <w:pPr>
      <w:keepNext/>
      <w:keepLines/>
      <w:contextualSpacing/>
    </w:pPr>
    <w:rPr>
      <w:rFonts w:eastAsia="Calibri"/>
      <w:b/>
    </w:rPr>
  </w:style>
  <w:style w:type="character" w:customStyle="1" w:styleId="TagtemplateChar">
    <w:name w:val="Tagtemplate Char"/>
    <w:basedOn w:val="DefaultParagraphFont"/>
    <w:link w:val="Tagtemplate"/>
    <w:rsid w:val="00B50769"/>
    <w:rPr>
      <w:rFonts w:ascii="Calibri" w:eastAsia="Calibri" w:hAnsi="Calibri" w:cs="Calibri"/>
      <w:b/>
    </w:rPr>
  </w:style>
  <w:style w:type="character" w:customStyle="1" w:styleId="Styleunderline11ptBorderSinglesolidlineAuto05p">
    <w:name w:val="Style underline + 11 pt Border: : (Single solid line Auto  0.5 p..."/>
    <w:rsid w:val="00B50769"/>
    <w:rPr>
      <w:sz w:val="20"/>
      <w:u w:val="single"/>
      <w:bdr w:val="single" w:sz="4" w:space="0" w:color="auto"/>
    </w:rPr>
  </w:style>
  <w:style w:type="paragraph" w:customStyle="1" w:styleId="Citation-FirstLine">
    <w:name w:val="Citation - First Line"/>
    <w:basedOn w:val="Normal"/>
    <w:next w:val="Normal"/>
    <w:autoRedefine/>
    <w:uiPriority w:val="99"/>
    <w:qFormat/>
    <w:rsid w:val="00B50769"/>
    <w:pPr>
      <w:spacing w:line="240" w:lineRule="atLeast"/>
      <w:contextualSpacing/>
      <w:jc w:val="both"/>
    </w:pPr>
    <w:rPr>
      <w:rFonts w:ascii="Book Antiqua" w:eastAsia="Times New Roman" w:hAnsi="Book Antiqua"/>
    </w:rPr>
  </w:style>
  <w:style w:type="character" w:customStyle="1" w:styleId="CardText-Underlined">
    <w:name w:val="Card Text - Underlined"/>
    <w:rsid w:val="00B50769"/>
    <w:rPr>
      <w:b/>
      <w:sz w:val="20"/>
      <w:u w:val="single"/>
    </w:rPr>
  </w:style>
  <w:style w:type="paragraph" w:customStyle="1" w:styleId="Citation-Complete">
    <w:name w:val="Citation - Complete"/>
    <w:basedOn w:val="Normal"/>
    <w:next w:val="Normal"/>
    <w:link w:val="Citation-CompleteChar"/>
    <w:autoRedefine/>
    <w:qFormat/>
    <w:rsid w:val="00B5076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50769"/>
    <w:rPr>
      <w:rFonts w:ascii="Book Antiqua" w:eastAsia="Times New Roman" w:hAnsi="Book Antiqua" w:cs="Calibri"/>
    </w:rPr>
  </w:style>
  <w:style w:type="character" w:customStyle="1" w:styleId="MicroTextChar0">
    <w:name w:val="MicroText Char"/>
    <w:link w:val="MicroText0"/>
    <w:rsid w:val="00B50769"/>
    <w:rPr>
      <w:rFonts w:ascii="Arial Narrow" w:hAnsi="Arial Narrow"/>
      <w:sz w:val="12"/>
      <w:szCs w:val="24"/>
    </w:rPr>
  </w:style>
  <w:style w:type="paragraph" w:customStyle="1" w:styleId="TagCite">
    <w:name w:val="Tag/Cite"/>
    <w:basedOn w:val="Normal"/>
    <w:qFormat/>
    <w:rsid w:val="00B50769"/>
    <w:pPr>
      <w:contextualSpacing/>
    </w:pPr>
    <w:rPr>
      <w:rFonts w:eastAsia="Times New Roman"/>
      <w:b/>
    </w:rPr>
  </w:style>
  <w:style w:type="character" w:customStyle="1" w:styleId="Style11ptItalicUnderline">
    <w:name w:val="Style 11 pt Italic Underline"/>
    <w:basedOn w:val="DefaultParagraphFont"/>
    <w:rsid w:val="00B50769"/>
    <w:rPr>
      <w:i/>
      <w:iCs/>
      <w:sz w:val="20"/>
      <w:u w:val="single"/>
    </w:rPr>
  </w:style>
  <w:style w:type="character" w:customStyle="1" w:styleId="Style11ptItalic">
    <w:name w:val="Style 11 pt Italic"/>
    <w:basedOn w:val="DefaultParagraphFont"/>
    <w:rsid w:val="00B50769"/>
    <w:rPr>
      <w:rFonts w:ascii="Times New Roman" w:hAnsi="Times New Roman"/>
      <w:i/>
      <w:iCs/>
      <w:sz w:val="20"/>
    </w:rPr>
  </w:style>
  <w:style w:type="character" w:customStyle="1" w:styleId="BoldandUnderlineChar">
    <w:name w:val="Bold and Underline Char"/>
    <w:basedOn w:val="DefaultParagraphFont"/>
    <w:link w:val="BoldandUnderline"/>
    <w:locked/>
    <w:rsid w:val="00B50769"/>
    <w:rPr>
      <w:b/>
      <w:szCs w:val="24"/>
      <w:u w:val="single"/>
    </w:rPr>
  </w:style>
  <w:style w:type="paragraph" w:customStyle="1" w:styleId="BoldandUnderline">
    <w:name w:val="Bold and Underline"/>
    <w:basedOn w:val="Normal"/>
    <w:link w:val="BoldandUnderlineChar"/>
    <w:qFormat/>
    <w:rsid w:val="00B50769"/>
    <w:pPr>
      <w:contextualSpacing/>
    </w:pPr>
    <w:rPr>
      <w:rFonts w:asciiTheme="minorHAnsi" w:hAnsiTheme="minorHAnsi" w:cstheme="minorBidi"/>
      <w:b/>
      <w:szCs w:val="24"/>
      <w:u w:val="single"/>
    </w:rPr>
  </w:style>
  <w:style w:type="character" w:customStyle="1" w:styleId="hdr">
    <w:name w:val="hdr"/>
    <w:basedOn w:val="DefaultParagraphFont"/>
    <w:rsid w:val="00B50769"/>
  </w:style>
  <w:style w:type="paragraph" w:customStyle="1" w:styleId="StyleStyle49ptBold3">
    <w:name w:val="Style Style4 + 9 pt Bold3"/>
    <w:basedOn w:val="Style4"/>
    <w:link w:val="StyleStyle49ptBold3Char"/>
    <w:qFormat/>
    <w:rsid w:val="00B50769"/>
    <w:rPr>
      <w:rFonts w:cs="Times New Roman"/>
      <w:b/>
      <w:bCs/>
    </w:rPr>
  </w:style>
  <w:style w:type="character" w:customStyle="1" w:styleId="StyleStyle49ptBold3Char">
    <w:name w:val="Style Style4 + 9 pt Bold3 Char"/>
    <w:basedOn w:val="Style4Char"/>
    <w:link w:val="StyleStyle49ptBold3"/>
    <w:rsid w:val="00B50769"/>
    <w:rPr>
      <w:rFonts w:ascii="Calibri" w:eastAsia="Times New Roman" w:hAnsi="Calibri" w:cs="Times New Roman"/>
      <w:b/>
      <w:bCs/>
      <w:u w:val="single"/>
    </w:rPr>
  </w:style>
  <w:style w:type="character" w:customStyle="1" w:styleId="Style9ptUnderline6">
    <w:name w:val="Style 9 pt Underline6"/>
    <w:basedOn w:val="DefaultParagraphFont"/>
    <w:rsid w:val="00B50769"/>
    <w:rPr>
      <w:sz w:val="20"/>
      <w:u w:val="single"/>
    </w:rPr>
  </w:style>
  <w:style w:type="character" w:customStyle="1" w:styleId="ct-with-fmlt">
    <w:name w:val="ct-with-fmlt"/>
    <w:basedOn w:val="DefaultParagraphFont"/>
    <w:rsid w:val="00B50769"/>
  </w:style>
  <w:style w:type="paragraph" w:customStyle="1" w:styleId="TagText">
    <w:name w:val="TagText"/>
    <w:basedOn w:val="Normal"/>
    <w:uiPriority w:val="99"/>
    <w:qFormat/>
    <w:rsid w:val="00B50769"/>
    <w:pPr>
      <w:contextualSpacing/>
    </w:pPr>
    <w:rPr>
      <w:b/>
    </w:rPr>
  </w:style>
  <w:style w:type="paragraph" w:customStyle="1" w:styleId="StyleStyle49pt">
    <w:name w:val="Style Style4 + 9 pt"/>
    <w:basedOn w:val="Normal"/>
    <w:link w:val="StyleStyle49ptChar"/>
    <w:qFormat/>
    <w:rsid w:val="00B50769"/>
    <w:pPr>
      <w:contextualSpacing/>
    </w:pPr>
    <w:rPr>
      <w:rFonts w:eastAsia="Times New Roman"/>
      <w:u w:val="single"/>
    </w:rPr>
  </w:style>
  <w:style w:type="character" w:customStyle="1" w:styleId="StyleStyle49ptChar">
    <w:name w:val="Style Style4 + 9 pt Char"/>
    <w:basedOn w:val="DefaultParagraphFont"/>
    <w:link w:val="StyleStyle49pt"/>
    <w:rsid w:val="00B50769"/>
    <w:rPr>
      <w:rFonts w:ascii="Calibri" w:eastAsia="Times New Roman" w:hAnsi="Calibri" w:cs="Calibri"/>
      <w:u w:val="single"/>
    </w:rPr>
  </w:style>
  <w:style w:type="paragraph" w:customStyle="1" w:styleId="StyleStyle49ptBold">
    <w:name w:val="Style Style4 + 9 pt Bold"/>
    <w:basedOn w:val="Normal"/>
    <w:link w:val="StyleStyle49ptBoldChar"/>
    <w:qFormat/>
    <w:rsid w:val="00B5076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5076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5076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5076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5076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50769"/>
    <w:rPr>
      <w:rFonts w:ascii="Arial" w:eastAsia="Times New Roman" w:hAnsi="Arial" w:cs="Arial"/>
      <w:b/>
      <w:bCs/>
      <w:szCs w:val="24"/>
      <w:u w:val="single"/>
    </w:rPr>
  </w:style>
  <w:style w:type="paragraph" w:customStyle="1" w:styleId="StyleUnderlined11pt">
    <w:name w:val="Style Underlined + 11 pt"/>
    <w:link w:val="StyleUnderlined11ptChar"/>
    <w:qFormat/>
    <w:rsid w:val="00B5076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50769"/>
    <w:rPr>
      <w:rFonts w:ascii="Arial" w:eastAsia="Times New Roman" w:hAnsi="Arial" w:cs="Arial"/>
      <w:szCs w:val="24"/>
      <w:u w:val="single"/>
    </w:rPr>
  </w:style>
  <w:style w:type="character" w:customStyle="1" w:styleId="newscontent">
    <w:name w:val="newscontent"/>
    <w:rsid w:val="00B50769"/>
  </w:style>
  <w:style w:type="character" w:customStyle="1" w:styleId="StyleUnderlinePatternClearYellow">
    <w:name w:val="Style Underline Pattern: Clear (Yellow)"/>
    <w:basedOn w:val="DefaultParagraphFont"/>
    <w:rsid w:val="00B50769"/>
    <w:rPr>
      <w:u w:val="single"/>
      <w:shd w:val="clear" w:color="auto" w:fill="00FF00"/>
    </w:rPr>
  </w:style>
  <w:style w:type="paragraph" w:customStyle="1" w:styleId="StyleUnderlineChar11pt3">
    <w:name w:val="Style Underline Char + 11 pt3"/>
    <w:link w:val="StyleUnderlineChar11pt3Char"/>
    <w:qFormat/>
    <w:rsid w:val="00B5076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50769"/>
    <w:rPr>
      <w:rFonts w:ascii="Arial Narrow" w:eastAsia="Times New Roman" w:hAnsi="Arial Narrow" w:cs="Arial"/>
      <w:szCs w:val="24"/>
      <w:u w:val="single"/>
    </w:rPr>
  </w:style>
  <w:style w:type="character" w:customStyle="1" w:styleId="date-display-single">
    <w:name w:val="date-display-single"/>
    <w:basedOn w:val="DefaultParagraphFont"/>
    <w:rsid w:val="00B50769"/>
  </w:style>
  <w:style w:type="character" w:customStyle="1" w:styleId="BodyTextChar1">
    <w:name w:val="Body Text Char1"/>
    <w:aliases w:val="Very Small Text Char1,BT Char1,Author Char1"/>
    <w:basedOn w:val="DefaultParagraphFont"/>
    <w:uiPriority w:val="99"/>
    <w:qFormat/>
    <w:rsid w:val="00B50769"/>
    <w:rPr>
      <w:rFonts w:ascii="Times New Roman" w:hAnsi="Times New Roman" w:cs="Times New Roman"/>
      <w:sz w:val="20"/>
    </w:rPr>
  </w:style>
  <w:style w:type="paragraph" w:customStyle="1" w:styleId="Cite2">
    <w:name w:val="Cite 2"/>
    <w:basedOn w:val="Normal"/>
    <w:uiPriority w:val="99"/>
    <w:qFormat/>
    <w:rsid w:val="00B50769"/>
    <w:pPr>
      <w:contextualSpacing/>
    </w:pPr>
    <w:rPr>
      <w:rFonts w:eastAsia="MS Mincho"/>
      <w:b/>
      <w:u w:val="single"/>
    </w:rPr>
  </w:style>
  <w:style w:type="character" w:customStyle="1" w:styleId="StyleunderlineBold">
    <w:name w:val="Style underline + Bold"/>
    <w:basedOn w:val="underline"/>
    <w:rsid w:val="00B5076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B5076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50769"/>
    <w:rPr>
      <w:sz w:val="20"/>
      <w:u w:val="single"/>
    </w:rPr>
  </w:style>
  <w:style w:type="character" w:customStyle="1" w:styleId="slug-pub-date">
    <w:name w:val="slug-pub-date"/>
    <w:basedOn w:val="DefaultParagraphFont"/>
    <w:rsid w:val="00B50769"/>
  </w:style>
  <w:style w:type="character" w:customStyle="1" w:styleId="slug-vol">
    <w:name w:val="slug-vol"/>
    <w:basedOn w:val="DefaultParagraphFont"/>
    <w:rsid w:val="00B50769"/>
  </w:style>
  <w:style w:type="character" w:customStyle="1" w:styleId="slug-issue">
    <w:name w:val="slug-issue"/>
    <w:basedOn w:val="DefaultParagraphFont"/>
    <w:rsid w:val="00B50769"/>
  </w:style>
  <w:style w:type="character" w:customStyle="1" w:styleId="slug-pages">
    <w:name w:val="slug-pages"/>
    <w:basedOn w:val="DefaultParagraphFont"/>
    <w:rsid w:val="00B5076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50769"/>
    <w:rPr>
      <w:b/>
      <w:bCs/>
      <w:strike w:val="0"/>
      <w:dstrike w:val="0"/>
      <w:sz w:val="24"/>
      <w:u w:val="none"/>
      <w:effect w:val="none"/>
    </w:rPr>
  </w:style>
  <w:style w:type="character" w:customStyle="1" w:styleId="tagchar">
    <w:name w:val="tagchar"/>
    <w:basedOn w:val="DefaultParagraphFont"/>
    <w:rsid w:val="00B50769"/>
  </w:style>
  <w:style w:type="paragraph" w:customStyle="1" w:styleId="NormalText">
    <w:name w:val="Normal Text"/>
    <w:basedOn w:val="Normal"/>
    <w:link w:val="NormalTextChar"/>
    <w:autoRedefine/>
    <w:qFormat/>
    <w:rsid w:val="00B50769"/>
    <w:pPr>
      <w:contextualSpacing/>
      <w:jc w:val="both"/>
    </w:pPr>
    <w:rPr>
      <w:rFonts w:eastAsia="Times New Roman"/>
      <w:szCs w:val="26"/>
    </w:rPr>
  </w:style>
  <w:style w:type="character" w:customStyle="1" w:styleId="pmterms11">
    <w:name w:val="pmterms11"/>
    <w:basedOn w:val="DefaultParagraphFont"/>
    <w:rsid w:val="00B50769"/>
    <w:rPr>
      <w:b/>
      <w:bCs/>
      <w:i w:val="0"/>
      <w:iCs w:val="0"/>
      <w:color w:val="000000"/>
    </w:rPr>
  </w:style>
  <w:style w:type="character" w:customStyle="1" w:styleId="StyleUnderlineChar9ptBold">
    <w:name w:val="Style Underline Char + 9 pt Bold"/>
    <w:basedOn w:val="DefaultParagraphFont"/>
    <w:rsid w:val="00B50769"/>
    <w:rPr>
      <w:rFonts w:ascii="Times New Roman" w:hAnsi="Times New Roman"/>
      <w:b/>
      <w:bCs/>
      <w:sz w:val="20"/>
      <w:u w:val="single"/>
      <w:lang w:val="en-US" w:eastAsia="en-US" w:bidi="ar-SA"/>
    </w:rPr>
  </w:style>
  <w:style w:type="character" w:customStyle="1" w:styleId="Style8pt">
    <w:name w:val="Style 8 pt"/>
    <w:basedOn w:val="DefaultParagraphFont"/>
    <w:rsid w:val="00B50769"/>
    <w:rPr>
      <w:sz w:val="20"/>
    </w:rPr>
  </w:style>
  <w:style w:type="character" w:customStyle="1" w:styleId="UnderlineChar5Char">
    <w:name w:val="Underline Char5 Char"/>
    <w:basedOn w:val="DefaultParagraphFont"/>
    <w:rsid w:val="00B50769"/>
    <w:rPr>
      <w:szCs w:val="24"/>
      <w:u w:val="single"/>
      <w:lang w:val="en-US" w:eastAsia="en-US" w:bidi="ar-SA"/>
    </w:rPr>
  </w:style>
  <w:style w:type="character" w:customStyle="1" w:styleId="BoldandUnderlineChar2Char1">
    <w:name w:val="Bold and Underline Char2 Char1"/>
    <w:basedOn w:val="DefaultParagraphFont"/>
    <w:rsid w:val="00B5076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5076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50769"/>
    <w:rPr>
      <w:szCs w:val="24"/>
      <w:u w:val="single"/>
      <w:lang w:val="en-US" w:eastAsia="en-US" w:bidi="ar-SA"/>
    </w:rPr>
  </w:style>
  <w:style w:type="paragraph" w:customStyle="1" w:styleId="Language">
    <w:name w:val="Language"/>
    <w:basedOn w:val="Normal"/>
    <w:link w:val="LanguageChar"/>
    <w:qFormat/>
    <w:rsid w:val="00B50769"/>
    <w:pPr>
      <w:contextualSpacing/>
    </w:pPr>
    <w:rPr>
      <w:rFonts w:eastAsia="Times New Roman"/>
      <w:strike/>
      <w:szCs w:val="20"/>
    </w:rPr>
  </w:style>
  <w:style w:type="character" w:customStyle="1" w:styleId="LanguageChar">
    <w:name w:val="Language Char"/>
    <w:basedOn w:val="DefaultParagraphFont"/>
    <w:link w:val="Language"/>
    <w:rsid w:val="00B50769"/>
    <w:rPr>
      <w:rFonts w:ascii="Calibri" w:eastAsia="Times New Roman" w:hAnsi="Calibri" w:cs="Calibri"/>
      <w:strike/>
      <w:szCs w:val="20"/>
    </w:rPr>
  </w:style>
  <w:style w:type="paragraph" w:customStyle="1" w:styleId="UnderlineChar3">
    <w:name w:val="Underline Char3"/>
    <w:basedOn w:val="Normal"/>
    <w:link w:val="UnderlineChar3Char"/>
    <w:qFormat/>
    <w:rsid w:val="00B50769"/>
    <w:pPr>
      <w:contextualSpacing/>
    </w:pPr>
    <w:rPr>
      <w:rFonts w:eastAsia="Times New Roman"/>
      <w:u w:val="single"/>
    </w:rPr>
  </w:style>
  <w:style w:type="character" w:customStyle="1" w:styleId="UnderlineChar3Char">
    <w:name w:val="Underline Char3 Char"/>
    <w:basedOn w:val="DefaultParagraphFont"/>
    <w:link w:val="UnderlineChar3"/>
    <w:rsid w:val="00B5076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5076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50769"/>
    <w:rPr>
      <w:rFonts w:ascii="Calibri" w:eastAsia="Times New Roman" w:hAnsi="Calibri" w:cs="Calibri"/>
      <w:b/>
      <w:u w:val="single"/>
    </w:rPr>
  </w:style>
  <w:style w:type="character" w:customStyle="1" w:styleId="UnderlineChar1">
    <w:name w:val="Underline Char1"/>
    <w:aliases w:val="Cards + Font: 12 pt Char1"/>
    <w:basedOn w:val="DefaultParagraphFont"/>
    <w:rsid w:val="00B50769"/>
    <w:rPr>
      <w:szCs w:val="24"/>
      <w:u w:val="single"/>
      <w:lang w:val="en-US" w:eastAsia="en-US" w:bidi="ar-SA"/>
    </w:rPr>
  </w:style>
  <w:style w:type="character" w:customStyle="1" w:styleId="BoldandUnderlineChar1Char2Char">
    <w:name w:val="Bold and Underline Char1 Char2 Char"/>
    <w:basedOn w:val="DefaultParagraphFont"/>
    <w:rsid w:val="00B5076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50769"/>
    <w:rPr>
      <w:rFonts w:ascii="Arial Narrow" w:eastAsia="Times New Roman" w:hAnsi="Arial Narrow" w:cs="Calibri"/>
    </w:rPr>
  </w:style>
  <w:style w:type="paragraph" w:customStyle="1" w:styleId="HotRoute">
    <w:name w:val="Hot Route"/>
    <w:basedOn w:val="Normal"/>
    <w:link w:val="HotRouteChar0"/>
    <w:qFormat/>
    <w:rsid w:val="00B50769"/>
    <w:pPr>
      <w:ind w:left="144"/>
      <w:contextualSpacing/>
    </w:pPr>
    <w:rPr>
      <w:rFonts w:eastAsia="Times New Roman"/>
    </w:rPr>
  </w:style>
  <w:style w:type="paragraph" w:customStyle="1" w:styleId="Cardstyle0">
    <w:name w:val="Cardstyle"/>
    <w:basedOn w:val="Normal"/>
    <w:next w:val="Normal"/>
    <w:uiPriority w:val="99"/>
    <w:qFormat/>
    <w:rsid w:val="00B50769"/>
    <w:pPr>
      <w:contextualSpacing/>
    </w:pPr>
    <w:rPr>
      <w:rFonts w:eastAsia="Times New Roman"/>
    </w:rPr>
  </w:style>
  <w:style w:type="character" w:customStyle="1" w:styleId="Style12ptBoldUnderline1">
    <w:name w:val="Style 12 pt Bold Underline1"/>
    <w:basedOn w:val="DefaultParagraphFont"/>
    <w:rsid w:val="00B50769"/>
    <w:rPr>
      <w:b/>
      <w:bCs/>
      <w:sz w:val="24"/>
      <w:u w:val="single"/>
    </w:rPr>
  </w:style>
  <w:style w:type="character" w:customStyle="1" w:styleId="StyleEmphasisArial12ptBoldNotItalic">
    <w:name w:val="Style Emphasis + Arial 12 pt Bold Not Italic"/>
    <w:basedOn w:val="Emphasis"/>
    <w:rsid w:val="00B5076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5076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5076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5076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5076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50769"/>
    <w:rPr>
      <w:rFonts w:ascii="Times New Roman" w:hAnsi="Times New Roman"/>
      <w:sz w:val="20"/>
      <w:u w:val="single"/>
      <w:bdr w:val="none" w:sz="0" w:space="0" w:color="auto"/>
      <w:shd w:val="clear" w:color="auto" w:fill="C0C0C0"/>
    </w:rPr>
  </w:style>
  <w:style w:type="character" w:customStyle="1" w:styleId="smallChar">
    <w:name w:val="small Char"/>
    <w:rsid w:val="00B50769"/>
    <w:rPr>
      <w:rFonts w:ascii="Calibri" w:eastAsia="Calibri" w:hAnsi="Calibri" w:cs="Calibri"/>
      <w:sz w:val="16"/>
      <w:szCs w:val="20"/>
      <w:lang w:val="x-none" w:eastAsia="x-none"/>
    </w:rPr>
  </w:style>
  <w:style w:type="paragraph" w:customStyle="1" w:styleId="HotRoute0">
    <w:name w:val="Hot Route!"/>
    <w:basedOn w:val="Normal"/>
    <w:qFormat/>
    <w:rsid w:val="00B5076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5076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B50769"/>
    <w:rPr>
      <w:rFonts w:ascii="Times New Roman" w:hAnsi="Times New Roman" w:cs="Times New Roman"/>
      <w:sz w:val="20"/>
    </w:rPr>
  </w:style>
  <w:style w:type="character" w:customStyle="1" w:styleId="Heading2Char1CharCharCharCharCharC">
    <w:name w:val="Heading 2 Char1 Char Char Char Char Char C"/>
    <w:rsid w:val="00B50769"/>
    <w:rPr>
      <w:rFonts w:cs="Arial"/>
      <w:b/>
      <w:bCs/>
      <w:iCs/>
      <w:sz w:val="24"/>
      <w:szCs w:val="28"/>
      <w:lang w:val="en-US" w:eastAsia="en-US" w:bidi="ar-SA"/>
    </w:rPr>
  </w:style>
  <w:style w:type="character" w:customStyle="1" w:styleId="underline1">
    <w:name w:val="underline1"/>
    <w:basedOn w:val="DefaultParagraphFont"/>
    <w:rsid w:val="00B50769"/>
    <w:rPr>
      <w:u w:val="single"/>
    </w:rPr>
  </w:style>
  <w:style w:type="character" w:customStyle="1" w:styleId="author0">
    <w:name w:val="author"/>
    <w:basedOn w:val="DefaultParagraphFont"/>
    <w:rsid w:val="00B50769"/>
    <w:rPr>
      <w:rFonts w:ascii="Times New Roman" w:hAnsi="Times New Roman"/>
      <w:b/>
      <w:sz w:val="24"/>
    </w:rPr>
  </w:style>
  <w:style w:type="character" w:customStyle="1" w:styleId="FontStyle291">
    <w:name w:val="Font Style291"/>
    <w:basedOn w:val="DefaultParagraphFont"/>
    <w:uiPriority w:val="99"/>
    <w:rsid w:val="00B5076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5076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5076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50769"/>
    <w:rPr>
      <w:rFonts w:ascii="Calibri" w:eastAsia="Times New Roman" w:hAnsi="Calibri" w:cs="Calibri"/>
    </w:rPr>
  </w:style>
  <w:style w:type="paragraph" w:customStyle="1" w:styleId="Cards1">
    <w:name w:val="Cards1"/>
    <w:basedOn w:val="Normal"/>
    <w:link w:val="Cards1Char"/>
    <w:qFormat/>
    <w:rsid w:val="00B50769"/>
    <w:pPr>
      <w:ind w:left="288"/>
      <w:contextualSpacing/>
    </w:pPr>
    <w:rPr>
      <w:rFonts w:eastAsia="Times New Roman"/>
      <w:u w:val="single"/>
    </w:rPr>
  </w:style>
  <w:style w:type="character" w:customStyle="1" w:styleId="Cards1Char">
    <w:name w:val="Cards1 Char"/>
    <w:basedOn w:val="DefaultParagraphFont"/>
    <w:link w:val="Cards1"/>
    <w:rsid w:val="00B5076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5076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50769"/>
    <w:rPr>
      <w:rFonts w:ascii="Arial" w:eastAsia="Calibri" w:hAnsi="Arial" w:cs="Arial"/>
      <w:u w:val="single"/>
    </w:rPr>
  </w:style>
  <w:style w:type="character" w:customStyle="1" w:styleId="EmphasizeThis">
    <w:name w:val="EmphasizeThis"/>
    <w:rsid w:val="00B50769"/>
    <w:rPr>
      <w:rFonts w:ascii="Georgia" w:hAnsi="Georgia"/>
      <w:b/>
      <w:iCs/>
      <w:sz w:val="24"/>
      <w:u w:val="thick"/>
    </w:rPr>
  </w:style>
  <w:style w:type="paragraph" w:customStyle="1" w:styleId="Stylecard8pt">
    <w:name w:val="Style card + 8 pt"/>
    <w:basedOn w:val="Normal"/>
    <w:link w:val="Stylecard8ptChar"/>
    <w:qFormat/>
    <w:rsid w:val="00B5076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50769"/>
    <w:rPr>
      <w:rFonts w:ascii="Calibri" w:eastAsia="Times New Roman" w:hAnsi="Calibri" w:cs="Calibri"/>
      <w:color w:val="000000"/>
      <w:szCs w:val="20"/>
      <w:u w:val="single"/>
      <w:lang w:eastAsia="ar-SA"/>
    </w:rPr>
  </w:style>
  <w:style w:type="character" w:customStyle="1" w:styleId="bhl">
    <w:name w:val="bhl"/>
    <w:basedOn w:val="DefaultParagraphFont"/>
    <w:rsid w:val="00B50769"/>
  </w:style>
  <w:style w:type="paragraph" w:customStyle="1" w:styleId="TagGA11">
    <w:name w:val="Tag GA 11"/>
    <w:basedOn w:val="TOC1"/>
    <w:uiPriority w:val="99"/>
    <w:qFormat/>
    <w:rsid w:val="00B50769"/>
    <w:pPr>
      <w:spacing w:before="0" w:after="160"/>
    </w:pPr>
    <w:rPr>
      <w:rFonts w:ascii="Georgia" w:eastAsia="Calibri" w:hAnsi="Georgia"/>
      <w:u w:val="none"/>
      <w:lang w:bidi="ar-SA"/>
    </w:rPr>
  </w:style>
  <w:style w:type="paragraph" w:customStyle="1" w:styleId="CiteCard">
    <w:name w:val="Cite/Card"/>
    <w:basedOn w:val="TOC2"/>
    <w:uiPriority w:val="99"/>
    <w:qFormat/>
    <w:rsid w:val="00B5076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5076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50769"/>
    <w:rPr>
      <w:sz w:val="16"/>
      <w:szCs w:val="16"/>
    </w:rPr>
  </w:style>
  <w:style w:type="character" w:customStyle="1" w:styleId="DocumentMapChar1">
    <w:name w:val="Document Map Char1"/>
    <w:basedOn w:val="DefaultParagraphFont"/>
    <w:uiPriority w:val="99"/>
    <w:rsid w:val="00B50769"/>
    <w:rPr>
      <w:rFonts w:ascii="Tahoma" w:hAnsi="Tahoma" w:cs="Tahoma"/>
      <w:sz w:val="16"/>
      <w:szCs w:val="16"/>
    </w:rPr>
  </w:style>
  <w:style w:type="character" w:customStyle="1" w:styleId="addmd">
    <w:name w:val="addmd"/>
    <w:basedOn w:val="DefaultParagraphFont"/>
    <w:rsid w:val="00B50769"/>
  </w:style>
  <w:style w:type="paragraph" w:styleId="FootnoteText">
    <w:name w:val="footnote text"/>
    <w:basedOn w:val="Normal"/>
    <w:link w:val="FootnoteTextChar"/>
    <w:unhideWhenUsed/>
    <w:qFormat/>
    <w:rsid w:val="00B50769"/>
    <w:pPr>
      <w:contextualSpacing/>
    </w:pPr>
    <w:rPr>
      <w:rFonts w:eastAsia="Calibri"/>
      <w:szCs w:val="20"/>
      <w:lang w:eastAsia="zh-CN"/>
    </w:rPr>
  </w:style>
  <w:style w:type="character" w:customStyle="1" w:styleId="FootnoteTextChar">
    <w:name w:val="Footnote Text Char"/>
    <w:basedOn w:val="DefaultParagraphFont"/>
    <w:link w:val="FootnoteText"/>
    <w:rsid w:val="00B50769"/>
    <w:rPr>
      <w:rFonts w:ascii="Calibri" w:eastAsia="Calibri" w:hAnsi="Calibri" w:cs="Calibri"/>
      <w:szCs w:val="20"/>
      <w:lang w:eastAsia="zh-CN"/>
    </w:rPr>
  </w:style>
  <w:style w:type="character" w:customStyle="1" w:styleId="UnderlinedTextCharChar">
    <w:name w:val="Underlined Text Char Char"/>
    <w:basedOn w:val="DefaultParagraphFont"/>
    <w:rsid w:val="00B50769"/>
    <w:rPr>
      <w:rFonts w:cs="Arial"/>
      <w:bCs/>
      <w:noProof w:val="0"/>
      <w:szCs w:val="26"/>
      <w:u w:val="single"/>
      <w:lang w:val="en-US" w:eastAsia="en-US" w:bidi="ar-SA"/>
    </w:rPr>
  </w:style>
  <w:style w:type="character" w:customStyle="1" w:styleId="StyleTimesNewRoman12ptBold">
    <w:name w:val="Style Times New Roman 12 pt Bold"/>
    <w:rsid w:val="00B50769"/>
    <w:rPr>
      <w:b/>
      <w:bCs/>
      <w:sz w:val="24"/>
    </w:rPr>
  </w:style>
  <w:style w:type="character" w:customStyle="1" w:styleId="CardText1Char">
    <w:name w:val="Card Text 1 Char"/>
    <w:link w:val="CardText1"/>
    <w:rsid w:val="00B50769"/>
    <w:rPr>
      <w:rFonts w:ascii="Georgia" w:hAnsi="Georgia"/>
      <w:color w:val="000000"/>
      <w:u w:val="single"/>
    </w:rPr>
  </w:style>
  <w:style w:type="character" w:customStyle="1" w:styleId="BoldUnderlining">
    <w:name w:val="Bold Underlining"/>
    <w:rsid w:val="00B50769"/>
    <w:rPr>
      <w:u w:val="single"/>
    </w:rPr>
  </w:style>
  <w:style w:type="character" w:customStyle="1" w:styleId="Intemphasis">
    <w:name w:val="Intemphasis"/>
    <w:uiPriority w:val="1"/>
    <w:qFormat/>
    <w:rsid w:val="00B5076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50769"/>
    <w:pPr>
      <w:ind w:left="288" w:right="288"/>
      <w:contextualSpacing/>
    </w:pPr>
    <w:rPr>
      <w:szCs w:val="16"/>
    </w:rPr>
  </w:style>
  <w:style w:type="character" w:customStyle="1" w:styleId="cardtextChar2">
    <w:name w:val="cardtext Char"/>
    <w:basedOn w:val="DefaultParagraphFont"/>
    <w:link w:val="cardtext0"/>
    <w:rsid w:val="00B50769"/>
    <w:rPr>
      <w:rFonts w:ascii="Calibri" w:hAnsi="Calibri" w:cs="Calibri"/>
      <w:szCs w:val="16"/>
    </w:rPr>
  </w:style>
  <w:style w:type="character" w:customStyle="1" w:styleId="BoldUnderlineChar1">
    <w:name w:val="BoldUnderline Char1"/>
    <w:rsid w:val="00B5076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50769"/>
    <w:pPr>
      <w:spacing w:after="200"/>
      <w:contextualSpacing/>
    </w:pPr>
    <w:rPr>
      <w:rFonts w:eastAsia="Calibri"/>
      <w:u w:val="single"/>
    </w:rPr>
  </w:style>
  <w:style w:type="character" w:customStyle="1" w:styleId="UnderlinedCardTextChar">
    <w:name w:val="Underlined Card Text Char"/>
    <w:link w:val="UnderlinedCardText"/>
    <w:rsid w:val="00B50769"/>
    <w:rPr>
      <w:rFonts w:ascii="Calibri" w:eastAsia="Calibri" w:hAnsi="Calibri" w:cs="Calibri"/>
      <w:u w:val="single"/>
    </w:rPr>
  </w:style>
  <w:style w:type="character" w:customStyle="1" w:styleId="Hyperlink6">
    <w:name w:val="Hyperlink6"/>
    <w:basedOn w:val="DefaultParagraphFont"/>
    <w:rsid w:val="00B50769"/>
    <w:rPr>
      <w:color w:val="3300CC"/>
      <w:u w:val="single"/>
    </w:rPr>
  </w:style>
  <w:style w:type="paragraph" w:customStyle="1" w:styleId="Tag12">
    <w:name w:val="Tag12"/>
    <w:basedOn w:val="Normal"/>
    <w:uiPriority w:val="99"/>
    <w:qFormat/>
    <w:rsid w:val="00B50769"/>
    <w:pPr>
      <w:contextualSpacing/>
    </w:pPr>
    <w:rPr>
      <w:rFonts w:eastAsia="Cambria"/>
      <w:b/>
    </w:rPr>
  </w:style>
  <w:style w:type="paragraph" w:customStyle="1" w:styleId="Shrink8">
    <w:name w:val="Shrink8"/>
    <w:basedOn w:val="Normal"/>
    <w:uiPriority w:val="99"/>
    <w:qFormat/>
    <w:rsid w:val="00B50769"/>
    <w:pPr>
      <w:contextualSpacing/>
    </w:pPr>
    <w:rPr>
      <w:rFonts w:eastAsia="Cambria"/>
    </w:rPr>
  </w:style>
  <w:style w:type="character" w:customStyle="1" w:styleId="highlight2">
    <w:name w:val="highlight2"/>
    <w:rsid w:val="00B5076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50769"/>
    <w:pPr>
      <w:ind w:left="288"/>
      <w:contextualSpacing/>
    </w:pPr>
    <w:rPr>
      <w:rFonts w:eastAsia="Times New Roman"/>
      <w:u w:val="single"/>
    </w:rPr>
  </w:style>
  <w:style w:type="character" w:customStyle="1" w:styleId="UnderlineTextChar">
    <w:name w:val="Underline Text Char"/>
    <w:basedOn w:val="DefaultParagraphFont"/>
    <w:link w:val="UnderlineText"/>
    <w:rsid w:val="00B50769"/>
    <w:rPr>
      <w:rFonts w:ascii="Calibri" w:eastAsia="Times New Roman" w:hAnsi="Calibri" w:cs="Calibri"/>
      <w:u w:val="single"/>
    </w:rPr>
  </w:style>
  <w:style w:type="character" w:customStyle="1" w:styleId="il">
    <w:name w:val="il"/>
    <w:basedOn w:val="DefaultParagraphFont"/>
    <w:rsid w:val="00B50769"/>
  </w:style>
  <w:style w:type="character" w:customStyle="1" w:styleId="commentstext">
    <w:name w:val="comments_text"/>
    <w:uiPriority w:val="99"/>
    <w:rsid w:val="00B50769"/>
    <w:rPr>
      <w:rFonts w:cs="Times New Roman"/>
    </w:rPr>
  </w:style>
  <w:style w:type="paragraph" w:customStyle="1" w:styleId="Heading42">
    <w:name w:val="Heading 42"/>
    <w:basedOn w:val="Normal"/>
    <w:uiPriority w:val="99"/>
    <w:qFormat/>
    <w:rsid w:val="00B50769"/>
    <w:pPr>
      <w:contextualSpacing/>
    </w:pPr>
    <w:rPr>
      <w:rFonts w:eastAsia="Times New Roman"/>
    </w:rPr>
  </w:style>
  <w:style w:type="paragraph" w:customStyle="1" w:styleId="DebateNormal">
    <w:name w:val="DebateNormal"/>
    <w:basedOn w:val="Normal"/>
    <w:link w:val="DebateNormalChar"/>
    <w:qFormat/>
    <w:rsid w:val="00B50769"/>
    <w:pPr>
      <w:spacing w:line="276" w:lineRule="auto"/>
      <w:contextualSpacing/>
    </w:pPr>
    <w:rPr>
      <w:rFonts w:eastAsia="Calibri"/>
      <w:szCs w:val="20"/>
    </w:rPr>
  </w:style>
  <w:style w:type="character" w:customStyle="1" w:styleId="DebateNormalChar">
    <w:name w:val="DebateNormal Char"/>
    <w:basedOn w:val="DefaultParagraphFont"/>
    <w:link w:val="DebateNormal"/>
    <w:rsid w:val="00B50769"/>
    <w:rPr>
      <w:rFonts w:ascii="Calibri" w:eastAsia="Calibri" w:hAnsi="Calibri" w:cs="Calibri"/>
      <w:szCs w:val="20"/>
    </w:rPr>
  </w:style>
  <w:style w:type="paragraph" w:customStyle="1" w:styleId="NormalCite">
    <w:name w:val="NormalCite"/>
    <w:link w:val="NormalCiteChar"/>
    <w:qFormat/>
    <w:rsid w:val="00B5076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50769"/>
    <w:rPr>
      <w:rFonts w:ascii="Times New Roman" w:hAnsi="Times New Roman" w:cs="Times New Roman"/>
      <w:sz w:val="18"/>
    </w:rPr>
  </w:style>
  <w:style w:type="character" w:customStyle="1" w:styleId="articletext">
    <w:name w:val="articletext"/>
    <w:basedOn w:val="DefaultParagraphFont"/>
    <w:rsid w:val="00B50769"/>
  </w:style>
  <w:style w:type="character" w:customStyle="1" w:styleId="grey10">
    <w:name w:val="grey10"/>
    <w:basedOn w:val="DefaultParagraphFont"/>
    <w:rsid w:val="00B50769"/>
  </w:style>
  <w:style w:type="character" w:customStyle="1" w:styleId="navy13bd">
    <w:name w:val="navy13bd"/>
    <w:basedOn w:val="DefaultParagraphFont"/>
    <w:rsid w:val="00B50769"/>
  </w:style>
  <w:style w:type="character" w:customStyle="1" w:styleId="Style9ptUnderline2">
    <w:name w:val="Style 9 pt Underline2"/>
    <w:basedOn w:val="DefaultParagraphFont"/>
    <w:rsid w:val="00B50769"/>
    <w:rPr>
      <w:sz w:val="20"/>
      <w:u w:val="single"/>
    </w:rPr>
  </w:style>
  <w:style w:type="character" w:customStyle="1" w:styleId="Style9ptBoldUnderline1">
    <w:name w:val="Style 9 pt Bold Underline1"/>
    <w:basedOn w:val="DefaultParagraphFont"/>
    <w:rsid w:val="00B50769"/>
    <w:rPr>
      <w:b/>
      <w:bCs/>
      <w:sz w:val="20"/>
      <w:u w:val="single"/>
    </w:rPr>
  </w:style>
  <w:style w:type="character" w:customStyle="1" w:styleId="TagsCharChar">
    <w:name w:val="Tags Char Char"/>
    <w:basedOn w:val="DefaultParagraphFont"/>
    <w:rsid w:val="00B50769"/>
    <w:rPr>
      <w:rFonts w:eastAsia="SimSun"/>
      <w:b/>
      <w:sz w:val="24"/>
      <w:lang w:val="en-US" w:eastAsia="zh-CN" w:bidi="ar-SA"/>
    </w:rPr>
  </w:style>
  <w:style w:type="paragraph" w:customStyle="1" w:styleId="cardCharCharCharChar">
    <w:name w:val="card Char Char Char Char"/>
    <w:basedOn w:val="Normal"/>
    <w:uiPriority w:val="99"/>
    <w:qFormat/>
    <w:rsid w:val="00B5076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50769"/>
    <w:pPr>
      <w:contextualSpacing/>
    </w:pPr>
    <w:rPr>
      <w:rFonts w:ascii="Times" w:eastAsia="Times New Roman" w:hAnsi="Times"/>
    </w:rPr>
  </w:style>
  <w:style w:type="paragraph" w:customStyle="1" w:styleId="CARD">
    <w:name w:val="CARD"/>
    <w:basedOn w:val="Normal"/>
    <w:link w:val="CARDChar0"/>
    <w:qFormat/>
    <w:rsid w:val="00B50769"/>
    <w:pPr>
      <w:contextualSpacing/>
    </w:pPr>
    <w:rPr>
      <w:rFonts w:eastAsia="Times New Roman"/>
      <w:u w:val="single"/>
    </w:rPr>
  </w:style>
  <w:style w:type="character" w:customStyle="1" w:styleId="CARDChar0">
    <w:name w:val="CARD Char"/>
    <w:basedOn w:val="DefaultParagraphFont"/>
    <w:link w:val="CARD"/>
    <w:rsid w:val="00B50769"/>
    <w:rPr>
      <w:rFonts w:ascii="Calibri" w:eastAsia="Times New Roman" w:hAnsi="Calibri" w:cs="Calibri"/>
      <w:u w:val="single"/>
    </w:rPr>
  </w:style>
  <w:style w:type="paragraph" w:customStyle="1" w:styleId="Normal2">
    <w:name w:val="Normal2"/>
    <w:basedOn w:val="Normal"/>
    <w:qFormat/>
    <w:rsid w:val="00B50769"/>
    <w:pPr>
      <w:contextualSpacing/>
    </w:pPr>
    <w:rPr>
      <w:rFonts w:eastAsia="Times New Roman"/>
    </w:rPr>
  </w:style>
  <w:style w:type="character" w:customStyle="1" w:styleId="Style11ptThickunderline">
    <w:name w:val="Style 11 pt Thick underline"/>
    <w:rsid w:val="00B50769"/>
    <w:rPr>
      <w:rFonts w:ascii="Times New Roman" w:hAnsi="Times New Roman"/>
      <w:sz w:val="20"/>
      <w:u w:val="single"/>
    </w:rPr>
  </w:style>
  <w:style w:type="character" w:customStyle="1" w:styleId="Style11ptBoldThickunderline">
    <w:name w:val="Style 11 pt Bold Thick underline"/>
    <w:rsid w:val="00B5076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B50769"/>
    <w:rPr>
      <w:vertAlign w:val="superscript"/>
    </w:rPr>
  </w:style>
  <w:style w:type="character" w:customStyle="1" w:styleId="CharChar5">
    <w:name w:val="Char Char5"/>
    <w:rsid w:val="00B5076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5076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5076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50769"/>
    <w:rPr>
      <w:u w:val="single"/>
    </w:rPr>
  </w:style>
  <w:style w:type="character" w:customStyle="1" w:styleId="StyleUnderlineBoldIndent11ptChar">
    <w:name w:val="Style Underline + Bold Indent + 11 pt Char"/>
    <w:link w:val="StyleUnderlineBoldIndent11pt"/>
    <w:rsid w:val="00B5076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50769"/>
    <w:rPr>
      <w:b/>
      <w:bCs/>
      <w:u w:val="single"/>
    </w:rPr>
  </w:style>
  <w:style w:type="character" w:customStyle="1" w:styleId="StyleUnderlineBoldIndent11ptBoldChar">
    <w:name w:val="Style Underline + Bold Indent + 11 pt Bold Char"/>
    <w:link w:val="StyleUnderlineBoldIndent11ptBold"/>
    <w:rsid w:val="00B50769"/>
    <w:rPr>
      <w:rFonts w:ascii="Calibri" w:eastAsia="Times New Roman" w:hAnsi="Calibri" w:cs="Calibri"/>
      <w:b/>
      <w:bCs/>
      <w:szCs w:val="20"/>
      <w:u w:val="single"/>
    </w:rPr>
  </w:style>
  <w:style w:type="paragraph" w:customStyle="1" w:styleId="Normal20pt">
    <w:name w:val="Normal  + 20 pt"/>
    <w:basedOn w:val="Normal"/>
    <w:uiPriority w:val="6"/>
    <w:qFormat/>
    <w:rsid w:val="00B50769"/>
    <w:pPr>
      <w:contextualSpacing/>
    </w:pPr>
    <w:rPr>
      <w:bCs/>
      <w:u w:val="single"/>
    </w:rPr>
  </w:style>
  <w:style w:type="character" w:customStyle="1" w:styleId="StyleStyle4CharTimesNewRoman11pt">
    <w:name w:val="Style Style4 Char + Times New Roman 11 pt"/>
    <w:basedOn w:val="DefaultParagraphFont"/>
    <w:rsid w:val="00B5076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5076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B5076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50769"/>
    <w:rPr>
      <w:rFonts w:ascii="Consolas" w:hAnsi="Consolas" w:cs="Consolas"/>
      <w:sz w:val="20"/>
      <w:szCs w:val="20"/>
    </w:rPr>
  </w:style>
  <w:style w:type="character" w:customStyle="1" w:styleId="StyleStyle4CharTimesNewRoman11ptBold">
    <w:name w:val="Style Style4 Char + Times New Roman 11 pt Bold"/>
    <w:basedOn w:val="DefaultParagraphFont"/>
    <w:rsid w:val="00B5076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50769"/>
    <w:rPr>
      <w:rFonts w:ascii="Times New Roman" w:hAnsi="Times New Roman"/>
      <w:i/>
      <w:iCs/>
      <w:sz w:val="20"/>
      <w:szCs w:val="24"/>
      <w:u w:val="single"/>
      <w:lang w:val="en-US" w:eastAsia="en-US" w:bidi="ar-SA"/>
    </w:rPr>
  </w:style>
  <w:style w:type="character" w:customStyle="1" w:styleId="headline">
    <w:name w:val="headline"/>
    <w:basedOn w:val="DefaultParagraphFont"/>
    <w:rsid w:val="00B50769"/>
  </w:style>
  <w:style w:type="character" w:customStyle="1" w:styleId="CharChar4">
    <w:name w:val="Char Char4"/>
    <w:basedOn w:val="DefaultParagraphFont"/>
    <w:rsid w:val="00B50769"/>
    <w:rPr>
      <w:rFonts w:cs="Arial"/>
      <w:b/>
      <w:bCs/>
      <w:iCs/>
      <w:szCs w:val="28"/>
      <w:lang w:val="en-US" w:eastAsia="en-US" w:bidi="ar-SA"/>
    </w:rPr>
  </w:style>
  <w:style w:type="character" w:customStyle="1" w:styleId="yshortcuts">
    <w:name w:val="yshortcuts"/>
    <w:basedOn w:val="DefaultParagraphFont"/>
    <w:rsid w:val="00B50769"/>
  </w:style>
  <w:style w:type="character" w:customStyle="1" w:styleId="HotRouteChar0">
    <w:name w:val="Hot Route Char"/>
    <w:link w:val="HotRoute"/>
    <w:rsid w:val="00B50769"/>
    <w:rPr>
      <w:rFonts w:ascii="Calibri" w:eastAsia="Times New Roman" w:hAnsi="Calibri" w:cs="Calibri"/>
    </w:rPr>
  </w:style>
  <w:style w:type="paragraph" w:styleId="PlainText">
    <w:name w:val="Plain Text"/>
    <w:basedOn w:val="Normal"/>
    <w:link w:val="PlainTextChar"/>
    <w:rsid w:val="00B5076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50769"/>
    <w:rPr>
      <w:rFonts w:ascii="Courier New" w:eastAsia="Times New Roman" w:hAnsi="Courier New" w:cs="Courier New"/>
      <w:szCs w:val="20"/>
    </w:rPr>
  </w:style>
  <w:style w:type="character" w:customStyle="1" w:styleId="senselabelstart">
    <w:name w:val="sense_label start"/>
    <w:basedOn w:val="DefaultParagraphFont"/>
    <w:rsid w:val="00B50769"/>
  </w:style>
  <w:style w:type="character" w:customStyle="1" w:styleId="sensecontent">
    <w:name w:val="sense_content"/>
    <w:basedOn w:val="DefaultParagraphFont"/>
    <w:rsid w:val="00B50769"/>
  </w:style>
  <w:style w:type="character" w:customStyle="1" w:styleId="vi">
    <w:name w:val="vi"/>
    <w:basedOn w:val="DefaultParagraphFont"/>
    <w:rsid w:val="00B50769"/>
  </w:style>
  <w:style w:type="character" w:customStyle="1" w:styleId="italic">
    <w:name w:val="italic"/>
    <w:basedOn w:val="DefaultParagraphFont"/>
    <w:rsid w:val="00B50769"/>
  </w:style>
  <w:style w:type="paragraph" w:customStyle="1" w:styleId="Microtext">
    <w:name w:val="Microtext"/>
    <w:basedOn w:val="Normal"/>
    <w:next w:val="Normal"/>
    <w:link w:val="MicrotextChar"/>
    <w:qFormat/>
    <w:rsid w:val="00B50769"/>
    <w:pPr>
      <w:contextualSpacing/>
    </w:pPr>
    <w:rPr>
      <w:rFonts w:ascii="Cambria" w:eastAsia="Cambria" w:hAnsi="Cambria" w:cs="Times New Roman"/>
      <w:sz w:val="12"/>
    </w:rPr>
  </w:style>
  <w:style w:type="paragraph" w:customStyle="1" w:styleId="Style6">
    <w:name w:val="Style6"/>
    <w:basedOn w:val="Normal"/>
    <w:link w:val="Style6Char"/>
    <w:autoRedefine/>
    <w:qFormat/>
    <w:rsid w:val="00B50769"/>
    <w:pPr>
      <w:contextualSpacing/>
    </w:pPr>
    <w:rPr>
      <w:b/>
    </w:rPr>
  </w:style>
  <w:style w:type="character" w:customStyle="1" w:styleId="Style6Char">
    <w:name w:val="Style6 Char"/>
    <w:basedOn w:val="DefaultParagraphFont"/>
    <w:link w:val="Style6"/>
    <w:rsid w:val="00B50769"/>
    <w:rPr>
      <w:rFonts w:ascii="Calibri" w:hAnsi="Calibri" w:cs="Calibri"/>
      <w:b/>
    </w:rPr>
  </w:style>
  <w:style w:type="paragraph" w:customStyle="1" w:styleId="Style11">
    <w:name w:val="Style11"/>
    <w:basedOn w:val="Normal"/>
    <w:link w:val="Style11Char"/>
    <w:qFormat/>
    <w:rsid w:val="00B50769"/>
    <w:pPr>
      <w:contextualSpacing/>
    </w:pPr>
    <w:rPr>
      <w:rFonts w:eastAsia="Times New Roman"/>
      <w:b/>
      <w:szCs w:val="20"/>
      <w:u w:val="thick"/>
    </w:rPr>
  </w:style>
  <w:style w:type="paragraph" w:customStyle="1" w:styleId="Style12">
    <w:name w:val="Style12"/>
    <w:basedOn w:val="Normal"/>
    <w:link w:val="Style12Char"/>
    <w:qFormat/>
    <w:rsid w:val="00B50769"/>
    <w:pPr>
      <w:contextualSpacing/>
    </w:pPr>
    <w:rPr>
      <w:rFonts w:eastAsia="Times New Roman"/>
      <w:b/>
      <w:u w:val="thick"/>
    </w:rPr>
  </w:style>
  <w:style w:type="character" w:customStyle="1" w:styleId="Style11Char">
    <w:name w:val="Style11 Char"/>
    <w:basedOn w:val="DefaultParagraphFont"/>
    <w:link w:val="Style11"/>
    <w:rsid w:val="00B50769"/>
    <w:rPr>
      <w:rFonts w:ascii="Calibri" w:eastAsia="Times New Roman" w:hAnsi="Calibri" w:cs="Calibri"/>
      <w:b/>
      <w:szCs w:val="20"/>
      <w:u w:val="thick"/>
    </w:rPr>
  </w:style>
  <w:style w:type="character" w:customStyle="1" w:styleId="Style12Char">
    <w:name w:val="Style12 Char"/>
    <w:basedOn w:val="DefaultParagraphFont"/>
    <w:link w:val="Style12"/>
    <w:rsid w:val="00B50769"/>
    <w:rPr>
      <w:rFonts w:ascii="Calibri" w:eastAsia="Times New Roman" w:hAnsi="Calibri" w:cs="Calibri"/>
      <w:b/>
      <w:u w:val="thick"/>
    </w:rPr>
  </w:style>
  <w:style w:type="character" w:customStyle="1" w:styleId="caps-label">
    <w:name w:val="caps-label"/>
    <w:basedOn w:val="DefaultParagraphFont"/>
    <w:rsid w:val="00B50769"/>
  </w:style>
  <w:style w:type="character" w:customStyle="1" w:styleId="wikiexternallink">
    <w:name w:val="wikiexternallink"/>
    <w:basedOn w:val="DefaultParagraphFont"/>
    <w:rsid w:val="00B50769"/>
  </w:style>
  <w:style w:type="character" w:customStyle="1" w:styleId="wikigeneratedlinkcontent">
    <w:name w:val="wikigeneratedlinkcontent"/>
    <w:basedOn w:val="DefaultParagraphFont"/>
    <w:rsid w:val="00B50769"/>
  </w:style>
  <w:style w:type="character" w:customStyle="1" w:styleId="ShrinkChar">
    <w:name w:val="Shrink Char"/>
    <w:link w:val="Shrink0"/>
    <w:locked/>
    <w:rsid w:val="00B50769"/>
    <w:rPr>
      <w:rFonts w:ascii="Garamond" w:eastAsia="Times New Roman" w:hAnsi="Garamond"/>
      <w:sz w:val="12"/>
    </w:rPr>
  </w:style>
  <w:style w:type="paragraph" w:customStyle="1" w:styleId="Shrink0">
    <w:name w:val="Shrink"/>
    <w:link w:val="ShrinkChar"/>
    <w:qFormat/>
    <w:rsid w:val="00B50769"/>
    <w:pPr>
      <w:spacing w:after="0" w:line="240" w:lineRule="auto"/>
      <w:ind w:left="288" w:right="288"/>
    </w:pPr>
    <w:rPr>
      <w:rFonts w:ascii="Garamond" w:eastAsia="Times New Roman" w:hAnsi="Garamond"/>
      <w:sz w:val="12"/>
    </w:rPr>
  </w:style>
  <w:style w:type="character" w:customStyle="1" w:styleId="aqj">
    <w:name w:val="aqj"/>
    <w:basedOn w:val="DefaultParagraphFont"/>
    <w:rsid w:val="00B50769"/>
  </w:style>
  <w:style w:type="character" w:customStyle="1" w:styleId="StyleStyleBoldUnderlineIntenseEmphasisUnderlineapple-style-s">
    <w:name w:val="Style Style Bold UnderlineIntense EmphasisUnderlineapple-style-s..."/>
    <w:basedOn w:val="DefaultParagraphFont"/>
    <w:rsid w:val="00B50769"/>
    <w:rPr>
      <w:b w:val="0"/>
      <w:bCs w:val="0"/>
      <w:sz w:val="22"/>
      <w:u w:val="single"/>
      <w:bdr w:val="none" w:sz="0" w:space="0" w:color="auto"/>
    </w:rPr>
  </w:style>
  <w:style w:type="paragraph" w:customStyle="1" w:styleId="blocktitle1">
    <w:name w:val="block title"/>
    <w:basedOn w:val="Normal"/>
    <w:autoRedefine/>
    <w:uiPriority w:val="99"/>
    <w:qFormat/>
    <w:rsid w:val="00B50769"/>
    <w:pPr>
      <w:spacing w:after="240"/>
      <w:contextualSpacing/>
      <w:jc w:val="center"/>
      <w:outlineLvl w:val="0"/>
    </w:pPr>
    <w:rPr>
      <w:rFonts w:eastAsia="Calibri"/>
      <w:b/>
      <w:caps/>
      <w:sz w:val="28"/>
      <w:szCs w:val="28"/>
      <w:lang w:val="es-ES"/>
    </w:rPr>
  </w:style>
  <w:style w:type="character" w:customStyle="1" w:styleId="Boxed">
    <w:name w:val="Boxed"/>
    <w:qFormat/>
    <w:rsid w:val="00B50769"/>
    <w:rPr>
      <w:rFonts w:ascii="Times New Roman" w:hAnsi="Times New Roman"/>
      <w:sz w:val="20"/>
      <w:bdr w:val="single" w:sz="6" w:space="0" w:color="auto"/>
    </w:rPr>
  </w:style>
  <w:style w:type="character" w:customStyle="1" w:styleId="UnderlineCard">
    <w:name w:val="Underline Card"/>
    <w:uiPriority w:val="6"/>
    <w:qFormat/>
    <w:rsid w:val="00B50769"/>
    <w:rPr>
      <w:rFonts w:ascii="Arial" w:hAnsi="Arial"/>
      <w:b w:val="0"/>
      <w:bCs/>
      <w:sz w:val="20"/>
      <w:u w:val="single"/>
    </w:rPr>
  </w:style>
  <w:style w:type="character" w:customStyle="1" w:styleId="story-author">
    <w:name w:val="story-author"/>
    <w:basedOn w:val="DefaultParagraphFont"/>
    <w:rsid w:val="00B50769"/>
  </w:style>
  <w:style w:type="paragraph" w:customStyle="1" w:styleId="type">
    <w:name w:val="type"/>
    <w:basedOn w:val="Normal"/>
    <w:qFormat/>
    <w:rsid w:val="00B50769"/>
    <w:pPr>
      <w:spacing w:before="100" w:beforeAutospacing="1" w:after="100" w:afterAutospacing="1"/>
      <w:contextualSpacing/>
    </w:pPr>
    <w:rPr>
      <w:rFonts w:eastAsia="Times New Roman"/>
    </w:rPr>
  </w:style>
  <w:style w:type="character" w:customStyle="1" w:styleId="institution">
    <w:name w:val="institution"/>
    <w:basedOn w:val="DefaultParagraphFont"/>
    <w:rsid w:val="00B50769"/>
  </w:style>
  <w:style w:type="character" w:customStyle="1" w:styleId="abodyblack3">
    <w:name w:val="abodyblack3"/>
    <w:basedOn w:val="DefaultParagraphFont"/>
    <w:rsid w:val="00B50769"/>
  </w:style>
  <w:style w:type="paragraph" w:customStyle="1" w:styleId="UnderlineChar2CharChar">
    <w:name w:val="Underline Char2 Char Char"/>
    <w:basedOn w:val="Normal"/>
    <w:link w:val="UnderlineChar2CharCharChar"/>
    <w:qFormat/>
    <w:rsid w:val="00B50769"/>
    <w:pPr>
      <w:contextualSpacing/>
    </w:pPr>
    <w:rPr>
      <w:rFonts w:eastAsia="MS Mincho"/>
      <w:szCs w:val="20"/>
      <w:u w:val="single"/>
    </w:rPr>
  </w:style>
  <w:style w:type="character" w:customStyle="1" w:styleId="UnderlineChar2CharCharChar">
    <w:name w:val="Underline Char2 Char Char Char"/>
    <w:link w:val="UnderlineChar2CharChar"/>
    <w:rsid w:val="00B50769"/>
    <w:rPr>
      <w:rFonts w:ascii="Calibri" w:eastAsia="MS Mincho" w:hAnsi="Calibri" w:cs="Calibri"/>
      <w:szCs w:val="20"/>
      <w:u w:val="single"/>
    </w:rPr>
  </w:style>
  <w:style w:type="character" w:customStyle="1" w:styleId="FontStyle177">
    <w:name w:val="Font Style177"/>
    <w:basedOn w:val="DefaultParagraphFont"/>
    <w:uiPriority w:val="99"/>
    <w:rsid w:val="00B50769"/>
    <w:rPr>
      <w:rFonts w:ascii="Times New Roman" w:hAnsi="Times New Roman" w:cs="Times New Roman"/>
      <w:sz w:val="20"/>
      <w:szCs w:val="20"/>
    </w:rPr>
  </w:style>
  <w:style w:type="character" w:customStyle="1" w:styleId="FontStyle173">
    <w:name w:val="Font Style173"/>
    <w:basedOn w:val="DefaultParagraphFont"/>
    <w:uiPriority w:val="99"/>
    <w:rsid w:val="00B50769"/>
    <w:rPr>
      <w:rFonts w:ascii="Times New Roman" w:hAnsi="Times New Roman" w:cs="Times New Roman"/>
      <w:sz w:val="14"/>
      <w:szCs w:val="14"/>
    </w:rPr>
  </w:style>
  <w:style w:type="character" w:customStyle="1" w:styleId="FontStyle151">
    <w:name w:val="Font Style151"/>
    <w:basedOn w:val="DefaultParagraphFont"/>
    <w:uiPriority w:val="99"/>
    <w:rsid w:val="00B50769"/>
    <w:rPr>
      <w:rFonts w:ascii="Arial Narrow" w:hAnsi="Arial Narrow" w:cs="Arial Narrow"/>
      <w:b/>
      <w:bCs/>
      <w:sz w:val="12"/>
      <w:szCs w:val="12"/>
    </w:rPr>
  </w:style>
  <w:style w:type="character" w:customStyle="1" w:styleId="FontStyle156">
    <w:name w:val="Font Style156"/>
    <w:basedOn w:val="DefaultParagraphFont"/>
    <w:uiPriority w:val="99"/>
    <w:rsid w:val="00B50769"/>
    <w:rPr>
      <w:rFonts w:ascii="Arial Narrow" w:hAnsi="Arial Narrow" w:cs="Arial Narrow"/>
      <w:sz w:val="8"/>
      <w:szCs w:val="8"/>
    </w:rPr>
  </w:style>
  <w:style w:type="character" w:customStyle="1" w:styleId="FontStyle160">
    <w:name w:val="Font Style160"/>
    <w:basedOn w:val="DefaultParagraphFont"/>
    <w:uiPriority w:val="99"/>
    <w:rsid w:val="00B50769"/>
    <w:rPr>
      <w:rFonts w:ascii="Times New Roman" w:hAnsi="Times New Roman" w:cs="Times New Roman"/>
      <w:b/>
      <w:bCs/>
      <w:sz w:val="20"/>
      <w:szCs w:val="20"/>
    </w:rPr>
  </w:style>
  <w:style w:type="character" w:customStyle="1" w:styleId="FontStyle178">
    <w:name w:val="Font Style178"/>
    <w:basedOn w:val="DefaultParagraphFont"/>
    <w:uiPriority w:val="99"/>
    <w:rsid w:val="00B50769"/>
    <w:rPr>
      <w:rFonts w:ascii="Times New Roman" w:hAnsi="Times New Roman" w:cs="Times New Roman"/>
      <w:sz w:val="18"/>
      <w:szCs w:val="18"/>
    </w:rPr>
  </w:style>
  <w:style w:type="paragraph" w:customStyle="1" w:styleId="Style14">
    <w:name w:val="Style14"/>
    <w:basedOn w:val="Normal"/>
    <w:uiPriority w:val="99"/>
    <w:qFormat/>
    <w:rsid w:val="00B5076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5076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50769"/>
    <w:rPr>
      <w:rFonts w:ascii="Times New Roman" w:hAnsi="Times New Roman" w:cs="Times New Roman"/>
      <w:sz w:val="12"/>
      <w:szCs w:val="12"/>
    </w:rPr>
  </w:style>
  <w:style w:type="paragraph" w:customStyle="1" w:styleId="Style9">
    <w:name w:val="Style9"/>
    <w:basedOn w:val="Normal"/>
    <w:uiPriority w:val="99"/>
    <w:qFormat/>
    <w:rsid w:val="00B5076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5076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5076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50769"/>
    <w:rPr>
      <w:rFonts w:ascii="Times New Roman" w:hAnsi="Times New Roman" w:cs="Times New Roman"/>
      <w:sz w:val="16"/>
      <w:szCs w:val="16"/>
    </w:rPr>
  </w:style>
  <w:style w:type="character" w:customStyle="1" w:styleId="f">
    <w:name w:val="f"/>
    <w:basedOn w:val="DefaultParagraphFont"/>
    <w:rsid w:val="00B5076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50769"/>
    <w:rPr>
      <w:b/>
      <w:sz w:val="24"/>
    </w:rPr>
  </w:style>
  <w:style w:type="paragraph" w:customStyle="1" w:styleId="CardsFont6ptChar">
    <w:name w:val="Cards + Font: 6 pt Char"/>
    <w:basedOn w:val="Normal"/>
    <w:link w:val="CardsFont6ptCharChar"/>
    <w:qFormat/>
    <w:rsid w:val="00B5076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50769"/>
    <w:rPr>
      <w:rFonts w:ascii="Calibri" w:eastAsia="Times New Roman" w:hAnsi="Calibri" w:cs="Calibri"/>
      <w:sz w:val="12"/>
    </w:rPr>
  </w:style>
  <w:style w:type="character" w:customStyle="1" w:styleId="FontStyle172">
    <w:name w:val="Font Style172"/>
    <w:basedOn w:val="DefaultParagraphFont"/>
    <w:uiPriority w:val="99"/>
    <w:rsid w:val="00B50769"/>
    <w:rPr>
      <w:rFonts w:ascii="Times New Roman" w:hAnsi="Times New Roman" w:cs="Times New Roman"/>
      <w:b/>
      <w:bCs/>
      <w:sz w:val="16"/>
      <w:szCs w:val="16"/>
    </w:rPr>
  </w:style>
  <w:style w:type="paragraph" w:customStyle="1" w:styleId="Style18">
    <w:name w:val="Style18"/>
    <w:basedOn w:val="Normal"/>
    <w:uiPriority w:val="99"/>
    <w:qFormat/>
    <w:rsid w:val="00B5076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50769"/>
    <w:rPr>
      <w:rFonts w:ascii="Times New Roman" w:hAnsi="Times New Roman" w:cs="Times New Roman"/>
      <w:i/>
      <w:iCs/>
      <w:sz w:val="16"/>
      <w:szCs w:val="16"/>
    </w:rPr>
  </w:style>
  <w:style w:type="character" w:customStyle="1" w:styleId="FontStyle162">
    <w:name w:val="Font Style162"/>
    <w:basedOn w:val="DefaultParagraphFont"/>
    <w:uiPriority w:val="99"/>
    <w:rsid w:val="00B50769"/>
    <w:rPr>
      <w:rFonts w:ascii="Times New Roman" w:hAnsi="Times New Roman" w:cs="Times New Roman"/>
      <w:b/>
      <w:bCs/>
      <w:sz w:val="18"/>
      <w:szCs w:val="18"/>
    </w:rPr>
  </w:style>
  <w:style w:type="character" w:customStyle="1" w:styleId="FontStyle167">
    <w:name w:val="Font Style167"/>
    <w:basedOn w:val="DefaultParagraphFont"/>
    <w:uiPriority w:val="99"/>
    <w:rsid w:val="00B50769"/>
    <w:rPr>
      <w:rFonts w:ascii="Times New Roman" w:hAnsi="Times New Roman" w:cs="Times New Roman"/>
      <w:sz w:val="10"/>
      <w:szCs w:val="10"/>
    </w:rPr>
  </w:style>
  <w:style w:type="character" w:customStyle="1" w:styleId="FontStyle174">
    <w:name w:val="Font Style174"/>
    <w:basedOn w:val="DefaultParagraphFont"/>
    <w:uiPriority w:val="99"/>
    <w:rsid w:val="00B50769"/>
    <w:rPr>
      <w:rFonts w:ascii="Arial Narrow" w:hAnsi="Arial Narrow" w:cs="Arial Narrow"/>
      <w:b/>
      <w:bCs/>
      <w:sz w:val="18"/>
      <w:szCs w:val="18"/>
    </w:rPr>
  </w:style>
  <w:style w:type="paragraph" w:customStyle="1" w:styleId="Style47">
    <w:name w:val="Style47"/>
    <w:basedOn w:val="Normal"/>
    <w:uiPriority w:val="99"/>
    <w:qFormat/>
    <w:rsid w:val="00B5076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50769"/>
    <w:rPr>
      <w:rFonts w:ascii="Times New Roman" w:hAnsi="Times New Roman" w:cs="Times New Roman"/>
      <w:sz w:val="12"/>
      <w:szCs w:val="12"/>
    </w:rPr>
  </w:style>
  <w:style w:type="paragraph" w:customStyle="1" w:styleId="Style24">
    <w:name w:val="Style24"/>
    <w:basedOn w:val="Normal"/>
    <w:uiPriority w:val="99"/>
    <w:qFormat/>
    <w:rsid w:val="00B5076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5076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5076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50769"/>
    <w:rPr>
      <w:rFonts w:ascii="Times New Roman" w:hAnsi="Times New Roman" w:cs="Times New Roman"/>
      <w:b/>
      <w:bCs/>
      <w:sz w:val="18"/>
      <w:szCs w:val="18"/>
    </w:rPr>
  </w:style>
  <w:style w:type="paragraph" w:customStyle="1" w:styleId="Style21">
    <w:name w:val="Style21"/>
    <w:basedOn w:val="Normal"/>
    <w:uiPriority w:val="99"/>
    <w:qFormat/>
    <w:rsid w:val="00B5076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5076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50769"/>
    <w:rPr>
      <w:rFonts w:ascii="Calibri" w:hAnsi="Calibri"/>
      <w:sz w:val="20"/>
      <w:szCs w:val="20"/>
    </w:rPr>
  </w:style>
  <w:style w:type="paragraph" w:customStyle="1" w:styleId="Standard">
    <w:name w:val="Standard"/>
    <w:uiPriority w:val="99"/>
    <w:qFormat/>
    <w:rsid w:val="00B5076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50769"/>
    <w:rPr>
      <w:color w:val="000000"/>
      <w:sz w:val="32"/>
      <w:szCs w:val="32"/>
    </w:rPr>
  </w:style>
  <w:style w:type="character" w:customStyle="1" w:styleId="Cardnon-underlinedChar">
    <w:name w:val="Card non-underlined Char"/>
    <w:basedOn w:val="DefaultParagraphFont"/>
    <w:link w:val="Cardnon-underlined"/>
    <w:uiPriority w:val="99"/>
    <w:rsid w:val="00B50769"/>
    <w:rPr>
      <w:rFonts w:ascii="Calibri" w:hAnsi="Calibri" w:cs="Calibri"/>
      <w:szCs w:val="20"/>
    </w:rPr>
  </w:style>
  <w:style w:type="numbering" w:customStyle="1" w:styleId="NoList113">
    <w:name w:val="No List113"/>
    <w:next w:val="NoList"/>
    <w:uiPriority w:val="99"/>
    <w:semiHidden/>
    <w:unhideWhenUsed/>
    <w:rsid w:val="00B50769"/>
  </w:style>
  <w:style w:type="character" w:customStyle="1" w:styleId="TitleChar2">
    <w:name w:val="Title Char2"/>
    <w:basedOn w:val="DefaultParagraphFont"/>
    <w:uiPriority w:val="5"/>
    <w:qFormat/>
    <w:locked/>
    <w:rsid w:val="00B50769"/>
    <w:rPr>
      <w:b/>
      <w:bCs/>
      <w:u w:val="single"/>
    </w:rPr>
  </w:style>
  <w:style w:type="paragraph" w:styleId="TOC3">
    <w:name w:val="toc 3"/>
    <w:basedOn w:val="Normal"/>
    <w:next w:val="Normal"/>
    <w:autoRedefine/>
    <w:uiPriority w:val="99"/>
    <w:qFormat/>
    <w:rsid w:val="00B50769"/>
    <w:pPr>
      <w:ind w:left="400"/>
      <w:contextualSpacing/>
    </w:pPr>
    <w:rPr>
      <w:rFonts w:eastAsia="Times New Roman"/>
      <w:szCs w:val="20"/>
    </w:rPr>
  </w:style>
  <w:style w:type="paragraph" w:styleId="TOC4">
    <w:name w:val="toc 4"/>
    <w:basedOn w:val="Normal"/>
    <w:next w:val="Normal"/>
    <w:autoRedefine/>
    <w:uiPriority w:val="99"/>
    <w:rsid w:val="00B50769"/>
    <w:pPr>
      <w:ind w:left="600"/>
      <w:contextualSpacing/>
    </w:pPr>
    <w:rPr>
      <w:rFonts w:eastAsia="Times New Roman"/>
      <w:szCs w:val="20"/>
    </w:rPr>
  </w:style>
  <w:style w:type="paragraph" w:styleId="TOC5">
    <w:name w:val="toc 5"/>
    <w:basedOn w:val="Normal"/>
    <w:next w:val="Normal"/>
    <w:autoRedefine/>
    <w:uiPriority w:val="99"/>
    <w:rsid w:val="00B50769"/>
    <w:pPr>
      <w:ind w:left="800"/>
      <w:contextualSpacing/>
    </w:pPr>
    <w:rPr>
      <w:rFonts w:eastAsia="Times New Roman"/>
      <w:szCs w:val="20"/>
    </w:rPr>
  </w:style>
  <w:style w:type="paragraph" w:styleId="TOC6">
    <w:name w:val="toc 6"/>
    <w:basedOn w:val="Normal"/>
    <w:next w:val="Normal"/>
    <w:autoRedefine/>
    <w:uiPriority w:val="99"/>
    <w:rsid w:val="00B50769"/>
    <w:pPr>
      <w:ind w:left="1000"/>
      <w:contextualSpacing/>
    </w:pPr>
    <w:rPr>
      <w:rFonts w:eastAsia="Times New Roman"/>
      <w:szCs w:val="20"/>
    </w:rPr>
  </w:style>
  <w:style w:type="paragraph" w:styleId="TOC7">
    <w:name w:val="toc 7"/>
    <w:basedOn w:val="Normal"/>
    <w:next w:val="Normal"/>
    <w:autoRedefine/>
    <w:uiPriority w:val="99"/>
    <w:rsid w:val="00B50769"/>
    <w:pPr>
      <w:ind w:left="1200"/>
      <w:contextualSpacing/>
    </w:pPr>
    <w:rPr>
      <w:rFonts w:eastAsia="Times New Roman"/>
      <w:szCs w:val="20"/>
    </w:rPr>
  </w:style>
  <w:style w:type="paragraph" w:styleId="TOC8">
    <w:name w:val="toc 8"/>
    <w:basedOn w:val="Normal"/>
    <w:next w:val="Normal"/>
    <w:autoRedefine/>
    <w:uiPriority w:val="99"/>
    <w:rsid w:val="00B50769"/>
    <w:pPr>
      <w:ind w:left="1400"/>
      <w:contextualSpacing/>
    </w:pPr>
    <w:rPr>
      <w:rFonts w:eastAsia="Times New Roman"/>
      <w:szCs w:val="20"/>
    </w:rPr>
  </w:style>
  <w:style w:type="character" w:customStyle="1" w:styleId="allocatoragentsleft">
    <w:name w:val="al_locatoragentsleft"/>
    <w:basedOn w:val="DefaultParagraphFont"/>
    <w:rsid w:val="00B50769"/>
  </w:style>
  <w:style w:type="character" w:styleId="HTMLTypewriter">
    <w:name w:val="HTML Typewriter"/>
    <w:basedOn w:val="DefaultParagraphFont"/>
    <w:unhideWhenUsed/>
    <w:rsid w:val="00B50769"/>
    <w:rPr>
      <w:rFonts w:ascii="Courier New" w:eastAsia="Times New Roman" w:hAnsi="Courier New" w:cs="Courier New"/>
      <w:sz w:val="20"/>
      <w:szCs w:val="20"/>
    </w:rPr>
  </w:style>
  <w:style w:type="character" w:customStyle="1" w:styleId="caps">
    <w:name w:val="caps"/>
    <w:basedOn w:val="DefaultParagraphFont"/>
    <w:rsid w:val="00B50769"/>
  </w:style>
  <w:style w:type="character" w:customStyle="1" w:styleId="UnderlinesCharChar">
    <w:name w:val="Underlines Char Char"/>
    <w:basedOn w:val="DefaultParagraphFont"/>
    <w:rsid w:val="00B50769"/>
    <w:rPr>
      <w:rFonts w:cs="Arial"/>
      <w:b/>
      <w:bCs/>
      <w:noProof w:val="0"/>
      <w:sz w:val="22"/>
      <w:szCs w:val="26"/>
      <w:u w:val="single"/>
      <w:lang w:val="en-US" w:eastAsia="en-US" w:bidi="ar-SA"/>
    </w:rPr>
  </w:style>
  <w:style w:type="paragraph" w:customStyle="1" w:styleId="Carding">
    <w:name w:val="Carding"/>
    <w:basedOn w:val="Normal"/>
    <w:uiPriority w:val="99"/>
    <w:qFormat/>
    <w:rsid w:val="00B50769"/>
    <w:pPr>
      <w:contextualSpacing/>
    </w:pPr>
    <w:rPr>
      <w:rFonts w:eastAsia="Times New Roman"/>
      <w:sz w:val="18"/>
    </w:rPr>
  </w:style>
  <w:style w:type="character" w:customStyle="1" w:styleId="aunderline">
    <w:name w:val="aunderline"/>
    <w:basedOn w:val="DefaultParagraphFont"/>
    <w:qFormat/>
    <w:rsid w:val="00B5076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B50769"/>
    <w:rPr>
      <w:b/>
      <w:noProof w:val="0"/>
      <w:sz w:val="24"/>
      <w:lang w:val="en-US" w:eastAsia="en-US" w:bidi="ar-SA"/>
    </w:rPr>
  </w:style>
  <w:style w:type="character" w:customStyle="1" w:styleId="Taggin-New">
    <w:name w:val="Taggin - New"/>
    <w:basedOn w:val="DefaultParagraphFont"/>
    <w:rsid w:val="00B50769"/>
    <w:rPr>
      <w:rFonts w:ascii="Arial Narrow" w:hAnsi="Arial Narrow"/>
      <w:b/>
      <w:sz w:val="22"/>
    </w:rPr>
  </w:style>
  <w:style w:type="character" w:customStyle="1" w:styleId="Boxing-New">
    <w:name w:val="Boxing - New"/>
    <w:basedOn w:val="DefaultParagraphFont"/>
    <w:rsid w:val="00B50769"/>
    <w:rPr>
      <w:rFonts w:ascii="Arial Narrow" w:hAnsi="Arial Narrow"/>
      <w:sz w:val="16"/>
      <w:u w:val="none"/>
      <w:bdr w:val="single" w:sz="4" w:space="0" w:color="auto"/>
    </w:rPr>
  </w:style>
  <w:style w:type="character" w:customStyle="1" w:styleId="ilad">
    <w:name w:val="il_ad"/>
    <w:rsid w:val="00B50769"/>
  </w:style>
  <w:style w:type="paragraph" w:customStyle="1" w:styleId="CardsHighlighted">
    <w:name w:val="Cards Highlighted"/>
    <w:next w:val="Normal"/>
    <w:link w:val="CardsHighlightedChar"/>
    <w:qFormat/>
    <w:rsid w:val="00B5076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5076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5076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B50769"/>
    <w:rPr>
      <w:rFonts w:eastAsia="Times New Roman" w:cs="Times New Roman"/>
      <w:bCs/>
      <w:caps/>
      <w:szCs w:val="20"/>
    </w:rPr>
  </w:style>
  <w:style w:type="character" w:customStyle="1" w:styleId="pagetitle">
    <w:name w:val="pagetitle"/>
    <w:basedOn w:val="DefaultParagraphFont"/>
    <w:rsid w:val="00B50769"/>
  </w:style>
  <w:style w:type="paragraph" w:customStyle="1" w:styleId="text">
    <w:name w:val="text"/>
    <w:basedOn w:val="Normal"/>
    <w:qFormat/>
    <w:rsid w:val="00B5076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5076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50769"/>
    <w:rPr>
      <w:rFonts w:ascii="Times New Roman" w:hAnsi="Times New Roman"/>
      <w:sz w:val="20"/>
      <w:szCs w:val="24"/>
      <w:u w:val="single"/>
      <w:lang w:val="en-US" w:eastAsia="en-US" w:bidi="ar-SA"/>
    </w:rPr>
  </w:style>
  <w:style w:type="character" w:customStyle="1" w:styleId="Style9ptBoldUnderline">
    <w:name w:val="Style 9 pt Bold Underline"/>
    <w:rsid w:val="00B50769"/>
    <w:rPr>
      <w:b/>
      <w:bCs/>
      <w:sz w:val="20"/>
      <w:u w:val="single"/>
    </w:rPr>
  </w:style>
  <w:style w:type="paragraph" w:customStyle="1" w:styleId="StyleUnderline9pt0">
    <w:name w:val="Style Underline + 9 pt"/>
    <w:link w:val="StyleUnderline9ptChar"/>
    <w:qFormat/>
    <w:rsid w:val="00B5076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50769"/>
    <w:rPr>
      <w:rFonts w:ascii="Arial" w:eastAsia="Times New Roman" w:hAnsi="Arial" w:cs="Times New Roman"/>
      <w:szCs w:val="20"/>
      <w:u w:val="single"/>
    </w:rPr>
  </w:style>
  <w:style w:type="character" w:customStyle="1" w:styleId="StyleUnderlineChar1Bold">
    <w:name w:val="Style Underline Char1 + Bold"/>
    <w:rsid w:val="00B5076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5076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5076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5076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5076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50769"/>
    <w:rPr>
      <w:color w:val="000000"/>
      <w:sz w:val="20"/>
      <w:u w:val="single"/>
    </w:rPr>
  </w:style>
  <w:style w:type="character" w:customStyle="1" w:styleId="Style11ptBlack">
    <w:name w:val="Style 11 pt Black"/>
    <w:basedOn w:val="DefaultParagraphFont"/>
    <w:rsid w:val="00B50769"/>
    <w:rPr>
      <w:color w:val="000000"/>
      <w:sz w:val="20"/>
    </w:rPr>
  </w:style>
  <w:style w:type="character" w:customStyle="1" w:styleId="blubigktbiz">
    <w:name w:val="blubigktbiz"/>
    <w:rsid w:val="00B5076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50769"/>
  </w:style>
  <w:style w:type="character" w:customStyle="1" w:styleId="StyleevidencetextBorderSinglesolidlineAuto05ptLChar">
    <w:name w:val="Style evidence text + Border: : (Single solid line Auto  0.5 pt L... Char"/>
    <w:link w:val="StyleevidencetextBorderSinglesolidlineAuto05ptL"/>
    <w:rsid w:val="00B50769"/>
    <w:rPr>
      <w:rFonts w:ascii="Calibri" w:hAnsi="Calibri" w:cs="Calibri"/>
      <w:color w:val="000000"/>
      <w:lang w:val="x-none" w:eastAsia="x-none"/>
    </w:rPr>
  </w:style>
  <w:style w:type="character" w:customStyle="1" w:styleId="Style4CharChar">
    <w:name w:val="Style4 Char Char"/>
    <w:basedOn w:val="DefaultParagraphFont"/>
    <w:rsid w:val="00B50769"/>
    <w:rPr>
      <w:rFonts w:ascii="Arial Narrow" w:hAnsi="Arial Narrow"/>
      <w:noProof w:val="0"/>
      <w:szCs w:val="24"/>
      <w:u w:val="single"/>
      <w:lang w:val="en-US" w:eastAsia="en-US" w:bidi="ar-SA"/>
    </w:rPr>
  </w:style>
  <w:style w:type="character" w:customStyle="1" w:styleId="BodyText3Char1">
    <w:name w:val="Body Text 3 Char1"/>
    <w:basedOn w:val="DefaultParagraphFont"/>
    <w:rsid w:val="00B50769"/>
    <w:rPr>
      <w:rFonts w:ascii="Times New Roman" w:hAnsi="Times New Roman" w:cs="Times New Roman"/>
      <w:sz w:val="16"/>
      <w:szCs w:val="16"/>
    </w:rPr>
  </w:style>
  <w:style w:type="character" w:customStyle="1" w:styleId="StyleEmphasisArial12ptBold">
    <w:name w:val="Style Emphasis + Arial 12 pt Bold"/>
    <w:rsid w:val="00B50769"/>
    <w:rPr>
      <w:rFonts w:ascii="Arial" w:hAnsi="Arial"/>
      <w:b/>
      <w:bCs/>
      <w:i/>
      <w:iCs/>
      <w:sz w:val="24"/>
    </w:rPr>
  </w:style>
  <w:style w:type="character" w:customStyle="1" w:styleId="super">
    <w:name w:val="super"/>
    <w:rsid w:val="00B50769"/>
  </w:style>
  <w:style w:type="character" w:customStyle="1" w:styleId="text30">
    <w:name w:val="text30"/>
    <w:rsid w:val="00B50769"/>
  </w:style>
  <w:style w:type="character" w:customStyle="1" w:styleId="uppercase">
    <w:name w:val="uppercase"/>
    <w:rsid w:val="00B50769"/>
  </w:style>
  <w:style w:type="character" w:customStyle="1" w:styleId="bodytext0">
    <w:name w:val="bodytext"/>
    <w:rsid w:val="00B50769"/>
  </w:style>
  <w:style w:type="character" w:customStyle="1" w:styleId="entry-title">
    <w:name w:val="entry-title"/>
    <w:rsid w:val="00B50769"/>
  </w:style>
  <w:style w:type="character" w:customStyle="1" w:styleId="BodyTextIndentChar1">
    <w:name w:val="Body Text Indent Char1"/>
    <w:basedOn w:val="DefaultParagraphFont"/>
    <w:rsid w:val="00B50769"/>
    <w:rPr>
      <w:rFonts w:ascii="Times New Roman" w:hAnsi="Times New Roman" w:cs="Times New Roman"/>
      <w:sz w:val="20"/>
    </w:rPr>
  </w:style>
  <w:style w:type="character" w:customStyle="1" w:styleId="Style6pt">
    <w:name w:val="Style 6 pt"/>
    <w:basedOn w:val="DefaultParagraphFont"/>
    <w:qFormat/>
    <w:rsid w:val="00B50769"/>
    <w:rPr>
      <w:sz w:val="12"/>
    </w:rPr>
  </w:style>
  <w:style w:type="character" w:customStyle="1" w:styleId="CiteCharCharCharCharCharChar">
    <w:name w:val="Cite Char Char Char Char Char Char"/>
    <w:basedOn w:val="DefaultParagraphFont"/>
    <w:rsid w:val="00B50769"/>
    <w:rPr>
      <w:b/>
      <w:noProof w:val="0"/>
      <w:sz w:val="22"/>
      <w:szCs w:val="24"/>
      <w:u w:val="single"/>
      <w:lang w:val="en-US" w:eastAsia="en-US" w:bidi="ar-SA"/>
    </w:rPr>
  </w:style>
  <w:style w:type="character" w:customStyle="1" w:styleId="mainbody1">
    <w:name w:val="mainbody1"/>
    <w:basedOn w:val="DefaultParagraphFont"/>
    <w:rsid w:val="00B50769"/>
    <w:rPr>
      <w:rFonts w:ascii="Verdana" w:hAnsi="Verdana" w:hint="default"/>
      <w:color w:val="000000"/>
      <w:sz w:val="22"/>
      <w:szCs w:val="22"/>
    </w:rPr>
  </w:style>
  <w:style w:type="character" w:customStyle="1" w:styleId="ssl4">
    <w:name w:val="ss_l4"/>
    <w:basedOn w:val="DefaultParagraphFont"/>
    <w:rsid w:val="00B50769"/>
  </w:style>
  <w:style w:type="paragraph" w:customStyle="1" w:styleId="StyleNormalWeb11ptUnderline">
    <w:name w:val="Style Normal (Web) + 11 pt Underline"/>
    <w:basedOn w:val="NormalWeb"/>
    <w:link w:val="StyleNormalWeb11ptUnderlineChar"/>
    <w:qFormat/>
    <w:rsid w:val="00B5076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50769"/>
    <w:rPr>
      <w:rFonts w:ascii="Calibri" w:eastAsia="Calibri" w:hAnsi="Calibri" w:cs="Calibri"/>
      <w:sz w:val="20"/>
      <w:u w:val="single"/>
    </w:rPr>
  </w:style>
  <w:style w:type="character" w:customStyle="1" w:styleId="cit-first-element">
    <w:name w:val="cit-first-element"/>
    <w:basedOn w:val="DefaultParagraphFont"/>
    <w:rsid w:val="00B50769"/>
  </w:style>
  <w:style w:type="character" w:customStyle="1" w:styleId="title1">
    <w:name w:val="title1"/>
    <w:basedOn w:val="DefaultParagraphFont"/>
    <w:rsid w:val="00B50769"/>
  </w:style>
  <w:style w:type="character" w:customStyle="1" w:styleId="StyleThickunderline1">
    <w:name w:val="Style Thick underline1"/>
    <w:basedOn w:val="DefaultParagraphFont"/>
    <w:rsid w:val="00B5076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50769"/>
    <w:rPr>
      <w:rFonts w:ascii="Georgia" w:hAnsi="Georgia"/>
    </w:rPr>
  </w:style>
  <w:style w:type="character" w:customStyle="1" w:styleId="FooterChar1">
    <w:name w:val="Footer Char1"/>
    <w:basedOn w:val="DefaultParagraphFont"/>
    <w:uiPriority w:val="99"/>
    <w:rsid w:val="00B50769"/>
    <w:rPr>
      <w:rFonts w:ascii="Georgia" w:hAnsi="Georgia"/>
    </w:rPr>
  </w:style>
  <w:style w:type="character" w:customStyle="1" w:styleId="UnderlineBold0">
    <w:name w:val="Underline Bold"/>
    <w:uiPriority w:val="6"/>
    <w:qFormat/>
    <w:rsid w:val="00B50769"/>
    <w:rPr>
      <w:b/>
      <w:sz w:val="20"/>
      <w:u w:val="single"/>
    </w:rPr>
  </w:style>
  <w:style w:type="character" w:customStyle="1" w:styleId="NormalTextChar">
    <w:name w:val="Normal Text Char"/>
    <w:link w:val="NormalText"/>
    <w:rsid w:val="00B50769"/>
    <w:rPr>
      <w:rFonts w:ascii="Calibri" w:eastAsia="Times New Roman" w:hAnsi="Calibri" w:cs="Calibri"/>
      <w:szCs w:val="26"/>
    </w:rPr>
  </w:style>
  <w:style w:type="paragraph" w:customStyle="1" w:styleId="TableParagraph">
    <w:name w:val="Table Paragraph"/>
    <w:basedOn w:val="Normal"/>
    <w:uiPriority w:val="1"/>
    <w:qFormat/>
    <w:rsid w:val="00B50769"/>
    <w:pPr>
      <w:widowControl w:val="0"/>
      <w:contextualSpacing/>
    </w:pPr>
  </w:style>
  <w:style w:type="character" w:customStyle="1" w:styleId="UnderlineChar0">
    <w:name w:val="UnderlineChar"/>
    <w:rsid w:val="00B50769"/>
    <w:rPr>
      <w:sz w:val="24"/>
      <w:u w:val="single"/>
      <w:shd w:val="clear" w:color="auto" w:fill="auto"/>
    </w:rPr>
  </w:style>
  <w:style w:type="character" w:customStyle="1" w:styleId="foreground">
    <w:name w:val="foreground"/>
    <w:basedOn w:val="DefaultParagraphFont"/>
    <w:rsid w:val="00B50769"/>
  </w:style>
  <w:style w:type="paragraph" w:customStyle="1" w:styleId="StyleCircled11pt">
    <w:name w:val="Style Circled + 11 pt"/>
    <w:basedOn w:val="Normal"/>
    <w:link w:val="StyleCircled11ptChar"/>
    <w:qFormat/>
    <w:rsid w:val="00B50769"/>
    <w:pPr>
      <w:contextualSpacing/>
    </w:pPr>
    <w:rPr>
      <w:rFonts w:eastAsia="Times New Roman"/>
      <w:b/>
      <w:bCs/>
      <w:u w:val="single"/>
    </w:rPr>
  </w:style>
  <w:style w:type="character" w:customStyle="1" w:styleId="StyleCircled11ptChar">
    <w:name w:val="Style Circled + 11 pt Char"/>
    <w:link w:val="StyleCircled11pt"/>
    <w:rsid w:val="00B5076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5076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50769"/>
    <w:rPr>
      <w:rFonts w:ascii="Times" w:eastAsia="Times New Roman" w:hAnsi="Times" w:cs="Calibri"/>
      <w:szCs w:val="28"/>
      <w:u w:val="single"/>
    </w:rPr>
  </w:style>
  <w:style w:type="paragraph" w:customStyle="1" w:styleId="cite20">
    <w:name w:val="cite2"/>
    <w:basedOn w:val="Normal"/>
    <w:uiPriority w:val="99"/>
    <w:qFormat/>
    <w:rsid w:val="00B50769"/>
    <w:pPr>
      <w:contextualSpacing/>
    </w:pPr>
    <w:rPr>
      <w:rFonts w:eastAsia="Times New Roman"/>
      <w:color w:val="000000"/>
      <w:szCs w:val="20"/>
    </w:rPr>
  </w:style>
  <w:style w:type="character" w:customStyle="1" w:styleId="postby">
    <w:name w:val="post_by"/>
    <w:basedOn w:val="DefaultParagraphFont"/>
    <w:rsid w:val="00B50769"/>
  </w:style>
  <w:style w:type="character" w:customStyle="1" w:styleId="Style11ptBorderSinglesolidlineAuto05ptLinewidth">
    <w:name w:val="Style 11 pt Border: : (Single solid line Auto  0.5 pt Line width)"/>
    <w:rsid w:val="00B50769"/>
    <w:rPr>
      <w:sz w:val="20"/>
      <w:bdr w:val="single" w:sz="4" w:space="0" w:color="auto" w:frame="1"/>
    </w:rPr>
  </w:style>
  <w:style w:type="character" w:customStyle="1" w:styleId="StyleUnderlineChar9ptBorderSinglesolidlineAuto0">
    <w:name w:val="Style Underline Char + 9 pt Border: : (Single solid line Auto  0..."/>
    <w:rsid w:val="00B5076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5076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5076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5076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50769"/>
    <w:rPr>
      <w:sz w:val="20"/>
      <w:szCs w:val="24"/>
      <w:u w:val="single"/>
      <w:bdr w:val="single" w:sz="4" w:space="0" w:color="auto"/>
      <w:lang w:val="en-US" w:eastAsia="en-US" w:bidi="ar-SA"/>
    </w:rPr>
  </w:style>
  <w:style w:type="character" w:customStyle="1" w:styleId="StyleLatinGaramondUnderline">
    <w:name w:val="Style (Latin) Garamond Underline"/>
    <w:rsid w:val="00B50769"/>
    <w:rPr>
      <w:rFonts w:ascii="Times New Roman" w:hAnsi="Times New Roman"/>
      <w:sz w:val="20"/>
      <w:u w:val="single"/>
    </w:rPr>
  </w:style>
  <w:style w:type="character" w:customStyle="1" w:styleId="StyleLatinGaramond">
    <w:name w:val="Style (Latin) Garamond"/>
    <w:rsid w:val="00B50769"/>
    <w:rPr>
      <w:rFonts w:ascii="Times New Roman" w:hAnsi="Times New Roman"/>
      <w:sz w:val="20"/>
    </w:rPr>
  </w:style>
  <w:style w:type="character" w:customStyle="1" w:styleId="styletimesnewroman12ptbold0">
    <w:name w:val="styletimesnewroman12ptbold"/>
    <w:basedOn w:val="DefaultParagraphFont"/>
    <w:rsid w:val="00B5076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50769"/>
    <w:rPr>
      <w:rFonts w:cs="Arial"/>
      <w:b/>
      <w:bCs/>
      <w:iCs/>
      <w:sz w:val="24"/>
      <w:szCs w:val="28"/>
      <w:lang w:val="en-US" w:eastAsia="en-US" w:bidi="ar-SA"/>
    </w:rPr>
  </w:style>
  <w:style w:type="character" w:customStyle="1" w:styleId="mainheading">
    <w:name w:val="mainheading"/>
    <w:basedOn w:val="DefaultParagraphFont"/>
    <w:rsid w:val="00B50769"/>
  </w:style>
  <w:style w:type="paragraph" w:customStyle="1" w:styleId="BoldandUnderlineChar2CharChar">
    <w:name w:val="Bold and Underline Char2 Char Char"/>
    <w:basedOn w:val="Normal"/>
    <w:link w:val="BoldandUnderlineChar2CharCharChar"/>
    <w:qFormat/>
    <w:rsid w:val="00B5076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50769"/>
    <w:rPr>
      <w:rFonts w:ascii="Calibri" w:eastAsia="Times New Roman" w:hAnsi="Calibri" w:cs="Calibri"/>
      <w:b/>
      <w:u w:val="single"/>
    </w:rPr>
  </w:style>
  <w:style w:type="character" w:customStyle="1" w:styleId="StyleUnderlineChar9ptChar">
    <w:name w:val="Style Underline Char + 9 pt Char"/>
    <w:basedOn w:val="DefaultParagraphFont"/>
    <w:rsid w:val="00B5076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5076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50769"/>
    <w:rPr>
      <w:sz w:val="16"/>
    </w:rPr>
  </w:style>
  <w:style w:type="paragraph" w:customStyle="1" w:styleId="Reduce8pt">
    <w:name w:val="Reduce 8pt"/>
    <w:basedOn w:val="Normal"/>
    <w:link w:val="Reduce8ptCharChar"/>
    <w:qFormat/>
    <w:rsid w:val="00B5076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50769"/>
    <w:pPr>
      <w:contextualSpacing/>
    </w:pPr>
    <w:rPr>
      <w:rFonts w:eastAsia="Calibri"/>
    </w:rPr>
  </w:style>
  <w:style w:type="character" w:customStyle="1" w:styleId="CardIndentedChar">
    <w:name w:val="Card (Indented) Char"/>
    <w:link w:val="CardIndented"/>
    <w:locked/>
    <w:rsid w:val="00B50769"/>
    <w:rPr>
      <w:rFonts w:ascii="Calibri" w:hAnsi="Calibri" w:cs="Calibri"/>
    </w:rPr>
  </w:style>
  <w:style w:type="character" w:customStyle="1" w:styleId="citenon-boldChar">
    <w:name w:val="cite non-bold Char"/>
    <w:basedOn w:val="DefaultParagraphFont"/>
    <w:link w:val="citenon-bold"/>
    <w:locked/>
    <w:rsid w:val="00B50769"/>
    <w:rPr>
      <w:rFonts w:ascii="Garamond" w:eastAsia="Times New Roman" w:hAnsi="Garamond" w:cs="Calibri"/>
      <w:szCs w:val="20"/>
    </w:rPr>
  </w:style>
  <w:style w:type="character" w:customStyle="1" w:styleId="boldciteChar4">
    <w:name w:val="bold cite Char4"/>
    <w:link w:val="boldcite"/>
    <w:locked/>
    <w:rsid w:val="00B5076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5076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5076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B50769"/>
    <w:pPr>
      <w:contextualSpacing/>
    </w:pPr>
    <w:rPr>
      <w:rFonts w:eastAsia="Calibri"/>
      <w:b/>
    </w:rPr>
  </w:style>
  <w:style w:type="character" w:customStyle="1" w:styleId="HeadingsBaseChar">
    <w:name w:val="Headings Base Char"/>
    <w:basedOn w:val="DefaultParagraphFont"/>
    <w:link w:val="HeadingsBase"/>
    <w:locked/>
    <w:rsid w:val="00B50769"/>
    <w:rPr>
      <w:rFonts w:ascii="Times New Roman" w:hAnsi="Times New Roman" w:cs="Times New Roman"/>
      <w:b/>
      <w:sz w:val="32"/>
    </w:rPr>
  </w:style>
  <w:style w:type="paragraph" w:customStyle="1" w:styleId="HeadingsBase">
    <w:name w:val="Headings Base"/>
    <w:basedOn w:val="Normal"/>
    <w:link w:val="HeadingsBaseChar"/>
    <w:qFormat/>
    <w:rsid w:val="00B5076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B5076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B50769"/>
    <w:pPr>
      <w:spacing w:line="480" w:lineRule="auto"/>
      <w:ind w:firstLine="720"/>
      <w:contextualSpacing/>
    </w:pPr>
    <w:rPr>
      <w:rFonts w:eastAsia="Calibri"/>
    </w:rPr>
  </w:style>
  <w:style w:type="paragraph" w:customStyle="1" w:styleId="SchoolBlockQuote">
    <w:name w:val="School Block Quote"/>
    <w:basedOn w:val="SchoolPaper"/>
    <w:uiPriority w:val="99"/>
    <w:qFormat/>
    <w:rsid w:val="00B50769"/>
  </w:style>
  <w:style w:type="paragraph" w:customStyle="1" w:styleId="SchoolWorksCited">
    <w:name w:val="School Works Cited"/>
    <w:basedOn w:val="SchoolPaper"/>
    <w:uiPriority w:val="99"/>
    <w:qFormat/>
    <w:rsid w:val="00B50769"/>
  </w:style>
  <w:style w:type="paragraph" w:customStyle="1" w:styleId="BlockQuote">
    <w:name w:val="Block Quote"/>
    <w:basedOn w:val="Normal"/>
    <w:uiPriority w:val="99"/>
    <w:qFormat/>
    <w:rsid w:val="00B50769"/>
    <w:pPr>
      <w:ind w:left="720" w:right="720"/>
      <w:contextualSpacing/>
    </w:pPr>
    <w:rPr>
      <w:rFonts w:eastAsia="Calibri"/>
    </w:rPr>
  </w:style>
  <w:style w:type="paragraph" w:customStyle="1" w:styleId="PaperBody">
    <w:name w:val="Paper Body"/>
    <w:basedOn w:val="Normal"/>
    <w:uiPriority w:val="99"/>
    <w:qFormat/>
    <w:rsid w:val="00B50769"/>
    <w:pPr>
      <w:spacing w:line="480" w:lineRule="auto"/>
      <w:ind w:firstLine="720"/>
      <w:contextualSpacing/>
    </w:pPr>
    <w:rPr>
      <w:rFonts w:eastAsia="Calibri"/>
    </w:rPr>
  </w:style>
  <w:style w:type="paragraph" w:customStyle="1" w:styleId="PaperCitation">
    <w:name w:val="Paper Citation"/>
    <w:basedOn w:val="Normal"/>
    <w:uiPriority w:val="99"/>
    <w:qFormat/>
    <w:rsid w:val="00B50769"/>
    <w:pPr>
      <w:spacing w:line="480" w:lineRule="auto"/>
      <w:ind w:left="720" w:hanging="720"/>
      <w:contextualSpacing/>
    </w:pPr>
    <w:rPr>
      <w:rFonts w:eastAsia="Calibri"/>
    </w:rPr>
  </w:style>
  <w:style w:type="character" w:customStyle="1" w:styleId="hatChar">
    <w:name w:val="hat Char"/>
    <w:basedOn w:val="DefaultParagraphFont"/>
    <w:link w:val="hat"/>
    <w:locked/>
    <w:rsid w:val="00B50769"/>
    <w:rPr>
      <w:rFonts w:ascii="Calibri" w:eastAsia="Times New Roman" w:hAnsi="Calibri" w:cs="Calibri"/>
      <w:b/>
      <w:bCs/>
      <w:sz w:val="32"/>
      <w:u w:val="single"/>
      <w:lang w:bidi="en-US"/>
    </w:rPr>
  </w:style>
  <w:style w:type="paragraph" w:customStyle="1" w:styleId="WW-Default">
    <w:name w:val="WW-Default"/>
    <w:uiPriority w:val="99"/>
    <w:qFormat/>
    <w:rsid w:val="00B5076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5076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50769"/>
    <w:rPr>
      <w:rFonts w:ascii="Times New Roman" w:hAnsi="Times New Roman" w:cs="Times New Roman"/>
      <w:b/>
      <w:sz w:val="20"/>
    </w:rPr>
  </w:style>
  <w:style w:type="paragraph" w:customStyle="1" w:styleId="MicroText0">
    <w:name w:val="MicroText"/>
    <w:basedOn w:val="Normal"/>
    <w:next w:val="Normal"/>
    <w:link w:val="MicroTextChar0"/>
    <w:qFormat/>
    <w:rsid w:val="00B50769"/>
    <w:pPr>
      <w:contextualSpacing/>
    </w:pPr>
    <w:rPr>
      <w:rFonts w:ascii="Arial Narrow" w:hAnsi="Arial Narrow" w:cstheme="minorBidi"/>
      <w:sz w:val="12"/>
      <w:szCs w:val="24"/>
    </w:rPr>
  </w:style>
  <w:style w:type="character" w:customStyle="1" w:styleId="Footnote2Char">
    <w:name w:val="Footnote2 Char"/>
    <w:link w:val="Footnote2"/>
    <w:locked/>
    <w:rsid w:val="00B50769"/>
  </w:style>
  <w:style w:type="paragraph" w:customStyle="1" w:styleId="Footnote2">
    <w:name w:val="Footnote2"/>
    <w:basedOn w:val="Normal"/>
    <w:next w:val="Normal"/>
    <w:link w:val="Footnote2Char"/>
    <w:autoRedefine/>
    <w:qFormat/>
    <w:rsid w:val="00B5076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5076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B5076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B5076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50769"/>
    <w:rPr>
      <w:rFonts w:ascii="Times New Roman" w:hAnsi="Times New Roman" w:cs="Times New Roman"/>
      <w:sz w:val="20"/>
    </w:rPr>
  </w:style>
  <w:style w:type="paragraph" w:customStyle="1" w:styleId="CardText2">
    <w:name w:val="CardText"/>
    <w:basedOn w:val="Normal"/>
    <w:link w:val="CardTextChar3"/>
    <w:qFormat/>
    <w:rsid w:val="00B5076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50769"/>
  </w:style>
  <w:style w:type="character" w:customStyle="1" w:styleId="styleboldunderline">
    <w:name w:val="styleboldunderline"/>
    <w:basedOn w:val="DefaultParagraphFont"/>
    <w:rsid w:val="00B50769"/>
  </w:style>
  <w:style w:type="character" w:customStyle="1" w:styleId="box">
    <w:name w:val="box"/>
    <w:basedOn w:val="DefaultParagraphFont"/>
    <w:rsid w:val="00B5076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50769"/>
    <w:rPr>
      <w:rFonts w:ascii="Arial Narrow" w:hAnsi="Arial Narrow" w:cs="Arial Narrow" w:hint="default"/>
      <w:sz w:val="18"/>
      <w:szCs w:val="18"/>
    </w:rPr>
  </w:style>
  <w:style w:type="character" w:customStyle="1" w:styleId="FontStyle14">
    <w:name w:val="Font Style14"/>
    <w:basedOn w:val="DefaultParagraphFont"/>
    <w:uiPriority w:val="99"/>
    <w:rsid w:val="00B5076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50769"/>
    <w:rPr>
      <w:rFonts w:ascii="Arial Narrow" w:hAnsi="Arial Narrow" w:cs="Arial Narrow" w:hint="default"/>
      <w:b/>
      <w:bCs/>
      <w:sz w:val="10"/>
      <w:szCs w:val="10"/>
    </w:rPr>
  </w:style>
  <w:style w:type="character" w:customStyle="1" w:styleId="CardTagandCiteChar">
    <w:name w:val="Card Tag and Cite Char"/>
    <w:basedOn w:val="DefaultParagraphFont"/>
    <w:rsid w:val="00B5076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50769"/>
    <w:rPr>
      <w:rFonts w:ascii="Arial Narrow" w:hAnsi="Arial Narrow"/>
      <w:b/>
      <w:color w:val="000000"/>
      <w:u w:val="single"/>
    </w:rPr>
  </w:style>
  <w:style w:type="character" w:customStyle="1" w:styleId="CitesChar1">
    <w:name w:val="Cites Char1"/>
    <w:basedOn w:val="DefaultParagraphFont"/>
    <w:rsid w:val="00B50769"/>
    <w:rPr>
      <w:b/>
      <w:bCs w:val="0"/>
      <w:szCs w:val="24"/>
      <w:u w:val="single"/>
      <w:lang w:val="en-US" w:eastAsia="en-US" w:bidi="ar-SA"/>
    </w:rPr>
  </w:style>
  <w:style w:type="character" w:customStyle="1" w:styleId="CardUnderlinedChar">
    <w:name w:val="Card Underlined Char"/>
    <w:basedOn w:val="DefaultParagraphFont"/>
    <w:rsid w:val="00B50769"/>
    <w:rPr>
      <w:rFonts w:ascii="Arial Narrow" w:hAnsi="Arial Narrow" w:hint="default"/>
      <w:sz w:val="22"/>
      <w:szCs w:val="24"/>
      <w:u w:val="single"/>
      <w:lang w:val="en-US" w:eastAsia="en-US" w:bidi="ar-SA"/>
    </w:rPr>
  </w:style>
  <w:style w:type="character" w:customStyle="1" w:styleId="underline3">
    <w:name w:val="underline3"/>
    <w:basedOn w:val="underline20"/>
    <w:rsid w:val="00B50769"/>
    <w:rPr>
      <w:rFonts w:ascii="Arial" w:hAnsi="Arial"/>
      <w:sz w:val="18"/>
      <w:u w:val="single"/>
      <w:bdr w:val="none" w:sz="0" w:space="0" w:color="auto" w:frame="1"/>
      <w:shd w:val="clear" w:color="auto" w:fill="FFFF00"/>
    </w:rPr>
  </w:style>
  <w:style w:type="character" w:customStyle="1" w:styleId="menu">
    <w:name w:val="menu"/>
    <w:basedOn w:val="DefaultParagraphFont"/>
    <w:rsid w:val="00B50769"/>
  </w:style>
  <w:style w:type="character" w:customStyle="1" w:styleId="itxtrst">
    <w:name w:val="itxtrst"/>
    <w:rsid w:val="00B50769"/>
  </w:style>
  <w:style w:type="character" w:customStyle="1" w:styleId="A-Underlining">
    <w:name w:val="A-Underlining"/>
    <w:basedOn w:val="DefaultParagraphFont"/>
    <w:rsid w:val="00B50769"/>
    <w:rPr>
      <w:rFonts w:ascii="Garamond" w:hAnsi="Garamond" w:hint="default"/>
      <w:color w:val="auto"/>
      <w:sz w:val="24"/>
      <w:u w:val="single"/>
    </w:rPr>
  </w:style>
  <w:style w:type="character" w:customStyle="1" w:styleId="StyleUnderlineBold0">
    <w:name w:val="Style Underline + Bold"/>
    <w:rsid w:val="00B50769"/>
    <w:rPr>
      <w:b/>
      <w:bCs/>
      <w:u w:val="single"/>
    </w:rPr>
  </w:style>
  <w:style w:type="character" w:customStyle="1" w:styleId="Underline-Highlighted">
    <w:name w:val="Underline-Highlighted"/>
    <w:uiPriority w:val="1"/>
    <w:qFormat/>
    <w:rsid w:val="00B5076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50769"/>
  </w:style>
  <w:style w:type="character" w:customStyle="1" w:styleId="newsmain">
    <w:name w:val="news_main"/>
    <w:basedOn w:val="DefaultParagraphFont"/>
    <w:rsid w:val="00B50769"/>
  </w:style>
  <w:style w:type="character" w:customStyle="1" w:styleId="vitstoryheadline">
    <w:name w:val="vitstoryheadline"/>
    <w:rsid w:val="00B50769"/>
  </w:style>
  <w:style w:type="character" w:customStyle="1" w:styleId="red">
    <w:name w:val="red"/>
    <w:basedOn w:val="DefaultParagraphFont"/>
    <w:rsid w:val="00B50769"/>
  </w:style>
  <w:style w:type="character" w:customStyle="1" w:styleId="at">
    <w:name w:val="at"/>
    <w:rsid w:val="00B50769"/>
  </w:style>
  <w:style w:type="character" w:customStyle="1" w:styleId="org">
    <w:name w:val="org"/>
    <w:rsid w:val="00B50769"/>
  </w:style>
  <w:style w:type="character" w:customStyle="1" w:styleId="pnumber">
    <w:name w:val="pnumber"/>
    <w:rsid w:val="00B50769"/>
  </w:style>
  <w:style w:type="character" w:customStyle="1" w:styleId="ital">
    <w:name w:val="ital"/>
    <w:rsid w:val="00B50769"/>
  </w:style>
  <w:style w:type="character" w:customStyle="1" w:styleId="orgdiv">
    <w:name w:val="orgdiv"/>
    <w:rsid w:val="00B50769"/>
  </w:style>
  <w:style w:type="character" w:customStyle="1" w:styleId="orgname">
    <w:name w:val="orgname"/>
    <w:rsid w:val="00B50769"/>
  </w:style>
  <w:style w:type="character" w:customStyle="1" w:styleId="city">
    <w:name w:val="city"/>
    <w:rsid w:val="00B50769"/>
  </w:style>
  <w:style w:type="character" w:customStyle="1" w:styleId="state">
    <w:name w:val="state"/>
    <w:rsid w:val="00B50769"/>
  </w:style>
  <w:style w:type="character" w:customStyle="1" w:styleId="country">
    <w:name w:val="country"/>
    <w:rsid w:val="00B50769"/>
  </w:style>
  <w:style w:type="character" w:customStyle="1" w:styleId="articletitle">
    <w:name w:val="articletitle"/>
    <w:rsid w:val="00B50769"/>
    <w:rPr>
      <w:rFonts w:ascii="Times New Roman" w:hAnsi="Times New Roman" w:cs="Times New Roman" w:hint="default"/>
    </w:rPr>
  </w:style>
  <w:style w:type="character" w:customStyle="1" w:styleId="6pointChar">
    <w:name w:val="6 point Char"/>
    <w:rsid w:val="00B50769"/>
    <w:rPr>
      <w:rFonts w:ascii="Times New Roman" w:hAnsi="Times New Roman" w:cs="Times New Roman" w:hint="default"/>
      <w:sz w:val="12"/>
      <w:lang w:val="en-US" w:eastAsia="en-US"/>
    </w:rPr>
  </w:style>
  <w:style w:type="character" w:customStyle="1" w:styleId="StyleThickunderline">
    <w:name w:val="Style Thick underline"/>
    <w:qFormat/>
    <w:rsid w:val="00B50769"/>
    <w:rPr>
      <w:u w:val="thick"/>
    </w:rPr>
  </w:style>
  <w:style w:type="character" w:customStyle="1" w:styleId="Box0">
    <w:name w:val="Box!"/>
    <w:rsid w:val="00B50769"/>
    <w:rPr>
      <w:rFonts w:ascii="Garamond" w:hAnsi="Garamond" w:hint="default"/>
      <w:sz w:val="24"/>
      <w:u w:val="single"/>
      <w:bdr w:val="single" w:sz="4" w:space="0" w:color="auto" w:frame="1"/>
    </w:rPr>
  </w:style>
  <w:style w:type="character" w:customStyle="1" w:styleId="citechar">
    <w:name w:val="citechar"/>
    <w:basedOn w:val="DefaultParagraphFont"/>
    <w:rsid w:val="00B50769"/>
  </w:style>
  <w:style w:type="character" w:customStyle="1" w:styleId="underlinechar2">
    <w:name w:val="underlinechar"/>
    <w:basedOn w:val="DefaultParagraphFont"/>
    <w:rsid w:val="00B50769"/>
  </w:style>
  <w:style w:type="character" w:customStyle="1" w:styleId="CardUnderlineChar">
    <w:name w:val="Card Underline Char"/>
    <w:rsid w:val="00B50769"/>
    <w:rPr>
      <w:szCs w:val="24"/>
      <w:u w:val="single"/>
      <w:lang w:val="en-US" w:eastAsia="en-US" w:bidi="ar-SA"/>
    </w:rPr>
  </w:style>
  <w:style w:type="character" w:customStyle="1" w:styleId="tagciteChar">
    <w:name w:val="tag/cite Char"/>
    <w:basedOn w:val="DefaultParagraphFont"/>
    <w:rsid w:val="00B50769"/>
    <w:rPr>
      <w:b/>
      <w:bCs w:val="0"/>
      <w:sz w:val="24"/>
      <w:lang w:val="en-US" w:eastAsia="en-US" w:bidi="ar-SA"/>
    </w:rPr>
  </w:style>
  <w:style w:type="character" w:customStyle="1" w:styleId="8pointChar">
    <w:name w:val="8 point Char"/>
    <w:basedOn w:val="DefaultParagraphFont"/>
    <w:rsid w:val="00B50769"/>
    <w:rPr>
      <w:sz w:val="16"/>
      <w:lang w:val="en-US" w:eastAsia="en-US" w:bidi="ar-SA"/>
    </w:rPr>
  </w:style>
  <w:style w:type="character" w:customStyle="1" w:styleId="BoldText12pt">
    <w:name w:val="Bold Text 12 pt"/>
    <w:rsid w:val="00B5076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50769"/>
  </w:style>
  <w:style w:type="table" w:customStyle="1" w:styleId="TableGrid4">
    <w:name w:val="Table Grid4"/>
    <w:basedOn w:val="TableNormal"/>
    <w:next w:val="TableGrid"/>
    <w:uiPriority w:val="39"/>
    <w:rsid w:val="00B507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50769"/>
    <w:rPr>
      <w:b/>
      <w:bCs w:val="0"/>
      <w:sz w:val="24"/>
      <w:lang w:val="en-US" w:eastAsia="en-US" w:bidi="ar-SA"/>
    </w:rPr>
  </w:style>
  <w:style w:type="character" w:customStyle="1" w:styleId="Mention11">
    <w:name w:val="Mention11"/>
    <w:basedOn w:val="DefaultParagraphFont"/>
    <w:uiPriority w:val="99"/>
    <w:semiHidden/>
    <w:unhideWhenUsed/>
    <w:rsid w:val="00B50769"/>
    <w:rPr>
      <w:color w:val="2B579A"/>
      <w:shd w:val="clear" w:color="auto" w:fill="E6E6E6"/>
    </w:rPr>
  </w:style>
  <w:style w:type="paragraph" w:customStyle="1" w:styleId="weirdasstagtext">
    <w:name w:val="weird ass tag text"/>
    <w:basedOn w:val="Normal"/>
    <w:next w:val="Normal"/>
    <w:link w:val="weirdasstagtextChar"/>
    <w:uiPriority w:val="99"/>
    <w:qFormat/>
    <w:rsid w:val="00B50769"/>
    <w:pPr>
      <w:contextualSpacing/>
    </w:pPr>
    <w:rPr>
      <w:rFonts w:eastAsia="Times New Roman"/>
      <w:b/>
      <w:szCs w:val="20"/>
    </w:rPr>
  </w:style>
  <w:style w:type="character" w:customStyle="1" w:styleId="m6370699461968006786gmail-styleunderline">
    <w:name w:val="m_6370699461968006786gmail-styleunderline"/>
    <w:basedOn w:val="DefaultParagraphFont"/>
    <w:rsid w:val="00B50769"/>
  </w:style>
  <w:style w:type="character" w:customStyle="1" w:styleId="Mention2">
    <w:name w:val="Mention2"/>
    <w:basedOn w:val="DefaultParagraphFont"/>
    <w:uiPriority w:val="99"/>
    <w:semiHidden/>
    <w:unhideWhenUsed/>
    <w:rsid w:val="00B50769"/>
    <w:rPr>
      <w:color w:val="2B579A"/>
      <w:shd w:val="clear" w:color="auto" w:fill="E6E6E6"/>
    </w:rPr>
  </w:style>
  <w:style w:type="paragraph" w:customStyle="1" w:styleId="FlashTag">
    <w:name w:val="FlashTag"/>
    <w:basedOn w:val="Normal"/>
    <w:link w:val="FlashTagChar"/>
    <w:autoRedefine/>
    <w:uiPriority w:val="4"/>
    <w:qFormat/>
    <w:rsid w:val="00B50769"/>
    <w:pPr>
      <w:contextualSpacing/>
    </w:pPr>
    <w:rPr>
      <w:b/>
      <w:sz w:val="28"/>
    </w:rPr>
  </w:style>
  <w:style w:type="character" w:customStyle="1" w:styleId="FlashTagChar">
    <w:name w:val="FlashTag Char"/>
    <w:basedOn w:val="DefaultParagraphFont"/>
    <w:link w:val="FlashTag"/>
    <w:uiPriority w:val="4"/>
    <w:rsid w:val="00B50769"/>
    <w:rPr>
      <w:rFonts w:ascii="Calibri" w:hAnsi="Calibri" w:cs="Calibri"/>
      <w:b/>
      <w:sz w:val="28"/>
    </w:rPr>
  </w:style>
  <w:style w:type="character" w:customStyle="1" w:styleId="m-8793234324905335251gmail-style13ptbold">
    <w:name w:val="m_-8793234324905335251gmail-style13ptbold"/>
    <w:basedOn w:val="DefaultParagraphFont"/>
    <w:rsid w:val="00B50769"/>
  </w:style>
  <w:style w:type="character" w:customStyle="1" w:styleId="A3">
    <w:name w:val="A3"/>
    <w:uiPriority w:val="99"/>
    <w:rsid w:val="00B50769"/>
    <w:rPr>
      <w:color w:val="000000"/>
      <w:sz w:val="13"/>
      <w:szCs w:val="13"/>
    </w:rPr>
  </w:style>
  <w:style w:type="character" w:customStyle="1" w:styleId="A9">
    <w:name w:val="A9"/>
    <w:uiPriority w:val="99"/>
    <w:rsid w:val="00B50769"/>
    <w:rPr>
      <w:color w:val="000000"/>
      <w:sz w:val="28"/>
      <w:szCs w:val="28"/>
    </w:rPr>
  </w:style>
  <w:style w:type="character" w:customStyle="1" w:styleId="A4">
    <w:name w:val="A4"/>
    <w:uiPriority w:val="99"/>
    <w:rsid w:val="00B50769"/>
    <w:rPr>
      <w:color w:val="000000"/>
      <w:sz w:val="14"/>
      <w:szCs w:val="14"/>
    </w:rPr>
  </w:style>
  <w:style w:type="character" w:customStyle="1" w:styleId="A5">
    <w:name w:val="A5"/>
    <w:uiPriority w:val="99"/>
    <w:rsid w:val="00B50769"/>
    <w:rPr>
      <w:rFonts w:ascii="Times New Roman" w:hAnsi="Times New Roman" w:cs="Times New Roman"/>
      <w:color w:val="000000"/>
      <w:sz w:val="13"/>
      <w:szCs w:val="13"/>
    </w:rPr>
  </w:style>
  <w:style w:type="character" w:customStyle="1" w:styleId="TagGreg">
    <w:name w:val="TagGreg"/>
    <w:basedOn w:val="DefaultParagraphFont"/>
    <w:uiPriority w:val="1"/>
    <w:qFormat/>
    <w:rsid w:val="00B50769"/>
    <w:rPr>
      <w:rFonts w:ascii="Arial" w:hAnsi="Arial"/>
      <w:b/>
      <w:sz w:val="24"/>
    </w:rPr>
  </w:style>
  <w:style w:type="paragraph" w:customStyle="1" w:styleId="CardText1">
    <w:name w:val="Card Text 1"/>
    <w:basedOn w:val="Normal"/>
    <w:link w:val="CardText1Char"/>
    <w:autoRedefine/>
    <w:qFormat/>
    <w:rsid w:val="00B50769"/>
    <w:rPr>
      <w:rFonts w:ascii="Georgia" w:hAnsi="Georgia" w:cstheme="minorBidi"/>
      <w:color w:val="000000"/>
      <w:u w:val="single"/>
    </w:rPr>
  </w:style>
  <w:style w:type="paragraph" w:customStyle="1" w:styleId="CardText20">
    <w:name w:val="Card Text 2"/>
    <w:basedOn w:val="CardText1"/>
    <w:link w:val="CardText2Char"/>
    <w:qFormat/>
    <w:rsid w:val="00B50769"/>
    <w:rPr>
      <w:rFonts w:ascii="Arial Narrow" w:hAnsi="Arial Narrow"/>
      <w:b/>
    </w:rPr>
  </w:style>
  <w:style w:type="character" w:customStyle="1" w:styleId="Style9ptItalicUnderline">
    <w:name w:val="Style 9 pt Italic Underline"/>
    <w:rsid w:val="00B50769"/>
    <w:rPr>
      <w:i/>
      <w:iCs/>
      <w:sz w:val="20"/>
      <w:u w:val="single"/>
    </w:rPr>
  </w:style>
  <w:style w:type="paragraph" w:customStyle="1" w:styleId="CiteReal">
    <w:name w:val="Cite Real"/>
    <w:basedOn w:val="Normal"/>
    <w:next w:val="Normal"/>
    <w:uiPriority w:val="99"/>
    <w:qFormat/>
    <w:rsid w:val="00B5076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B50769"/>
    <w:rPr>
      <w:iCs w:val="0"/>
    </w:rPr>
  </w:style>
  <w:style w:type="character" w:customStyle="1" w:styleId="StyleBox12ptBold">
    <w:name w:val="Style Box + 12 pt Bold"/>
    <w:basedOn w:val="DefaultParagraphFont"/>
    <w:rsid w:val="00B50769"/>
    <w:rPr>
      <w:rFonts w:ascii="Georgia" w:hAnsi="Georgia"/>
      <w:b/>
      <w:bCs/>
      <w:sz w:val="22"/>
      <w:u w:val="single"/>
      <w:bdr w:val="none" w:sz="0" w:space="0" w:color="auto"/>
    </w:rPr>
  </w:style>
  <w:style w:type="character" w:customStyle="1" w:styleId="StyleBox12pt">
    <w:name w:val="Style Box + 12 pt"/>
    <w:basedOn w:val="DefaultParagraphFont"/>
    <w:rsid w:val="00B5076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5076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B50769"/>
    <w:rPr>
      <w:iCs w:val="0"/>
    </w:rPr>
  </w:style>
  <w:style w:type="character" w:customStyle="1" w:styleId="StyleGaramondText1">
    <w:name w:val="Style Garamond Text 1"/>
    <w:basedOn w:val="DefaultParagraphFont"/>
    <w:rsid w:val="00B50769"/>
    <w:rPr>
      <w:rFonts w:ascii="Georgia" w:hAnsi="Georgia"/>
      <w:color w:val="0D0D0D" w:themeColor="text1" w:themeTint="F2"/>
      <w:sz w:val="22"/>
    </w:rPr>
  </w:style>
  <w:style w:type="character" w:customStyle="1" w:styleId="StyleGaramondText1Underline">
    <w:name w:val="Style Garamond Text 1 Underline"/>
    <w:basedOn w:val="DefaultParagraphFont"/>
    <w:rsid w:val="00B5076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5076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5076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50769"/>
    <w:rPr>
      <w:b w:val="0"/>
      <w:bCs w:val="0"/>
      <w:sz w:val="14"/>
      <w:u w:val="none"/>
    </w:rPr>
  </w:style>
  <w:style w:type="character" w:customStyle="1" w:styleId="Style7ptBold">
    <w:name w:val="Style 7 pt Bold"/>
    <w:basedOn w:val="DefaultParagraphFont"/>
    <w:rsid w:val="00B50769"/>
    <w:rPr>
      <w:b w:val="0"/>
      <w:bCs/>
      <w:sz w:val="14"/>
    </w:rPr>
  </w:style>
  <w:style w:type="paragraph" w:customStyle="1" w:styleId="Stylecardtext8pt">
    <w:name w:val="Style card text + 8 pt"/>
    <w:basedOn w:val="Normal"/>
    <w:uiPriority w:val="99"/>
    <w:qFormat/>
    <w:rsid w:val="00B50769"/>
    <w:pPr>
      <w:ind w:right="288"/>
    </w:pPr>
  </w:style>
  <w:style w:type="paragraph" w:customStyle="1" w:styleId="Stylecardtext5pt">
    <w:name w:val="Style card text + 5 pt"/>
    <w:basedOn w:val="Normal"/>
    <w:uiPriority w:val="99"/>
    <w:qFormat/>
    <w:rsid w:val="00B50769"/>
    <w:pPr>
      <w:ind w:right="288"/>
    </w:pPr>
    <w:rPr>
      <w:sz w:val="10"/>
    </w:rPr>
  </w:style>
  <w:style w:type="character" w:customStyle="1" w:styleId="StyleStyleBoldUnderlineUnderlineIntenseEmphasis1apple-style-">
    <w:name w:val="Style Style Bold UnderlineUnderlineIntense Emphasis1apple-style-..."/>
    <w:basedOn w:val="DefaultParagraphFont"/>
    <w:rsid w:val="00B5076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5076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50769"/>
    <w:rPr>
      <w:rFonts w:ascii="Georgia" w:hAnsi="Georgia"/>
      <w:u w:val="single"/>
    </w:rPr>
  </w:style>
  <w:style w:type="paragraph" w:customStyle="1" w:styleId="StyleCardsGeorgia12ptBoldThickunderlineBorderSin">
    <w:name w:val="Style Cards + Georgia 12 pt Bold Thick underline Border: : (Sin..."/>
    <w:basedOn w:val="Normal"/>
    <w:qFormat/>
    <w:rsid w:val="00B5076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50769"/>
    <w:rPr>
      <w:rFonts w:ascii="Georgia" w:hAnsi="Georgia"/>
      <w:sz w:val="24"/>
      <w:u w:val="single"/>
    </w:rPr>
  </w:style>
  <w:style w:type="paragraph" w:customStyle="1" w:styleId="StyleCardsGeorgia">
    <w:name w:val="Style Cards + Georgia"/>
    <w:basedOn w:val="Normal"/>
    <w:qFormat/>
    <w:rsid w:val="00B5076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5076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5076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5076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50769"/>
    <w:rPr>
      <w:rFonts w:ascii="Sylfaen" w:hAnsi="Sylfaen" w:cs="Sylfaen"/>
      <w:i/>
      <w:iCs/>
      <w:sz w:val="19"/>
      <w:szCs w:val="19"/>
      <w:u w:val="none"/>
      <w:shd w:val="clear" w:color="auto" w:fill="FFFFFF"/>
    </w:rPr>
  </w:style>
  <w:style w:type="character" w:customStyle="1" w:styleId="BodyText1">
    <w:name w:val="Body Text1"/>
    <w:rsid w:val="00B507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507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507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5076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507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50769"/>
    <w:rPr>
      <w:rFonts w:eastAsia="Times New Roman"/>
      <w:i/>
      <w:iCs/>
    </w:rPr>
  </w:style>
  <w:style w:type="character" w:customStyle="1" w:styleId="HTMLAddressChar">
    <w:name w:val="HTML Address Char"/>
    <w:basedOn w:val="DefaultParagraphFont"/>
    <w:link w:val="HTMLAddress"/>
    <w:uiPriority w:val="99"/>
    <w:rsid w:val="00B50769"/>
    <w:rPr>
      <w:rFonts w:ascii="Calibri" w:eastAsia="Times New Roman" w:hAnsi="Calibri" w:cs="Calibri"/>
      <w:i/>
      <w:iCs/>
    </w:rPr>
  </w:style>
  <w:style w:type="paragraph" w:styleId="Index1">
    <w:name w:val="index 1"/>
    <w:basedOn w:val="Normal"/>
    <w:next w:val="Normal"/>
    <w:autoRedefine/>
    <w:unhideWhenUsed/>
    <w:rsid w:val="00B5076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50769"/>
    <w:rPr>
      <w:rFonts w:ascii="Times New Roman" w:eastAsia="Times New Roman" w:hAnsi="Times New Roman"/>
    </w:rPr>
  </w:style>
  <w:style w:type="character" w:customStyle="1" w:styleId="DateChar">
    <w:name w:val="Date Char"/>
    <w:aliases w:val="date Char"/>
    <w:link w:val="Date"/>
    <w:locked/>
    <w:rsid w:val="00B50769"/>
    <w:rPr>
      <w:rFonts w:ascii="Times New Roman" w:eastAsia="Times New Roman" w:hAnsi="Times New Roman"/>
    </w:rPr>
  </w:style>
  <w:style w:type="character" w:customStyle="1" w:styleId="BodyTextFirstIndentChar">
    <w:name w:val="Body Text First Indent Char"/>
    <w:link w:val="BodyTextFirstIndent"/>
    <w:locked/>
    <w:rsid w:val="00B5076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5076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5076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B5076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B50769"/>
    <w:rPr>
      <w:b/>
    </w:rPr>
  </w:style>
  <w:style w:type="paragraph" w:customStyle="1" w:styleId="tag">
    <w:name w:val="%tag"/>
    <w:basedOn w:val="Normal"/>
    <w:next w:val="Normal"/>
    <w:link w:val="tagChar0"/>
    <w:uiPriority w:val="99"/>
    <w:qFormat/>
    <w:rsid w:val="00B50769"/>
    <w:rPr>
      <w:bCs/>
      <w:sz w:val="18"/>
    </w:rPr>
  </w:style>
  <w:style w:type="character" w:customStyle="1" w:styleId="Style2Char0">
    <w:name w:val="Style 2 Char"/>
    <w:link w:val="Style20"/>
    <w:locked/>
    <w:rsid w:val="00B50769"/>
    <w:rPr>
      <w:rFonts w:ascii="Times New Roman" w:eastAsia="Times New Roman" w:hAnsi="Times New Roman"/>
      <w:u w:val="single"/>
    </w:rPr>
  </w:style>
  <w:style w:type="paragraph" w:customStyle="1" w:styleId="Style20">
    <w:name w:val="Style 2"/>
    <w:basedOn w:val="Normal"/>
    <w:link w:val="Style2Char0"/>
    <w:qFormat/>
    <w:rsid w:val="00B5076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50769"/>
    <w:rPr>
      <w:rFonts w:ascii="Garamond" w:eastAsia="Times New Roman" w:hAnsi="Garamond"/>
      <w:u w:val="single"/>
    </w:rPr>
  </w:style>
  <w:style w:type="paragraph" w:customStyle="1" w:styleId="GAUnderline">
    <w:name w:val="GA Underline"/>
    <w:basedOn w:val="Normal"/>
    <w:link w:val="GAUnderlineChar"/>
    <w:qFormat/>
    <w:rsid w:val="00B50769"/>
    <w:rPr>
      <w:rFonts w:ascii="Garamond" w:eastAsia="Times New Roman" w:hAnsi="Garamond" w:cstheme="minorBidi"/>
      <w:u w:val="single"/>
    </w:rPr>
  </w:style>
  <w:style w:type="character" w:customStyle="1" w:styleId="textsmallChar0">
    <w:name w:val="textsmall Char"/>
    <w:link w:val="textsmall0"/>
    <w:locked/>
    <w:rsid w:val="00B50769"/>
    <w:rPr>
      <w:rFonts w:ascii="Times New Roman" w:eastAsia="Times New Roman" w:hAnsi="Times New Roman"/>
      <w:sz w:val="18"/>
    </w:rPr>
  </w:style>
  <w:style w:type="paragraph" w:customStyle="1" w:styleId="textsmall0">
    <w:name w:val="textsmall"/>
    <w:basedOn w:val="Normal"/>
    <w:link w:val="textsmallChar0"/>
    <w:qFormat/>
    <w:rsid w:val="00B50769"/>
    <w:rPr>
      <w:rFonts w:ascii="Times New Roman" w:eastAsia="Times New Roman" w:hAnsi="Times New Roman" w:cstheme="minorBidi"/>
      <w:sz w:val="18"/>
    </w:rPr>
  </w:style>
  <w:style w:type="character" w:customStyle="1" w:styleId="cardtextemphasisChar">
    <w:name w:val="card text emphasis Char"/>
    <w:link w:val="cardtextemphasis"/>
    <w:locked/>
    <w:rsid w:val="00B50769"/>
    <w:rPr>
      <w:rFonts w:ascii="Arial Narrow" w:hAnsi="Arial Narrow"/>
      <w:b/>
      <w:sz w:val="18"/>
      <w:u w:val="single"/>
    </w:rPr>
  </w:style>
  <w:style w:type="paragraph" w:customStyle="1" w:styleId="cardtextemphasis">
    <w:name w:val="card text emphasis"/>
    <w:basedOn w:val="Normal"/>
    <w:link w:val="cardtextemphasisChar"/>
    <w:qFormat/>
    <w:rsid w:val="00B50769"/>
    <w:pPr>
      <w:spacing w:after="200"/>
      <w:contextualSpacing/>
    </w:pPr>
    <w:rPr>
      <w:rFonts w:ascii="Arial Narrow" w:hAnsi="Arial Narrow" w:cstheme="minorBidi"/>
      <w:b/>
      <w:sz w:val="18"/>
      <w:u w:val="single"/>
    </w:rPr>
  </w:style>
  <w:style w:type="character" w:customStyle="1" w:styleId="MicroChar">
    <w:name w:val="Micro Char"/>
    <w:link w:val="Micro"/>
    <w:locked/>
    <w:rsid w:val="00B50769"/>
    <w:rPr>
      <w:rFonts w:ascii="Calibri" w:eastAsia="Times New Roman" w:hAnsi="Calibri"/>
      <w:sz w:val="16"/>
    </w:rPr>
  </w:style>
  <w:style w:type="paragraph" w:customStyle="1" w:styleId="Micro">
    <w:name w:val="Micro"/>
    <w:basedOn w:val="Normal"/>
    <w:next w:val="Normal"/>
    <w:link w:val="MicroChar"/>
    <w:qFormat/>
    <w:rsid w:val="00B50769"/>
    <w:rPr>
      <w:rFonts w:eastAsia="Times New Roman" w:cstheme="minorBidi"/>
      <w:sz w:val="16"/>
    </w:rPr>
  </w:style>
  <w:style w:type="paragraph" w:customStyle="1" w:styleId="CardNotUnderlined">
    <w:name w:val="Card Not Underlined"/>
    <w:basedOn w:val="Normal"/>
    <w:autoRedefine/>
    <w:qFormat/>
    <w:rsid w:val="00B50769"/>
    <w:rPr>
      <w:rFonts w:ascii="Bell MT" w:hAnsi="Bell MT"/>
      <w:szCs w:val="20"/>
    </w:rPr>
  </w:style>
  <w:style w:type="paragraph" w:customStyle="1" w:styleId="h-lead">
    <w:name w:val="h-lead"/>
    <w:basedOn w:val="Normal"/>
    <w:uiPriority w:val="99"/>
    <w:qFormat/>
    <w:rsid w:val="00B50769"/>
    <w:pPr>
      <w:spacing w:before="100" w:beforeAutospacing="1" w:after="100" w:afterAutospacing="1"/>
    </w:pPr>
    <w:rPr>
      <w:rFonts w:eastAsia="Times New Roman"/>
    </w:rPr>
  </w:style>
  <w:style w:type="paragraph" w:customStyle="1" w:styleId="intro">
    <w:name w:val="intro"/>
    <w:basedOn w:val="Normal"/>
    <w:uiPriority w:val="99"/>
    <w:qFormat/>
    <w:rsid w:val="00B50769"/>
    <w:pPr>
      <w:spacing w:before="100" w:beforeAutospacing="1" w:after="100" w:afterAutospacing="1"/>
    </w:pPr>
    <w:rPr>
      <w:rFonts w:eastAsia="Times New Roman"/>
    </w:rPr>
  </w:style>
  <w:style w:type="paragraph" w:customStyle="1" w:styleId="body-paragraph">
    <w:name w:val="body-paragraph"/>
    <w:basedOn w:val="Normal"/>
    <w:uiPriority w:val="99"/>
    <w:qFormat/>
    <w:rsid w:val="00B5076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5076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5076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B50769"/>
  </w:style>
  <w:style w:type="paragraph" w:customStyle="1" w:styleId="F3-TagAuthor">
    <w:name w:val="F3 - Tag/Author"/>
    <w:basedOn w:val="Normal"/>
    <w:uiPriority w:val="99"/>
    <w:qFormat/>
    <w:rsid w:val="00B50769"/>
    <w:rPr>
      <w:rFonts w:eastAsia="Times New Roman"/>
      <w:b/>
    </w:rPr>
  </w:style>
  <w:style w:type="paragraph" w:customStyle="1" w:styleId="F5-UnderlineNormal">
    <w:name w:val="F5 - Underline Normal"/>
    <w:basedOn w:val="Normal"/>
    <w:uiPriority w:val="99"/>
    <w:qFormat/>
    <w:rsid w:val="00B50769"/>
    <w:rPr>
      <w:u w:val="single"/>
    </w:rPr>
  </w:style>
  <w:style w:type="paragraph" w:customStyle="1" w:styleId="Brief-PrimarySource">
    <w:name w:val="Brief - Primary Source"/>
    <w:basedOn w:val="Normal"/>
    <w:uiPriority w:val="99"/>
    <w:qFormat/>
    <w:rsid w:val="00B50769"/>
    <w:rPr>
      <w:rFonts w:eastAsia="Times New Roman"/>
      <w:b/>
      <w:u w:val="single"/>
    </w:rPr>
  </w:style>
  <w:style w:type="paragraph" w:customStyle="1" w:styleId="Brief-Underline">
    <w:name w:val="Brief - Underline"/>
    <w:basedOn w:val="Normal"/>
    <w:uiPriority w:val="99"/>
    <w:qFormat/>
    <w:rsid w:val="00B50769"/>
    <w:rPr>
      <w:rFonts w:eastAsia="Times New Roman"/>
      <w:u w:val="single"/>
    </w:rPr>
  </w:style>
  <w:style w:type="paragraph" w:customStyle="1" w:styleId="Brief">
    <w:name w:val="Brief"/>
    <w:basedOn w:val="Brief-PrimarySource"/>
    <w:uiPriority w:val="99"/>
    <w:qFormat/>
    <w:rsid w:val="00B50769"/>
    <w:rPr>
      <w:b w:val="0"/>
    </w:rPr>
  </w:style>
  <w:style w:type="paragraph" w:customStyle="1" w:styleId="CM2">
    <w:name w:val="CM2"/>
    <w:basedOn w:val="Normal"/>
    <w:next w:val="Normal"/>
    <w:uiPriority w:val="99"/>
    <w:qFormat/>
    <w:rsid w:val="00B5076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5076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5076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B5076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B5076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B50769"/>
    <w:rPr>
      <w:rFonts w:eastAsia="Times New Roman"/>
      <w:sz w:val="14"/>
      <w:szCs w:val="20"/>
    </w:rPr>
  </w:style>
  <w:style w:type="paragraph" w:customStyle="1" w:styleId="Brief-Card">
    <w:name w:val="Brief - Card"/>
    <w:basedOn w:val="Normal"/>
    <w:uiPriority w:val="99"/>
    <w:qFormat/>
    <w:rsid w:val="00B50769"/>
    <w:rPr>
      <w:rFonts w:eastAsia="Times New Roman"/>
    </w:rPr>
  </w:style>
  <w:style w:type="paragraph" w:customStyle="1" w:styleId="Pa2">
    <w:name w:val="Pa2"/>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B5076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B5076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B5076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B5076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B5076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B5076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5076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B5076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B5076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B5076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B5076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B5076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5076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5076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5076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B5076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5076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B50769"/>
  </w:style>
  <w:style w:type="paragraph" w:customStyle="1" w:styleId="StyleUnderliningTimesNewRomanBoldNounderlineKernat16">
    <w:name w:val="Style Underlining + Times New Roman Bold No underline Kern at 16..."/>
    <w:basedOn w:val="Normal"/>
    <w:uiPriority w:val="99"/>
    <w:qFormat/>
    <w:rsid w:val="00B5076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50769"/>
    <w:rPr>
      <w:rFonts w:eastAsia="Times New Roman"/>
      <w:b/>
      <w:bCs/>
      <w:kern w:val="32"/>
      <w:sz w:val="32"/>
      <w:szCs w:val="32"/>
    </w:rPr>
  </w:style>
  <w:style w:type="paragraph" w:customStyle="1" w:styleId="StyleBoldUnderliningKernat16pt">
    <w:name w:val="Style Bold Underlining + Kern at 16 pt"/>
    <w:uiPriority w:val="99"/>
    <w:qFormat/>
    <w:rsid w:val="00B5076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B5076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B5076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B5076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B5076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50769"/>
    <w:pPr>
      <w:ind w:left="400"/>
    </w:pPr>
    <w:rPr>
      <w:rFonts w:eastAsia="Times New Roman"/>
      <w:szCs w:val="20"/>
    </w:rPr>
  </w:style>
  <w:style w:type="paragraph" w:customStyle="1" w:styleId="Paste">
    <w:name w:val="Paste"/>
    <w:basedOn w:val="Normal"/>
    <w:uiPriority w:val="99"/>
    <w:qFormat/>
    <w:rsid w:val="00B50769"/>
    <w:rPr>
      <w:rFonts w:ascii="Arial Narrow" w:eastAsia="Times New Roman" w:hAnsi="Arial Narrow"/>
    </w:rPr>
  </w:style>
  <w:style w:type="character" w:customStyle="1" w:styleId="UnderlineStyleChar">
    <w:name w:val="Underline Style Char"/>
    <w:link w:val="UnderlineStyle0"/>
    <w:locked/>
    <w:rsid w:val="00B50769"/>
    <w:rPr>
      <w:rFonts w:ascii="Times New Roman" w:eastAsia="Times New Roman" w:hAnsi="Times New Roman"/>
      <w:b/>
      <w:u w:val="single"/>
    </w:rPr>
  </w:style>
  <w:style w:type="paragraph" w:customStyle="1" w:styleId="UnderlineStyle0">
    <w:name w:val="Underline Style"/>
    <w:basedOn w:val="Normal"/>
    <w:link w:val="UnderlineStyleChar"/>
    <w:qFormat/>
    <w:rsid w:val="00B50769"/>
    <w:rPr>
      <w:rFonts w:ascii="Times New Roman" w:eastAsia="Times New Roman" w:hAnsi="Times New Roman" w:cstheme="minorBidi"/>
      <w:b/>
      <w:u w:val="single"/>
    </w:rPr>
  </w:style>
  <w:style w:type="paragraph" w:customStyle="1" w:styleId="Normalization">
    <w:name w:val="Normalization"/>
    <w:basedOn w:val="Normal"/>
    <w:uiPriority w:val="99"/>
    <w:qFormat/>
    <w:rsid w:val="00B50769"/>
    <w:rPr>
      <w:rFonts w:eastAsia="Times New Roman"/>
      <w:sz w:val="18"/>
    </w:rPr>
  </w:style>
  <w:style w:type="paragraph" w:customStyle="1" w:styleId="BreifTitle">
    <w:name w:val="Breif Title"/>
    <w:basedOn w:val="Normal"/>
    <w:autoRedefine/>
    <w:uiPriority w:val="99"/>
    <w:qFormat/>
    <w:rsid w:val="00B5076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B5076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5076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B50769"/>
    <w:rPr>
      <w:rFonts w:eastAsia="Times New Roman"/>
      <w:color w:val="333333"/>
    </w:rPr>
  </w:style>
  <w:style w:type="paragraph" w:customStyle="1" w:styleId="StyleTagandCiteFranklinGothicDemi">
    <w:name w:val="Style Tag and Cite + Franklin Gothic Demi"/>
    <w:basedOn w:val="Normal"/>
    <w:autoRedefine/>
    <w:uiPriority w:val="99"/>
    <w:qFormat/>
    <w:rsid w:val="00B5076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B50769"/>
  </w:style>
  <w:style w:type="paragraph" w:customStyle="1" w:styleId="tagCharCharCharCharCharCharChar">
    <w:name w:val="tag Char Char Char Char Char Char Char"/>
    <w:basedOn w:val="Normal"/>
    <w:uiPriority w:val="99"/>
    <w:qFormat/>
    <w:rsid w:val="00B50769"/>
    <w:rPr>
      <w:rFonts w:eastAsia="Times New Roman"/>
      <w:b/>
      <w:szCs w:val="20"/>
    </w:rPr>
  </w:style>
  <w:style w:type="paragraph" w:customStyle="1" w:styleId="title-bold-medium">
    <w:name w:val="title-bold-medium"/>
    <w:basedOn w:val="Normal"/>
    <w:uiPriority w:val="99"/>
    <w:qFormat/>
    <w:rsid w:val="00B5076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5076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50769"/>
    <w:rPr>
      <w:rFonts w:ascii="Arial Narrow" w:eastAsia="Times New Roman" w:hAnsi="Arial Narrow"/>
      <w:b/>
    </w:rPr>
  </w:style>
  <w:style w:type="paragraph" w:customStyle="1" w:styleId="BLOCKTITLE3">
    <w:name w:val="BLOCK TITLE"/>
    <w:basedOn w:val="Heading1"/>
    <w:link w:val="BLOCKTITLEChar"/>
    <w:uiPriority w:val="99"/>
    <w:qFormat/>
    <w:rsid w:val="00B5076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B5076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B5076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5076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5076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5076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50769"/>
    <w:pPr>
      <w:spacing w:before="100" w:beforeAutospacing="1" w:after="100" w:afterAutospacing="1"/>
    </w:pPr>
    <w:rPr>
      <w:rFonts w:eastAsia="Times New Roman"/>
    </w:rPr>
  </w:style>
  <w:style w:type="paragraph" w:customStyle="1" w:styleId="ToRead">
    <w:name w:val="To Read"/>
    <w:basedOn w:val="Normal"/>
    <w:uiPriority w:val="99"/>
    <w:qFormat/>
    <w:rsid w:val="00B50769"/>
    <w:pPr>
      <w:ind w:left="720"/>
    </w:pPr>
    <w:rPr>
      <w:rFonts w:ascii="Verdana" w:eastAsia="Times New Roman" w:hAnsi="Verdana"/>
      <w:b/>
      <w:u w:val="single"/>
    </w:rPr>
  </w:style>
  <w:style w:type="paragraph" w:customStyle="1" w:styleId="Style1">
    <w:name w:val="Style 1"/>
    <w:basedOn w:val="Normal"/>
    <w:uiPriority w:val="99"/>
    <w:qFormat/>
    <w:rsid w:val="00B5076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B5076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5076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B5076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B50769"/>
    <w:pPr>
      <w:ind w:left="1660"/>
    </w:pPr>
  </w:style>
  <w:style w:type="paragraph" w:customStyle="1" w:styleId="PageNumber1">
    <w:name w:val="Page Number1"/>
    <w:basedOn w:val="Normal"/>
    <w:next w:val="Normal"/>
    <w:uiPriority w:val="99"/>
    <w:qFormat/>
    <w:rsid w:val="00B50769"/>
    <w:rPr>
      <w:rFonts w:eastAsia="Times New Roman"/>
    </w:rPr>
  </w:style>
  <w:style w:type="paragraph" w:customStyle="1" w:styleId="Card1">
    <w:name w:val="Card1"/>
    <w:uiPriority w:val="99"/>
    <w:qFormat/>
    <w:rsid w:val="00B5076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5076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50769"/>
    <w:pPr>
      <w:ind w:left="288" w:right="288"/>
    </w:pPr>
    <w:rPr>
      <w:rFonts w:eastAsia="Times New Roman"/>
    </w:rPr>
  </w:style>
  <w:style w:type="paragraph" w:customStyle="1" w:styleId="CaseListNormal">
    <w:name w:val="Case List Normal"/>
    <w:basedOn w:val="Normal"/>
    <w:uiPriority w:val="99"/>
    <w:qFormat/>
    <w:rsid w:val="00B50769"/>
    <w:rPr>
      <w:rFonts w:ascii="Times" w:eastAsia="Times New Roman" w:hAnsi="Times"/>
      <w:szCs w:val="26"/>
    </w:rPr>
  </w:style>
  <w:style w:type="paragraph" w:customStyle="1" w:styleId="Body">
    <w:name w:val="Body"/>
    <w:basedOn w:val="Normal"/>
    <w:uiPriority w:val="99"/>
    <w:qFormat/>
    <w:rsid w:val="00B50769"/>
    <w:pPr>
      <w:outlineLvl w:val="3"/>
    </w:pPr>
    <w:rPr>
      <w:rFonts w:eastAsia="Times New Roman"/>
      <w:szCs w:val="20"/>
    </w:rPr>
  </w:style>
  <w:style w:type="paragraph" w:customStyle="1" w:styleId="3text">
    <w:name w:val="3text"/>
    <w:basedOn w:val="Normal"/>
    <w:uiPriority w:val="99"/>
    <w:qFormat/>
    <w:rsid w:val="00B50769"/>
    <w:pPr>
      <w:spacing w:before="100" w:beforeAutospacing="1" w:after="100" w:afterAutospacing="1"/>
    </w:pPr>
    <w:rPr>
      <w:rFonts w:eastAsia="Times New Roman"/>
    </w:rPr>
  </w:style>
  <w:style w:type="paragraph" w:customStyle="1" w:styleId="TimesNewRoman12">
    <w:name w:val="TimesNewRoman12"/>
    <w:uiPriority w:val="99"/>
    <w:qFormat/>
    <w:rsid w:val="00B5076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50769"/>
    <w:pPr>
      <w:spacing w:before="100" w:beforeAutospacing="1" w:after="100" w:afterAutospacing="1"/>
    </w:pPr>
    <w:rPr>
      <w:rFonts w:eastAsia="Times New Roman"/>
    </w:rPr>
  </w:style>
  <w:style w:type="paragraph" w:customStyle="1" w:styleId="medium-normal">
    <w:name w:val="medium-normal"/>
    <w:basedOn w:val="Normal"/>
    <w:uiPriority w:val="99"/>
    <w:qFormat/>
    <w:rsid w:val="00B50769"/>
    <w:pPr>
      <w:spacing w:before="100" w:beforeAutospacing="1" w:after="100" w:afterAutospacing="1"/>
    </w:pPr>
    <w:rPr>
      <w:rFonts w:eastAsia="Times New Roman"/>
    </w:rPr>
  </w:style>
  <w:style w:type="paragraph" w:customStyle="1" w:styleId="textChar">
    <w:name w:val="text Char"/>
    <w:basedOn w:val="Normal"/>
    <w:autoRedefine/>
    <w:uiPriority w:val="99"/>
    <w:qFormat/>
    <w:rsid w:val="00B50769"/>
    <w:rPr>
      <w:rFonts w:eastAsia="Times New Roman"/>
      <w:color w:val="000000"/>
      <w:sz w:val="18"/>
    </w:rPr>
  </w:style>
  <w:style w:type="paragraph" w:customStyle="1" w:styleId="text1">
    <w:name w:val="text1"/>
    <w:basedOn w:val="Normal"/>
    <w:autoRedefine/>
    <w:uiPriority w:val="99"/>
    <w:qFormat/>
    <w:rsid w:val="00B50769"/>
    <w:rPr>
      <w:rFonts w:eastAsia="Times New Roman"/>
      <w:szCs w:val="20"/>
    </w:rPr>
  </w:style>
  <w:style w:type="paragraph" w:customStyle="1" w:styleId="RepeatBlockHeading">
    <w:name w:val="Repeat Block Heading"/>
    <w:basedOn w:val="Normal"/>
    <w:autoRedefine/>
    <w:uiPriority w:val="99"/>
    <w:qFormat/>
    <w:rsid w:val="00B50769"/>
    <w:pPr>
      <w:jc w:val="center"/>
    </w:pPr>
    <w:rPr>
      <w:rFonts w:eastAsia="Times New Roman"/>
      <w:b/>
      <w:smallCaps/>
      <w:color w:val="000000"/>
      <w:u w:val="thick"/>
    </w:rPr>
  </w:style>
  <w:style w:type="paragraph" w:customStyle="1" w:styleId="story-headline">
    <w:name w:val="story-headline"/>
    <w:basedOn w:val="Normal"/>
    <w:uiPriority w:val="99"/>
    <w:qFormat/>
    <w:rsid w:val="00B50769"/>
    <w:pPr>
      <w:spacing w:before="72" w:after="72"/>
    </w:pPr>
    <w:rPr>
      <w:rFonts w:eastAsia="Times New Roman"/>
      <w:b/>
      <w:bCs/>
      <w:sz w:val="26"/>
      <w:szCs w:val="26"/>
    </w:rPr>
  </w:style>
  <w:style w:type="paragraph" w:customStyle="1" w:styleId="story-body">
    <w:name w:val="story-body"/>
    <w:basedOn w:val="Normal"/>
    <w:uiPriority w:val="99"/>
    <w:qFormat/>
    <w:rsid w:val="00B50769"/>
    <w:pPr>
      <w:spacing w:before="100" w:beforeAutospacing="1" w:after="100" w:afterAutospacing="1"/>
    </w:pPr>
    <w:rPr>
      <w:rFonts w:eastAsia="Times New Roman"/>
    </w:rPr>
  </w:style>
  <w:style w:type="paragraph" w:customStyle="1" w:styleId="story-dateline">
    <w:name w:val="story-dateline"/>
    <w:basedOn w:val="Normal"/>
    <w:uiPriority w:val="99"/>
    <w:qFormat/>
    <w:rsid w:val="00B50769"/>
    <w:rPr>
      <w:rFonts w:eastAsia="Times New Roman"/>
      <w:b/>
      <w:bCs/>
    </w:rPr>
  </w:style>
  <w:style w:type="paragraph" w:customStyle="1" w:styleId="TextofCards">
    <w:name w:val="Text of Cards"/>
    <w:basedOn w:val="Normal"/>
    <w:uiPriority w:val="99"/>
    <w:qFormat/>
    <w:rsid w:val="00B50769"/>
    <w:pPr>
      <w:jc w:val="both"/>
    </w:pPr>
    <w:rPr>
      <w:rFonts w:eastAsia="Times New Roman"/>
      <w:color w:val="000000"/>
      <w:spacing w:val="6"/>
      <w:szCs w:val="23"/>
    </w:rPr>
  </w:style>
  <w:style w:type="paragraph" w:customStyle="1" w:styleId="Corpotesto">
    <w:name w:val="Corpo testo"/>
    <w:basedOn w:val="Normal"/>
    <w:uiPriority w:val="99"/>
    <w:qFormat/>
    <w:rsid w:val="00B5076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B5076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B5076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B5076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5076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B5076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B50769"/>
    <w:rPr>
      <w:rFonts w:ascii="Arial" w:hAnsi="Arial"/>
      <w:b w:val="0"/>
      <w:caps w:val="0"/>
    </w:rPr>
  </w:style>
  <w:style w:type="paragraph" w:customStyle="1" w:styleId="ProjectTitleLine">
    <w:name w:val="Project Title Line"/>
    <w:basedOn w:val="Normal"/>
    <w:next w:val="Normal"/>
    <w:autoRedefine/>
    <w:uiPriority w:val="99"/>
    <w:qFormat/>
    <w:rsid w:val="00B50769"/>
    <w:pPr>
      <w:jc w:val="center"/>
    </w:pPr>
    <w:rPr>
      <w:rFonts w:eastAsia="Times New Roman"/>
      <w:caps/>
      <w:szCs w:val="20"/>
    </w:rPr>
  </w:style>
  <w:style w:type="paragraph" w:customStyle="1" w:styleId="LanguageStrike">
    <w:name w:val="Language Strike"/>
    <w:basedOn w:val="Normal"/>
    <w:next w:val="Normal"/>
    <w:uiPriority w:val="99"/>
    <w:qFormat/>
    <w:rsid w:val="00B50769"/>
    <w:rPr>
      <w:rFonts w:ascii="Arial Narrow" w:eastAsia="Times New Roman" w:hAnsi="Arial Narrow"/>
      <w:strike/>
    </w:rPr>
  </w:style>
  <w:style w:type="paragraph" w:customStyle="1" w:styleId="NormalVerdana">
    <w:name w:val="Normal + Verdana"/>
    <w:aliases w:val="10 pt,White,Normal + Arial"/>
    <w:basedOn w:val="Normal"/>
    <w:uiPriority w:val="99"/>
    <w:qFormat/>
    <w:rsid w:val="00B50769"/>
    <w:rPr>
      <w:rFonts w:eastAsia="Times New Roman"/>
      <w:szCs w:val="20"/>
      <w:u w:val="single"/>
    </w:rPr>
  </w:style>
  <w:style w:type="paragraph" w:customStyle="1" w:styleId="Normal10pt">
    <w:name w:val="Normal + 10 pt"/>
    <w:basedOn w:val="Normal"/>
    <w:qFormat/>
    <w:rsid w:val="00B50769"/>
    <w:rPr>
      <w:rFonts w:eastAsia="Times New Roman"/>
      <w:szCs w:val="20"/>
    </w:rPr>
  </w:style>
  <w:style w:type="paragraph" w:customStyle="1" w:styleId="cardChar1Char">
    <w:name w:val="card Char1 Char"/>
    <w:basedOn w:val="Normal"/>
    <w:uiPriority w:val="99"/>
    <w:qFormat/>
    <w:rsid w:val="00B50769"/>
    <w:pPr>
      <w:ind w:left="288" w:right="288"/>
    </w:pPr>
    <w:rPr>
      <w:rFonts w:eastAsia="Times New Roman"/>
      <w:szCs w:val="20"/>
    </w:rPr>
  </w:style>
  <w:style w:type="paragraph" w:customStyle="1" w:styleId="CM12">
    <w:name w:val="CM12"/>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5076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B50769"/>
    <w:rPr>
      <w:rFonts w:ascii="Arial Narrow" w:eastAsia="Times New Roman" w:hAnsi="Arial Narrow"/>
      <w:strike/>
      <w:szCs w:val="20"/>
    </w:rPr>
  </w:style>
  <w:style w:type="paragraph" w:customStyle="1" w:styleId="textbodyblack">
    <w:name w:val="textbodyblack"/>
    <w:basedOn w:val="Normal"/>
    <w:uiPriority w:val="99"/>
    <w:qFormat/>
    <w:rsid w:val="00B50769"/>
    <w:pPr>
      <w:spacing w:before="100" w:beforeAutospacing="1" w:after="100" w:afterAutospacing="1"/>
    </w:pPr>
    <w:rPr>
      <w:rFonts w:eastAsia="Times New Roman"/>
    </w:rPr>
  </w:style>
  <w:style w:type="paragraph" w:customStyle="1" w:styleId="BlockHeading1">
    <w:name w:val="Block Heading 1"/>
    <w:basedOn w:val="Normal"/>
    <w:uiPriority w:val="99"/>
    <w:qFormat/>
    <w:rsid w:val="00B5076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50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B5076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5076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5076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B50769"/>
    <w:pPr>
      <w:ind w:left="288"/>
    </w:pPr>
    <w:rPr>
      <w:rFonts w:eastAsia="SimSun"/>
      <w:szCs w:val="20"/>
      <w:lang w:eastAsia="zh-CN"/>
    </w:rPr>
  </w:style>
  <w:style w:type="paragraph" w:customStyle="1" w:styleId="Quote2">
    <w:name w:val="Quote2"/>
    <w:basedOn w:val="Default"/>
    <w:next w:val="Default"/>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5076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50769"/>
    <w:pPr>
      <w:keepNext/>
      <w:keepLines/>
      <w:spacing w:before="200"/>
      <w:outlineLvl w:val="3"/>
    </w:pPr>
    <w:rPr>
      <w:rFonts w:eastAsia="Times New Roman"/>
      <w:b/>
      <w:bCs/>
      <w:iCs/>
      <w:sz w:val="26"/>
    </w:rPr>
  </w:style>
  <w:style w:type="character" w:customStyle="1" w:styleId="Style2Char">
    <w:name w:val="Style2 Char"/>
    <w:link w:val="Style2"/>
    <w:uiPriority w:val="99"/>
    <w:locked/>
    <w:rsid w:val="00B50769"/>
    <w:rPr>
      <w:rFonts w:ascii="Calibri" w:eastAsia="Times New Roman" w:hAnsi="Calibri" w:cs="Times New Roman"/>
      <w:b/>
      <w:bCs/>
      <w:iCs/>
      <w:caps/>
      <w:sz w:val="26"/>
      <w:szCs w:val="20"/>
    </w:rPr>
  </w:style>
  <w:style w:type="paragraph" w:customStyle="1" w:styleId="post-subtitle">
    <w:name w:val="post-subtitle"/>
    <w:basedOn w:val="Normal"/>
    <w:qFormat/>
    <w:rsid w:val="00B50769"/>
    <w:pPr>
      <w:spacing w:before="100" w:beforeAutospacing="1" w:after="100" w:afterAutospacing="1"/>
    </w:pPr>
    <w:rPr>
      <w:rFonts w:eastAsia="Times New Roman"/>
    </w:rPr>
  </w:style>
  <w:style w:type="paragraph" w:customStyle="1" w:styleId="Pa0">
    <w:name w:val="Pa0"/>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B50769"/>
    <w:pPr>
      <w:spacing w:before="100" w:beforeAutospacing="1" w:after="100" w:afterAutospacing="1"/>
    </w:pPr>
    <w:rPr>
      <w:rFonts w:eastAsia="Times New Roman"/>
    </w:rPr>
  </w:style>
  <w:style w:type="paragraph" w:customStyle="1" w:styleId="Pa5">
    <w:name w:val="Pa5"/>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B50769"/>
    <w:pPr>
      <w:spacing w:before="100" w:beforeAutospacing="1" w:after="100" w:afterAutospacing="1"/>
    </w:pPr>
    <w:rPr>
      <w:rFonts w:eastAsia="Times New Roman"/>
    </w:rPr>
  </w:style>
  <w:style w:type="paragraph" w:customStyle="1" w:styleId="tagline">
    <w:name w:val="tagline"/>
    <w:basedOn w:val="Normal"/>
    <w:qFormat/>
    <w:rsid w:val="00B50769"/>
    <w:pPr>
      <w:spacing w:before="100" w:beforeAutospacing="1" w:after="100" w:afterAutospacing="1"/>
    </w:pPr>
    <w:rPr>
      <w:rFonts w:eastAsia="Times New Roman"/>
    </w:rPr>
  </w:style>
  <w:style w:type="paragraph" w:customStyle="1" w:styleId="Block1">
    <w:name w:val="Block1"/>
    <w:basedOn w:val="Normal"/>
    <w:next w:val="Normal"/>
    <w:uiPriority w:val="3"/>
    <w:qFormat/>
    <w:rsid w:val="00B5076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5076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50769"/>
    <w:rPr>
      <w:sz w:val="10"/>
    </w:rPr>
  </w:style>
  <w:style w:type="paragraph" w:customStyle="1" w:styleId="ReallySamllText">
    <w:name w:val="ReallySamllText"/>
    <w:basedOn w:val="Normal"/>
    <w:link w:val="ReallySamllTextChar"/>
    <w:autoRedefine/>
    <w:qFormat/>
    <w:rsid w:val="00B50769"/>
    <w:rPr>
      <w:rFonts w:asciiTheme="minorHAnsi" w:hAnsiTheme="minorHAnsi" w:cstheme="minorBidi"/>
      <w:sz w:val="10"/>
    </w:rPr>
  </w:style>
  <w:style w:type="paragraph" w:customStyle="1" w:styleId="Card6pt">
    <w:name w:val="Card 6pt"/>
    <w:basedOn w:val="Normal"/>
    <w:uiPriority w:val="99"/>
    <w:qFormat/>
    <w:rsid w:val="00B50769"/>
    <w:rPr>
      <w:rFonts w:eastAsia="Times New Roman"/>
      <w:sz w:val="12"/>
    </w:rPr>
  </w:style>
  <w:style w:type="paragraph" w:customStyle="1" w:styleId="CardCites">
    <w:name w:val="Card Cites"/>
    <w:basedOn w:val="Normal"/>
    <w:next w:val="Normal"/>
    <w:qFormat/>
    <w:rsid w:val="00B50769"/>
    <w:rPr>
      <w:rFonts w:eastAsia="Times New Roman"/>
      <w:b/>
    </w:rPr>
  </w:style>
  <w:style w:type="paragraph" w:customStyle="1" w:styleId="Cardtext3">
    <w:name w:val="Card text"/>
    <w:qFormat/>
    <w:rsid w:val="00B5076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5076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50769"/>
    <w:pPr>
      <w:ind w:left="400"/>
    </w:pPr>
    <w:rPr>
      <w:rFonts w:eastAsia="Times New Roman"/>
    </w:rPr>
  </w:style>
  <w:style w:type="paragraph" w:customStyle="1" w:styleId="TagCiteChar1">
    <w:name w:val="Tag / Cite Char"/>
    <w:basedOn w:val="Normal"/>
    <w:qFormat/>
    <w:rsid w:val="00B50769"/>
    <w:rPr>
      <w:rFonts w:eastAsia="Times New Roman"/>
      <w:b/>
      <w:color w:val="000000"/>
    </w:rPr>
  </w:style>
  <w:style w:type="paragraph" w:customStyle="1" w:styleId="PageNumber2">
    <w:name w:val="Page Number2"/>
    <w:basedOn w:val="Normal"/>
    <w:next w:val="Normal"/>
    <w:qFormat/>
    <w:rsid w:val="00B50769"/>
    <w:rPr>
      <w:rFonts w:eastAsia="Times New Roman"/>
    </w:rPr>
  </w:style>
  <w:style w:type="paragraph" w:customStyle="1" w:styleId="HeaderFooter">
    <w:name w:val="Header &amp; Footer"/>
    <w:qFormat/>
    <w:rsid w:val="00B5076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50769"/>
    <w:rPr>
      <w:rFonts w:ascii="Arial Narrow" w:eastAsia="Times New Roman" w:hAnsi="Arial Narrow"/>
      <w:color w:val="000000"/>
    </w:rPr>
  </w:style>
  <w:style w:type="paragraph" w:customStyle="1" w:styleId="CardTextUnderlined">
    <w:name w:val="Card Text Underlined"/>
    <w:basedOn w:val="Normal"/>
    <w:uiPriority w:val="99"/>
    <w:qFormat/>
    <w:rsid w:val="00B50769"/>
    <w:rPr>
      <w:rFonts w:ascii="Arial Narrow" w:eastAsia="Times New Roman" w:hAnsi="Arial Narrow"/>
      <w:u w:val="single"/>
    </w:rPr>
  </w:style>
  <w:style w:type="paragraph" w:customStyle="1" w:styleId="HeaderDebate">
    <w:name w:val="Header Debate"/>
    <w:basedOn w:val="Normal"/>
    <w:qFormat/>
    <w:rsid w:val="00B50769"/>
    <w:pPr>
      <w:jc w:val="center"/>
      <w:outlineLvl w:val="0"/>
    </w:pPr>
    <w:rPr>
      <w:rFonts w:eastAsia="Times New Roman"/>
      <w:b/>
      <w:sz w:val="48"/>
      <w:u w:val="words"/>
    </w:rPr>
  </w:style>
  <w:style w:type="paragraph" w:customStyle="1" w:styleId="NormalWeb1">
    <w:name w:val="Normal (Web)1"/>
    <w:basedOn w:val="Normal"/>
    <w:qFormat/>
    <w:rsid w:val="00B50769"/>
    <w:pPr>
      <w:spacing w:before="100" w:beforeAutospacing="1" w:after="100" w:afterAutospacing="1"/>
    </w:pPr>
    <w:rPr>
      <w:rFonts w:eastAsia="Times New Roman"/>
      <w:szCs w:val="20"/>
    </w:rPr>
  </w:style>
  <w:style w:type="paragraph" w:customStyle="1" w:styleId="CardTagCharChar">
    <w:name w:val="Card Tag Char Char"/>
    <w:basedOn w:val="Normal"/>
    <w:qFormat/>
    <w:rsid w:val="00B50769"/>
    <w:rPr>
      <w:rFonts w:eastAsia="Times New Roman"/>
      <w:b/>
    </w:rPr>
  </w:style>
  <w:style w:type="paragraph" w:customStyle="1" w:styleId="fixed">
    <w:name w:val="fixed"/>
    <w:basedOn w:val="Normal"/>
    <w:qFormat/>
    <w:rsid w:val="00B5076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50769"/>
    <w:pPr>
      <w:spacing w:before="100" w:beforeAutospacing="1" w:after="100" w:afterAutospacing="1"/>
    </w:pPr>
    <w:rPr>
      <w:rFonts w:eastAsia="Times New Roman"/>
    </w:rPr>
  </w:style>
  <w:style w:type="paragraph" w:customStyle="1" w:styleId="Subtitle1">
    <w:name w:val="Subtitle1"/>
    <w:basedOn w:val="Normal"/>
    <w:qFormat/>
    <w:rsid w:val="00B5076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50769"/>
    <w:pPr>
      <w:autoSpaceDE w:val="0"/>
      <w:autoSpaceDN w:val="0"/>
      <w:adjustRightInd w:val="0"/>
    </w:pPr>
    <w:rPr>
      <w:rFonts w:eastAsia="Times New Roman"/>
    </w:rPr>
  </w:style>
  <w:style w:type="character" w:customStyle="1" w:styleId="NormalUnderlineChar1">
    <w:name w:val="Normal Underline Char1"/>
    <w:locked/>
    <w:rsid w:val="00B50769"/>
    <w:rPr>
      <w:u w:val="single"/>
    </w:rPr>
  </w:style>
  <w:style w:type="character" w:customStyle="1" w:styleId="CardUpSize-LightChar">
    <w:name w:val="CardUpSize - Light Char"/>
    <w:link w:val="CardUpSize-Light"/>
    <w:locked/>
    <w:rsid w:val="00B5076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5076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5076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5076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B50769"/>
    <w:rPr>
      <w:rFonts w:ascii="Verdana" w:eastAsia="Times New Roman" w:hAnsi="Verdana"/>
    </w:rPr>
  </w:style>
  <w:style w:type="paragraph" w:customStyle="1" w:styleId="clearformatting">
    <w:name w:val="clear formatting"/>
    <w:basedOn w:val="Heading2"/>
    <w:uiPriority w:val="99"/>
    <w:qFormat/>
    <w:rsid w:val="00B5076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B5076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50769"/>
    <w:pPr>
      <w:spacing w:after="240" w:line="360" w:lineRule="atLeast"/>
    </w:pPr>
    <w:rPr>
      <w:rFonts w:eastAsia="Times New Roman"/>
      <w:b/>
      <w:bCs/>
      <w:szCs w:val="16"/>
    </w:rPr>
  </w:style>
  <w:style w:type="paragraph" w:customStyle="1" w:styleId="PlaceholderText1">
    <w:name w:val="Placeholder Text1"/>
    <w:basedOn w:val="Normal"/>
    <w:qFormat/>
    <w:rsid w:val="00B50769"/>
    <w:pPr>
      <w:keepNext/>
      <w:numPr>
        <w:numId w:val="11"/>
      </w:numPr>
      <w:tabs>
        <w:tab w:val="num" w:pos="360"/>
      </w:tabs>
      <w:ind w:left="0" w:firstLine="0"/>
      <w:outlineLvl w:val="0"/>
    </w:pPr>
  </w:style>
  <w:style w:type="character" w:customStyle="1" w:styleId="ImportantTextChar">
    <w:name w:val="Important Text Char"/>
    <w:link w:val="ImportantText"/>
    <w:locked/>
    <w:rsid w:val="00B5076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5076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50769"/>
    <w:rPr>
      <w:rFonts w:ascii="Arial Narrow" w:hAnsi="Arial Narrow"/>
      <w:sz w:val="16"/>
    </w:rPr>
  </w:style>
  <w:style w:type="paragraph" w:customStyle="1" w:styleId="Debate-CardTagandCite-F6">
    <w:name w:val="Debate- Card Tag and Cite- F6"/>
    <w:basedOn w:val="Normal"/>
    <w:link w:val="Debate-CardTagandCite-F6Char"/>
    <w:qFormat/>
    <w:rsid w:val="00B5076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5076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5076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5076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5076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50769"/>
    <w:rPr>
      <w:rFonts w:ascii="HNKAOE+Arial" w:hAnsi="HNKAOE+Arial"/>
    </w:rPr>
  </w:style>
  <w:style w:type="paragraph" w:customStyle="1" w:styleId="StyleBodyText11ptBlackUnderline">
    <w:name w:val="Style Body Text + 11 pt Black Underline"/>
    <w:basedOn w:val="BodyText"/>
    <w:link w:val="StyleBodyText11ptBlackUnderlineChar"/>
    <w:qFormat/>
    <w:rsid w:val="00B5076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50769"/>
    <w:rPr>
      <w:rFonts w:ascii="HNKAOE+Arial" w:hAnsi="HNKAOE+Arial"/>
    </w:rPr>
  </w:style>
  <w:style w:type="paragraph" w:customStyle="1" w:styleId="StyleBodyText11ptBoldBlack">
    <w:name w:val="Style Body Text + 11 pt Bold Black"/>
    <w:basedOn w:val="BodyText"/>
    <w:link w:val="StyleBodyText11ptBoldBlackChar"/>
    <w:qFormat/>
    <w:rsid w:val="00B5076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50769"/>
    <w:rPr>
      <w:rFonts w:ascii="Times New Roman" w:eastAsia="Malgun Gothic" w:hAnsi="Times New Roman"/>
      <w:bCs/>
    </w:rPr>
  </w:style>
  <w:style w:type="paragraph" w:customStyle="1" w:styleId="StyletinyBold">
    <w:name w:val="Style tiny + Bold"/>
    <w:basedOn w:val="tiny"/>
    <w:link w:val="StyletinyBoldChar"/>
    <w:qFormat/>
    <w:rsid w:val="00B50769"/>
    <w:rPr>
      <w:rFonts w:cstheme="minorBidi"/>
      <w:bCs/>
      <w:sz w:val="22"/>
      <w:szCs w:val="22"/>
    </w:rPr>
  </w:style>
  <w:style w:type="character" w:customStyle="1" w:styleId="Heading5SizeDownChar">
    <w:name w:val="Heading 5 Size Down Char"/>
    <w:link w:val="Heading5SizeDown"/>
    <w:locked/>
    <w:rsid w:val="00B5076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5076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50769"/>
    <w:rPr>
      <w:rFonts w:ascii="Times New Roman" w:eastAsia="Times New Roman" w:hAnsi="Times New Roman" w:cs="Arial"/>
      <w:b/>
      <w:szCs w:val="44"/>
    </w:rPr>
  </w:style>
  <w:style w:type="paragraph" w:customStyle="1" w:styleId="Normal2Bold">
    <w:name w:val="Normal2 + Bold"/>
    <w:basedOn w:val="Normal"/>
    <w:link w:val="Normal2BoldChar"/>
    <w:qFormat/>
    <w:rsid w:val="00B5076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50769"/>
    <w:rPr>
      <w:rFonts w:ascii="Times New Roman" w:eastAsia="Times New Roman" w:hAnsi="Times New Roman"/>
      <w:lang w:eastAsia="ar-SA"/>
    </w:rPr>
  </w:style>
  <w:style w:type="paragraph" w:customStyle="1" w:styleId="ListContents">
    <w:name w:val="List Contents"/>
    <w:basedOn w:val="Normal"/>
    <w:link w:val="ListContentsChar"/>
    <w:qFormat/>
    <w:rsid w:val="00B5076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5076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5076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5076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5076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5076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5076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50769"/>
    <w:rPr>
      <w:rFonts w:ascii="Arial" w:eastAsia="Times New Roman" w:hAnsi="Arial"/>
      <w:b/>
    </w:rPr>
  </w:style>
  <w:style w:type="paragraph" w:customStyle="1" w:styleId="TagCite1">
    <w:name w:val="Tag &amp; Cite"/>
    <w:basedOn w:val="Normal"/>
    <w:link w:val="TagCiteChar2"/>
    <w:qFormat/>
    <w:rsid w:val="00B50769"/>
    <w:pPr>
      <w:jc w:val="both"/>
    </w:pPr>
    <w:rPr>
      <w:rFonts w:ascii="Arial" w:eastAsia="Times New Roman" w:hAnsi="Arial" w:cstheme="minorBidi"/>
      <w:b/>
    </w:rPr>
  </w:style>
  <w:style w:type="character" w:customStyle="1" w:styleId="HighlightedTextChar">
    <w:name w:val="Highlighted Text Char"/>
    <w:link w:val="HighlightedText"/>
    <w:locked/>
    <w:rsid w:val="00B50769"/>
    <w:rPr>
      <w:rFonts w:ascii="Arial" w:eastAsia="Times New Roman" w:hAnsi="Arial"/>
      <w:b/>
      <w:u w:val="thick"/>
    </w:rPr>
  </w:style>
  <w:style w:type="paragraph" w:customStyle="1" w:styleId="HighlightedText">
    <w:name w:val="Highlighted Text"/>
    <w:basedOn w:val="Normal"/>
    <w:link w:val="HighlightedTextChar"/>
    <w:qFormat/>
    <w:rsid w:val="00B50769"/>
    <w:pPr>
      <w:jc w:val="both"/>
    </w:pPr>
    <w:rPr>
      <w:rFonts w:ascii="Arial" w:eastAsia="Times New Roman" w:hAnsi="Arial" w:cstheme="minorBidi"/>
      <w:b/>
      <w:u w:val="thick"/>
    </w:rPr>
  </w:style>
  <w:style w:type="character" w:customStyle="1" w:styleId="UnunderlinedChar">
    <w:name w:val="Ununderlined Char"/>
    <w:link w:val="Ununderlined"/>
    <w:locked/>
    <w:rsid w:val="00B50769"/>
    <w:rPr>
      <w:rFonts w:ascii="Arial" w:eastAsia="Times New Roman" w:hAnsi="Arial"/>
      <w:sz w:val="12"/>
    </w:rPr>
  </w:style>
  <w:style w:type="paragraph" w:customStyle="1" w:styleId="Ununderlined">
    <w:name w:val="Ununderlined"/>
    <w:basedOn w:val="Normal"/>
    <w:link w:val="UnunderlinedChar"/>
    <w:qFormat/>
    <w:rsid w:val="00B5076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50769"/>
    <w:rPr>
      <w:rFonts w:eastAsia="Times New Roman"/>
      <w:szCs w:val="20"/>
    </w:rPr>
  </w:style>
  <w:style w:type="character" w:customStyle="1" w:styleId="textunderlineChar">
    <w:name w:val="text underline Char"/>
    <w:link w:val="textunderline"/>
    <w:locked/>
    <w:rsid w:val="00B50769"/>
    <w:rPr>
      <w:rFonts w:ascii="Times New Roman" w:eastAsia="Times New Roman" w:hAnsi="Times New Roman"/>
      <w:u w:val="single"/>
    </w:rPr>
  </w:style>
  <w:style w:type="paragraph" w:customStyle="1" w:styleId="textunderline">
    <w:name w:val="text underline"/>
    <w:basedOn w:val="Normal"/>
    <w:link w:val="textunderlineChar"/>
    <w:autoRedefine/>
    <w:qFormat/>
    <w:rsid w:val="00B5076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50769"/>
    <w:rPr>
      <w:rFonts w:ascii="Garamond" w:hAnsi="Garamond"/>
      <w:b/>
    </w:rPr>
  </w:style>
  <w:style w:type="paragraph" w:customStyle="1" w:styleId="DebateTag">
    <w:name w:val="Debate Tag"/>
    <w:basedOn w:val="Normal"/>
    <w:link w:val="DebateTagChar"/>
    <w:autoRedefine/>
    <w:qFormat/>
    <w:rsid w:val="00B50769"/>
    <w:pPr>
      <w:tabs>
        <w:tab w:val="left" w:pos="270"/>
      </w:tabs>
    </w:pPr>
    <w:rPr>
      <w:rFonts w:ascii="Garamond" w:hAnsi="Garamond" w:cstheme="minorBidi"/>
      <w:b/>
    </w:rPr>
  </w:style>
  <w:style w:type="paragraph" w:customStyle="1" w:styleId="DebateCite">
    <w:name w:val="Debate Cite"/>
    <w:basedOn w:val="Normal"/>
    <w:autoRedefine/>
    <w:qFormat/>
    <w:rsid w:val="00B50769"/>
    <w:pPr>
      <w:tabs>
        <w:tab w:val="left" w:pos="270"/>
      </w:tabs>
    </w:pPr>
    <w:rPr>
      <w:rFonts w:eastAsia="Times New Roman"/>
    </w:rPr>
  </w:style>
  <w:style w:type="paragraph" w:customStyle="1" w:styleId="BlockTitle10">
    <w:name w:val="Block Title #1"/>
    <w:basedOn w:val="Heading1"/>
    <w:qFormat/>
    <w:rsid w:val="00B5076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50769"/>
    <w:pPr>
      <w:widowControl w:val="0"/>
      <w:suppressAutoHyphens/>
    </w:pPr>
    <w:rPr>
      <w:rFonts w:ascii="Courier New" w:eastAsia="Courier New" w:hAnsi="Courier New"/>
      <w:szCs w:val="20"/>
    </w:rPr>
  </w:style>
  <w:style w:type="paragraph" w:customStyle="1" w:styleId="MaggieTag">
    <w:name w:val="MaggieTag"/>
    <w:basedOn w:val="Heading2"/>
    <w:qFormat/>
    <w:rsid w:val="00B5076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50769"/>
    <w:rPr>
      <w:rFonts w:ascii="Times New Roman" w:eastAsia="Times New Roman" w:hAnsi="Times New Roman"/>
    </w:rPr>
  </w:style>
  <w:style w:type="paragraph" w:customStyle="1" w:styleId="Heading4Cite">
    <w:name w:val="Heading 4 Cite"/>
    <w:basedOn w:val="Normal"/>
    <w:link w:val="Heading4CiteChar"/>
    <w:autoRedefine/>
    <w:qFormat/>
    <w:rsid w:val="00B50769"/>
    <w:rPr>
      <w:rFonts w:ascii="Times New Roman" w:eastAsia="Times New Roman" w:hAnsi="Times New Roman" w:cstheme="minorBidi"/>
    </w:rPr>
  </w:style>
  <w:style w:type="paragraph" w:customStyle="1" w:styleId="4">
    <w:name w:val="4"/>
    <w:basedOn w:val="Normal"/>
    <w:qFormat/>
    <w:rsid w:val="00B50769"/>
    <w:rPr>
      <w:rFonts w:eastAsia="Times New Roman"/>
    </w:rPr>
  </w:style>
  <w:style w:type="character" w:customStyle="1" w:styleId="UnunderlinedTextChar">
    <w:name w:val="Ununderlined Text Char"/>
    <w:link w:val="UnunderlinedText"/>
    <w:locked/>
    <w:rsid w:val="00B50769"/>
    <w:rPr>
      <w:rFonts w:eastAsia="Times New Roman"/>
      <w:bCs/>
      <w:sz w:val="12"/>
    </w:rPr>
  </w:style>
  <w:style w:type="paragraph" w:customStyle="1" w:styleId="UnunderlinedText">
    <w:name w:val="Ununderlined Text"/>
    <w:basedOn w:val="Normal"/>
    <w:link w:val="UnunderlinedTextChar"/>
    <w:autoRedefine/>
    <w:qFormat/>
    <w:rsid w:val="00B5076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5076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5076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507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5076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B5076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50769"/>
    <w:rPr>
      <w:rFonts w:ascii="Century Gothic" w:eastAsia="Cambria" w:hAnsi="Century Gothic"/>
      <w:u w:val="thick"/>
    </w:rPr>
  </w:style>
  <w:style w:type="paragraph" w:customStyle="1" w:styleId="Card-Underline">
    <w:name w:val="Card-Underline"/>
    <w:basedOn w:val="Normal"/>
    <w:link w:val="Card-UnderlineChar"/>
    <w:qFormat/>
    <w:rsid w:val="00B50769"/>
    <w:rPr>
      <w:rFonts w:ascii="Century Gothic" w:eastAsia="Cambria" w:hAnsi="Century Gothic" w:cstheme="minorBidi"/>
      <w:u w:val="thick"/>
    </w:rPr>
  </w:style>
  <w:style w:type="character" w:customStyle="1" w:styleId="SourcenameChar">
    <w:name w:val="Source name Char"/>
    <w:link w:val="Sourcename"/>
    <w:locked/>
    <w:rsid w:val="00B50769"/>
    <w:rPr>
      <w:rFonts w:ascii="Times New Roman" w:eastAsia="Times New Roman" w:hAnsi="Times New Roman"/>
      <w:bCs/>
    </w:rPr>
  </w:style>
  <w:style w:type="paragraph" w:customStyle="1" w:styleId="Sourcename">
    <w:name w:val="Source name"/>
    <w:basedOn w:val="Normal"/>
    <w:link w:val="SourcenameChar"/>
    <w:autoRedefine/>
    <w:qFormat/>
    <w:rsid w:val="00B5076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50769"/>
    <w:rPr>
      <w:rFonts w:eastAsia="Times New Roman"/>
    </w:rPr>
  </w:style>
  <w:style w:type="paragraph" w:customStyle="1" w:styleId="PageNumber4">
    <w:name w:val="Page Number4"/>
    <w:basedOn w:val="Normal"/>
    <w:next w:val="Normal"/>
    <w:qFormat/>
    <w:rsid w:val="00B50769"/>
    <w:rPr>
      <w:rFonts w:eastAsia="Times New Roman"/>
    </w:rPr>
  </w:style>
  <w:style w:type="paragraph" w:customStyle="1" w:styleId="PageNumber5">
    <w:name w:val="Page Number5"/>
    <w:basedOn w:val="Normal"/>
    <w:next w:val="Normal"/>
    <w:qFormat/>
    <w:rsid w:val="00B50769"/>
    <w:rPr>
      <w:rFonts w:eastAsia="Times New Roman"/>
    </w:rPr>
  </w:style>
  <w:style w:type="paragraph" w:customStyle="1" w:styleId="smalltext1">
    <w:name w:val="small text1"/>
    <w:basedOn w:val="Normal"/>
    <w:next w:val="Normal"/>
    <w:uiPriority w:val="4"/>
    <w:qFormat/>
    <w:rsid w:val="00B5076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50769"/>
    <w:pPr>
      <w:pBdr>
        <w:bottom w:val="single" w:sz="8" w:space="4" w:color="4F81BD"/>
      </w:pBdr>
      <w:spacing w:after="300"/>
      <w:contextualSpacing/>
    </w:pPr>
    <w:rPr>
      <w:bCs/>
      <w:u w:val="single"/>
    </w:rPr>
  </w:style>
  <w:style w:type="character" w:customStyle="1" w:styleId="CircleChar">
    <w:name w:val="Circle Char"/>
    <w:link w:val="Circle"/>
    <w:locked/>
    <w:rsid w:val="00B50769"/>
    <w:rPr>
      <w:rFonts w:ascii="Times New Roman" w:eastAsia="Times New Roman" w:hAnsi="Times New Roman"/>
      <w:b/>
      <w:u w:val="words"/>
    </w:rPr>
  </w:style>
  <w:style w:type="paragraph" w:customStyle="1" w:styleId="Circle">
    <w:name w:val="Circle"/>
    <w:basedOn w:val="Normal"/>
    <w:link w:val="CircleChar"/>
    <w:qFormat/>
    <w:rsid w:val="00B5076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B5076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B5076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50769"/>
    <w:rPr>
      <w:rFonts w:ascii="Times New Roman" w:eastAsia="MS Mincho" w:hAnsi="Times New Roman"/>
      <w:kern w:val="28"/>
      <w:sz w:val="18"/>
    </w:rPr>
  </w:style>
  <w:style w:type="paragraph" w:customStyle="1" w:styleId="citeunread">
    <w:name w:val="cite unread"/>
    <w:basedOn w:val="Normal"/>
    <w:link w:val="citeunreadChar"/>
    <w:qFormat/>
    <w:rsid w:val="00B5076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50769"/>
    <w:rPr>
      <w:rFonts w:ascii="Times New Roman" w:eastAsia="Times New Roman" w:hAnsi="Times New Roman"/>
      <w:b/>
      <w:u w:val="single"/>
    </w:rPr>
  </w:style>
  <w:style w:type="paragraph" w:customStyle="1" w:styleId="read">
    <w:name w:val="read"/>
    <w:basedOn w:val="Normal"/>
    <w:next w:val="Normal"/>
    <w:link w:val="readCharChar"/>
    <w:qFormat/>
    <w:rsid w:val="00B50769"/>
    <w:rPr>
      <w:rFonts w:ascii="Times New Roman" w:eastAsia="Times New Roman" w:hAnsi="Times New Roman" w:cstheme="minorBidi"/>
      <w:b/>
      <w:u w:val="single"/>
    </w:rPr>
  </w:style>
  <w:style w:type="paragraph" w:customStyle="1" w:styleId="PageNumber6">
    <w:name w:val="Page Number6"/>
    <w:basedOn w:val="Normal"/>
    <w:next w:val="Normal"/>
    <w:qFormat/>
    <w:rsid w:val="00B50769"/>
    <w:rPr>
      <w:rFonts w:eastAsia="Times New Roman"/>
    </w:rPr>
  </w:style>
  <w:style w:type="paragraph" w:customStyle="1" w:styleId="user">
    <w:name w:val="user"/>
    <w:basedOn w:val="Normal"/>
    <w:uiPriority w:val="99"/>
    <w:qFormat/>
    <w:rsid w:val="00B5076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B5076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5076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5076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5076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5076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50769"/>
    <w:rPr>
      <w:rFonts w:eastAsia="Times New Roman"/>
    </w:rPr>
  </w:style>
  <w:style w:type="paragraph" w:customStyle="1" w:styleId="DebateTag0">
    <w:name w:val="DebateTag"/>
    <w:basedOn w:val="Normal"/>
    <w:qFormat/>
    <w:rsid w:val="00B50769"/>
    <w:rPr>
      <w:b/>
    </w:rPr>
  </w:style>
  <w:style w:type="paragraph" w:customStyle="1" w:styleId="date-comments">
    <w:name w:val="date-comments"/>
    <w:basedOn w:val="Normal"/>
    <w:uiPriority w:val="99"/>
    <w:qFormat/>
    <w:rsid w:val="00B5076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507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50769"/>
    <w:rPr>
      <w:vertAlign w:val="baseline"/>
    </w:rPr>
  </w:style>
  <w:style w:type="character" w:customStyle="1" w:styleId="Heading7Char1">
    <w:name w:val="Heading 7 Char1"/>
    <w:semiHidden/>
    <w:rsid w:val="00B50769"/>
    <w:rPr>
      <w:rFonts w:ascii="Cambria" w:eastAsia="MS Gothic" w:hAnsi="Cambria" w:cs="Times New Roman"/>
      <w:i/>
      <w:iCs/>
      <w:color w:val="404040"/>
      <w:sz w:val="22"/>
      <w:szCs w:val="22"/>
    </w:rPr>
  </w:style>
  <w:style w:type="character" w:customStyle="1" w:styleId="Heading8Char1">
    <w:name w:val="Heading 8 Char1"/>
    <w:semiHidden/>
    <w:rsid w:val="00B50769"/>
    <w:rPr>
      <w:rFonts w:ascii="Cambria" w:eastAsia="MS Gothic" w:hAnsi="Cambria" w:cs="Times New Roman"/>
      <w:color w:val="404040"/>
    </w:rPr>
  </w:style>
  <w:style w:type="character" w:customStyle="1" w:styleId="Heading9Char1">
    <w:name w:val="Heading 9 Char1"/>
    <w:semiHidden/>
    <w:rsid w:val="00B50769"/>
    <w:rPr>
      <w:rFonts w:ascii="Cambria" w:eastAsia="MS Gothic" w:hAnsi="Cambria" w:cs="Times New Roman"/>
      <w:i/>
      <w:iCs/>
      <w:color w:val="404040"/>
    </w:rPr>
  </w:style>
  <w:style w:type="character" w:customStyle="1" w:styleId="cardchar00">
    <w:name w:val="cardchar0"/>
    <w:rsid w:val="00B50769"/>
  </w:style>
  <w:style w:type="character" w:customStyle="1" w:styleId="UnderlineNon-bold">
    <w:name w:val="Underline Non - bold"/>
    <w:rsid w:val="00B50769"/>
    <w:rPr>
      <w:rFonts w:ascii="Times New Roman" w:hAnsi="Times New Roman" w:cs="Times New Roman" w:hint="default"/>
      <w:iCs/>
      <w:sz w:val="22"/>
      <w:u w:val="single"/>
    </w:rPr>
  </w:style>
  <w:style w:type="character" w:customStyle="1" w:styleId="Heading5Char2">
    <w:name w:val="Heading 5 Char2"/>
    <w:aliases w:val="Blocks Char2"/>
    <w:rsid w:val="00B5076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5076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50769"/>
    <w:rPr>
      <w:rFonts w:ascii="Calibri" w:hAnsi="Calibri" w:cs="Calibri"/>
      <w:vanish/>
      <w:szCs w:val="16"/>
    </w:rPr>
  </w:style>
  <w:style w:type="character" w:customStyle="1" w:styleId="z-TopofFormChar1">
    <w:name w:val="z-Top of Form Char1"/>
    <w:uiPriority w:val="99"/>
    <w:rsid w:val="00B5076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5076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50769"/>
    <w:rPr>
      <w:rFonts w:ascii="Calibri" w:hAnsi="Calibri" w:cs="Calibri"/>
      <w:vanish/>
      <w:szCs w:val="16"/>
    </w:rPr>
  </w:style>
  <w:style w:type="character" w:customStyle="1" w:styleId="z-BottomofFormChar1">
    <w:name w:val="z-Bottom of Form Char1"/>
    <w:uiPriority w:val="99"/>
    <w:rsid w:val="00B50769"/>
    <w:rPr>
      <w:rFonts w:ascii="Arial" w:hAnsi="Arial" w:cs="Arial" w:hint="default"/>
      <w:vanish/>
      <w:webHidden w:val="0"/>
      <w:sz w:val="16"/>
      <w:szCs w:val="16"/>
      <w:specVanish w:val="0"/>
    </w:rPr>
  </w:style>
  <w:style w:type="character" w:customStyle="1" w:styleId="Style2CharChar">
    <w:name w:val="Style2 Char Char"/>
    <w:rsid w:val="00B50769"/>
    <w:rPr>
      <w:u w:val="thick"/>
      <w:lang w:val="en-US" w:eastAsia="en-US" w:bidi="ar-SA"/>
    </w:rPr>
  </w:style>
  <w:style w:type="character" w:customStyle="1" w:styleId="authordate0">
    <w:name w:val="authordate"/>
    <w:rsid w:val="00B50769"/>
  </w:style>
  <w:style w:type="character" w:customStyle="1" w:styleId="underline0">
    <w:name w:val="%underline"/>
    <w:qFormat/>
    <w:rsid w:val="00B50769"/>
    <w:rPr>
      <w:rFonts w:ascii="Times New Roman" w:hAnsi="Times New Roman" w:cs="Times New Roman" w:hint="default"/>
      <w:strike w:val="0"/>
      <w:dstrike w:val="0"/>
      <w:sz w:val="16"/>
      <w:u w:val="none"/>
      <w:effect w:val="none"/>
    </w:rPr>
  </w:style>
  <w:style w:type="character" w:customStyle="1" w:styleId="AUNDERLINE0">
    <w:name w:val="AUNDERLINE"/>
    <w:qFormat/>
    <w:rsid w:val="00B50769"/>
    <w:rPr>
      <w:rFonts w:ascii="Times New Roman" w:hAnsi="Times New Roman" w:cs="Times New Roman" w:hint="default"/>
      <w:sz w:val="20"/>
      <w:u w:val="single"/>
    </w:rPr>
  </w:style>
  <w:style w:type="character" w:customStyle="1" w:styleId="UnderlinedCharChar">
    <w:name w:val="Underlined Char Char"/>
    <w:rsid w:val="00B50769"/>
    <w:rPr>
      <w:rFonts w:ascii="Garamond" w:hAnsi="Garamond" w:hint="default"/>
      <w:szCs w:val="28"/>
      <w:u w:val="single"/>
      <w:lang w:val="en-US" w:eastAsia="en-US" w:bidi="ar-SA"/>
    </w:rPr>
  </w:style>
  <w:style w:type="character" w:customStyle="1" w:styleId="slug-doi">
    <w:name w:val="slug-doi"/>
    <w:rsid w:val="00B50769"/>
  </w:style>
  <w:style w:type="character" w:customStyle="1" w:styleId="af">
    <w:name w:val="af"/>
    <w:rsid w:val="00B50769"/>
  </w:style>
  <w:style w:type="character" w:customStyle="1" w:styleId="ab">
    <w:name w:val="ab"/>
    <w:rsid w:val="00B50769"/>
  </w:style>
  <w:style w:type="character" w:customStyle="1" w:styleId="em">
    <w:name w:val="em"/>
    <w:rsid w:val="00B50769"/>
  </w:style>
  <w:style w:type="character" w:customStyle="1" w:styleId="au">
    <w:name w:val="au"/>
    <w:rsid w:val="00B50769"/>
  </w:style>
  <w:style w:type="character" w:customStyle="1" w:styleId="ti">
    <w:name w:val="ti"/>
    <w:rsid w:val="00B50769"/>
  </w:style>
  <w:style w:type="character" w:customStyle="1" w:styleId="subheadblue">
    <w:name w:val="subhead_blue"/>
    <w:rsid w:val="00B50769"/>
  </w:style>
  <w:style w:type="character" w:customStyle="1" w:styleId="affiliation">
    <w:name w:val="affiliation"/>
    <w:rsid w:val="00B50769"/>
  </w:style>
  <w:style w:type="character" w:customStyle="1" w:styleId="slug-doi-wrapper">
    <w:name w:val="slug-doi-wrapper"/>
    <w:rsid w:val="00B50769"/>
  </w:style>
  <w:style w:type="character" w:customStyle="1" w:styleId="slug-metadata-noteahead-of-print">
    <w:name w:val="slug-metadata-note ahead-of-print"/>
    <w:rsid w:val="00B50769"/>
  </w:style>
  <w:style w:type="character" w:customStyle="1" w:styleId="slug-ahead-of-print-date">
    <w:name w:val="slug-ahead-of-print-date"/>
    <w:rsid w:val="00B50769"/>
  </w:style>
  <w:style w:type="character" w:customStyle="1" w:styleId="medium-bold">
    <w:name w:val="medium-bold"/>
    <w:rsid w:val="00B50769"/>
  </w:style>
  <w:style w:type="character" w:customStyle="1" w:styleId="updated-short-citation">
    <w:name w:val="updated-short-citation"/>
    <w:rsid w:val="00B50769"/>
  </w:style>
  <w:style w:type="character" w:customStyle="1" w:styleId="goohl0">
    <w:name w:val="goohl0"/>
    <w:rsid w:val="00B50769"/>
  </w:style>
  <w:style w:type="character" w:customStyle="1" w:styleId="CharChar6">
    <w:name w:val="Char Char6"/>
    <w:rsid w:val="00B5076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50769"/>
    <w:rPr>
      <w:b/>
      <w:bCs w:val="0"/>
      <w:sz w:val="24"/>
      <w:szCs w:val="24"/>
      <w:lang w:val="en-US" w:eastAsia="en-US" w:bidi="ar-SA"/>
    </w:rPr>
  </w:style>
  <w:style w:type="character" w:customStyle="1" w:styleId="12TimesNewRoman">
    <w:name w:val="12 Times New Roman"/>
    <w:rsid w:val="00B5076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5076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50769"/>
    <w:rPr>
      <w:rFonts w:ascii="Times New Roman" w:hAnsi="Times New Roman" w:cs="Times New Roman" w:hint="default"/>
      <w:strike w:val="0"/>
      <w:dstrike w:val="0"/>
      <w:sz w:val="14"/>
      <w:u w:val="none"/>
      <w:effect w:val="none"/>
    </w:rPr>
  </w:style>
  <w:style w:type="character" w:customStyle="1" w:styleId="F8-UnderlineBold">
    <w:name w:val="F8 - Underline/Bold"/>
    <w:rsid w:val="00B50769"/>
    <w:rPr>
      <w:rFonts w:ascii="Times New Roman" w:hAnsi="Times New Roman" w:cs="Times New Roman" w:hint="default"/>
      <w:b/>
      <w:bCs w:val="0"/>
      <w:sz w:val="20"/>
      <w:u w:val="single"/>
    </w:rPr>
  </w:style>
  <w:style w:type="character" w:customStyle="1" w:styleId="F7-SmallFont">
    <w:name w:val="F7 - Small Font"/>
    <w:rsid w:val="00B50769"/>
    <w:rPr>
      <w:rFonts w:ascii="Times New Roman" w:hAnsi="Times New Roman" w:cs="Times New Roman" w:hint="default"/>
      <w:sz w:val="14"/>
    </w:rPr>
  </w:style>
  <w:style w:type="character" w:customStyle="1" w:styleId="Brief-Bold">
    <w:name w:val="Brief - Bold"/>
    <w:rsid w:val="00B50769"/>
    <w:rPr>
      <w:rFonts w:ascii="Times New Roman" w:hAnsi="Times New Roman" w:cs="Times New Roman" w:hint="default"/>
      <w:b/>
      <w:bCs w:val="0"/>
    </w:rPr>
  </w:style>
  <w:style w:type="character" w:customStyle="1" w:styleId="Card-Underline0">
    <w:name w:val="Card - Underline"/>
    <w:rsid w:val="00B50769"/>
    <w:rPr>
      <w:rFonts w:ascii="Times New Roman" w:hAnsi="Times New Roman" w:cs="Times New Roman" w:hint="default"/>
      <w:u w:val="single"/>
    </w:rPr>
  </w:style>
  <w:style w:type="character" w:customStyle="1" w:styleId="beriefunderline">
    <w:name w:val="berief = underline"/>
    <w:rsid w:val="00B50769"/>
    <w:rPr>
      <w:rFonts w:ascii="Times New Roman" w:eastAsia="Times New Roman" w:hAnsi="Times New Roman" w:cs="Times New Roman" w:hint="default"/>
      <w:sz w:val="20"/>
      <w:u w:val="single"/>
    </w:rPr>
  </w:style>
  <w:style w:type="character" w:customStyle="1" w:styleId="BoldText10pt">
    <w:name w:val="Bold Text 10 pt"/>
    <w:rsid w:val="00B5076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B50769"/>
    <w:rPr>
      <w:rFonts w:ascii="Consolas" w:hAnsi="Consolas" w:cs="Consolas"/>
      <w:sz w:val="21"/>
      <w:szCs w:val="21"/>
    </w:rPr>
  </w:style>
  <w:style w:type="character" w:customStyle="1" w:styleId="eoeaheader">
    <w:name w:val="eoea_header"/>
    <w:rsid w:val="00B50769"/>
  </w:style>
  <w:style w:type="character" w:customStyle="1" w:styleId="SC4208902">
    <w:name w:val="SC.4.208902"/>
    <w:rsid w:val="00B50769"/>
    <w:rPr>
      <w:rFonts w:ascii="Century" w:hAnsi="Century" w:cs="Century" w:hint="default"/>
      <w:color w:val="000000"/>
      <w:sz w:val="22"/>
      <w:szCs w:val="22"/>
    </w:rPr>
  </w:style>
  <w:style w:type="character" w:customStyle="1" w:styleId="SC4208915">
    <w:name w:val="SC.4.208915"/>
    <w:rsid w:val="00B50769"/>
    <w:rPr>
      <w:rFonts w:ascii="Century" w:hAnsi="Century" w:cs="Century" w:hint="default"/>
      <w:color w:val="000000"/>
      <w:sz w:val="13"/>
      <w:szCs w:val="13"/>
    </w:rPr>
  </w:style>
  <w:style w:type="character" w:customStyle="1" w:styleId="SC273764">
    <w:name w:val="SC.2.73764"/>
    <w:rsid w:val="00B50769"/>
    <w:rPr>
      <w:rFonts w:ascii="Century" w:hAnsi="Century" w:cs="Century" w:hint="default"/>
      <w:color w:val="000000"/>
      <w:sz w:val="72"/>
      <w:szCs w:val="72"/>
    </w:rPr>
  </w:style>
  <w:style w:type="character" w:customStyle="1" w:styleId="SC273779">
    <w:name w:val="SC.2.73779"/>
    <w:rsid w:val="00B50769"/>
    <w:rPr>
      <w:rFonts w:ascii="Century" w:hAnsi="Century" w:cs="Century" w:hint="default"/>
      <w:color w:val="000000"/>
      <w:sz w:val="40"/>
      <w:szCs w:val="40"/>
    </w:rPr>
  </w:style>
  <w:style w:type="character" w:customStyle="1" w:styleId="SC273763">
    <w:name w:val="SC.2.73763"/>
    <w:rsid w:val="00B50769"/>
    <w:rPr>
      <w:rFonts w:ascii="Century" w:hAnsi="Century" w:cs="Century" w:hint="default"/>
      <w:b/>
      <w:bCs/>
      <w:color w:val="000000"/>
    </w:rPr>
  </w:style>
  <w:style w:type="character" w:customStyle="1" w:styleId="SC4208910">
    <w:name w:val="SC.4.208910"/>
    <w:rsid w:val="00B50769"/>
    <w:rPr>
      <w:rFonts w:ascii="Century" w:hAnsi="Century" w:cs="Century" w:hint="default"/>
      <w:color w:val="000000"/>
      <w:sz w:val="28"/>
      <w:szCs w:val="28"/>
    </w:rPr>
  </w:style>
  <w:style w:type="character" w:customStyle="1" w:styleId="SC4208911">
    <w:name w:val="SC.4.208911"/>
    <w:rsid w:val="00B50769"/>
    <w:rPr>
      <w:rFonts w:ascii="Century" w:hAnsi="Century" w:cs="Century" w:hint="default"/>
      <w:color w:val="000000"/>
    </w:rPr>
  </w:style>
  <w:style w:type="character" w:customStyle="1" w:styleId="articlesubtitle">
    <w:name w:val="article_sub_title"/>
    <w:rsid w:val="00B50769"/>
  </w:style>
  <w:style w:type="character" w:customStyle="1" w:styleId="newsdate2">
    <w:name w:val="news_date2"/>
    <w:rsid w:val="00B50769"/>
  </w:style>
  <w:style w:type="character" w:customStyle="1" w:styleId="readarticleheader">
    <w:name w:val="readarticleheader"/>
    <w:rsid w:val="00B50769"/>
  </w:style>
  <w:style w:type="character" w:customStyle="1" w:styleId="UnderlineChar20">
    <w:name w:val="Underline Char2"/>
    <w:rsid w:val="00B50769"/>
    <w:rPr>
      <w:rFonts w:ascii="Trebuchet MS" w:hAnsi="Trebuchet MS" w:hint="default"/>
      <w:u w:val="thick"/>
      <w:lang w:val="en-US" w:eastAsia="zh-CN" w:bidi="ar-SA"/>
    </w:rPr>
  </w:style>
  <w:style w:type="character" w:customStyle="1" w:styleId="BoldUnderliningChar">
    <w:name w:val="Bold Underlining Char"/>
    <w:rsid w:val="00B5076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50769"/>
    <w:rPr>
      <w:rFonts w:ascii="Arial" w:hAnsi="Arial" w:cs="Arial" w:hint="default"/>
      <w:b w:val="0"/>
      <w:bCs w:val="0"/>
      <w:i w:val="0"/>
      <w:iCs w:val="0"/>
      <w:sz w:val="20"/>
      <w:szCs w:val="20"/>
    </w:rPr>
  </w:style>
  <w:style w:type="character" w:customStyle="1" w:styleId="UnderlinedCardChar">
    <w:name w:val="Underlined Card Char"/>
    <w:rsid w:val="00B50769"/>
    <w:rPr>
      <w:rFonts w:ascii="Palatino Linotype" w:hAnsi="Palatino Linotype" w:hint="default"/>
      <w:u w:val="single"/>
      <w:lang w:val="en-US" w:eastAsia="en-US" w:bidi="ar-SA"/>
    </w:rPr>
  </w:style>
  <w:style w:type="character" w:customStyle="1" w:styleId="char">
    <w:name w:val="char"/>
    <w:rsid w:val="00B50769"/>
  </w:style>
  <w:style w:type="character" w:customStyle="1" w:styleId="UnderlineCharCharCharCharCharChar">
    <w:name w:val="Underline Char Char Char Char Char Char"/>
    <w:rsid w:val="00B50769"/>
    <w:rPr>
      <w:rFonts w:ascii="Arial Narrow" w:hAnsi="Arial Narrow" w:hint="default"/>
      <w:szCs w:val="24"/>
      <w:u w:val="single"/>
      <w:lang w:val="en-US" w:eastAsia="en-US" w:bidi="ar-SA"/>
    </w:rPr>
  </w:style>
  <w:style w:type="character" w:customStyle="1" w:styleId="klink">
    <w:name w:val="klink"/>
    <w:rsid w:val="00B50769"/>
  </w:style>
  <w:style w:type="character" w:customStyle="1" w:styleId="date10">
    <w:name w:val="date1"/>
    <w:rsid w:val="00B50769"/>
  </w:style>
  <w:style w:type="character" w:customStyle="1" w:styleId="bolding1">
    <w:name w:val="bolding1"/>
    <w:rsid w:val="00B50769"/>
    <w:rPr>
      <w:b/>
      <w:bCs/>
    </w:rPr>
  </w:style>
  <w:style w:type="character" w:customStyle="1" w:styleId="bookoptions1">
    <w:name w:val="book_options1"/>
    <w:rsid w:val="00B50769"/>
    <w:rPr>
      <w:b/>
      <w:bCs/>
      <w:color w:val="333366"/>
    </w:rPr>
  </w:style>
  <w:style w:type="character" w:customStyle="1" w:styleId="descriptionblock">
    <w:name w:val="description block"/>
    <w:rsid w:val="00B50769"/>
  </w:style>
  <w:style w:type="character" w:customStyle="1" w:styleId="detailsboxblock">
    <w:name w:val="detailsbox block"/>
    <w:rsid w:val="00B50769"/>
  </w:style>
  <w:style w:type="character" w:customStyle="1" w:styleId="Char3">
    <w:name w:val="Char3"/>
    <w:aliases w:val="Tag Line Char Char1"/>
    <w:rsid w:val="00B50769"/>
    <w:rPr>
      <w:rFonts w:ascii="Arial" w:hAnsi="Arial" w:cs="Arial" w:hint="default"/>
      <w:bCs/>
      <w:u w:val="thick"/>
      <w:lang w:val="en-US" w:eastAsia="en-US" w:bidi="ar-SA"/>
    </w:rPr>
  </w:style>
  <w:style w:type="character" w:customStyle="1" w:styleId="texto11">
    <w:name w:val="texto11"/>
    <w:rsid w:val="00B50769"/>
    <w:rPr>
      <w:rFonts w:ascii="Arial" w:hAnsi="Arial" w:cs="Arial" w:hint="default"/>
      <w:b w:val="0"/>
      <w:bCs w:val="0"/>
      <w:i w:val="0"/>
      <w:iCs w:val="0"/>
      <w:caps w:val="0"/>
      <w:color w:val="000000"/>
      <w:sz w:val="26"/>
      <w:szCs w:val="26"/>
    </w:rPr>
  </w:style>
  <w:style w:type="character" w:customStyle="1" w:styleId="CardTagChar">
    <w:name w:val="Card Tag Char"/>
    <w:rsid w:val="00B50769"/>
    <w:rPr>
      <w:rFonts w:ascii="Arial Narrow" w:hAnsi="Arial Narrow" w:hint="default"/>
      <w:b/>
      <w:bCs w:val="0"/>
      <w:sz w:val="24"/>
      <w:szCs w:val="24"/>
      <w:lang w:val="en-US" w:eastAsia="en-US" w:bidi="ar-SA"/>
    </w:rPr>
  </w:style>
  <w:style w:type="character" w:customStyle="1" w:styleId="CardtextChar4">
    <w:name w:val="Card text Char"/>
    <w:rsid w:val="00B50769"/>
    <w:rPr>
      <w:rFonts w:ascii="Arial Narrow" w:hAnsi="Arial Narrow" w:hint="default"/>
      <w:sz w:val="22"/>
      <w:szCs w:val="24"/>
      <w:u w:val="single"/>
      <w:lang w:val="en-US" w:eastAsia="en-US" w:bidi="ar-SA"/>
    </w:rPr>
  </w:style>
  <w:style w:type="character" w:customStyle="1" w:styleId="DebateCiteCharCharChar">
    <w:name w:val="Debate Cite Char Char Char"/>
    <w:rsid w:val="00B50769"/>
    <w:rPr>
      <w:b/>
      <w:bCs w:val="0"/>
      <w:sz w:val="32"/>
      <w:szCs w:val="32"/>
      <w:lang w:val="en-US" w:eastAsia="en-US" w:bidi="ar-SA"/>
    </w:rPr>
  </w:style>
  <w:style w:type="paragraph" w:styleId="BodyTextFirstIndent">
    <w:name w:val="Body Text First Indent"/>
    <w:basedOn w:val="BodyText"/>
    <w:link w:val="BodyTextFirstIndentChar"/>
    <w:unhideWhenUsed/>
    <w:rsid w:val="00B5076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50769"/>
    <w:rPr>
      <w:rFonts w:ascii="Calibri" w:hAnsi="Calibri" w:cs="Calibri"/>
    </w:rPr>
  </w:style>
  <w:style w:type="character" w:customStyle="1" w:styleId="TagChar3">
    <w:name w:val="Tag Char3"/>
    <w:rsid w:val="00B5076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B50769"/>
    <w:rPr>
      <w:color w:val="333333"/>
      <w:sz w:val="22"/>
      <w:szCs w:val="22"/>
      <w:lang w:val="en-US" w:eastAsia="en-US" w:bidi="ar-SA"/>
    </w:rPr>
  </w:style>
  <w:style w:type="character" w:customStyle="1" w:styleId="Style10ptBold">
    <w:name w:val="Style 10 pt Bold"/>
    <w:rsid w:val="00B50769"/>
    <w:rPr>
      <w:b/>
      <w:bCs/>
      <w:sz w:val="20"/>
    </w:rPr>
  </w:style>
  <w:style w:type="paragraph" w:styleId="Date">
    <w:name w:val="Date"/>
    <w:aliases w:val="date"/>
    <w:basedOn w:val="Normal"/>
    <w:next w:val="Normal"/>
    <w:link w:val="DateChar"/>
    <w:unhideWhenUsed/>
    <w:qFormat/>
    <w:rsid w:val="00B50769"/>
    <w:rPr>
      <w:rFonts w:ascii="Times New Roman" w:eastAsia="Times New Roman" w:hAnsi="Times New Roman" w:cstheme="minorBidi"/>
    </w:rPr>
  </w:style>
  <w:style w:type="character" w:customStyle="1" w:styleId="DateChar1">
    <w:name w:val="Date Char1"/>
    <w:aliases w:val="date Char1"/>
    <w:basedOn w:val="DefaultParagraphFont"/>
    <w:rsid w:val="00B50769"/>
    <w:rPr>
      <w:rFonts w:ascii="Calibri" w:hAnsi="Calibri" w:cs="Calibri"/>
    </w:rPr>
  </w:style>
  <w:style w:type="character" w:customStyle="1" w:styleId="BodyTextIndent2Char1">
    <w:name w:val="Body Text Indent 2 Char1"/>
    <w:basedOn w:val="DefaultParagraphFont"/>
    <w:rsid w:val="00B50769"/>
    <w:rPr>
      <w:rFonts w:ascii="Calibri" w:hAnsi="Calibri"/>
    </w:rPr>
  </w:style>
  <w:style w:type="character" w:customStyle="1" w:styleId="text9">
    <w:name w:val="text9"/>
    <w:rsid w:val="00B50769"/>
  </w:style>
  <w:style w:type="character" w:customStyle="1" w:styleId="text21">
    <w:name w:val="text21"/>
    <w:rsid w:val="00B50769"/>
  </w:style>
  <w:style w:type="character" w:customStyle="1" w:styleId="text19">
    <w:name w:val="text19"/>
    <w:rsid w:val="00B50769"/>
  </w:style>
  <w:style w:type="character" w:customStyle="1" w:styleId="term2">
    <w:name w:val="term2"/>
    <w:rsid w:val="00B50769"/>
    <w:rPr>
      <w:b/>
      <w:bCs/>
    </w:rPr>
  </w:style>
  <w:style w:type="character" w:customStyle="1" w:styleId="pmterms12">
    <w:name w:val="pmterms12"/>
    <w:rsid w:val="00B50769"/>
    <w:rPr>
      <w:b/>
      <w:bCs/>
      <w:i w:val="0"/>
      <w:iCs w:val="0"/>
      <w:color w:val="000000"/>
    </w:rPr>
  </w:style>
  <w:style w:type="character" w:customStyle="1" w:styleId="ToReadChar">
    <w:name w:val="To Read Char"/>
    <w:rsid w:val="00B50769"/>
    <w:rPr>
      <w:rFonts w:ascii="Verdana" w:hAnsi="Verdana" w:hint="default"/>
      <w:b/>
      <w:bCs w:val="0"/>
      <w:szCs w:val="24"/>
      <w:u w:val="single"/>
      <w:lang w:val="en-US" w:eastAsia="en-US" w:bidi="ar-SA"/>
    </w:rPr>
  </w:style>
  <w:style w:type="character" w:customStyle="1" w:styleId="ToReadCharChar">
    <w:name w:val="To Read Char Char"/>
    <w:rsid w:val="00B50769"/>
    <w:rPr>
      <w:rFonts w:ascii="Verdana" w:hAnsi="Verdana" w:hint="default"/>
      <w:b/>
      <w:bCs w:val="0"/>
      <w:szCs w:val="24"/>
      <w:u w:val="single"/>
      <w:lang w:val="en-US" w:eastAsia="en-US" w:bidi="ar-SA"/>
    </w:rPr>
  </w:style>
  <w:style w:type="character" w:customStyle="1" w:styleId="bio">
    <w:name w:val="bio"/>
    <w:rsid w:val="00B50769"/>
  </w:style>
  <w:style w:type="character" w:customStyle="1" w:styleId="storytextstyle">
    <w:name w:val="storytextstyle"/>
    <w:rsid w:val="00B50769"/>
  </w:style>
  <w:style w:type="character" w:customStyle="1" w:styleId="cardunderlinedCharChar">
    <w:name w:val="card underlined Char Char"/>
    <w:rsid w:val="00B50769"/>
    <w:rPr>
      <w:rFonts w:ascii="Arial" w:hAnsi="Arial" w:cs="Arial" w:hint="default"/>
      <w:sz w:val="22"/>
      <w:szCs w:val="24"/>
      <w:u w:val="single"/>
      <w:lang w:val="en-US" w:eastAsia="en-US" w:bidi="ar-SA"/>
    </w:rPr>
  </w:style>
  <w:style w:type="character" w:customStyle="1" w:styleId="Style2Char1">
    <w:name w:val="Style2 Char1"/>
    <w:rsid w:val="00B50769"/>
    <w:rPr>
      <w:rFonts w:ascii="Book Antiqua" w:hAnsi="Book Antiqua" w:hint="default"/>
      <w:szCs w:val="24"/>
      <w:u w:val="thick"/>
      <w:lang w:val="en-US" w:eastAsia="en-US" w:bidi="ar-SA"/>
    </w:rPr>
  </w:style>
  <w:style w:type="character" w:customStyle="1" w:styleId="articlehead21">
    <w:name w:val="articlehead21"/>
    <w:rsid w:val="00B50769"/>
    <w:rPr>
      <w:rFonts w:ascii="Arial" w:hAnsi="Arial" w:cs="Arial" w:hint="default"/>
      <w:b/>
      <w:bCs/>
      <w:color w:val="660000"/>
      <w:sz w:val="20"/>
      <w:szCs w:val="20"/>
    </w:rPr>
  </w:style>
  <w:style w:type="character" w:customStyle="1" w:styleId="TagCiteChar10">
    <w:name w:val="Tag/Cite Char1"/>
    <w:rsid w:val="00B50769"/>
    <w:rPr>
      <w:b/>
      <w:bCs w:val="0"/>
      <w:lang w:val="en-US" w:eastAsia="en-US" w:bidi="ar-SA"/>
    </w:rPr>
  </w:style>
  <w:style w:type="character" w:customStyle="1" w:styleId="goohl2">
    <w:name w:val="goohl2"/>
    <w:rsid w:val="00B50769"/>
  </w:style>
  <w:style w:type="character" w:customStyle="1" w:styleId="CardCharChar0">
    <w:name w:val="Card Char Char"/>
    <w:rsid w:val="00B50769"/>
    <w:rPr>
      <w:lang w:val="en-US" w:eastAsia="en-US" w:bidi="ar-SA"/>
    </w:rPr>
  </w:style>
  <w:style w:type="character" w:customStyle="1" w:styleId="BriefTitle1Char">
    <w:name w:val="Brief Title 1 Char"/>
    <w:rsid w:val="00B50769"/>
    <w:rPr>
      <w:b/>
      <w:bCs w:val="0"/>
      <w:u w:val="single"/>
      <w:lang w:val="en-US" w:eastAsia="en-US" w:bidi="ar-SA"/>
    </w:rPr>
  </w:style>
  <w:style w:type="character" w:customStyle="1" w:styleId="TagCiteCharChar">
    <w:name w:val="Tag/Cite Char Char"/>
    <w:rsid w:val="00B50769"/>
    <w:rPr>
      <w:b/>
      <w:bCs w:val="0"/>
      <w:lang w:val="en-US" w:eastAsia="en-US" w:bidi="ar-SA"/>
    </w:rPr>
  </w:style>
  <w:style w:type="character" w:customStyle="1" w:styleId="btx">
    <w:name w:val="btx"/>
    <w:rsid w:val="00B50769"/>
  </w:style>
  <w:style w:type="character" w:customStyle="1" w:styleId="prodgeneral1">
    <w:name w:val="prodgeneral1"/>
    <w:rsid w:val="00B50769"/>
    <w:rPr>
      <w:rFonts w:ascii="Verdana" w:hAnsi="Verdana" w:hint="default"/>
      <w:b w:val="0"/>
      <w:bCs w:val="0"/>
      <w:caps w:val="0"/>
      <w:color w:val="000000"/>
      <w:spacing w:val="0"/>
      <w:sz w:val="16"/>
      <w:szCs w:val="16"/>
    </w:rPr>
  </w:style>
  <w:style w:type="character" w:customStyle="1" w:styleId="summary1">
    <w:name w:val="summary1"/>
    <w:rsid w:val="00B50769"/>
    <w:rPr>
      <w:rFonts w:ascii="Arial" w:hAnsi="Arial" w:cs="Arial" w:hint="default"/>
      <w:sz w:val="18"/>
      <w:szCs w:val="18"/>
    </w:rPr>
  </w:style>
  <w:style w:type="character" w:customStyle="1" w:styleId="text3">
    <w:name w:val="text3"/>
    <w:rsid w:val="00B50769"/>
  </w:style>
  <w:style w:type="character" w:customStyle="1" w:styleId="cardtextsmallChar">
    <w:name w:val="card text small Char"/>
    <w:rsid w:val="00B50769"/>
    <w:rPr>
      <w:rFonts w:ascii="Arial Narrow" w:hAnsi="Arial Narrow" w:hint="default"/>
      <w:sz w:val="16"/>
      <w:szCs w:val="24"/>
      <w:lang w:val="en-US" w:eastAsia="en-US" w:bidi="ar-SA"/>
    </w:rPr>
  </w:style>
  <w:style w:type="character" w:customStyle="1" w:styleId="countrytitle1">
    <w:name w:val="countrytitle1"/>
    <w:rsid w:val="00B50769"/>
    <w:rPr>
      <w:rFonts w:ascii="Verdana" w:hAnsi="Verdana" w:hint="default"/>
      <w:b/>
      <w:bCs/>
      <w:color w:val="293643"/>
      <w:sz w:val="24"/>
      <w:szCs w:val="24"/>
    </w:rPr>
  </w:style>
  <w:style w:type="character" w:customStyle="1" w:styleId="storyheader1">
    <w:name w:val="storyheader1"/>
    <w:rsid w:val="00B50769"/>
    <w:rPr>
      <w:rFonts w:ascii="Verdana" w:hAnsi="Verdana" w:hint="default"/>
      <w:b/>
      <w:bCs/>
      <w:color w:val="000000"/>
      <w:sz w:val="21"/>
      <w:szCs w:val="21"/>
    </w:rPr>
  </w:style>
  <w:style w:type="character" w:customStyle="1" w:styleId="cardunderlinedChar0">
    <w:name w:val="card underlined Char"/>
    <w:rsid w:val="00B50769"/>
    <w:rPr>
      <w:rFonts w:ascii="Arial" w:hAnsi="Arial" w:cs="Arial" w:hint="default"/>
      <w:sz w:val="22"/>
      <w:szCs w:val="24"/>
      <w:u w:val="single"/>
      <w:lang w:val="en-US" w:eastAsia="en-US" w:bidi="ar-SA"/>
    </w:rPr>
  </w:style>
  <w:style w:type="character" w:customStyle="1" w:styleId="article1">
    <w:name w:val="article1"/>
    <w:rsid w:val="00B50769"/>
    <w:rPr>
      <w:rFonts w:ascii="Verdana" w:hAnsi="Verdana" w:hint="default"/>
      <w:color w:val="333333"/>
      <w:sz w:val="16"/>
      <w:szCs w:val="16"/>
    </w:rPr>
  </w:style>
  <w:style w:type="character" w:customStyle="1" w:styleId="story-posted-date1">
    <w:name w:val="story-posted-date1"/>
    <w:rsid w:val="00B5076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50769"/>
    <w:rPr>
      <w:rFonts w:ascii="SimSun" w:eastAsia="SimSun" w:hAnsi="SimSun" w:cs="Arial" w:hint="eastAsia"/>
      <w:b/>
      <w:bCs/>
      <w:iCs/>
      <w:sz w:val="24"/>
      <w:szCs w:val="28"/>
      <w:lang w:val="en-US" w:eastAsia="zh-CN" w:bidi="ar-SA"/>
    </w:rPr>
  </w:style>
  <w:style w:type="character" w:customStyle="1" w:styleId="postbody">
    <w:name w:val="postbody"/>
    <w:rsid w:val="00B50769"/>
  </w:style>
  <w:style w:type="character" w:customStyle="1" w:styleId="textmedium">
    <w:name w:val="textmedium"/>
    <w:rsid w:val="00B50769"/>
  </w:style>
  <w:style w:type="character" w:customStyle="1" w:styleId="citation1">
    <w:name w:val="citation1"/>
    <w:rsid w:val="00B50769"/>
    <w:rPr>
      <w:rFonts w:ascii="Verdana" w:hAnsi="Verdana" w:hint="default"/>
      <w:sz w:val="17"/>
      <w:szCs w:val="17"/>
    </w:rPr>
  </w:style>
  <w:style w:type="character" w:customStyle="1" w:styleId="hithighlite">
    <w:name w:val="hithighlite"/>
    <w:rsid w:val="00B50769"/>
  </w:style>
  <w:style w:type="character" w:customStyle="1" w:styleId="articlecontent">
    <w:name w:val="articlecontent"/>
    <w:rsid w:val="00B50769"/>
  </w:style>
  <w:style w:type="character" w:customStyle="1" w:styleId="fource1">
    <w:name w:val="fource1"/>
    <w:rsid w:val="00B50769"/>
    <w:rPr>
      <w:sz w:val="34"/>
      <w:szCs w:val="34"/>
    </w:rPr>
  </w:style>
  <w:style w:type="character" w:customStyle="1" w:styleId="LanguageStrikeChar">
    <w:name w:val="Language Strike Char"/>
    <w:rsid w:val="00B50769"/>
    <w:rPr>
      <w:rFonts w:ascii="Arial Narrow" w:hAnsi="Arial Narrow" w:hint="default"/>
      <w:strike/>
      <w:szCs w:val="24"/>
      <w:lang w:val="en-US" w:eastAsia="en-US" w:bidi="ar-SA"/>
    </w:rPr>
  </w:style>
  <w:style w:type="character" w:customStyle="1" w:styleId="normal11">
    <w:name w:val="normal1"/>
    <w:rsid w:val="00B50769"/>
  </w:style>
  <w:style w:type="character" w:customStyle="1" w:styleId="ds">
    <w:name w:val="ds"/>
    <w:rsid w:val="00B50769"/>
  </w:style>
  <w:style w:type="character" w:customStyle="1" w:styleId="UnderliningChar1">
    <w:name w:val="Underlining Char1"/>
    <w:rsid w:val="00B50769"/>
    <w:rPr>
      <w:rFonts w:ascii="Arial Narrow" w:hAnsi="Arial Narrow" w:hint="default"/>
      <w:szCs w:val="24"/>
      <w:u w:val="single"/>
      <w:lang w:val="en-US" w:eastAsia="en-US" w:bidi="ar-SA"/>
    </w:rPr>
  </w:style>
  <w:style w:type="character" w:customStyle="1" w:styleId="UnderliningChar2">
    <w:name w:val="Underlining Char2"/>
    <w:rsid w:val="00B50769"/>
    <w:rPr>
      <w:rFonts w:ascii="Arial Narrow" w:hAnsi="Arial Narrow" w:hint="default"/>
      <w:szCs w:val="24"/>
      <w:u w:val="single"/>
      <w:lang w:val="en-US" w:eastAsia="en-US" w:bidi="ar-SA"/>
    </w:rPr>
  </w:style>
  <w:style w:type="character" w:customStyle="1" w:styleId="MicroTextChar1">
    <w:name w:val="MicroText Char1"/>
    <w:rsid w:val="00B5076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5076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50769"/>
    <w:rPr>
      <w:rFonts w:ascii="Calibri" w:hAnsi="Calibri" w:cs="Calibri"/>
      <w:sz w:val="20"/>
      <w:szCs w:val="20"/>
    </w:rPr>
  </w:style>
  <w:style w:type="character" w:customStyle="1" w:styleId="DefaultPara">
    <w:name w:val="Default Para"/>
    <w:rsid w:val="00B50769"/>
    <w:rPr>
      <w:sz w:val="20"/>
    </w:rPr>
  </w:style>
  <w:style w:type="character" w:customStyle="1" w:styleId="SYSHYPERTEXT">
    <w:name w:val="SYS_HYPERTEXT"/>
    <w:rsid w:val="00B50769"/>
    <w:rPr>
      <w:color w:val="0000FF"/>
      <w:u w:val="single"/>
    </w:rPr>
  </w:style>
  <w:style w:type="character" w:customStyle="1" w:styleId="Hyperlink1">
    <w:name w:val="Hyperlink1"/>
    <w:rsid w:val="00B5076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5076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50769"/>
    <w:rPr>
      <w:rFonts w:ascii="Arial Narrow" w:hAnsi="Arial Narrow" w:hint="default"/>
      <w:noProof w:val="0"/>
      <w:szCs w:val="24"/>
      <w:u w:val="single"/>
      <w:lang w:val="en-US" w:eastAsia="en-US" w:bidi="ar-SA"/>
    </w:rPr>
  </w:style>
  <w:style w:type="character" w:customStyle="1" w:styleId="BlockHeading1Char">
    <w:name w:val="Block Heading 1 Char"/>
    <w:rsid w:val="00B5076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50769"/>
    <w:rPr>
      <w:b/>
      <w:bCs w:val="0"/>
      <w:sz w:val="24"/>
      <w:szCs w:val="24"/>
      <w:u w:val="single"/>
      <w:lang w:val="en-US" w:eastAsia="en-US" w:bidi="ar-SA"/>
    </w:rPr>
  </w:style>
  <w:style w:type="character" w:customStyle="1" w:styleId="StyleTagTimesNewRomanChar">
    <w:name w:val="Style Tag + Times New Roman Char"/>
    <w:rsid w:val="00B5076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50769"/>
    <w:rPr>
      <w:rFonts w:ascii="Arial Narrow" w:hAnsi="Arial Narrow" w:cs="Arial" w:hint="default"/>
      <w:b/>
      <w:bCs/>
      <w:iCs/>
      <w:sz w:val="24"/>
      <w:szCs w:val="28"/>
      <w:lang w:val="en-US" w:eastAsia="en-US" w:bidi="ar-SA"/>
    </w:rPr>
  </w:style>
  <w:style w:type="character" w:customStyle="1" w:styleId="UnderliningCharChar">
    <w:name w:val="Underlining Char Char"/>
    <w:rsid w:val="00B50769"/>
    <w:rPr>
      <w:rFonts w:ascii="Arial Narrow" w:hAnsi="Arial Narrow" w:hint="default"/>
      <w:szCs w:val="24"/>
      <w:u w:val="single"/>
      <w:lang w:val="en-US" w:eastAsia="en-US" w:bidi="ar-SA"/>
    </w:rPr>
  </w:style>
  <w:style w:type="character" w:customStyle="1" w:styleId="StyleArialNarrow12ptBold">
    <w:name w:val="Style Arial Narrow 12 pt Bold"/>
    <w:rsid w:val="00B50769"/>
    <w:rPr>
      <w:rFonts w:ascii="Arial Narrow" w:hAnsi="Arial Narrow" w:hint="default"/>
      <w:b/>
      <w:bCs/>
      <w:sz w:val="24"/>
    </w:rPr>
  </w:style>
  <w:style w:type="character" w:customStyle="1" w:styleId="Style1CharChar">
    <w:name w:val="Style1 Char Char"/>
    <w:rsid w:val="00B5076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5076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50769"/>
    <w:rPr>
      <w:u w:val="single"/>
    </w:rPr>
  </w:style>
  <w:style w:type="character" w:customStyle="1" w:styleId="UnderlinedCharChar1">
    <w:name w:val="Underlined Char Char1"/>
    <w:rsid w:val="00B5076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50769"/>
    <w:rPr>
      <w:rFonts w:ascii="Arial" w:hAnsi="Arial" w:cs="Arial" w:hint="default"/>
      <w:b/>
      <w:bCs/>
      <w:iCs/>
      <w:sz w:val="22"/>
      <w:szCs w:val="28"/>
      <w:lang w:val="en-US" w:eastAsia="en-US" w:bidi="ar-SA"/>
    </w:rPr>
  </w:style>
  <w:style w:type="character" w:customStyle="1" w:styleId="doctitle">
    <w:name w:val="doctitle"/>
    <w:rsid w:val="00B50769"/>
  </w:style>
  <w:style w:type="character" w:customStyle="1" w:styleId="cardtext-underlined0">
    <w:name w:val="card text- underlined"/>
    <w:rsid w:val="00B50769"/>
    <w:rPr>
      <w:rFonts w:ascii="Garamond" w:hAnsi="Garamond" w:hint="default"/>
      <w:u w:val="single"/>
    </w:rPr>
  </w:style>
  <w:style w:type="character" w:customStyle="1" w:styleId="Citation-AuthorDate">
    <w:name w:val="Citation - Author/Date"/>
    <w:rsid w:val="00B50769"/>
    <w:rPr>
      <w:b/>
      <w:bCs w:val="0"/>
      <w:smallCaps/>
      <w:sz w:val="24"/>
      <w:u w:val="single"/>
    </w:rPr>
  </w:style>
  <w:style w:type="character" w:customStyle="1" w:styleId="Style8ptChar">
    <w:name w:val="Style 8 pt Char"/>
    <w:rsid w:val="00B50769"/>
    <w:rPr>
      <w:rFonts w:ascii="Garamond" w:eastAsia="Calibri" w:hAnsi="Garamond" w:hint="default"/>
      <w:sz w:val="16"/>
      <w:szCs w:val="22"/>
    </w:rPr>
  </w:style>
  <w:style w:type="character" w:customStyle="1" w:styleId="message-item">
    <w:name w:val="message-item"/>
    <w:rsid w:val="00B50769"/>
  </w:style>
  <w:style w:type="character" w:customStyle="1" w:styleId="lightheader">
    <w:name w:val="lightheader"/>
    <w:rsid w:val="00B50769"/>
  </w:style>
  <w:style w:type="character" w:customStyle="1" w:styleId="A0">
    <w:name w:val="A0"/>
    <w:uiPriority w:val="99"/>
    <w:rsid w:val="00B50769"/>
    <w:rPr>
      <w:rFonts w:ascii="Trebuchet MS" w:hAnsi="Trebuchet MS" w:cs="Trebuchet MS" w:hint="default"/>
      <w:b/>
      <w:bCs/>
      <w:color w:val="000000"/>
      <w:sz w:val="68"/>
      <w:szCs w:val="68"/>
    </w:rPr>
  </w:style>
  <w:style w:type="character" w:customStyle="1" w:styleId="datestamp">
    <w:name w:val="datestamp"/>
    <w:rsid w:val="00B50769"/>
  </w:style>
  <w:style w:type="character" w:customStyle="1" w:styleId="i">
    <w:name w:val="i"/>
    <w:uiPriority w:val="99"/>
    <w:rsid w:val="00B50769"/>
  </w:style>
  <w:style w:type="character" w:customStyle="1" w:styleId="name">
    <w:name w:val="name"/>
    <w:rsid w:val="00B50769"/>
  </w:style>
  <w:style w:type="character" w:customStyle="1" w:styleId="forenames">
    <w:name w:val="forenames"/>
    <w:rsid w:val="00B50769"/>
  </w:style>
  <w:style w:type="character" w:customStyle="1" w:styleId="surname">
    <w:name w:val="surname"/>
    <w:rsid w:val="00B50769"/>
  </w:style>
  <w:style w:type="character" w:customStyle="1" w:styleId="sifr-alternate">
    <w:name w:val="sifr-alternate"/>
    <w:rsid w:val="00B50769"/>
  </w:style>
  <w:style w:type="character" w:customStyle="1" w:styleId="medium-font">
    <w:name w:val="medium-font"/>
    <w:rsid w:val="00B50769"/>
  </w:style>
  <w:style w:type="character" w:customStyle="1" w:styleId="title-link-wrapper">
    <w:name w:val="title-link-wrapper"/>
    <w:rsid w:val="00B50769"/>
  </w:style>
  <w:style w:type="character" w:customStyle="1" w:styleId="A1">
    <w:name w:val="A1"/>
    <w:uiPriority w:val="99"/>
    <w:rsid w:val="00B50769"/>
    <w:rPr>
      <w:rFonts w:ascii="Myriad Pro Light" w:hAnsi="Myriad Pro Light" w:cs="Myriad Pro Light" w:hint="default"/>
      <w:b/>
      <w:bCs/>
      <w:color w:val="000000"/>
      <w:sz w:val="28"/>
      <w:szCs w:val="28"/>
    </w:rPr>
  </w:style>
  <w:style w:type="character" w:customStyle="1" w:styleId="A7">
    <w:name w:val="A7"/>
    <w:uiPriority w:val="99"/>
    <w:rsid w:val="00B50769"/>
    <w:rPr>
      <w:rFonts w:ascii="Minion Pro" w:hAnsi="Minion Pro" w:cs="Minion Pro" w:hint="default"/>
      <w:b/>
      <w:bCs/>
      <w:color w:val="000000"/>
      <w:sz w:val="36"/>
      <w:szCs w:val="36"/>
    </w:rPr>
  </w:style>
  <w:style w:type="character" w:customStyle="1" w:styleId="refpreview">
    <w:name w:val="refpreview"/>
    <w:rsid w:val="00B50769"/>
  </w:style>
  <w:style w:type="character" w:customStyle="1" w:styleId="loose1">
    <w:name w:val="loose1"/>
    <w:rsid w:val="00B50769"/>
  </w:style>
  <w:style w:type="character" w:customStyle="1" w:styleId="email">
    <w:name w:val="email"/>
    <w:rsid w:val="00B50769"/>
  </w:style>
  <w:style w:type="character" w:customStyle="1" w:styleId="gsa">
    <w:name w:val="gs_a"/>
    <w:rsid w:val="00B50769"/>
  </w:style>
  <w:style w:type="character" w:customStyle="1" w:styleId="goohl1">
    <w:name w:val="goohl1"/>
    <w:rsid w:val="00B50769"/>
  </w:style>
  <w:style w:type="character" w:customStyle="1" w:styleId="mainarttitle">
    <w:name w:val="mainarttitle"/>
    <w:rsid w:val="00B50769"/>
  </w:style>
  <w:style w:type="character" w:customStyle="1" w:styleId="mainartauthor">
    <w:name w:val="mainartauthor"/>
    <w:rsid w:val="00B50769"/>
  </w:style>
  <w:style w:type="character" w:customStyle="1" w:styleId="mainartdate">
    <w:name w:val="mainartdate"/>
    <w:rsid w:val="00B50769"/>
  </w:style>
  <w:style w:type="character" w:customStyle="1" w:styleId="gsggs">
    <w:name w:val="gs_ggs"/>
    <w:rsid w:val="00B50769"/>
  </w:style>
  <w:style w:type="character" w:customStyle="1" w:styleId="ahead">
    <w:name w:val="a_head"/>
    <w:rsid w:val="00B50769"/>
  </w:style>
  <w:style w:type="character" w:customStyle="1" w:styleId="articleauthor">
    <w:name w:val="articleauthor"/>
    <w:rsid w:val="00B50769"/>
  </w:style>
  <w:style w:type="character" w:customStyle="1" w:styleId="footnote">
    <w:name w:val="footnote"/>
    <w:rsid w:val="00B50769"/>
  </w:style>
  <w:style w:type="character" w:customStyle="1" w:styleId="ssl3">
    <w:name w:val="ss_l3"/>
    <w:rsid w:val="00B50769"/>
  </w:style>
  <w:style w:type="character" w:customStyle="1" w:styleId="docbody">
    <w:name w:val="docbody"/>
    <w:rsid w:val="00B50769"/>
  </w:style>
  <w:style w:type="character" w:customStyle="1" w:styleId="superscript">
    <w:name w:val="superscript"/>
    <w:rsid w:val="00B50769"/>
  </w:style>
  <w:style w:type="character" w:customStyle="1" w:styleId="citeChar0">
    <w:name w:val="cite Char"/>
    <w:locked/>
    <w:rsid w:val="00B50769"/>
    <w:rPr>
      <w:b/>
      <w:bCs w:val="0"/>
      <w:u w:val="single"/>
    </w:rPr>
  </w:style>
  <w:style w:type="character" w:customStyle="1" w:styleId="StyleUnderlineChar">
    <w:name w:val="Style Underline Char"/>
    <w:locked/>
    <w:rsid w:val="00B50769"/>
    <w:rPr>
      <w:u w:val="single"/>
    </w:rPr>
  </w:style>
  <w:style w:type="character" w:customStyle="1" w:styleId="CitesCharChar">
    <w:name w:val="Cites Char Char"/>
    <w:locked/>
    <w:rsid w:val="00B50769"/>
    <w:rPr>
      <w:b/>
      <w:bCs/>
    </w:rPr>
  </w:style>
  <w:style w:type="character" w:customStyle="1" w:styleId="bwxsm">
    <w:name w:val="b w xsm"/>
    <w:rsid w:val="00B50769"/>
  </w:style>
  <w:style w:type="character" w:customStyle="1" w:styleId="fstd">
    <w:name w:val="f std"/>
    <w:rsid w:val="00B50769"/>
  </w:style>
  <w:style w:type="character" w:customStyle="1" w:styleId="gl">
    <w:name w:val="gl"/>
    <w:rsid w:val="00B50769"/>
  </w:style>
  <w:style w:type="character" w:customStyle="1" w:styleId="UNDERLINECharChar">
    <w:name w:val="UNDERLINE Char Char"/>
    <w:rsid w:val="00B50769"/>
    <w:rPr>
      <w:bCs/>
      <w:kern w:val="28"/>
      <w:szCs w:val="32"/>
      <w:u w:val="single"/>
    </w:rPr>
  </w:style>
  <w:style w:type="character" w:customStyle="1" w:styleId="heading2char2charchar1">
    <w:name w:val="heading2char2charchar1"/>
    <w:rsid w:val="00B50769"/>
  </w:style>
  <w:style w:type="character" w:customStyle="1" w:styleId="charchar60">
    <w:name w:val="charchar6"/>
    <w:rsid w:val="00B50769"/>
  </w:style>
  <w:style w:type="character" w:customStyle="1" w:styleId="bio1">
    <w:name w:val="bio1"/>
    <w:rsid w:val="00B50769"/>
    <w:rPr>
      <w:rFonts w:ascii="Arial" w:hAnsi="Arial" w:cs="Arial" w:hint="default"/>
      <w:i/>
      <w:iCs/>
      <w:color w:val="000000"/>
      <w:sz w:val="20"/>
      <w:szCs w:val="20"/>
    </w:rPr>
  </w:style>
  <w:style w:type="character" w:customStyle="1" w:styleId="BoldChar">
    <w:name w:val="Bold Char"/>
    <w:rsid w:val="00B50769"/>
    <w:rPr>
      <w:b/>
      <w:bCs w:val="0"/>
      <w:lang w:val="en-US" w:eastAsia="en-US" w:bidi="ar-SA"/>
    </w:rPr>
  </w:style>
  <w:style w:type="character" w:customStyle="1" w:styleId="cardCharCharCharCharCharChar">
    <w:name w:val="card Char Char Char Char Char Char"/>
    <w:rsid w:val="00B50769"/>
    <w:rPr>
      <w:sz w:val="24"/>
      <w:szCs w:val="24"/>
      <w:lang w:val="en-US" w:eastAsia="en-US" w:bidi="ar-SA"/>
    </w:rPr>
  </w:style>
  <w:style w:type="character" w:customStyle="1" w:styleId="Style24ptBoldUnderlineCenteredCharChar">
    <w:name w:val="Style 24 pt Bold Underline Centered Char Char"/>
    <w:rsid w:val="00B50769"/>
    <w:rPr>
      <w:b/>
      <w:bCs/>
      <w:sz w:val="48"/>
      <w:szCs w:val="24"/>
      <w:u w:val="single"/>
      <w:lang w:val="en-US" w:eastAsia="en-US" w:bidi="ar-SA"/>
    </w:rPr>
  </w:style>
  <w:style w:type="character" w:customStyle="1" w:styleId="TagCiteCharChar0">
    <w:name w:val="Tag / Cite Char Char"/>
    <w:rsid w:val="00B50769"/>
    <w:rPr>
      <w:b/>
      <w:bCs w:val="0"/>
      <w:color w:val="000000"/>
      <w:sz w:val="24"/>
      <w:szCs w:val="24"/>
      <w:lang w:val="en-US" w:eastAsia="en-US" w:bidi="ar-SA"/>
    </w:rPr>
  </w:style>
  <w:style w:type="character" w:customStyle="1" w:styleId="drop">
    <w:name w:val="drop"/>
    <w:rsid w:val="00B50769"/>
  </w:style>
  <w:style w:type="character" w:customStyle="1" w:styleId="articletitle0">
    <w:name w:val="article_title"/>
    <w:rsid w:val="00B50769"/>
  </w:style>
  <w:style w:type="character" w:customStyle="1" w:styleId="CardTextUnderlinedCharChar">
    <w:name w:val="Card Text Underlined Char Char"/>
    <w:rsid w:val="00B50769"/>
    <w:rPr>
      <w:rFonts w:ascii="Arial Narrow" w:hAnsi="Arial Narrow" w:hint="default"/>
      <w:szCs w:val="24"/>
      <w:u w:val="single"/>
      <w:lang w:val="en-US" w:eastAsia="en-US" w:bidi="ar-SA"/>
    </w:rPr>
  </w:style>
  <w:style w:type="character" w:customStyle="1" w:styleId="CardTagCharCharChar">
    <w:name w:val="Card Tag Char Char Char"/>
    <w:rsid w:val="00B50769"/>
    <w:rPr>
      <w:b/>
      <w:bCs w:val="0"/>
      <w:sz w:val="24"/>
      <w:szCs w:val="24"/>
      <w:lang w:val="en-US" w:eastAsia="en-US" w:bidi="ar-SA"/>
    </w:rPr>
  </w:style>
  <w:style w:type="character" w:customStyle="1" w:styleId="mainbody">
    <w:name w:val="mainbody"/>
    <w:rsid w:val="00B50769"/>
  </w:style>
  <w:style w:type="character" w:customStyle="1" w:styleId="UnderlineStyleChar2">
    <w:name w:val="Underline Style Char2"/>
    <w:rsid w:val="00B50769"/>
    <w:rPr>
      <w:rFonts w:ascii="Garamond" w:hAnsi="Garamond" w:hint="default"/>
      <w:sz w:val="22"/>
      <w:szCs w:val="24"/>
      <w:u w:val="single"/>
      <w:lang w:val="en-US" w:eastAsia="en-US" w:bidi="ar-SA"/>
    </w:rPr>
  </w:style>
  <w:style w:type="character" w:customStyle="1" w:styleId="Style1Char2">
    <w:name w:val="Style1 Char2"/>
    <w:rsid w:val="00B50769"/>
    <w:rPr>
      <w:szCs w:val="24"/>
    </w:rPr>
  </w:style>
  <w:style w:type="character" w:customStyle="1" w:styleId="t13">
    <w:name w:val="t13"/>
    <w:rsid w:val="00B50769"/>
  </w:style>
  <w:style w:type="character" w:customStyle="1" w:styleId="lead">
    <w:name w:val="lead"/>
    <w:rsid w:val="00B50769"/>
  </w:style>
  <w:style w:type="paragraph" w:customStyle="1" w:styleId="CardDownx1">
    <w:name w:val="CardDown x1"/>
    <w:basedOn w:val="Normal"/>
    <w:link w:val="CardDownx1Char"/>
    <w:qFormat/>
    <w:rsid w:val="00B50769"/>
  </w:style>
  <w:style w:type="character" w:customStyle="1" w:styleId="CardDownx1Char">
    <w:name w:val="CardDown x1 Char"/>
    <w:link w:val="CardDownx1"/>
    <w:locked/>
    <w:rsid w:val="00B50769"/>
    <w:rPr>
      <w:rFonts w:ascii="Calibri" w:hAnsi="Calibri" w:cs="Calibri"/>
    </w:rPr>
  </w:style>
  <w:style w:type="character" w:customStyle="1" w:styleId="StyleStyleThickunderlineBold1">
    <w:name w:val="Style Style Thick underline + Bold1"/>
    <w:rsid w:val="00B50769"/>
    <w:rPr>
      <w:b/>
      <w:bCs w:val="0"/>
      <w:u w:val="thick"/>
    </w:rPr>
  </w:style>
  <w:style w:type="character" w:customStyle="1" w:styleId="timestamp">
    <w:name w:val="timestamp"/>
    <w:rsid w:val="00B50769"/>
  </w:style>
  <w:style w:type="character" w:customStyle="1" w:styleId="CharChar17">
    <w:name w:val="Char Char17"/>
    <w:locked/>
    <w:rsid w:val="00B50769"/>
    <w:rPr>
      <w:rFonts w:ascii="Arial" w:hAnsi="Arial" w:cs="Arial" w:hint="default"/>
      <w:b/>
      <w:bCs/>
      <w:sz w:val="26"/>
      <w:szCs w:val="26"/>
    </w:rPr>
  </w:style>
  <w:style w:type="character" w:customStyle="1" w:styleId="address">
    <w:name w:val="address"/>
    <w:rsid w:val="00B50769"/>
  </w:style>
  <w:style w:type="character" w:customStyle="1" w:styleId="ilspan">
    <w:name w:val="il_span"/>
    <w:rsid w:val="00B50769"/>
  </w:style>
  <w:style w:type="character" w:customStyle="1" w:styleId="articletitle1">
    <w:name w:val="articletitle1"/>
    <w:rsid w:val="00B50769"/>
    <w:rPr>
      <w:rFonts w:ascii="Times New Roman" w:hAnsi="Times New Roman" w:cs="Times New Roman" w:hint="default"/>
      <w:b/>
      <w:bCs/>
      <w:sz w:val="36"/>
      <w:szCs w:val="36"/>
    </w:rPr>
  </w:style>
  <w:style w:type="character" w:customStyle="1" w:styleId="leftidx1">
    <w:name w:val="leftidx1"/>
    <w:rsid w:val="00B50769"/>
    <w:rPr>
      <w:rFonts w:ascii="Verdana" w:hAnsi="Verdana" w:hint="default"/>
      <w:sz w:val="22"/>
      <w:szCs w:val="22"/>
    </w:rPr>
  </w:style>
  <w:style w:type="character" w:customStyle="1" w:styleId="blue1">
    <w:name w:val="blue1"/>
    <w:rsid w:val="00B50769"/>
    <w:rPr>
      <w:color w:val="0000FF"/>
    </w:rPr>
  </w:style>
  <w:style w:type="character" w:customStyle="1" w:styleId="author-link1">
    <w:name w:val="author-link1"/>
    <w:rsid w:val="00B50769"/>
    <w:rPr>
      <w:b w:val="0"/>
      <w:bCs w:val="0"/>
    </w:rPr>
  </w:style>
  <w:style w:type="character" w:customStyle="1" w:styleId="black1">
    <w:name w:val="black1"/>
    <w:rsid w:val="00B50769"/>
    <w:rPr>
      <w:color w:val="000000"/>
    </w:rPr>
  </w:style>
  <w:style w:type="character" w:customStyle="1" w:styleId="StyleunderlinedCharBold">
    <w:name w:val="Style underlined Char + Bold"/>
    <w:rsid w:val="00B5076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50769"/>
    <w:rPr>
      <w:rFonts w:ascii="Calibri" w:eastAsia="Calibri" w:hAnsi="Calibri" w:hint="default"/>
    </w:rPr>
  </w:style>
  <w:style w:type="character" w:customStyle="1" w:styleId="CardUnderline">
    <w:name w:val="Card Underline"/>
    <w:rsid w:val="00B50769"/>
    <w:rPr>
      <w:rFonts w:ascii="Times New Roman" w:hAnsi="Times New Roman" w:cs="Times New Roman" w:hint="default"/>
      <w:sz w:val="20"/>
      <w:u w:val="single"/>
    </w:rPr>
  </w:style>
  <w:style w:type="character" w:customStyle="1" w:styleId="lingoregion">
    <w:name w:val="lingo_region"/>
    <w:rsid w:val="00B50769"/>
  </w:style>
  <w:style w:type="character" w:customStyle="1" w:styleId="cite">
    <w:name w:val="%cite"/>
    <w:rsid w:val="00B50769"/>
    <w:rPr>
      <w:rFonts w:ascii="Times New Roman" w:hAnsi="Times New Roman" w:cs="Times New Roman" w:hint="default"/>
      <w:b/>
      <w:bCs w:val="0"/>
      <w:sz w:val="24"/>
    </w:rPr>
  </w:style>
  <w:style w:type="character" w:customStyle="1" w:styleId="Emphasis20">
    <w:name w:val="%Emphasis2"/>
    <w:rsid w:val="00B50769"/>
    <w:rPr>
      <w:rFonts w:ascii="Cooper Black" w:hAnsi="Cooper Black" w:hint="default"/>
      <w:iCs/>
      <w:u w:val="single"/>
    </w:rPr>
  </w:style>
  <w:style w:type="character" w:customStyle="1" w:styleId="bodycontentlink">
    <w:name w:val="bodycontentlink"/>
    <w:rsid w:val="00B50769"/>
  </w:style>
  <w:style w:type="character" w:customStyle="1" w:styleId="AAAcite">
    <w:name w:val="AAAcite"/>
    <w:rsid w:val="00B50769"/>
    <w:rPr>
      <w:rFonts w:ascii="Times New Roman" w:hAnsi="Times New Roman" w:cs="Times New Roman" w:hint="default"/>
      <w:b/>
      <w:bCs w:val="0"/>
      <w:sz w:val="24"/>
    </w:rPr>
  </w:style>
  <w:style w:type="character" w:customStyle="1" w:styleId="tmplheaderlink">
    <w:name w:val="tmplheaderlink"/>
    <w:rsid w:val="00B50769"/>
    <w:rPr>
      <w:rFonts w:ascii="Times New Roman" w:hAnsi="Times New Roman" w:cs="Times New Roman" w:hint="default"/>
    </w:rPr>
  </w:style>
  <w:style w:type="character" w:customStyle="1" w:styleId="SubtleEmphasis1">
    <w:name w:val="Subtle Emphasis1"/>
    <w:uiPriority w:val="19"/>
    <w:qFormat/>
    <w:rsid w:val="00B50769"/>
    <w:rPr>
      <w:i/>
      <w:iCs/>
      <w:color w:val="808080"/>
    </w:rPr>
  </w:style>
  <w:style w:type="table" w:styleId="ColorfulGrid-Accent1">
    <w:name w:val="Colorful Grid Accent 1"/>
    <w:basedOn w:val="TableNormal"/>
    <w:link w:val="ColorfulGrid-Accent1Char"/>
    <w:uiPriority w:val="29"/>
    <w:rsid w:val="00B5076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5076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50769"/>
    <w:rPr>
      <w:rFonts w:ascii="Verdana" w:hAnsi="Verdana" w:hint="default"/>
      <w:sz w:val="21"/>
      <w:szCs w:val="21"/>
      <w:u w:val="thick"/>
      <w:lang w:val="en-US" w:eastAsia="en-US" w:bidi="ar-SA"/>
    </w:rPr>
  </w:style>
  <w:style w:type="character" w:customStyle="1" w:styleId="role">
    <w:name w:val="role"/>
    <w:rsid w:val="00B50769"/>
  </w:style>
  <w:style w:type="character" w:customStyle="1" w:styleId="pagination">
    <w:name w:val="pagination"/>
    <w:rsid w:val="00B50769"/>
  </w:style>
  <w:style w:type="character" w:customStyle="1" w:styleId="doi">
    <w:name w:val="doi"/>
    <w:rsid w:val="00B50769"/>
  </w:style>
  <w:style w:type="character" w:customStyle="1" w:styleId="bodycontents">
    <w:name w:val="bodycontents"/>
    <w:rsid w:val="00B50769"/>
  </w:style>
  <w:style w:type="character" w:customStyle="1" w:styleId="comma">
    <w:name w:val="comma"/>
    <w:rsid w:val="00B50769"/>
  </w:style>
  <w:style w:type="character" w:customStyle="1" w:styleId="pad5right">
    <w:name w:val="pad5right"/>
    <w:rsid w:val="00B50769"/>
  </w:style>
  <w:style w:type="character" w:customStyle="1" w:styleId="Style8pt1">
    <w:name w:val="Style 8 pt1"/>
    <w:rsid w:val="00B50769"/>
    <w:rPr>
      <w:rFonts w:ascii="Georgia" w:hAnsi="Georgia" w:hint="default"/>
      <w:sz w:val="16"/>
    </w:rPr>
  </w:style>
  <w:style w:type="character" w:customStyle="1" w:styleId="readChar">
    <w:name w:val="read Char"/>
    <w:rsid w:val="00B50769"/>
    <w:rPr>
      <w:szCs w:val="22"/>
      <w:u w:val="single"/>
      <w:lang w:val="en-US" w:eastAsia="en-US" w:bidi="ar-SA"/>
    </w:rPr>
  </w:style>
  <w:style w:type="character" w:customStyle="1" w:styleId="entry-date">
    <w:name w:val="entry-date"/>
    <w:rsid w:val="00B50769"/>
  </w:style>
  <w:style w:type="character" w:customStyle="1" w:styleId="desc">
    <w:name w:val="desc"/>
    <w:rsid w:val="00B50769"/>
  </w:style>
  <w:style w:type="character" w:customStyle="1" w:styleId="divider">
    <w:name w:val="divider"/>
    <w:rsid w:val="00B50769"/>
  </w:style>
  <w:style w:type="character" w:customStyle="1" w:styleId="pubdate">
    <w:name w:val="pubdate"/>
    <w:rsid w:val="00B50769"/>
  </w:style>
  <w:style w:type="character" w:customStyle="1" w:styleId="blogdate">
    <w:name w:val="blogdate"/>
    <w:rsid w:val="00B50769"/>
  </w:style>
  <w:style w:type="character" w:customStyle="1" w:styleId="ticker">
    <w:name w:val="ticker"/>
    <w:rsid w:val="00B50769"/>
  </w:style>
  <w:style w:type="character" w:customStyle="1" w:styleId="posted">
    <w:name w:val="posted"/>
    <w:rsid w:val="00B50769"/>
  </w:style>
  <w:style w:type="character" w:customStyle="1" w:styleId="time">
    <w:name w:val="time"/>
    <w:rsid w:val="00B50769"/>
  </w:style>
  <w:style w:type="character" w:customStyle="1" w:styleId="dot">
    <w:name w:val="dot"/>
    <w:rsid w:val="00B50769"/>
  </w:style>
  <w:style w:type="character" w:customStyle="1" w:styleId="hn-date">
    <w:name w:val="hn-date"/>
    <w:rsid w:val="00B50769"/>
  </w:style>
  <w:style w:type="character" w:customStyle="1" w:styleId="location">
    <w:name w:val="location"/>
    <w:rsid w:val="00B50769"/>
  </w:style>
  <w:style w:type="character" w:customStyle="1" w:styleId="arial11">
    <w:name w:val="arial_11"/>
    <w:rsid w:val="00B50769"/>
  </w:style>
  <w:style w:type="character" w:customStyle="1" w:styleId="dropcap-letter">
    <w:name w:val="dropcap-letter"/>
    <w:rsid w:val="00B50769"/>
  </w:style>
  <w:style w:type="character" w:customStyle="1" w:styleId="offscreen">
    <w:name w:val="offscreen"/>
    <w:rsid w:val="00B50769"/>
  </w:style>
  <w:style w:type="character" w:customStyle="1" w:styleId="linked-in">
    <w:name w:val="linked-in"/>
    <w:rsid w:val="00B50769"/>
  </w:style>
  <w:style w:type="character" w:customStyle="1" w:styleId="in-widget">
    <w:name w:val="in-widget"/>
    <w:rsid w:val="00B50769"/>
  </w:style>
  <w:style w:type="character" w:customStyle="1" w:styleId="in-right">
    <w:name w:val="in-right"/>
    <w:rsid w:val="00B50769"/>
  </w:style>
  <w:style w:type="character" w:customStyle="1" w:styleId="tickerwrap">
    <w:name w:val="ticker_wrap"/>
    <w:rsid w:val="00B50769"/>
  </w:style>
  <w:style w:type="character" w:customStyle="1" w:styleId="divs">
    <w:name w:val="divs"/>
    <w:rsid w:val="00B50769"/>
  </w:style>
  <w:style w:type="character" w:customStyle="1" w:styleId="in-top">
    <w:name w:val="in-top"/>
    <w:rsid w:val="00B50769"/>
  </w:style>
  <w:style w:type="character" w:customStyle="1" w:styleId="underlinedCharChar0">
    <w:name w:val="underlined Char Char"/>
    <w:rsid w:val="00B50769"/>
    <w:rPr>
      <w:u w:val="single"/>
      <w:lang w:val="en-US" w:eastAsia="en-US" w:bidi="ar-SA"/>
    </w:rPr>
  </w:style>
  <w:style w:type="character" w:customStyle="1" w:styleId="dropcap">
    <w:name w:val="dropcap"/>
    <w:rsid w:val="00B50769"/>
  </w:style>
  <w:style w:type="character" w:customStyle="1" w:styleId="article-date">
    <w:name w:val="article-date"/>
    <w:rsid w:val="00B50769"/>
  </w:style>
  <w:style w:type="character" w:customStyle="1" w:styleId="bodysubtoc">
    <w:name w:val="bodysubtoc"/>
    <w:rsid w:val="00B50769"/>
  </w:style>
  <w:style w:type="character" w:customStyle="1" w:styleId="lefttitlesmaller">
    <w:name w:val="lefttitlesmaller"/>
    <w:rsid w:val="00B50769"/>
  </w:style>
  <w:style w:type="character" w:customStyle="1" w:styleId="mb0">
    <w:name w:val="mb"/>
    <w:rsid w:val="00B50769"/>
  </w:style>
  <w:style w:type="character" w:customStyle="1" w:styleId="field-content">
    <w:name w:val="field-content"/>
    <w:rsid w:val="00B50769"/>
  </w:style>
  <w:style w:type="character" w:customStyle="1" w:styleId="submitted">
    <w:name w:val="submitted"/>
    <w:rsid w:val="00B50769"/>
  </w:style>
  <w:style w:type="character" w:customStyle="1" w:styleId="submitted-date">
    <w:name w:val="submitted-date"/>
    <w:rsid w:val="00B50769"/>
  </w:style>
  <w:style w:type="character" w:customStyle="1" w:styleId="submitted-time">
    <w:name w:val="submitted-time"/>
    <w:rsid w:val="00B50769"/>
  </w:style>
  <w:style w:type="character" w:customStyle="1" w:styleId="A2">
    <w:name w:val="A2"/>
    <w:uiPriority w:val="99"/>
    <w:rsid w:val="00B50769"/>
    <w:rPr>
      <w:rFonts w:ascii="Sabon LT Std" w:hAnsi="Sabon LT Std" w:cs="Sabon LT Std" w:hint="default"/>
      <w:color w:val="000000"/>
      <w:sz w:val="15"/>
      <w:szCs w:val="15"/>
    </w:rPr>
  </w:style>
  <w:style w:type="character" w:customStyle="1" w:styleId="searchword">
    <w:name w:val="searchword"/>
    <w:rsid w:val="00B50769"/>
  </w:style>
  <w:style w:type="character" w:customStyle="1" w:styleId="meta-prep">
    <w:name w:val="meta-prep"/>
    <w:rsid w:val="00B50769"/>
  </w:style>
  <w:style w:type="numbering" w:customStyle="1" w:styleId="1ai1">
    <w:name w:val="1 / a / i1"/>
    <w:rsid w:val="00B50769"/>
    <w:pPr>
      <w:numPr>
        <w:numId w:val="11"/>
      </w:numPr>
    </w:pPr>
  </w:style>
  <w:style w:type="numbering" w:styleId="1ai">
    <w:name w:val="Outline List 1"/>
    <w:basedOn w:val="NoList"/>
    <w:unhideWhenUsed/>
    <w:rsid w:val="00B50769"/>
    <w:pPr>
      <w:numPr>
        <w:numId w:val="12"/>
      </w:numPr>
    </w:pPr>
  </w:style>
  <w:style w:type="character" w:customStyle="1" w:styleId="DottedUnderline0">
    <w:name w:val="Dotted Underline"/>
    <w:rsid w:val="00B50769"/>
    <w:rPr>
      <w:rFonts w:ascii="Times New Roman" w:hAnsi="Times New Roman"/>
      <w:sz w:val="20"/>
      <w:u w:val="dottedHeavy"/>
    </w:rPr>
  </w:style>
  <w:style w:type="character" w:customStyle="1" w:styleId="FontStyle310">
    <w:name w:val="Font Style310"/>
    <w:uiPriority w:val="99"/>
    <w:rsid w:val="00B50769"/>
    <w:rPr>
      <w:rFonts w:ascii="Times New Roman" w:hAnsi="Times New Roman" w:cs="Times New Roman"/>
      <w:b/>
      <w:bCs/>
      <w:i/>
      <w:iCs/>
      <w:spacing w:val="-10"/>
      <w:sz w:val="18"/>
      <w:szCs w:val="18"/>
    </w:rPr>
  </w:style>
  <w:style w:type="character" w:customStyle="1" w:styleId="FontStyle329">
    <w:name w:val="Font Style329"/>
    <w:uiPriority w:val="99"/>
    <w:rsid w:val="00B50769"/>
    <w:rPr>
      <w:rFonts w:ascii="Times New Roman" w:hAnsi="Times New Roman" w:cs="Times New Roman"/>
      <w:b/>
      <w:bCs/>
      <w:spacing w:val="-10"/>
      <w:sz w:val="18"/>
      <w:szCs w:val="18"/>
    </w:rPr>
  </w:style>
  <w:style w:type="character" w:customStyle="1" w:styleId="FontStyle370">
    <w:name w:val="Font Style370"/>
    <w:uiPriority w:val="99"/>
    <w:rsid w:val="00B50769"/>
    <w:rPr>
      <w:rFonts w:ascii="Cambria" w:hAnsi="Cambria" w:cs="Cambria"/>
      <w:b/>
      <w:bCs/>
      <w:spacing w:val="-10"/>
      <w:sz w:val="18"/>
      <w:szCs w:val="18"/>
    </w:rPr>
  </w:style>
  <w:style w:type="character" w:customStyle="1" w:styleId="FontStyle302">
    <w:name w:val="Font Style302"/>
    <w:uiPriority w:val="99"/>
    <w:rsid w:val="00B50769"/>
    <w:rPr>
      <w:rFonts w:ascii="Times New Roman" w:hAnsi="Times New Roman" w:cs="Times New Roman"/>
      <w:b/>
      <w:bCs/>
      <w:sz w:val="22"/>
      <w:szCs w:val="22"/>
    </w:rPr>
  </w:style>
  <w:style w:type="character" w:customStyle="1" w:styleId="FontStyle347">
    <w:name w:val="Font Style347"/>
    <w:uiPriority w:val="99"/>
    <w:rsid w:val="00B50769"/>
    <w:rPr>
      <w:rFonts w:ascii="Times New Roman" w:hAnsi="Times New Roman" w:cs="Times New Roman"/>
      <w:b/>
      <w:bCs/>
      <w:spacing w:val="-10"/>
      <w:sz w:val="20"/>
      <w:szCs w:val="20"/>
    </w:rPr>
  </w:style>
  <w:style w:type="paragraph" w:customStyle="1" w:styleId="Style27">
    <w:name w:val="Style27"/>
    <w:basedOn w:val="Normal"/>
    <w:uiPriority w:val="99"/>
    <w:qFormat/>
    <w:rsid w:val="00B5076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5076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50769"/>
    <w:rPr>
      <w:rFonts w:ascii="Times New Roman" w:hAnsi="Times New Roman" w:cs="Times New Roman"/>
      <w:spacing w:val="-10"/>
      <w:sz w:val="18"/>
      <w:szCs w:val="18"/>
    </w:rPr>
  </w:style>
  <w:style w:type="character" w:customStyle="1" w:styleId="FontStyle312">
    <w:name w:val="Font Style312"/>
    <w:uiPriority w:val="99"/>
    <w:rsid w:val="00B50769"/>
    <w:rPr>
      <w:rFonts w:ascii="Times New Roman" w:hAnsi="Times New Roman" w:cs="Times New Roman"/>
      <w:b/>
      <w:bCs/>
      <w:spacing w:val="-10"/>
      <w:sz w:val="16"/>
      <w:szCs w:val="16"/>
    </w:rPr>
  </w:style>
  <w:style w:type="character" w:customStyle="1" w:styleId="FontStyle346">
    <w:name w:val="Font Style346"/>
    <w:uiPriority w:val="99"/>
    <w:rsid w:val="00B50769"/>
    <w:rPr>
      <w:rFonts w:ascii="Times New Roman" w:hAnsi="Times New Roman" w:cs="Times New Roman"/>
      <w:b/>
      <w:bCs/>
      <w:spacing w:val="-10"/>
      <w:sz w:val="18"/>
      <w:szCs w:val="18"/>
    </w:rPr>
  </w:style>
  <w:style w:type="character" w:customStyle="1" w:styleId="FontStyle330">
    <w:name w:val="Font Style330"/>
    <w:uiPriority w:val="99"/>
    <w:rsid w:val="00B50769"/>
    <w:rPr>
      <w:rFonts w:ascii="Times New Roman" w:hAnsi="Times New Roman" w:cs="Times New Roman"/>
      <w:b/>
      <w:bCs/>
      <w:sz w:val="16"/>
      <w:szCs w:val="16"/>
    </w:rPr>
  </w:style>
  <w:style w:type="character" w:customStyle="1" w:styleId="FontStyle372">
    <w:name w:val="Font Style372"/>
    <w:uiPriority w:val="99"/>
    <w:rsid w:val="00B50769"/>
    <w:rPr>
      <w:rFonts w:ascii="Times New Roman" w:hAnsi="Times New Roman" w:cs="Times New Roman"/>
      <w:b/>
      <w:bCs/>
      <w:sz w:val="16"/>
      <w:szCs w:val="16"/>
    </w:rPr>
  </w:style>
  <w:style w:type="paragraph" w:customStyle="1" w:styleId="Style59">
    <w:name w:val="Style59"/>
    <w:basedOn w:val="Normal"/>
    <w:uiPriority w:val="99"/>
    <w:qFormat/>
    <w:rsid w:val="00B5076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50769"/>
    <w:rPr>
      <w:rFonts w:ascii="Times New Roman" w:hAnsi="Times New Roman" w:cs="Times New Roman"/>
      <w:b/>
      <w:bCs/>
      <w:i/>
      <w:iCs/>
      <w:sz w:val="16"/>
      <w:szCs w:val="16"/>
    </w:rPr>
  </w:style>
  <w:style w:type="paragraph" w:customStyle="1" w:styleId="Style200">
    <w:name w:val="Style20"/>
    <w:basedOn w:val="Normal"/>
    <w:uiPriority w:val="99"/>
    <w:qFormat/>
    <w:rsid w:val="00B5076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50769"/>
    <w:rPr>
      <w:rFonts w:ascii="Times New Roman" w:hAnsi="Times New Roman" w:cs="Times New Roman"/>
      <w:smallCaps/>
      <w:sz w:val="14"/>
      <w:szCs w:val="14"/>
    </w:rPr>
  </w:style>
  <w:style w:type="paragraph" w:customStyle="1" w:styleId="Style89">
    <w:name w:val="Style89"/>
    <w:basedOn w:val="Normal"/>
    <w:uiPriority w:val="99"/>
    <w:qFormat/>
    <w:rsid w:val="00B5076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50769"/>
    <w:rPr>
      <w:rFonts w:ascii="Times New Roman" w:hAnsi="Times New Roman" w:cs="Times New Roman"/>
      <w:b/>
      <w:bCs/>
      <w:spacing w:val="-10"/>
      <w:sz w:val="22"/>
      <w:szCs w:val="22"/>
    </w:rPr>
  </w:style>
  <w:style w:type="character" w:customStyle="1" w:styleId="FontStyle320">
    <w:name w:val="Font Style320"/>
    <w:uiPriority w:val="99"/>
    <w:rsid w:val="00B50769"/>
    <w:rPr>
      <w:rFonts w:ascii="Times New Roman" w:hAnsi="Times New Roman" w:cs="Times New Roman"/>
      <w:b/>
      <w:bCs/>
      <w:spacing w:val="-10"/>
      <w:sz w:val="22"/>
      <w:szCs w:val="22"/>
    </w:rPr>
  </w:style>
  <w:style w:type="character" w:customStyle="1" w:styleId="FontStyle352">
    <w:name w:val="Font Style352"/>
    <w:uiPriority w:val="99"/>
    <w:rsid w:val="00B50769"/>
    <w:rPr>
      <w:rFonts w:ascii="Times New Roman" w:hAnsi="Times New Roman" w:cs="Times New Roman"/>
      <w:b/>
      <w:bCs/>
      <w:sz w:val="16"/>
      <w:szCs w:val="16"/>
    </w:rPr>
  </w:style>
  <w:style w:type="character" w:customStyle="1" w:styleId="FontStyle356">
    <w:name w:val="Font Style356"/>
    <w:uiPriority w:val="99"/>
    <w:rsid w:val="00B50769"/>
    <w:rPr>
      <w:rFonts w:ascii="Times New Roman" w:hAnsi="Times New Roman" w:cs="Times New Roman"/>
      <w:b/>
      <w:bCs/>
      <w:spacing w:val="-10"/>
      <w:sz w:val="22"/>
      <w:szCs w:val="22"/>
    </w:rPr>
  </w:style>
  <w:style w:type="character" w:customStyle="1" w:styleId="FontStyle298">
    <w:name w:val="Font Style298"/>
    <w:uiPriority w:val="99"/>
    <w:rsid w:val="00B50769"/>
    <w:rPr>
      <w:rFonts w:ascii="Times New Roman" w:hAnsi="Times New Roman" w:cs="Times New Roman"/>
      <w:sz w:val="18"/>
      <w:szCs w:val="18"/>
    </w:rPr>
  </w:style>
  <w:style w:type="character" w:customStyle="1" w:styleId="FontStyle311">
    <w:name w:val="Font Style311"/>
    <w:uiPriority w:val="99"/>
    <w:rsid w:val="00B50769"/>
    <w:rPr>
      <w:rFonts w:ascii="Times New Roman" w:hAnsi="Times New Roman" w:cs="Times New Roman"/>
      <w:b/>
      <w:bCs/>
      <w:spacing w:val="-10"/>
      <w:sz w:val="18"/>
      <w:szCs w:val="18"/>
    </w:rPr>
  </w:style>
  <w:style w:type="character" w:customStyle="1" w:styleId="FontStyle332">
    <w:name w:val="Font Style332"/>
    <w:uiPriority w:val="99"/>
    <w:rsid w:val="00B50769"/>
    <w:rPr>
      <w:rFonts w:ascii="Times New Roman" w:hAnsi="Times New Roman" w:cs="Times New Roman"/>
      <w:b/>
      <w:bCs/>
      <w:i/>
      <w:iCs/>
      <w:spacing w:val="-10"/>
      <w:sz w:val="20"/>
      <w:szCs w:val="20"/>
    </w:rPr>
  </w:style>
  <w:style w:type="character" w:customStyle="1" w:styleId="FontStyle371">
    <w:name w:val="Font Style371"/>
    <w:uiPriority w:val="99"/>
    <w:rsid w:val="00B50769"/>
    <w:rPr>
      <w:rFonts w:ascii="Times New Roman" w:hAnsi="Times New Roman" w:cs="Times New Roman"/>
      <w:sz w:val="16"/>
      <w:szCs w:val="16"/>
    </w:rPr>
  </w:style>
  <w:style w:type="character" w:customStyle="1" w:styleId="FontStyle350">
    <w:name w:val="Font Style350"/>
    <w:uiPriority w:val="99"/>
    <w:rsid w:val="00B50769"/>
    <w:rPr>
      <w:rFonts w:ascii="Times New Roman" w:hAnsi="Times New Roman" w:cs="Times New Roman"/>
      <w:b/>
      <w:bCs/>
      <w:i/>
      <w:iCs/>
      <w:sz w:val="20"/>
      <w:szCs w:val="20"/>
    </w:rPr>
  </w:style>
  <w:style w:type="paragraph" w:customStyle="1" w:styleId="Style8">
    <w:name w:val="Style8"/>
    <w:basedOn w:val="Normal"/>
    <w:uiPriority w:val="99"/>
    <w:qFormat/>
    <w:rsid w:val="00B5076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5076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50769"/>
    <w:pPr>
      <w:widowControl w:val="0"/>
      <w:autoSpaceDE w:val="0"/>
      <w:autoSpaceDN w:val="0"/>
      <w:adjustRightInd w:val="0"/>
    </w:pPr>
    <w:rPr>
      <w:rFonts w:eastAsia="Times New Roman"/>
    </w:rPr>
  </w:style>
  <w:style w:type="character" w:customStyle="1" w:styleId="FontStyle351">
    <w:name w:val="Font Style351"/>
    <w:uiPriority w:val="99"/>
    <w:rsid w:val="00B50769"/>
    <w:rPr>
      <w:rFonts w:ascii="Times New Roman" w:hAnsi="Times New Roman" w:cs="Times New Roman"/>
      <w:b/>
      <w:bCs/>
      <w:sz w:val="22"/>
      <w:szCs w:val="22"/>
    </w:rPr>
  </w:style>
  <w:style w:type="paragraph" w:customStyle="1" w:styleId="Style10">
    <w:name w:val="Style10"/>
    <w:basedOn w:val="Normal"/>
    <w:link w:val="Style10Char"/>
    <w:qFormat/>
    <w:rsid w:val="00B5076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50769"/>
    <w:pPr>
      <w:widowControl w:val="0"/>
      <w:autoSpaceDE w:val="0"/>
      <w:autoSpaceDN w:val="0"/>
      <w:adjustRightInd w:val="0"/>
      <w:jc w:val="both"/>
    </w:pPr>
    <w:rPr>
      <w:rFonts w:eastAsia="Times New Roman"/>
    </w:rPr>
  </w:style>
  <w:style w:type="character" w:customStyle="1" w:styleId="FontStyle369">
    <w:name w:val="Font Style369"/>
    <w:uiPriority w:val="99"/>
    <w:rsid w:val="00B50769"/>
    <w:rPr>
      <w:rFonts w:ascii="Times New Roman" w:hAnsi="Times New Roman" w:cs="Times New Roman"/>
      <w:b/>
      <w:bCs/>
      <w:spacing w:val="-10"/>
      <w:sz w:val="20"/>
      <w:szCs w:val="20"/>
    </w:rPr>
  </w:style>
  <w:style w:type="character" w:customStyle="1" w:styleId="FontStyle357">
    <w:name w:val="Font Style357"/>
    <w:uiPriority w:val="99"/>
    <w:rsid w:val="00B50769"/>
    <w:rPr>
      <w:rFonts w:ascii="Times New Roman" w:hAnsi="Times New Roman" w:cs="Times New Roman"/>
      <w:b/>
      <w:bCs/>
      <w:spacing w:val="-10"/>
      <w:sz w:val="22"/>
      <w:szCs w:val="22"/>
    </w:rPr>
  </w:style>
  <w:style w:type="paragraph" w:customStyle="1" w:styleId="Style67">
    <w:name w:val="Style67"/>
    <w:basedOn w:val="Normal"/>
    <w:uiPriority w:val="99"/>
    <w:qFormat/>
    <w:rsid w:val="00B5076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50769"/>
    <w:rPr>
      <w:rFonts w:ascii="Times New Roman" w:hAnsi="Times New Roman" w:cs="Times New Roman"/>
      <w:sz w:val="20"/>
      <w:szCs w:val="20"/>
    </w:rPr>
  </w:style>
  <w:style w:type="character" w:customStyle="1" w:styleId="FontStyle374">
    <w:name w:val="Font Style374"/>
    <w:uiPriority w:val="99"/>
    <w:rsid w:val="00B50769"/>
    <w:rPr>
      <w:rFonts w:ascii="Times New Roman" w:hAnsi="Times New Roman" w:cs="Times New Roman"/>
      <w:b/>
      <w:bCs/>
      <w:spacing w:val="-10"/>
      <w:sz w:val="22"/>
      <w:szCs w:val="22"/>
    </w:rPr>
  </w:style>
  <w:style w:type="paragraph" w:customStyle="1" w:styleId="Style30">
    <w:name w:val="Style30"/>
    <w:basedOn w:val="Normal"/>
    <w:uiPriority w:val="99"/>
    <w:qFormat/>
    <w:rsid w:val="00B5076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50769"/>
    <w:rPr>
      <w:rFonts w:ascii="Times New Roman" w:hAnsi="Times New Roman" w:cs="Times New Roman"/>
      <w:smallCaps/>
      <w:sz w:val="16"/>
      <w:szCs w:val="16"/>
    </w:rPr>
  </w:style>
  <w:style w:type="paragraph" w:customStyle="1" w:styleId="Style93">
    <w:name w:val="Style93"/>
    <w:basedOn w:val="Normal"/>
    <w:uiPriority w:val="99"/>
    <w:qFormat/>
    <w:rsid w:val="00B5076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5076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50769"/>
    <w:rPr>
      <w:sz w:val="10"/>
      <w:szCs w:val="24"/>
      <w:lang w:val="en-US" w:eastAsia="en-US" w:bidi="ar-SA"/>
    </w:rPr>
  </w:style>
  <w:style w:type="character" w:customStyle="1" w:styleId="UnderlineCharCharCharCharCharCharCharChar">
    <w:name w:val="Underline Char Char Char Char Char Char Char Char"/>
    <w:rsid w:val="00B50769"/>
    <w:rPr>
      <w:szCs w:val="24"/>
      <w:u w:val="single"/>
      <w:lang w:val="en-US" w:eastAsia="en-US" w:bidi="ar-SA"/>
    </w:rPr>
  </w:style>
  <w:style w:type="character" w:customStyle="1" w:styleId="SmalltextCharCharCharChar">
    <w:name w:val="Small text Char Char Char Char"/>
    <w:rsid w:val="00B50769"/>
    <w:rPr>
      <w:sz w:val="16"/>
      <w:szCs w:val="24"/>
      <w:lang w:val="en-US" w:eastAsia="en-US" w:bidi="ar-SA"/>
    </w:rPr>
  </w:style>
  <w:style w:type="paragraph" w:customStyle="1" w:styleId="boldcitation">
    <w:name w:val="bold citation"/>
    <w:basedOn w:val="Normal"/>
    <w:qFormat/>
    <w:rsid w:val="00B50769"/>
    <w:rPr>
      <w:rFonts w:eastAsia="Times New Roman"/>
      <w:b/>
      <w:sz w:val="28"/>
      <w:u w:val="thick"/>
    </w:rPr>
  </w:style>
  <w:style w:type="character" w:customStyle="1" w:styleId="SmallTextCharCharCharChar0">
    <w:name w:val="Small Text Char Char Char Char"/>
    <w:link w:val="SmallTextCharCharChar"/>
    <w:rsid w:val="00B50769"/>
    <w:rPr>
      <w:sz w:val="16"/>
      <w:szCs w:val="24"/>
    </w:rPr>
  </w:style>
  <w:style w:type="paragraph" w:customStyle="1" w:styleId="HotRouteCharCharCharCharChar">
    <w:name w:val="Hot Route! Char Char Char Char Char"/>
    <w:basedOn w:val="Normal"/>
    <w:link w:val="HotRouteCharCharCharCharCharChar"/>
    <w:qFormat/>
    <w:rsid w:val="00B50769"/>
    <w:pPr>
      <w:ind w:left="144"/>
    </w:pPr>
    <w:rPr>
      <w:rFonts w:eastAsia="Times New Roman"/>
    </w:rPr>
  </w:style>
  <w:style w:type="character" w:customStyle="1" w:styleId="underlinecardChar">
    <w:name w:val="underline card Char"/>
    <w:rsid w:val="00B5076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50769"/>
  </w:style>
  <w:style w:type="character" w:customStyle="1" w:styleId="CardsCharCharChar">
    <w:name w:val="Cards Char Char Char"/>
    <w:rsid w:val="00B50769"/>
    <w:rPr>
      <w:szCs w:val="24"/>
      <w:lang w:val="en-US" w:eastAsia="en-US" w:bidi="ar-SA"/>
    </w:rPr>
  </w:style>
  <w:style w:type="character" w:customStyle="1" w:styleId="HiddenBlockHeaderChar">
    <w:name w:val="Hidden Block Header Char"/>
    <w:link w:val="HiddenBlockHeader"/>
    <w:rsid w:val="00B50769"/>
    <w:rPr>
      <w:rFonts w:ascii="Times New Roman" w:eastAsia="Times New Roman" w:hAnsi="Times New Roman" w:cs="Courier New"/>
      <w:b/>
      <w:bCs/>
      <w:sz w:val="28"/>
    </w:rPr>
  </w:style>
  <w:style w:type="paragraph" w:customStyle="1" w:styleId="NothingCharChar">
    <w:name w:val="Nothing Char Char"/>
    <w:link w:val="NothingCharCharChar"/>
    <w:rsid w:val="00B5076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50769"/>
    <w:rPr>
      <w:rFonts w:ascii="Times New Roman" w:eastAsia="MS Mincho" w:hAnsi="Times New Roman" w:cs="Times New Roman"/>
      <w:sz w:val="24"/>
      <w:szCs w:val="24"/>
    </w:rPr>
  </w:style>
  <w:style w:type="character" w:customStyle="1" w:styleId="CardsCharChar">
    <w:name w:val="Cards Char Char"/>
    <w:rsid w:val="00B50769"/>
    <w:rPr>
      <w:szCs w:val="24"/>
      <w:lang w:val="en-US" w:eastAsia="en-US" w:bidi="ar-SA"/>
    </w:rPr>
  </w:style>
  <w:style w:type="character" w:customStyle="1" w:styleId="CardsCharCharCharChar">
    <w:name w:val="Cards Char Char Char Char"/>
    <w:rsid w:val="00B50769"/>
    <w:rPr>
      <w:szCs w:val="24"/>
      <w:lang w:val="en-US" w:eastAsia="en-US" w:bidi="ar-SA"/>
    </w:rPr>
  </w:style>
  <w:style w:type="character" w:customStyle="1" w:styleId="BlockHeadingsCharChar">
    <w:name w:val="Block Headings Char Char"/>
    <w:rsid w:val="00B50769"/>
    <w:rPr>
      <w:b/>
      <w:sz w:val="36"/>
      <w:szCs w:val="24"/>
      <w:u w:val="single"/>
      <w:lang w:val="en-US" w:eastAsia="en-US" w:bidi="ar-SA"/>
    </w:rPr>
  </w:style>
  <w:style w:type="character" w:customStyle="1" w:styleId="NothingChar1">
    <w:name w:val="Nothing Char1"/>
    <w:rsid w:val="00B50769"/>
    <w:rPr>
      <w:szCs w:val="24"/>
      <w:lang w:val="en-US" w:eastAsia="en-US" w:bidi="ar-SA"/>
    </w:rPr>
  </w:style>
  <w:style w:type="numbering" w:customStyle="1" w:styleId="NoList32">
    <w:name w:val="No List32"/>
    <w:next w:val="NoList"/>
    <w:semiHidden/>
    <w:unhideWhenUsed/>
    <w:rsid w:val="00B50769"/>
  </w:style>
  <w:style w:type="paragraph" w:customStyle="1" w:styleId="bloctitles">
    <w:name w:val="bloc titles"/>
    <w:basedOn w:val="Heading1"/>
    <w:next w:val="Normal"/>
    <w:link w:val="bloctitlesChar"/>
    <w:autoRedefine/>
    <w:qFormat/>
    <w:rsid w:val="00B5076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5076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5076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50769"/>
    <w:rPr>
      <w:u w:val="single"/>
      <w:lang w:val="en-US" w:eastAsia="en-US" w:bidi="ar-SA"/>
    </w:rPr>
  </w:style>
  <w:style w:type="character" w:customStyle="1" w:styleId="heading3char0">
    <w:name w:val="heading3char"/>
    <w:rsid w:val="00B50769"/>
  </w:style>
  <w:style w:type="paragraph" w:customStyle="1" w:styleId="TextUnderline0">
    <w:name w:val="Text Underline"/>
    <w:basedOn w:val="Normal"/>
    <w:link w:val="TextUnderlineChar0"/>
    <w:qFormat/>
    <w:rsid w:val="00B50769"/>
    <w:rPr>
      <w:rFonts w:eastAsia="Times New Roman"/>
      <w:bCs/>
      <w:kern w:val="20"/>
      <w:szCs w:val="32"/>
      <w:u w:val="single"/>
      <w:lang w:val="x-none" w:eastAsia="x-none"/>
    </w:rPr>
  </w:style>
  <w:style w:type="character" w:customStyle="1" w:styleId="TextUnderlineChar0">
    <w:name w:val="Text Underline Char"/>
    <w:link w:val="TextUnderline0"/>
    <w:rsid w:val="00B5076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5076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50769"/>
    <w:rPr>
      <w:rFonts w:ascii="Garamond" w:eastAsia="Times New Roman" w:hAnsi="Garamond" w:cs="Times New Roman"/>
      <w:bCs/>
      <w:kern w:val="20"/>
      <w:sz w:val="20"/>
      <w:szCs w:val="32"/>
    </w:rPr>
  </w:style>
  <w:style w:type="paragraph" w:customStyle="1" w:styleId="TagLine0">
    <w:name w:val="Tag Line"/>
    <w:basedOn w:val="Normal"/>
    <w:uiPriority w:val="99"/>
    <w:qFormat/>
    <w:rsid w:val="00B50769"/>
    <w:rPr>
      <w:rFonts w:eastAsia="Times New Roman"/>
      <w:b/>
    </w:rPr>
  </w:style>
  <w:style w:type="character" w:customStyle="1" w:styleId="StyleTimesNewRoman">
    <w:name w:val="Style Times New Roman"/>
    <w:rsid w:val="00B50769"/>
    <w:rPr>
      <w:rFonts w:ascii="Garamond" w:hAnsi="Garamond"/>
    </w:rPr>
  </w:style>
  <w:style w:type="paragraph" w:customStyle="1" w:styleId="INDENTEDPARAGRAPH">
    <w:name w:val="INDENTED PARAGRAPH"/>
    <w:qFormat/>
    <w:rsid w:val="00B5076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50769"/>
    <w:rPr>
      <w:rFonts w:cs="Arial"/>
      <w:bCs/>
      <w:caps/>
      <w:color w:val="FFFFFF"/>
      <w:sz w:val="2"/>
      <w:szCs w:val="2"/>
      <w:lang w:val="en-US" w:eastAsia="en-US" w:bidi="ar-SA"/>
    </w:rPr>
  </w:style>
  <w:style w:type="paragraph" w:customStyle="1" w:styleId="Numbering">
    <w:name w:val="Numbering"/>
    <w:basedOn w:val="Normal"/>
    <w:next w:val="Normal"/>
    <w:uiPriority w:val="99"/>
    <w:qFormat/>
    <w:rsid w:val="00B50769"/>
    <w:pPr>
      <w:widowControl w:val="0"/>
      <w:numPr>
        <w:numId w:val="1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5076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B50769"/>
    <w:pPr>
      <w:widowControl w:val="0"/>
      <w:numPr>
        <w:numId w:val="1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B50769"/>
    <w:pPr>
      <w:tabs>
        <w:tab w:val="clear" w:pos="360"/>
      </w:tabs>
      <w:ind w:left="720"/>
    </w:pPr>
  </w:style>
  <w:style w:type="paragraph" w:customStyle="1" w:styleId="Lettering">
    <w:name w:val="Lettering"/>
    <w:basedOn w:val="Numbering"/>
    <w:next w:val="Normal"/>
    <w:uiPriority w:val="99"/>
    <w:qFormat/>
    <w:rsid w:val="00B50769"/>
    <w:pPr>
      <w:numPr>
        <w:numId w:val="1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B50769"/>
    <w:pPr>
      <w:widowControl w:val="0"/>
      <w:numPr>
        <w:numId w:val="1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B5076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50769"/>
    <w:pPr>
      <w:numPr>
        <w:numId w:val="1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B50769"/>
    <w:pPr>
      <w:widowControl w:val="0"/>
      <w:numPr>
        <w:numId w:val="1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50769"/>
    <w:pPr>
      <w:numPr>
        <w:numId w:val="0"/>
      </w:numPr>
      <w:spacing w:before="0" w:after="120"/>
      <w:jc w:val="left"/>
    </w:pPr>
  </w:style>
  <w:style w:type="paragraph" w:customStyle="1" w:styleId="Clearformatting0">
    <w:name w:val="Clear formatting"/>
    <w:basedOn w:val="Normal"/>
    <w:uiPriority w:val="99"/>
    <w:qFormat/>
    <w:rsid w:val="00B5076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50769"/>
  </w:style>
  <w:style w:type="paragraph" w:customStyle="1" w:styleId="SmallCardText">
    <w:name w:val="Small Card Text"/>
    <w:uiPriority w:val="99"/>
    <w:qFormat/>
    <w:rsid w:val="00B5076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50769"/>
    <w:rPr>
      <w:sz w:val="16"/>
      <w:szCs w:val="16"/>
      <w:lang w:val="en-US" w:eastAsia="en-US" w:bidi="ar-SA"/>
    </w:rPr>
  </w:style>
  <w:style w:type="paragraph" w:customStyle="1" w:styleId="TAGFONT">
    <w:name w:val="TAG FONT"/>
    <w:basedOn w:val="Normal"/>
    <w:autoRedefine/>
    <w:uiPriority w:val="99"/>
    <w:qFormat/>
    <w:rsid w:val="00B50769"/>
    <w:rPr>
      <w:rFonts w:eastAsia="Times New Roman"/>
    </w:rPr>
  </w:style>
  <w:style w:type="character" w:customStyle="1" w:styleId="mainarttxt">
    <w:name w:val="mainarttxt"/>
    <w:basedOn w:val="DefaultParagraphFont"/>
    <w:rsid w:val="00B50769"/>
  </w:style>
  <w:style w:type="paragraph" w:customStyle="1" w:styleId="TagChar1CharCharCharChar">
    <w:name w:val="Tag Char1 Char Char Char Char"/>
    <w:basedOn w:val="Normal"/>
    <w:uiPriority w:val="99"/>
    <w:qFormat/>
    <w:rsid w:val="00B5076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50769"/>
    <w:pPr>
      <w:ind w:left="229" w:right="229"/>
    </w:pPr>
    <w:rPr>
      <w:rFonts w:ascii="Verdana" w:eastAsia="Times New Roman" w:hAnsi="Verdana"/>
      <w:szCs w:val="20"/>
    </w:rPr>
  </w:style>
  <w:style w:type="paragraph" w:styleId="NormalIndent">
    <w:name w:val="Normal Indent"/>
    <w:basedOn w:val="Normal"/>
    <w:rsid w:val="00B50769"/>
    <w:pPr>
      <w:ind w:left="720"/>
    </w:pPr>
    <w:rPr>
      <w:rFonts w:eastAsia="Times New Roman"/>
      <w:szCs w:val="20"/>
    </w:rPr>
  </w:style>
  <w:style w:type="paragraph" w:styleId="EnvelopeReturn">
    <w:name w:val="envelope return"/>
    <w:basedOn w:val="Normal"/>
    <w:rsid w:val="00B50769"/>
    <w:rPr>
      <w:rFonts w:eastAsia="Times New Roman"/>
      <w:szCs w:val="20"/>
    </w:rPr>
  </w:style>
  <w:style w:type="paragraph" w:styleId="EnvelopeAddress">
    <w:name w:val="envelope address"/>
    <w:basedOn w:val="Normal"/>
    <w:rsid w:val="00B50769"/>
    <w:pPr>
      <w:framePr w:w="7920" w:h="1980" w:hRule="exact" w:hSpace="180" w:wrap="auto" w:hAnchor="page" w:xAlign="center" w:yAlign="bottom"/>
      <w:ind w:left="2880"/>
    </w:pPr>
    <w:rPr>
      <w:rFonts w:eastAsia="Times New Roman"/>
      <w:sz w:val="28"/>
    </w:rPr>
  </w:style>
  <w:style w:type="character" w:customStyle="1" w:styleId="Style10pt">
    <w:name w:val="Style 10 pt"/>
    <w:rsid w:val="00B50769"/>
    <w:rPr>
      <w:sz w:val="20"/>
    </w:rPr>
  </w:style>
  <w:style w:type="character" w:customStyle="1" w:styleId="highlightChar">
    <w:name w:val="highlight Char"/>
    <w:rsid w:val="00B50769"/>
    <w:rPr>
      <w:sz w:val="24"/>
      <w:szCs w:val="24"/>
      <w:u w:val="single"/>
      <w:lang w:val="en-US" w:eastAsia="en-US" w:bidi="ar-SA"/>
    </w:rPr>
  </w:style>
  <w:style w:type="character" w:customStyle="1" w:styleId="UnderlinedEvChar">
    <w:name w:val="Underlined Ev Char"/>
    <w:link w:val="UnderlinedEv"/>
    <w:rsid w:val="00B50769"/>
    <w:rPr>
      <w:rFonts w:ascii="Verdana" w:hAnsi="Verdana"/>
      <w:sz w:val="16"/>
      <w:szCs w:val="24"/>
      <w:u w:val="thick"/>
    </w:rPr>
  </w:style>
  <w:style w:type="paragraph" w:customStyle="1" w:styleId="formfldssel">
    <w:name w:val="formfldssel"/>
    <w:basedOn w:val="Normal"/>
    <w:uiPriority w:val="99"/>
    <w:qFormat/>
    <w:rsid w:val="00B5076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B5076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50769"/>
    <w:pPr>
      <w:spacing w:before="100" w:beforeAutospacing="1" w:after="100" w:afterAutospacing="1"/>
    </w:pPr>
    <w:rPr>
      <w:rFonts w:eastAsia="Arial Unicode MS"/>
      <w:b/>
      <w:bCs/>
      <w:szCs w:val="20"/>
    </w:rPr>
  </w:style>
  <w:style w:type="character" w:customStyle="1" w:styleId="pmterms2">
    <w:name w:val="pmterms2"/>
    <w:basedOn w:val="DefaultParagraphFont"/>
    <w:rsid w:val="00B50769"/>
  </w:style>
  <w:style w:type="character" w:customStyle="1" w:styleId="StyleCardTextUnderline3Char">
    <w:name w:val="Style Card Text + Underline3 Char"/>
    <w:link w:val="StyleCardTextUnderline3"/>
    <w:rsid w:val="00B50769"/>
    <w:rPr>
      <w:rFonts w:eastAsia="SimSun"/>
      <w:szCs w:val="24"/>
      <w:u w:val="thick"/>
      <w:lang w:eastAsia="zh-CN"/>
    </w:rPr>
  </w:style>
  <w:style w:type="character" w:customStyle="1" w:styleId="BoldandUnderlineChar1Char2CharChar">
    <w:name w:val="Bold and Underline Char1 Char2 Char Char"/>
    <w:rsid w:val="00B50769"/>
    <w:rPr>
      <w:b/>
      <w:noProof w:val="0"/>
      <w:szCs w:val="24"/>
      <w:u w:val="single"/>
      <w:lang w:val="en-US" w:eastAsia="en-US" w:bidi="ar-SA"/>
    </w:rPr>
  </w:style>
  <w:style w:type="character" w:customStyle="1" w:styleId="UnderlineChar1Char1">
    <w:name w:val="Underline Char1 Char1"/>
    <w:rsid w:val="00B50769"/>
    <w:rPr>
      <w:noProof w:val="0"/>
      <w:szCs w:val="24"/>
      <w:u w:val="single"/>
      <w:lang w:val="en-US" w:eastAsia="en-US" w:bidi="ar-SA"/>
    </w:rPr>
  </w:style>
  <w:style w:type="paragraph" w:customStyle="1" w:styleId="Underlinestyle1">
    <w:name w:val="Underlinestyle"/>
    <w:basedOn w:val="Normal"/>
    <w:uiPriority w:val="99"/>
    <w:qFormat/>
    <w:rsid w:val="00B50769"/>
    <w:pPr>
      <w:tabs>
        <w:tab w:val="left" w:pos="720"/>
      </w:tabs>
      <w:ind w:left="720"/>
    </w:pPr>
    <w:rPr>
      <w:rFonts w:eastAsia="Times New Roman"/>
      <w:szCs w:val="20"/>
      <w:u w:val="single"/>
    </w:rPr>
  </w:style>
  <w:style w:type="character" w:customStyle="1" w:styleId="featurecontentgray1">
    <w:name w:val="featurecontentgray1"/>
    <w:rsid w:val="00B50769"/>
    <w:rPr>
      <w:rFonts w:ascii="Arial" w:hAnsi="Arial" w:cs="Arial" w:hint="default"/>
      <w:color w:val="666666"/>
    </w:rPr>
  </w:style>
  <w:style w:type="character" w:customStyle="1" w:styleId="CardCharCharChar0">
    <w:name w:val="Card Char Char Char"/>
    <w:rsid w:val="00B50769"/>
    <w:rPr>
      <w:rFonts w:ascii="Book Antiqua" w:hAnsi="Book Antiqua"/>
      <w:szCs w:val="24"/>
      <w:lang w:val="en-US" w:eastAsia="en-US" w:bidi="ar-SA"/>
    </w:rPr>
  </w:style>
  <w:style w:type="character" w:customStyle="1" w:styleId="big1">
    <w:name w:val="big1"/>
    <w:rsid w:val="00B50769"/>
    <w:rPr>
      <w:sz w:val="28"/>
      <w:szCs w:val="28"/>
    </w:rPr>
  </w:style>
  <w:style w:type="character" w:customStyle="1" w:styleId="prodgeneral">
    <w:name w:val="prodgeneral"/>
    <w:basedOn w:val="DefaultParagraphFont"/>
    <w:rsid w:val="00B50769"/>
  </w:style>
  <w:style w:type="character" w:customStyle="1" w:styleId="StyleUnderlineChar0">
    <w:name w:val="Style Underline + Char"/>
    <w:rsid w:val="00B50769"/>
    <w:rPr>
      <w:rFonts w:eastAsia="SimSun" w:cs="Arial"/>
      <w:b/>
      <w:bCs/>
      <w:iCs/>
      <w:caps/>
      <w:sz w:val="24"/>
      <w:szCs w:val="24"/>
      <w:u w:val="single"/>
      <w:lang w:val="en-US" w:eastAsia="en-US" w:bidi="ar-SA"/>
    </w:rPr>
  </w:style>
  <w:style w:type="character" w:customStyle="1" w:styleId="StyleciteChar">
    <w:name w:val="Style cite + Char"/>
    <w:basedOn w:val="citeChar0"/>
    <w:rsid w:val="00B5076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50769"/>
    <w:rPr>
      <w:rFonts w:eastAsia="Times New Roman"/>
      <w:b/>
    </w:rPr>
  </w:style>
  <w:style w:type="paragraph" w:customStyle="1" w:styleId="RepeatHeader">
    <w:name w:val="Repeat Header"/>
    <w:basedOn w:val="HeaderDebate"/>
    <w:qFormat/>
    <w:rsid w:val="00B50769"/>
    <w:pPr>
      <w:outlineLvl w:val="1"/>
    </w:pPr>
    <w:rPr>
      <w:szCs w:val="48"/>
    </w:rPr>
  </w:style>
  <w:style w:type="character" w:customStyle="1" w:styleId="sectiontitle">
    <w:name w:val="sectiontitle"/>
    <w:basedOn w:val="DefaultParagraphFont"/>
    <w:rsid w:val="00B50769"/>
  </w:style>
  <w:style w:type="character" w:customStyle="1" w:styleId="sectionsubtitle">
    <w:name w:val="sectionsubtitle"/>
    <w:basedOn w:val="DefaultParagraphFont"/>
    <w:rsid w:val="00B50769"/>
  </w:style>
  <w:style w:type="character" w:customStyle="1" w:styleId="copyright">
    <w:name w:val="copyright"/>
    <w:basedOn w:val="DefaultParagraphFont"/>
    <w:rsid w:val="00B50769"/>
  </w:style>
  <w:style w:type="character" w:customStyle="1" w:styleId="EvidenceTag">
    <w:name w:val="Evidence Tag"/>
    <w:rsid w:val="00B5076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507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507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507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507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50769"/>
    <w:rPr>
      <w:rFonts w:eastAsia="Times New Roman"/>
    </w:rPr>
  </w:style>
  <w:style w:type="paragraph" w:customStyle="1" w:styleId="citationunderline">
    <w:name w:val="citation/underline"/>
    <w:autoRedefine/>
    <w:qFormat/>
    <w:rsid w:val="00B5076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50769"/>
  </w:style>
  <w:style w:type="character" w:customStyle="1" w:styleId="inside-head1">
    <w:name w:val="inside-head1"/>
    <w:rsid w:val="00B50769"/>
    <w:rPr>
      <w:rFonts w:ascii="Arial" w:hAnsi="Arial" w:cs="Arial" w:hint="default"/>
      <w:b/>
      <w:bCs/>
      <w:color w:val="000000"/>
      <w:spacing w:val="-15"/>
      <w:sz w:val="45"/>
      <w:szCs w:val="45"/>
    </w:rPr>
  </w:style>
  <w:style w:type="character" w:customStyle="1" w:styleId="datestamp1">
    <w:name w:val="datestamp1"/>
    <w:rsid w:val="00B5076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5076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50769"/>
  </w:style>
  <w:style w:type="paragraph" w:customStyle="1" w:styleId="links1">
    <w:name w:val="links1"/>
    <w:basedOn w:val="Normal"/>
    <w:uiPriority w:val="99"/>
    <w:qFormat/>
    <w:rsid w:val="00B5076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50769"/>
    <w:pPr>
      <w:spacing w:before="100" w:beforeAutospacing="1" w:after="100" w:afterAutospacing="1"/>
      <w:ind w:left="300"/>
    </w:pPr>
    <w:rPr>
      <w:rFonts w:eastAsia="Times New Roman"/>
      <w:szCs w:val="20"/>
    </w:rPr>
  </w:style>
  <w:style w:type="character" w:customStyle="1" w:styleId="storyheading31">
    <w:name w:val="storyheading31"/>
    <w:rsid w:val="00B50769"/>
    <w:rPr>
      <w:rFonts w:ascii="Verdana" w:hAnsi="Verdana" w:hint="default"/>
      <w:b/>
      <w:bCs/>
      <w:sz w:val="32"/>
      <w:szCs w:val="32"/>
    </w:rPr>
  </w:style>
  <w:style w:type="character" w:customStyle="1" w:styleId="storydeck31">
    <w:name w:val="storydeck31"/>
    <w:rsid w:val="00B50769"/>
    <w:rPr>
      <w:rFonts w:ascii="Verdana" w:hAnsi="Verdana" w:hint="default"/>
      <w:i w:val="0"/>
      <w:iCs w:val="0"/>
      <w:sz w:val="21"/>
      <w:szCs w:val="21"/>
    </w:rPr>
  </w:style>
  <w:style w:type="character" w:customStyle="1" w:styleId="subtitle10">
    <w:name w:val="subtitle1"/>
    <w:rsid w:val="00B5076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50769"/>
    <w:pPr>
      <w:spacing w:before="240" w:after="240"/>
    </w:pPr>
    <w:rPr>
      <w:rFonts w:eastAsia="Times New Roman"/>
    </w:rPr>
  </w:style>
  <w:style w:type="character" w:customStyle="1" w:styleId="clsbiolink">
    <w:name w:val="clsbiolink"/>
    <w:basedOn w:val="DefaultParagraphFont"/>
    <w:rsid w:val="00B50769"/>
  </w:style>
  <w:style w:type="character" w:customStyle="1" w:styleId="clssmaller">
    <w:name w:val="clssmaller"/>
    <w:basedOn w:val="DefaultParagraphFont"/>
    <w:rsid w:val="00B50769"/>
  </w:style>
  <w:style w:type="character" w:customStyle="1" w:styleId="sm1">
    <w:name w:val="sm1"/>
    <w:rsid w:val="00B50769"/>
    <w:rPr>
      <w:rFonts w:ascii="Verdana" w:hAnsi="Verdana" w:hint="default"/>
      <w:i w:val="0"/>
      <w:iCs w:val="0"/>
      <w:smallCaps w:val="0"/>
      <w:color w:val="000000"/>
      <w:sz w:val="17"/>
      <w:szCs w:val="17"/>
    </w:rPr>
  </w:style>
  <w:style w:type="character" w:customStyle="1" w:styleId="noindentChar">
    <w:name w:val="noindent Char"/>
    <w:rsid w:val="00B50769"/>
    <w:rPr>
      <w:rFonts w:ascii="Arial" w:hAnsi="Arial" w:cs="Arial"/>
      <w:sz w:val="24"/>
      <w:szCs w:val="24"/>
      <w:lang w:val="en-US" w:eastAsia="en-US" w:bidi="ar-SA"/>
    </w:rPr>
  </w:style>
  <w:style w:type="character" w:customStyle="1" w:styleId="SmallChar1">
    <w:name w:val="Small Char1"/>
    <w:rsid w:val="00B50769"/>
    <w:rPr>
      <w:sz w:val="16"/>
      <w:szCs w:val="24"/>
      <w:lang w:val="en-US" w:eastAsia="en-US" w:bidi="ar-SA"/>
    </w:rPr>
  </w:style>
  <w:style w:type="character" w:customStyle="1" w:styleId="fullcite">
    <w:name w:val="fullcite"/>
    <w:basedOn w:val="DefaultParagraphFont"/>
    <w:rsid w:val="00B50769"/>
  </w:style>
  <w:style w:type="character" w:customStyle="1" w:styleId="Style9ptThickunderline">
    <w:name w:val="Style 9 pt Thick underline"/>
    <w:rsid w:val="00B50769"/>
    <w:rPr>
      <w:sz w:val="24"/>
      <w:u w:val="thick"/>
    </w:rPr>
  </w:style>
  <w:style w:type="paragraph" w:customStyle="1" w:styleId="Repeatheader0">
    <w:name w:val="Repeat header"/>
    <w:basedOn w:val="Normal"/>
    <w:autoRedefine/>
    <w:uiPriority w:val="99"/>
    <w:qFormat/>
    <w:rsid w:val="00B5076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B50769"/>
    <w:rPr>
      <w:rFonts w:ascii="Times New Roman" w:eastAsia="Times New Roman" w:hAnsi="Times New Roman"/>
      <w:sz w:val="16"/>
    </w:rPr>
  </w:style>
  <w:style w:type="character" w:customStyle="1" w:styleId="CardNotUnderlinedChar">
    <w:name w:val="Card Not Underlined Char"/>
    <w:rsid w:val="00B50769"/>
    <w:rPr>
      <w:sz w:val="16"/>
      <w:lang w:val="en-US" w:eastAsia="en-US" w:bidi="ar-SA"/>
    </w:rPr>
  </w:style>
  <w:style w:type="paragraph" w:customStyle="1" w:styleId="CardNotUnderlined3">
    <w:name w:val="Card Not Underlined 3"/>
    <w:basedOn w:val="CardNotUnderlined"/>
    <w:uiPriority w:val="99"/>
    <w:qFormat/>
    <w:rsid w:val="00B5076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B50769"/>
    <w:rPr>
      <w:sz w:val="20"/>
    </w:rPr>
  </w:style>
  <w:style w:type="character" w:customStyle="1" w:styleId="CardNotUnderlinedChar1">
    <w:name w:val="Card Not Underlined Char1"/>
    <w:rsid w:val="00B50769"/>
    <w:rPr>
      <w:lang w:val="en-US" w:eastAsia="en-US" w:bidi="ar-SA"/>
    </w:rPr>
  </w:style>
  <w:style w:type="character" w:customStyle="1" w:styleId="cardChar1">
    <w:name w:val="card Char1"/>
    <w:rsid w:val="00B50769"/>
    <w:rPr>
      <w:szCs w:val="24"/>
      <w:lang w:val="en-US" w:eastAsia="en-US" w:bidi="ar-SA"/>
    </w:rPr>
  </w:style>
  <w:style w:type="character" w:customStyle="1" w:styleId="tagChar30">
    <w:name w:val="tag Char3"/>
    <w:rsid w:val="00B50769"/>
    <w:rPr>
      <w:b/>
      <w:sz w:val="24"/>
      <w:szCs w:val="24"/>
      <w:lang w:val="en-US" w:eastAsia="en-US" w:bidi="ar-SA"/>
    </w:rPr>
  </w:style>
  <w:style w:type="character" w:customStyle="1" w:styleId="link-mailto">
    <w:name w:val="link-mailto"/>
    <w:basedOn w:val="DefaultParagraphFont"/>
    <w:rsid w:val="00B50769"/>
  </w:style>
  <w:style w:type="character" w:customStyle="1" w:styleId="StyleUnderlineUnderlineChar">
    <w:name w:val="Style Underline + Underline Char"/>
    <w:rsid w:val="00B50769"/>
    <w:rPr>
      <w:rFonts w:ascii="Trebuchet MS" w:hAnsi="Trebuchet MS"/>
      <w:szCs w:val="18"/>
      <w:u w:val="single"/>
      <w:lang w:val="en-US" w:eastAsia="en-US" w:bidi="ar-SA"/>
    </w:rPr>
  </w:style>
  <w:style w:type="paragraph" w:customStyle="1" w:styleId="formfld">
    <w:name w:val="formfld"/>
    <w:basedOn w:val="Normal"/>
    <w:uiPriority w:val="99"/>
    <w:qFormat/>
    <w:rsid w:val="00B50769"/>
    <w:pPr>
      <w:spacing w:before="100" w:beforeAutospacing="1" w:after="100" w:afterAutospacing="1"/>
    </w:pPr>
    <w:rPr>
      <w:rFonts w:eastAsia="Arial Unicode MS"/>
      <w:szCs w:val="20"/>
    </w:rPr>
  </w:style>
  <w:style w:type="paragraph" w:customStyle="1" w:styleId="Number">
    <w:name w:val="Number"/>
    <w:basedOn w:val="Heading2"/>
    <w:uiPriority w:val="99"/>
    <w:qFormat/>
    <w:rsid w:val="00B50769"/>
    <w:pPr>
      <w:keepLines w:val="0"/>
      <w:pageBreakBefore w:val="0"/>
      <w:numPr>
        <w:numId w:val="1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50769"/>
    <w:pPr>
      <w:widowControl/>
      <w:spacing w:after="160" w:line="259" w:lineRule="auto"/>
      <w:ind w:left="288" w:right="0"/>
    </w:pPr>
    <w:rPr>
      <w:rFonts w:cs="Calibri"/>
      <w:u w:val="thick"/>
    </w:rPr>
  </w:style>
  <w:style w:type="character" w:customStyle="1" w:styleId="UnderlineCardsChar">
    <w:name w:val="Underline Cards Char"/>
    <w:link w:val="UnderlineCards"/>
    <w:rsid w:val="00B5076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50769"/>
    <w:pPr>
      <w:widowControl/>
      <w:spacing w:after="160" w:line="259" w:lineRule="auto"/>
      <w:ind w:left="288" w:right="0"/>
    </w:pPr>
    <w:rPr>
      <w:rFonts w:cs="Calibri"/>
      <w:sz w:val="14"/>
    </w:rPr>
  </w:style>
  <w:style w:type="character" w:customStyle="1" w:styleId="SmallCardsChar">
    <w:name w:val="Small Cards Char"/>
    <w:link w:val="SmallCards"/>
    <w:rsid w:val="00B5076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50769"/>
    <w:rPr>
      <w:rFonts w:eastAsia="Times New Roman"/>
      <w:b/>
      <w:szCs w:val="20"/>
    </w:rPr>
  </w:style>
  <w:style w:type="character" w:customStyle="1" w:styleId="ReadingCitesChar">
    <w:name w:val="Reading Cites Char"/>
    <w:link w:val="ReadingCites"/>
    <w:rsid w:val="00B50769"/>
    <w:rPr>
      <w:rFonts w:ascii="Calibri" w:eastAsia="Times New Roman" w:hAnsi="Calibri" w:cs="Calibri"/>
      <w:b/>
      <w:szCs w:val="20"/>
    </w:rPr>
  </w:style>
  <w:style w:type="paragraph" w:customStyle="1" w:styleId="ContentsHeading">
    <w:name w:val="Contents Heading"/>
    <w:basedOn w:val="Heading1"/>
    <w:next w:val="Normal"/>
    <w:uiPriority w:val="99"/>
    <w:qFormat/>
    <w:rsid w:val="00B5076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5076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50769"/>
    <w:pPr>
      <w:spacing w:before="100" w:beforeAutospacing="1" w:after="100" w:afterAutospacing="1"/>
    </w:pPr>
    <w:rPr>
      <w:rFonts w:eastAsia="Times New Roman"/>
    </w:rPr>
  </w:style>
  <w:style w:type="character" w:customStyle="1" w:styleId="CharacterStyle8">
    <w:name w:val="Character Style 8"/>
    <w:rsid w:val="00B50769"/>
    <w:rPr>
      <w:sz w:val="22"/>
      <w:szCs w:val="22"/>
    </w:rPr>
  </w:style>
  <w:style w:type="paragraph" w:customStyle="1" w:styleId="Style110">
    <w:name w:val="Style 11"/>
    <w:qFormat/>
    <w:rsid w:val="00B5076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5076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50769"/>
    <w:rPr>
      <w:rFonts w:ascii="Garamond" w:hAnsi="Garamond" w:cs="Garamond"/>
      <w:sz w:val="20"/>
      <w:szCs w:val="20"/>
    </w:rPr>
  </w:style>
  <w:style w:type="paragraph" w:customStyle="1" w:styleId="TagStyle">
    <w:name w:val="Tag Style"/>
    <w:basedOn w:val="CardStyle"/>
    <w:qFormat/>
    <w:rsid w:val="00B50769"/>
    <w:pPr>
      <w:contextualSpacing w:val="0"/>
    </w:pPr>
    <w:rPr>
      <w:rFonts w:cstheme="minorBidi"/>
      <w:b/>
      <w:sz w:val="24"/>
    </w:rPr>
  </w:style>
  <w:style w:type="character" w:customStyle="1" w:styleId="CardText1CharChar">
    <w:name w:val="Card Text 1 Char Char"/>
    <w:rsid w:val="00B50769"/>
    <w:rPr>
      <w:rFonts w:ascii="Arial Narrow" w:hAnsi="Arial Narrow"/>
      <w:color w:val="000000"/>
      <w:sz w:val="22"/>
      <w:szCs w:val="22"/>
      <w:u w:val="single"/>
      <w:lang w:val="en-US" w:eastAsia="en-US" w:bidi="ar-SA"/>
    </w:rPr>
  </w:style>
  <w:style w:type="character" w:customStyle="1" w:styleId="CardText1Char1">
    <w:name w:val="Card Text 1 Char1"/>
    <w:rsid w:val="00B50769"/>
    <w:rPr>
      <w:rFonts w:ascii="Arial Narrow" w:hAnsi="Arial Narrow"/>
      <w:color w:val="000000"/>
      <w:sz w:val="22"/>
      <w:szCs w:val="22"/>
      <w:u w:val="single"/>
      <w:lang w:val="en-US" w:eastAsia="en-US" w:bidi="ar-SA"/>
    </w:rPr>
  </w:style>
  <w:style w:type="character" w:customStyle="1" w:styleId="CharacterStyle2">
    <w:name w:val="Character Style 2"/>
    <w:rsid w:val="00B50769"/>
    <w:rPr>
      <w:sz w:val="24"/>
      <w:szCs w:val="24"/>
      <w:u w:val="single"/>
    </w:rPr>
  </w:style>
  <w:style w:type="paragraph" w:customStyle="1" w:styleId="Style70">
    <w:name w:val="Style 7"/>
    <w:uiPriority w:val="99"/>
    <w:qFormat/>
    <w:rsid w:val="00B5076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5076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5076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50769"/>
  </w:style>
  <w:style w:type="paragraph" w:customStyle="1" w:styleId="Header1">
    <w:name w:val="Header1"/>
    <w:basedOn w:val="Heading1"/>
    <w:next w:val="Heading1"/>
    <w:uiPriority w:val="99"/>
    <w:qFormat/>
    <w:rsid w:val="00B5076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50769"/>
    <w:rPr>
      <w:b/>
      <w:bCs/>
      <w:color w:val="695B54"/>
    </w:rPr>
  </w:style>
  <w:style w:type="paragraph" w:customStyle="1" w:styleId="Heading11">
    <w:name w:val="Heading 11"/>
    <w:basedOn w:val="Normal"/>
    <w:next w:val="Normal"/>
    <w:uiPriority w:val="99"/>
    <w:qFormat/>
    <w:rsid w:val="00B5076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B50769"/>
    <w:pPr>
      <w:keepLines w:val="0"/>
      <w:pageBreakBefore w:val="0"/>
      <w:spacing w:before="0"/>
      <w:jc w:val="left"/>
    </w:pPr>
    <w:rPr>
      <w:rFonts w:eastAsia="Times New Roman" w:cs="Arial"/>
      <w:sz w:val="22"/>
      <w:szCs w:val="26"/>
    </w:rPr>
  </w:style>
  <w:style w:type="character" w:customStyle="1" w:styleId="TextHeadingChar">
    <w:name w:val="Text Heading Char"/>
    <w:rsid w:val="00B50769"/>
    <w:rPr>
      <w:rFonts w:cs="Arial"/>
      <w:b/>
      <w:bCs/>
      <w:sz w:val="22"/>
      <w:szCs w:val="26"/>
      <w:u w:val="single"/>
      <w:lang w:val="en-US" w:eastAsia="en-US" w:bidi="ar-SA"/>
    </w:rPr>
  </w:style>
  <w:style w:type="character" w:customStyle="1" w:styleId="FootnoteCharacters">
    <w:name w:val="Footnote Characters"/>
    <w:rsid w:val="00B5076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507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507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5076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50769"/>
    <w:rPr>
      <w:rFonts w:eastAsia="Times New Roman"/>
      <w:smallCaps/>
    </w:rPr>
  </w:style>
  <w:style w:type="paragraph" w:customStyle="1" w:styleId="DebateBody">
    <w:name w:val="Debate Body"/>
    <w:basedOn w:val="Normal"/>
    <w:uiPriority w:val="99"/>
    <w:qFormat/>
    <w:rsid w:val="00B50769"/>
    <w:rPr>
      <w:rFonts w:ascii="Cambria" w:eastAsia="Cambria" w:hAnsi="Cambria"/>
      <w:b/>
      <w:caps/>
    </w:rPr>
  </w:style>
  <w:style w:type="paragraph" w:customStyle="1" w:styleId="StyleDebateBodyBefore12pt">
    <w:name w:val="Style Debate Body + Before:  12 pt"/>
    <w:basedOn w:val="Normal"/>
    <w:next w:val="Normal"/>
    <w:uiPriority w:val="99"/>
    <w:qFormat/>
    <w:rsid w:val="00B50769"/>
    <w:pPr>
      <w:spacing w:before="240"/>
    </w:pPr>
    <w:rPr>
      <w:rFonts w:eastAsia="Times New Roman"/>
      <w:bCs/>
      <w:szCs w:val="20"/>
    </w:rPr>
  </w:style>
  <w:style w:type="paragraph" w:customStyle="1" w:styleId="StyleDebateBodyBefore12pt1">
    <w:name w:val="Style Debate Body + Before:  12 pt1"/>
    <w:basedOn w:val="Normal"/>
    <w:uiPriority w:val="99"/>
    <w:qFormat/>
    <w:rsid w:val="00B50769"/>
    <w:pPr>
      <w:spacing w:before="240"/>
    </w:pPr>
    <w:rPr>
      <w:rFonts w:eastAsia="Times New Roman"/>
      <w:bCs/>
      <w:szCs w:val="20"/>
    </w:rPr>
  </w:style>
  <w:style w:type="character" w:customStyle="1" w:styleId="10ptnotbold">
    <w:name w:val="10ptnotbold"/>
    <w:rsid w:val="00B50769"/>
    <w:rPr>
      <w:sz w:val="20"/>
    </w:rPr>
  </w:style>
  <w:style w:type="paragraph" w:customStyle="1" w:styleId="PageNumber11">
    <w:name w:val="Page Number11"/>
    <w:basedOn w:val="Normal"/>
    <w:next w:val="Normal"/>
    <w:uiPriority w:val="99"/>
    <w:qFormat/>
    <w:rsid w:val="00B5076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50769"/>
    <w:rPr>
      <w:rFonts w:eastAsia="SimSun" w:cs="Arial"/>
      <w:b/>
      <w:bCs/>
      <w:iCs/>
      <w:sz w:val="24"/>
      <w:szCs w:val="28"/>
      <w:lang w:val="en-US" w:eastAsia="zh-CN" w:bidi="ar-SA"/>
    </w:rPr>
  </w:style>
  <w:style w:type="character" w:customStyle="1" w:styleId="Char31">
    <w:name w:val="Char31"/>
    <w:rsid w:val="00B50769"/>
    <w:rPr>
      <w:rFonts w:cs="Arial"/>
      <w:bCs/>
      <w:u w:val="thick"/>
      <w:lang w:val="en-US" w:eastAsia="en-US" w:bidi="ar-SA"/>
    </w:rPr>
  </w:style>
  <w:style w:type="paragraph" w:customStyle="1" w:styleId="Header11">
    <w:name w:val="Header11"/>
    <w:rsid w:val="00B5076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B507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B507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507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50769"/>
    <w:pPr>
      <w:spacing w:before="120"/>
    </w:pPr>
    <w:rPr>
      <w:rFonts w:eastAsia="Times New Roman"/>
    </w:rPr>
  </w:style>
  <w:style w:type="character" w:customStyle="1" w:styleId="underliningChar0">
    <w:name w:val="underlining Char"/>
    <w:rsid w:val="00B50769"/>
    <w:rPr>
      <w:b/>
      <w:szCs w:val="24"/>
      <w:u w:val="single"/>
      <w:lang w:val="en-US" w:eastAsia="en-US" w:bidi="ar-SA"/>
    </w:rPr>
  </w:style>
  <w:style w:type="character" w:customStyle="1" w:styleId="notreadChar">
    <w:name w:val="not read Char"/>
    <w:rsid w:val="00B50769"/>
    <w:rPr>
      <w:sz w:val="18"/>
      <w:szCs w:val="24"/>
      <w:lang w:val="en-US" w:eastAsia="en-US" w:bidi="ar-SA"/>
    </w:rPr>
  </w:style>
  <w:style w:type="paragraph" w:customStyle="1" w:styleId="StyleStrong10ptNotBold">
    <w:name w:val="Style Strong + 10 pt Not Bold"/>
    <w:basedOn w:val="Normal"/>
    <w:autoRedefine/>
    <w:uiPriority w:val="99"/>
    <w:qFormat/>
    <w:rsid w:val="00B50769"/>
    <w:pPr>
      <w:ind w:left="720" w:hanging="360"/>
    </w:pPr>
    <w:rPr>
      <w:rFonts w:eastAsia="Times New Roman"/>
      <w:sz w:val="26"/>
      <w:szCs w:val="26"/>
    </w:rPr>
  </w:style>
  <w:style w:type="paragraph" w:customStyle="1" w:styleId="times">
    <w:name w:val="times"/>
    <w:basedOn w:val="Normal"/>
    <w:uiPriority w:val="99"/>
    <w:qFormat/>
    <w:rsid w:val="00B50769"/>
    <w:pPr>
      <w:spacing w:before="100" w:beforeAutospacing="1" w:after="100" w:afterAutospacing="1"/>
    </w:pPr>
    <w:rPr>
      <w:rFonts w:eastAsia="Times New Roman"/>
    </w:rPr>
  </w:style>
  <w:style w:type="character" w:customStyle="1" w:styleId="prbodytext1">
    <w:name w:val="pr_bodytext1"/>
    <w:rsid w:val="00B50769"/>
    <w:rPr>
      <w:rFonts w:ascii="Arial" w:hAnsi="Arial" w:cs="Arial" w:hint="default"/>
      <w:sz w:val="20"/>
      <w:szCs w:val="20"/>
    </w:rPr>
  </w:style>
  <w:style w:type="character" w:customStyle="1" w:styleId="smallCharChar">
    <w:name w:val="small Char Char"/>
    <w:rsid w:val="00B50769"/>
    <w:rPr>
      <w:rFonts w:ascii="Times New Roman" w:eastAsia="Times New Roman" w:hAnsi="Times New Roman" w:cs="Times New Roman"/>
      <w:sz w:val="12"/>
      <w:szCs w:val="16"/>
    </w:rPr>
  </w:style>
  <w:style w:type="character" w:customStyle="1" w:styleId="Undlerine">
    <w:name w:val="Undlerine"/>
    <w:qFormat/>
    <w:rsid w:val="00B5076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B50769"/>
    <w:rPr>
      <w:rFonts w:ascii="Times New Roman" w:hAnsi="Times New Roman"/>
      <w:sz w:val="20"/>
      <w:u w:val="single"/>
    </w:rPr>
  </w:style>
  <w:style w:type="paragraph" w:customStyle="1" w:styleId="NormalUnderline0">
    <w:name w:val="Normal + Underline"/>
    <w:basedOn w:val="Normal"/>
    <w:link w:val="NormalUnderlineChar0"/>
    <w:qFormat/>
    <w:rsid w:val="00B50769"/>
    <w:pPr>
      <w:ind w:left="720"/>
    </w:pPr>
    <w:rPr>
      <w:rFonts w:eastAsia="Times New Roman"/>
      <w:b/>
      <w:u w:val="single"/>
      <w:lang w:val="x-none" w:eastAsia="x-none"/>
    </w:rPr>
  </w:style>
  <w:style w:type="character" w:customStyle="1" w:styleId="NormalUnderlineChar0">
    <w:name w:val="Normal + Underline Char"/>
    <w:link w:val="NormalUnderline0"/>
    <w:rsid w:val="00B50769"/>
    <w:rPr>
      <w:rFonts w:ascii="Calibri" w:eastAsia="Times New Roman" w:hAnsi="Calibri" w:cs="Calibri"/>
      <w:b/>
      <w:u w:val="single"/>
      <w:lang w:val="x-none" w:eastAsia="x-none"/>
    </w:rPr>
  </w:style>
  <w:style w:type="character" w:customStyle="1" w:styleId="tim">
    <w:name w:val="tim"/>
    <w:qFormat/>
    <w:rsid w:val="00B50769"/>
    <w:rPr>
      <w:rFonts w:ascii="Times New Roman" w:hAnsi="Times New Roman"/>
      <w:sz w:val="20"/>
      <w:u w:val="single"/>
    </w:rPr>
  </w:style>
  <w:style w:type="character" w:customStyle="1" w:styleId="hl">
    <w:name w:val="hl"/>
    <w:basedOn w:val="DefaultParagraphFont"/>
    <w:rsid w:val="00B50769"/>
  </w:style>
  <w:style w:type="character" w:customStyle="1" w:styleId="clock1">
    <w:name w:val="clock1"/>
    <w:rsid w:val="00B50769"/>
    <w:rPr>
      <w:color w:val="B51B1B"/>
    </w:rPr>
  </w:style>
  <w:style w:type="character" w:customStyle="1" w:styleId="smallChar10">
    <w:name w:val="small Char1"/>
    <w:rsid w:val="00B50769"/>
    <w:rPr>
      <w:sz w:val="12"/>
      <w:szCs w:val="16"/>
      <w:lang w:val="en-US" w:eastAsia="en-US" w:bidi="ar-SA"/>
    </w:rPr>
  </w:style>
  <w:style w:type="character" w:customStyle="1" w:styleId="SmallCardsCharChar">
    <w:name w:val="Small Cards Char Char"/>
    <w:rsid w:val="00B50769"/>
    <w:rPr>
      <w:sz w:val="14"/>
      <w:szCs w:val="24"/>
      <w:lang w:val="en-US" w:eastAsia="en-US" w:bidi="ar-SA"/>
    </w:rPr>
  </w:style>
  <w:style w:type="paragraph" w:customStyle="1" w:styleId="NormalCards">
    <w:name w:val="Normal Cards"/>
    <w:basedOn w:val="Normal"/>
    <w:uiPriority w:val="99"/>
    <w:qFormat/>
    <w:rsid w:val="00B50769"/>
    <w:pPr>
      <w:ind w:left="288"/>
    </w:pPr>
    <w:rPr>
      <w:rFonts w:eastAsia="Times New Roman"/>
    </w:rPr>
  </w:style>
  <w:style w:type="character" w:customStyle="1" w:styleId="iniciales">
    <w:name w:val="iniciales"/>
    <w:basedOn w:val="DefaultParagraphFont"/>
    <w:rsid w:val="00B50769"/>
  </w:style>
  <w:style w:type="character" w:customStyle="1" w:styleId="Style10ptBoldUnderline">
    <w:name w:val="Style 10 pt Bold Underline"/>
    <w:rsid w:val="00B50769"/>
    <w:rPr>
      <w:b/>
      <w:bCs/>
      <w:sz w:val="20"/>
      <w:u w:val="single"/>
    </w:rPr>
  </w:style>
  <w:style w:type="paragraph" w:customStyle="1" w:styleId="outdent">
    <w:name w:val="outdent"/>
    <w:basedOn w:val="Normal"/>
    <w:qFormat/>
    <w:rsid w:val="00B5076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50769"/>
    <w:pPr>
      <w:spacing w:before="100" w:beforeAutospacing="1" w:after="100" w:afterAutospacing="1"/>
    </w:pPr>
    <w:rPr>
      <w:rFonts w:eastAsia="Times New Roman"/>
    </w:rPr>
  </w:style>
  <w:style w:type="paragraph" w:customStyle="1" w:styleId="separator">
    <w:name w:val="separator"/>
    <w:basedOn w:val="Normal"/>
    <w:rsid w:val="00B50769"/>
    <w:pPr>
      <w:spacing w:before="100" w:beforeAutospacing="1" w:after="100" w:afterAutospacing="1"/>
    </w:pPr>
    <w:rPr>
      <w:rFonts w:eastAsia="Times New Roman"/>
    </w:rPr>
  </w:style>
  <w:style w:type="paragraph" w:customStyle="1" w:styleId="bulletfollow">
    <w:name w:val="bulletfollow"/>
    <w:basedOn w:val="Normal"/>
    <w:qFormat/>
    <w:rsid w:val="00B50769"/>
    <w:pPr>
      <w:spacing w:before="100" w:beforeAutospacing="1" w:after="100" w:afterAutospacing="1"/>
    </w:pPr>
    <w:rPr>
      <w:rFonts w:eastAsia="Times New Roman"/>
    </w:rPr>
  </w:style>
  <w:style w:type="paragraph" w:customStyle="1" w:styleId="bulleted">
    <w:name w:val="bulleted"/>
    <w:basedOn w:val="Normal"/>
    <w:qFormat/>
    <w:rsid w:val="00B50769"/>
    <w:pPr>
      <w:spacing w:before="100" w:beforeAutospacing="1" w:after="100" w:afterAutospacing="1"/>
    </w:pPr>
    <w:rPr>
      <w:rFonts w:eastAsia="Times New Roman"/>
    </w:rPr>
  </w:style>
  <w:style w:type="character" w:customStyle="1" w:styleId="spelle">
    <w:name w:val="spelle"/>
    <w:basedOn w:val="DefaultParagraphFont"/>
    <w:rsid w:val="00B50769"/>
  </w:style>
  <w:style w:type="character" w:customStyle="1" w:styleId="grame">
    <w:name w:val="grame"/>
    <w:basedOn w:val="DefaultParagraphFont"/>
    <w:rsid w:val="00B50769"/>
  </w:style>
  <w:style w:type="paragraph" w:customStyle="1" w:styleId="Strikethrough0">
    <w:name w:val="Strikethrough"/>
    <w:next w:val="Normal"/>
    <w:link w:val="StrikethroughChar"/>
    <w:qFormat/>
    <w:rsid w:val="00B5076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50769"/>
    <w:rPr>
      <w:rFonts w:ascii="Times New Roman" w:eastAsia="Times New Roman" w:hAnsi="Times New Roman" w:cs="Times New Roman"/>
      <w:strike/>
      <w:sz w:val="20"/>
      <w:szCs w:val="20"/>
    </w:rPr>
  </w:style>
  <w:style w:type="character" w:customStyle="1" w:styleId="UnderlineCardsCharChar">
    <w:name w:val="Underline Cards Char Char"/>
    <w:rsid w:val="00B50769"/>
    <w:rPr>
      <w:rFonts w:eastAsia="SimSun"/>
      <w:szCs w:val="24"/>
      <w:u w:val="thick"/>
      <w:lang w:val="en-US" w:eastAsia="en-US" w:bidi="ar-SA"/>
    </w:rPr>
  </w:style>
  <w:style w:type="character" w:customStyle="1" w:styleId="head">
    <w:name w:val="head"/>
    <w:basedOn w:val="DefaultParagraphFont"/>
    <w:rsid w:val="00B50769"/>
  </w:style>
  <w:style w:type="paragraph" w:customStyle="1" w:styleId="authorgroup">
    <w:name w:val="authorgroup"/>
    <w:basedOn w:val="Normal"/>
    <w:qFormat/>
    <w:rsid w:val="00B50769"/>
    <w:pPr>
      <w:spacing w:before="100" w:beforeAutospacing="1" w:after="100" w:afterAutospacing="1"/>
    </w:pPr>
    <w:rPr>
      <w:rFonts w:eastAsia="Calibri"/>
    </w:rPr>
  </w:style>
  <w:style w:type="paragraph" w:customStyle="1" w:styleId="affiliation1">
    <w:name w:val="affiliation1"/>
    <w:basedOn w:val="Normal"/>
    <w:qFormat/>
    <w:rsid w:val="00B50769"/>
    <w:pPr>
      <w:spacing w:before="100" w:beforeAutospacing="1" w:after="100" w:afterAutospacing="1"/>
    </w:pPr>
    <w:rPr>
      <w:rFonts w:eastAsia="Calibri"/>
    </w:rPr>
  </w:style>
  <w:style w:type="paragraph" w:customStyle="1" w:styleId="norm">
    <w:name w:val="norm"/>
    <w:basedOn w:val="Normal"/>
    <w:rsid w:val="00B50769"/>
    <w:pPr>
      <w:spacing w:before="100" w:beforeAutospacing="1" w:after="100" w:afterAutospacing="1"/>
    </w:pPr>
    <w:rPr>
      <w:rFonts w:eastAsia="Calibri"/>
    </w:rPr>
  </w:style>
  <w:style w:type="character" w:customStyle="1" w:styleId="hidden">
    <w:name w:val="hidden"/>
    <w:basedOn w:val="DefaultParagraphFont"/>
    <w:rsid w:val="00B50769"/>
  </w:style>
  <w:style w:type="character" w:customStyle="1" w:styleId="smallcapitals">
    <w:name w:val="smallcapitals"/>
    <w:basedOn w:val="DefaultParagraphFont"/>
    <w:rsid w:val="00B50769"/>
  </w:style>
  <w:style w:type="character" w:customStyle="1" w:styleId="number0">
    <w:name w:val="number"/>
    <w:basedOn w:val="DefaultParagraphFont"/>
    <w:rsid w:val="00B50769"/>
  </w:style>
  <w:style w:type="character" w:customStyle="1" w:styleId="swauthor">
    <w:name w:val="sw_author"/>
    <w:rsid w:val="00B50769"/>
  </w:style>
  <w:style w:type="character" w:customStyle="1" w:styleId="articlebody1">
    <w:name w:val="articlebody1"/>
    <w:rsid w:val="00B50769"/>
  </w:style>
  <w:style w:type="character" w:customStyle="1" w:styleId="small1">
    <w:name w:val="small1"/>
    <w:rsid w:val="00B50769"/>
  </w:style>
  <w:style w:type="character" w:customStyle="1" w:styleId="ShrinkText">
    <w:name w:val="Shrink Text"/>
    <w:rsid w:val="00B50769"/>
    <w:rPr>
      <w:sz w:val="16"/>
    </w:rPr>
  </w:style>
  <w:style w:type="paragraph" w:customStyle="1" w:styleId="AuthorDate1">
    <w:name w:val="Author/Date"/>
    <w:basedOn w:val="Normal"/>
    <w:link w:val="AuthorDateChar1"/>
    <w:qFormat/>
    <w:rsid w:val="00B50769"/>
    <w:rPr>
      <w:rFonts w:eastAsia="Times New Roman"/>
      <w:b/>
      <w:u w:val="single"/>
    </w:rPr>
  </w:style>
  <w:style w:type="character" w:customStyle="1" w:styleId="AuthorDateChar1">
    <w:name w:val="Author/Date Char1"/>
    <w:link w:val="AuthorDate1"/>
    <w:rsid w:val="00B50769"/>
    <w:rPr>
      <w:rFonts w:ascii="Calibri" w:eastAsia="Times New Roman" w:hAnsi="Calibri" w:cs="Calibri"/>
      <w:b/>
      <w:u w:val="single"/>
    </w:rPr>
  </w:style>
  <w:style w:type="character" w:customStyle="1" w:styleId="Shortcite">
    <w:name w:val="Shortcite"/>
    <w:basedOn w:val="DefaultParagraphFont"/>
    <w:rsid w:val="00B50769"/>
    <w:rPr>
      <w:rFonts w:ascii="Times New Roman" w:hAnsi="Times New Roman"/>
      <w:b/>
      <w:bCs/>
      <w:sz w:val="20"/>
    </w:rPr>
  </w:style>
  <w:style w:type="character" w:customStyle="1" w:styleId="Longcite">
    <w:name w:val="Longcite"/>
    <w:basedOn w:val="DefaultParagraphFont"/>
    <w:rsid w:val="00B50769"/>
    <w:rPr>
      <w:sz w:val="16"/>
    </w:rPr>
  </w:style>
  <w:style w:type="paragraph" w:customStyle="1" w:styleId="analytic1">
    <w:name w:val="analytic"/>
    <w:basedOn w:val="Normal"/>
    <w:link w:val="analyticChar1"/>
    <w:uiPriority w:val="4"/>
    <w:qFormat/>
    <w:rsid w:val="00B50769"/>
    <w:pPr>
      <w:spacing w:before="120"/>
    </w:pPr>
    <w:rPr>
      <w:b/>
    </w:rPr>
  </w:style>
  <w:style w:type="character" w:customStyle="1" w:styleId="analyticChar1">
    <w:name w:val="analytic Char"/>
    <w:basedOn w:val="DefaultParagraphFont"/>
    <w:link w:val="analytic1"/>
    <w:uiPriority w:val="4"/>
    <w:rsid w:val="00B50769"/>
    <w:rPr>
      <w:rFonts w:ascii="Calibri" w:hAnsi="Calibri" w:cs="Calibri"/>
      <w:b/>
    </w:rPr>
  </w:style>
  <w:style w:type="character" w:customStyle="1" w:styleId="Normal30">
    <w:name w:val="Normal3"/>
    <w:basedOn w:val="DefaultParagraphFont"/>
    <w:rsid w:val="00B50769"/>
  </w:style>
  <w:style w:type="paragraph" w:customStyle="1" w:styleId="PageNumber8">
    <w:name w:val="Page Number8"/>
    <w:basedOn w:val="Normal"/>
    <w:next w:val="Normal"/>
    <w:uiPriority w:val="99"/>
    <w:qFormat/>
    <w:rsid w:val="00B50769"/>
    <w:rPr>
      <w:rFonts w:eastAsia="Times New Roman"/>
    </w:rPr>
  </w:style>
  <w:style w:type="paragraph" w:customStyle="1" w:styleId="Header2">
    <w:name w:val="Header2"/>
    <w:basedOn w:val="Heading1"/>
    <w:next w:val="Heading1"/>
    <w:link w:val="Header2Char"/>
    <w:qFormat/>
    <w:rsid w:val="00B5076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50769"/>
    <w:pPr>
      <w:keepNext/>
      <w:widowControl w:val="0"/>
      <w:suppressAutoHyphens/>
      <w:jc w:val="center"/>
    </w:pPr>
    <w:rPr>
      <w:rFonts w:eastAsia="Tahoma"/>
      <w:b/>
      <w:sz w:val="48"/>
      <w:szCs w:val="32"/>
      <w:u w:val="single"/>
    </w:rPr>
  </w:style>
  <w:style w:type="character" w:customStyle="1" w:styleId="NoterefInText">
    <w:name w:val="_NoterefInText"/>
    <w:uiPriority w:val="99"/>
    <w:rsid w:val="00B50769"/>
    <w:rPr>
      <w:rFonts w:cs="New Baskerville"/>
      <w:color w:val="000000"/>
    </w:rPr>
  </w:style>
  <w:style w:type="character" w:customStyle="1" w:styleId="postauthor">
    <w:name w:val="postauthor"/>
    <w:basedOn w:val="DefaultParagraphFont"/>
    <w:rsid w:val="00B50769"/>
  </w:style>
  <w:style w:type="paragraph" w:customStyle="1" w:styleId="notes-source-hasnotes">
    <w:name w:val="notes-source-hasnotes"/>
    <w:basedOn w:val="Normal"/>
    <w:uiPriority w:val="99"/>
    <w:qFormat/>
    <w:rsid w:val="00B50769"/>
    <w:pPr>
      <w:spacing w:before="100" w:beforeAutospacing="1" w:after="100" w:afterAutospacing="1"/>
    </w:pPr>
    <w:rPr>
      <w:rFonts w:ascii="Times" w:hAnsi="Times"/>
      <w:szCs w:val="20"/>
    </w:rPr>
  </w:style>
  <w:style w:type="character" w:customStyle="1" w:styleId="span">
    <w:name w:val="span"/>
    <w:basedOn w:val="DefaultParagraphFont"/>
    <w:rsid w:val="00B50769"/>
  </w:style>
  <w:style w:type="character" w:customStyle="1" w:styleId="maintitle">
    <w:name w:val="maintitle"/>
    <w:basedOn w:val="DefaultParagraphFont"/>
    <w:rsid w:val="00B50769"/>
  </w:style>
  <w:style w:type="character" w:customStyle="1" w:styleId="thirdparty-logo">
    <w:name w:val="thirdparty-logo"/>
    <w:basedOn w:val="DefaultParagraphFont"/>
    <w:rsid w:val="00B50769"/>
  </w:style>
  <w:style w:type="character" w:customStyle="1" w:styleId="updated">
    <w:name w:val="updated"/>
    <w:basedOn w:val="DefaultParagraphFont"/>
    <w:rsid w:val="00B50769"/>
  </w:style>
  <w:style w:type="paragraph" w:customStyle="1" w:styleId="articlemeta">
    <w:name w:val="articlemeta"/>
    <w:basedOn w:val="Normal"/>
    <w:uiPriority w:val="99"/>
    <w:qFormat/>
    <w:rsid w:val="00B50769"/>
    <w:pPr>
      <w:spacing w:before="100" w:beforeAutospacing="1" w:after="100" w:afterAutospacing="1"/>
    </w:pPr>
    <w:rPr>
      <w:rFonts w:ascii="Times" w:hAnsi="Times"/>
      <w:szCs w:val="20"/>
    </w:rPr>
  </w:style>
  <w:style w:type="character" w:customStyle="1" w:styleId="vcard">
    <w:name w:val="vcard"/>
    <w:basedOn w:val="DefaultParagraphFont"/>
    <w:rsid w:val="00B50769"/>
  </w:style>
  <w:style w:type="character" w:customStyle="1" w:styleId="dateline">
    <w:name w:val="dateline"/>
    <w:basedOn w:val="DefaultParagraphFont"/>
    <w:rsid w:val="00B50769"/>
  </w:style>
  <w:style w:type="character" w:customStyle="1" w:styleId="print-footnote">
    <w:name w:val="print-footnote"/>
    <w:basedOn w:val="DefaultParagraphFont"/>
    <w:rsid w:val="00B50769"/>
  </w:style>
  <w:style w:type="character" w:customStyle="1" w:styleId="datestring">
    <w:name w:val="datestring"/>
    <w:basedOn w:val="DefaultParagraphFont"/>
    <w:rsid w:val="00B50769"/>
  </w:style>
  <w:style w:type="paragraph" w:customStyle="1" w:styleId="left">
    <w:name w:val="left"/>
    <w:basedOn w:val="Normal"/>
    <w:uiPriority w:val="99"/>
    <w:qFormat/>
    <w:rsid w:val="00B50769"/>
    <w:pPr>
      <w:spacing w:before="100" w:beforeAutospacing="1" w:after="100" w:afterAutospacing="1"/>
    </w:pPr>
    <w:rPr>
      <w:rFonts w:ascii="Times" w:hAnsi="Times"/>
      <w:szCs w:val="20"/>
    </w:rPr>
  </w:style>
  <w:style w:type="paragraph" w:customStyle="1" w:styleId="right">
    <w:name w:val="right"/>
    <w:basedOn w:val="Normal"/>
    <w:uiPriority w:val="99"/>
    <w:qFormat/>
    <w:rsid w:val="00B50769"/>
    <w:pPr>
      <w:spacing w:before="100" w:beforeAutospacing="1" w:after="100" w:afterAutospacing="1"/>
    </w:pPr>
    <w:rPr>
      <w:rFonts w:ascii="Times" w:hAnsi="Times"/>
      <w:szCs w:val="20"/>
    </w:rPr>
  </w:style>
  <w:style w:type="character" w:customStyle="1" w:styleId="gptad">
    <w:name w:val="gptad"/>
    <w:basedOn w:val="DefaultParagraphFont"/>
    <w:rsid w:val="00B50769"/>
  </w:style>
  <w:style w:type="paragraph" w:customStyle="1" w:styleId="creditpostedmodified">
    <w:name w:val="credit_posted_modified"/>
    <w:basedOn w:val="Normal"/>
    <w:uiPriority w:val="99"/>
    <w:qFormat/>
    <w:rsid w:val="00B50769"/>
    <w:pPr>
      <w:spacing w:before="100" w:beforeAutospacing="1" w:after="100" w:afterAutospacing="1"/>
    </w:pPr>
    <w:rPr>
      <w:rFonts w:ascii="Times" w:hAnsi="Times"/>
      <w:szCs w:val="20"/>
    </w:rPr>
  </w:style>
  <w:style w:type="character" w:customStyle="1" w:styleId="creditline">
    <w:name w:val="creditline"/>
    <w:basedOn w:val="DefaultParagraphFont"/>
    <w:rsid w:val="00B50769"/>
  </w:style>
  <w:style w:type="character" w:customStyle="1" w:styleId="grd">
    <w:name w:val="grd"/>
    <w:basedOn w:val="DefaultParagraphFont"/>
    <w:rsid w:val="00B50769"/>
  </w:style>
  <w:style w:type="paragraph" w:customStyle="1" w:styleId="hs-text-container">
    <w:name w:val="hs-text-container"/>
    <w:basedOn w:val="Normal"/>
    <w:uiPriority w:val="99"/>
    <w:qFormat/>
    <w:rsid w:val="00B50769"/>
    <w:pPr>
      <w:spacing w:before="100" w:beforeAutospacing="1" w:after="100" w:afterAutospacing="1"/>
    </w:pPr>
    <w:rPr>
      <w:rFonts w:ascii="Times" w:hAnsi="Times"/>
      <w:szCs w:val="20"/>
    </w:rPr>
  </w:style>
  <w:style w:type="character" w:customStyle="1" w:styleId="created">
    <w:name w:val="created"/>
    <w:basedOn w:val="DefaultParagraphFont"/>
    <w:rsid w:val="00B50769"/>
  </w:style>
  <w:style w:type="character" w:customStyle="1" w:styleId="changed">
    <w:name w:val="changed"/>
    <w:basedOn w:val="DefaultParagraphFont"/>
    <w:rsid w:val="00B50769"/>
  </w:style>
  <w:style w:type="character" w:customStyle="1" w:styleId="article-author-name">
    <w:name w:val="article-author-name"/>
    <w:basedOn w:val="DefaultParagraphFont"/>
    <w:rsid w:val="00B50769"/>
  </w:style>
  <w:style w:type="character" w:customStyle="1" w:styleId="bioexcerpt">
    <w:name w:val="bio_excerpt"/>
    <w:basedOn w:val="DefaultParagraphFont"/>
    <w:rsid w:val="00B50769"/>
  </w:style>
  <w:style w:type="character" w:customStyle="1" w:styleId="commentcount">
    <w:name w:val="comment_count"/>
    <w:basedOn w:val="DefaultParagraphFont"/>
    <w:rsid w:val="00B50769"/>
  </w:style>
  <w:style w:type="character" w:customStyle="1" w:styleId="searchtermshighlighted">
    <w:name w:val="searchtermshighlighted"/>
    <w:basedOn w:val="DefaultParagraphFont"/>
    <w:rsid w:val="00B50769"/>
  </w:style>
  <w:style w:type="character" w:customStyle="1" w:styleId="contributornametrigger">
    <w:name w:val="contributornametrigger"/>
    <w:basedOn w:val="DefaultParagraphFont"/>
    <w:rsid w:val="00B50769"/>
  </w:style>
  <w:style w:type="character" w:customStyle="1" w:styleId="bylinepipe">
    <w:name w:val="bylinepipe"/>
    <w:basedOn w:val="DefaultParagraphFont"/>
    <w:rsid w:val="00B50769"/>
  </w:style>
  <w:style w:type="character" w:customStyle="1" w:styleId="lucenesearchresulturlb">
    <w:name w:val="lucene_search_result_url_b"/>
    <w:basedOn w:val="DefaultParagraphFont"/>
    <w:rsid w:val="00B50769"/>
  </w:style>
  <w:style w:type="character" w:customStyle="1" w:styleId="faculty-title">
    <w:name w:val="faculty-title"/>
    <w:basedOn w:val="DefaultParagraphFont"/>
    <w:rsid w:val="00B50769"/>
  </w:style>
  <w:style w:type="character" w:customStyle="1" w:styleId="count">
    <w:name w:val="count"/>
    <w:basedOn w:val="DefaultParagraphFont"/>
    <w:rsid w:val="00B50769"/>
  </w:style>
  <w:style w:type="character" w:customStyle="1" w:styleId="volume">
    <w:name w:val="volume"/>
    <w:basedOn w:val="DefaultParagraphFont"/>
    <w:rsid w:val="00B50769"/>
  </w:style>
  <w:style w:type="character" w:customStyle="1" w:styleId="issue">
    <w:name w:val="issue"/>
    <w:basedOn w:val="DefaultParagraphFont"/>
    <w:rsid w:val="00B50769"/>
  </w:style>
  <w:style w:type="character" w:customStyle="1" w:styleId="pages">
    <w:name w:val="pages"/>
    <w:basedOn w:val="DefaultParagraphFont"/>
    <w:rsid w:val="00B50769"/>
  </w:style>
  <w:style w:type="character" w:customStyle="1" w:styleId="person">
    <w:name w:val="person"/>
    <w:basedOn w:val="DefaultParagraphFont"/>
    <w:rsid w:val="00B50769"/>
  </w:style>
  <w:style w:type="character" w:customStyle="1" w:styleId="corresponding">
    <w:name w:val="corresponding"/>
    <w:basedOn w:val="DefaultParagraphFont"/>
    <w:rsid w:val="00B50769"/>
  </w:style>
  <w:style w:type="paragraph" w:customStyle="1" w:styleId="entry-meta">
    <w:name w:val="entry-meta"/>
    <w:basedOn w:val="Normal"/>
    <w:uiPriority w:val="99"/>
    <w:qFormat/>
    <w:rsid w:val="00B50769"/>
    <w:pPr>
      <w:spacing w:before="100" w:beforeAutospacing="1" w:after="100" w:afterAutospacing="1"/>
    </w:pPr>
    <w:rPr>
      <w:rFonts w:ascii="Times" w:hAnsi="Times"/>
      <w:szCs w:val="20"/>
    </w:rPr>
  </w:style>
  <w:style w:type="character" w:customStyle="1" w:styleId="post-time">
    <w:name w:val="post-time"/>
    <w:basedOn w:val="DefaultParagraphFont"/>
    <w:rsid w:val="00B50769"/>
  </w:style>
  <w:style w:type="character" w:customStyle="1" w:styleId="post-category">
    <w:name w:val="post-category"/>
    <w:basedOn w:val="DefaultParagraphFont"/>
    <w:rsid w:val="00B50769"/>
  </w:style>
  <w:style w:type="character" w:customStyle="1" w:styleId="post-author">
    <w:name w:val="post-author"/>
    <w:basedOn w:val="DefaultParagraphFont"/>
    <w:rsid w:val="00B50769"/>
  </w:style>
  <w:style w:type="character" w:customStyle="1" w:styleId="A10">
    <w:name w:val="A10"/>
    <w:uiPriority w:val="99"/>
    <w:rsid w:val="00B50769"/>
    <w:rPr>
      <w:rFonts w:cs="Trebuchet MS"/>
      <w:color w:val="000000"/>
      <w:sz w:val="11"/>
      <w:szCs w:val="11"/>
    </w:rPr>
  </w:style>
  <w:style w:type="paragraph" w:customStyle="1" w:styleId="Pa10">
    <w:name w:val="Pa10"/>
    <w:basedOn w:val="Default"/>
    <w:next w:val="Default"/>
    <w:uiPriority w:val="99"/>
    <w:qFormat/>
    <w:rsid w:val="00B5076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B50769"/>
    <w:pPr>
      <w:spacing w:before="100" w:beforeAutospacing="1" w:after="100" w:afterAutospacing="1"/>
    </w:pPr>
    <w:rPr>
      <w:rFonts w:ascii="Times" w:hAnsi="Times"/>
      <w:szCs w:val="20"/>
    </w:rPr>
  </w:style>
  <w:style w:type="character" w:customStyle="1" w:styleId="posted-and-updated">
    <w:name w:val="posted-and-updated"/>
    <w:basedOn w:val="DefaultParagraphFont"/>
    <w:rsid w:val="00B50769"/>
  </w:style>
  <w:style w:type="paragraph" w:customStyle="1" w:styleId="aff">
    <w:name w:val="aff"/>
    <w:basedOn w:val="Normal"/>
    <w:uiPriority w:val="99"/>
    <w:qFormat/>
    <w:rsid w:val="00B50769"/>
    <w:pPr>
      <w:spacing w:before="100" w:beforeAutospacing="1" w:after="100" w:afterAutospacing="1"/>
    </w:pPr>
    <w:rPr>
      <w:rFonts w:ascii="Times" w:hAnsi="Times"/>
      <w:szCs w:val="20"/>
    </w:rPr>
  </w:style>
  <w:style w:type="character" w:customStyle="1" w:styleId="label">
    <w:name w:val="label"/>
    <w:basedOn w:val="DefaultParagraphFont"/>
    <w:rsid w:val="00B50769"/>
  </w:style>
  <w:style w:type="character" w:customStyle="1" w:styleId="entry-author">
    <w:name w:val="entry-author"/>
    <w:basedOn w:val="DefaultParagraphFont"/>
    <w:rsid w:val="00B50769"/>
  </w:style>
  <w:style w:type="character" w:customStyle="1" w:styleId="entry-author-name">
    <w:name w:val="entry-author-name"/>
    <w:basedOn w:val="DefaultParagraphFont"/>
    <w:rsid w:val="00B50769"/>
  </w:style>
  <w:style w:type="character" w:customStyle="1" w:styleId="contrib-degrees">
    <w:name w:val="contrib-degrees"/>
    <w:basedOn w:val="DefaultParagraphFont"/>
    <w:rsid w:val="00B50769"/>
  </w:style>
  <w:style w:type="character" w:customStyle="1" w:styleId="contrib-on-behalf-of">
    <w:name w:val="contrib-on-behalf-of"/>
    <w:basedOn w:val="DefaultParagraphFont"/>
    <w:rsid w:val="00B50769"/>
  </w:style>
  <w:style w:type="character" w:customStyle="1" w:styleId="pubtime">
    <w:name w:val="pubtime"/>
    <w:basedOn w:val="DefaultParagraphFont"/>
    <w:rsid w:val="00B50769"/>
  </w:style>
  <w:style w:type="character" w:customStyle="1" w:styleId="fbcommentscount">
    <w:name w:val="fb_comments_count"/>
    <w:basedOn w:val="DefaultParagraphFont"/>
    <w:rsid w:val="00B50769"/>
  </w:style>
  <w:style w:type="character" w:customStyle="1" w:styleId="stsharethiscustom">
    <w:name w:val="st_sharethis_custom"/>
    <w:basedOn w:val="DefaultParagraphFont"/>
    <w:rsid w:val="00B50769"/>
  </w:style>
  <w:style w:type="paragraph" w:customStyle="1" w:styleId="permalinkable">
    <w:name w:val="permalinkable"/>
    <w:basedOn w:val="Normal"/>
    <w:uiPriority w:val="99"/>
    <w:qFormat/>
    <w:rsid w:val="00B50769"/>
    <w:pPr>
      <w:spacing w:before="100" w:beforeAutospacing="1" w:after="100" w:afterAutospacing="1"/>
    </w:pPr>
    <w:rPr>
      <w:rFonts w:ascii="Times" w:hAnsi="Times"/>
      <w:szCs w:val="20"/>
    </w:rPr>
  </w:style>
  <w:style w:type="character" w:customStyle="1" w:styleId="post-date">
    <w:name w:val="post-date"/>
    <w:basedOn w:val="DefaultParagraphFont"/>
    <w:rsid w:val="00B50769"/>
  </w:style>
  <w:style w:type="character" w:customStyle="1" w:styleId="link-external">
    <w:name w:val="link-external"/>
    <w:basedOn w:val="DefaultParagraphFont"/>
    <w:rsid w:val="00B50769"/>
  </w:style>
  <w:style w:type="character" w:customStyle="1" w:styleId="articleauthor0">
    <w:name w:val="article_author"/>
    <w:basedOn w:val="DefaultParagraphFont"/>
    <w:rsid w:val="00B50769"/>
  </w:style>
  <w:style w:type="character" w:customStyle="1" w:styleId="articleissue">
    <w:name w:val="article_issue"/>
    <w:basedOn w:val="DefaultParagraphFont"/>
    <w:rsid w:val="00B50769"/>
  </w:style>
  <w:style w:type="character" w:customStyle="1" w:styleId="a-size-large">
    <w:name w:val="a-size-large"/>
    <w:basedOn w:val="DefaultParagraphFont"/>
    <w:rsid w:val="00B50769"/>
  </w:style>
  <w:style w:type="character" w:customStyle="1" w:styleId="a-size-medium">
    <w:name w:val="a-size-medium"/>
    <w:basedOn w:val="DefaultParagraphFont"/>
    <w:rsid w:val="00B50769"/>
  </w:style>
  <w:style w:type="character" w:customStyle="1" w:styleId="contribution">
    <w:name w:val="contribution"/>
    <w:basedOn w:val="DefaultParagraphFont"/>
    <w:rsid w:val="00B50769"/>
  </w:style>
  <w:style w:type="character" w:customStyle="1" w:styleId="a-color-secondary">
    <w:name w:val="a-color-secondary"/>
    <w:basedOn w:val="DefaultParagraphFont"/>
    <w:rsid w:val="00B50769"/>
  </w:style>
  <w:style w:type="paragraph" w:customStyle="1" w:styleId="sbyline">
    <w:name w:val="sbyline"/>
    <w:basedOn w:val="Normal"/>
    <w:uiPriority w:val="99"/>
    <w:qFormat/>
    <w:rsid w:val="00B50769"/>
    <w:pPr>
      <w:spacing w:before="100" w:beforeAutospacing="1" w:after="100" w:afterAutospacing="1"/>
    </w:pPr>
    <w:rPr>
      <w:rFonts w:ascii="Times" w:hAnsi="Times"/>
      <w:szCs w:val="20"/>
    </w:rPr>
  </w:style>
  <w:style w:type="character" w:customStyle="1" w:styleId="ui-author">
    <w:name w:val="ui-author"/>
    <w:basedOn w:val="DefaultParagraphFont"/>
    <w:rsid w:val="00B50769"/>
  </w:style>
  <w:style w:type="character" w:customStyle="1" w:styleId="ui-staffline">
    <w:name w:val="ui-staffline"/>
    <w:basedOn w:val="DefaultParagraphFont"/>
    <w:rsid w:val="00B50769"/>
  </w:style>
  <w:style w:type="paragraph" w:customStyle="1" w:styleId="promotion-tag-p">
    <w:name w:val="promotion-tag-p"/>
    <w:basedOn w:val="Normal"/>
    <w:uiPriority w:val="99"/>
    <w:qFormat/>
    <w:rsid w:val="00B50769"/>
    <w:pPr>
      <w:spacing w:before="100" w:beforeAutospacing="1" w:after="100" w:afterAutospacing="1"/>
    </w:pPr>
    <w:rPr>
      <w:rFonts w:ascii="Times" w:hAnsi="Times"/>
      <w:szCs w:val="20"/>
    </w:rPr>
  </w:style>
  <w:style w:type="paragraph" w:customStyle="1" w:styleId="heading">
    <w:name w:val="heading"/>
    <w:basedOn w:val="Normal"/>
    <w:uiPriority w:val="99"/>
    <w:qFormat/>
    <w:rsid w:val="00B50769"/>
    <w:pPr>
      <w:spacing w:before="100" w:beforeAutospacing="1" w:after="100" w:afterAutospacing="1"/>
    </w:pPr>
    <w:rPr>
      <w:rFonts w:ascii="Times" w:hAnsi="Times"/>
      <w:szCs w:val="20"/>
    </w:rPr>
  </w:style>
  <w:style w:type="character" w:customStyle="1" w:styleId="value">
    <w:name w:val="value"/>
    <w:basedOn w:val="DefaultParagraphFont"/>
    <w:rsid w:val="00B50769"/>
  </w:style>
  <w:style w:type="character" w:customStyle="1" w:styleId="specialissuelabel">
    <w:name w:val="specialissuelabel"/>
    <w:basedOn w:val="DefaultParagraphFont"/>
    <w:rsid w:val="00B50769"/>
  </w:style>
  <w:style w:type="character" w:customStyle="1" w:styleId="referencediv">
    <w:name w:val="referencediv"/>
    <w:basedOn w:val="DefaultParagraphFont"/>
    <w:rsid w:val="00B50769"/>
  </w:style>
  <w:style w:type="character" w:customStyle="1" w:styleId="wp-smiley">
    <w:name w:val="wp-smiley"/>
    <w:basedOn w:val="DefaultParagraphFont"/>
    <w:rsid w:val="00B50769"/>
  </w:style>
  <w:style w:type="character" w:customStyle="1" w:styleId="artjournal">
    <w:name w:val="art_journal"/>
    <w:basedOn w:val="DefaultParagraphFont"/>
    <w:rsid w:val="00B50769"/>
  </w:style>
  <w:style w:type="character" w:customStyle="1" w:styleId="artdatevolumeissuepart">
    <w:name w:val="art_datevolumeissuepart"/>
    <w:basedOn w:val="DefaultParagraphFont"/>
    <w:rsid w:val="00B50769"/>
  </w:style>
  <w:style w:type="character" w:customStyle="1" w:styleId="artpages">
    <w:name w:val="art_pages"/>
    <w:basedOn w:val="DefaultParagraphFont"/>
    <w:rsid w:val="00B50769"/>
  </w:style>
  <w:style w:type="paragraph" w:customStyle="1" w:styleId="lede">
    <w:name w:val="lede"/>
    <w:basedOn w:val="Normal"/>
    <w:uiPriority w:val="99"/>
    <w:qFormat/>
    <w:rsid w:val="00B5076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50769"/>
  </w:style>
  <w:style w:type="character" w:customStyle="1" w:styleId="degree">
    <w:name w:val="degree"/>
    <w:basedOn w:val="DefaultParagraphFont"/>
    <w:rsid w:val="00B50769"/>
  </w:style>
  <w:style w:type="character" w:customStyle="1" w:styleId="major">
    <w:name w:val="major"/>
    <w:basedOn w:val="DefaultParagraphFont"/>
    <w:rsid w:val="00B50769"/>
  </w:style>
  <w:style w:type="character" w:customStyle="1" w:styleId="authors">
    <w:name w:val="authors"/>
    <w:basedOn w:val="DefaultParagraphFont"/>
    <w:rsid w:val="00B50769"/>
  </w:style>
  <w:style w:type="character" w:customStyle="1" w:styleId="views">
    <w:name w:val="views"/>
    <w:basedOn w:val="DefaultParagraphFont"/>
    <w:rsid w:val="00B50769"/>
  </w:style>
  <w:style w:type="character" w:customStyle="1" w:styleId="stmainservices">
    <w:name w:val="stmainservices"/>
    <w:basedOn w:val="DefaultParagraphFont"/>
    <w:rsid w:val="00B50769"/>
  </w:style>
  <w:style w:type="character" w:customStyle="1" w:styleId="stbubblehcount">
    <w:name w:val="stbubble_hcount"/>
    <w:basedOn w:val="DefaultParagraphFont"/>
    <w:rsid w:val="00B50769"/>
  </w:style>
  <w:style w:type="paragraph" w:customStyle="1" w:styleId="Document">
    <w:name w:val="_Document"/>
    <w:basedOn w:val="Default"/>
    <w:next w:val="Default"/>
    <w:uiPriority w:val="99"/>
    <w:qFormat/>
    <w:rsid w:val="00B5076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5076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5076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B50769"/>
    <w:pPr>
      <w:spacing w:before="100" w:beforeAutospacing="1" w:after="100" w:afterAutospacing="1"/>
    </w:pPr>
    <w:rPr>
      <w:rFonts w:ascii="Times" w:hAnsi="Times"/>
      <w:szCs w:val="20"/>
    </w:rPr>
  </w:style>
  <w:style w:type="paragraph" w:customStyle="1" w:styleId="wp-caption-text">
    <w:name w:val="wp-caption-text"/>
    <w:basedOn w:val="Normal"/>
    <w:qFormat/>
    <w:rsid w:val="00B5076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B5076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B50769"/>
    <w:pPr>
      <w:spacing w:before="100" w:beforeAutospacing="1" w:after="100" w:afterAutospacing="1"/>
    </w:pPr>
    <w:rPr>
      <w:rFonts w:ascii="Times" w:hAnsi="Times"/>
      <w:szCs w:val="20"/>
    </w:rPr>
  </w:style>
  <w:style w:type="character" w:customStyle="1" w:styleId="article-author">
    <w:name w:val="article-author"/>
    <w:basedOn w:val="DefaultParagraphFont"/>
    <w:rsid w:val="00B50769"/>
  </w:style>
  <w:style w:type="character" w:customStyle="1" w:styleId="tolocaltime">
    <w:name w:val="tolocaltime"/>
    <w:basedOn w:val="DefaultParagraphFont"/>
    <w:rsid w:val="00B50769"/>
  </w:style>
  <w:style w:type="character" w:customStyle="1" w:styleId="pb-byline">
    <w:name w:val="pb-byline"/>
    <w:basedOn w:val="DefaultParagraphFont"/>
    <w:rsid w:val="00B50769"/>
  </w:style>
  <w:style w:type="character" w:customStyle="1" w:styleId="pb-timestamp">
    <w:name w:val="pb-timestamp"/>
    <w:basedOn w:val="DefaultParagraphFont"/>
    <w:rsid w:val="00B50769"/>
  </w:style>
  <w:style w:type="character" w:customStyle="1" w:styleId="posted-on">
    <w:name w:val="posted-on"/>
    <w:basedOn w:val="DefaultParagraphFont"/>
    <w:rsid w:val="00B50769"/>
  </w:style>
  <w:style w:type="character" w:customStyle="1" w:styleId="even">
    <w:name w:val="even"/>
    <w:basedOn w:val="DefaultParagraphFont"/>
    <w:rsid w:val="00B50769"/>
  </w:style>
  <w:style w:type="paragraph" w:customStyle="1" w:styleId="volissue">
    <w:name w:val="volissue"/>
    <w:basedOn w:val="Normal"/>
    <w:uiPriority w:val="99"/>
    <w:qFormat/>
    <w:rsid w:val="00B50769"/>
    <w:pPr>
      <w:spacing w:before="100" w:beforeAutospacing="1" w:after="100" w:afterAutospacing="1"/>
    </w:pPr>
    <w:rPr>
      <w:rFonts w:ascii="Times" w:hAnsi="Times"/>
      <w:szCs w:val="20"/>
    </w:rPr>
  </w:style>
  <w:style w:type="character" w:customStyle="1" w:styleId="cat-date-line4">
    <w:name w:val="cat-date-line4"/>
    <w:basedOn w:val="DefaultParagraphFont"/>
    <w:rsid w:val="00B50769"/>
  </w:style>
  <w:style w:type="character" w:customStyle="1" w:styleId="articledate">
    <w:name w:val="articledate"/>
    <w:basedOn w:val="DefaultParagraphFont"/>
    <w:rsid w:val="00B50769"/>
  </w:style>
  <w:style w:type="character" w:customStyle="1" w:styleId="post-byline">
    <w:name w:val="post-byline"/>
    <w:basedOn w:val="DefaultParagraphFont"/>
    <w:rsid w:val="00B50769"/>
  </w:style>
  <w:style w:type="character" w:customStyle="1" w:styleId="tkrname">
    <w:name w:val="tkrname"/>
    <w:basedOn w:val="DefaultParagraphFont"/>
    <w:rsid w:val="00B50769"/>
  </w:style>
  <w:style w:type="character" w:customStyle="1" w:styleId="tkrchange">
    <w:name w:val="tkrchange"/>
    <w:basedOn w:val="DefaultParagraphFont"/>
    <w:rsid w:val="00B50769"/>
  </w:style>
  <w:style w:type="character" w:customStyle="1" w:styleId="metadate">
    <w:name w:val="meta_date"/>
    <w:basedOn w:val="DefaultParagraphFont"/>
    <w:rsid w:val="00B50769"/>
  </w:style>
  <w:style w:type="character" w:customStyle="1" w:styleId="fa">
    <w:name w:val="fa"/>
    <w:basedOn w:val="DefaultParagraphFont"/>
    <w:rsid w:val="00B50769"/>
  </w:style>
  <w:style w:type="character" w:customStyle="1" w:styleId="longname">
    <w:name w:val="longname"/>
    <w:basedOn w:val="DefaultParagraphFont"/>
    <w:rsid w:val="00B50769"/>
  </w:style>
  <w:style w:type="character" w:customStyle="1" w:styleId="echocontainer">
    <w:name w:val="echo_container"/>
    <w:basedOn w:val="DefaultParagraphFont"/>
    <w:rsid w:val="00B50769"/>
  </w:style>
  <w:style w:type="character" w:customStyle="1" w:styleId="comment-display">
    <w:name w:val="comment-display"/>
    <w:basedOn w:val="DefaultParagraphFont"/>
    <w:rsid w:val="00B50769"/>
  </w:style>
  <w:style w:type="paragraph" w:customStyle="1" w:styleId="comment-count-label">
    <w:name w:val="comment-count-label"/>
    <w:basedOn w:val="Normal"/>
    <w:qFormat/>
    <w:rsid w:val="00B50769"/>
    <w:pPr>
      <w:spacing w:before="100" w:beforeAutospacing="1" w:after="100" w:afterAutospacing="1"/>
    </w:pPr>
    <w:rPr>
      <w:rFonts w:ascii="Times" w:hAnsi="Times"/>
      <w:szCs w:val="20"/>
    </w:rPr>
  </w:style>
  <w:style w:type="character" w:customStyle="1" w:styleId="echo-counter">
    <w:name w:val="echo-counter"/>
    <w:basedOn w:val="DefaultParagraphFont"/>
    <w:rsid w:val="00B50769"/>
  </w:style>
  <w:style w:type="character" w:customStyle="1" w:styleId="discussion-policy">
    <w:name w:val="discussion-policy"/>
    <w:basedOn w:val="DefaultParagraphFont"/>
    <w:rsid w:val="00B50769"/>
  </w:style>
  <w:style w:type="character" w:customStyle="1" w:styleId="echo-apps-conversations-streamcaption">
    <w:name w:val="echo-apps-conversations-streamcaption"/>
    <w:basedOn w:val="DefaultParagraphFont"/>
    <w:rsid w:val="00B50769"/>
  </w:style>
  <w:style w:type="character" w:customStyle="1" w:styleId="echo-streamserver-controls-stream-item-text">
    <w:name w:val="echo-streamserver-controls-stream-item-text"/>
    <w:basedOn w:val="DefaultParagraphFont"/>
    <w:rsid w:val="00B50769"/>
  </w:style>
  <w:style w:type="character" w:customStyle="1" w:styleId="echo-streamserver-controls-facepile-more">
    <w:name w:val="echo-streamserver-controls-facepile-more"/>
    <w:basedOn w:val="DefaultParagraphFont"/>
    <w:rsid w:val="00B50769"/>
  </w:style>
  <w:style w:type="character" w:customStyle="1" w:styleId="echo-primaryfont">
    <w:name w:val="echo-primaryfont"/>
    <w:basedOn w:val="DefaultParagraphFont"/>
    <w:rsid w:val="00B50769"/>
  </w:style>
  <w:style w:type="character" w:customStyle="1" w:styleId="section">
    <w:name w:val="section"/>
    <w:basedOn w:val="DefaultParagraphFont"/>
    <w:rsid w:val="00B50769"/>
  </w:style>
  <w:style w:type="character" w:customStyle="1" w:styleId="wpsr-txt-headline">
    <w:name w:val="wpsr-txt-headline"/>
    <w:basedOn w:val="DefaultParagraphFont"/>
    <w:rsid w:val="00B50769"/>
  </w:style>
  <w:style w:type="character" w:customStyle="1" w:styleId="asset-metabar-author">
    <w:name w:val="asset-metabar-author"/>
    <w:basedOn w:val="DefaultParagraphFont"/>
    <w:rsid w:val="00B50769"/>
  </w:style>
  <w:style w:type="character" w:customStyle="1" w:styleId="asset-metabar-time">
    <w:name w:val="asset-metabar-time"/>
    <w:basedOn w:val="DefaultParagraphFont"/>
    <w:rsid w:val="00B50769"/>
  </w:style>
  <w:style w:type="character" w:customStyle="1" w:styleId="eza-dateline">
    <w:name w:val="eza-dateline"/>
    <w:basedOn w:val="DefaultParagraphFont"/>
    <w:rsid w:val="00B50769"/>
  </w:style>
  <w:style w:type="character" w:customStyle="1" w:styleId="eza-authors">
    <w:name w:val="eza-authors"/>
    <w:basedOn w:val="DefaultParagraphFont"/>
    <w:rsid w:val="00B50769"/>
  </w:style>
  <w:style w:type="character" w:customStyle="1" w:styleId="csmstaff">
    <w:name w:val="csm_staff"/>
    <w:basedOn w:val="DefaultParagraphFont"/>
    <w:rsid w:val="00B50769"/>
  </w:style>
  <w:style w:type="character" w:customStyle="1" w:styleId="source">
    <w:name w:val="source"/>
    <w:basedOn w:val="DefaultParagraphFont"/>
    <w:rsid w:val="00B50769"/>
  </w:style>
  <w:style w:type="paragraph" w:customStyle="1" w:styleId="mol-para-with-font">
    <w:name w:val="mol-para-with-font"/>
    <w:basedOn w:val="Normal"/>
    <w:qFormat/>
    <w:rsid w:val="00B50769"/>
    <w:pPr>
      <w:spacing w:before="100" w:beforeAutospacing="1" w:after="100" w:afterAutospacing="1"/>
    </w:pPr>
    <w:rPr>
      <w:rFonts w:ascii="Times" w:hAnsi="Times"/>
      <w:szCs w:val="20"/>
    </w:rPr>
  </w:style>
  <w:style w:type="character" w:customStyle="1" w:styleId="article-timestamp">
    <w:name w:val="article-timestamp"/>
    <w:basedOn w:val="DefaultParagraphFont"/>
    <w:rsid w:val="00B50769"/>
  </w:style>
  <w:style w:type="character" w:customStyle="1" w:styleId="byline-text">
    <w:name w:val="byline-text"/>
    <w:basedOn w:val="DefaultParagraphFont"/>
    <w:rsid w:val="00B50769"/>
  </w:style>
  <w:style w:type="character" w:customStyle="1" w:styleId="itemauthor">
    <w:name w:val="itemauthor"/>
    <w:basedOn w:val="DefaultParagraphFont"/>
    <w:rsid w:val="00B50769"/>
  </w:style>
  <w:style w:type="character" w:customStyle="1" w:styleId="itemdatecreated">
    <w:name w:val="itemdatecreated"/>
    <w:basedOn w:val="DefaultParagraphFont"/>
    <w:rsid w:val="00B50769"/>
  </w:style>
  <w:style w:type="character" w:customStyle="1" w:styleId="slug-metadata-note">
    <w:name w:val="slug-metadata-note"/>
    <w:basedOn w:val="DefaultParagraphFont"/>
    <w:rsid w:val="00B50769"/>
  </w:style>
  <w:style w:type="character" w:customStyle="1" w:styleId="drop-capped">
    <w:name w:val="drop-capped"/>
    <w:basedOn w:val="DefaultParagraphFont"/>
    <w:rsid w:val="00B50769"/>
  </w:style>
  <w:style w:type="character" w:customStyle="1" w:styleId="published">
    <w:name w:val="published"/>
    <w:basedOn w:val="DefaultParagraphFont"/>
    <w:rsid w:val="00B50769"/>
  </w:style>
  <w:style w:type="paragraph" w:customStyle="1" w:styleId="articleopinion-standfirst">
    <w:name w:val="articleopinion-standfirst"/>
    <w:basedOn w:val="Normal"/>
    <w:qFormat/>
    <w:rsid w:val="00B50769"/>
    <w:pPr>
      <w:spacing w:before="100" w:beforeAutospacing="1" w:after="100" w:afterAutospacing="1"/>
    </w:pPr>
    <w:rPr>
      <w:rFonts w:ascii="Times" w:hAnsi="Times"/>
      <w:szCs w:val="20"/>
    </w:rPr>
  </w:style>
  <w:style w:type="paragraph" w:customStyle="1" w:styleId="snippet">
    <w:name w:val="snippet"/>
    <w:basedOn w:val="Normal"/>
    <w:qFormat/>
    <w:rsid w:val="00B50769"/>
    <w:pPr>
      <w:spacing w:before="100" w:beforeAutospacing="1" w:after="100" w:afterAutospacing="1"/>
    </w:pPr>
    <w:rPr>
      <w:rFonts w:ascii="Times" w:hAnsi="Times"/>
      <w:szCs w:val="20"/>
    </w:rPr>
  </w:style>
  <w:style w:type="character" w:customStyle="1" w:styleId="thetitle">
    <w:name w:val="the_title"/>
    <w:basedOn w:val="DefaultParagraphFont"/>
    <w:rsid w:val="00B50769"/>
  </w:style>
  <w:style w:type="character" w:customStyle="1" w:styleId="view-count">
    <w:name w:val="view-count"/>
    <w:basedOn w:val="DefaultParagraphFont"/>
    <w:rsid w:val="00B50769"/>
  </w:style>
  <w:style w:type="character" w:customStyle="1" w:styleId="rupee">
    <w:name w:val="rupee"/>
    <w:basedOn w:val="DefaultParagraphFont"/>
    <w:rsid w:val="00B50769"/>
  </w:style>
  <w:style w:type="character" w:customStyle="1" w:styleId="grey1">
    <w:name w:val="grey1"/>
    <w:basedOn w:val="DefaultParagraphFont"/>
    <w:rsid w:val="00B50769"/>
  </w:style>
  <w:style w:type="paragraph" w:customStyle="1" w:styleId="Pa13">
    <w:name w:val="Pa13"/>
    <w:basedOn w:val="Default"/>
    <w:next w:val="Default"/>
    <w:uiPriority w:val="99"/>
    <w:qFormat/>
    <w:rsid w:val="00B50769"/>
    <w:pPr>
      <w:widowControl w:val="0"/>
      <w:spacing w:line="201" w:lineRule="atLeast"/>
    </w:pPr>
    <w:rPr>
      <w:rFonts w:eastAsiaTheme="minorEastAsia"/>
      <w:color w:val="auto"/>
    </w:rPr>
  </w:style>
  <w:style w:type="paragraph" w:customStyle="1" w:styleId="Pa14">
    <w:name w:val="Pa14"/>
    <w:basedOn w:val="Default"/>
    <w:next w:val="Default"/>
    <w:uiPriority w:val="99"/>
    <w:qFormat/>
    <w:rsid w:val="00B50769"/>
    <w:pPr>
      <w:widowControl w:val="0"/>
      <w:spacing w:line="241" w:lineRule="atLeast"/>
    </w:pPr>
    <w:rPr>
      <w:rFonts w:eastAsiaTheme="minorEastAsia"/>
      <w:color w:val="auto"/>
    </w:rPr>
  </w:style>
  <w:style w:type="paragraph" w:customStyle="1" w:styleId="Pa9">
    <w:name w:val="Pa9"/>
    <w:basedOn w:val="Default"/>
    <w:next w:val="Default"/>
    <w:uiPriority w:val="99"/>
    <w:qFormat/>
    <w:rsid w:val="00B5076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50769"/>
  </w:style>
  <w:style w:type="character" w:customStyle="1" w:styleId="reporttitle">
    <w:name w:val="report_title"/>
    <w:basedOn w:val="DefaultParagraphFont"/>
    <w:rsid w:val="00B50769"/>
  </w:style>
  <w:style w:type="character" w:customStyle="1" w:styleId="documenttype-longreleases">
    <w:name w:val="document_type_-_long_releases"/>
    <w:basedOn w:val="DefaultParagraphFont"/>
    <w:rsid w:val="00B50769"/>
  </w:style>
  <w:style w:type="character" w:customStyle="1" w:styleId="alt-date">
    <w:name w:val="alt-date"/>
    <w:basedOn w:val="DefaultParagraphFont"/>
    <w:rsid w:val="00B50769"/>
  </w:style>
  <w:style w:type="character" w:customStyle="1" w:styleId="entry-byline">
    <w:name w:val="entry-byline"/>
    <w:basedOn w:val="DefaultParagraphFont"/>
    <w:rsid w:val="00B50769"/>
  </w:style>
  <w:style w:type="character" w:customStyle="1" w:styleId="taglinecontrib">
    <w:name w:val="tagline_contrib"/>
    <w:basedOn w:val="DefaultParagraphFont"/>
    <w:rsid w:val="00B50769"/>
  </w:style>
  <w:style w:type="character" w:customStyle="1" w:styleId="articledate0">
    <w:name w:val="article_date"/>
    <w:basedOn w:val="DefaultParagraphFont"/>
    <w:rsid w:val="00B50769"/>
  </w:style>
  <w:style w:type="paragraph" w:customStyle="1" w:styleId="hg-daily">
    <w:name w:val="hg-daily"/>
    <w:basedOn w:val="Normal"/>
    <w:qFormat/>
    <w:rsid w:val="00B50769"/>
    <w:pPr>
      <w:spacing w:before="100" w:beforeAutospacing="1" w:after="100" w:afterAutospacing="1"/>
    </w:pPr>
    <w:rPr>
      <w:rFonts w:ascii="Times" w:hAnsi="Times"/>
      <w:szCs w:val="20"/>
    </w:rPr>
  </w:style>
  <w:style w:type="character" w:customStyle="1" w:styleId="cit">
    <w:name w:val="cit"/>
    <w:basedOn w:val="DefaultParagraphFont"/>
    <w:rsid w:val="00B50769"/>
  </w:style>
  <w:style w:type="paragraph" w:customStyle="1" w:styleId="buttonheading">
    <w:name w:val="buttonheading"/>
    <w:basedOn w:val="Normal"/>
    <w:qFormat/>
    <w:rsid w:val="00B50769"/>
    <w:pPr>
      <w:spacing w:before="100" w:beforeAutospacing="1" w:after="100" w:afterAutospacing="1"/>
    </w:pPr>
    <w:rPr>
      <w:rFonts w:ascii="Times" w:hAnsi="Times"/>
      <w:szCs w:val="20"/>
    </w:rPr>
  </w:style>
  <w:style w:type="character" w:customStyle="1" w:styleId="createdate">
    <w:name w:val="createdate"/>
    <w:basedOn w:val="DefaultParagraphFont"/>
    <w:rsid w:val="00B50769"/>
  </w:style>
  <w:style w:type="paragraph" w:customStyle="1" w:styleId="p">
    <w:name w:val="p"/>
    <w:basedOn w:val="Normal"/>
    <w:uiPriority w:val="99"/>
    <w:qFormat/>
    <w:rsid w:val="00B50769"/>
    <w:pPr>
      <w:spacing w:before="100" w:beforeAutospacing="1" w:after="100" w:afterAutospacing="1"/>
    </w:pPr>
    <w:rPr>
      <w:rFonts w:ascii="Times" w:hAnsi="Times"/>
      <w:szCs w:val="20"/>
    </w:rPr>
  </w:style>
  <w:style w:type="character" w:customStyle="1" w:styleId="text-label">
    <w:name w:val="text-label"/>
    <w:basedOn w:val="DefaultParagraphFont"/>
    <w:rsid w:val="00B50769"/>
  </w:style>
  <w:style w:type="character" w:customStyle="1" w:styleId="metad">
    <w:name w:val="metad"/>
    <w:rsid w:val="00B50769"/>
  </w:style>
  <w:style w:type="character" w:customStyle="1" w:styleId="justify1">
    <w:name w:val="justify1"/>
    <w:rsid w:val="00B50769"/>
  </w:style>
  <w:style w:type="paragraph" w:customStyle="1" w:styleId="TOC3Char">
    <w:name w:val="TOC 3 Char"/>
    <w:basedOn w:val="Normal"/>
    <w:next w:val="Normal"/>
    <w:qFormat/>
    <w:rsid w:val="00B50769"/>
    <w:rPr>
      <w:rFonts w:eastAsia="Times New Roman"/>
      <w:szCs w:val="20"/>
    </w:rPr>
  </w:style>
  <w:style w:type="paragraph" w:customStyle="1" w:styleId="TOC1Char">
    <w:name w:val="TOC 1 Char"/>
    <w:basedOn w:val="Normal"/>
    <w:next w:val="Normal"/>
    <w:qFormat/>
    <w:rsid w:val="00B50769"/>
    <w:rPr>
      <w:rFonts w:eastAsia="Times New Roman"/>
      <w:b/>
      <w:szCs w:val="20"/>
    </w:rPr>
  </w:style>
  <w:style w:type="character" w:customStyle="1" w:styleId="StyleCardtextChar10pt">
    <w:name w:val="Style Card text Char + 10 pt"/>
    <w:rsid w:val="00B50769"/>
    <w:rPr>
      <w:rFonts w:ascii="Georgia" w:eastAsia="Calibri" w:hAnsi="Georgia"/>
      <w:sz w:val="20"/>
      <w:u w:val="single"/>
      <w:lang w:bidi="ar-SA"/>
    </w:rPr>
  </w:style>
  <w:style w:type="numbering" w:customStyle="1" w:styleId="NoList411">
    <w:name w:val="No List411"/>
    <w:next w:val="NoList"/>
    <w:semiHidden/>
    <w:unhideWhenUsed/>
    <w:rsid w:val="00B50769"/>
  </w:style>
  <w:style w:type="numbering" w:customStyle="1" w:styleId="NoList51">
    <w:name w:val="No List51"/>
    <w:next w:val="NoList"/>
    <w:semiHidden/>
    <w:unhideWhenUsed/>
    <w:rsid w:val="00B50769"/>
  </w:style>
  <w:style w:type="numbering" w:customStyle="1" w:styleId="NoList6">
    <w:name w:val="No List6"/>
    <w:next w:val="NoList"/>
    <w:uiPriority w:val="99"/>
    <w:semiHidden/>
    <w:unhideWhenUsed/>
    <w:rsid w:val="00B50769"/>
  </w:style>
  <w:style w:type="numbering" w:customStyle="1" w:styleId="NoList7">
    <w:name w:val="No List7"/>
    <w:next w:val="NoList"/>
    <w:semiHidden/>
    <w:unhideWhenUsed/>
    <w:rsid w:val="00B50769"/>
  </w:style>
  <w:style w:type="paragraph" w:customStyle="1" w:styleId="NoteLevel11">
    <w:name w:val="Note Level 11"/>
    <w:basedOn w:val="Normal"/>
    <w:uiPriority w:val="99"/>
    <w:qFormat/>
    <w:rsid w:val="00B5076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50769"/>
    <w:pPr>
      <w:keepNext/>
      <w:tabs>
        <w:tab w:val="num" w:pos="1440"/>
      </w:tabs>
      <w:ind w:left="1800" w:hanging="360"/>
      <w:outlineLvl w:val="2"/>
    </w:pPr>
  </w:style>
  <w:style w:type="paragraph" w:customStyle="1" w:styleId="NoteLevel41">
    <w:name w:val="Note Level 41"/>
    <w:basedOn w:val="Normal"/>
    <w:qFormat/>
    <w:rsid w:val="00B50769"/>
    <w:pPr>
      <w:keepNext/>
      <w:tabs>
        <w:tab w:val="num" w:pos="2160"/>
      </w:tabs>
      <w:ind w:left="2520" w:hanging="360"/>
      <w:outlineLvl w:val="3"/>
    </w:pPr>
  </w:style>
  <w:style w:type="paragraph" w:customStyle="1" w:styleId="NoteLevel51">
    <w:name w:val="Note Level 51"/>
    <w:basedOn w:val="Normal"/>
    <w:qFormat/>
    <w:rsid w:val="00B50769"/>
    <w:pPr>
      <w:keepNext/>
      <w:tabs>
        <w:tab w:val="num" w:pos="2880"/>
      </w:tabs>
      <w:ind w:left="3240" w:hanging="360"/>
      <w:outlineLvl w:val="4"/>
    </w:pPr>
  </w:style>
  <w:style w:type="paragraph" w:customStyle="1" w:styleId="NoteLevel61">
    <w:name w:val="Note Level 61"/>
    <w:basedOn w:val="Normal"/>
    <w:qFormat/>
    <w:rsid w:val="00B50769"/>
    <w:pPr>
      <w:keepNext/>
      <w:tabs>
        <w:tab w:val="num" w:pos="3600"/>
      </w:tabs>
      <w:ind w:left="3960" w:hanging="360"/>
      <w:outlineLvl w:val="5"/>
    </w:pPr>
  </w:style>
  <w:style w:type="paragraph" w:customStyle="1" w:styleId="NoteLevel71">
    <w:name w:val="Note Level 71"/>
    <w:basedOn w:val="Normal"/>
    <w:qFormat/>
    <w:rsid w:val="00B50769"/>
    <w:pPr>
      <w:keepNext/>
      <w:tabs>
        <w:tab w:val="num" w:pos="4320"/>
      </w:tabs>
      <w:ind w:left="4680" w:hanging="360"/>
      <w:outlineLvl w:val="6"/>
    </w:pPr>
  </w:style>
  <w:style w:type="paragraph" w:customStyle="1" w:styleId="NoteLevel81">
    <w:name w:val="Note Level 81"/>
    <w:basedOn w:val="Normal"/>
    <w:qFormat/>
    <w:rsid w:val="00B50769"/>
    <w:pPr>
      <w:keepNext/>
      <w:tabs>
        <w:tab w:val="num" w:pos="5040"/>
      </w:tabs>
      <w:ind w:left="5400" w:hanging="360"/>
      <w:outlineLvl w:val="7"/>
    </w:pPr>
  </w:style>
  <w:style w:type="paragraph" w:customStyle="1" w:styleId="NoteLevel91">
    <w:name w:val="Note Level 91"/>
    <w:basedOn w:val="Normal"/>
    <w:qFormat/>
    <w:rsid w:val="00B50769"/>
    <w:pPr>
      <w:keepNext/>
      <w:tabs>
        <w:tab w:val="num" w:pos="5760"/>
      </w:tabs>
      <w:ind w:left="6120" w:hanging="360"/>
      <w:outlineLvl w:val="8"/>
    </w:pPr>
  </w:style>
  <w:style w:type="paragraph" w:styleId="Index2">
    <w:name w:val="index 2"/>
    <w:basedOn w:val="Normal"/>
    <w:next w:val="Normal"/>
    <w:autoRedefine/>
    <w:rsid w:val="00B50769"/>
    <w:pPr>
      <w:spacing w:after="200" w:line="276" w:lineRule="auto"/>
      <w:ind w:left="400" w:hanging="200"/>
    </w:pPr>
    <w:rPr>
      <w:rFonts w:eastAsia="Times New Roman"/>
      <w:bCs/>
    </w:rPr>
  </w:style>
  <w:style w:type="paragraph" w:styleId="Index3">
    <w:name w:val="index 3"/>
    <w:basedOn w:val="Normal"/>
    <w:next w:val="Normal"/>
    <w:autoRedefine/>
    <w:rsid w:val="00B50769"/>
    <w:pPr>
      <w:spacing w:after="200" w:line="276" w:lineRule="auto"/>
      <w:ind w:left="600" w:hanging="200"/>
    </w:pPr>
    <w:rPr>
      <w:rFonts w:eastAsia="Times New Roman"/>
      <w:bCs/>
    </w:rPr>
  </w:style>
  <w:style w:type="paragraph" w:styleId="Index4">
    <w:name w:val="index 4"/>
    <w:basedOn w:val="Normal"/>
    <w:next w:val="Normal"/>
    <w:autoRedefine/>
    <w:rsid w:val="00B50769"/>
    <w:pPr>
      <w:spacing w:after="200" w:line="276" w:lineRule="auto"/>
      <w:ind w:left="800" w:hanging="200"/>
    </w:pPr>
    <w:rPr>
      <w:rFonts w:eastAsia="Times New Roman"/>
      <w:bCs/>
    </w:rPr>
  </w:style>
  <w:style w:type="paragraph" w:styleId="Index5">
    <w:name w:val="index 5"/>
    <w:basedOn w:val="Normal"/>
    <w:next w:val="Normal"/>
    <w:autoRedefine/>
    <w:rsid w:val="00B50769"/>
    <w:pPr>
      <w:spacing w:after="200" w:line="276" w:lineRule="auto"/>
      <w:ind w:left="1000" w:hanging="200"/>
    </w:pPr>
    <w:rPr>
      <w:rFonts w:eastAsia="Times New Roman"/>
      <w:bCs/>
    </w:rPr>
  </w:style>
  <w:style w:type="paragraph" w:styleId="Index6">
    <w:name w:val="index 6"/>
    <w:basedOn w:val="Normal"/>
    <w:next w:val="Normal"/>
    <w:autoRedefine/>
    <w:rsid w:val="00B50769"/>
    <w:pPr>
      <w:spacing w:after="200" w:line="276" w:lineRule="auto"/>
      <w:ind w:left="1200" w:hanging="200"/>
    </w:pPr>
    <w:rPr>
      <w:rFonts w:eastAsia="Times New Roman"/>
      <w:bCs/>
    </w:rPr>
  </w:style>
  <w:style w:type="paragraph" w:styleId="Index7">
    <w:name w:val="index 7"/>
    <w:basedOn w:val="Normal"/>
    <w:next w:val="Normal"/>
    <w:autoRedefine/>
    <w:rsid w:val="00B50769"/>
    <w:pPr>
      <w:spacing w:after="200" w:line="276" w:lineRule="auto"/>
      <w:ind w:left="1400" w:hanging="200"/>
    </w:pPr>
    <w:rPr>
      <w:rFonts w:eastAsia="Times New Roman"/>
      <w:bCs/>
    </w:rPr>
  </w:style>
  <w:style w:type="paragraph" w:styleId="Index8">
    <w:name w:val="index 8"/>
    <w:basedOn w:val="Normal"/>
    <w:next w:val="Normal"/>
    <w:autoRedefine/>
    <w:rsid w:val="00B50769"/>
    <w:pPr>
      <w:spacing w:after="200" w:line="276" w:lineRule="auto"/>
      <w:ind w:left="1600" w:hanging="200"/>
    </w:pPr>
    <w:rPr>
      <w:rFonts w:eastAsia="Times New Roman"/>
      <w:bCs/>
    </w:rPr>
  </w:style>
  <w:style w:type="paragraph" w:styleId="Index9">
    <w:name w:val="index 9"/>
    <w:basedOn w:val="Normal"/>
    <w:next w:val="Normal"/>
    <w:autoRedefine/>
    <w:rsid w:val="00B50769"/>
    <w:pPr>
      <w:spacing w:after="200" w:line="276" w:lineRule="auto"/>
      <w:ind w:left="1800" w:hanging="200"/>
    </w:pPr>
    <w:rPr>
      <w:rFonts w:eastAsia="Times New Roman"/>
      <w:bCs/>
    </w:rPr>
  </w:style>
  <w:style w:type="paragraph" w:styleId="IndexHeading">
    <w:name w:val="index heading"/>
    <w:basedOn w:val="Normal"/>
    <w:next w:val="Index1"/>
    <w:rsid w:val="00B5076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50769"/>
    <w:pPr>
      <w:jc w:val="both"/>
    </w:pPr>
    <w:rPr>
      <w:rFonts w:eastAsia="Times New Roman"/>
      <w:i/>
      <w:iCs/>
      <w:color w:val="000000"/>
    </w:rPr>
  </w:style>
  <w:style w:type="character" w:customStyle="1" w:styleId="MediumGrid11">
    <w:name w:val="Medium Grid 11"/>
    <w:uiPriority w:val="99"/>
    <w:rsid w:val="00B50769"/>
    <w:rPr>
      <w:color w:val="808080"/>
    </w:rPr>
  </w:style>
  <w:style w:type="numbering" w:customStyle="1" w:styleId="NoList8">
    <w:name w:val="No List8"/>
    <w:next w:val="NoList"/>
    <w:semiHidden/>
    <w:unhideWhenUsed/>
    <w:rsid w:val="00B50769"/>
  </w:style>
  <w:style w:type="numbering" w:customStyle="1" w:styleId="NoList9">
    <w:name w:val="No List9"/>
    <w:next w:val="NoList"/>
    <w:semiHidden/>
    <w:unhideWhenUsed/>
    <w:rsid w:val="00B50769"/>
  </w:style>
  <w:style w:type="numbering" w:customStyle="1" w:styleId="NoList10">
    <w:name w:val="No List10"/>
    <w:next w:val="NoList"/>
    <w:semiHidden/>
    <w:unhideWhenUsed/>
    <w:rsid w:val="00B50769"/>
  </w:style>
  <w:style w:type="numbering" w:customStyle="1" w:styleId="NoList1113">
    <w:name w:val="No List1113"/>
    <w:next w:val="NoList"/>
    <w:uiPriority w:val="99"/>
    <w:semiHidden/>
    <w:unhideWhenUsed/>
    <w:rsid w:val="00B50769"/>
  </w:style>
  <w:style w:type="numbering" w:customStyle="1" w:styleId="NoList1211">
    <w:name w:val="No List1211"/>
    <w:next w:val="NoList"/>
    <w:semiHidden/>
    <w:unhideWhenUsed/>
    <w:rsid w:val="00B50769"/>
  </w:style>
  <w:style w:type="numbering" w:customStyle="1" w:styleId="NoList131">
    <w:name w:val="No List131"/>
    <w:next w:val="NoList"/>
    <w:semiHidden/>
    <w:unhideWhenUsed/>
    <w:rsid w:val="00B50769"/>
  </w:style>
  <w:style w:type="numbering" w:customStyle="1" w:styleId="NoList141">
    <w:name w:val="No List141"/>
    <w:next w:val="NoList"/>
    <w:semiHidden/>
    <w:unhideWhenUsed/>
    <w:rsid w:val="00B50769"/>
  </w:style>
  <w:style w:type="numbering" w:customStyle="1" w:styleId="NoList15">
    <w:name w:val="No List15"/>
    <w:next w:val="NoList"/>
    <w:uiPriority w:val="99"/>
    <w:semiHidden/>
    <w:unhideWhenUsed/>
    <w:rsid w:val="00B50769"/>
  </w:style>
  <w:style w:type="numbering" w:customStyle="1" w:styleId="NoList16">
    <w:name w:val="No List16"/>
    <w:next w:val="NoList"/>
    <w:uiPriority w:val="99"/>
    <w:semiHidden/>
    <w:unhideWhenUsed/>
    <w:rsid w:val="00B50769"/>
  </w:style>
  <w:style w:type="numbering" w:customStyle="1" w:styleId="NoList17">
    <w:name w:val="No List17"/>
    <w:next w:val="NoList"/>
    <w:semiHidden/>
    <w:unhideWhenUsed/>
    <w:rsid w:val="00B50769"/>
  </w:style>
  <w:style w:type="numbering" w:customStyle="1" w:styleId="NoList18">
    <w:name w:val="No List18"/>
    <w:next w:val="NoList"/>
    <w:uiPriority w:val="99"/>
    <w:semiHidden/>
    <w:unhideWhenUsed/>
    <w:rsid w:val="00B50769"/>
  </w:style>
  <w:style w:type="numbering" w:customStyle="1" w:styleId="NoList19">
    <w:name w:val="No List19"/>
    <w:next w:val="NoList"/>
    <w:uiPriority w:val="99"/>
    <w:semiHidden/>
    <w:unhideWhenUsed/>
    <w:rsid w:val="00B50769"/>
  </w:style>
  <w:style w:type="numbering" w:customStyle="1" w:styleId="NoList20">
    <w:name w:val="No List20"/>
    <w:next w:val="NoList"/>
    <w:semiHidden/>
    <w:unhideWhenUsed/>
    <w:rsid w:val="00B50769"/>
  </w:style>
  <w:style w:type="numbering" w:customStyle="1" w:styleId="NoList213">
    <w:name w:val="No List213"/>
    <w:next w:val="NoList"/>
    <w:semiHidden/>
    <w:unhideWhenUsed/>
    <w:rsid w:val="00B50769"/>
  </w:style>
  <w:style w:type="character" w:customStyle="1" w:styleId="Date2">
    <w:name w:val="Date2"/>
    <w:rsid w:val="00B50769"/>
  </w:style>
  <w:style w:type="paragraph" w:customStyle="1" w:styleId="PlaceholderText2">
    <w:name w:val="Placeholder Text2"/>
    <w:basedOn w:val="Normal"/>
    <w:uiPriority w:val="99"/>
    <w:qFormat/>
    <w:rsid w:val="00B5076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50769"/>
    <w:pPr>
      <w:spacing w:before="100" w:beforeAutospacing="1" w:after="100" w:afterAutospacing="1"/>
    </w:pPr>
    <w:rPr>
      <w:rFonts w:eastAsia="Times New Roman"/>
    </w:rPr>
  </w:style>
  <w:style w:type="paragraph" w:customStyle="1" w:styleId="LightShading1">
    <w:name w:val="Light Shading1"/>
    <w:basedOn w:val="Normal"/>
    <w:qFormat/>
    <w:rsid w:val="00B50769"/>
    <w:pPr>
      <w:keepNext/>
      <w:tabs>
        <w:tab w:val="num" w:pos="1440"/>
      </w:tabs>
      <w:ind w:left="1800" w:hanging="360"/>
      <w:outlineLvl w:val="2"/>
    </w:pPr>
  </w:style>
  <w:style w:type="paragraph" w:customStyle="1" w:styleId="LightList1">
    <w:name w:val="Light List1"/>
    <w:basedOn w:val="Normal"/>
    <w:qFormat/>
    <w:rsid w:val="00B50769"/>
    <w:pPr>
      <w:keepNext/>
      <w:tabs>
        <w:tab w:val="num" w:pos="2160"/>
      </w:tabs>
      <w:ind w:left="2520" w:hanging="360"/>
      <w:outlineLvl w:val="3"/>
    </w:pPr>
  </w:style>
  <w:style w:type="paragraph" w:customStyle="1" w:styleId="LightGrid1">
    <w:name w:val="Light Grid1"/>
    <w:basedOn w:val="Normal"/>
    <w:qFormat/>
    <w:rsid w:val="00B50769"/>
    <w:pPr>
      <w:keepNext/>
      <w:tabs>
        <w:tab w:val="num" w:pos="2880"/>
      </w:tabs>
      <w:ind w:left="3240" w:hanging="360"/>
      <w:outlineLvl w:val="4"/>
    </w:pPr>
  </w:style>
  <w:style w:type="paragraph" w:customStyle="1" w:styleId="MediumShading11">
    <w:name w:val="Medium Shading 11"/>
    <w:basedOn w:val="Normal"/>
    <w:qFormat/>
    <w:rsid w:val="00B50769"/>
    <w:pPr>
      <w:keepNext/>
      <w:tabs>
        <w:tab w:val="num" w:pos="3600"/>
      </w:tabs>
      <w:ind w:left="3960" w:hanging="360"/>
      <w:outlineLvl w:val="5"/>
    </w:pPr>
  </w:style>
  <w:style w:type="paragraph" w:customStyle="1" w:styleId="MediumShading21">
    <w:name w:val="Medium Shading 21"/>
    <w:basedOn w:val="Normal"/>
    <w:qFormat/>
    <w:rsid w:val="00B50769"/>
    <w:pPr>
      <w:keepNext/>
      <w:tabs>
        <w:tab w:val="num" w:pos="4320"/>
      </w:tabs>
      <w:ind w:left="4680" w:hanging="360"/>
      <w:outlineLvl w:val="6"/>
    </w:pPr>
  </w:style>
  <w:style w:type="paragraph" w:customStyle="1" w:styleId="MediumList11">
    <w:name w:val="Medium List 11"/>
    <w:basedOn w:val="Normal"/>
    <w:qFormat/>
    <w:rsid w:val="00B50769"/>
    <w:pPr>
      <w:keepNext/>
      <w:tabs>
        <w:tab w:val="num" w:pos="5040"/>
      </w:tabs>
      <w:ind w:left="5400" w:hanging="360"/>
      <w:outlineLvl w:val="7"/>
    </w:pPr>
  </w:style>
  <w:style w:type="paragraph" w:customStyle="1" w:styleId="MediumList21">
    <w:name w:val="Medium List 21"/>
    <w:basedOn w:val="Normal"/>
    <w:qFormat/>
    <w:rsid w:val="00B50769"/>
    <w:pPr>
      <w:keepNext/>
      <w:tabs>
        <w:tab w:val="num" w:pos="5760"/>
      </w:tabs>
      <w:ind w:left="6120" w:hanging="360"/>
      <w:outlineLvl w:val="8"/>
    </w:pPr>
  </w:style>
  <w:style w:type="character" w:customStyle="1" w:styleId="SmallCharChar0">
    <w:name w:val="Small Char Char"/>
    <w:basedOn w:val="DefaultParagraphFont"/>
    <w:rsid w:val="00B50769"/>
    <w:rPr>
      <w:sz w:val="17"/>
      <w:szCs w:val="24"/>
      <w:lang w:val="en-US" w:eastAsia="en-US" w:bidi="ar-SA"/>
    </w:rPr>
  </w:style>
  <w:style w:type="paragraph" w:customStyle="1" w:styleId="TagsFutura">
    <w:name w:val="TagsFutura"/>
    <w:basedOn w:val="Normal"/>
    <w:next w:val="Cites"/>
    <w:qFormat/>
    <w:rsid w:val="00B50769"/>
    <w:rPr>
      <w:rFonts w:ascii="Futura" w:eastAsia="Times" w:hAnsi="Futura"/>
      <w:b/>
      <w:caps/>
      <w:sz w:val="18"/>
      <w:szCs w:val="20"/>
    </w:rPr>
  </w:style>
  <w:style w:type="character" w:styleId="SubtleEmphasis">
    <w:name w:val="Subtle Emphasis"/>
    <w:aliases w:val="Key phrase"/>
    <w:uiPriority w:val="19"/>
    <w:qFormat/>
    <w:rsid w:val="00B50769"/>
    <w:rPr>
      <w:rFonts w:ascii="Garamond" w:hAnsi="Garamond"/>
      <w:iCs/>
      <w:color w:val="auto"/>
      <w:spacing w:val="0"/>
      <w:sz w:val="22"/>
      <w:u w:val="single"/>
      <w:bdr w:val="none" w:sz="0" w:space="0" w:color="auto"/>
    </w:rPr>
  </w:style>
  <w:style w:type="paragraph" w:styleId="Revision">
    <w:name w:val="Revision"/>
    <w:hidden/>
    <w:uiPriority w:val="99"/>
    <w:rsid w:val="00B50769"/>
    <w:pPr>
      <w:spacing w:after="0" w:line="240" w:lineRule="auto"/>
    </w:pPr>
    <w:rPr>
      <w:rFonts w:ascii="Garamond" w:hAnsi="Garamond" w:cs="Calibri"/>
    </w:rPr>
  </w:style>
  <w:style w:type="character" w:customStyle="1" w:styleId="italics">
    <w:name w:val="italics"/>
    <w:basedOn w:val="DefaultParagraphFont"/>
    <w:rsid w:val="00B50769"/>
  </w:style>
  <w:style w:type="character" w:customStyle="1" w:styleId="m-3583723223135346788gmail-style13ptbold">
    <w:name w:val="m_-3583723223135346788gmail-style13ptbold"/>
    <w:basedOn w:val="DefaultParagraphFont"/>
    <w:rsid w:val="00B50769"/>
  </w:style>
  <w:style w:type="character" w:customStyle="1" w:styleId="m-3583723223135346788gmail-styleunderline">
    <w:name w:val="m_-3583723223135346788gmail-styleunderline"/>
    <w:basedOn w:val="DefaultParagraphFont"/>
    <w:rsid w:val="00B50769"/>
  </w:style>
  <w:style w:type="character" w:customStyle="1" w:styleId="m-7987884988147105482m1065625063539186999gmail-style13ptbold">
    <w:name w:val="m_-7987884988147105482m_1065625063539186999gmail-style13ptbold"/>
    <w:basedOn w:val="DefaultParagraphFont"/>
    <w:rsid w:val="00B50769"/>
  </w:style>
  <w:style w:type="character" w:customStyle="1" w:styleId="m-7987884988147105482m1065625063539186999gmail-styleunderline">
    <w:name w:val="m_-7987884988147105482m_1065625063539186999gmail-styleunderline"/>
    <w:basedOn w:val="DefaultParagraphFont"/>
    <w:rsid w:val="00B50769"/>
  </w:style>
  <w:style w:type="character" w:customStyle="1" w:styleId="m-2831606650154326052gmail-style13ptbold">
    <w:name w:val="m_-2831606650154326052gmail-style13ptbold"/>
    <w:basedOn w:val="DefaultParagraphFont"/>
    <w:rsid w:val="00B50769"/>
  </w:style>
  <w:style w:type="character" w:customStyle="1" w:styleId="pullquote">
    <w:name w:val="pullquote"/>
    <w:basedOn w:val="DefaultParagraphFont"/>
    <w:rsid w:val="00B50769"/>
  </w:style>
  <w:style w:type="paragraph" w:customStyle="1" w:styleId="pullquote1">
    <w:name w:val="pullquote1"/>
    <w:basedOn w:val="Normal"/>
    <w:rsid w:val="00B50769"/>
    <w:pPr>
      <w:spacing w:before="100" w:beforeAutospacing="1" w:after="100" w:afterAutospacing="1"/>
    </w:pPr>
  </w:style>
  <w:style w:type="character" w:customStyle="1" w:styleId="day">
    <w:name w:val="day"/>
    <w:basedOn w:val="DefaultParagraphFont"/>
    <w:rsid w:val="00B50769"/>
  </w:style>
  <w:style w:type="character" w:customStyle="1" w:styleId="ojrvke-r4nke-q4bldf-r4nke">
    <w:name w:val="ojrvke-r4nke-q4bldf-r4nke"/>
    <w:basedOn w:val="DefaultParagraphFont"/>
    <w:rsid w:val="00B50769"/>
  </w:style>
  <w:style w:type="character" w:customStyle="1" w:styleId="ojrvke-r4nke-q4bldf-shaume">
    <w:name w:val="ojrvke-r4nke-q4bldf-shaume"/>
    <w:basedOn w:val="DefaultParagraphFont"/>
    <w:rsid w:val="00B50769"/>
  </w:style>
  <w:style w:type="character" w:customStyle="1" w:styleId="ojrvke-r4nke-q4bldf-oqlbge">
    <w:name w:val="ojrvke-r4nke-q4bldf-oqlbge"/>
    <w:basedOn w:val="DefaultParagraphFont"/>
    <w:rsid w:val="00B50769"/>
  </w:style>
  <w:style w:type="character" w:customStyle="1" w:styleId="lede-text-onlyhighlight">
    <w:name w:val="lede-text-only__highlight"/>
    <w:basedOn w:val="DefaultParagraphFont"/>
    <w:rsid w:val="00B50769"/>
  </w:style>
  <w:style w:type="character" w:customStyle="1" w:styleId="submitted-by">
    <w:name w:val="submitted-by"/>
    <w:basedOn w:val="DefaultParagraphFont"/>
    <w:rsid w:val="00B50769"/>
  </w:style>
  <w:style w:type="character" w:customStyle="1" w:styleId="article-recirc-link-text">
    <w:name w:val="article-recirc-link-text"/>
    <w:basedOn w:val="DefaultParagraphFont"/>
    <w:rsid w:val="00B50769"/>
  </w:style>
  <w:style w:type="character" w:customStyle="1" w:styleId="author-list-item">
    <w:name w:val="author-list-item"/>
    <w:basedOn w:val="DefaultParagraphFont"/>
    <w:rsid w:val="00B50769"/>
  </w:style>
  <w:style w:type="paragraph" w:customStyle="1" w:styleId="p1">
    <w:name w:val="p1"/>
    <w:basedOn w:val="Normal"/>
    <w:uiPriority w:val="99"/>
    <w:qFormat/>
    <w:rsid w:val="00B50769"/>
    <w:pPr>
      <w:spacing w:before="100" w:beforeAutospacing="1" w:after="100" w:afterAutospacing="1"/>
    </w:pPr>
  </w:style>
  <w:style w:type="character" w:customStyle="1" w:styleId="s1">
    <w:name w:val="s1"/>
    <w:basedOn w:val="DefaultParagraphFont"/>
    <w:rsid w:val="00B50769"/>
  </w:style>
  <w:style w:type="character" w:customStyle="1" w:styleId="vw-date-box-date">
    <w:name w:val="vw-date-box-date"/>
    <w:basedOn w:val="DefaultParagraphFont"/>
    <w:rsid w:val="00B50769"/>
  </w:style>
  <w:style w:type="character" w:customStyle="1" w:styleId="vw-date-box-month">
    <w:name w:val="vw-date-box-month"/>
    <w:basedOn w:val="DefaultParagraphFont"/>
    <w:rsid w:val="00B50769"/>
  </w:style>
  <w:style w:type="character" w:customStyle="1" w:styleId="meta-divider">
    <w:name w:val="meta-divider"/>
    <w:basedOn w:val="DefaultParagraphFont"/>
    <w:rsid w:val="00B50769"/>
  </w:style>
  <w:style w:type="character" w:customStyle="1" w:styleId="c-bylineitem">
    <w:name w:val="c-byline__item"/>
    <w:basedOn w:val="DefaultParagraphFont"/>
    <w:rsid w:val="00B50769"/>
  </w:style>
  <w:style w:type="character" w:customStyle="1" w:styleId="UnresolvedMention3">
    <w:name w:val="Unresolved Mention3"/>
    <w:basedOn w:val="DefaultParagraphFont"/>
    <w:uiPriority w:val="99"/>
    <w:rsid w:val="00B50769"/>
    <w:rPr>
      <w:color w:val="808080"/>
      <w:shd w:val="clear" w:color="auto" w:fill="E6E6E6"/>
    </w:rPr>
  </w:style>
  <w:style w:type="character" w:customStyle="1" w:styleId="cit-title">
    <w:name w:val="cit-title"/>
    <w:basedOn w:val="DefaultParagraphFont"/>
    <w:rsid w:val="00B50769"/>
  </w:style>
  <w:style w:type="paragraph" w:customStyle="1" w:styleId="graf">
    <w:name w:val="graf"/>
    <w:basedOn w:val="Normal"/>
    <w:uiPriority w:val="99"/>
    <w:qFormat/>
    <w:rsid w:val="00B50769"/>
    <w:pPr>
      <w:spacing w:before="100" w:beforeAutospacing="1" w:after="100" w:afterAutospacing="1"/>
    </w:pPr>
    <w:rPr>
      <w:rFonts w:eastAsia="Times New Roman"/>
    </w:rPr>
  </w:style>
  <w:style w:type="character" w:customStyle="1" w:styleId="markup--quote">
    <w:name w:val="markup--quote"/>
    <w:basedOn w:val="DefaultParagraphFont"/>
    <w:rsid w:val="00B50769"/>
  </w:style>
  <w:style w:type="character" w:customStyle="1" w:styleId="button-label">
    <w:name w:val="button-label"/>
    <w:basedOn w:val="DefaultParagraphFont"/>
    <w:rsid w:val="00B50769"/>
  </w:style>
  <w:style w:type="paragraph" w:customStyle="1" w:styleId="block-flush">
    <w:name w:val="block-flush"/>
    <w:basedOn w:val="Normal"/>
    <w:rsid w:val="00B50769"/>
    <w:pPr>
      <w:spacing w:before="100" w:beforeAutospacing="1" w:after="100" w:afterAutospacing="1"/>
    </w:pPr>
    <w:rPr>
      <w:rFonts w:eastAsia="Times New Roman"/>
    </w:rPr>
  </w:style>
  <w:style w:type="paragraph" w:customStyle="1" w:styleId="contrib-byline-author">
    <w:name w:val="contrib-byline-author"/>
    <w:basedOn w:val="Normal"/>
    <w:rsid w:val="00B50769"/>
    <w:pPr>
      <w:spacing w:before="100" w:beforeAutospacing="1" w:after="100" w:afterAutospacing="1"/>
    </w:pPr>
    <w:rPr>
      <w:rFonts w:eastAsia="Times New Roman"/>
    </w:rPr>
  </w:style>
  <w:style w:type="character" w:customStyle="1" w:styleId="author-comma">
    <w:name w:val="author-comma"/>
    <w:basedOn w:val="DefaultParagraphFont"/>
    <w:rsid w:val="00B50769"/>
  </w:style>
  <w:style w:type="paragraph" w:customStyle="1" w:styleId="contrib-byline-title">
    <w:name w:val="contrib-byline-title"/>
    <w:basedOn w:val="Normal"/>
    <w:rsid w:val="00B50769"/>
    <w:pPr>
      <w:spacing w:before="100" w:beforeAutospacing="1" w:after="100" w:afterAutospacing="1"/>
    </w:pPr>
    <w:rPr>
      <w:rFonts w:eastAsia="Times New Roman"/>
    </w:rPr>
  </w:style>
  <w:style w:type="character" w:customStyle="1" w:styleId="ng-binding">
    <w:name w:val="ng-binding"/>
    <w:basedOn w:val="DefaultParagraphFont"/>
    <w:rsid w:val="00B50769"/>
  </w:style>
  <w:style w:type="paragraph" w:customStyle="1" w:styleId="contrib-tagline">
    <w:name w:val="contrib-tagline"/>
    <w:basedOn w:val="Normal"/>
    <w:rsid w:val="00B50769"/>
    <w:pPr>
      <w:spacing w:before="100" w:beforeAutospacing="1" w:after="100" w:afterAutospacing="1"/>
    </w:pPr>
    <w:rPr>
      <w:rFonts w:eastAsia="Times New Roman"/>
    </w:rPr>
  </w:style>
  <w:style w:type="character" w:customStyle="1" w:styleId="timestampdate--published">
    <w:name w:val="timestamp__date--published"/>
    <w:basedOn w:val="DefaultParagraphFont"/>
    <w:rsid w:val="00B50769"/>
  </w:style>
  <w:style w:type="character" w:customStyle="1" w:styleId="timestampdate--modified">
    <w:name w:val="timestamp__date--modified"/>
    <w:basedOn w:val="DefaultParagraphFont"/>
    <w:rsid w:val="00B50769"/>
  </w:style>
  <w:style w:type="character" w:customStyle="1" w:styleId="author-carddetailsname">
    <w:name w:val="author-card__details__name"/>
    <w:basedOn w:val="DefaultParagraphFont"/>
    <w:rsid w:val="00B50769"/>
  </w:style>
  <w:style w:type="character" w:customStyle="1" w:styleId="author-cardmicrobio">
    <w:name w:val="author-card__microbio"/>
    <w:basedOn w:val="DefaultParagraphFont"/>
    <w:rsid w:val="00B50769"/>
  </w:style>
  <w:style w:type="character" w:customStyle="1" w:styleId="UnresolvedMention4">
    <w:name w:val="Unresolved Mention4"/>
    <w:basedOn w:val="DefaultParagraphFont"/>
    <w:uiPriority w:val="99"/>
    <w:rsid w:val="00B50769"/>
    <w:rPr>
      <w:color w:val="808080"/>
      <w:shd w:val="clear" w:color="auto" w:fill="E6E6E6"/>
    </w:rPr>
  </w:style>
  <w:style w:type="character" w:customStyle="1" w:styleId="fm-vol-iss-date">
    <w:name w:val="fm-vol-iss-date"/>
    <w:basedOn w:val="DefaultParagraphFont"/>
    <w:rsid w:val="00B50769"/>
  </w:style>
  <w:style w:type="paragraph" w:customStyle="1" w:styleId="single-author">
    <w:name w:val="single-author"/>
    <w:basedOn w:val="Normal"/>
    <w:rsid w:val="00B50769"/>
    <w:pPr>
      <w:spacing w:before="100" w:beforeAutospacing="1" w:after="100" w:afterAutospacing="1"/>
    </w:pPr>
  </w:style>
  <w:style w:type="paragraph" w:customStyle="1" w:styleId="single-time">
    <w:name w:val="single-time"/>
    <w:basedOn w:val="Normal"/>
    <w:rsid w:val="00B50769"/>
    <w:pPr>
      <w:spacing w:before="100" w:beforeAutospacing="1" w:after="100" w:afterAutospacing="1"/>
    </w:pPr>
  </w:style>
  <w:style w:type="character" w:customStyle="1" w:styleId="author-carddetails-container">
    <w:name w:val="author-card__details-container"/>
    <w:basedOn w:val="DefaultParagraphFont"/>
    <w:rsid w:val="00B50769"/>
  </w:style>
  <w:style w:type="paragraph" w:customStyle="1" w:styleId="text-small">
    <w:name w:val="text-small"/>
    <w:basedOn w:val="Normal"/>
    <w:rsid w:val="00B50769"/>
    <w:pPr>
      <w:spacing w:before="100" w:beforeAutospacing="1" w:after="100" w:afterAutospacing="1"/>
    </w:pPr>
  </w:style>
  <w:style w:type="character" w:customStyle="1" w:styleId="show-for-medium-up">
    <w:name w:val="show-for-medium-up"/>
    <w:basedOn w:val="DefaultParagraphFont"/>
    <w:rsid w:val="00B50769"/>
  </w:style>
  <w:style w:type="character" w:customStyle="1" w:styleId="author-ref">
    <w:name w:val="author-ref"/>
    <w:basedOn w:val="DefaultParagraphFont"/>
    <w:rsid w:val="00B50769"/>
  </w:style>
  <w:style w:type="character" w:customStyle="1" w:styleId="sr-only">
    <w:name w:val="sr-only"/>
    <w:basedOn w:val="DefaultParagraphFont"/>
    <w:rsid w:val="00B50769"/>
  </w:style>
  <w:style w:type="paragraph" w:customStyle="1" w:styleId="comment-options">
    <w:name w:val="comment-options"/>
    <w:basedOn w:val="Normal"/>
    <w:rsid w:val="00B50769"/>
    <w:pPr>
      <w:spacing w:before="100" w:beforeAutospacing="1" w:after="100" w:afterAutospacing="1"/>
    </w:pPr>
  </w:style>
  <w:style w:type="character" w:customStyle="1" w:styleId="sword">
    <w:name w:val="sword"/>
    <w:basedOn w:val="DefaultParagraphFont"/>
    <w:rsid w:val="00B50769"/>
  </w:style>
  <w:style w:type="character" w:customStyle="1" w:styleId="categories">
    <w:name w:val="categories"/>
    <w:basedOn w:val="DefaultParagraphFont"/>
    <w:rsid w:val="00B50769"/>
  </w:style>
  <w:style w:type="character" w:customStyle="1" w:styleId="normaltextrun">
    <w:name w:val="normaltextrun"/>
    <w:basedOn w:val="DefaultParagraphFont"/>
    <w:rsid w:val="00B50769"/>
  </w:style>
  <w:style w:type="character" w:customStyle="1" w:styleId="spellingerror">
    <w:name w:val="spellingerror"/>
    <w:basedOn w:val="DefaultParagraphFont"/>
    <w:rsid w:val="00B50769"/>
  </w:style>
  <w:style w:type="character" w:customStyle="1" w:styleId="hi-italic">
    <w:name w:val="hi-italic"/>
    <w:basedOn w:val="DefaultParagraphFont"/>
    <w:rsid w:val="00B50769"/>
  </w:style>
  <w:style w:type="character" w:customStyle="1" w:styleId="visually-hidden">
    <w:name w:val="visually-hidden"/>
    <w:basedOn w:val="DefaultParagraphFont"/>
    <w:rsid w:val="00B50769"/>
  </w:style>
  <w:style w:type="character" w:customStyle="1" w:styleId="s2">
    <w:name w:val="s2"/>
    <w:basedOn w:val="DefaultParagraphFont"/>
    <w:rsid w:val="00B50769"/>
  </w:style>
  <w:style w:type="paragraph" w:customStyle="1" w:styleId="deck">
    <w:name w:val="deck"/>
    <w:basedOn w:val="Normal"/>
    <w:uiPriority w:val="99"/>
    <w:qFormat/>
    <w:rsid w:val="00B50769"/>
    <w:pPr>
      <w:spacing w:before="100" w:beforeAutospacing="1" w:after="100" w:afterAutospacing="1"/>
    </w:pPr>
  </w:style>
  <w:style w:type="paragraph" w:customStyle="1" w:styleId="m-profilebio-blurb">
    <w:name w:val="m-profile__bio-blurb"/>
    <w:basedOn w:val="Normal"/>
    <w:rsid w:val="00B50769"/>
    <w:pPr>
      <w:spacing w:before="100" w:beforeAutospacing="1" w:after="100" w:afterAutospacing="1"/>
    </w:pPr>
  </w:style>
  <w:style w:type="paragraph" w:customStyle="1" w:styleId="mbn">
    <w:name w:val="mbn"/>
    <w:basedOn w:val="Normal"/>
    <w:rsid w:val="00B50769"/>
    <w:pPr>
      <w:spacing w:before="100" w:beforeAutospacing="1" w:after="100" w:afterAutospacing="1"/>
    </w:pPr>
  </w:style>
  <w:style w:type="paragraph" w:customStyle="1" w:styleId="bylinename">
    <w:name w:val="byline__name"/>
    <w:basedOn w:val="Normal"/>
    <w:rsid w:val="00B50769"/>
    <w:pPr>
      <w:spacing w:before="100" w:beforeAutospacing="1" w:after="100" w:afterAutospacing="1"/>
    </w:pPr>
  </w:style>
  <w:style w:type="paragraph" w:customStyle="1" w:styleId="column">
    <w:name w:val="column"/>
    <w:basedOn w:val="Normal"/>
    <w:uiPriority w:val="99"/>
    <w:qFormat/>
    <w:rsid w:val="00B50769"/>
    <w:pPr>
      <w:spacing w:before="100" w:beforeAutospacing="1" w:after="100" w:afterAutospacing="1"/>
    </w:pPr>
  </w:style>
  <w:style w:type="paragraph" w:customStyle="1" w:styleId="byline-column">
    <w:name w:val="byline-column"/>
    <w:basedOn w:val="Normal"/>
    <w:rsid w:val="00B50769"/>
    <w:pPr>
      <w:spacing w:before="100" w:beforeAutospacing="1" w:after="100" w:afterAutospacing="1"/>
    </w:pPr>
  </w:style>
  <w:style w:type="character" w:customStyle="1" w:styleId="sharetools-label">
    <w:name w:val="sharetools-label"/>
    <w:basedOn w:val="DefaultParagraphFont"/>
    <w:rsid w:val="00B50769"/>
  </w:style>
  <w:style w:type="character" w:customStyle="1" w:styleId="sharetool-text">
    <w:name w:val="sharetool-text"/>
    <w:basedOn w:val="DefaultParagraphFont"/>
    <w:rsid w:val="00B50769"/>
  </w:style>
  <w:style w:type="paragraph" w:customStyle="1" w:styleId="byline-dateline">
    <w:name w:val="byline-dateline"/>
    <w:basedOn w:val="Normal"/>
    <w:rsid w:val="00B50769"/>
    <w:pPr>
      <w:spacing w:before="100" w:beforeAutospacing="1" w:after="100" w:afterAutospacing="1"/>
    </w:pPr>
  </w:style>
  <w:style w:type="character" w:customStyle="1" w:styleId="name-desc">
    <w:name w:val="name-desc"/>
    <w:basedOn w:val="DefaultParagraphFont"/>
    <w:rsid w:val="00B50769"/>
  </w:style>
  <w:style w:type="paragraph" w:customStyle="1" w:styleId="story-body-text">
    <w:name w:val="story-body-text"/>
    <w:basedOn w:val="Normal"/>
    <w:uiPriority w:val="99"/>
    <w:qFormat/>
    <w:rsid w:val="00B50769"/>
    <w:pPr>
      <w:spacing w:before="100" w:beforeAutospacing="1" w:after="100" w:afterAutospacing="1"/>
    </w:pPr>
  </w:style>
  <w:style w:type="character" w:customStyle="1" w:styleId="dropcap1">
    <w:name w:val="dropcap1"/>
    <w:basedOn w:val="DefaultParagraphFont"/>
    <w:rsid w:val="00B50769"/>
  </w:style>
  <w:style w:type="character" w:customStyle="1" w:styleId="rollover-people">
    <w:name w:val="rollover-people"/>
    <w:basedOn w:val="DefaultParagraphFont"/>
    <w:rsid w:val="00B50769"/>
  </w:style>
  <w:style w:type="character" w:customStyle="1" w:styleId="byline-author">
    <w:name w:val="byline-author"/>
    <w:basedOn w:val="DefaultParagraphFont"/>
    <w:rsid w:val="00B50769"/>
  </w:style>
  <w:style w:type="character" w:customStyle="1" w:styleId="twitter-url">
    <w:name w:val="twitter-url"/>
    <w:basedOn w:val="DefaultParagraphFont"/>
    <w:rsid w:val="00B50769"/>
  </w:style>
  <w:style w:type="character" w:customStyle="1" w:styleId="firstpart">
    <w:name w:val="firstpart"/>
    <w:basedOn w:val="DefaultParagraphFont"/>
    <w:rsid w:val="00B50769"/>
  </w:style>
  <w:style w:type="paragraph" w:customStyle="1" w:styleId="articlepull-quote-txt">
    <w:name w:val="article__pull-quote-txt"/>
    <w:basedOn w:val="Normal"/>
    <w:rsid w:val="00B50769"/>
    <w:pPr>
      <w:spacing w:before="100" w:beforeAutospacing="1" w:after="100" w:afterAutospacing="1"/>
    </w:pPr>
  </w:style>
  <w:style w:type="paragraph" w:customStyle="1" w:styleId="detail-intro-text-author">
    <w:name w:val="detail-intro-text-author"/>
    <w:basedOn w:val="Normal"/>
    <w:rsid w:val="00B50769"/>
    <w:pPr>
      <w:spacing w:before="100" w:beforeAutospacing="1" w:after="100" w:afterAutospacing="1"/>
    </w:pPr>
  </w:style>
  <w:style w:type="paragraph" w:customStyle="1" w:styleId="tweetline">
    <w:name w:val="tweet_line"/>
    <w:basedOn w:val="Normal"/>
    <w:rsid w:val="00B50769"/>
    <w:pPr>
      <w:spacing w:before="100" w:beforeAutospacing="1" w:after="100" w:afterAutospacing="1"/>
    </w:pPr>
  </w:style>
  <w:style w:type="character" w:customStyle="1" w:styleId="tweetquote">
    <w:name w:val="tweet_quote"/>
    <w:basedOn w:val="DefaultParagraphFont"/>
    <w:rsid w:val="00B50769"/>
  </w:style>
  <w:style w:type="character" w:customStyle="1" w:styleId="original">
    <w:name w:val="original"/>
    <w:basedOn w:val="DefaultParagraphFont"/>
    <w:rsid w:val="00B50769"/>
  </w:style>
  <w:style w:type="character" w:customStyle="1" w:styleId="flytitle-and-titletitle">
    <w:name w:val="flytitle-and-title__title"/>
    <w:basedOn w:val="DefaultParagraphFont"/>
    <w:rsid w:val="00B50769"/>
  </w:style>
  <w:style w:type="paragraph" w:customStyle="1" w:styleId="blog-postrubric">
    <w:name w:val="blog-post__rubric"/>
    <w:basedOn w:val="Normal"/>
    <w:rsid w:val="00B50769"/>
    <w:pPr>
      <w:spacing w:before="100" w:beforeAutospacing="1" w:after="100" w:afterAutospacing="1"/>
    </w:pPr>
  </w:style>
  <w:style w:type="paragraph" w:customStyle="1" w:styleId="blog-postbyline-container">
    <w:name w:val="blog-post__byline-container"/>
    <w:basedOn w:val="Normal"/>
    <w:rsid w:val="00B50769"/>
    <w:pPr>
      <w:spacing w:before="100" w:beforeAutospacing="1" w:after="100" w:afterAutospacing="1"/>
    </w:pPr>
  </w:style>
  <w:style w:type="character" w:customStyle="1" w:styleId="blog-postbyline">
    <w:name w:val="blog-post__byline"/>
    <w:basedOn w:val="DefaultParagraphFont"/>
    <w:rsid w:val="00B50769"/>
  </w:style>
  <w:style w:type="character" w:customStyle="1" w:styleId="a-authorbyline-prefix">
    <w:name w:val="a-author__byline-prefix"/>
    <w:basedOn w:val="DefaultParagraphFont"/>
    <w:rsid w:val="00B50769"/>
  </w:style>
  <w:style w:type="character" w:customStyle="1" w:styleId="a-authorbyline-name">
    <w:name w:val="a-author__byline-name"/>
    <w:basedOn w:val="DefaultParagraphFont"/>
    <w:rsid w:val="00B50769"/>
  </w:style>
  <w:style w:type="character" w:customStyle="1" w:styleId="weirdasstagtextChar">
    <w:name w:val="weird ass tag text Char"/>
    <w:basedOn w:val="DefaultParagraphFont"/>
    <w:link w:val="weirdasstagtext"/>
    <w:uiPriority w:val="99"/>
    <w:rsid w:val="00B50769"/>
    <w:rPr>
      <w:rFonts w:ascii="Calibri" w:eastAsia="Times New Roman" w:hAnsi="Calibri" w:cs="Calibri"/>
      <w:b/>
      <w:szCs w:val="20"/>
    </w:rPr>
  </w:style>
  <w:style w:type="character" w:customStyle="1" w:styleId="red-subtitle">
    <w:name w:val="red-subtitle"/>
    <w:basedOn w:val="DefaultParagraphFont"/>
    <w:rsid w:val="00B50769"/>
  </w:style>
  <w:style w:type="character" w:customStyle="1" w:styleId="tgc">
    <w:name w:val="_tgc"/>
    <w:basedOn w:val="DefaultParagraphFont"/>
    <w:rsid w:val="00B50769"/>
  </w:style>
  <w:style w:type="character" w:customStyle="1" w:styleId="djhat-arrow">
    <w:name w:val="djhat-arrow"/>
    <w:basedOn w:val="DefaultParagraphFont"/>
    <w:rsid w:val="00B50769"/>
  </w:style>
  <w:style w:type="character" w:customStyle="1" w:styleId="mname">
    <w:name w:val="mname"/>
    <w:basedOn w:val="DefaultParagraphFont"/>
    <w:rsid w:val="00B50769"/>
  </w:style>
  <w:style w:type="character" w:customStyle="1" w:styleId="mvalue">
    <w:name w:val="mvalue"/>
    <w:basedOn w:val="DefaultParagraphFont"/>
    <w:rsid w:val="00B50769"/>
  </w:style>
  <w:style w:type="character" w:customStyle="1" w:styleId="mchange">
    <w:name w:val="mchange"/>
    <w:basedOn w:val="DefaultParagraphFont"/>
    <w:rsid w:val="00B50769"/>
  </w:style>
  <w:style w:type="character" w:customStyle="1" w:styleId="categoryaside">
    <w:name w:val="category__aside"/>
    <w:basedOn w:val="DefaultParagraphFont"/>
    <w:rsid w:val="00B50769"/>
  </w:style>
  <w:style w:type="character" w:customStyle="1" w:styleId="article-breadcrumb-wrapper">
    <w:name w:val="article-breadcrumb-wrapper"/>
    <w:basedOn w:val="DefaultParagraphFont"/>
    <w:rsid w:val="00B50769"/>
  </w:style>
  <w:style w:type="character" w:customStyle="1" w:styleId="wsj-article-caption-content">
    <w:name w:val="wsj-article-caption-content"/>
    <w:basedOn w:val="DefaultParagraphFont"/>
    <w:rsid w:val="00B50769"/>
  </w:style>
  <w:style w:type="character" w:customStyle="1" w:styleId="wsj-article-credit">
    <w:name w:val="wsj-article-credit"/>
    <w:basedOn w:val="DefaultParagraphFont"/>
    <w:rsid w:val="00B50769"/>
  </w:style>
  <w:style w:type="character" w:customStyle="1" w:styleId="wsj-article-credit-tag">
    <w:name w:val="wsj-article-credit-tag"/>
    <w:basedOn w:val="DefaultParagraphFont"/>
    <w:rsid w:val="00B50769"/>
  </w:style>
  <w:style w:type="character" w:customStyle="1" w:styleId="commentscounticon">
    <w:name w:val="comments_count_icon"/>
    <w:basedOn w:val="DefaultParagraphFont"/>
    <w:rsid w:val="00B50769"/>
  </w:style>
  <w:style w:type="character" w:customStyle="1" w:styleId="comments-count-word">
    <w:name w:val="comments-count-word"/>
    <w:basedOn w:val="DefaultParagraphFont"/>
    <w:rsid w:val="00B50769"/>
  </w:style>
  <w:style w:type="character" w:customStyle="1" w:styleId="company-name-type">
    <w:name w:val="company-name-type"/>
    <w:basedOn w:val="DefaultParagraphFont"/>
    <w:rsid w:val="00B50769"/>
  </w:style>
  <w:style w:type="character" w:customStyle="1" w:styleId="nav-prevnext-lbl">
    <w:name w:val="nav-prevnext-lbl"/>
    <w:basedOn w:val="DefaultParagraphFont"/>
    <w:rsid w:val="00B50769"/>
  </w:style>
  <w:style w:type="character" w:customStyle="1" w:styleId="nav-prevnext-hed">
    <w:name w:val="nav-prevnext-hed"/>
    <w:basedOn w:val="DefaultParagraphFont"/>
    <w:rsid w:val="00B50769"/>
  </w:style>
  <w:style w:type="character" w:customStyle="1" w:styleId="readcomments">
    <w:name w:val="readcomments"/>
    <w:basedOn w:val="DefaultParagraphFont"/>
    <w:rsid w:val="00B50769"/>
  </w:style>
  <w:style w:type="character" w:customStyle="1" w:styleId="selected-edition">
    <w:name w:val="selected-edition"/>
    <w:basedOn w:val="DefaultParagraphFont"/>
    <w:rsid w:val="00B50769"/>
  </w:style>
  <w:style w:type="character" w:customStyle="1" w:styleId="rotate">
    <w:name w:val="rotate"/>
    <w:basedOn w:val="DefaultParagraphFont"/>
    <w:rsid w:val="00B50769"/>
  </w:style>
  <w:style w:type="paragraph" w:customStyle="1" w:styleId="column-name">
    <w:name w:val="column-name"/>
    <w:basedOn w:val="Normal"/>
    <w:qFormat/>
    <w:rsid w:val="00B5076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50769"/>
  </w:style>
  <w:style w:type="character" w:customStyle="1" w:styleId="QuoteChar1">
    <w:name w:val="Quote Char1"/>
    <w:aliases w:val="quote Char1"/>
    <w:basedOn w:val="DefaultParagraphFont"/>
    <w:uiPriority w:val="29"/>
    <w:rsid w:val="00B5076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B50769"/>
    <w:rPr>
      <w:rFonts w:ascii="Calibri" w:eastAsia="Calibri" w:hAnsi="Calibri" w:cs="Calibri"/>
      <w:b/>
    </w:rPr>
  </w:style>
  <w:style w:type="character" w:customStyle="1" w:styleId="StyleCardText11ptUnderlineChar">
    <w:name w:val="Style Card Text + 11 pt Underline Char"/>
    <w:link w:val="StyleCardText11ptUnderline"/>
    <w:locked/>
    <w:rsid w:val="00B50769"/>
    <w:rPr>
      <w:u w:val="single"/>
    </w:rPr>
  </w:style>
  <w:style w:type="paragraph" w:customStyle="1" w:styleId="StyleCardText11ptUnderline">
    <w:name w:val="Style Card Text + 11 pt Underline"/>
    <w:link w:val="StyleCardText11ptUnderlineChar"/>
    <w:qFormat/>
    <w:rsid w:val="00B50769"/>
    <w:pPr>
      <w:spacing w:line="254" w:lineRule="auto"/>
    </w:pPr>
    <w:rPr>
      <w:u w:val="single"/>
    </w:rPr>
  </w:style>
  <w:style w:type="character" w:customStyle="1" w:styleId="StyleMinimizedText11ptChar">
    <w:name w:val="Style Minimized Text + 11 pt Char"/>
    <w:basedOn w:val="DefaultParagraphFont"/>
    <w:link w:val="StyleMinimizedText11pt"/>
    <w:locked/>
    <w:rsid w:val="00B50769"/>
    <w:rPr>
      <w:rFonts w:ascii="Georgia" w:hAnsi="Georgia"/>
      <w:sz w:val="16"/>
    </w:rPr>
  </w:style>
  <w:style w:type="paragraph" w:customStyle="1" w:styleId="StyleMinimizedText11pt">
    <w:name w:val="Style Minimized Text + 11 pt"/>
    <w:basedOn w:val="Normal"/>
    <w:link w:val="StyleMinimizedText11ptChar"/>
    <w:qFormat/>
    <w:rsid w:val="00B5076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50769"/>
    <w:rPr>
      <w:rFonts w:ascii="Georgia" w:hAnsi="Georgia"/>
      <w:sz w:val="16"/>
    </w:rPr>
  </w:style>
  <w:style w:type="paragraph" w:customStyle="1" w:styleId="StyleMinimizedText11pt1">
    <w:name w:val="Style Minimized Text + 11 pt1"/>
    <w:basedOn w:val="Normal"/>
    <w:link w:val="StyleMinimizedText11pt1Char"/>
    <w:qFormat/>
    <w:rsid w:val="00B50769"/>
    <w:rPr>
      <w:rFonts w:ascii="Georgia" w:hAnsi="Georgia" w:cstheme="minorBidi"/>
      <w:sz w:val="16"/>
    </w:rPr>
  </w:style>
  <w:style w:type="character" w:customStyle="1" w:styleId="Debate-EmphasizedText-F5Char">
    <w:name w:val="Debate- Emphasized Text- F5 Char"/>
    <w:link w:val="Debate-EmphasizedText-F5"/>
    <w:locked/>
    <w:rsid w:val="00B50769"/>
    <w:rPr>
      <w:rFonts w:ascii="Arial Narrow" w:hAnsi="Arial Narrow"/>
      <w:b/>
      <w:sz w:val="18"/>
      <w:u w:val="single"/>
    </w:rPr>
  </w:style>
  <w:style w:type="paragraph" w:customStyle="1" w:styleId="Debate-EmphasizedText-F5">
    <w:name w:val="Debate- Emphasized Text- F5"/>
    <w:basedOn w:val="Normal"/>
    <w:link w:val="Debate-EmphasizedText-F5Char"/>
    <w:qFormat/>
    <w:rsid w:val="00B5076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50769"/>
    <w:rPr>
      <w:rFonts w:asciiTheme="minorHAnsi" w:hAnsiTheme="minorHAnsi" w:cstheme="minorBidi"/>
      <w:sz w:val="16"/>
      <w:szCs w:val="24"/>
    </w:rPr>
  </w:style>
  <w:style w:type="character" w:customStyle="1" w:styleId="CardStyleChar">
    <w:name w:val="Card Style Char"/>
    <w:link w:val="CardStyle"/>
    <w:uiPriority w:val="99"/>
    <w:locked/>
    <w:rsid w:val="00B5076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5076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50769"/>
    <w:rPr>
      <w:rFonts w:ascii="Georgia" w:eastAsia="Times New Roman" w:hAnsi="Georgia" w:cs="Times New Roman"/>
      <w:b/>
      <w:u w:val="single"/>
    </w:rPr>
  </w:style>
  <w:style w:type="character" w:customStyle="1" w:styleId="CardHighlightChar">
    <w:name w:val="Card Highlight Char"/>
    <w:link w:val="CardHighlight"/>
    <w:locked/>
    <w:rsid w:val="00B5076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50769"/>
    <w:pPr>
      <w:shd w:val="clear" w:color="auto" w:fill="66FFFF"/>
    </w:pPr>
    <w:rPr>
      <w:rFonts w:eastAsia="Calibri"/>
      <w:u w:val="single"/>
    </w:rPr>
  </w:style>
  <w:style w:type="character" w:customStyle="1" w:styleId="BlockHeaderHiddenChar">
    <w:name w:val="Block Header Hidden Char"/>
    <w:link w:val="BlockHeaderHidden"/>
    <w:locked/>
    <w:rsid w:val="00B5076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5076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50769"/>
    <w:rPr>
      <w:rFonts w:ascii="Georgia" w:eastAsia="Calibri" w:hAnsi="Georgia"/>
      <w:sz w:val="16"/>
      <w:szCs w:val="16"/>
    </w:rPr>
  </w:style>
  <w:style w:type="paragraph" w:customStyle="1" w:styleId="SmallSizeParagraph">
    <w:name w:val="Small Size Paragraph"/>
    <w:basedOn w:val="Normal"/>
    <w:link w:val="SmallSizeParagraphChar"/>
    <w:qFormat/>
    <w:rsid w:val="00B5076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5076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5076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50769"/>
    <w:rPr>
      <w:rFonts w:ascii="Times New Roman" w:eastAsia="Calibri" w:hAnsi="Times New Roman" w:cs="Times New Roman"/>
      <w:b/>
      <w:szCs w:val="20"/>
      <w:u w:val="single"/>
    </w:rPr>
  </w:style>
  <w:style w:type="paragraph" w:customStyle="1" w:styleId="AuthorDate2">
    <w:name w:val="AuthorDate"/>
    <w:next w:val="Normal"/>
    <w:link w:val="AuthorDateChar"/>
    <w:qFormat/>
    <w:rsid w:val="00B5076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5076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50769"/>
    <w:rPr>
      <w:rFonts w:ascii="Times New Roman" w:eastAsia="Times New Roman" w:hAnsi="Times New Roman" w:cs="Times New Roman"/>
      <w:strike/>
      <w:sz w:val="20"/>
    </w:rPr>
  </w:style>
  <w:style w:type="character" w:customStyle="1" w:styleId="CardT1Char">
    <w:name w:val="CardT1 Char"/>
    <w:link w:val="CardT1"/>
    <w:locked/>
    <w:rsid w:val="00B50769"/>
    <w:rPr>
      <w:rFonts w:ascii="Arial" w:eastAsia="Calibri" w:hAnsi="Arial" w:cs="Arial"/>
      <w:kern w:val="2"/>
      <w:sz w:val="14"/>
      <w:szCs w:val="14"/>
      <w:lang w:eastAsia="zh-TW"/>
    </w:rPr>
  </w:style>
  <w:style w:type="paragraph" w:customStyle="1" w:styleId="CardT1">
    <w:name w:val="CardT1"/>
    <w:basedOn w:val="Normal"/>
    <w:link w:val="CardT1Char"/>
    <w:qFormat/>
    <w:rsid w:val="00B5076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5076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5076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50769"/>
    <w:rPr>
      <w:rFonts w:ascii="Georgia" w:eastAsia="Calibri" w:hAnsi="Georgia"/>
      <w:u w:val="single"/>
      <w:lang w:val="x-none" w:eastAsia="zh-CN"/>
    </w:rPr>
  </w:style>
  <w:style w:type="paragraph" w:customStyle="1" w:styleId="UnderlineS">
    <w:name w:val="Underline S"/>
    <w:basedOn w:val="Normal"/>
    <w:link w:val="UnderlineSChar"/>
    <w:qFormat/>
    <w:rsid w:val="00B5076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50769"/>
    <w:rPr>
      <w:rFonts w:ascii="Georgia" w:eastAsia="SimSun" w:hAnsi="Georgia"/>
      <w:u w:val="thick"/>
    </w:rPr>
  </w:style>
  <w:style w:type="paragraph" w:customStyle="1" w:styleId="Highlighting">
    <w:name w:val="Highlighting"/>
    <w:basedOn w:val="Normal"/>
    <w:link w:val="HighlightingChar"/>
    <w:autoRedefine/>
    <w:qFormat/>
    <w:rsid w:val="00B50769"/>
    <w:rPr>
      <w:rFonts w:ascii="Georgia" w:eastAsia="SimSun" w:hAnsi="Georgia" w:cstheme="minorBidi"/>
      <w:u w:val="thick"/>
    </w:rPr>
  </w:style>
  <w:style w:type="character" w:customStyle="1" w:styleId="CITEChar1">
    <w:name w:val="CITE Char"/>
    <w:link w:val="CITE0"/>
    <w:locked/>
    <w:rsid w:val="00B5076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5076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5076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5076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5076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50769"/>
    <w:rPr>
      <w:b/>
      <w:sz w:val="28"/>
    </w:rPr>
  </w:style>
  <w:style w:type="character" w:customStyle="1" w:styleId="underlinedcardChar0">
    <w:name w:val="underlined card Char"/>
    <w:link w:val="underlinedcard0"/>
    <w:locked/>
    <w:rsid w:val="00B5076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50769"/>
    <w:rPr>
      <w:sz w:val="22"/>
      <w:u w:val="single"/>
    </w:rPr>
  </w:style>
  <w:style w:type="character" w:customStyle="1" w:styleId="CiteCardChar">
    <w:name w:val="Cite_Card Char"/>
    <w:link w:val="CiteCard0"/>
    <w:locked/>
    <w:rsid w:val="00B50769"/>
    <w:rPr>
      <w:rFonts w:ascii="Times New Roman" w:eastAsia="Times New Roman" w:hAnsi="Times New Roman" w:cs="Arial"/>
      <w:bCs/>
      <w:sz w:val="20"/>
      <w:szCs w:val="20"/>
    </w:rPr>
  </w:style>
  <w:style w:type="paragraph" w:customStyle="1" w:styleId="CiteCard0">
    <w:name w:val="Cite_Card"/>
    <w:link w:val="CiteCardChar"/>
    <w:qFormat/>
    <w:rsid w:val="00B5076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50769"/>
    <w:rPr>
      <w:rFonts w:ascii="Georgia" w:eastAsia="Times New Roman" w:hAnsi="Georgia" w:cs="Calibri"/>
      <w:u w:val="single"/>
    </w:rPr>
  </w:style>
  <w:style w:type="paragraph" w:customStyle="1" w:styleId="StyleStyle49pt6">
    <w:name w:val="Style Style4 + 9 pt6"/>
    <w:basedOn w:val="Style4"/>
    <w:link w:val="StyleStyle49pt6Char"/>
    <w:qFormat/>
    <w:rsid w:val="00B50769"/>
    <w:pPr>
      <w:contextualSpacing w:val="0"/>
    </w:pPr>
    <w:rPr>
      <w:rFonts w:ascii="Georgia" w:hAnsi="Georgia"/>
    </w:rPr>
  </w:style>
  <w:style w:type="character" w:customStyle="1" w:styleId="UnderlineCharCharCharCharChar">
    <w:name w:val="Underline Char Char Char Char Char"/>
    <w:link w:val="UnderlineCharCharCharChar"/>
    <w:locked/>
    <w:rsid w:val="00B5076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5076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5076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5076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5076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50769"/>
    <w:rPr>
      <w:rFonts w:ascii="Georgia" w:hAnsi="Georgia"/>
      <w:b/>
      <w:bCs/>
      <w:u w:val="single"/>
    </w:rPr>
  </w:style>
  <w:style w:type="character" w:customStyle="1" w:styleId="DebatenoramlChar">
    <w:name w:val="Debatenoraml Char"/>
    <w:link w:val="Debatenoraml"/>
    <w:locked/>
    <w:rsid w:val="00B50769"/>
    <w:rPr>
      <w:rFonts w:ascii="Times New Roman" w:hAnsi="Times New Roman" w:cs="Times New Roman"/>
    </w:rPr>
  </w:style>
  <w:style w:type="paragraph" w:customStyle="1" w:styleId="Debatenoraml">
    <w:name w:val="Debatenoraml"/>
    <w:basedOn w:val="NoSpacing"/>
    <w:link w:val="DebatenoramlChar"/>
    <w:qFormat/>
    <w:rsid w:val="00B50769"/>
    <w:rPr>
      <w:rFonts w:ascii="Times New Roman" w:hAnsi="Times New Roman" w:cs="Times New Roman"/>
    </w:rPr>
  </w:style>
  <w:style w:type="character" w:customStyle="1" w:styleId="QualsChar">
    <w:name w:val="Quals Char"/>
    <w:link w:val="Quals"/>
    <w:locked/>
    <w:rsid w:val="00B50769"/>
    <w:rPr>
      <w:rFonts w:ascii="Georgia" w:eastAsia="Calibri" w:hAnsi="Georgia"/>
      <w:sz w:val="18"/>
    </w:rPr>
  </w:style>
  <w:style w:type="paragraph" w:customStyle="1" w:styleId="Quals">
    <w:name w:val="Quals"/>
    <w:basedOn w:val="Normal"/>
    <w:link w:val="QualsChar"/>
    <w:qFormat/>
    <w:rsid w:val="00B50769"/>
    <w:rPr>
      <w:rFonts w:ascii="Georgia" w:eastAsia="Calibri" w:hAnsi="Georgia" w:cstheme="minorBidi"/>
      <w:sz w:val="18"/>
    </w:rPr>
  </w:style>
  <w:style w:type="character" w:customStyle="1" w:styleId="StarredChar">
    <w:name w:val="Starred Char"/>
    <w:link w:val="Starred"/>
    <w:locked/>
    <w:rsid w:val="00B50769"/>
    <w:rPr>
      <w:rFonts w:ascii="Georgia" w:eastAsia="Times New Roman" w:hAnsi="Georgia"/>
      <w:b/>
      <w:caps/>
      <w:szCs w:val="28"/>
      <w:u w:val="single"/>
    </w:rPr>
  </w:style>
  <w:style w:type="paragraph" w:customStyle="1" w:styleId="Starred">
    <w:name w:val="Starred"/>
    <w:basedOn w:val="Normal"/>
    <w:link w:val="StarredChar"/>
    <w:qFormat/>
    <w:rsid w:val="00B5076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50769"/>
    <w:rPr>
      <w:rFonts w:ascii="Georgia" w:eastAsia="Times New Roman" w:hAnsi="Georgia"/>
      <w:b/>
      <w:caps/>
      <w:szCs w:val="28"/>
      <w:u w:val="single"/>
    </w:rPr>
  </w:style>
  <w:style w:type="paragraph" w:customStyle="1" w:styleId="NotStarred">
    <w:name w:val="NotStarred"/>
    <w:basedOn w:val="Normal"/>
    <w:link w:val="NotStarredChar"/>
    <w:qFormat/>
    <w:rsid w:val="00B5076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5076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5076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5076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50769"/>
    <w:rPr>
      <w:rFonts w:ascii="Georgia" w:eastAsia="Calibri" w:hAnsi="Georgia"/>
      <w:b/>
    </w:rPr>
  </w:style>
  <w:style w:type="paragraph" w:customStyle="1" w:styleId="H4Tag">
    <w:name w:val="H4 (Tag)"/>
    <w:basedOn w:val="Normal"/>
    <w:link w:val="H4TagChar1"/>
    <w:qFormat/>
    <w:rsid w:val="00B50769"/>
    <w:rPr>
      <w:rFonts w:ascii="Georgia" w:eastAsia="Calibri" w:hAnsi="Georgia" w:cstheme="minorBidi"/>
      <w:b/>
    </w:rPr>
  </w:style>
  <w:style w:type="character" w:customStyle="1" w:styleId="NewHeading2Char">
    <w:name w:val="NewHeading2 Char"/>
    <w:link w:val="NewHeading2"/>
    <w:locked/>
    <w:rsid w:val="00B50769"/>
    <w:rPr>
      <w:rFonts w:ascii="Georgia" w:eastAsia="Times New Roman" w:hAnsi="Georgia"/>
      <w:b/>
      <w:szCs w:val="28"/>
      <w:u w:val="single"/>
    </w:rPr>
  </w:style>
  <w:style w:type="paragraph" w:customStyle="1" w:styleId="NewHeading2">
    <w:name w:val="NewHeading2"/>
    <w:basedOn w:val="Normal"/>
    <w:link w:val="NewHeading2Char"/>
    <w:qFormat/>
    <w:rsid w:val="00B5076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50769"/>
    <w:rPr>
      <w:rFonts w:ascii="Garamond" w:eastAsia="Calibri" w:hAnsi="Garamond"/>
    </w:rPr>
  </w:style>
  <w:style w:type="paragraph" w:customStyle="1" w:styleId="FullCite0">
    <w:name w:val="Full Cite"/>
    <w:basedOn w:val="Normal"/>
    <w:next w:val="Normal"/>
    <w:link w:val="FullCiteChar"/>
    <w:qFormat/>
    <w:rsid w:val="00B50769"/>
    <w:rPr>
      <w:rFonts w:ascii="Garamond" w:eastAsia="Calibri" w:hAnsi="Garamond" w:cstheme="minorBidi"/>
    </w:rPr>
  </w:style>
  <w:style w:type="character" w:customStyle="1" w:styleId="StyleCardStyleBlackUnderlineChar">
    <w:name w:val="Style Card Style + Black Underline Char"/>
    <w:link w:val="StyleCardStyleBlackUnderline"/>
    <w:locked/>
    <w:rsid w:val="00B5076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5076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5076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5076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5076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5076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5076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50769"/>
    <w:pPr>
      <w:contextualSpacing w:val="0"/>
    </w:pPr>
    <w:rPr>
      <w:rFonts w:ascii="Georgia" w:eastAsia="SimSun" w:hAnsi="Georgia" w:cstheme="minorBidi"/>
      <w:b/>
      <w:bCs/>
    </w:rPr>
  </w:style>
  <w:style w:type="character" w:customStyle="1" w:styleId="MTDisplayEquationChar">
    <w:name w:val="MTDisplayEquation Char"/>
    <w:link w:val="MTDisplayEquation"/>
    <w:locked/>
    <w:rsid w:val="00B5076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5076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5076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5076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5076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5076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5076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5076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5076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5076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5076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5076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5076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5076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5076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5076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5076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5076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5076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50769"/>
    <w:pPr>
      <w:contextualSpacing w:val="0"/>
    </w:pPr>
    <w:rPr>
      <w:rFonts w:ascii="Georgia" w:hAnsi="Georgia" w:cstheme="minorBidi"/>
      <w:lang w:val="x-none" w:eastAsia="x-none"/>
    </w:rPr>
  </w:style>
  <w:style w:type="character" w:customStyle="1" w:styleId="NormalFontChar">
    <w:name w:val="Normal Font Char"/>
    <w:link w:val="NormalFont"/>
    <w:locked/>
    <w:rsid w:val="00B50769"/>
    <w:rPr>
      <w:rFonts w:ascii="Times New Roman" w:eastAsia="Times New Roman" w:hAnsi="Times New Roman" w:cs="Times New Roman"/>
      <w:sz w:val="20"/>
      <w:szCs w:val="20"/>
    </w:rPr>
  </w:style>
  <w:style w:type="paragraph" w:customStyle="1" w:styleId="NormalFont">
    <w:name w:val="Normal Font"/>
    <w:link w:val="NormalFontChar"/>
    <w:qFormat/>
    <w:rsid w:val="00B5076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5076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50769"/>
    <w:rPr>
      <w:u w:val="single"/>
      <w:lang w:val="x-none" w:eastAsia="x-none"/>
    </w:rPr>
  </w:style>
  <w:style w:type="character" w:customStyle="1" w:styleId="StyleNormalFont11ptBoldUnderlineChar">
    <w:name w:val="Style Normal Font + 11 pt Bold Underline Char"/>
    <w:link w:val="StyleNormalFont11ptBoldUnderline"/>
    <w:locked/>
    <w:rsid w:val="00B5076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50769"/>
    <w:rPr>
      <w:b/>
      <w:bCs/>
      <w:u w:val="single"/>
      <w:lang w:val="x-none" w:eastAsia="x-none"/>
    </w:rPr>
  </w:style>
  <w:style w:type="character" w:customStyle="1" w:styleId="StyleTitle11ptNotBoldChar">
    <w:name w:val="Style Title + 11 pt Not Bold Char"/>
    <w:link w:val="StyleTitle11ptNotBold"/>
    <w:locked/>
    <w:rsid w:val="00B5076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5076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5076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5076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50769"/>
    <w:rPr>
      <w:rFonts w:ascii="Calibri" w:eastAsia="Times New Roman" w:hAnsi="Calibri" w:cs="Calibri"/>
    </w:rPr>
  </w:style>
  <w:style w:type="paragraph" w:customStyle="1" w:styleId="msolistparagraphcxspfirst">
    <w:name w:val="msolistparagraphcxspfirst"/>
    <w:basedOn w:val="Normal"/>
    <w:uiPriority w:val="99"/>
    <w:qFormat/>
    <w:rsid w:val="00B5076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5076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5076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50769"/>
    <w:pPr>
      <w:spacing w:before="100" w:beforeAutospacing="1" w:after="100" w:afterAutospacing="1"/>
    </w:pPr>
    <w:rPr>
      <w:rFonts w:eastAsia="Times New Roman"/>
      <w:sz w:val="24"/>
    </w:rPr>
  </w:style>
  <w:style w:type="paragraph" w:customStyle="1" w:styleId="emready">
    <w:name w:val="emready"/>
    <w:basedOn w:val="Normal"/>
    <w:uiPriority w:val="99"/>
    <w:qFormat/>
    <w:rsid w:val="00B5076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B50769"/>
    <w:pPr>
      <w:spacing w:before="100" w:beforeAutospacing="1" w:after="100" w:afterAutospacing="1"/>
    </w:pPr>
    <w:rPr>
      <w:rFonts w:eastAsia="Times New Roman"/>
      <w:sz w:val="24"/>
    </w:rPr>
  </w:style>
  <w:style w:type="paragraph" w:customStyle="1" w:styleId="norma">
    <w:name w:val="norma"/>
    <w:basedOn w:val="Heading3"/>
    <w:uiPriority w:val="99"/>
    <w:qFormat/>
    <w:rsid w:val="00B50769"/>
    <w:rPr>
      <w:rFonts w:eastAsia="MS Gothic" w:cs="Arial"/>
      <w:bCs/>
      <w:sz w:val="24"/>
    </w:rPr>
  </w:style>
  <w:style w:type="paragraph" w:customStyle="1" w:styleId="nromal">
    <w:name w:val="nromal"/>
    <w:basedOn w:val="Normal"/>
    <w:uiPriority w:val="99"/>
    <w:qFormat/>
    <w:rsid w:val="00B50769"/>
    <w:pPr>
      <w:keepNext/>
      <w:keepLines/>
      <w:spacing w:before="200"/>
      <w:outlineLvl w:val="3"/>
    </w:pPr>
    <w:rPr>
      <w:rFonts w:eastAsia="Times New Roman" w:cs="Cambria"/>
      <w:b/>
      <w:iCs/>
    </w:rPr>
  </w:style>
  <w:style w:type="paragraph" w:customStyle="1" w:styleId="natural">
    <w:name w:val="natural"/>
    <w:basedOn w:val="Normal"/>
    <w:uiPriority w:val="99"/>
    <w:qFormat/>
    <w:rsid w:val="00B50769"/>
    <w:pPr>
      <w:keepNext/>
      <w:keepLines/>
      <w:spacing w:before="200"/>
      <w:outlineLvl w:val="3"/>
    </w:pPr>
    <w:rPr>
      <w:rFonts w:eastAsia="Times New Roman"/>
      <w:b/>
      <w:iCs/>
    </w:rPr>
  </w:style>
  <w:style w:type="paragraph" w:customStyle="1" w:styleId="nroaml">
    <w:name w:val="nroaml"/>
    <w:basedOn w:val="Normal"/>
    <w:uiPriority w:val="99"/>
    <w:qFormat/>
    <w:rsid w:val="00B50769"/>
    <w:pPr>
      <w:keepNext/>
      <w:keepLines/>
      <w:spacing w:before="200"/>
      <w:outlineLvl w:val="3"/>
    </w:pPr>
    <w:rPr>
      <w:rFonts w:eastAsia="Times New Roman"/>
      <w:b/>
      <w:iCs/>
    </w:rPr>
  </w:style>
  <w:style w:type="paragraph" w:customStyle="1" w:styleId="noraml">
    <w:name w:val="noraml"/>
    <w:basedOn w:val="Normal"/>
    <w:uiPriority w:val="99"/>
    <w:qFormat/>
    <w:rsid w:val="00B50769"/>
    <w:pPr>
      <w:keepNext/>
      <w:keepLines/>
      <w:spacing w:before="200"/>
      <w:outlineLvl w:val="3"/>
    </w:pPr>
    <w:rPr>
      <w:rFonts w:eastAsia="Times New Roman"/>
      <w:b/>
      <w:iCs/>
      <w:sz w:val="24"/>
    </w:rPr>
  </w:style>
  <w:style w:type="paragraph" w:customStyle="1" w:styleId="p0">
    <w:name w:val="p0"/>
    <w:basedOn w:val="Normal"/>
    <w:uiPriority w:val="99"/>
    <w:qFormat/>
    <w:rsid w:val="00B5076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B5076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B50769"/>
    <w:rPr>
      <w:rFonts w:eastAsia="Times New Roman"/>
    </w:rPr>
  </w:style>
  <w:style w:type="paragraph" w:customStyle="1" w:styleId="2ndLevel-TAG">
    <w:name w:val="2nd Level - TAG"/>
    <w:basedOn w:val="Normal"/>
    <w:next w:val="Normal"/>
    <w:uiPriority w:val="99"/>
    <w:qFormat/>
    <w:rsid w:val="00B50769"/>
    <w:pPr>
      <w:spacing w:before="240"/>
      <w:outlineLvl w:val="2"/>
    </w:pPr>
    <w:rPr>
      <w:rFonts w:eastAsia="Times New Roman"/>
      <w:b/>
    </w:rPr>
  </w:style>
  <w:style w:type="paragraph" w:customStyle="1" w:styleId="CM14">
    <w:name w:val="CM14"/>
    <w:basedOn w:val="Default"/>
    <w:next w:val="Default"/>
    <w:uiPriority w:val="99"/>
    <w:qFormat/>
    <w:rsid w:val="00B50769"/>
    <w:pPr>
      <w:widowControl w:val="0"/>
    </w:pPr>
    <w:rPr>
      <w:rFonts w:eastAsia="MS Mincho"/>
      <w:color w:val="auto"/>
      <w:szCs w:val="22"/>
    </w:rPr>
  </w:style>
  <w:style w:type="paragraph" w:customStyle="1" w:styleId="SynergyTag">
    <w:name w:val="SynergyTag"/>
    <w:basedOn w:val="Normal"/>
    <w:uiPriority w:val="99"/>
    <w:qFormat/>
    <w:rsid w:val="00B50769"/>
    <w:rPr>
      <w:rFonts w:eastAsia="Calibri"/>
      <w:b/>
    </w:rPr>
  </w:style>
  <w:style w:type="paragraph" w:customStyle="1" w:styleId="BodyA">
    <w:name w:val="Body A"/>
    <w:uiPriority w:val="99"/>
    <w:qFormat/>
    <w:rsid w:val="00B5076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5076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5076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50769"/>
    <w:rPr>
      <w:rFonts w:eastAsia="Calibri"/>
    </w:rPr>
  </w:style>
  <w:style w:type="paragraph" w:customStyle="1" w:styleId="StyleHeading2LatinArialMT13pt">
    <w:name w:val="Style Heading 2 + (Latin) ArialMT 13 pt"/>
    <w:basedOn w:val="Heading2"/>
    <w:next w:val="Heading2"/>
    <w:uiPriority w:val="99"/>
    <w:qFormat/>
    <w:rsid w:val="00B5076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50769"/>
    <w:rPr>
      <w:rFonts w:ascii="Century Gothic" w:eastAsia="Times New Roman" w:hAnsi="Century Gothic"/>
    </w:rPr>
  </w:style>
  <w:style w:type="paragraph" w:customStyle="1" w:styleId="CM27">
    <w:name w:val="CM27"/>
    <w:basedOn w:val="Default"/>
    <w:next w:val="Default"/>
    <w:uiPriority w:val="99"/>
    <w:qFormat/>
    <w:rsid w:val="00B50769"/>
    <w:pPr>
      <w:spacing w:after="200" w:line="276" w:lineRule="auto"/>
    </w:pPr>
    <w:rPr>
      <w:rFonts w:eastAsia="Calibri"/>
      <w:color w:val="auto"/>
      <w:sz w:val="22"/>
      <w:szCs w:val="22"/>
    </w:rPr>
  </w:style>
  <w:style w:type="paragraph" w:customStyle="1" w:styleId="font-null">
    <w:name w:val="font-null"/>
    <w:basedOn w:val="Normal"/>
    <w:uiPriority w:val="99"/>
    <w:qFormat/>
    <w:rsid w:val="00B50769"/>
    <w:pPr>
      <w:spacing w:before="100" w:beforeAutospacing="1" w:after="100" w:afterAutospacing="1"/>
    </w:pPr>
    <w:rPr>
      <w:rFonts w:eastAsia="Times New Roman"/>
      <w:sz w:val="24"/>
    </w:rPr>
  </w:style>
  <w:style w:type="paragraph" w:customStyle="1" w:styleId="rteindent1">
    <w:name w:val="rteindent1"/>
    <w:basedOn w:val="Normal"/>
    <w:uiPriority w:val="99"/>
    <w:qFormat/>
    <w:rsid w:val="00B5076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5076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B5076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5076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5076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50769"/>
    <w:pPr>
      <w:spacing w:before="100" w:beforeAutospacing="1" w:after="100" w:afterAutospacing="1"/>
    </w:pPr>
    <w:rPr>
      <w:rFonts w:eastAsia="Times New Roman"/>
      <w:sz w:val="24"/>
    </w:rPr>
  </w:style>
  <w:style w:type="paragraph" w:customStyle="1" w:styleId="class">
    <w:name w:val="class"/>
    <w:basedOn w:val="Normal"/>
    <w:uiPriority w:val="99"/>
    <w:qFormat/>
    <w:rsid w:val="00B5076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B5076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B5076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5076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50769"/>
    <w:pPr>
      <w:spacing w:before="100" w:beforeAutospacing="1" w:after="100" w:afterAutospacing="1"/>
    </w:pPr>
    <w:rPr>
      <w:rFonts w:eastAsia="Times New Roman"/>
      <w:sz w:val="24"/>
    </w:rPr>
  </w:style>
  <w:style w:type="paragraph" w:customStyle="1" w:styleId="Caption2">
    <w:name w:val="Caption2"/>
    <w:basedOn w:val="Normal"/>
    <w:uiPriority w:val="99"/>
    <w:qFormat/>
    <w:rsid w:val="00B50769"/>
    <w:pPr>
      <w:spacing w:before="100" w:beforeAutospacing="1" w:after="100" w:afterAutospacing="1"/>
    </w:pPr>
    <w:rPr>
      <w:rFonts w:eastAsia="Times New Roman"/>
      <w:sz w:val="24"/>
    </w:rPr>
  </w:style>
  <w:style w:type="paragraph" w:customStyle="1" w:styleId="DebateFile">
    <w:name w:val="Debate File"/>
    <w:basedOn w:val="Normal"/>
    <w:uiPriority w:val="99"/>
    <w:qFormat/>
    <w:rsid w:val="00B50769"/>
    <w:pPr>
      <w:jc w:val="center"/>
    </w:pPr>
    <w:rPr>
      <w:rFonts w:ascii="Book Antiqua" w:eastAsia="Times New Roman" w:hAnsi="Book Antiqua"/>
      <w:b/>
      <w:sz w:val="28"/>
    </w:rPr>
  </w:style>
  <w:style w:type="paragraph" w:customStyle="1" w:styleId="Little">
    <w:name w:val="Little"/>
    <w:basedOn w:val="Normal"/>
    <w:next w:val="Normal"/>
    <w:qFormat/>
    <w:rsid w:val="00B50769"/>
    <w:pPr>
      <w:ind w:left="288"/>
    </w:pPr>
    <w:rPr>
      <w:rFonts w:ascii="Garamond" w:eastAsia="Times New Roman" w:hAnsi="Garamond"/>
    </w:rPr>
  </w:style>
  <w:style w:type="paragraph" w:customStyle="1" w:styleId="Caption3">
    <w:name w:val="Caption3"/>
    <w:basedOn w:val="Normal"/>
    <w:uiPriority w:val="99"/>
    <w:qFormat/>
    <w:rsid w:val="00B50769"/>
    <w:pPr>
      <w:spacing w:before="100" w:beforeAutospacing="1" w:after="100" w:afterAutospacing="1"/>
    </w:pPr>
    <w:rPr>
      <w:rFonts w:eastAsia="Times New Roman"/>
      <w:sz w:val="24"/>
    </w:rPr>
  </w:style>
  <w:style w:type="paragraph" w:customStyle="1" w:styleId="body-12-5">
    <w:name w:val="body-12-5"/>
    <w:basedOn w:val="Normal"/>
    <w:uiPriority w:val="99"/>
    <w:qFormat/>
    <w:rsid w:val="00B50769"/>
    <w:pPr>
      <w:spacing w:before="100" w:beforeAutospacing="1" w:after="100" w:afterAutospacing="1"/>
    </w:pPr>
    <w:rPr>
      <w:rFonts w:eastAsia="Times New Roman"/>
      <w:sz w:val="24"/>
    </w:rPr>
  </w:style>
  <w:style w:type="paragraph" w:customStyle="1" w:styleId="infuse">
    <w:name w:val="infuse"/>
    <w:basedOn w:val="Normal"/>
    <w:uiPriority w:val="99"/>
    <w:qFormat/>
    <w:rsid w:val="00B50769"/>
    <w:pPr>
      <w:spacing w:before="100" w:beforeAutospacing="1" w:after="100" w:afterAutospacing="1"/>
    </w:pPr>
    <w:rPr>
      <w:rFonts w:eastAsia="Times New Roman"/>
      <w:sz w:val="24"/>
    </w:rPr>
  </w:style>
  <w:style w:type="paragraph" w:customStyle="1" w:styleId="fontreg">
    <w:name w:val="font_reg"/>
    <w:basedOn w:val="Normal"/>
    <w:uiPriority w:val="99"/>
    <w:qFormat/>
    <w:rsid w:val="00B50769"/>
    <w:pPr>
      <w:spacing w:before="100" w:beforeAutospacing="1" w:after="100" w:afterAutospacing="1"/>
    </w:pPr>
    <w:rPr>
      <w:rFonts w:eastAsia="Times New Roman"/>
      <w:sz w:val="24"/>
    </w:rPr>
  </w:style>
  <w:style w:type="paragraph" w:customStyle="1" w:styleId="CITEF3">
    <w:name w:val="CITE F3"/>
    <w:uiPriority w:val="99"/>
    <w:qFormat/>
    <w:rsid w:val="00B5076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B50769"/>
    <w:pPr>
      <w:ind w:left="144"/>
    </w:pPr>
    <w:rPr>
      <w:rFonts w:ascii="Cambria" w:eastAsia="Calibri" w:hAnsi="Cambria"/>
      <w:sz w:val="24"/>
    </w:rPr>
  </w:style>
  <w:style w:type="paragraph" w:customStyle="1" w:styleId="FreeFormA">
    <w:name w:val="Free Form A"/>
    <w:autoRedefine/>
    <w:uiPriority w:val="99"/>
    <w:qFormat/>
    <w:rsid w:val="00B5076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50769"/>
    <w:pPr>
      <w:spacing w:before="100" w:beforeAutospacing="1" w:after="100" w:afterAutospacing="1"/>
    </w:pPr>
    <w:rPr>
      <w:rFonts w:eastAsia="Times New Roman"/>
      <w:sz w:val="24"/>
    </w:rPr>
  </w:style>
  <w:style w:type="paragraph" w:customStyle="1" w:styleId="subheader">
    <w:name w:val="subheader"/>
    <w:basedOn w:val="Normal"/>
    <w:uiPriority w:val="99"/>
    <w:qFormat/>
    <w:rsid w:val="00B5076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50769"/>
    <w:pPr>
      <w:spacing w:before="100" w:beforeAutospacing="1" w:after="100" w:afterAutospacing="1"/>
    </w:pPr>
    <w:rPr>
      <w:rFonts w:eastAsia="Times New Roman"/>
      <w:sz w:val="24"/>
    </w:rPr>
  </w:style>
  <w:style w:type="paragraph" w:customStyle="1" w:styleId="more">
    <w:name w:val="more"/>
    <w:basedOn w:val="Normal"/>
    <w:uiPriority w:val="99"/>
    <w:qFormat/>
    <w:rsid w:val="00B50769"/>
    <w:pPr>
      <w:spacing w:before="100" w:beforeAutospacing="1" w:after="100" w:afterAutospacing="1"/>
    </w:pPr>
    <w:rPr>
      <w:rFonts w:eastAsia="Times New Roman"/>
      <w:sz w:val="24"/>
    </w:rPr>
  </w:style>
  <w:style w:type="paragraph" w:customStyle="1" w:styleId="story">
    <w:name w:val="story"/>
    <w:basedOn w:val="Normal"/>
    <w:uiPriority w:val="99"/>
    <w:qFormat/>
    <w:rsid w:val="00B50769"/>
    <w:pPr>
      <w:spacing w:before="100" w:beforeAutospacing="1" w:after="100" w:afterAutospacing="1"/>
    </w:pPr>
    <w:rPr>
      <w:rFonts w:eastAsia="Times New Roman"/>
      <w:sz w:val="24"/>
    </w:rPr>
  </w:style>
  <w:style w:type="paragraph" w:customStyle="1" w:styleId="H1numbered">
    <w:name w:val="H1 numbered"/>
    <w:basedOn w:val="Normal"/>
    <w:uiPriority w:val="99"/>
    <w:qFormat/>
    <w:rsid w:val="00B5076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5076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5076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B5076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5076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5076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5076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50769"/>
    <w:pPr>
      <w:widowControl w:val="0"/>
      <w:spacing w:after="63"/>
    </w:pPr>
    <w:rPr>
      <w:rFonts w:ascii="Arial" w:hAnsi="Arial"/>
      <w:color w:val="auto"/>
      <w:szCs w:val="22"/>
    </w:rPr>
  </w:style>
  <w:style w:type="paragraph" w:customStyle="1" w:styleId="CM35">
    <w:name w:val="CM35"/>
    <w:basedOn w:val="Default"/>
    <w:next w:val="Default"/>
    <w:uiPriority w:val="99"/>
    <w:qFormat/>
    <w:rsid w:val="00B5076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B5076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B5076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B50769"/>
    <w:rPr>
      <w:rFonts w:eastAsia="Times New Roman"/>
      <w:sz w:val="15"/>
    </w:rPr>
  </w:style>
  <w:style w:type="paragraph" w:customStyle="1" w:styleId="formatvorlage2">
    <w:name w:val="formatvorlage2"/>
    <w:basedOn w:val="Normal"/>
    <w:uiPriority w:val="99"/>
    <w:qFormat/>
    <w:rsid w:val="00B50769"/>
    <w:pPr>
      <w:spacing w:before="100" w:beforeAutospacing="1" w:after="100" w:afterAutospacing="1"/>
    </w:pPr>
    <w:rPr>
      <w:rFonts w:eastAsia="Calibri"/>
      <w:sz w:val="24"/>
    </w:rPr>
  </w:style>
  <w:style w:type="paragraph" w:customStyle="1" w:styleId="i1">
    <w:name w:val="i1"/>
    <w:basedOn w:val="Normal"/>
    <w:uiPriority w:val="99"/>
    <w:qFormat/>
    <w:rsid w:val="00B50769"/>
    <w:pPr>
      <w:spacing w:before="100" w:beforeAutospacing="1" w:after="100" w:afterAutospacing="1"/>
    </w:pPr>
    <w:rPr>
      <w:rFonts w:eastAsia="Times New Roman"/>
      <w:sz w:val="24"/>
    </w:rPr>
  </w:style>
  <w:style w:type="paragraph" w:customStyle="1" w:styleId="question">
    <w:name w:val="question"/>
    <w:basedOn w:val="Normal"/>
    <w:uiPriority w:val="99"/>
    <w:qFormat/>
    <w:rsid w:val="00B50769"/>
    <w:pPr>
      <w:spacing w:before="100" w:beforeAutospacing="1" w:after="100" w:afterAutospacing="1"/>
    </w:pPr>
    <w:rPr>
      <w:rFonts w:eastAsia="Times New Roman"/>
      <w:sz w:val="24"/>
    </w:rPr>
  </w:style>
  <w:style w:type="paragraph" w:customStyle="1" w:styleId="bodycopy">
    <w:name w:val="bodycopy"/>
    <w:basedOn w:val="Normal"/>
    <w:uiPriority w:val="99"/>
    <w:qFormat/>
    <w:rsid w:val="00B50769"/>
    <w:pPr>
      <w:spacing w:before="100" w:beforeAutospacing="1" w:after="100" w:afterAutospacing="1"/>
    </w:pPr>
    <w:rPr>
      <w:rFonts w:eastAsia="Times New Roman"/>
      <w:sz w:val="24"/>
    </w:rPr>
  </w:style>
  <w:style w:type="paragraph" w:customStyle="1" w:styleId="Fifth">
    <w:name w:val="Fifth"/>
    <w:basedOn w:val="Normal"/>
    <w:link w:val="FifthChar"/>
    <w:qFormat/>
    <w:rsid w:val="00B50769"/>
    <w:rPr>
      <w:rFonts w:eastAsia="Calibri"/>
    </w:rPr>
  </w:style>
  <w:style w:type="paragraph" w:customStyle="1" w:styleId="NoteLevel22">
    <w:name w:val="Note Level 22"/>
    <w:basedOn w:val="Normal"/>
    <w:next w:val="Normal"/>
    <w:uiPriority w:val="99"/>
    <w:qFormat/>
    <w:rsid w:val="00B50769"/>
    <w:pPr>
      <w:keepNext/>
      <w:ind w:left="288" w:right="288"/>
    </w:pPr>
    <w:rPr>
      <w:szCs w:val="20"/>
    </w:rPr>
  </w:style>
  <w:style w:type="paragraph" w:customStyle="1" w:styleId="svarticle">
    <w:name w:val="svarticle"/>
    <w:basedOn w:val="Normal"/>
    <w:uiPriority w:val="99"/>
    <w:qFormat/>
    <w:rsid w:val="00B50769"/>
    <w:pPr>
      <w:spacing w:before="100" w:beforeAutospacing="1" w:after="100" w:afterAutospacing="1"/>
    </w:pPr>
    <w:rPr>
      <w:rFonts w:eastAsia="Times New Roman"/>
      <w:sz w:val="24"/>
    </w:rPr>
  </w:style>
  <w:style w:type="paragraph" w:customStyle="1" w:styleId="canvas-atom">
    <w:name w:val="canvas-atom"/>
    <w:basedOn w:val="Normal"/>
    <w:uiPriority w:val="99"/>
    <w:qFormat/>
    <w:rsid w:val="00B50769"/>
    <w:pPr>
      <w:spacing w:before="100" w:beforeAutospacing="1" w:after="100" w:afterAutospacing="1"/>
    </w:pPr>
    <w:rPr>
      <w:sz w:val="24"/>
    </w:rPr>
  </w:style>
  <w:style w:type="paragraph" w:customStyle="1" w:styleId="tweet-text">
    <w:name w:val="tweet-text"/>
    <w:basedOn w:val="Normal"/>
    <w:qFormat/>
    <w:rsid w:val="00B50769"/>
    <w:pPr>
      <w:spacing w:before="100" w:beforeAutospacing="1" w:after="100" w:afterAutospacing="1"/>
    </w:pPr>
  </w:style>
  <w:style w:type="paragraph" w:customStyle="1" w:styleId="description">
    <w:name w:val="description"/>
    <w:basedOn w:val="Normal"/>
    <w:uiPriority w:val="99"/>
    <w:qFormat/>
    <w:rsid w:val="00B50769"/>
    <w:pPr>
      <w:spacing w:before="100" w:beforeAutospacing="1" w:after="100" w:afterAutospacing="1"/>
    </w:pPr>
  </w:style>
  <w:style w:type="paragraph" w:customStyle="1" w:styleId="recirc-container">
    <w:name w:val="recirc-container"/>
    <w:basedOn w:val="Normal"/>
    <w:uiPriority w:val="99"/>
    <w:qFormat/>
    <w:rsid w:val="00B50769"/>
    <w:pPr>
      <w:spacing w:before="100" w:beforeAutospacing="1" w:after="100" w:afterAutospacing="1"/>
    </w:pPr>
    <w:rPr>
      <w:sz w:val="24"/>
    </w:rPr>
  </w:style>
  <w:style w:type="paragraph" w:customStyle="1" w:styleId="interstitial-link">
    <w:name w:val="interstitial-link"/>
    <w:basedOn w:val="Normal"/>
    <w:uiPriority w:val="99"/>
    <w:qFormat/>
    <w:rsid w:val="00B50769"/>
    <w:pPr>
      <w:spacing w:before="100" w:beforeAutospacing="1" w:after="100" w:afterAutospacing="1"/>
    </w:pPr>
    <w:rPr>
      <w:sz w:val="24"/>
    </w:rPr>
  </w:style>
  <w:style w:type="paragraph" w:customStyle="1" w:styleId="see-also">
    <w:name w:val="see-also"/>
    <w:basedOn w:val="Normal"/>
    <w:uiPriority w:val="99"/>
    <w:qFormat/>
    <w:rsid w:val="00B50769"/>
    <w:pPr>
      <w:spacing w:before="100" w:beforeAutospacing="1" w:after="100" w:afterAutospacing="1"/>
    </w:pPr>
    <w:rPr>
      <w:sz w:val="24"/>
    </w:rPr>
  </w:style>
  <w:style w:type="character" w:customStyle="1" w:styleId="-newsgate-macro-cci-bullet-">
    <w:name w:val="-newsgate-macro-cci-bullet-"/>
    <w:basedOn w:val="DefaultParagraphFont"/>
    <w:rsid w:val="00B50769"/>
  </w:style>
  <w:style w:type="character" w:customStyle="1" w:styleId="BriefTitleChar">
    <w:name w:val="Brief Title Char"/>
    <w:basedOn w:val="DefaultParagraphFont"/>
    <w:rsid w:val="00B50769"/>
    <w:rPr>
      <w:b/>
      <w:bCs w:val="0"/>
      <w:sz w:val="24"/>
      <w:szCs w:val="24"/>
      <w:u w:val="single"/>
      <w:lang w:val="en-US" w:eastAsia="en-US" w:bidi="ar-SA"/>
    </w:rPr>
  </w:style>
  <w:style w:type="character" w:customStyle="1" w:styleId="BriefTitle2Char">
    <w:name w:val="Brief Title 2 Char"/>
    <w:basedOn w:val="BriefTitleChar"/>
    <w:rsid w:val="00B5076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5076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50769"/>
    <w:rPr>
      <w:rFonts w:ascii="Georgia" w:hAnsi="Georgia" w:hint="default"/>
      <w:b/>
      <w:bCs w:val="0"/>
      <w:sz w:val="24"/>
    </w:rPr>
  </w:style>
  <w:style w:type="character" w:customStyle="1" w:styleId="Emphasis21">
    <w:name w:val="Emphasis 2"/>
    <w:uiPriority w:val="1"/>
    <w:qFormat/>
    <w:rsid w:val="00B5076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5076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50769"/>
    <w:rPr>
      <w:u w:val="single"/>
      <w:lang w:val="en-US" w:eastAsia="en-US" w:bidi="ar-SA"/>
    </w:rPr>
  </w:style>
  <w:style w:type="character" w:customStyle="1" w:styleId="cross-head">
    <w:name w:val="cross-head"/>
    <w:rsid w:val="00B50769"/>
  </w:style>
  <w:style w:type="character" w:customStyle="1" w:styleId="metaorigin">
    <w:name w:val="meta_origin"/>
    <w:rsid w:val="00B50769"/>
  </w:style>
  <w:style w:type="character" w:customStyle="1" w:styleId="mandelbrotrefrag">
    <w:name w:val="mandelbrot_refrag"/>
    <w:rsid w:val="00B50769"/>
  </w:style>
  <w:style w:type="character" w:customStyle="1" w:styleId="eminfo">
    <w:name w:val="eminfo"/>
    <w:rsid w:val="00B50769"/>
  </w:style>
  <w:style w:type="character" w:customStyle="1" w:styleId="emhighlight">
    <w:name w:val="emhighlight"/>
    <w:rsid w:val="00B50769"/>
  </w:style>
  <w:style w:type="character" w:customStyle="1" w:styleId="source-org">
    <w:name w:val="source-org"/>
    <w:rsid w:val="00B50769"/>
  </w:style>
  <w:style w:type="character" w:customStyle="1" w:styleId="last">
    <w:name w:val="last"/>
    <w:rsid w:val="00B50769"/>
  </w:style>
  <w:style w:type="character" w:customStyle="1" w:styleId="Style11ptBoldUnderline1">
    <w:name w:val="Style 11 pt Bold Underline1"/>
    <w:rsid w:val="00B50769"/>
    <w:rPr>
      <w:b/>
      <w:bCs/>
      <w:sz w:val="20"/>
      <w:u w:val="single"/>
    </w:rPr>
  </w:style>
  <w:style w:type="character" w:customStyle="1" w:styleId="StyleStyleunderlineBold11pt">
    <w:name w:val="Style Style underline + Bold + 11 pt"/>
    <w:rsid w:val="00B50769"/>
    <w:rPr>
      <w:bCs/>
      <w:sz w:val="20"/>
      <w:u w:val="single"/>
    </w:rPr>
  </w:style>
  <w:style w:type="character" w:customStyle="1" w:styleId="StyleunderlineAsianTimesNewRomanBold">
    <w:name w:val="Style underline + (Asian) Times New Roman Bold"/>
    <w:rsid w:val="00B5076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50769"/>
    <w:rPr>
      <w:b/>
      <w:bCs/>
      <w:sz w:val="20"/>
      <w:u w:val="single"/>
      <w:bdr w:val="single" w:sz="4" w:space="0" w:color="auto" w:frame="1"/>
    </w:rPr>
  </w:style>
  <w:style w:type="character" w:customStyle="1" w:styleId="quotepeekbase">
    <w:name w:val="quotepeekbase"/>
    <w:rsid w:val="00B50769"/>
  </w:style>
  <w:style w:type="character" w:customStyle="1" w:styleId="NormalCard">
    <w:name w:val="Normal Card"/>
    <w:uiPriority w:val="1"/>
    <w:qFormat/>
    <w:rsid w:val="00B50769"/>
    <w:rPr>
      <w:rFonts w:ascii="Times New Roman" w:hAnsi="Times New Roman" w:cs="Times New Roman" w:hint="default"/>
      <w:sz w:val="24"/>
    </w:rPr>
  </w:style>
  <w:style w:type="character" w:customStyle="1" w:styleId="HighlightedUnderline0">
    <w:name w:val="Highlighted Underline"/>
    <w:uiPriority w:val="1"/>
    <w:qFormat/>
    <w:rsid w:val="00B5076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50769"/>
    <w:rPr>
      <w:rFonts w:ascii="Times New Roman" w:hAnsi="Times New Roman" w:cs="Times New Roman" w:hint="default"/>
      <w:sz w:val="16"/>
      <w:szCs w:val="16"/>
    </w:rPr>
  </w:style>
  <w:style w:type="character" w:customStyle="1" w:styleId="timebox">
    <w:name w:val="timebox"/>
    <w:rsid w:val="00B50769"/>
  </w:style>
  <w:style w:type="character" w:customStyle="1" w:styleId="Heading2Subtext">
    <w:name w:val="Heading 2 Subtext"/>
    <w:rsid w:val="00B50769"/>
    <w:rPr>
      <w:rFonts w:ascii="Times New Roman" w:hAnsi="Times New Roman" w:cs="Times New Roman" w:hint="default"/>
      <w:sz w:val="16"/>
    </w:rPr>
  </w:style>
  <w:style w:type="character" w:customStyle="1" w:styleId="-SmallText-">
    <w:name w:val="-Small Text-"/>
    <w:rsid w:val="00B50769"/>
    <w:rPr>
      <w:rFonts w:ascii="Garamond" w:hAnsi="Garamond" w:hint="default"/>
      <w:sz w:val="16"/>
    </w:rPr>
  </w:style>
  <w:style w:type="character" w:customStyle="1" w:styleId="BoldUnderlineCharChar">
    <w:name w:val="BoldUnderline Char Char"/>
    <w:rsid w:val="00B5076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50769"/>
    <w:rPr>
      <w:rFonts w:ascii="Times New Roman" w:hAnsi="Times New Roman" w:cs="Times New Roman" w:hint="default"/>
      <w:sz w:val="18"/>
      <w:szCs w:val="18"/>
    </w:rPr>
  </w:style>
  <w:style w:type="character" w:customStyle="1" w:styleId="FontStyle505">
    <w:name w:val="Font Style505"/>
    <w:basedOn w:val="DefaultParagraphFont"/>
    <w:uiPriority w:val="99"/>
    <w:rsid w:val="00B50769"/>
    <w:rPr>
      <w:rFonts w:ascii="Times New Roman" w:hAnsi="Times New Roman" w:cs="Times New Roman" w:hint="default"/>
      <w:sz w:val="18"/>
      <w:szCs w:val="18"/>
    </w:rPr>
  </w:style>
  <w:style w:type="character" w:customStyle="1" w:styleId="FontStyle514">
    <w:name w:val="Font Style514"/>
    <w:basedOn w:val="DefaultParagraphFont"/>
    <w:uiPriority w:val="99"/>
    <w:rsid w:val="00B50769"/>
    <w:rPr>
      <w:rFonts w:ascii="Times New Roman" w:hAnsi="Times New Roman" w:cs="Times New Roman" w:hint="default"/>
      <w:sz w:val="14"/>
      <w:szCs w:val="14"/>
    </w:rPr>
  </w:style>
  <w:style w:type="character" w:customStyle="1" w:styleId="FontStyle500">
    <w:name w:val="Font Style500"/>
    <w:basedOn w:val="DefaultParagraphFont"/>
    <w:uiPriority w:val="99"/>
    <w:rsid w:val="00B50769"/>
    <w:rPr>
      <w:rFonts w:ascii="Times New Roman" w:hAnsi="Times New Roman" w:cs="Times New Roman" w:hint="default"/>
      <w:b/>
      <w:bCs/>
      <w:sz w:val="16"/>
      <w:szCs w:val="16"/>
    </w:rPr>
  </w:style>
  <w:style w:type="character" w:customStyle="1" w:styleId="CardCite1">
    <w:name w:val="CardCite1"/>
    <w:qFormat/>
    <w:rsid w:val="00B5076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5076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50769"/>
    <w:rPr>
      <w:rFonts w:ascii="Times New Roman" w:hAnsi="Times New Roman" w:cs="Times New Roman" w:hint="default"/>
      <w:b/>
      <w:bCs/>
      <w:sz w:val="22"/>
      <w:szCs w:val="22"/>
    </w:rPr>
  </w:style>
  <w:style w:type="character" w:customStyle="1" w:styleId="UnderlineStyleChar7">
    <w:name w:val="Underline Style Char7"/>
    <w:rsid w:val="00B50769"/>
    <w:rPr>
      <w:rFonts w:ascii="Garamond" w:hAnsi="Garamond" w:hint="default"/>
      <w:sz w:val="22"/>
      <w:szCs w:val="24"/>
      <w:u w:val="single"/>
      <w:lang w:val="en-US" w:eastAsia="en-US" w:bidi="ar-SA"/>
    </w:rPr>
  </w:style>
  <w:style w:type="character" w:customStyle="1" w:styleId="StyleArial6ptBold">
    <w:name w:val="Style Arial 6 pt Bold"/>
    <w:rsid w:val="00B5076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50769"/>
    <w:rPr>
      <w:rFonts w:ascii="Garamond" w:hAnsi="Garamond" w:cs="Arial" w:hint="default"/>
      <w:b/>
      <w:bCs/>
      <w:iCs/>
      <w:sz w:val="24"/>
      <w:szCs w:val="28"/>
      <w:lang w:val="en-US" w:eastAsia="en-US" w:bidi="ar-SA"/>
    </w:rPr>
  </w:style>
  <w:style w:type="character" w:customStyle="1" w:styleId="StyleDebateUnderline10pt">
    <w:name w:val="Style Debate Underline + 10 pt"/>
    <w:rsid w:val="00B50769"/>
    <w:rPr>
      <w:rFonts w:ascii="Times New Roman" w:hAnsi="Times New Roman" w:cs="Times New Roman" w:hint="default"/>
      <w:sz w:val="20"/>
      <w:szCs w:val="20"/>
      <w:u w:val="single"/>
    </w:rPr>
  </w:style>
  <w:style w:type="character" w:customStyle="1" w:styleId="SourceBold">
    <w:name w:val="Source Bold"/>
    <w:rsid w:val="00B50769"/>
    <w:rPr>
      <w:rFonts w:ascii="Arial Narrow" w:hAnsi="Arial Narrow" w:hint="default"/>
      <w:b/>
      <w:bCs w:val="0"/>
      <w:strike w:val="0"/>
      <w:dstrike w:val="0"/>
      <w:sz w:val="24"/>
      <w:u w:val="none"/>
      <w:effect w:val="none"/>
    </w:rPr>
  </w:style>
  <w:style w:type="character" w:customStyle="1" w:styleId="2xBoldUnderline">
    <w:name w:val="2x_Bold_Underline"/>
    <w:rsid w:val="00B50769"/>
    <w:rPr>
      <w:b/>
      <w:bCs/>
      <w:sz w:val="24"/>
      <w:u w:val="thick"/>
    </w:rPr>
  </w:style>
  <w:style w:type="character" w:customStyle="1" w:styleId="Dottedunderline1">
    <w:name w:val="Dotted underline"/>
    <w:rsid w:val="00B50769"/>
    <w:rPr>
      <w:u w:val="dotted"/>
    </w:rPr>
  </w:style>
  <w:style w:type="character" w:customStyle="1" w:styleId="underlining0">
    <w:name w:val="underlining"/>
    <w:rsid w:val="00B50769"/>
    <w:rPr>
      <w:u w:val="single"/>
    </w:rPr>
  </w:style>
  <w:style w:type="character" w:customStyle="1" w:styleId="btitle">
    <w:name w:val="btitle"/>
    <w:rsid w:val="00B50769"/>
  </w:style>
  <w:style w:type="character" w:customStyle="1" w:styleId="green">
    <w:name w:val="green"/>
    <w:rsid w:val="00B50769"/>
  </w:style>
  <w:style w:type="character" w:customStyle="1" w:styleId="BodytextBold">
    <w:name w:val="Body text + Bold"/>
    <w:rsid w:val="00B5076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5076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50769"/>
    <w:rPr>
      <w:rFonts w:ascii="Arial" w:hAnsi="Arial" w:cs="Arial" w:hint="default"/>
      <w:bCs/>
      <w:sz w:val="20"/>
      <w:u w:val="single"/>
      <w:lang w:val="en-US" w:eastAsia="en-US" w:bidi="ar-SA"/>
    </w:rPr>
  </w:style>
  <w:style w:type="character" w:customStyle="1" w:styleId="CharChar31">
    <w:name w:val="Char Char31"/>
    <w:rsid w:val="00B50769"/>
    <w:rPr>
      <w:rFonts w:ascii="Arial" w:hAnsi="Arial" w:cs="Arial" w:hint="default"/>
      <w:b/>
      <w:bCs/>
      <w:iCs/>
      <w:lang w:val="en-US" w:eastAsia="en-US" w:bidi="ar-SA"/>
    </w:rPr>
  </w:style>
  <w:style w:type="character" w:customStyle="1" w:styleId="bioline">
    <w:name w:val="bioline"/>
    <w:rsid w:val="00B50769"/>
  </w:style>
  <w:style w:type="character" w:customStyle="1" w:styleId="s4">
    <w:name w:val="s4"/>
    <w:rsid w:val="00B50769"/>
  </w:style>
  <w:style w:type="character" w:customStyle="1" w:styleId="s5">
    <w:name w:val="s5"/>
    <w:rsid w:val="00B50769"/>
  </w:style>
  <w:style w:type="character" w:customStyle="1" w:styleId="cap">
    <w:name w:val="cap"/>
    <w:rsid w:val="00B50769"/>
  </w:style>
  <w:style w:type="character" w:customStyle="1" w:styleId="rightsnotice">
    <w:name w:val="rightsnotice"/>
    <w:rsid w:val="00B50769"/>
  </w:style>
  <w:style w:type="character" w:customStyle="1" w:styleId="Caption1">
    <w:name w:val="Caption1"/>
    <w:rsid w:val="00B50769"/>
  </w:style>
  <w:style w:type="character" w:customStyle="1" w:styleId="credit">
    <w:name w:val="credit"/>
    <w:rsid w:val="00B50769"/>
  </w:style>
  <w:style w:type="character" w:customStyle="1" w:styleId="scaps">
    <w:name w:val="scaps"/>
    <w:rsid w:val="00B50769"/>
  </w:style>
  <w:style w:type="character" w:customStyle="1" w:styleId="current-article">
    <w:name w:val="current-article"/>
    <w:rsid w:val="00B50769"/>
  </w:style>
  <w:style w:type="character" w:customStyle="1" w:styleId="related-current-indicator">
    <w:name w:val="related-current-indicator"/>
    <w:rsid w:val="00B50769"/>
  </w:style>
  <w:style w:type="character" w:customStyle="1" w:styleId="bylclear">
    <w:name w:val="bylclear"/>
    <w:rsid w:val="00B50769"/>
  </w:style>
  <w:style w:type="character" w:customStyle="1" w:styleId="comments">
    <w:name w:val="comments"/>
    <w:rsid w:val="00B50769"/>
  </w:style>
  <w:style w:type="character" w:customStyle="1" w:styleId="essaytext">
    <w:name w:val="essaytext"/>
    <w:rsid w:val="00B50769"/>
  </w:style>
  <w:style w:type="character" w:customStyle="1" w:styleId="username">
    <w:name w:val="username"/>
    <w:rsid w:val="00B50769"/>
  </w:style>
  <w:style w:type="character" w:customStyle="1" w:styleId="toplinks">
    <w:name w:val="toplinks"/>
    <w:rsid w:val="00B50769"/>
  </w:style>
  <w:style w:type="character" w:customStyle="1" w:styleId="see">
    <w:name w:val="see"/>
    <w:rsid w:val="00B50769"/>
  </w:style>
  <w:style w:type="character" w:customStyle="1" w:styleId="first-letter">
    <w:name w:val="first-letter"/>
    <w:rsid w:val="00B50769"/>
  </w:style>
  <w:style w:type="character" w:customStyle="1" w:styleId="focusparagraph">
    <w:name w:val="focusparagraph"/>
    <w:rsid w:val="00B50769"/>
  </w:style>
  <w:style w:type="character" w:customStyle="1" w:styleId="lightblue">
    <w:name w:val="lightblue"/>
    <w:rsid w:val="00B50769"/>
  </w:style>
  <w:style w:type="character" w:customStyle="1" w:styleId="StyleUnderlineCharChar9pt">
    <w:name w:val="Style Underline Char Char + 9 pt"/>
    <w:rsid w:val="00B5076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50769"/>
  </w:style>
  <w:style w:type="character" w:customStyle="1" w:styleId="BoldandUnderlineCharCharCharChar">
    <w:name w:val="Bold and Underline Char Char Char Char"/>
    <w:rsid w:val="00B50769"/>
    <w:rPr>
      <w:b/>
      <w:bCs w:val="0"/>
      <w:noProof w:val="0"/>
      <w:u w:val="single"/>
      <w:lang w:val="en-US" w:eastAsia="en-US" w:bidi="ar-SA"/>
    </w:rPr>
  </w:style>
  <w:style w:type="character" w:customStyle="1" w:styleId="FontStyle29">
    <w:name w:val="Font Style29"/>
    <w:uiPriority w:val="99"/>
    <w:rsid w:val="00B50769"/>
    <w:rPr>
      <w:rFonts w:ascii="Arial" w:hAnsi="Arial" w:cs="Arial" w:hint="default"/>
      <w:sz w:val="14"/>
      <w:szCs w:val="14"/>
    </w:rPr>
  </w:style>
  <w:style w:type="character" w:customStyle="1" w:styleId="CardsUnderlined">
    <w:name w:val="Cards Underlined"/>
    <w:qFormat/>
    <w:rsid w:val="00B50769"/>
    <w:rPr>
      <w:rFonts w:ascii="Helvetica" w:hAnsi="Helvetica" w:cs="Helvetica" w:hint="default"/>
      <w:sz w:val="22"/>
      <w:szCs w:val="24"/>
      <w:u w:val="thick"/>
    </w:rPr>
  </w:style>
  <w:style w:type="character" w:customStyle="1" w:styleId="titles">
    <w:name w:val="titles"/>
    <w:rsid w:val="00B50769"/>
  </w:style>
  <w:style w:type="character" w:customStyle="1" w:styleId="articletext0">
    <w:name w:val="article_text"/>
    <w:rsid w:val="00B50769"/>
  </w:style>
  <w:style w:type="character" w:customStyle="1" w:styleId="contentauthor">
    <w:name w:val="contentauthor"/>
    <w:rsid w:val="00B50769"/>
  </w:style>
  <w:style w:type="character" w:customStyle="1" w:styleId="subarticleheader">
    <w:name w:val="subarticleheader"/>
    <w:rsid w:val="00B50769"/>
  </w:style>
  <w:style w:type="character" w:customStyle="1" w:styleId="newstitle1">
    <w:name w:val="newstitle1"/>
    <w:rsid w:val="00B50769"/>
  </w:style>
  <w:style w:type="character" w:customStyle="1" w:styleId="copy">
    <w:name w:val="copy"/>
    <w:rsid w:val="00B50769"/>
  </w:style>
  <w:style w:type="character" w:customStyle="1" w:styleId="topheadline">
    <w:name w:val="topheadline"/>
    <w:rsid w:val="00B50769"/>
  </w:style>
  <w:style w:type="character" w:customStyle="1" w:styleId="Stylereduce27pt">
    <w:name w:val="Style reduce2 + 7 pt"/>
    <w:rsid w:val="00B50769"/>
    <w:rPr>
      <w:rFonts w:ascii="Times New Roman" w:hAnsi="Times New Roman" w:cs="Arial" w:hint="default"/>
      <w:color w:val="000000"/>
      <w:sz w:val="14"/>
      <w:szCs w:val="22"/>
    </w:rPr>
  </w:style>
  <w:style w:type="character" w:customStyle="1" w:styleId="srtitle">
    <w:name w:val="srtitle"/>
    <w:rsid w:val="00B50769"/>
  </w:style>
  <w:style w:type="character" w:customStyle="1" w:styleId="st1">
    <w:name w:val="st1"/>
    <w:rsid w:val="00B50769"/>
  </w:style>
  <w:style w:type="character" w:customStyle="1" w:styleId="StyleStyleGaramond">
    <w:name w:val="Style Style Garamond +"/>
    <w:rsid w:val="00B50769"/>
    <w:rPr>
      <w:rFonts w:ascii="Garamond" w:hAnsi="Garamond" w:cs="Times New Roman" w:hint="default"/>
      <w:sz w:val="20"/>
    </w:rPr>
  </w:style>
  <w:style w:type="character" w:customStyle="1" w:styleId="quotechar0">
    <w:name w:val="quotechar"/>
    <w:rsid w:val="00B50769"/>
  </w:style>
  <w:style w:type="character" w:customStyle="1" w:styleId="boldunderline0">
    <w:name w:val="boldunderline"/>
    <w:rsid w:val="00B50769"/>
  </w:style>
  <w:style w:type="character" w:customStyle="1" w:styleId="A8">
    <w:name w:val="A8"/>
    <w:uiPriority w:val="99"/>
    <w:rsid w:val="00B50769"/>
    <w:rPr>
      <w:rFonts w:ascii="Scala" w:hAnsi="Scala" w:cs="Scala" w:hint="default"/>
      <w:color w:val="000000"/>
      <w:sz w:val="15"/>
      <w:szCs w:val="15"/>
    </w:rPr>
  </w:style>
  <w:style w:type="character" w:customStyle="1" w:styleId="Date11">
    <w:name w:val="Date11"/>
    <w:rsid w:val="00B50769"/>
  </w:style>
  <w:style w:type="character" w:customStyle="1" w:styleId="Boxout">
    <w:name w:val="Box out"/>
    <w:uiPriority w:val="1"/>
    <w:qFormat/>
    <w:rsid w:val="00B5076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50769"/>
    <w:rPr>
      <w:rFonts w:ascii="Arial" w:hAnsi="Arial" w:cs="Arial" w:hint="default"/>
    </w:rPr>
  </w:style>
  <w:style w:type="character" w:customStyle="1" w:styleId="reality">
    <w:name w:val="reality"/>
    <w:rsid w:val="00B50769"/>
  </w:style>
  <w:style w:type="character" w:customStyle="1" w:styleId="text2">
    <w:name w:val="text2"/>
    <w:rsid w:val="00B50769"/>
  </w:style>
  <w:style w:type="character" w:customStyle="1" w:styleId="StyleUnderlineChar2CharChar11pt">
    <w:name w:val="Style Underline Char2 Char Char + 11 pt"/>
    <w:rsid w:val="00B50769"/>
    <w:rPr>
      <w:rFonts w:ascii="Times New Roman" w:hAnsi="Times New Roman" w:cs="Times New Roman" w:hint="default"/>
      <w:sz w:val="20"/>
      <w:u w:val="single"/>
    </w:rPr>
  </w:style>
  <w:style w:type="character" w:customStyle="1" w:styleId="StyleStyleBoldUnderline11pt">
    <w:name w:val="Style Style Bold Underline + 11 pt"/>
    <w:rsid w:val="00B50769"/>
    <w:rPr>
      <w:b/>
      <w:bCs/>
      <w:sz w:val="20"/>
      <w:u w:val="single"/>
    </w:rPr>
  </w:style>
  <w:style w:type="character" w:customStyle="1" w:styleId="articlehead2">
    <w:name w:val="articlehead2"/>
    <w:rsid w:val="00B50769"/>
  </w:style>
  <w:style w:type="character" w:customStyle="1" w:styleId="pronset">
    <w:name w:val="pronset"/>
    <w:rsid w:val="00B50769"/>
  </w:style>
  <w:style w:type="character" w:customStyle="1" w:styleId="prondelim">
    <w:name w:val="prondelim"/>
    <w:rsid w:val="00B50769"/>
  </w:style>
  <w:style w:type="character" w:customStyle="1" w:styleId="prontoggle">
    <w:name w:val="pron_toggle"/>
    <w:rsid w:val="00B50769"/>
  </w:style>
  <w:style w:type="character" w:customStyle="1" w:styleId="boldface">
    <w:name w:val="boldface"/>
    <w:rsid w:val="00B50769"/>
  </w:style>
  <w:style w:type="character" w:customStyle="1" w:styleId="secondary-bf">
    <w:name w:val="secondary-bf"/>
    <w:rsid w:val="00B50769"/>
  </w:style>
  <w:style w:type="character" w:customStyle="1" w:styleId="Boxout0">
    <w:name w:val="Boxout"/>
    <w:uiPriority w:val="1"/>
    <w:qFormat/>
    <w:rsid w:val="00B5076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50769"/>
  </w:style>
  <w:style w:type="character" w:customStyle="1" w:styleId="pg">
    <w:name w:val="pg"/>
    <w:rsid w:val="00B50769"/>
  </w:style>
  <w:style w:type="character" w:customStyle="1" w:styleId="detailtitle">
    <w:name w:val="detailtitle"/>
    <w:rsid w:val="00B50769"/>
  </w:style>
  <w:style w:type="character" w:customStyle="1" w:styleId="storydate">
    <w:name w:val="storydate"/>
    <w:rsid w:val="00B50769"/>
  </w:style>
  <w:style w:type="character" w:customStyle="1" w:styleId="preloadwrap">
    <w:name w:val="preloadwrap"/>
    <w:rsid w:val="00B50769"/>
  </w:style>
  <w:style w:type="character" w:customStyle="1" w:styleId="creditwrap">
    <w:name w:val="creditwrap"/>
    <w:rsid w:val="00B50769"/>
  </w:style>
  <w:style w:type="character" w:customStyle="1" w:styleId="DefaultChar1">
    <w:name w:val="Default Char1"/>
    <w:rsid w:val="00B50769"/>
    <w:rPr>
      <w:noProof w:val="0"/>
      <w:color w:val="000000"/>
      <w:lang w:val="en-US" w:eastAsia="en-US" w:bidi="ar-SA"/>
    </w:rPr>
  </w:style>
  <w:style w:type="character" w:customStyle="1" w:styleId="pmterms31">
    <w:name w:val="pmterms31"/>
    <w:rsid w:val="00B50769"/>
    <w:rPr>
      <w:b/>
      <w:bCs/>
      <w:i w:val="0"/>
      <w:iCs w:val="0"/>
      <w:color w:val="000000"/>
    </w:rPr>
  </w:style>
  <w:style w:type="character" w:customStyle="1" w:styleId="copyrightdescription">
    <w:name w:val="copyrightdescription"/>
    <w:rsid w:val="00B50769"/>
  </w:style>
  <w:style w:type="character" w:customStyle="1" w:styleId="ft01">
    <w:name w:val="ft01"/>
    <w:rsid w:val="00B50769"/>
    <w:rPr>
      <w:rFonts w:ascii="Times" w:hAnsi="Times" w:cs="Times" w:hint="default"/>
      <w:color w:val="000000"/>
      <w:sz w:val="14"/>
      <w:szCs w:val="14"/>
    </w:rPr>
  </w:style>
  <w:style w:type="character" w:customStyle="1" w:styleId="ft11">
    <w:name w:val="ft11"/>
    <w:rsid w:val="00B50769"/>
    <w:rPr>
      <w:rFonts w:ascii="Times" w:hAnsi="Times" w:cs="Times" w:hint="default"/>
      <w:color w:val="000000"/>
      <w:sz w:val="17"/>
      <w:szCs w:val="17"/>
    </w:rPr>
  </w:style>
  <w:style w:type="character" w:customStyle="1" w:styleId="ft21">
    <w:name w:val="ft21"/>
    <w:rsid w:val="00B50769"/>
    <w:rPr>
      <w:rFonts w:ascii="Times" w:hAnsi="Times" w:cs="Times" w:hint="default"/>
      <w:color w:val="000000"/>
      <w:sz w:val="15"/>
      <w:szCs w:val="15"/>
    </w:rPr>
  </w:style>
  <w:style w:type="character" w:customStyle="1" w:styleId="ft31">
    <w:name w:val="ft31"/>
    <w:rsid w:val="00B50769"/>
    <w:rPr>
      <w:rFonts w:ascii="Times" w:hAnsi="Times" w:cs="Times" w:hint="default"/>
      <w:color w:val="000000"/>
      <w:sz w:val="15"/>
      <w:szCs w:val="15"/>
    </w:rPr>
  </w:style>
  <w:style w:type="character" w:customStyle="1" w:styleId="dquo">
    <w:name w:val="dquo"/>
    <w:rsid w:val="00B50769"/>
  </w:style>
  <w:style w:type="character" w:customStyle="1" w:styleId="caps2">
    <w:name w:val="caps2"/>
    <w:rsid w:val="00B50769"/>
  </w:style>
  <w:style w:type="character" w:customStyle="1" w:styleId="CardsFont12ptCharCharCharChar">
    <w:name w:val="Cards + Font: 12 pt Char Char Char Char"/>
    <w:rsid w:val="00B50769"/>
    <w:rPr>
      <w:sz w:val="24"/>
      <w:szCs w:val="24"/>
      <w:u w:val="thick"/>
      <w:lang w:val="en-US" w:eastAsia="en-US" w:bidi="ar-SA"/>
    </w:rPr>
  </w:style>
  <w:style w:type="character" w:customStyle="1" w:styleId="ccs">
    <w:name w:val="c cs"/>
    <w:rsid w:val="00B50769"/>
  </w:style>
  <w:style w:type="character" w:customStyle="1" w:styleId="dropshadow">
    <w:name w:val="dropshadow"/>
    <w:rsid w:val="00B50769"/>
  </w:style>
  <w:style w:type="character" w:customStyle="1" w:styleId="d05ws">
    <w:name w:val="d05ws"/>
    <w:rsid w:val="00B50769"/>
  </w:style>
  <w:style w:type="character" w:customStyle="1" w:styleId="rzibod">
    <w:name w:val="rzibod"/>
    <w:rsid w:val="00B50769"/>
  </w:style>
  <w:style w:type="character" w:customStyle="1" w:styleId="StyleBold1">
    <w:name w:val="Style Bold1"/>
    <w:rsid w:val="00B50769"/>
    <w:rPr>
      <w:rFonts w:ascii="Georgia" w:hAnsi="Georgia" w:hint="default"/>
      <w:b/>
      <w:bCs/>
      <w:sz w:val="22"/>
    </w:rPr>
  </w:style>
  <w:style w:type="character" w:customStyle="1" w:styleId="headertext">
    <w:name w:val="headertext"/>
    <w:rsid w:val="00B50769"/>
  </w:style>
  <w:style w:type="character" w:customStyle="1" w:styleId="endnote-reference">
    <w:name w:val="endnote-reference"/>
    <w:rsid w:val="00B50769"/>
  </w:style>
  <w:style w:type="character" w:customStyle="1" w:styleId="officialsname">
    <w:name w:val="official_s_name"/>
    <w:rsid w:val="00B50769"/>
  </w:style>
  <w:style w:type="character" w:customStyle="1" w:styleId="audience">
    <w:name w:val="audience"/>
    <w:rsid w:val="00B50769"/>
  </w:style>
  <w:style w:type="character" w:customStyle="1" w:styleId="normalchar">
    <w:name w:val="normal__char"/>
    <w:rsid w:val="00B50769"/>
  </w:style>
  <w:style w:type="character" w:customStyle="1" w:styleId="hyperlink002cheading0020100200028block0020title0029char">
    <w:name w:val="hyperlink_002cheading_00201_0020_0028block_0020title_0029__char"/>
    <w:rsid w:val="00B50769"/>
  </w:style>
  <w:style w:type="character" w:customStyle="1" w:styleId="underline002cstyle0020bold0020underlinechar">
    <w:name w:val="underline_002cstyle_0020bold_0020underline__char"/>
    <w:rsid w:val="00B50769"/>
  </w:style>
  <w:style w:type="character" w:customStyle="1" w:styleId="copyboldblack">
    <w:name w:val="copyboldblack"/>
    <w:rsid w:val="00B50769"/>
  </w:style>
  <w:style w:type="character" w:customStyle="1" w:styleId="copybold">
    <w:name w:val="copybold"/>
    <w:rsid w:val="00B50769"/>
  </w:style>
  <w:style w:type="character" w:customStyle="1" w:styleId="author-date0">
    <w:name w:val="author-date"/>
    <w:rsid w:val="00B50769"/>
  </w:style>
  <w:style w:type="character" w:customStyle="1" w:styleId="articlebegin">
    <w:name w:val="articlebegin"/>
    <w:rsid w:val="00B50769"/>
  </w:style>
  <w:style w:type="character" w:customStyle="1" w:styleId="mediaoverlay">
    <w:name w:val="mediaoverlay"/>
    <w:rsid w:val="00B50769"/>
  </w:style>
  <w:style w:type="character" w:customStyle="1" w:styleId="blogcaption">
    <w:name w:val="blog_caption"/>
    <w:rsid w:val="00B50769"/>
  </w:style>
  <w:style w:type="character" w:customStyle="1" w:styleId="commnet-abuzz">
    <w:name w:val="commnet-abuzz"/>
    <w:rsid w:val="00B50769"/>
  </w:style>
  <w:style w:type="character" w:customStyle="1" w:styleId="fbconnectbuttontext">
    <w:name w:val="fbconnectbutton_text"/>
    <w:rsid w:val="00B50769"/>
  </w:style>
  <w:style w:type="character" w:customStyle="1" w:styleId="fbsharecountinner">
    <w:name w:val="fb_share_count_inner"/>
    <w:rsid w:val="00B50769"/>
  </w:style>
  <w:style w:type="character" w:customStyle="1" w:styleId="stbuttontext">
    <w:name w:val="stbuttontext"/>
    <w:rsid w:val="00B50769"/>
  </w:style>
  <w:style w:type="character" w:customStyle="1" w:styleId="grey">
    <w:name w:val="grey"/>
    <w:rsid w:val="00B50769"/>
  </w:style>
  <w:style w:type="character" w:customStyle="1" w:styleId="postdate">
    <w:name w:val="post_date"/>
    <w:rsid w:val="00B50769"/>
  </w:style>
  <w:style w:type="character" w:customStyle="1" w:styleId="bdx">
    <w:name w:val="bdx"/>
    <w:rsid w:val="00B50769"/>
  </w:style>
  <w:style w:type="character" w:customStyle="1" w:styleId="bdl">
    <w:name w:val="bdl"/>
    <w:rsid w:val="00B50769"/>
  </w:style>
  <w:style w:type="character" w:customStyle="1" w:styleId="breadcrumbitemcurrent">
    <w:name w:val="breadcrumbitemcurrent"/>
    <w:rsid w:val="00B50769"/>
  </w:style>
  <w:style w:type="character" w:customStyle="1" w:styleId="bbl">
    <w:name w:val="bbl"/>
    <w:rsid w:val="00B50769"/>
  </w:style>
  <w:style w:type="character" w:customStyle="1" w:styleId="company">
    <w:name w:val="company"/>
    <w:rsid w:val="00B50769"/>
  </w:style>
  <w:style w:type="character" w:customStyle="1" w:styleId="itxtnewhookspan">
    <w:name w:val="itxtnewhookspan"/>
    <w:rsid w:val="00B50769"/>
  </w:style>
  <w:style w:type="character" w:customStyle="1" w:styleId="gstxthlt">
    <w:name w:val="gstxt_hlt"/>
    <w:rsid w:val="00B50769"/>
  </w:style>
  <w:style w:type="character" w:customStyle="1" w:styleId="StyleBoldRed">
    <w:name w:val="Style Bold Red"/>
    <w:rsid w:val="00B50769"/>
    <w:rPr>
      <w:b/>
      <w:bCs/>
      <w:color w:val="auto"/>
    </w:rPr>
  </w:style>
  <w:style w:type="character" w:customStyle="1" w:styleId="StyleTimesNewRoman8pt">
    <w:name w:val="Style Times New Roman 8 pt"/>
    <w:rsid w:val="00B50769"/>
    <w:rPr>
      <w:rFonts w:ascii="Georgia" w:hAnsi="Georgia" w:hint="default"/>
      <w:sz w:val="16"/>
    </w:rPr>
  </w:style>
  <w:style w:type="character" w:customStyle="1" w:styleId="StyleStyle7pt8pt">
    <w:name w:val="Style Style 7 pt + 8 pt"/>
    <w:rsid w:val="00B50769"/>
    <w:rPr>
      <w:sz w:val="16"/>
    </w:rPr>
  </w:style>
  <w:style w:type="character" w:customStyle="1" w:styleId="StyleUnderline2">
    <w:name w:val="Style Underline2"/>
    <w:rsid w:val="00B50769"/>
    <w:rPr>
      <w:u w:val="single"/>
    </w:rPr>
  </w:style>
  <w:style w:type="character" w:customStyle="1" w:styleId="goldbldtext">
    <w:name w:val="goldbldtext"/>
    <w:rsid w:val="00B50769"/>
  </w:style>
  <w:style w:type="character" w:customStyle="1" w:styleId="cardshighlight0">
    <w:name w:val="cardshighlight"/>
    <w:rsid w:val="00B50769"/>
  </w:style>
  <w:style w:type="character" w:customStyle="1" w:styleId="cardsfont12pt1">
    <w:name w:val="cardsfont12pt"/>
    <w:rsid w:val="00B50769"/>
  </w:style>
  <w:style w:type="character" w:customStyle="1" w:styleId="ft1">
    <w:name w:val="ft1"/>
    <w:rsid w:val="00B50769"/>
  </w:style>
  <w:style w:type="character" w:customStyle="1" w:styleId="ft6">
    <w:name w:val="ft6"/>
    <w:rsid w:val="00B50769"/>
  </w:style>
  <w:style w:type="character" w:customStyle="1" w:styleId="kicker">
    <w:name w:val="kicker"/>
    <w:rsid w:val="00B50769"/>
  </w:style>
  <w:style w:type="character" w:customStyle="1" w:styleId="backcontent">
    <w:name w:val="backcontent"/>
    <w:rsid w:val="00B50769"/>
  </w:style>
  <w:style w:type="character" w:customStyle="1" w:styleId="daystmp">
    <w:name w:val="daystmp"/>
    <w:rsid w:val="00B50769"/>
  </w:style>
  <w:style w:type="character" w:customStyle="1" w:styleId="cardsfont12ptchar">
    <w:name w:val="cardsfont12ptchar"/>
    <w:rsid w:val="00B50769"/>
  </w:style>
  <w:style w:type="character" w:customStyle="1" w:styleId="gal">
    <w:name w:val="gal"/>
    <w:rsid w:val="00B50769"/>
  </w:style>
  <w:style w:type="character" w:customStyle="1" w:styleId="imagedateline">
    <w:name w:val="image_dateline"/>
    <w:rsid w:val="00B50769"/>
  </w:style>
  <w:style w:type="character" w:customStyle="1" w:styleId="authordatecharchar">
    <w:name w:val="authordatecharchar"/>
    <w:rsid w:val="00B50769"/>
  </w:style>
  <w:style w:type="character" w:customStyle="1" w:styleId="style1char0">
    <w:name w:val="style1char"/>
    <w:rsid w:val="00B50769"/>
  </w:style>
  <w:style w:type="character" w:customStyle="1" w:styleId="tagcharchar0">
    <w:name w:val="tagcharchar"/>
    <w:rsid w:val="00B50769"/>
  </w:style>
  <w:style w:type="character" w:customStyle="1" w:styleId="underlinedcharchar2">
    <w:name w:val="underlinedcharchar"/>
    <w:rsid w:val="00B50769"/>
  </w:style>
  <w:style w:type="character" w:customStyle="1" w:styleId="BoxedChar">
    <w:name w:val="Boxed Char"/>
    <w:rsid w:val="00B50769"/>
    <w:rPr>
      <w:rFonts w:ascii="Arial Narrow" w:hAnsi="Arial Narrow" w:hint="default"/>
      <w:b/>
      <w:bCs w:val="0"/>
      <w:sz w:val="18"/>
      <w:bdr w:val="single" w:sz="6" w:space="0" w:color="auto" w:frame="1"/>
    </w:rPr>
  </w:style>
  <w:style w:type="character" w:customStyle="1" w:styleId="Style11ptUnderline2">
    <w:name w:val="Style 11 pt Underline2"/>
    <w:rsid w:val="00B50769"/>
    <w:rPr>
      <w:sz w:val="20"/>
      <w:u w:val="single"/>
    </w:rPr>
  </w:style>
  <w:style w:type="character" w:customStyle="1" w:styleId="Style11ptBoldUnderline2">
    <w:name w:val="Style 11 pt Bold Underline2"/>
    <w:rsid w:val="00B50769"/>
    <w:rPr>
      <w:b/>
      <w:bCs/>
      <w:sz w:val="20"/>
      <w:u w:val="single"/>
    </w:rPr>
  </w:style>
  <w:style w:type="character" w:customStyle="1" w:styleId="nw">
    <w:name w:val="nw"/>
    <w:rsid w:val="00B50769"/>
  </w:style>
  <w:style w:type="character" w:customStyle="1" w:styleId="Styleunderline11ptBoldBorderSinglesolidlineAuto">
    <w:name w:val="Style underline + 11 pt Bold Border: : (Single solid line Auto ..."/>
    <w:rsid w:val="00B50769"/>
    <w:rPr>
      <w:b/>
      <w:bCs/>
      <w:sz w:val="20"/>
      <w:u w:val="single"/>
      <w:bdr w:val="single" w:sz="4" w:space="0" w:color="auto" w:frame="1"/>
    </w:rPr>
  </w:style>
  <w:style w:type="character" w:customStyle="1" w:styleId="cardCharCharChar1">
    <w:name w:val="card Char Char Char1"/>
    <w:rsid w:val="00B50769"/>
    <w:rPr>
      <w:lang w:val="en-US" w:eastAsia="en-US" w:bidi="ar-SA"/>
    </w:rPr>
  </w:style>
  <w:style w:type="character" w:customStyle="1" w:styleId="authors1">
    <w:name w:val="authors1"/>
    <w:rsid w:val="00B50769"/>
    <w:rPr>
      <w:rFonts w:ascii="Verdana" w:hAnsi="Verdana" w:hint="default"/>
      <w:b/>
      <w:bCs/>
      <w:color w:val="006699"/>
      <w:sz w:val="20"/>
      <w:szCs w:val="20"/>
    </w:rPr>
  </w:style>
  <w:style w:type="character" w:customStyle="1" w:styleId="headlinesectionlarge">
    <w:name w:val="headline_section_large"/>
    <w:rsid w:val="00B50769"/>
  </w:style>
  <w:style w:type="character" w:customStyle="1" w:styleId="Styleunderline11ptBlack">
    <w:name w:val="Style underline + 11 pt Black"/>
    <w:rsid w:val="00B50769"/>
    <w:rPr>
      <w:color w:val="000000"/>
      <w:sz w:val="20"/>
      <w:u w:val="single"/>
    </w:rPr>
  </w:style>
  <w:style w:type="character" w:customStyle="1" w:styleId="Styleunderline11ptBoldBlack">
    <w:name w:val="Style underline + 11 pt Bold Black"/>
    <w:rsid w:val="00B50769"/>
    <w:rPr>
      <w:b/>
      <w:bCs/>
      <w:color w:val="000000"/>
      <w:sz w:val="20"/>
      <w:u w:val="single"/>
    </w:rPr>
  </w:style>
  <w:style w:type="character" w:customStyle="1" w:styleId="Style11ptBoldBlackUnderline">
    <w:name w:val="Style 11 pt Bold Black Underline"/>
    <w:rsid w:val="00B50769"/>
    <w:rPr>
      <w:b/>
      <w:bCs/>
      <w:color w:val="000000"/>
      <w:sz w:val="20"/>
      <w:u w:val="single"/>
    </w:rPr>
  </w:style>
  <w:style w:type="character" w:customStyle="1" w:styleId="Style11ptBoldBlackUnderlineBorderSinglesolidline">
    <w:name w:val="Style 11 pt Bold Black Underline Border: : (Single solid line ..."/>
    <w:rsid w:val="00B50769"/>
    <w:rPr>
      <w:b/>
      <w:bCs/>
      <w:color w:val="000000"/>
      <w:sz w:val="20"/>
      <w:u w:val="single"/>
      <w:bdr w:val="single" w:sz="4" w:space="0" w:color="auto" w:frame="1"/>
    </w:rPr>
  </w:style>
  <w:style w:type="character" w:customStyle="1" w:styleId="StyleLatinMeridien-Italic11ptItalicUnderline">
    <w:name w:val="Style (Latin) Meridien-Italic 11 pt Italic Underline"/>
    <w:rsid w:val="00B50769"/>
    <w:rPr>
      <w:rFonts w:ascii="Meridien-Italic" w:hAnsi="Meridien-Italic" w:hint="default"/>
      <w:i/>
      <w:iCs/>
      <w:sz w:val="20"/>
      <w:u w:val="single"/>
    </w:rPr>
  </w:style>
  <w:style w:type="character" w:customStyle="1" w:styleId="underlinestylechar0">
    <w:name w:val="underlinestylechar"/>
    <w:rsid w:val="00B50769"/>
  </w:style>
  <w:style w:type="character" w:customStyle="1" w:styleId="highlight">
    <w:name w:val="highlight"/>
    <w:rsid w:val="00B50769"/>
  </w:style>
  <w:style w:type="character" w:customStyle="1" w:styleId="titleauthoretc">
    <w:name w:val="titleauthoretc"/>
    <w:rsid w:val="00B50769"/>
  </w:style>
  <w:style w:type="character" w:customStyle="1" w:styleId="labeltext">
    <w:name w:val="labeltext"/>
    <w:rsid w:val="00B50769"/>
  </w:style>
  <w:style w:type="character" w:customStyle="1" w:styleId="viewlink">
    <w:name w:val="viewlink"/>
    <w:rsid w:val="00B50769"/>
  </w:style>
  <w:style w:type="character" w:customStyle="1" w:styleId="share">
    <w:name w:val="share"/>
    <w:rsid w:val="00B50769"/>
  </w:style>
  <w:style w:type="character" w:customStyle="1" w:styleId="inlinkchart">
    <w:name w:val="inlink_chart"/>
    <w:rsid w:val="00B50769"/>
  </w:style>
  <w:style w:type="character" w:customStyle="1" w:styleId="underLight">
    <w:name w:val="underLight"/>
    <w:uiPriority w:val="1"/>
    <w:qFormat/>
    <w:rsid w:val="00B5076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50769"/>
  </w:style>
  <w:style w:type="character" w:customStyle="1" w:styleId="author-rss">
    <w:name w:val="author-rss"/>
    <w:rsid w:val="00B50769"/>
  </w:style>
  <w:style w:type="character" w:customStyle="1" w:styleId="fbsharecountwrapper">
    <w:name w:val="fb_share_count_wrapper"/>
    <w:rsid w:val="00B50769"/>
  </w:style>
  <w:style w:type="character" w:customStyle="1" w:styleId="fbbuttontext">
    <w:name w:val="fb_button_text"/>
    <w:rsid w:val="00B50769"/>
  </w:style>
  <w:style w:type="character" w:customStyle="1" w:styleId="hw">
    <w:name w:val="hw"/>
    <w:rsid w:val="00B50769"/>
  </w:style>
  <w:style w:type="character" w:customStyle="1" w:styleId="linktotop">
    <w:name w:val="linktotop"/>
    <w:rsid w:val="00B50769"/>
  </w:style>
  <w:style w:type="character" w:customStyle="1" w:styleId="maintextbldleft">
    <w:name w:val="maintextbldleft"/>
    <w:rsid w:val="00B50769"/>
  </w:style>
  <w:style w:type="character" w:customStyle="1" w:styleId="maintextleft">
    <w:name w:val="maintextleft"/>
    <w:rsid w:val="00B50769"/>
  </w:style>
  <w:style w:type="character" w:customStyle="1" w:styleId="descriptionstyle1block">
    <w:name w:val="description style1 block"/>
    <w:rsid w:val="00B50769"/>
  </w:style>
  <w:style w:type="character" w:customStyle="1" w:styleId="gutter-right-1">
    <w:name w:val="gutter-right-1"/>
    <w:basedOn w:val="DefaultParagraphFont"/>
    <w:rsid w:val="00B50769"/>
  </w:style>
  <w:style w:type="character" w:customStyle="1" w:styleId="FontStyle39">
    <w:name w:val="Font Style39"/>
    <w:uiPriority w:val="99"/>
    <w:rsid w:val="00B50769"/>
    <w:rPr>
      <w:rFonts w:ascii="Constantia" w:hAnsi="Constantia" w:cs="Constantia" w:hint="default"/>
      <w:b/>
      <w:bCs/>
      <w:sz w:val="18"/>
      <w:szCs w:val="18"/>
    </w:rPr>
  </w:style>
  <w:style w:type="character" w:customStyle="1" w:styleId="6">
    <w:name w:val="6"/>
    <w:rsid w:val="00B50769"/>
    <w:rPr>
      <w:rFonts w:ascii="Arial" w:hAnsi="Arial" w:cs="Arial" w:hint="default"/>
      <w:bCs/>
      <w:sz w:val="20"/>
      <w:u w:val="single"/>
      <w:lang w:val="en-US" w:eastAsia="en-US" w:bidi="ar-SA"/>
    </w:rPr>
  </w:style>
  <w:style w:type="character" w:customStyle="1" w:styleId="posa">
    <w:name w:val="pos(a)"/>
    <w:basedOn w:val="DefaultParagraphFont"/>
    <w:rsid w:val="00B50769"/>
  </w:style>
  <w:style w:type="character" w:customStyle="1" w:styleId="u-hiddeninnarrowenv">
    <w:name w:val="u-hiddeninnarrowenv"/>
    <w:basedOn w:val="DefaultParagraphFont"/>
    <w:rsid w:val="00B50769"/>
  </w:style>
  <w:style w:type="character" w:customStyle="1" w:styleId="followbutton-bird">
    <w:name w:val="followbutton-bird"/>
    <w:basedOn w:val="DefaultParagraphFont"/>
    <w:rsid w:val="00B50769"/>
  </w:style>
  <w:style w:type="character" w:customStyle="1" w:styleId="tweetauthor-name">
    <w:name w:val="tweetauthor-name"/>
    <w:basedOn w:val="DefaultParagraphFont"/>
    <w:rsid w:val="00B50769"/>
  </w:style>
  <w:style w:type="character" w:customStyle="1" w:styleId="tweetauthor-verifiedbadge">
    <w:name w:val="tweetauthor-verifiedbadge"/>
    <w:basedOn w:val="DefaultParagraphFont"/>
    <w:rsid w:val="00B50769"/>
  </w:style>
  <w:style w:type="character" w:customStyle="1" w:styleId="tweetauthor-screenname">
    <w:name w:val="tweetauthor-screenname"/>
    <w:basedOn w:val="DefaultParagraphFont"/>
    <w:rsid w:val="00B50769"/>
  </w:style>
  <w:style w:type="character" w:customStyle="1" w:styleId="u-hiddenvisually">
    <w:name w:val="u-hiddenvisually"/>
    <w:basedOn w:val="DefaultParagraphFont"/>
    <w:rsid w:val="00B50769"/>
  </w:style>
  <w:style w:type="character" w:customStyle="1" w:styleId="tweetaction-stat">
    <w:name w:val="tweetaction-stat"/>
    <w:basedOn w:val="DefaultParagraphFont"/>
    <w:rsid w:val="00B50769"/>
  </w:style>
  <w:style w:type="character" w:customStyle="1" w:styleId="related">
    <w:name w:val="related"/>
    <w:basedOn w:val="DefaultParagraphFont"/>
    <w:rsid w:val="00B50769"/>
  </w:style>
  <w:style w:type="character" w:customStyle="1" w:styleId="related-content">
    <w:name w:val="related-content"/>
    <w:basedOn w:val="DefaultParagraphFont"/>
    <w:rsid w:val="00B50769"/>
  </w:style>
  <w:style w:type="character" w:customStyle="1" w:styleId="name-of-author">
    <w:name w:val="name-of-author"/>
    <w:basedOn w:val="DefaultParagraphFont"/>
    <w:rsid w:val="00B50769"/>
  </w:style>
  <w:style w:type="character" w:customStyle="1" w:styleId="first-name">
    <w:name w:val="first-name"/>
    <w:basedOn w:val="DefaultParagraphFont"/>
    <w:rsid w:val="00B50769"/>
  </w:style>
  <w:style w:type="character" w:customStyle="1" w:styleId="last-name">
    <w:name w:val="last-name"/>
    <w:basedOn w:val="DefaultParagraphFont"/>
    <w:rsid w:val="00B50769"/>
  </w:style>
  <w:style w:type="character" w:customStyle="1" w:styleId="caption10">
    <w:name w:val="caption1"/>
    <w:basedOn w:val="DefaultParagraphFont"/>
    <w:rsid w:val="00B50769"/>
  </w:style>
  <w:style w:type="character" w:customStyle="1" w:styleId="recirc-text">
    <w:name w:val="&quot;recirc-text”"/>
    <w:basedOn w:val="DefaultParagraphFont"/>
    <w:rsid w:val="00B50769"/>
  </w:style>
  <w:style w:type="character" w:customStyle="1" w:styleId="video-icon">
    <w:name w:val="video-icon"/>
    <w:basedOn w:val="DefaultParagraphFont"/>
    <w:rsid w:val="00B50769"/>
  </w:style>
  <w:style w:type="character" w:customStyle="1" w:styleId="powa-shot-play-btn-text">
    <w:name w:val="powa-shot-play-btn-text"/>
    <w:basedOn w:val="DefaultParagraphFont"/>
    <w:rsid w:val="00B50769"/>
  </w:style>
  <w:style w:type="character" w:customStyle="1" w:styleId="powa-shot-click">
    <w:name w:val="powa-shot-click"/>
    <w:basedOn w:val="DefaultParagraphFont"/>
    <w:rsid w:val="00B50769"/>
  </w:style>
  <w:style w:type="character" w:customStyle="1" w:styleId="wpv-blurb">
    <w:name w:val="wpv-blurb"/>
    <w:basedOn w:val="DefaultParagraphFont"/>
    <w:rsid w:val="00B50769"/>
  </w:style>
  <w:style w:type="character" w:customStyle="1" w:styleId="pb-caption">
    <w:name w:val="pb-caption"/>
    <w:basedOn w:val="DefaultParagraphFont"/>
    <w:rsid w:val="00B50769"/>
  </w:style>
  <w:style w:type="paragraph" w:customStyle="1" w:styleId="NoteLevel23">
    <w:name w:val="Note Level 23"/>
    <w:basedOn w:val="Normal"/>
    <w:next w:val="Normal"/>
    <w:uiPriority w:val="99"/>
    <w:qFormat/>
    <w:rsid w:val="00B50769"/>
    <w:pPr>
      <w:keepNext/>
      <w:ind w:left="288" w:right="288"/>
    </w:pPr>
    <w:rPr>
      <w:szCs w:val="20"/>
    </w:rPr>
  </w:style>
  <w:style w:type="character" w:customStyle="1" w:styleId="m-2745674872889869693gmail-style13ptbold">
    <w:name w:val="m_-2745674872889869693gmail-style13ptbold"/>
    <w:basedOn w:val="DefaultParagraphFont"/>
    <w:rsid w:val="00B50769"/>
  </w:style>
  <w:style w:type="character" w:customStyle="1" w:styleId="m-2745674872889869693gmail-styleunderline">
    <w:name w:val="m_-2745674872889869693gmail-styleunderline"/>
    <w:basedOn w:val="DefaultParagraphFont"/>
    <w:rsid w:val="00B50769"/>
  </w:style>
  <w:style w:type="character" w:customStyle="1" w:styleId="HeaderChar3">
    <w:name w:val="Header Char3"/>
    <w:basedOn w:val="DefaultParagraphFont"/>
    <w:uiPriority w:val="99"/>
    <w:semiHidden/>
    <w:rsid w:val="00B50769"/>
    <w:rPr>
      <w:rFonts w:ascii="Georgia" w:hAnsi="Georgia"/>
    </w:rPr>
  </w:style>
  <w:style w:type="paragraph" w:customStyle="1" w:styleId="NoteLevel24">
    <w:name w:val="Note Level 24"/>
    <w:basedOn w:val="Normal"/>
    <w:next w:val="Normal"/>
    <w:uiPriority w:val="99"/>
    <w:qFormat/>
    <w:rsid w:val="00B50769"/>
    <w:pPr>
      <w:keepNext/>
      <w:ind w:left="288" w:right="288"/>
    </w:pPr>
    <w:rPr>
      <w:sz w:val="24"/>
      <w:szCs w:val="20"/>
    </w:rPr>
  </w:style>
  <w:style w:type="paragraph" w:customStyle="1" w:styleId="NoteLevel25">
    <w:name w:val="Note Level 25"/>
    <w:basedOn w:val="Normal"/>
    <w:next w:val="Normal"/>
    <w:uiPriority w:val="99"/>
    <w:qFormat/>
    <w:rsid w:val="00B50769"/>
    <w:pPr>
      <w:keepNext/>
      <w:ind w:left="288" w:right="288"/>
    </w:pPr>
    <w:rPr>
      <w:szCs w:val="20"/>
    </w:rPr>
  </w:style>
  <w:style w:type="character" w:customStyle="1" w:styleId="m-8174075135221778500gmail-styleunderline">
    <w:name w:val="m_-8174075135221778500gmail-styleunderline"/>
    <w:basedOn w:val="DefaultParagraphFont"/>
    <w:rsid w:val="00B50769"/>
  </w:style>
  <w:style w:type="character" w:customStyle="1" w:styleId="UnresolvedMention31">
    <w:name w:val="Unresolved Mention31"/>
    <w:basedOn w:val="DefaultParagraphFont"/>
    <w:uiPriority w:val="99"/>
    <w:semiHidden/>
    <w:unhideWhenUsed/>
    <w:rsid w:val="00B50769"/>
    <w:rPr>
      <w:color w:val="808080"/>
      <w:shd w:val="clear" w:color="auto" w:fill="E6E6E6"/>
    </w:rPr>
  </w:style>
  <w:style w:type="paragraph" w:customStyle="1" w:styleId="Analysis">
    <w:name w:val="Analysis"/>
    <w:basedOn w:val="Heading2"/>
    <w:uiPriority w:val="4"/>
    <w:qFormat/>
    <w:rsid w:val="00B50769"/>
    <w:pPr>
      <w:jc w:val="left"/>
    </w:pPr>
    <w:rPr>
      <w:sz w:val="22"/>
      <w:u w:val="none"/>
    </w:rPr>
  </w:style>
  <w:style w:type="paragraph" w:customStyle="1" w:styleId="element">
    <w:name w:val="element"/>
    <w:basedOn w:val="Normal"/>
    <w:qFormat/>
    <w:rsid w:val="00B50769"/>
    <w:pPr>
      <w:spacing w:before="100" w:beforeAutospacing="1" w:after="100" w:afterAutospacing="1"/>
    </w:pPr>
    <w:rPr>
      <w:rFonts w:eastAsia="Times New Roman"/>
    </w:rPr>
  </w:style>
  <w:style w:type="paragraph" w:customStyle="1" w:styleId="counter-paragraph">
    <w:name w:val="counter-paragraph"/>
    <w:basedOn w:val="Normal"/>
    <w:qFormat/>
    <w:rsid w:val="00B5076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50769"/>
    <w:rPr>
      <w:color w:val="1F4E79" w:themeColor="accent1" w:themeShade="80"/>
    </w:rPr>
  </w:style>
  <w:style w:type="character" w:customStyle="1" w:styleId="analyticsChar0">
    <w:name w:val="analytics Char"/>
    <w:basedOn w:val="DefaultParagraphFont"/>
    <w:link w:val="analytics0"/>
    <w:uiPriority w:val="4"/>
    <w:rsid w:val="00B50769"/>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B50769"/>
  </w:style>
  <w:style w:type="character" w:customStyle="1" w:styleId="m6210712409020973331gmail-styleunderline">
    <w:name w:val="m_6210712409020973331gmail-styleunderline"/>
    <w:basedOn w:val="DefaultParagraphFont"/>
    <w:rsid w:val="00B50769"/>
  </w:style>
  <w:style w:type="character" w:customStyle="1" w:styleId="style13">
    <w:name w:val="style1"/>
    <w:rsid w:val="00B50769"/>
  </w:style>
  <w:style w:type="character" w:customStyle="1" w:styleId="pmtermsel">
    <w:name w:val="pmtermsel"/>
    <w:rsid w:val="00B50769"/>
  </w:style>
  <w:style w:type="character" w:customStyle="1" w:styleId="showipapr">
    <w:name w:val="show_ipapr"/>
    <w:rsid w:val="00B50769"/>
  </w:style>
  <w:style w:type="character" w:customStyle="1" w:styleId="dnindex">
    <w:name w:val="dnindex"/>
    <w:rsid w:val="00B50769"/>
  </w:style>
  <w:style w:type="character" w:customStyle="1" w:styleId="author-bio-box">
    <w:name w:val="author-bio-box"/>
    <w:rsid w:val="00B50769"/>
  </w:style>
  <w:style w:type="character" w:customStyle="1" w:styleId="UnderlineChar1Char">
    <w:name w:val="Underline Char1 Char"/>
    <w:rsid w:val="00B5076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5076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5076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5076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50769"/>
    <w:rPr>
      <w:rFonts w:asciiTheme="minorHAnsi" w:eastAsia="MS Mincho" w:hAnsiTheme="minorHAnsi" w:cstheme="minorBidi"/>
      <w:b/>
      <w:u w:val="single"/>
    </w:rPr>
  </w:style>
  <w:style w:type="character" w:customStyle="1" w:styleId="UnderlineCharCharChar1">
    <w:name w:val="Underline Char Char Char1"/>
    <w:rsid w:val="00B5076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5076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5076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5076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50769"/>
    <w:rPr>
      <w:rFonts w:asciiTheme="minorHAnsi" w:eastAsia="MS Mincho" w:hAnsiTheme="minorHAnsi" w:cstheme="minorBidi"/>
      <w:b/>
      <w:u w:val="single"/>
    </w:rPr>
  </w:style>
  <w:style w:type="paragraph" w:customStyle="1" w:styleId="CardBody0">
    <w:name w:val="Card Body"/>
    <w:basedOn w:val="Normal"/>
    <w:link w:val="CardBodyChar"/>
    <w:qFormat/>
    <w:rsid w:val="00B50769"/>
    <w:rPr>
      <w:rFonts w:eastAsia="Times New Roman"/>
    </w:rPr>
  </w:style>
  <w:style w:type="character" w:customStyle="1" w:styleId="CardBodyChar">
    <w:name w:val="Card Body Char"/>
    <w:link w:val="CardBody0"/>
    <w:rsid w:val="00B50769"/>
    <w:rPr>
      <w:rFonts w:ascii="Calibri" w:eastAsia="Times New Roman" w:hAnsi="Calibri" w:cs="Calibri"/>
    </w:rPr>
  </w:style>
  <w:style w:type="character" w:customStyle="1" w:styleId="ptitleinside">
    <w:name w:val="p_title_inside"/>
    <w:rsid w:val="00B50769"/>
  </w:style>
  <w:style w:type="paragraph" w:customStyle="1" w:styleId="StyleBoldandUnderlineChar11ptBorderSinglesolidline">
    <w:name w:val="Style Bold and Underline Char + 11 pt Border: : (Single solid line..."/>
    <w:link w:val="StyleBoldandUnderlineChar11ptBorderSinglesolidlineChar"/>
    <w:qFormat/>
    <w:rsid w:val="00B5076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5076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50769"/>
  </w:style>
  <w:style w:type="numbering" w:customStyle="1" w:styleId="NoList11111111">
    <w:name w:val="No List11111111"/>
    <w:next w:val="NoList"/>
    <w:uiPriority w:val="99"/>
    <w:semiHidden/>
    <w:unhideWhenUsed/>
    <w:rsid w:val="00B50769"/>
  </w:style>
  <w:style w:type="numbering" w:customStyle="1" w:styleId="NoList111111111">
    <w:name w:val="No List111111111"/>
    <w:next w:val="NoList"/>
    <w:uiPriority w:val="99"/>
    <w:semiHidden/>
    <w:unhideWhenUsed/>
    <w:rsid w:val="00B50769"/>
  </w:style>
  <w:style w:type="numbering" w:customStyle="1" w:styleId="NoList1111111111">
    <w:name w:val="No List1111111111"/>
    <w:next w:val="NoList"/>
    <w:uiPriority w:val="99"/>
    <w:semiHidden/>
    <w:unhideWhenUsed/>
    <w:rsid w:val="00B50769"/>
  </w:style>
  <w:style w:type="numbering" w:customStyle="1" w:styleId="NoList11111111111">
    <w:name w:val="No List11111111111"/>
    <w:next w:val="NoList"/>
    <w:uiPriority w:val="99"/>
    <w:semiHidden/>
    <w:unhideWhenUsed/>
    <w:rsid w:val="00B50769"/>
  </w:style>
  <w:style w:type="numbering" w:customStyle="1" w:styleId="NoList111111111111">
    <w:name w:val="No List111111111111"/>
    <w:next w:val="NoList"/>
    <w:uiPriority w:val="99"/>
    <w:semiHidden/>
    <w:unhideWhenUsed/>
    <w:rsid w:val="00B50769"/>
  </w:style>
  <w:style w:type="numbering" w:customStyle="1" w:styleId="NoList1111111111111">
    <w:name w:val="No List1111111111111"/>
    <w:next w:val="NoList"/>
    <w:uiPriority w:val="99"/>
    <w:semiHidden/>
    <w:unhideWhenUsed/>
    <w:rsid w:val="00B50769"/>
  </w:style>
  <w:style w:type="numbering" w:customStyle="1" w:styleId="NoList11111111111111">
    <w:name w:val="No List11111111111111"/>
    <w:next w:val="NoList"/>
    <w:uiPriority w:val="99"/>
    <w:semiHidden/>
    <w:unhideWhenUsed/>
    <w:rsid w:val="00B50769"/>
  </w:style>
  <w:style w:type="numbering" w:customStyle="1" w:styleId="NoList111111111111111">
    <w:name w:val="No List111111111111111"/>
    <w:next w:val="NoList"/>
    <w:uiPriority w:val="99"/>
    <w:semiHidden/>
    <w:unhideWhenUsed/>
    <w:rsid w:val="00B50769"/>
  </w:style>
  <w:style w:type="numbering" w:customStyle="1" w:styleId="NoList1111111111111111">
    <w:name w:val="No List1111111111111111"/>
    <w:next w:val="NoList"/>
    <w:uiPriority w:val="99"/>
    <w:semiHidden/>
    <w:unhideWhenUsed/>
    <w:rsid w:val="00B50769"/>
  </w:style>
  <w:style w:type="numbering" w:customStyle="1" w:styleId="NoList11111111111111111">
    <w:name w:val="No List11111111111111111"/>
    <w:next w:val="NoList"/>
    <w:uiPriority w:val="99"/>
    <w:semiHidden/>
    <w:unhideWhenUsed/>
    <w:rsid w:val="00B50769"/>
  </w:style>
  <w:style w:type="numbering" w:customStyle="1" w:styleId="NoList111111111111111111">
    <w:name w:val="No List111111111111111111"/>
    <w:next w:val="NoList"/>
    <w:uiPriority w:val="99"/>
    <w:semiHidden/>
    <w:unhideWhenUsed/>
    <w:rsid w:val="00B50769"/>
  </w:style>
  <w:style w:type="numbering" w:customStyle="1" w:styleId="NoList1111111111111111111">
    <w:name w:val="No List1111111111111111111"/>
    <w:next w:val="NoList"/>
    <w:uiPriority w:val="99"/>
    <w:semiHidden/>
    <w:unhideWhenUsed/>
    <w:rsid w:val="00B50769"/>
  </w:style>
  <w:style w:type="numbering" w:customStyle="1" w:styleId="NoList11111111111111111111">
    <w:name w:val="No List11111111111111111111"/>
    <w:next w:val="NoList"/>
    <w:uiPriority w:val="99"/>
    <w:semiHidden/>
    <w:unhideWhenUsed/>
    <w:rsid w:val="00B50769"/>
  </w:style>
  <w:style w:type="numbering" w:customStyle="1" w:styleId="NoList111111111111111111111">
    <w:name w:val="No List111111111111111111111"/>
    <w:next w:val="NoList"/>
    <w:uiPriority w:val="99"/>
    <w:semiHidden/>
    <w:unhideWhenUsed/>
    <w:rsid w:val="00B50769"/>
  </w:style>
  <w:style w:type="character" w:customStyle="1" w:styleId="l7">
    <w:name w:val="l7"/>
    <w:rsid w:val="00B50769"/>
  </w:style>
  <w:style w:type="character" w:customStyle="1" w:styleId="l9">
    <w:name w:val="l9"/>
    <w:rsid w:val="00B50769"/>
  </w:style>
  <w:style w:type="character" w:customStyle="1" w:styleId="l">
    <w:name w:val="l"/>
    <w:rsid w:val="00B50769"/>
  </w:style>
  <w:style w:type="character" w:customStyle="1" w:styleId="l6">
    <w:name w:val="l6"/>
    <w:rsid w:val="00B50769"/>
  </w:style>
  <w:style w:type="character" w:customStyle="1" w:styleId="BLOCKTITLEChar">
    <w:name w:val="BLOCK TITLE Char"/>
    <w:basedOn w:val="DefaultParagraphFont"/>
    <w:link w:val="BLOCKTITLE3"/>
    <w:uiPriority w:val="99"/>
    <w:rsid w:val="00B50769"/>
    <w:rPr>
      <w:rFonts w:ascii="Sylfaen" w:eastAsiaTheme="majorEastAsia" w:hAnsi="Sylfaen" w:cstheme="majorBidi"/>
      <w:b/>
      <w:caps/>
      <w:kern w:val="32"/>
      <w:sz w:val="32"/>
      <w:szCs w:val="32"/>
    </w:rPr>
  </w:style>
  <w:style w:type="paragraph" w:customStyle="1" w:styleId="Second">
    <w:name w:val="Second"/>
    <w:basedOn w:val="Normal"/>
    <w:qFormat/>
    <w:rsid w:val="00B50769"/>
    <w:rPr>
      <w:rFonts w:eastAsia="Times New Roman"/>
      <w:b/>
      <w:caps/>
      <w:szCs w:val="20"/>
    </w:rPr>
  </w:style>
  <w:style w:type="character" w:customStyle="1" w:styleId="heading2char0">
    <w:name w:val="heading2char"/>
    <w:rsid w:val="00B50769"/>
  </w:style>
  <w:style w:type="paragraph" w:customStyle="1" w:styleId="document0">
    <w:name w:val="document"/>
    <w:basedOn w:val="Normal"/>
    <w:uiPriority w:val="99"/>
    <w:qFormat/>
    <w:rsid w:val="00B50769"/>
    <w:pPr>
      <w:spacing w:before="100" w:beforeAutospacing="1" w:after="100" w:afterAutospacing="1"/>
    </w:pPr>
    <w:rPr>
      <w:sz w:val="24"/>
    </w:rPr>
  </w:style>
  <w:style w:type="character" w:customStyle="1" w:styleId="footnote-item">
    <w:name w:val="footnote-item"/>
    <w:basedOn w:val="DefaultParagraphFont"/>
    <w:rsid w:val="00B50769"/>
  </w:style>
  <w:style w:type="paragraph" w:customStyle="1" w:styleId="nospace">
    <w:name w:val="nospace"/>
    <w:basedOn w:val="Normal"/>
    <w:qFormat/>
    <w:rsid w:val="00B50769"/>
    <w:pPr>
      <w:spacing w:before="100" w:beforeAutospacing="1" w:after="100" w:afterAutospacing="1"/>
    </w:pPr>
    <w:rPr>
      <w:rFonts w:eastAsia="Times New Roman"/>
      <w:sz w:val="24"/>
    </w:rPr>
  </w:style>
  <w:style w:type="character" w:customStyle="1" w:styleId="articlehdr">
    <w:name w:val="articlehdr"/>
    <w:basedOn w:val="DefaultParagraphFont"/>
    <w:rsid w:val="00B50769"/>
  </w:style>
  <w:style w:type="character" w:customStyle="1" w:styleId="crosslinkpopup">
    <w:name w:val="crosslinkpopup"/>
    <w:rsid w:val="00B50769"/>
  </w:style>
  <w:style w:type="character" w:customStyle="1" w:styleId="m-6801723250464042099gmail-s1">
    <w:name w:val="m_-6801723250464042099gmail-s1"/>
    <w:basedOn w:val="DefaultParagraphFont"/>
    <w:rsid w:val="00B50769"/>
  </w:style>
  <w:style w:type="character" w:customStyle="1" w:styleId="m-6801723250464042099gmail-apple-converted-space">
    <w:name w:val="m_-6801723250464042099gmail-apple-converted-space"/>
    <w:basedOn w:val="DefaultParagraphFont"/>
    <w:rsid w:val="00B50769"/>
  </w:style>
  <w:style w:type="character" w:customStyle="1" w:styleId="m-5156237671796814033gmail-styleunderline">
    <w:name w:val="m_-5156237671796814033gmail-styleunderline"/>
    <w:basedOn w:val="DefaultParagraphFont"/>
    <w:rsid w:val="00B50769"/>
  </w:style>
  <w:style w:type="character" w:customStyle="1" w:styleId="m-4762484309974835474gmail-style13ptbold">
    <w:name w:val="m_-4762484309974835474gmail-style13ptbold"/>
    <w:basedOn w:val="DefaultParagraphFont"/>
    <w:rsid w:val="00B50769"/>
  </w:style>
  <w:style w:type="character" w:customStyle="1" w:styleId="m-4762484309974835474gmail-styleunderline">
    <w:name w:val="m_-4762484309974835474gmail-styleunderline"/>
    <w:basedOn w:val="DefaultParagraphFont"/>
    <w:rsid w:val="00B50769"/>
  </w:style>
  <w:style w:type="character" w:customStyle="1" w:styleId="trcrboxheaderspan">
    <w:name w:val="trc_rbox_header_span"/>
    <w:basedOn w:val="DefaultParagraphFont"/>
    <w:rsid w:val="00B50769"/>
  </w:style>
  <w:style w:type="character" w:customStyle="1" w:styleId="video-label">
    <w:name w:val="video-label"/>
    <w:basedOn w:val="DefaultParagraphFont"/>
    <w:rsid w:val="00B50769"/>
  </w:style>
  <w:style w:type="character" w:customStyle="1" w:styleId="branding">
    <w:name w:val="branding"/>
    <w:basedOn w:val="DefaultParagraphFont"/>
    <w:rsid w:val="00B50769"/>
  </w:style>
  <w:style w:type="character" w:customStyle="1" w:styleId="powa-tease">
    <w:name w:val="powa-tease"/>
    <w:basedOn w:val="DefaultParagraphFont"/>
    <w:rsid w:val="00B50769"/>
  </w:style>
  <w:style w:type="character" w:customStyle="1" w:styleId="powa-byline">
    <w:name w:val="powa-byline"/>
    <w:basedOn w:val="DefaultParagraphFont"/>
    <w:rsid w:val="00B50769"/>
  </w:style>
  <w:style w:type="paragraph" w:customStyle="1" w:styleId="excerpt">
    <w:name w:val="excerpt"/>
    <w:basedOn w:val="Normal"/>
    <w:rsid w:val="00B50769"/>
    <w:pPr>
      <w:spacing w:before="100" w:beforeAutospacing="1" w:after="100" w:afterAutospacing="1"/>
    </w:pPr>
    <w:rPr>
      <w:rFonts w:eastAsia="Times New Roman"/>
      <w:sz w:val="24"/>
    </w:rPr>
  </w:style>
  <w:style w:type="character" w:customStyle="1" w:styleId="by">
    <w:name w:val="by"/>
    <w:basedOn w:val="DefaultParagraphFont"/>
    <w:rsid w:val="00B50769"/>
  </w:style>
  <w:style w:type="character" w:customStyle="1" w:styleId="link">
    <w:name w:val="link"/>
    <w:basedOn w:val="DefaultParagraphFont"/>
    <w:rsid w:val="00B50769"/>
  </w:style>
  <w:style w:type="character" w:customStyle="1" w:styleId="slideshowcount">
    <w:name w:val="slideshow_count"/>
    <w:basedOn w:val="DefaultParagraphFont"/>
    <w:rsid w:val="00B50769"/>
  </w:style>
  <w:style w:type="character" w:customStyle="1" w:styleId="smallvideotitle">
    <w:name w:val="smallvideo_title"/>
    <w:basedOn w:val="DefaultParagraphFont"/>
    <w:rsid w:val="00B50769"/>
  </w:style>
  <w:style w:type="paragraph" w:customStyle="1" w:styleId="jwplayer-inline--title">
    <w:name w:val="jwplayer-inline--title"/>
    <w:basedOn w:val="Normal"/>
    <w:rsid w:val="00B50769"/>
    <w:pPr>
      <w:spacing w:before="100" w:beforeAutospacing="1" w:after="100" w:afterAutospacing="1"/>
    </w:pPr>
    <w:rPr>
      <w:rFonts w:eastAsia="Times New Roman"/>
      <w:sz w:val="24"/>
    </w:rPr>
  </w:style>
  <w:style w:type="paragraph" w:customStyle="1" w:styleId="jw-volume-update">
    <w:name w:val="jw-volume-update"/>
    <w:basedOn w:val="Normal"/>
    <w:rsid w:val="00B50769"/>
    <w:pPr>
      <w:spacing w:before="100" w:beforeAutospacing="1" w:after="100" w:afterAutospacing="1"/>
    </w:pPr>
    <w:rPr>
      <w:rFonts w:eastAsia="Times New Roman"/>
      <w:sz w:val="24"/>
    </w:rPr>
  </w:style>
  <w:style w:type="character" w:customStyle="1" w:styleId="button-text">
    <w:name w:val="button-text"/>
    <w:basedOn w:val="DefaultParagraphFont"/>
    <w:rsid w:val="00B50769"/>
  </w:style>
  <w:style w:type="paragraph" w:customStyle="1" w:styleId="css-1ygdjhk">
    <w:name w:val="css-1ygdjhk"/>
    <w:basedOn w:val="Normal"/>
    <w:rsid w:val="00B50769"/>
    <w:pPr>
      <w:spacing w:before="100" w:beforeAutospacing="1" w:after="100" w:afterAutospacing="1"/>
    </w:pPr>
    <w:rPr>
      <w:rFonts w:eastAsia="Times New Roman"/>
      <w:sz w:val="24"/>
    </w:rPr>
  </w:style>
  <w:style w:type="character" w:customStyle="1" w:styleId="css-8l6xbc">
    <w:name w:val="css-8l6xbc"/>
    <w:basedOn w:val="DefaultParagraphFont"/>
    <w:rsid w:val="00B50769"/>
  </w:style>
  <w:style w:type="paragraph" w:customStyle="1" w:styleId="pg-bodycopy">
    <w:name w:val="pg-bodycopy"/>
    <w:basedOn w:val="Normal"/>
    <w:rsid w:val="00B50769"/>
    <w:pPr>
      <w:spacing w:before="100" w:beforeAutospacing="1" w:after="100" w:afterAutospacing="1"/>
    </w:pPr>
    <w:rPr>
      <w:rFonts w:eastAsia="Times New Roman"/>
      <w:sz w:val="24"/>
    </w:rPr>
  </w:style>
  <w:style w:type="paragraph" w:customStyle="1" w:styleId="g-aipstyle0">
    <w:name w:val="g-aipstyle0"/>
    <w:basedOn w:val="Normal"/>
    <w:rsid w:val="00B50769"/>
    <w:pPr>
      <w:spacing w:before="100" w:beforeAutospacing="1" w:after="100" w:afterAutospacing="1"/>
    </w:pPr>
    <w:rPr>
      <w:rFonts w:eastAsia="Times New Roman"/>
      <w:sz w:val="24"/>
    </w:rPr>
  </w:style>
  <w:style w:type="paragraph" w:customStyle="1" w:styleId="g-aipstyle1">
    <w:name w:val="g-aipstyle1"/>
    <w:basedOn w:val="Normal"/>
    <w:rsid w:val="00B50769"/>
    <w:pPr>
      <w:spacing w:before="100" w:beforeAutospacing="1" w:after="100" w:afterAutospacing="1"/>
    </w:pPr>
    <w:rPr>
      <w:rFonts w:eastAsia="Times New Roman"/>
      <w:sz w:val="24"/>
    </w:rPr>
  </w:style>
  <w:style w:type="paragraph" w:customStyle="1" w:styleId="g-aipstyle2">
    <w:name w:val="g-aipstyle2"/>
    <w:basedOn w:val="Normal"/>
    <w:rsid w:val="00B50769"/>
    <w:pPr>
      <w:spacing w:before="100" w:beforeAutospacing="1" w:after="100" w:afterAutospacing="1"/>
    </w:pPr>
    <w:rPr>
      <w:rFonts w:eastAsia="Times New Roman"/>
      <w:sz w:val="24"/>
    </w:rPr>
  </w:style>
  <w:style w:type="paragraph" w:customStyle="1" w:styleId="g-aipstyle3">
    <w:name w:val="g-aipstyle3"/>
    <w:basedOn w:val="Normal"/>
    <w:rsid w:val="00B50769"/>
    <w:pPr>
      <w:spacing w:before="100" w:beforeAutospacing="1" w:after="100" w:afterAutospacing="1"/>
    </w:pPr>
    <w:rPr>
      <w:rFonts w:eastAsia="Times New Roman"/>
      <w:sz w:val="24"/>
    </w:rPr>
  </w:style>
  <w:style w:type="paragraph" w:customStyle="1" w:styleId="g-aipstyle4">
    <w:name w:val="g-aipstyle4"/>
    <w:basedOn w:val="Normal"/>
    <w:rsid w:val="00B50769"/>
    <w:pPr>
      <w:spacing w:before="100" w:beforeAutospacing="1" w:after="100" w:afterAutospacing="1"/>
    </w:pPr>
    <w:rPr>
      <w:rFonts w:eastAsia="Times New Roman"/>
      <w:sz w:val="24"/>
    </w:rPr>
  </w:style>
  <w:style w:type="paragraph" w:customStyle="1" w:styleId="g-aipstyle5">
    <w:name w:val="g-aipstyle5"/>
    <w:basedOn w:val="Normal"/>
    <w:rsid w:val="00B50769"/>
    <w:pPr>
      <w:spacing w:before="100" w:beforeAutospacing="1" w:after="100" w:afterAutospacing="1"/>
    </w:pPr>
    <w:rPr>
      <w:rFonts w:eastAsia="Times New Roman"/>
      <w:sz w:val="24"/>
    </w:rPr>
  </w:style>
  <w:style w:type="paragraph" w:customStyle="1" w:styleId="g-aipstyle6">
    <w:name w:val="g-aipstyle6"/>
    <w:basedOn w:val="Normal"/>
    <w:rsid w:val="00B50769"/>
    <w:pPr>
      <w:spacing w:before="100" w:beforeAutospacing="1" w:after="100" w:afterAutospacing="1"/>
    </w:pPr>
    <w:rPr>
      <w:rFonts w:eastAsia="Times New Roman"/>
      <w:sz w:val="24"/>
    </w:rPr>
  </w:style>
  <w:style w:type="paragraph" w:customStyle="1" w:styleId="g-aipstyle7">
    <w:name w:val="g-aipstyle7"/>
    <w:basedOn w:val="Normal"/>
    <w:rsid w:val="00B50769"/>
    <w:pPr>
      <w:spacing w:before="100" w:beforeAutospacing="1" w:after="100" w:afterAutospacing="1"/>
    </w:pPr>
    <w:rPr>
      <w:rFonts w:eastAsia="Times New Roman"/>
      <w:sz w:val="24"/>
    </w:rPr>
  </w:style>
  <w:style w:type="paragraph" w:customStyle="1" w:styleId="g-aipstyle8">
    <w:name w:val="g-aipstyle8"/>
    <w:basedOn w:val="Normal"/>
    <w:rsid w:val="00B50769"/>
    <w:pPr>
      <w:spacing w:before="100" w:beforeAutospacing="1" w:after="100" w:afterAutospacing="1"/>
    </w:pPr>
    <w:rPr>
      <w:rFonts w:eastAsia="Times New Roman"/>
      <w:sz w:val="24"/>
    </w:rPr>
  </w:style>
  <w:style w:type="paragraph" w:customStyle="1" w:styleId="pg-caption">
    <w:name w:val="pg-caption"/>
    <w:basedOn w:val="Normal"/>
    <w:rsid w:val="00B50769"/>
    <w:pPr>
      <w:spacing w:before="100" w:beforeAutospacing="1" w:after="100" w:afterAutospacing="1"/>
    </w:pPr>
    <w:rPr>
      <w:rFonts w:eastAsia="Times New Roman"/>
      <w:sz w:val="24"/>
    </w:rPr>
  </w:style>
  <w:style w:type="paragraph" w:customStyle="1" w:styleId="g-aipstyle9">
    <w:name w:val="g-aipstyle9"/>
    <w:basedOn w:val="Normal"/>
    <w:rsid w:val="00B50769"/>
    <w:pPr>
      <w:spacing w:before="100" w:beforeAutospacing="1" w:after="100" w:afterAutospacing="1"/>
    </w:pPr>
    <w:rPr>
      <w:rFonts w:eastAsia="Times New Roman"/>
      <w:sz w:val="24"/>
    </w:rPr>
  </w:style>
  <w:style w:type="paragraph" w:customStyle="1" w:styleId="g-aipstyle10">
    <w:name w:val="g-aipstyle10"/>
    <w:basedOn w:val="Normal"/>
    <w:rsid w:val="00B50769"/>
    <w:pPr>
      <w:spacing w:before="100" w:beforeAutospacing="1" w:after="100" w:afterAutospacing="1"/>
    </w:pPr>
    <w:rPr>
      <w:rFonts w:eastAsia="Times New Roman"/>
      <w:sz w:val="24"/>
    </w:rPr>
  </w:style>
  <w:style w:type="paragraph" w:customStyle="1" w:styleId="g-aipstyle11">
    <w:name w:val="g-aipstyle11"/>
    <w:basedOn w:val="Normal"/>
    <w:rsid w:val="00B50769"/>
    <w:pPr>
      <w:spacing w:before="100" w:beforeAutospacing="1" w:after="100" w:afterAutospacing="1"/>
    </w:pPr>
    <w:rPr>
      <w:rFonts w:eastAsia="Times New Roman"/>
      <w:sz w:val="24"/>
    </w:rPr>
  </w:style>
  <w:style w:type="paragraph" w:customStyle="1" w:styleId="zn-bodyparagraph">
    <w:name w:val="zn-body__paragraph"/>
    <w:basedOn w:val="Normal"/>
    <w:qFormat/>
    <w:rsid w:val="00B5076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50769"/>
  </w:style>
  <w:style w:type="paragraph" w:customStyle="1" w:styleId="speakable-paragraph">
    <w:name w:val="speakable-paragraph"/>
    <w:basedOn w:val="Normal"/>
    <w:qFormat/>
    <w:rsid w:val="00B50769"/>
    <w:pPr>
      <w:spacing w:before="100" w:beforeAutospacing="1" w:after="100" w:afterAutospacing="1"/>
    </w:pPr>
    <w:rPr>
      <w:rFonts w:eastAsia="Times New Roman"/>
      <w:sz w:val="24"/>
    </w:rPr>
  </w:style>
  <w:style w:type="character" w:customStyle="1" w:styleId="scayt-misspell-word">
    <w:name w:val="scayt-misspell-word"/>
    <w:basedOn w:val="DefaultParagraphFont"/>
    <w:rsid w:val="00B50769"/>
  </w:style>
  <w:style w:type="paragraph" w:customStyle="1" w:styleId="v2-processed">
    <w:name w:val="v2-processed"/>
    <w:basedOn w:val="Normal"/>
    <w:rsid w:val="00B50769"/>
    <w:pPr>
      <w:spacing w:before="100" w:beforeAutospacing="1" w:after="100" w:afterAutospacing="1"/>
    </w:pPr>
    <w:rPr>
      <w:rFonts w:eastAsia="Times New Roman"/>
      <w:sz w:val="24"/>
    </w:rPr>
  </w:style>
  <w:style w:type="character" w:customStyle="1" w:styleId="form-required">
    <w:name w:val="form-required"/>
    <w:basedOn w:val="DefaultParagraphFont"/>
    <w:rsid w:val="00B50769"/>
  </w:style>
  <w:style w:type="paragraph" w:customStyle="1" w:styleId="block">
    <w:name w:val="block"/>
    <w:basedOn w:val="Normal"/>
    <w:rsid w:val="00B50769"/>
    <w:pPr>
      <w:spacing w:before="100" w:beforeAutospacing="1" w:after="100" w:afterAutospacing="1"/>
    </w:pPr>
    <w:rPr>
      <w:rFonts w:eastAsia="Times New Roman"/>
      <w:sz w:val="24"/>
    </w:rPr>
  </w:style>
  <w:style w:type="paragraph" w:customStyle="1" w:styleId="preview-module">
    <w:name w:val="preview-module"/>
    <w:basedOn w:val="Normal"/>
    <w:rsid w:val="00B50769"/>
    <w:pPr>
      <w:spacing w:before="100" w:beforeAutospacing="1" w:after="100" w:afterAutospacing="1"/>
    </w:pPr>
    <w:rPr>
      <w:rFonts w:eastAsia="Times New Roman"/>
      <w:sz w:val="24"/>
    </w:rPr>
  </w:style>
  <w:style w:type="character" w:customStyle="1" w:styleId="althead">
    <w:name w:val="althead"/>
    <w:basedOn w:val="DefaultParagraphFont"/>
    <w:rsid w:val="00B50769"/>
  </w:style>
  <w:style w:type="character" w:customStyle="1" w:styleId="arbd1">
    <w:name w:val="arbd1"/>
    <w:basedOn w:val="DefaultParagraphFont"/>
    <w:rsid w:val="00B50769"/>
  </w:style>
  <w:style w:type="character" w:customStyle="1" w:styleId="unx">
    <w:name w:val="unx"/>
    <w:basedOn w:val="DefaultParagraphFont"/>
    <w:rsid w:val="00B50769"/>
  </w:style>
  <w:style w:type="character" w:customStyle="1" w:styleId="emoji">
    <w:name w:val="emoji"/>
    <w:basedOn w:val="DefaultParagraphFont"/>
    <w:rsid w:val="00B50769"/>
  </w:style>
  <w:style w:type="paragraph" w:customStyle="1" w:styleId="StyleSmallTimesNewRoman11ptBoldThickunderlineBorder1">
    <w:name w:val="Style Small + Times New Roman 11 pt Bold Thick underline Border...1"/>
    <w:link w:val="StyleSmallTimesNewRoman11ptBoldThickunderlineBorder1Char"/>
    <w:qFormat/>
    <w:rsid w:val="00B5076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5076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5076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50769"/>
    <w:rPr>
      <w:rFonts w:eastAsia="Times New Roman"/>
      <w:b/>
      <w:bCs/>
      <w:szCs w:val="24"/>
      <w:u w:val="thick"/>
    </w:rPr>
  </w:style>
  <w:style w:type="paragraph" w:customStyle="1" w:styleId="StyleSmallTimesNewRoman11pt">
    <w:name w:val="Style Small + Times New Roman 11 pt"/>
    <w:link w:val="StyleSmallTimesNewRoman11ptChar"/>
    <w:qFormat/>
    <w:rsid w:val="00B50769"/>
    <w:rPr>
      <w:rFonts w:eastAsia="Times New Roman"/>
      <w:szCs w:val="24"/>
    </w:rPr>
  </w:style>
  <w:style w:type="character" w:customStyle="1" w:styleId="StyleSmallTimesNewRoman11ptChar">
    <w:name w:val="Style Small + Times New Roman 11 pt Char"/>
    <w:basedOn w:val="DefaultParagraphFont"/>
    <w:link w:val="StyleSmallTimesNewRoman11pt"/>
    <w:rsid w:val="00B5076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5076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50769"/>
    <w:rPr>
      <w:rFonts w:eastAsia="Times New Roman"/>
      <w:szCs w:val="24"/>
      <w:u w:val="thick"/>
    </w:rPr>
  </w:style>
  <w:style w:type="paragraph" w:customStyle="1" w:styleId="article-text">
    <w:name w:val="article-text"/>
    <w:basedOn w:val="Normal"/>
    <w:qFormat/>
    <w:rsid w:val="00B50769"/>
    <w:pPr>
      <w:spacing w:before="100" w:beforeAutospacing="1" w:after="100" w:afterAutospacing="1"/>
    </w:pPr>
    <w:rPr>
      <w:rFonts w:eastAsia="Times New Roman"/>
      <w:sz w:val="24"/>
    </w:rPr>
  </w:style>
  <w:style w:type="paragraph" w:customStyle="1" w:styleId="HeaderStyle">
    <w:name w:val="Header Style"/>
    <w:basedOn w:val="Normal"/>
    <w:qFormat/>
    <w:rsid w:val="00B50769"/>
    <w:pPr>
      <w:jc w:val="center"/>
    </w:pPr>
    <w:rPr>
      <w:rFonts w:eastAsia="Times New Roman"/>
      <w:b/>
      <w:sz w:val="24"/>
      <w:szCs w:val="20"/>
      <w:u w:val="single"/>
    </w:rPr>
  </w:style>
  <w:style w:type="character" w:customStyle="1" w:styleId="CardChar2">
    <w:name w:val="Card Char2"/>
    <w:basedOn w:val="DefaultParagraphFont"/>
    <w:rsid w:val="00B50769"/>
    <w:rPr>
      <w:rFonts w:ascii="Times New Roman" w:eastAsia="Times New Roman" w:hAnsi="Times New Roman" w:cs="Times New Roman"/>
      <w:bCs/>
      <w:color w:val="000000"/>
      <w:sz w:val="20"/>
      <w:szCs w:val="20"/>
    </w:rPr>
  </w:style>
  <w:style w:type="character" w:customStyle="1" w:styleId="A13">
    <w:name w:val="A13"/>
    <w:uiPriority w:val="99"/>
    <w:rsid w:val="00B50769"/>
    <w:rPr>
      <w:rFonts w:cs="Baskerville"/>
      <w:color w:val="000000"/>
      <w:sz w:val="106"/>
      <w:szCs w:val="106"/>
    </w:rPr>
  </w:style>
  <w:style w:type="character" w:customStyle="1" w:styleId="A17">
    <w:name w:val="A17"/>
    <w:rsid w:val="00B50769"/>
    <w:rPr>
      <w:rFonts w:cs="Baskerville"/>
      <w:color w:val="000000"/>
      <w:sz w:val="12"/>
      <w:szCs w:val="12"/>
    </w:rPr>
  </w:style>
  <w:style w:type="paragraph" w:customStyle="1" w:styleId="Pa19">
    <w:name w:val="Pa19"/>
    <w:basedOn w:val="Normal"/>
    <w:next w:val="Normal"/>
    <w:qFormat/>
    <w:rsid w:val="00B5076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50769"/>
    <w:pPr>
      <w:autoSpaceDE w:val="0"/>
      <w:autoSpaceDN w:val="0"/>
      <w:adjustRightInd w:val="0"/>
      <w:spacing w:line="441" w:lineRule="atLeast"/>
    </w:pPr>
    <w:rPr>
      <w:rFonts w:ascii="Baskerville" w:eastAsia="Times New Roman" w:hAnsi="Baskerville"/>
      <w:sz w:val="24"/>
    </w:rPr>
  </w:style>
  <w:style w:type="character" w:customStyle="1" w:styleId="A14">
    <w:name w:val="A14"/>
    <w:rsid w:val="00B5076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50769"/>
    <w:pPr>
      <w:autoSpaceDE w:val="0"/>
      <w:autoSpaceDN w:val="0"/>
      <w:adjustRightInd w:val="0"/>
      <w:spacing w:line="141" w:lineRule="atLeast"/>
    </w:pPr>
    <w:rPr>
      <w:rFonts w:ascii="Baskerville" w:eastAsia="Times New Roman" w:hAnsi="Baskerville"/>
      <w:sz w:val="24"/>
    </w:rPr>
  </w:style>
  <w:style w:type="character" w:customStyle="1" w:styleId="A20">
    <w:name w:val="A20"/>
    <w:rsid w:val="00B5076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5076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50769"/>
    <w:rPr>
      <w:rFonts w:cs="Arial"/>
      <w:b/>
      <w:bCs/>
      <w:iCs/>
      <w:sz w:val="36"/>
      <w:szCs w:val="28"/>
      <w:u w:val="single"/>
      <w:lang w:val="en-US" w:eastAsia="en-US" w:bidi="ar-SA"/>
    </w:rPr>
  </w:style>
  <w:style w:type="character" w:customStyle="1" w:styleId="brief-smalltext0">
    <w:name w:val="brief-smalltext"/>
    <w:basedOn w:val="DefaultParagraphFont"/>
    <w:rsid w:val="00B50769"/>
  </w:style>
  <w:style w:type="paragraph" w:customStyle="1" w:styleId="Coverintroduction">
    <w:name w:val="Cover introduction"/>
    <w:basedOn w:val="Default"/>
    <w:next w:val="Default"/>
    <w:qFormat/>
    <w:rsid w:val="00B50769"/>
    <w:rPr>
      <w:rFonts w:ascii="Arial" w:hAnsi="Arial"/>
      <w:color w:val="auto"/>
    </w:rPr>
  </w:style>
  <w:style w:type="character" w:customStyle="1" w:styleId="style53">
    <w:name w:val="style5"/>
    <w:basedOn w:val="DefaultParagraphFont"/>
    <w:rsid w:val="00B50769"/>
  </w:style>
  <w:style w:type="character" w:customStyle="1" w:styleId="TagCharCharCharCharCharChar">
    <w:name w:val="Tag Char Char Char Char Char Char"/>
    <w:rsid w:val="00B50769"/>
    <w:rPr>
      <w:rFonts w:cs="Arial"/>
      <w:b/>
      <w:bCs/>
      <w:sz w:val="24"/>
      <w:szCs w:val="26"/>
      <w:lang w:val="en-US" w:eastAsia="en-US" w:bidi="ar-SA"/>
    </w:rPr>
  </w:style>
  <w:style w:type="character" w:customStyle="1" w:styleId="pmterms3">
    <w:name w:val="pmterms3"/>
    <w:basedOn w:val="DefaultParagraphFont"/>
    <w:rsid w:val="00B50769"/>
  </w:style>
  <w:style w:type="character" w:customStyle="1" w:styleId="interiorheadline">
    <w:name w:val="interiorheadline"/>
    <w:basedOn w:val="DefaultParagraphFont"/>
    <w:rsid w:val="00B50769"/>
  </w:style>
  <w:style w:type="character" w:customStyle="1" w:styleId="Heading31CharCharCharChar1">
    <w:name w:val="Heading 31 Char Char Char Char1"/>
    <w:rsid w:val="00B50769"/>
    <w:rPr>
      <w:rFonts w:cs="Arial"/>
      <w:b/>
      <w:bCs/>
      <w:sz w:val="24"/>
      <w:szCs w:val="26"/>
      <w:lang w:val="en-US" w:eastAsia="en-US" w:bidi="ar-SA"/>
    </w:rPr>
  </w:style>
  <w:style w:type="character" w:customStyle="1" w:styleId="Heading31CharCharChar">
    <w:name w:val="Heading 31 Char Char Char"/>
    <w:rsid w:val="00B50769"/>
    <w:rPr>
      <w:rFonts w:cs="Arial"/>
      <w:b/>
      <w:bCs/>
      <w:sz w:val="24"/>
      <w:szCs w:val="26"/>
      <w:lang w:val="en-US" w:eastAsia="en-US" w:bidi="ar-SA"/>
    </w:rPr>
  </w:style>
  <w:style w:type="character" w:customStyle="1" w:styleId="StyleUnderlineCharChar9pt2">
    <w:name w:val="Style Underline Char Char + 9 pt2"/>
    <w:basedOn w:val="DefaultParagraphFont"/>
    <w:rsid w:val="00B5076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50769"/>
    <w:rPr>
      <w:rFonts w:eastAsia="Times New Roman"/>
      <w:b/>
      <w:bCs/>
      <w:szCs w:val="24"/>
      <w:u w:val="single"/>
      <w:lang w:val="en-US" w:eastAsia="en-US" w:bidi="ar-SA"/>
    </w:rPr>
  </w:style>
  <w:style w:type="character" w:customStyle="1" w:styleId="Style9ptUnderline7">
    <w:name w:val="Style 9 pt Underline7"/>
    <w:basedOn w:val="DefaultParagraphFont"/>
    <w:rsid w:val="00B50769"/>
    <w:rPr>
      <w:sz w:val="20"/>
      <w:u w:val="single"/>
    </w:rPr>
  </w:style>
  <w:style w:type="character" w:customStyle="1" w:styleId="Style9ptBoldUnderlineBorderSinglesolidlineAuto0">
    <w:name w:val="Style 9 pt Bold Underline Border: : (Single solid line Auto  0..."/>
    <w:basedOn w:val="DefaultParagraphFont"/>
    <w:rsid w:val="00B50769"/>
    <w:rPr>
      <w:b/>
      <w:bCs/>
      <w:sz w:val="20"/>
      <w:u w:val="single"/>
      <w:bdr w:val="single" w:sz="4" w:space="0" w:color="auto"/>
    </w:rPr>
  </w:style>
  <w:style w:type="character" w:customStyle="1" w:styleId="Style9ptBoldUnderline3">
    <w:name w:val="Style 9 pt Bold Underline3"/>
    <w:basedOn w:val="DefaultParagraphFont"/>
    <w:rsid w:val="00B50769"/>
    <w:rPr>
      <w:b/>
      <w:bCs/>
      <w:sz w:val="20"/>
      <w:u w:val="single"/>
    </w:rPr>
  </w:style>
  <w:style w:type="paragraph" w:customStyle="1" w:styleId="StyleUnderlineChar11ptBold2">
    <w:name w:val="Style Underline Char + 11 pt Bold2"/>
    <w:link w:val="StyleUnderlineChar11ptBold2Char"/>
    <w:qFormat/>
    <w:rsid w:val="00B5076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5076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5076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5076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50769"/>
    <w:rPr>
      <w:rFonts w:eastAsia="MS Mincho"/>
      <w:b/>
      <w:u w:val="single"/>
    </w:rPr>
  </w:style>
  <w:style w:type="character" w:customStyle="1" w:styleId="BoldandUnderlineCharChar1CharChar">
    <w:name w:val="Bold and Underline Char Char1 Char Char"/>
    <w:basedOn w:val="DefaultParagraphFont"/>
    <w:link w:val="BoldandUnderlineCharChar1Char"/>
    <w:rsid w:val="00B50769"/>
    <w:rPr>
      <w:rFonts w:ascii="Calibri" w:eastAsia="MS Mincho" w:hAnsi="Calibri" w:cs="Calibri"/>
      <w:b/>
      <w:u w:val="single"/>
    </w:rPr>
  </w:style>
  <w:style w:type="character" w:customStyle="1" w:styleId="SubtitleChar2">
    <w:name w:val="Subtitle Char2"/>
    <w:basedOn w:val="DefaultParagraphFont"/>
    <w:uiPriority w:val="11"/>
    <w:rsid w:val="00B50769"/>
    <w:rPr>
      <w:rFonts w:eastAsiaTheme="minorEastAsia"/>
      <w:color w:val="5A5A5A" w:themeColor="text1" w:themeTint="A5"/>
      <w:spacing w:val="15"/>
    </w:rPr>
  </w:style>
  <w:style w:type="paragraph" w:customStyle="1" w:styleId="Tag21">
    <w:name w:val="Tag21"/>
    <w:basedOn w:val="Normal"/>
    <w:qFormat/>
    <w:rsid w:val="00B50769"/>
    <w:rPr>
      <w:rFonts w:eastAsia="Times New Roman"/>
      <w:b/>
      <w:sz w:val="24"/>
    </w:rPr>
  </w:style>
  <w:style w:type="character" w:customStyle="1" w:styleId="Bodytext10">
    <w:name w:val="Body text (10)_"/>
    <w:basedOn w:val="DefaultParagraphFont"/>
    <w:link w:val="Bodytext101"/>
    <w:rsid w:val="00B5076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5076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5076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5076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5076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5076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5076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5076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5076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5076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5076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5076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5076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50769"/>
    <w:pPr>
      <w:autoSpaceDE w:val="0"/>
      <w:autoSpaceDN w:val="0"/>
      <w:adjustRightInd w:val="0"/>
      <w:ind w:left="432" w:right="432"/>
      <w:jc w:val="both"/>
    </w:pPr>
    <w:rPr>
      <w:rFonts w:eastAsia="SimSun"/>
      <w:szCs w:val="20"/>
    </w:rPr>
  </w:style>
  <w:style w:type="character" w:customStyle="1" w:styleId="journalname">
    <w:name w:val="journalname"/>
    <w:rsid w:val="00B50769"/>
  </w:style>
  <w:style w:type="character" w:customStyle="1" w:styleId="b">
    <w:name w:val="b"/>
    <w:rsid w:val="00B50769"/>
  </w:style>
  <w:style w:type="character" w:styleId="PlaceholderText">
    <w:name w:val="Placeholder Text"/>
    <w:basedOn w:val="DefaultParagraphFont"/>
    <w:uiPriority w:val="99"/>
    <w:unhideWhenUsed/>
    <w:rsid w:val="00B50769"/>
    <w:rPr>
      <w:color w:val="808080"/>
    </w:rPr>
  </w:style>
  <w:style w:type="character" w:customStyle="1" w:styleId="DebateUnderlinedChar">
    <w:name w:val="Debate Underlined Char"/>
    <w:link w:val="DebateUnderlined"/>
    <w:locked/>
    <w:rsid w:val="00B50769"/>
    <w:rPr>
      <w:rFonts w:ascii="Times New Roman" w:hAnsi="Times New Roman"/>
      <w:b/>
      <w:u w:val="single"/>
    </w:rPr>
  </w:style>
  <w:style w:type="paragraph" w:customStyle="1" w:styleId="DebateUnderlined">
    <w:name w:val="Debate Underlined"/>
    <w:basedOn w:val="Normal"/>
    <w:link w:val="DebateUnderlinedChar"/>
    <w:qFormat/>
    <w:rsid w:val="00B50769"/>
    <w:rPr>
      <w:rFonts w:ascii="Times New Roman" w:hAnsi="Times New Roman" w:cstheme="minorBidi"/>
      <w:b/>
      <w:u w:val="single"/>
    </w:rPr>
  </w:style>
  <w:style w:type="paragraph" w:customStyle="1" w:styleId="StyleStyle49pt9">
    <w:name w:val="Style Style4 + 9 pt9"/>
    <w:basedOn w:val="Style4"/>
    <w:link w:val="StyleStyle49pt9Char"/>
    <w:qFormat/>
    <w:rsid w:val="00B5076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50769"/>
    <w:rPr>
      <w:rFonts w:ascii="Georgia" w:eastAsia="SimSun" w:hAnsi="Georgia" w:cs="Times New Roman"/>
      <w:u w:val="single"/>
      <w:lang w:eastAsia="zh-CN"/>
    </w:rPr>
  </w:style>
  <w:style w:type="character" w:customStyle="1" w:styleId="CiteReal0">
    <w:name w:val="CiteReal"/>
    <w:uiPriority w:val="1"/>
    <w:qFormat/>
    <w:rsid w:val="00B50769"/>
    <w:rPr>
      <w:rFonts w:ascii="Arial" w:hAnsi="Arial"/>
      <w:b/>
      <w:sz w:val="24"/>
      <w:u w:val="single"/>
    </w:rPr>
  </w:style>
  <w:style w:type="paragraph" w:customStyle="1" w:styleId="DebateBlocking">
    <w:name w:val="DebateBlocking"/>
    <w:basedOn w:val="Normal"/>
    <w:next w:val="Nothing"/>
    <w:uiPriority w:val="99"/>
    <w:qFormat/>
    <w:rsid w:val="00B50769"/>
  </w:style>
  <w:style w:type="paragraph" w:customStyle="1" w:styleId="StyleJustified">
    <w:name w:val="Style Justified"/>
    <w:basedOn w:val="Normal"/>
    <w:qFormat/>
    <w:rsid w:val="00B50769"/>
  </w:style>
  <w:style w:type="character" w:customStyle="1" w:styleId="BlockHeadingsCharCharChar">
    <w:name w:val="Block Headings Char Char Char"/>
    <w:locked/>
    <w:rsid w:val="00B50769"/>
  </w:style>
  <w:style w:type="character" w:customStyle="1" w:styleId="CitesCharCharCharChar">
    <w:name w:val="Cites Char Char Char Char"/>
    <w:locked/>
    <w:rsid w:val="00B50769"/>
  </w:style>
  <w:style w:type="paragraph" w:customStyle="1" w:styleId="CitesCharCharChar">
    <w:name w:val="Cites Char Char Char"/>
    <w:basedOn w:val="Normal"/>
    <w:next w:val="Normal"/>
    <w:qFormat/>
    <w:rsid w:val="00B50769"/>
  </w:style>
  <w:style w:type="character" w:customStyle="1" w:styleId="TagsChar1CharChar">
    <w:name w:val="Tags Char1 Char Char"/>
    <w:locked/>
    <w:rsid w:val="00B50769"/>
  </w:style>
  <w:style w:type="paragraph" w:customStyle="1" w:styleId="TagsChar1Char">
    <w:name w:val="Tags Char1 Char"/>
    <w:basedOn w:val="Normal"/>
    <w:qFormat/>
    <w:rsid w:val="00B5076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50769"/>
  </w:style>
  <w:style w:type="paragraph" w:customStyle="1" w:styleId="CardsFont12ptCharChar1Char">
    <w:name w:val="Cards + Font: 12 pt Char Char1 Char"/>
    <w:aliases w:val="Thick Underline Char Char Char,Cards + Font: 12 pt Char Char Char Char Char Char"/>
    <w:basedOn w:val="Normal"/>
    <w:qFormat/>
    <w:rsid w:val="00B50769"/>
  </w:style>
  <w:style w:type="character" w:customStyle="1" w:styleId="CardsFont6ptCharCharChar">
    <w:name w:val="Cards + Font: 6 pt Char Char Char"/>
    <w:locked/>
    <w:rsid w:val="00B50769"/>
  </w:style>
  <w:style w:type="character" w:customStyle="1" w:styleId="CardsUnderlineChar">
    <w:name w:val="Cards + Underline Char"/>
    <w:locked/>
    <w:rsid w:val="00B50769"/>
  </w:style>
  <w:style w:type="paragraph" w:customStyle="1" w:styleId="CardsUnderline">
    <w:name w:val="Cards + Underline"/>
    <w:basedOn w:val="Normal"/>
    <w:next w:val="Debate-CardSmalltextF2"/>
    <w:qFormat/>
    <w:rsid w:val="00B50769"/>
  </w:style>
  <w:style w:type="paragraph" w:customStyle="1" w:styleId="StyleNormalWebNormalWebChar1CharNormalWebCharCharC">
    <w:name w:val="Style Normal (Web)Normal (Web) Char1 CharNormal (Web) Char Char C..."/>
    <w:basedOn w:val="Normal"/>
    <w:uiPriority w:val="99"/>
    <w:qFormat/>
    <w:rsid w:val="00B50769"/>
  </w:style>
  <w:style w:type="paragraph" w:customStyle="1" w:styleId="Reference">
    <w:name w:val="Reference"/>
    <w:uiPriority w:val="99"/>
    <w:qFormat/>
    <w:rsid w:val="00B50769"/>
  </w:style>
  <w:style w:type="paragraph" w:customStyle="1" w:styleId="StyleHeading2Heading2Char2CharHeading2Char1CharCharHead">
    <w:name w:val="Style Heading 2Heading 2 Char2 CharHeading 2 Char1 Char CharHead..."/>
    <w:basedOn w:val="Heading2"/>
    <w:next w:val="BlockHeading1"/>
    <w:uiPriority w:val="99"/>
    <w:qFormat/>
    <w:rsid w:val="00B50769"/>
    <w:rPr>
      <w:bCs/>
      <w:caps/>
    </w:rPr>
  </w:style>
  <w:style w:type="paragraph" w:customStyle="1" w:styleId="Style60">
    <w:name w:val="Style 6"/>
    <w:next w:val="Style6"/>
    <w:uiPriority w:val="99"/>
    <w:qFormat/>
    <w:rsid w:val="00B50769"/>
  </w:style>
  <w:style w:type="character" w:customStyle="1" w:styleId="DateCitesAuthorCharChar">
    <w:name w:val="DateCitesAuthor Char Char"/>
    <w:locked/>
    <w:rsid w:val="00B50769"/>
  </w:style>
  <w:style w:type="paragraph" w:customStyle="1" w:styleId="DateCitesAuthorChar">
    <w:name w:val="DateCitesAuthor Char"/>
    <w:basedOn w:val="Normal"/>
    <w:qFormat/>
    <w:rsid w:val="00B50769"/>
  </w:style>
  <w:style w:type="paragraph" w:customStyle="1" w:styleId="articlebodynormaltext">
    <w:name w:val="articlebody_normaltext"/>
    <w:basedOn w:val="Normal"/>
    <w:next w:val="HotRoute0"/>
    <w:uiPriority w:val="99"/>
    <w:qFormat/>
    <w:rsid w:val="00B50769"/>
  </w:style>
  <w:style w:type="paragraph" w:customStyle="1" w:styleId="western">
    <w:name w:val="western"/>
    <w:basedOn w:val="Normal"/>
    <w:uiPriority w:val="99"/>
    <w:qFormat/>
    <w:rsid w:val="00B50769"/>
  </w:style>
  <w:style w:type="paragraph" w:customStyle="1" w:styleId="targetcaption">
    <w:name w:val="targetcaption"/>
    <w:basedOn w:val="Normal"/>
    <w:next w:val="Normal"/>
    <w:uiPriority w:val="99"/>
    <w:qFormat/>
    <w:rsid w:val="00B50769"/>
  </w:style>
  <w:style w:type="paragraph" w:customStyle="1" w:styleId="Index">
    <w:name w:val="Index"/>
    <w:basedOn w:val="Normal"/>
    <w:next w:val="NoSpacing"/>
    <w:uiPriority w:val="99"/>
    <w:qFormat/>
    <w:rsid w:val="00B50769"/>
  </w:style>
  <w:style w:type="paragraph" w:customStyle="1" w:styleId="boldness">
    <w:name w:val="boldness"/>
    <w:basedOn w:val="Normal"/>
    <w:next w:val="CM22"/>
    <w:uiPriority w:val="99"/>
    <w:qFormat/>
    <w:rsid w:val="00B50769"/>
  </w:style>
  <w:style w:type="character" w:customStyle="1" w:styleId="UnderlineCardChar0">
    <w:name w:val="UnderlineCard Char"/>
    <w:locked/>
    <w:rsid w:val="00B50769"/>
  </w:style>
  <w:style w:type="paragraph" w:customStyle="1" w:styleId="UnderlineCard0">
    <w:name w:val="UnderlineCard"/>
    <w:basedOn w:val="Heading4"/>
    <w:next w:val="Pa31"/>
    <w:qFormat/>
    <w:rsid w:val="00B50769"/>
    <w:rPr>
      <w:bCs/>
      <w:iCs w:val="0"/>
    </w:rPr>
  </w:style>
  <w:style w:type="paragraph" w:customStyle="1" w:styleId="CM21">
    <w:name w:val="CM21"/>
    <w:basedOn w:val="Normal"/>
    <w:uiPriority w:val="99"/>
    <w:qFormat/>
    <w:rsid w:val="00B50769"/>
  </w:style>
  <w:style w:type="paragraph" w:customStyle="1" w:styleId="Pa31">
    <w:name w:val="Pa3+1"/>
    <w:basedOn w:val="Normal"/>
    <w:uiPriority w:val="99"/>
    <w:qFormat/>
    <w:rsid w:val="00B50769"/>
  </w:style>
  <w:style w:type="paragraph" w:customStyle="1" w:styleId="UnderlineCharCharCharCharCharCharChar">
    <w:name w:val="Underline Char Char Char Char Char Char Char"/>
    <w:basedOn w:val="Normal"/>
    <w:next w:val="Tagandcite"/>
    <w:qFormat/>
    <w:rsid w:val="00B50769"/>
  </w:style>
  <w:style w:type="paragraph" w:customStyle="1" w:styleId="SmalltextCharCharChar0">
    <w:name w:val="Small text Char Char Char"/>
    <w:basedOn w:val="Normal"/>
    <w:next w:val="Textbody"/>
    <w:qFormat/>
    <w:rsid w:val="00B50769"/>
  </w:style>
  <w:style w:type="paragraph" w:customStyle="1" w:styleId="Textbody">
    <w:name w:val="Text body"/>
    <w:basedOn w:val="NFAPWPheader"/>
    <w:uiPriority w:val="99"/>
    <w:qFormat/>
    <w:rsid w:val="00B50769"/>
    <w:rPr>
      <w:rFonts w:eastAsia="Times New Roman"/>
    </w:rPr>
  </w:style>
  <w:style w:type="paragraph" w:customStyle="1" w:styleId="Default1">
    <w:name w:val="Default1"/>
    <w:basedOn w:val="Normal"/>
    <w:uiPriority w:val="99"/>
    <w:qFormat/>
    <w:rsid w:val="00B50769"/>
  </w:style>
  <w:style w:type="paragraph" w:customStyle="1" w:styleId="NFAPWPheader">
    <w:name w:val="NFAP WP header"/>
    <w:basedOn w:val="Normal"/>
    <w:uiPriority w:val="99"/>
    <w:qFormat/>
    <w:rsid w:val="00B50769"/>
  </w:style>
  <w:style w:type="character" w:customStyle="1" w:styleId="CiteCharCharChar">
    <w:name w:val="Cite Char Char Char"/>
    <w:locked/>
    <w:rsid w:val="00B50769"/>
  </w:style>
  <w:style w:type="paragraph" w:customStyle="1" w:styleId="CiteCardCharChar">
    <w:name w:val="Cite_Card Char Char"/>
    <w:next w:val="Little"/>
    <w:autoRedefine/>
    <w:uiPriority w:val="99"/>
    <w:qFormat/>
    <w:rsid w:val="00B50769"/>
  </w:style>
  <w:style w:type="character" w:customStyle="1" w:styleId="CiteCardCharCharCharChar">
    <w:name w:val="Cite_Card Char Char Char Char"/>
    <w:locked/>
    <w:rsid w:val="00B50769"/>
  </w:style>
  <w:style w:type="paragraph" w:customStyle="1" w:styleId="CiteCardCharCharChar">
    <w:name w:val="Cite_Card Char Char Char"/>
    <w:next w:val="DebateHeader"/>
    <w:qFormat/>
    <w:rsid w:val="00B50769"/>
  </w:style>
  <w:style w:type="character" w:customStyle="1" w:styleId="LittleChar">
    <w:name w:val="Little Char"/>
    <w:locked/>
    <w:rsid w:val="00B50769"/>
  </w:style>
  <w:style w:type="character" w:customStyle="1" w:styleId="DebateHeaderChar">
    <w:name w:val="Debate Header Char"/>
    <w:locked/>
    <w:rsid w:val="00B50769"/>
  </w:style>
  <w:style w:type="character" w:customStyle="1" w:styleId="UnhighlightedChar">
    <w:name w:val="Unhighlighted Char"/>
    <w:locked/>
    <w:rsid w:val="00B50769"/>
  </w:style>
  <w:style w:type="paragraph" w:customStyle="1" w:styleId="Unhighlighted">
    <w:name w:val="Unhighlighted"/>
    <w:basedOn w:val="Normal"/>
    <w:next w:val="TagF3"/>
    <w:autoRedefine/>
    <w:qFormat/>
    <w:rsid w:val="00B50769"/>
  </w:style>
  <w:style w:type="character" w:customStyle="1" w:styleId="StylecardUnderlineChar">
    <w:name w:val="Style card + Underline Char"/>
    <w:locked/>
    <w:rsid w:val="00B50769"/>
  </w:style>
  <w:style w:type="paragraph" w:customStyle="1" w:styleId="StylecardUnderline">
    <w:name w:val="Style card + Underline"/>
    <w:basedOn w:val="List"/>
    <w:next w:val="i1"/>
    <w:qFormat/>
    <w:rsid w:val="00B50769"/>
    <w:pPr>
      <w:ind w:left="360" w:hanging="360"/>
    </w:pPr>
    <w:rPr>
      <w:rFonts w:ascii="Times New Roman" w:eastAsiaTheme="minorHAnsi" w:hAnsi="Times New Roman" w:cs="Times New Roman"/>
    </w:rPr>
  </w:style>
  <w:style w:type="paragraph" w:customStyle="1" w:styleId="TagF3">
    <w:name w:val="Tag (F3)"/>
    <w:next w:val="style140"/>
    <w:uiPriority w:val="99"/>
    <w:qFormat/>
    <w:rsid w:val="00B50769"/>
  </w:style>
  <w:style w:type="paragraph" w:customStyle="1" w:styleId="style140">
    <w:name w:val="style14"/>
    <w:basedOn w:val="Normal"/>
    <w:next w:val="CiteCardCharCharCharCharCharCharChar"/>
    <w:uiPriority w:val="99"/>
    <w:qFormat/>
    <w:rsid w:val="00B50769"/>
  </w:style>
  <w:style w:type="paragraph" w:customStyle="1" w:styleId="CardTagCite1Char">
    <w:name w:val="Card Tag + Cite #1 Char"/>
    <w:basedOn w:val="Normal"/>
    <w:next w:val="foldie"/>
    <w:uiPriority w:val="99"/>
    <w:qFormat/>
    <w:rsid w:val="00B50769"/>
  </w:style>
  <w:style w:type="paragraph" w:customStyle="1" w:styleId="articlebody">
    <w:name w:val="articlebody"/>
    <w:basedOn w:val="Normal"/>
    <w:next w:val="wp-caption-text"/>
    <w:uiPriority w:val="99"/>
    <w:qFormat/>
    <w:rsid w:val="00B50769"/>
  </w:style>
  <w:style w:type="character" w:customStyle="1" w:styleId="CiteCardCharCharCharCharCharCharCharChar">
    <w:name w:val="Cite_Card Char Char Char Char Char Char Char Char"/>
    <w:locked/>
    <w:rsid w:val="00B50769"/>
  </w:style>
  <w:style w:type="paragraph" w:customStyle="1" w:styleId="CiteCardCharCharCharCharCharCharChar">
    <w:name w:val="Cite_Card Char Char Char Char Char Char Char"/>
    <w:next w:val="CiteNormal"/>
    <w:autoRedefine/>
    <w:qFormat/>
    <w:rsid w:val="00B50769"/>
  </w:style>
  <w:style w:type="paragraph" w:customStyle="1" w:styleId="foldie">
    <w:name w:val="foldie"/>
    <w:next w:val="Pa3"/>
    <w:uiPriority w:val="99"/>
    <w:qFormat/>
    <w:rsid w:val="00B50769"/>
  </w:style>
  <w:style w:type="paragraph" w:customStyle="1" w:styleId="billtextsection">
    <w:name w:val="bill_text_section"/>
    <w:basedOn w:val="Normal"/>
    <w:uiPriority w:val="99"/>
    <w:qFormat/>
    <w:rsid w:val="00B50769"/>
  </w:style>
  <w:style w:type="character" w:customStyle="1" w:styleId="CiteNormalChar">
    <w:name w:val="Cite Normal Char"/>
    <w:locked/>
    <w:rsid w:val="00B50769"/>
  </w:style>
  <w:style w:type="paragraph" w:customStyle="1" w:styleId="CiteNormal">
    <w:name w:val="Cite Normal"/>
    <w:basedOn w:val="Normal"/>
    <w:autoRedefine/>
    <w:qFormat/>
    <w:rsid w:val="00B50769"/>
  </w:style>
  <w:style w:type="character" w:customStyle="1" w:styleId="BoldunderlineChar2">
    <w:name w:val="Bold underline Char"/>
    <w:locked/>
    <w:rsid w:val="00B50769"/>
  </w:style>
  <w:style w:type="paragraph" w:customStyle="1" w:styleId="Boldunderline1">
    <w:name w:val="Bold underline"/>
    <w:basedOn w:val="Normal"/>
    <w:next w:val="BlockHeadings"/>
    <w:qFormat/>
    <w:rsid w:val="00B50769"/>
  </w:style>
  <w:style w:type="paragraph" w:customStyle="1" w:styleId="StyleNormalWeb10pt">
    <w:name w:val="Style Normal (Web) + 10 pt"/>
    <w:basedOn w:val="Normal"/>
    <w:next w:val="p1"/>
    <w:uiPriority w:val="99"/>
    <w:qFormat/>
    <w:rsid w:val="00B50769"/>
  </w:style>
  <w:style w:type="character" w:customStyle="1" w:styleId="cardChar3">
    <w:name w:val="%card Char"/>
    <w:locked/>
    <w:rsid w:val="00B50769"/>
  </w:style>
  <w:style w:type="paragraph" w:customStyle="1" w:styleId="ReallyfuckingsmallCharCharChar">
    <w:name w:val="Really fucking small Char Char Char"/>
    <w:basedOn w:val="Normal"/>
    <w:next w:val="Reallyfuckingsmall"/>
    <w:qFormat/>
    <w:rsid w:val="00B50769"/>
  </w:style>
  <w:style w:type="paragraph" w:customStyle="1" w:styleId="CardDownx15">
    <w:name w:val="CardDown x1.5"/>
    <w:basedOn w:val="Normal"/>
    <w:next w:val="CiteTag"/>
    <w:uiPriority w:val="99"/>
    <w:qFormat/>
    <w:rsid w:val="00B50769"/>
  </w:style>
  <w:style w:type="paragraph" w:customStyle="1" w:styleId="CiteTag">
    <w:name w:val="Cite/Tag"/>
    <w:basedOn w:val="Normal"/>
    <w:next w:val="StyleStyleArialNarrow9ptLeft-075ArialNarrow"/>
    <w:uiPriority w:val="99"/>
    <w:qFormat/>
    <w:rsid w:val="00B50769"/>
  </w:style>
  <w:style w:type="character" w:customStyle="1" w:styleId="StyleStyleArialNarrow9ptLeft-075ArialNarrowChar">
    <w:name w:val="Style Style Arial Narrow 9 pt Left:  -0.75&quot; + Arial Narrow Char"/>
    <w:locked/>
    <w:rsid w:val="00B50769"/>
  </w:style>
  <w:style w:type="paragraph" w:customStyle="1" w:styleId="StyleStyleArialNarrow9ptLeft-075ArialNarrow">
    <w:name w:val="Style Style Arial Narrow 9 pt Left:  -0.75&quot; + Arial Narrow"/>
    <w:basedOn w:val="Normal"/>
    <w:next w:val="DebateUnderlineBold"/>
    <w:qFormat/>
    <w:rsid w:val="00B50769"/>
  </w:style>
  <w:style w:type="character" w:customStyle="1" w:styleId="StyleStyleCardTextLeft-075Right0Char">
    <w:name w:val="Style Style Card Text + Left:  -0.75&quot; + Right:  0&quot; Char"/>
    <w:locked/>
    <w:rsid w:val="00B50769"/>
  </w:style>
  <w:style w:type="paragraph" w:customStyle="1" w:styleId="StyleStyleCardTextLeft-075Right0">
    <w:name w:val="Style Style Card Text + Left:  -0.75&quot; + Right:  0&quot;"/>
    <w:basedOn w:val="Normal"/>
    <w:next w:val="StyleArialNarrow12ptBoldLeft-075"/>
    <w:autoRedefine/>
    <w:qFormat/>
    <w:rsid w:val="00B50769"/>
  </w:style>
  <w:style w:type="paragraph" w:customStyle="1" w:styleId="ecxmsonormal">
    <w:name w:val="ecxmsonormal"/>
    <w:basedOn w:val="Normal"/>
    <w:uiPriority w:val="99"/>
    <w:qFormat/>
    <w:rsid w:val="00B50769"/>
  </w:style>
  <w:style w:type="character" w:customStyle="1" w:styleId="DebateUnderlineBoldChar">
    <w:name w:val="Debate Underline Bold Char"/>
    <w:locked/>
    <w:rsid w:val="00B50769"/>
  </w:style>
  <w:style w:type="paragraph" w:customStyle="1" w:styleId="DebateUnderlineBold">
    <w:name w:val="Debate Underline Bold"/>
    <w:basedOn w:val="Normal"/>
    <w:uiPriority w:val="99"/>
    <w:qFormat/>
    <w:rsid w:val="00B50769"/>
  </w:style>
  <w:style w:type="character" w:customStyle="1" w:styleId="StyleArialNarrow12ptBoldLeft-075Char">
    <w:name w:val="Style Arial Narrow 12 pt Bold Left:  -0.75&quot; Char"/>
    <w:locked/>
    <w:rsid w:val="00B50769"/>
  </w:style>
  <w:style w:type="paragraph" w:customStyle="1" w:styleId="StyleArialNarrow12ptBoldLeft-075">
    <w:name w:val="Style Arial Narrow 12 pt Bold Left:  -0.75&quot;"/>
    <w:basedOn w:val="Normal"/>
    <w:qFormat/>
    <w:rsid w:val="00B50769"/>
  </w:style>
  <w:style w:type="character" w:customStyle="1" w:styleId="StyleStyleevidencetextBorderSinglesolidlineAuto05Char">
    <w:name w:val="Style Style evidence text + Border: : (Single solid line Auto  0.5 ... Char"/>
    <w:locked/>
    <w:rsid w:val="00B50769"/>
  </w:style>
  <w:style w:type="paragraph" w:customStyle="1" w:styleId="StyleStyleevidencetextBorderSinglesolidlineAuto05">
    <w:name w:val="Style Style evidence text + Border: : (Single solid line Auto  0.5 ..."/>
    <w:basedOn w:val="Normal"/>
    <w:next w:val="CiteCharCharCharChar"/>
    <w:qFormat/>
    <w:rsid w:val="00B50769"/>
  </w:style>
  <w:style w:type="paragraph" w:customStyle="1" w:styleId="CiteCharCharCharChar">
    <w:name w:val="Cite Char Char Char Char"/>
    <w:basedOn w:val="Normal"/>
    <w:next w:val="Normal"/>
    <w:uiPriority w:val="99"/>
    <w:qFormat/>
    <w:rsid w:val="00B50769"/>
  </w:style>
  <w:style w:type="character" w:customStyle="1" w:styleId="UnderliningCharChar1CharCharChar">
    <w:name w:val="Underlining Char Char1 Char Char Char"/>
    <w:locked/>
    <w:rsid w:val="00B50769"/>
  </w:style>
  <w:style w:type="paragraph" w:customStyle="1" w:styleId="UnderliningCharChar1CharChar">
    <w:name w:val="Underlining Char Char1 Char Char"/>
    <w:basedOn w:val="Normal"/>
    <w:next w:val="Normal"/>
    <w:qFormat/>
    <w:rsid w:val="00B50769"/>
  </w:style>
  <w:style w:type="paragraph" w:customStyle="1" w:styleId="CiteCharCharCharCharChar">
    <w:name w:val="Cite Char Char Char Char Char"/>
    <w:basedOn w:val="Normal"/>
    <w:next w:val="Normal"/>
    <w:qFormat/>
    <w:rsid w:val="00B50769"/>
  </w:style>
  <w:style w:type="character" w:customStyle="1" w:styleId="UnderliningCharCharChar">
    <w:name w:val="Underlining Char Char Char"/>
    <w:locked/>
    <w:rsid w:val="00B50769"/>
  </w:style>
  <w:style w:type="paragraph" w:customStyle="1" w:styleId="Style120">
    <w:name w:val="Style 12"/>
    <w:next w:val="SmallCard"/>
    <w:uiPriority w:val="99"/>
    <w:qFormat/>
    <w:rsid w:val="00B50769"/>
  </w:style>
  <w:style w:type="paragraph" w:customStyle="1" w:styleId="Style90">
    <w:name w:val="Style 9"/>
    <w:next w:val="Normal10pt"/>
    <w:uiPriority w:val="99"/>
    <w:qFormat/>
    <w:rsid w:val="00B50769"/>
  </w:style>
  <w:style w:type="paragraph" w:customStyle="1" w:styleId="Emphasis3">
    <w:name w:val="Emphasis3"/>
    <w:next w:val="formfldssel"/>
    <w:uiPriority w:val="99"/>
    <w:qFormat/>
    <w:rsid w:val="00B50769"/>
  </w:style>
  <w:style w:type="paragraph" w:customStyle="1" w:styleId="OffensiveLanguage">
    <w:name w:val="Offensive Language"/>
    <w:basedOn w:val="Normal"/>
    <w:next w:val="Normal"/>
    <w:uiPriority w:val="99"/>
    <w:qFormat/>
    <w:rsid w:val="00B50769"/>
  </w:style>
  <w:style w:type="paragraph" w:customStyle="1" w:styleId="Style180">
    <w:name w:val="Style 18"/>
    <w:uiPriority w:val="99"/>
    <w:qFormat/>
    <w:rsid w:val="00B50769"/>
  </w:style>
  <w:style w:type="character" w:customStyle="1" w:styleId="sup1">
    <w:name w:val="sup1"/>
    <w:rsid w:val="00B50769"/>
  </w:style>
  <w:style w:type="character" w:customStyle="1" w:styleId="pgnum1">
    <w:name w:val="pgnum1"/>
    <w:rsid w:val="00B50769"/>
  </w:style>
  <w:style w:type="character" w:customStyle="1" w:styleId="apple">
    <w:name w:val="apple"/>
    <w:rsid w:val="00B5076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50769"/>
  </w:style>
  <w:style w:type="character" w:customStyle="1" w:styleId="inhoud">
    <w:name w:val="inhoud"/>
    <w:rsid w:val="00B50769"/>
  </w:style>
  <w:style w:type="character" w:customStyle="1" w:styleId="Cites-AuthorDate">
    <w:name w:val="Cites-Author/Date"/>
    <w:qFormat/>
    <w:rsid w:val="00B50769"/>
  </w:style>
  <w:style w:type="character" w:customStyle="1" w:styleId="Highlight0">
    <w:name w:val="Highlight"/>
    <w:uiPriority w:val="1"/>
    <w:qFormat/>
    <w:rsid w:val="00B50769"/>
  </w:style>
  <w:style w:type="character" w:customStyle="1" w:styleId="awtw">
    <w:name w:val="awtw"/>
    <w:rsid w:val="00B50769"/>
  </w:style>
  <w:style w:type="character" w:customStyle="1" w:styleId="ld3">
    <w:name w:val="ld3"/>
    <w:rsid w:val="00B50769"/>
  </w:style>
  <w:style w:type="character" w:customStyle="1" w:styleId="5Notunderlined">
    <w:name w:val="5 Not underlined"/>
    <w:rsid w:val="00B50769"/>
  </w:style>
  <w:style w:type="character" w:customStyle="1" w:styleId="externaledithide">
    <w:name w:val="external_edit_hide"/>
    <w:rsid w:val="00B50769"/>
  </w:style>
  <w:style w:type="character" w:customStyle="1" w:styleId="CharacterStyle20">
    <w:name w:val="Character Style 20"/>
    <w:rsid w:val="00B50769"/>
  </w:style>
  <w:style w:type="character" w:customStyle="1" w:styleId="centerheadlines">
    <w:name w:val="centerheadlines"/>
    <w:rsid w:val="00B50769"/>
  </w:style>
  <w:style w:type="character" w:customStyle="1" w:styleId="datetime">
    <w:name w:val="datetime"/>
    <w:rsid w:val="00B50769"/>
  </w:style>
  <w:style w:type="character" w:customStyle="1" w:styleId="info">
    <w:name w:val="info"/>
    <w:rsid w:val="00B50769"/>
  </w:style>
  <w:style w:type="character" w:customStyle="1" w:styleId="datestory">
    <w:name w:val="datestory"/>
    <w:rsid w:val="00B50769"/>
  </w:style>
  <w:style w:type="character" w:customStyle="1" w:styleId="citeschar10">
    <w:name w:val="citeschar1"/>
    <w:basedOn w:val="DefaultParagraphFont"/>
    <w:rsid w:val="00B50769"/>
  </w:style>
  <w:style w:type="character" w:customStyle="1" w:styleId="cardunderlinedchar1">
    <w:name w:val="cardunderlinedchar"/>
    <w:basedOn w:val="DefaultParagraphFont"/>
    <w:rsid w:val="00B50769"/>
  </w:style>
  <w:style w:type="character" w:customStyle="1" w:styleId="Style1CharCharChar">
    <w:name w:val="Style1 Char Char Char"/>
    <w:locked/>
    <w:rsid w:val="00B50769"/>
  </w:style>
  <w:style w:type="character" w:customStyle="1" w:styleId="provider">
    <w:name w:val="provider"/>
    <w:basedOn w:val="DefaultParagraphFont"/>
    <w:rsid w:val="00B50769"/>
  </w:style>
  <w:style w:type="character" w:customStyle="1" w:styleId="vitstorybyline">
    <w:name w:val="vitstorybyline"/>
    <w:rsid w:val="00B50769"/>
  </w:style>
  <w:style w:type="character" w:customStyle="1" w:styleId="yahoobuzzbadge-form">
    <w:name w:val="yahoobuzzbadge-form"/>
    <w:rsid w:val="00B50769"/>
  </w:style>
  <w:style w:type="character" w:customStyle="1" w:styleId="tickerlinx">
    <w:name w:val="tickerlinx"/>
    <w:rsid w:val="00B50769"/>
  </w:style>
  <w:style w:type="character" w:customStyle="1" w:styleId="post-timestamp">
    <w:name w:val="post-timestamp"/>
    <w:rsid w:val="00B50769"/>
  </w:style>
  <w:style w:type="character" w:customStyle="1" w:styleId="mw-headline">
    <w:name w:val="mw-headline"/>
    <w:rsid w:val="00B50769"/>
  </w:style>
  <w:style w:type="character" w:customStyle="1" w:styleId="month">
    <w:name w:val="month"/>
    <w:rsid w:val="00B50769"/>
  </w:style>
  <w:style w:type="character" w:customStyle="1" w:styleId="texttitlebigred">
    <w:name w:val="texttitlebigred"/>
    <w:rsid w:val="00B50769"/>
  </w:style>
  <w:style w:type="character" w:customStyle="1" w:styleId="subtitles">
    <w:name w:val="subtitles"/>
    <w:rsid w:val="00B50769"/>
  </w:style>
  <w:style w:type="character" w:customStyle="1" w:styleId="CiteCardChar1">
    <w:name w:val="Cite_Card Char1"/>
    <w:rsid w:val="00B50769"/>
  </w:style>
  <w:style w:type="character" w:customStyle="1" w:styleId="paramv">
    <w:name w:val="paramv"/>
    <w:rsid w:val="00B50769"/>
  </w:style>
  <w:style w:type="character" w:customStyle="1" w:styleId="symbol">
    <w:name w:val="symbol"/>
    <w:rsid w:val="00B50769"/>
  </w:style>
  <w:style w:type="character" w:customStyle="1" w:styleId="data">
    <w:name w:val="data"/>
    <w:rsid w:val="00B50769"/>
  </w:style>
  <w:style w:type="character" w:customStyle="1" w:styleId="pub-date">
    <w:name w:val="pub-date"/>
    <w:rsid w:val="00B50769"/>
  </w:style>
  <w:style w:type="character" w:customStyle="1" w:styleId="AuthorDateF4">
    <w:name w:val="Author Date (F4)"/>
    <w:rsid w:val="00B50769"/>
  </w:style>
  <w:style w:type="character" w:customStyle="1" w:styleId="BoldUnderlineF6">
    <w:name w:val="Bold Underline (F6)"/>
    <w:rsid w:val="00B50769"/>
  </w:style>
  <w:style w:type="character" w:customStyle="1" w:styleId="grouptext">
    <w:name w:val="group_text"/>
    <w:rsid w:val="00B50769"/>
  </w:style>
  <w:style w:type="character" w:customStyle="1" w:styleId="StyleArial12ptBoldItalic">
    <w:name w:val="Style Arial 12 pt Bold Italic"/>
    <w:rsid w:val="00B50769"/>
  </w:style>
  <w:style w:type="character" w:customStyle="1" w:styleId="verdana12grey1">
    <w:name w:val="verdana12grey1"/>
    <w:rsid w:val="00B50769"/>
  </w:style>
  <w:style w:type="character" w:customStyle="1" w:styleId="verdana9grey1a">
    <w:name w:val="verdana9grey1a"/>
    <w:rsid w:val="00B50769"/>
  </w:style>
  <w:style w:type="character" w:customStyle="1" w:styleId="nn-twttr-share-btn">
    <w:name w:val="nn-twttr-share-btn"/>
    <w:rsid w:val="00B50769"/>
  </w:style>
  <w:style w:type="character" w:customStyle="1" w:styleId="comment-count">
    <w:name w:val="comment-count"/>
    <w:rsid w:val="00B50769"/>
  </w:style>
  <w:style w:type="character" w:customStyle="1" w:styleId="comment-count-text">
    <w:name w:val="comment-count-text"/>
    <w:rsid w:val="00B50769"/>
  </w:style>
  <w:style w:type="character" w:customStyle="1" w:styleId="CiteCardCharCharCharCharChar">
    <w:name w:val="Cite_Card Char Char Char Char Char"/>
    <w:rsid w:val="00B50769"/>
  </w:style>
  <w:style w:type="character" w:customStyle="1" w:styleId="CiteCardCharCharCharCharCharChar">
    <w:name w:val="Cite_Card Char Char Char Char Char Char"/>
    <w:rsid w:val="00B50769"/>
  </w:style>
  <w:style w:type="character" w:customStyle="1" w:styleId="yahoobuzzbadge">
    <w:name w:val="yahoobuzzbadge"/>
    <w:rsid w:val="00B50769"/>
  </w:style>
  <w:style w:type="character" w:customStyle="1" w:styleId="StrongEmphasis">
    <w:name w:val="Strong Emphasis"/>
    <w:rsid w:val="00B50769"/>
  </w:style>
  <w:style w:type="character" w:customStyle="1" w:styleId="article-articlebody">
    <w:name w:val="article-articlebody"/>
    <w:basedOn w:val="DefaultParagraphFont"/>
    <w:rsid w:val="00B50769"/>
  </w:style>
  <w:style w:type="character" w:customStyle="1" w:styleId="pageheader0">
    <w:name w:val="pageheader"/>
    <w:basedOn w:val="DefaultParagraphFont"/>
    <w:rsid w:val="00B50769"/>
  </w:style>
  <w:style w:type="character" w:customStyle="1" w:styleId="AuthorCharChar">
    <w:name w:val="Author Char Char"/>
    <w:rsid w:val="00B50769"/>
  </w:style>
  <w:style w:type="character" w:customStyle="1" w:styleId="smallchar0">
    <w:name w:val="smallchar"/>
    <w:basedOn w:val="DefaultParagraphFont"/>
    <w:rsid w:val="00B50769"/>
  </w:style>
  <w:style w:type="character" w:customStyle="1" w:styleId="NormalizationChar">
    <w:name w:val="Normalization Char"/>
    <w:rsid w:val="00B50769"/>
  </w:style>
  <w:style w:type="character" w:customStyle="1" w:styleId="Shrinker">
    <w:name w:val="Shrinker"/>
    <w:rsid w:val="00B50769"/>
  </w:style>
  <w:style w:type="character" w:customStyle="1" w:styleId="heading3char1">
    <w:name w:val="heading3char1"/>
    <w:basedOn w:val="DefaultParagraphFont"/>
    <w:rsid w:val="00B50769"/>
  </w:style>
  <w:style w:type="character" w:customStyle="1" w:styleId="underlinea">
    <w:name w:val="underlinea"/>
    <w:basedOn w:val="DefaultParagraphFont"/>
    <w:rsid w:val="00B50769"/>
  </w:style>
  <w:style w:type="character" w:customStyle="1" w:styleId="StyleUnderlineChar9pt2">
    <w:name w:val="Style Underline Char + 9 pt2"/>
    <w:rsid w:val="00B50769"/>
  </w:style>
  <w:style w:type="character" w:customStyle="1" w:styleId="StyleUnderlineChar9ptBold1">
    <w:name w:val="Style Underline Char + 9 pt Bold1"/>
    <w:rsid w:val="00B50769"/>
  </w:style>
  <w:style w:type="character" w:customStyle="1" w:styleId="FontStyle232">
    <w:name w:val="Font Style232"/>
    <w:uiPriority w:val="99"/>
    <w:rsid w:val="00B50769"/>
  </w:style>
  <w:style w:type="character" w:customStyle="1" w:styleId="erasure">
    <w:name w:val="erasure"/>
    <w:rsid w:val="00B50769"/>
  </w:style>
  <w:style w:type="character" w:customStyle="1" w:styleId="MicroTextCharChar">
    <w:name w:val="MicroText Char Char"/>
    <w:rsid w:val="00B50769"/>
  </w:style>
  <w:style w:type="character" w:customStyle="1" w:styleId="style61">
    <w:name w:val="style6"/>
    <w:rsid w:val="00B50769"/>
  </w:style>
  <w:style w:type="character" w:customStyle="1" w:styleId="Title2">
    <w:name w:val="Title2"/>
    <w:basedOn w:val="DefaultParagraphFont"/>
    <w:rsid w:val="00B50769"/>
  </w:style>
  <w:style w:type="character" w:customStyle="1" w:styleId="OffensiveLanguageChar">
    <w:name w:val="Offensive Language Char"/>
    <w:rsid w:val="00B50769"/>
  </w:style>
  <w:style w:type="character" w:customStyle="1" w:styleId="yellowfadeinnerspan">
    <w:name w:val="yellowfadeinnerspan"/>
    <w:rsid w:val="00B50769"/>
  </w:style>
  <w:style w:type="character" w:customStyle="1" w:styleId="ipa">
    <w:name w:val="ipa"/>
    <w:basedOn w:val="DefaultParagraphFont"/>
    <w:rsid w:val="00B50769"/>
  </w:style>
  <w:style w:type="table" w:customStyle="1" w:styleId="TableGrid12">
    <w:name w:val="Table Grid12"/>
    <w:basedOn w:val="TableNormal"/>
    <w:rsid w:val="00B50769"/>
    <w:tblPr/>
  </w:style>
  <w:style w:type="character" w:customStyle="1" w:styleId="Card10f2Char">
    <w:name w:val="Card.10.f2 Char"/>
    <w:locked/>
    <w:rsid w:val="00B50769"/>
  </w:style>
  <w:style w:type="paragraph" w:customStyle="1" w:styleId="Card10f2">
    <w:name w:val="Card.10.f2"/>
    <w:basedOn w:val="Normal"/>
    <w:next w:val="thumbnail"/>
    <w:autoRedefine/>
    <w:qFormat/>
    <w:rsid w:val="00B50769"/>
  </w:style>
  <w:style w:type="character" w:customStyle="1" w:styleId="Bodytext5">
    <w:name w:val="Body text_"/>
    <w:basedOn w:val="DefaultParagraphFont"/>
    <w:locked/>
    <w:rsid w:val="00B50769"/>
  </w:style>
  <w:style w:type="paragraph" w:customStyle="1" w:styleId="BodyText50">
    <w:name w:val="Body Text5"/>
    <w:basedOn w:val="Normal"/>
    <w:next w:val="wallacepara"/>
    <w:qFormat/>
    <w:rsid w:val="00B50769"/>
  </w:style>
  <w:style w:type="paragraph" w:customStyle="1" w:styleId="about">
    <w:name w:val="about"/>
    <w:basedOn w:val="Normal"/>
    <w:next w:val="audiolink"/>
    <w:uiPriority w:val="99"/>
    <w:qFormat/>
    <w:rsid w:val="00B50769"/>
  </w:style>
  <w:style w:type="paragraph" w:customStyle="1" w:styleId="first">
    <w:name w:val="first"/>
    <w:basedOn w:val="Normal"/>
    <w:next w:val="titlestyle1"/>
    <w:uiPriority w:val="99"/>
    <w:qFormat/>
    <w:rsid w:val="00B50769"/>
  </w:style>
  <w:style w:type="paragraph" w:customStyle="1" w:styleId="t6">
    <w:name w:val="t6"/>
    <w:basedOn w:val="Normal"/>
    <w:next w:val="nav1"/>
    <w:uiPriority w:val="99"/>
    <w:qFormat/>
    <w:rsid w:val="00B50769"/>
  </w:style>
  <w:style w:type="paragraph" w:customStyle="1" w:styleId="thumbnail">
    <w:name w:val="thumbnail"/>
    <w:basedOn w:val="Normal"/>
    <w:next w:val="nav2"/>
    <w:uiPriority w:val="99"/>
    <w:qFormat/>
    <w:rsid w:val="00B50769"/>
  </w:style>
  <w:style w:type="paragraph" w:customStyle="1" w:styleId="stand-first-alone">
    <w:name w:val="stand-first-alone"/>
    <w:basedOn w:val="Normal"/>
    <w:next w:val="Pa0"/>
    <w:uiPriority w:val="99"/>
    <w:qFormat/>
    <w:rsid w:val="00B50769"/>
  </w:style>
  <w:style w:type="paragraph" w:customStyle="1" w:styleId="wallacepara">
    <w:name w:val="wallacepara"/>
    <w:basedOn w:val="Normal"/>
    <w:next w:val="CM45"/>
    <w:uiPriority w:val="99"/>
    <w:qFormat/>
    <w:rsid w:val="00B50769"/>
  </w:style>
  <w:style w:type="paragraph" w:customStyle="1" w:styleId="morelink">
    <w:name w:val="morelink"/>
    <w:basedOn w:val="Normal"/>
    <w:next w:val="CM46"/>
    <w:uiPriority w:val="99"/>
    <w:qFormat/>
    <w:rsid w:val="00B50769"/>
  </w:style>
  <w:style w:type="paragraph" w:customStyle="1" w:styleId="audiolink">
    <w:name w:val="audiolink"/>
    <w:basedOn w:val="Normal"/>
    <w:next w:val="F4-NormalText"/>
    <w:uiPriority w:val="99"/>
    <w:qFormat/>
    <w:rsid w:val="00B50769"/>
  </w:style>
  <w:style w:type="paragraph" w:customStyle="1" w:styleId="titlestyle1">
    <w:name w:val="titlestyle1"/>
    <w:basedOn w:val="Normal"/>
    <w:next w:val="TagLine0"/>
    <w:uiPriority w:val="99"/>
    <w:qFormat/>
    <w:rsid w:val="00B50769"/>
  </w:style>
  <w:style w:type="paragraph" w:customStyle="1" w:styleId="nav1">
    <w:name w:val="nav1"/>
    <w:basedOn w:val="Normal"/>
    <w:uiPriority w:val="99"/>
    <w:qFormat/>
    <w:rsid w:val="00B50769"/>
  </w:style>
  <w:style w:type="paragraph" w:customStyle="1" w:styleId="nav2">
    <w:name w:val="nav2"/>
    <w:basedOn w:val="Normal"/>
    <w:next w:val="Heading18"/>
    <w:uiPriority w:val="99"/>
    <w:qFormat/>
    <w:rsid w:val="00B50769"/>
  </w:style>
  <w:style w:type="paragraph" w:customStyle="1" w:styleId="CM45">
    <w:name w:val="CM45"/>
    <w:basedOn w:val="Normal"/>
    <w:uiPriority w:val="99"/>
    <w:qFormat/>
    <w:rsid w:val="00B50769"/>
  </w:style>
  <w:style w:type="paragraph" w:customStyle="1" w:styleId="CM46">
    <w:name w:val="CM46"/>
    <w:basedOn w:val="Normal"/>
    <w:uiPriority w:val="99"/>
    <w:qFormat/>
    <w:rsid w:val="00B50769"/>
  </w:style>
  <w:style w:type="character" w:customStyle="1" w:styleId="Heading180">
    <w:name w:val="Heading #18_"/>
    <w:basedOn w:val="DefaultParagraphFont"/>
    <w:locked/>
    <w:rsid w:val="00B50769"/>
  </w:style>
  <w:style w:type="paragraph" w:customStyle="1" w:styleId="Heading18">
    <w:name w:val="Heading #18"/>
    <w:basedOn w:val="Normal"/>
    <w:qFormat/>
    <w:rsid w:val="00B50769"/>
  </w:style>
  <w:style w:type="character" w:customStyle="1" w:styleId="Picturecaption2">
    <w:name w:val="Picture caption (2)_"/>
    <w:basedOn w:val="DefaultParagraphFont"/>
    <w:locked/>
    <w:rsid w:val="00B50769"/>
  </w:style>
  <w:style w:type="paragraph" w:customStyle="1" w:styleId="Picturecaption20">
    <w:name w:val="Picture caption (2)"/>
    <w:basedOn w:val="Normal"/>
    <w:qFormat/>
    <w:rsid w:val="00B50769"/>
  </w:style>
  <w:style w:type="character" w:customStyle="1" w:styleId="Picturecaption">
    <w:name w:val="Picture caption_"/>
    <w:basedOn w:val="DefaultParagraphFont"/>
    <w:locked/>
    <w:rsid w:val="00B50769"/>
  </w:style>
  <w:style w:type="paragraph" w:customStyle="1" w:styleId="Picturecaption0">
    <w:name w:val="Picture caption"/>
    <w:basedOn w:val="Normal"/>
    <w:qFormat/>
    <w:rsid w:val="00B50769"/>
  </w:style>
  <w:style w:type="character" w:customStyle="1" w:styleId="Bodytext31">
    <w:name w:val="Body text (31)_"/>
    <w:basedOn w:val="DefaultParagraphFont"/>
    <w:locked/>
    <w:rsid w:val="00B50769"/>
  </w:style>
  <w:style w:type="paragraph" w:customStyle="1" w:styleId="Bodytext310">
    <w:name w:val="Body text (31)"/>
    <w:basedOn w:val="Normal"/>
    <w:qFormat/>
    <w:rsid w:val="00B50769"/>
  </w:style>
  <w:style w:type="character" w:customStyle="1" w:styleId="Heading22">
    <w:name w:val="Heading #22_"/>
    <w:basedOn w:val="DefaultParagraphFont"/>
    <w:locked/>
    <w:rsid w:val="00B50769"/>
  </w:style>
  <w:style w:type="paragraph" w:customStyle="1" w:styleId="Heading220">
    <w:name w:val="Heading #22"/>
    <w:basedOn w:val="Normal"/>
    <w:qFormat/>
    <w:rsid w:val="00B50769"/>
  </w:style>
  <w:style w:type="character" w:customStyle="1" w:styleId="Bodytext131">
    <w:name w:val="Body text (131)_"/>
    <w:basedOn w:val="DefaultParagraphFont"/>
    <w:locked/>
    <w:rsid w:val="00B50769"/>
  </w:style>
  <w:style w:type="paragraph" w:customStyle="1" w:styleId="Bodytext1310">
    <w:name w:val="Body text (131)"/>
    <w:basedOn w:val="Normal"/>
    <w:qFormat/>
    <w:rsid w:val="00B50769"/>
  </w:style>
  <w:style w:type="character" w:customStyle="1" w:styleId="Bodytext140">
    <w:name w:val="Body text (140)_"/>
    <w:basedOn w:val="DefaultParagraphFont"/>
    <w:locked/>
    <w:rsid w:val="00B50769"/>
  </w:style>
  <w:style w:type="paragraph" w:customStyle="1" w:styleId="Bodytext1400">
    <w:name w:val="Body text (140)"/>
    <w:basedOn w:val="Normal"/>
    <w:qFormat/>
    <w:rsid w:val="00B50769"/>
  </w:style>
  <w:style w:type="character" w:customStyle="1" w:styleId="Bodytext141">
    <w:name w:val="Body text (141)_"/>
    <w:basedOn w:val="DefaultParagraphFont"/>
    <w:locked/>
    <w:rsid w:val="00B50769"/>
  </w:style>
  <w:style w:type="paragraph" w:customStyle="1" w:styleId="Bodytext1410">
    <w:name w:val="Body text (141)"/>
    <w:basedOn w:val="Normal"/>
    <w:qFormat/>
    <w:rsid w:val="00B50769"/>
  </w:style>
  <w:style w:type="character" w:customStyle="1" w:styleId="Tableofcontents20">
    <w:name w:val="Table of contents (20)_"/>
    <w:basedOn w:val="DefaultParagraphFont"/>
    <w:locked/>
    <w:rsid w:val="00B50769"/>
  </w:style>
  <w:style w:type="paragraph" w:customStyle="1" w:styleId="Tableofcontents200">
    <w:name w:val="Table of contents (20)"/>
    <w:basedOn w:val="Normal"/>
    <w:qFormat/>
    <w:rsid w:val="00B50769"/>
  </w:style>
  <w:style w:type="character" w:customStyle="1" w:styleId="Tableofcontents21">
    <w:name w:val="Table of contents (21)_"/>
    <w:basedOn w:val="DefaultParagraphFont"/>
    <w:locked/>
    <w:rsid w:val="00B50769"/>
  </w:style>
  <w:style w:type="paragraph" w:customStyle="1" w:styleId="Tableofcontents210">
    <w:name w:val="Table of contents (21)"/>
    <w:basedOn w:val="Normal"/>
    <w:qFormat/>
    <w:rsid w:val="00B50769"/>
  </w:style>
  <w:style w:type="character" w:customStyle="1" w:styleId="Tableofcontents22">
    <w:name w:val="Table of contents (22)_"/>
    <w:basedOn w:val="DefaultParagraphFont"/>
    <w:locked/>
    <w:rsid w:val="00B50769"/>
  </w:style>
  <w:style w:type="paragraph" w:customStyle="1" w:styleId="Tableofcontents220">
    <w:name w:val="Table of contents (22)"/>
    <w:basedOn w:val="Normal"/>
    <w:qFormat/>
    <w:rsid w:val="00B50769"/>
  </w:style>
  <w:style w:type="character" w:customStyle="1" w:styleId="Bodytext142">
    <w:name w:val="Body text (142)_"/>
    <w:basedOn w:val="DefaultParagraphFont"/>
    <w:locked/>
    <w:rsid w:val="00B50769"/>
  </w:style>
  <w:style w:type="paragraph" w:customStyle="1" w:styleId="Bodytext1420">
    <w:name w:val="Body text (142)"/>
    <w:basedOn w:val="Normal"/>
    <w:qFormat/>
    <w:rsid w:val="00B50769"/>
  </w:style>
  <w:style w:type="character" w:customStyle="1" w:styleId="Bodytext143">
    <w:name w:val="Body text (143)_"/>
    <w:basedOn w:val="DefaultParagraphFont"/>
    <w:locked/>
    <w:rsid w:val="00B50769"/>
  </w:style>
  <w:style w:type="paragraph" w:customStyle="1" w:styleId="Bodytext1430">
    <w:name w:val="Body text (143)"/>
    <w:basedOn w:val="Normal"/>
    <w:qFormat/>
    <w:rsid w:val="00B50769"/>
  </w:style>
  <w:style w:type="character" w:customStyle="1" w:styleId="Bodytext144Exact">
    <w:name w:val="Body text (144) Exact"/>
    <w:basedOn w:val="DefaultParagraphFont"/>
    <w:locked/>
    <w:rsid w:val="00B50769"/>
  </w:style>
  <w:style w:type="paragraph" w:customStyle="1" w:styleId="Bodytext144">
    <w:name w:val="Body text (144)"/>
    <w:basedOn w:val="Normal"/>
    <w:qFormat/>
    <w:rsid w:val="00B50769"/>
  </w:style>
  <w:style w:type="character" w:customStyle="1" w:styleId="Bodytext145Exact">
    <w:name w:val="Body text (145) Exact"/>
    <w:basedOn w:val="DefaultParagraphFont"/>
    <w:locked/>
    <w:rsid w:val="00B50769"/>
  </w:style>
  <w:style w:type="paragraph" w:customStyle="1" w:styleId="Bodytext145">
    <w:name w:val="Body text (145)"/>
    <w:basedOn w:val="Normal"/>
    <w:qFormat/>
    <w:rsid w:val="00B50769"/>
  </w:style>
  <w:style w:type="character" w:customStyle="1" w:styleId="Bodytext146">
    <w:name w:val="Body text (146)_"/>
    <w:basedOn w:val="DefaultParagraphFont"/>
    <w:locked/>
    <w:rsid w:val="00B50769"/>
  </w:style>
  <w:style w:type="paragraph" w:customStyle="1" w:styleId="Bodytext1460">
    <w:name w:val="Body text (146)"/>
    <w:basedOn w:val="Normal"/>
    <w:qFormat/>
    <w:rsid w:val="00B50769"/>
  </w:style>
  <w:style w:type="character" w:customStyle="1" w:styleId="Heading230">
    <w:name w:val="Heading #23_"/>
    <w:basedOn w:val="DefaultParagraphFont"/>
    <w:locked/>
    <w:rsid w:val="00B50769"/>
  </w:style>
  <w:style w:type="paragraph" w:customStyle="1" w:styleId="Heading231">
    <w:name w:val="Heading #23"/>
    <w:basedOn w:val="Normal"/>
    <w:qFormat/>
    <w:rsid w:val="00B50769"/>
  </w:style>
  <w:style w:type="character" w:customStyle="1" w:styleId="Picturecaption36">
    <w:name w:val="Picture caption (36)_"/>
    <w:basedOn w:val="DefaultParagraphFont"/>
    <w:locked/>
    <w:rsid w:val="00B50769"/>
  </w:style>
  <w:style w:type="paragraph" w:customStyle="1" w:styleId="Picturecaption360">
    <w:name w:val="Picture caption (36)"/>
    <w:basedOn w:val="Normal"/>
    <w:qFormat/>
    <w:rsid w:val="00B50769"/>
  </w:style>
  <w:style w:type="character" w:customStyle="1" w:styleId="Picturecaption42">
    <w:name w:val="Picture caption (42)_"/>
    <w:basedOn w:val="DefaultParagraphFont"/>
    <w:locked/>
    <w:rsid w:val="00B50769"/>
  </w:style>
  <w:style w:type="paragraph" w:customStyle="1" w:styleId="Picturecaption420">
    <w:name w:val="Picture caption (42)"/>
    <w:basedOn w:val="Normal"/>
    <w:qFormat/>
    <w:rsid w:val="00B50769"/>
  </w:style>
  <w:style w:type="character" w:customStyle="1" w:styleId="Bodytext154">
    <w:name w:val="Body text (154)_"/>
    <w:basedOn w:val="DefaultParagraphFont"/>
    <w:locked/>
    <w:rsid w:val="00B50769"/>
  </w:style>
  <w:style w:type="paragraph" w:customStyle="1" w:styleId="Bodytext1540">
    <w:name w:val="Body text (154)"/>
    <w:basedOn w:val="Normal"/>
    <w:qFormat/>
    <w:rsid w:val="00B50769"/>
  </w:style>
  <w:style w:type="character" w:customStyle="1" w:styleId="Bodytext155">
    <w:name w:val="Body text (155)_"/>
    <w:basedOn w:val="DefaultParagraphFont"/>
    <w:locked/>
    <w:rsid w:val="00B50769"/>
  </w:style>
  <w:style w:type="paragraph" w:customStyle="1" w:styleId="Bodytext1550">
    <w:name w:val="Body text (155)"/>
    <w:basedOn w:val="Normal"/>
    <w:qFormat/>
    <w:rsid w:val="00B50769"/>
  </w:style>
  <w:style w:type="character" w:customStyle="1" w:styleId="Bodytext156">
    <w:name w:val="Body text (156)_"/>
    <w:basedOn w:val="DefaultParagraphFont"/>
    <w:locked/>
    <w:rsid w:val="00B50769"/>
  </w:style>
  <w:style w:type="paragraph" w:customStyle="1" w:styleId="Bodytext1560">
    <w:name w:val="Body text (156)"/>
    <w:basedOn w:val="Normal"/>
    <w:qFormat/>
    <w:rsid w:val="00B50769"/>
  </w:style>
  <w:style w:type="character" w:customStyle="1" w:styleId="Bodytext60">
    <w:name w:val="Body text (60)_"/>
    <w:basedOn w:val="DefaultParagraphFont"/>
    <w:locked/>
    <w:rsid w:val="00B50769"/>
  </w:style>
  <w:style w:type="paragraph" w:customStyle="1" w:styleId="Bodytext600">
    <w:name w:val="Body text (60)"/>
    <w:basedOn w:val="Normal"/>
    <w:qFormat/>
    <w:rsid w:val="00B50769"/>
  </w:style>
  <w:style w:type="character" w:customStyle="1" w:styleId="Bodytext158">
    <w:name w:val="Body text (158)_"/>
    <w:basedOn w:val="DefaultParagraphFont"/>
    <w:locked/>
    <w:rsid w:val="00B50769"/>
  </w:style>
  <w:style w:type="paragraph" w:customStyle="1" w:styleId="Bodytext1580">
    <w:name w:val="Body text (158)"/>
    <w:basedOn w:val="Normal"/>
    <w:qFormat/>
    <w:rsid w:val="00B50769"/>
  </w:style>
  <w:style w:type="character" w:customStyle="1" w:styleId="Bodytext159">
    <w:name w:val="Body text (159)_"/>
    <w:basedOn w:val="DefaultParagraphFont"/>
    <w:locked/>
    <w:rsid w:val="00B50769"/>
  </w:style>
  <w:style w:type="paragraph" w:customStyle="1" w:styleId="Bodytext1590">
    <w:name w:val="Body text (159)"/>
    <w:basedOn w:val="Normal"/>
    <w:qFormat/>
    <w:rsid w:val="00B50769"/>
  </w:style>
  <w:style w:type="character" w:customStyle="1" w:styleId="Bodytext160">
    <w:name w:val="Body text (160)_"/>
    <w:basedOn w:val="DefaultParagraphFont"/>
    <w:locked/>
    <w:rsid w:val="00B50769"/>
  </w:style>
  <w:style w:type="paragraph" w:customStyle="1" w:styleId="Bodytext1600">
    <w:name w:val="Body text (160)"/>
    <w:basedOn w:val="Normal"/>
    <w:qFormat/>
    <w:rsid w:val="00B50769"/>
  </w:style>
  <w:style w:type="character" w:customStyle="1" w:styleId="Picturecaption4">
    <w:name w:val="Picture caption (4)_"/>
    <w:basedOn w:val="DefaultParagraphFont"/>
    <w:locked/>
    <w:rsid w:val="00B50769"/>
  </w:style>
  <w:style w:type="paragraph" w:customStyle="1" w:styleId="Picturecaption40">
    <w:name w:val="Picture caption (4)"/>
    <w:basedOn w:val="Normal"/>
    <w:qFormat/>
    <w:rsid w:val="00B50769"/>
  </w:style>
  <w:style w:type="character" w:customStyle="1" w:styleId="Heading10">
    <w:name w:val="Heading #10_"/>
    <w:basedOn w:val="DefaultParagraphFont"/>
    <w:locked/>
    <w:rsid w:val="00B50769"/>
  </w:style>
  <w:style w:type="paragraph" w:customStyle="1" w:styleId="Heading100">
    <w:name w:val="Heading #10"/>
    <w:basedOn w:val="Normal"/>
    <w:qFormat/>
    <w:rsid w:val="00B50769"/>
  </w:style>
  <w:style w:type="character" w:customStyle="1" w:styleId="Picturecaption3">
    <w:name w:val="Picture caption (3)_"/>
    <w:basedOn w:val="DefaultParagraphFont"/>
    <w:locked/>
    <w:rsid w:val="00B50769"/>
  </w:style>
  <w:style w:type="paragraph" w:customStyle="1" w:styleId="Picturecaption30">
    <w:name w:val="Picture caption (3)"/>
    <w:basedOn w:val="Normal"/>
    <w:qFormat/>
    <w:rsid w:val="00B50769"/>
  </w:style>
  <w:style w:type="character" w:customStyle="1" w:styleId="Heading13">
    <w:name w:val="Heading #13_"/>
    <w:basedOn w:val="DefaultParagraphFont"/>
    <w:locked/>
    <w:rsid w:val="00B50769"/>
  </w:style>
  <w:style w:type="paragraph" w:customStyle="1" w:styleId="Heading130">
    <w:name w:val="Heading #13"/>
    <w:basedOn w:val="Normal"/>
    <w:qFormat/>
    <w:rsid w:val="00B50769"/>
  </w:style>
  <w:style w:type="character" w:customStyle="1" w:styleId="Heading92">
    <w:name w:val="Heading #9 (2)_"/>
    <w:basedOn w:val="DefaultParagraphFont"/>
    <w:locked/>
    <w:rsid w:val="00B50769"/>
  </w:style>
  <w:style w:type="paragraph" w:customStyle="1" w:styleId="Heading920">
    <w:name w:val="Heading #9 (2)"/>
    <w:basedOn w:val="Normal"/>
    <w:qFormat/>
    <w:rsid w:val="00B50769"/>
  </w:style>
  <w:style w:type="character" w:customStyle="1" w:styleId="Heading15">
    <w:name w:val="Heading #15_"/>
    <w:basedOn w:val="DefaultParagraphFont"/>
    <w:locked/>
    <w:rsid w:val="00B50769"/>
  </w:style>
  <w:style w:type="paragraph" w:customStyle="1" w:styleId="Heading150">
    <w:name w:val="Heading #15"/>
    <w:basedOn w:val="Normal"/>
    <w:qFormat/>
    <w:rsid w:val="00B50769"/>
  </w:style>
  <w:style w:type="character" w:customStyle="1" w:styleId="Bodytext38">
    <w:name w:val="Body text (38)_"/>
    <w:basedOn w:val="DefaultParagraphFont"/>
    <w:locked/>
    <w:rsid w:val="00B50769"/>
  </w:style>
  <w:style w:type="paragraph" w:customStyle="1" w:styleId="Bodytext380">
    <w:name w:val="Body text (38)"/>
    <w:basedOn w:val="Normal"/>
    <w:qFormat/>
    <w:rsid w:val="00B50769"/>
  </w:style>
  <w:style w:type="character" w:customStyle="1" w:styleId="Heading17">
    <w:name w:val="Heading #17_"/>
    <w:basedOn w:val="DefaultParagraphFont"/>
    <w:locked/>
    <w:rsid w:val="00B50769"/>
  </w:style>
  <w:style w:type="paragraph" w:customStyle="1" w:styleId="Heading170">
    <w:name w:val="Heading #17"/>
    <w:basedOn w:val="Normal"/>
    <w:qFormat/>
    <w:rsid w:val="00B50769"/>
  </w:style>
  <w:style w:type="character" w:customStyle="1" w:styleId="Bodytext97Exact">
    <w:name w:val="Body text (97) Exact"/>
    <w:basedOn w:val="DefaultParagraphFont"/>
    <w:locked/>
    <w:rsid w:val="00B50769"/>
  </w:style>
  <w:style w:type="paragraph" w:customStyle="1" w:styleId="Bodytext97">
    <w:name w:val="Body text (97)"/>
    <w:basedOn w:val="Normal"/>
    <w:qFormat/>
    <w:rsid w:val="00B50769"/>
  </w:style>
  <w:style w:type="character" w:customStyle="1" w:styleId="Bodytext42">
    <w:name w:val="Body text (42)_"/>
    <w:basedOn w:val="DefaultParagraphFont"/>
    <w:locked/>
    <w:rsid w:val="00B50769"/>
  </w:style>
  <w:style w:type="paragraph" w:customStyle="1" w:styleId="Bodytext420">
    <w:name w:val="Body text (42)"/>
    <w:basedOn w:val="Normal"/>
    <w:qFormat/>
    <w:rsid w:val="00B50769"/>
  </w:style>
  <w:style w:type="character" w:customStyle="1" w:styleId="Picturecaption9">
    <w:name w:val="Picture caption (9)_"/>
    <w:basedOn w:val="DefaultParagraphFont"/>
    <w:locked/>
    <w:rsid w:val="00B50769"/>
  </w:style>
  <w:style w:type="paragraph" w:customStyle="1" w:styleId="Picturecaption90">
    <w:name w:val="Picture caption (9)"/>
    <w:basedOn w:val="Normal"/>
    <w:qFormat/>
    <w:rsid w:val="00B50769"/>
  </w:style>
  <w:style w:type="character" w:customStyle="1" w:styleId="Bodytext96Exact">
    <w:name w:val="Body text (96) Exact"/>
    <w:basedOn w:val="DefaultParagraphFont"/>
    <w:locked/>
    <w:rsid w:val="00B50769"/>
  </w:style>
  <w:style w:type="paragraph" w:customStyle="1" w:styleId="Bodytext96">
    <w:name w:val="Body text (96)"/>
    <w:basedOn w:val="Normal"/>
    <w:qFormat/>
    <w:rsid w:val="00B50769"/>
  </w:style>
  <w:style w:type="character" w:customStyle="1" w:styleId="Heading142">
    <w:name w:val="Heading #14 (2)_"/>
    <w:basedOn w:val="DefaultParagraphFont"/>
    <w:locked/>
    <w:rsid w:val="00B50769"/>
  </w:style>
  <w:style w:type="paragraph" w:customStyle="1" w:styleId="Heading1420">
    <w:name w:val="Heading #14 (2)"/>
    <w:basedOn w:val="Normal"/>
    <w:qFormat/>
    <w:rsid w:val="00B50769"/>
  </w:style>
  <w:style w:type="character" w:customStyle="1" w:styleId="Picturecaption31">
    <w:name w:val="Picture caption (31)_"/>
    <w:basedOn w:val="DefaultParagraphFont"/>
    <w:locked/>
    <w:rsid w:val="00B50769"/>
  </w:style>
  <w:style w:type="paragraph" w:customStyle="1" w:styleId="Picturecaption310">
    <w:name w:val="Picture caption (31)"/>
    <w:basedOn w:val="Normal"/>
    <w:qFormat/>
    <w:rsid w:val="00B50769"/>
  </w:style>
  <w:style w:type="character" w:customStyle="1" w:styleId="Picturecaption27">
    <w:name w:val="Picture caption (27)_"/>
    <w:basedOn w:val="DefaultParagraphFont"/>
    <w:locked/>
    <w:rsid w:val="00B50769"/>
  </w:style>
  <w:style w:type="paragraph" w:customStyle="1" w:styleId="Picturecaption270">
    <w:name w:val="Picture caption (27)"/>
    <w:basedOn w:val="Normal"/>
    <w:qFormat/>
    <w:rsid w:val="00B50769"/>
  </w:style>
  <w:style w:type="character" w:customStyle="1" w:styleId="Bodytext43Exact">
    <w:name w:val="Body text (43) Exact"/>
    <w:basedOn w:val="DefaultParagraphFont"/>
    <w:locked/>
    <w:rsid w:val="00B50769"/>
  </w:style>
  <w:style w:type="paragraph" w:customStyle="1" w:styleId="Bodytext43">
    <w:name w:val="Body text (43)"/>
    <w:basedOn w:val="Normal"/>
    <w:qFormat/>
    <w:rsid w:val="00B50769"/>
  </w:style>
  <w:style w:type="character" w:customStyle="1" w:styleId="Bodytext109">
    <w:name w:val="Body text (109)_"/>
    <w:basedOn w:val="DefaultParagraphFont"/>
    <w:locked/>
    <w:rsid w:val="00B50769"/>
  </w:style>
  <w:style w:type="paragraph" w:customStyle="1" w:styleId="Bodytext1090">
    <w:name w:val="Body text (109)"/>
    <w:basedOn w:val="Normal"/>
    <w:qFormat/>
    <w:rsid w:val="00B50769"/>
  </w:style>
  <w:style w:type="character" w:customStyle="1" w:styleId="Bodytext110">
    <w:name w:val="Body text (110)_"/>
    <w:basedOn w:val="DefaultParagraphFont"/>
    <w:locked/>
    <w:rsid w:val="00B50769"/>
  </w:style>
  <w:style w:type="paragraph" w:customStyle="1" w:styleId="Bodytext1100">
    <w:name w:val="Body text (110)"/>
    <w:basedOn w:val="Normal"/>
    <w:qFormat/>
    <w:rsid w:val="00B50769"/>
  </w:style>
  <w:style w:type="character" w:customStyle="1" w:styleId="Bodytext111">
    <w:name w:val="Body text (111)_"/>
    <w:basedOn w:val="DefaultParagraphFont"/>
    <w:locked/>
    <w:rsid w:val="00B50769"/>
  </w:style>
  <w:style w:type="paragraph" w:customStyle="1" w:styleId="Bodytext1110">
    <w:name w:val="Body text (111)"/>
    <w:basedOn w:val="Normal"/>
    <w:qFormat/>
    <w:rsid w:val="00B50769"/>
  </w:style>
  <w:style w:type="character" w:customStyle="1" w:styleId="Tablecaption7">
    <w:name w:val="Table caption (7)_"/>
    <w:basedOn w:val="DefaultParagraphFont"/>
    <w:locked/>
    <w:rsid w:val="00B50769"/>
  </w:style>
  <w:style w:type="paragraph" w:customStyle="1" w:styleId="Tablecaption70">
    <w:name w:val="Table caption (7)"/>
    <w:basedOn w:val="Normal"/>
    <w:qFormat/>
    <w:rsid w:val="00B50769"/>
  </w:style>
  <w:style w:type="character" w:customStyle="1" w:styleId="Bodytext112">
    <w:name w:val="Body text (112)_"/>
    <w:basedOn w:val="DefaultParagraphFont"/>
    <w:locked/>
    <w:rsid w:val="00B50769"/>
  </w:style>
  <w:style w:type="paragraph" w:customStyle="1" w:styleId="Bodytext1120">
    <w:name w:val="Body text (112)"/>
    <w:basedOn w:val="Normal"/>
    <w:qFormat/>
    <w:rsid w:val="00B50769"/>
  </w:style>
  <w:style w:type="character" w:customStyle="1" w:styleId="Bodytext113">
    <w:name w:val="Body text (113)_"/>
    <w:basedOn w:val="DefaultParagraphFont"/>
    <w:locked/>
    <w:rsid w:val="00B50769"/>
  </w:style>
  <w:style w:type="paragraph" w:customStyle="1" w:styleId="Bodytext1130">
    <w:name w:val="Body text (113)"/>
    <w:basedOn w:val="Normal"/>
    <w:qFormat/>
    <w:rsid w:val="00B50769"/>
  </w:style>
  <w:style w:type="character" w:customStyle="1" w:styleId="Tableofcontents10">
    <w:name w:val="Table of contents (10)_"/>
    <w:basedOn w:val="DefaultParagraphFont"/>
    <w:locked/>
    <w:rsid w:val="00B50769"/>
  </w:style>
  <w:style w:type="paragraph" w:customStyle="1" w:styleId="Tableofcontents100">
    <w:name w:val="Table of contents (10)"/>
    <w:basedOn w:val="Normal"/>
    <w:qFormat/>
    <w:rsid w:val="00B50769"/>
  </w:style>
  <w:style w:type="character" w:customStyle="1" w:styleId="Tableofcontents12">
    <w:name w:val="Table of contents (12)_"/>
    <w:basedOn w:val="DefaultParagraphFont"/>
    <w:locked/>
    <w:rsid w:val="00B50769"/>
  </w:style>
  <w:style w:type="paragraph" w:customStyle="1" w:styleId="Tableofcontents120">
    <w:name w:val="Table of contents (12)"/>
    <w:basedOn w:val="Normal"/>
    <w:qFormat/>
    <w:rsid w:val="00B50769"/>
  </w:style>
  <w:style w:type="character" w:customStyle="1" w:styleId="Tableofcontents14">
    <w:name w:val="Table of contents (14)_"/>
    <w:basedOn w:val="DefaultParagraphFont"/>
    <w:locked/>
    <w:rsid w:val="00B50769"/>
  </w:style>
  <w:style w:type="paragraph" w:customStyle="1" w:styleId="Tableofcontents140">
    <w:name w:val="Table of contents (14)"/>
    <w:basedOn w:val="Normal"/>
    <w:qFormat/>
    <w:rsid w:val="00B50769"/>
  </w:style>
  <w:style w:type="character" w:customStyle="1" w:styleId="Heading162">
    <w:name w:val="Heading #16 (2)_"/>
    <w:basedOn w:val="DefaultParagraphFont"/>
    <w:locked/>
    <w:rsid w:val="00B50769"/>
  </w:style>
  <w:style w:type="paragraph" w:customStyle="1" w:styleId="Heading1620">
    <w:name w:val="Heading #16 (2)"/>
    <w:basedOn w:val="Normal"/>
    <w:qFormat/>
    <w:rsid w:val="00B50769"/>
  </w:style>
  <w:style w:type="paragraph" w:customStyle="1" w:styleId="txgreen">
    <w:name w:val="txgreen"/>
    <w:basedOn w:val="Normal"/>
    <w:uiPriority w:val="99"/>
    <w:qFormat/>
    <w:rsid w:val="00B50769"/>
  </w:style>
  <w:style w:type="paragraph" w:customStyle="1" w:styleId="rtecenter">
    <w:name w:val="rtecenter"/>
    <w:basedOn w:val="Normal"/>
    <w:uiPriority w:val="99"/>
    <w:qFormat/>
    <w:rsid w:val="00B50769"/>
  </w:style>
  <w:style w:type="character" w:customStyle="1" w:styleId="regtext">
    <w:name w:val="regtext"/>
    <w:uiPriority w:val="99"/>
    <w:rsid w:val="00B50769"/>
  </w:style>
  <w:style w:type="character" w:customStyle="1" w:styleId="StyleLatinGaramond9ptUnderline">
    <w:name w:val="Style (Latin) Garamond 9 pt Underline"/>
    <w:rsid w:val="00B50769"/>
  </w:style>
  <w:style w:type="character" w:customStyle="1" w:styleId="l8">
    <w:name w:val="l8"/>
    <w:basedOn w:val="DefaultParagraphFont"/>
    <w:rsid w:val="00B50769"/>
  </w:style>
  <w:style w:type="character" w:customStyle="1" w:styleId="ellipsistext">
    <w:name w:val="ellipsis_text"/>
    <w:basedOn w:val="DefaultParagraphFont"/>
    <w:rsid w:val="00B50769"/>
  </w:style>
  <w:style w:type="character" w:customStyle="1" w:styleId="cite00">
    <w:name w:val="cite0"/>
    <w:rsid w:val="00B50769"/>
  </w:style>
  <w:style w:type="character" w:customStyle="1" w:styleId="n">
    <w:name w:val="n"/>
    <w:rsid w:val="00B50769"/>
  </w:style>
  <w:style w:type="character" w:customStyle="1" w:styleId="nukeled">
    <w:name w:val="nukeled"/>
    <w:rsid w:val="00B50769"/>
  </w:style>
  <w:style w:type="character" w:customStyle="1" w:styleId="contextlyrelated">
    <w:name w:val="contextly_related"/>
    <w:rsid w:val="00B50769"/>
  </w:style>
  <w:style w:type="character" w:customStyle="1" w:styleId="adtext">
    <w:name w:val="ad_text"/>
    <w:rsid w:val="00B50769"/>
  </w:style>
  <w:style w:type="character" w:customStyle="1" w:styleId="linkrow">
    <w:name w:val="link_row"/>
    <w:rsid w:val="00B50769"/>
  </w:style>
  <w:style w:type="character" w:customStyle="1" w:styleId="revision-date">
    <w:name w:val="revision-date"/>
    <w:rsid w:val="00B50769"/>
  </w:style>
  <w:style w:type="character" w:customStyle="1" w:styleId="facebook-share">
    <w:name w:val="facebook-share"/>
    <w:rsid w:val="00B50769"/>
  </w:style>
  <w:style w:type="character" w:customStyle="1" w:styleId="facebook-share-label">
    <w:name w:val="facebook-share-label"/>
    <w:rsid w:val="00B50769"/>
  </w:style>
  <w:style w:type="character" w:customStyle="1" w:styleId="ata11y">
    <w:name w:val="at_a11y"/>
    <w:rsid w:val="00B50769"/>
  </w:style>
  <w:style w:type="character" w:customStyle="1" w:styleId="tpk">
    <w:name w:val="tpk"/>
    <w:rsid w:val="00B50769"/>
  </w:style>
  <w:style w:type="character" w:customStyle="1" w:styleId="A24">
    <w:name w:val="A24"/>
    <w:uiPriority w:val="99"/>
    <w:rsid w:val="00B50769"/>
  </w:style>
  <w:style w:type="character" w:customStyle="1" w:styleId="A25">
    <w:name w:val="A25"/>
    <w:uiPriority w:val="99"/>
    <w:rsid w:val="00B50769"/>
  </w:style>
  <w:style w:type="character" w:customStyle="1" w:styleId="Headerorfooter">
    <w:name w:val="Header or footer_"/>
    <w:basedOn w:val="DefaultParagraphFont"/>
    <w:rsid w:val="00B50769"/>
  </w:style>
  <w:style w:type="character" w:customStyle="1" w:styleId="Bodytext21">
    <w:name w:val="Body text (2)_"/>
    <w:basedOn w:val="DefaultParagraphFont"/>
    <w:rsid w:val="00B50769"/>
  </w:style>
  <w:style w:type="character" w:customStyle="1" w:styleId="Bodytext22">
    <w:name w:val="Body text (2)"/>
    <w:basedOn w:val="Bodytext46"/>
    <w:rsid w:val="00B50769"/>
  </w:style>
  <w:style w:type="character" w:customStyle="1" w:styleId="Headerorfooter0">
    <w:name w:val="Header or footer"/>
    <w:basedOn w:val="Bodytext32"/>
    <w:rsid w:val="00B50769"/>
  </w:style>
  <w:style w:type="character" w:customStyle="1" w:styleId="Bodytext33">
    <w:name w:val="Body text (3)_"/>
    <w:basedOn w:val="DefaultParagraphFont"/>
    <w:rsid w:val="00B50769"/>
  </w:style>
  <w:style w:type="character" w:customStyle="1" w:styleId="Bodytext31Exact">
    <w:name w:val="Body text (31) Exact"/>
    <w:basedOn w:val="DefaultParagraphFont"/>
    <w:rsid w:val="00B50769"/>
  </w:style>
  <w:style w:type="character" w:customStyle="1" w:styleId="Bodytext32">
    <w:name w:val="Body text (3)"/>
    <w:basedOn w:val="Bodytext3Spacing0ptExact"/>
    <w:rsid w:val="00B50769"/>
  </w:style>
  <w:style w:type="character" w:customStyle="1" w:styleId="Bodytext46">
    <w:name w:val="Body text (46)_"/>
    <w:basedOn w:val="DefaultParagraphFont"/>
    <w:rsid w:val="00B50769"/>
  </w:style>
  <w:style w:type="character" w:customStyle="1" w:styleId="Bodytext51">
    <w:name w:val="Body text (51)_"/>
    <w:basedOn w:val="DefaultParagraphFont"/>
    <w:rsid w:val="00B50769"/>
  </w:style>
  <w:style w:type="character" w:customStyle="1" w:styleId="Bodytext34">
    <w:name w:val="Body text (34)_"/>
    <w:basedOn w:val="DefaultParagraphFont"/>
    <w:rsid w:val="00B50769"/>
  </w:style>
  <w:style w:type="character" w:customStyle="1" w:styleId="Bodytext3Spacing0ptExact">
    <w:name w:val="Body text (3) + Spacing 0 pt Exact"/>
    <w:rsid w:val="00B50769"/>
  </w:style>
  <w:style w:type="character" w:customStyle="1" w:styleId="Bodytext82">
    <w:name w:val="Body text (82)_"/>
    <w:basedOn w:val="DefaultParagraphFont"/>
    <w:rsid w:val="00B50769"/>
  </w:style>
  <w:style w:type="character" w:customStyle="1" w:styleId="PicturecaptionSpacing0ptExact">
    <w:name w:val="Picture caption + Spacing 0 pt Exact"/>
    <w:basedOn w:val="DefaultParagraphFont"/>
    <w:rsid w:val="00B50769"/>
  </w:style>
  <w:style w:type="character" w:customStyle="1" w:styleId="Tableofcontents13">
    <w:name w:val="Table of contents (13)_"/>
    <w:basedOn w:val="DefaultParagraphFont"/>
    <w:rsid w:val="00B50769"/>
  </w:style>
  <w:style w:type="character" w:customStyle="1" w:styleId="Bodytext114">
    <w:name w:val="Body text (114)_"/>
    <w:basedOn w:val="DefaultParagraphFont"/>
    <w:rsid w:val="00B50769"/>
  </w:style>
  <w:style w:type="character" w:customStyle="1" w:styleId="Bodytext115">
    <w:name w:val="Body text (115)_"/>
    <w:basedOn w:val="DefaultParagraphFont"/>
    <w:rsid w:val="00B50769"/>
  </w:style>
  <w:style w:type="character" w:customStyle="1" w:styleId="Bodytext1150">
    <w:name w:val="Body text (115)"/>
    <w:basedOn w:val="Bodytext114Exact"/>
    <w:rsid w:val="00B50769"/>
  </w:style>
  <w:style w:type="character" w:customStyle="1" w:styleId="Bodytext820">
    <w:name w:val="Body text (82)"/>
    <w:basedOn w:val="Bodytext100"/>
    <w:rsid w:val="00B50769"/>
  </w:style>
  <w:style w:type="character" w:customStyle="1" w:styleId="Bodytext100">
    <w:name w:val="Body text (10)"/>
    <w:basedOn w:val="PicturecaptionSpacing0ptExact"/>
    <w:rsid w:val="00B50769"/>
  </w:style>
  <w:style w:type="character" w:customStyle="1" w:styleId="Bodytext82Spacing0ptExact">
    <w:name w:val="Body text (82) + Spacing 0 pt Exact"/>
    <w:basedOn w:val="Bodytext100"/>
    <w:rsid w:val="00B50769"/>
  </w:style>
  <w:style w:type="character" w:customStyle="1" w:styleId="Bodytext131Exact">
    <w:name w:val="Body text (131) Exact"/>
    <w:basedOn w:val="DefaultParagraphFont"/>
    <w:rsid w:val="00B50769"/>
  </w:style>
  <w:style w:type="character" w:customStyle="1" w:styleId="Picturecaption2Spacing0ptExact">
    <w:name w:val="Picture caption (2) + Spacing 0 pt Exact"/>
    <w:basedOn w:val="DefaultParagraphFont"/>
    <w:rsid w:val="00B50769"/>
  </w:style>
  <w:style w:type="character" w:customStyle="1" w:styleId="Bodytext114Exact">
    <w:name w:val="Body text (114) Exact"/>
    <w:basedOn w:val="Picturecaption2Spacing0ptExact"/>
    <w:rsid w:val="00B50769"/>
  </w:style>
  <w:style w:type="character" w:customStyle="1" w:styleId="Bodytext340">
    <w:name w:val="Body text (34)"/>
    <w:basedOn w:val="Bodytext1150"/>
    <w:rsid w:val="00B50769"/>
  </w:style>
  <w:style w:type="character" w:customStyle="1" w:styleId="Bodytext1409pt">
    <w:name w:val="Body text (140) + 9 pt"/>
    <w:aliases w:val="Not Italic,Table of contents (12) + FrankRuehl,11 pt,Footnote (2) + 5.5 pt"/>
    <w:basedOn w:val="DefaultParagraphFont"/>
    <w:rsid w:val="00B50769"/>
  </w:style>
  <w:style w:type="character" w:customStyle="1" w:styleId="Bodytext510">
    <w:name w:val="Body text (51)"/>
    <w:basedOn w:val="Bodytext115"/>
    <w:rsid w:val="00B50769"/>
  </w:style>
  <w:style w:type="character" w:customStyle="1" w:styleId="Bodytext1140">
    <w:name w:val="Body text (114)"/>
    <w:basedOn w:val="Picturecaption2Spacing0ptExact"/>
    <w:rsid w:val="00B50769"/>
  </w:style>
  <w:style w:type="character" w:customStyle="1" w:styleId="Tableofcontents130">
    <w:name w:val="Table of contents (13)"/>
    <w:basedOn w:val="Bodytext131Exact"/>
    <w:rsid w:val="00B50769"/>
  </w:style>
  <w:style w:type="character" w:customStyle="1" w:styleId="Bodytext460">
    <w:name w:val="Body text (46)"/>
    <w:basedOn w:val="Bodytext114"/>
    <w:rsid w:val="00B50769"/>
  </w:style>
  <w:style w:type="character" w:customStyle="1" w:styleId="Bodytext46NotBold">
    <w:name w:val="Body text (46) + Not Bold"/>
    <w:basedOn w:val="Bodytext114"/>
    <w:rsid w:val="00B50769"/>
  </w:style>
  <w:style w:type="character" w:customStyle="1" w:styleId="Bodytext46SegoeUI">
    <w:name w:val="Body text (46) + Segoe UI"/>
    <w:basedOn w:val="Bodytext114"/>
    <w:rsid w:val="00B50769"/>
  </w:style>
  <w:style w:type="character" w:customStyle="1" w:styleId="Bodytext115Spacing0ptExact">
    <w:name w:val="Body text (115) + Spacing 0 pt Exact"/>
    <w:basedOn w:val="Bodytext114Exact"/>
    <w:rsid w:val="00B50769"/>
  </w:style>
  <w:style w:type="character" w:customStyle="1" w:styleId="Picturecaption42SmallCaps">
    <w:name w:val="Picture caption (42) + Small Caps"/>
    <w:basedOn w:val="DefaultParagraphFont"/>
    <w:rsid w:val="00B50769"/>
  </w:style>
  <w:style w:type="character" w:customStyle="1" w:styleId="Bodytext155Exact">
    <w:name w:val="Body text (155) Exact"/>
    <w:basedOn w:val="DefaultParagraphFont"/>
    <w:rsid w:val="00B50769"/>
  </w:style>
  <w:style w:type="character" w:customStyle="1" w:styleId="Bodytext157">
    <w:name w:val="Body text (157)_"/>
    <w:basedOn w:val="DefaultParagraphFont"/>
    <w:rsid w:val="00B50769"/>
  </w:style>
  <w:style w:type="character" w:customStyle="1" w:styleId="Bodytext157Spacing0pt">
    <w:name w:val="Body text (157) + Spacing 0 pt"/>
    <w:basedOn w:val="Bodytext39"/>
    <w:rsid w:val="00B50769"/>
  </w:style>
  <w:style w:type="character" w:customStyle="1" w:styleId="Bodytext1570">
    <w:name w:val="Body text (157)"/>
    <w:basedOn w:val="Bodytext39"/>
    <w:rsid w:val="00B50769"/>
  </w:style>
  <w:style w:type="character" w:customStyle="1" w:styleId="Heading2213pt">
    <w:name w:val="Heading #22 + 13 pt"/>
    <w:basedOn w:val="DefaultParagraphFont"/>
    <w:rsid w:val="00B50769"/>
  </w:style>
  <w:style w:type="character" w:customStyle="1" w:styleId="Heading22125pt">
    <w:name w:val="Heading #22 + 12.5 pt"/>
    <w:basedOn w:val="DefaultParagraphFont"/>
    <w:rsid w:val="00B50769"/>
  </w:style>
  <w:style w:type="character" w:customStyle="1" w:styleId="Bodytext300">
    <w:name w:val="Body text (30)_"/>
    <w:basedOn w:val="DefaultParagraphFont"/>
    <w:rsid w:val="00B50769"/>
  </w:style>
  <w:style w:type="character" w:customStyle="1" w:styleId="Bodytext301">
    <w:name w:val="Body text (30)"/>
    <w:basedOn w:val="Bodytext3TimesNewRoman"/>
    <w:rsid w:val="00B50769"/>
  </w:style>
  <w:style w:type="character" w:customStyle="1" w:styleId="Bodytext39">
    <w:name w:val="Body text (39)_"/>
    <w:basedOn w:val="DefaultParagraphFont"/>
    <w:rsid w:val="00B50769"/>
  </w:style>
  <w:style w:type="character" w:customStyle="1" w:styleId="Bodytext390">
    <w:name w:val="Body text (39)"/>
    <w:basedOn w:val="BodytextExact"/>
    <w:rsid w:val="00B50769"/>
  </w:style>
  <w:style w:type="character" w:customStyle="1" w:styleId="Bodytext159Exact">
    <w:name w:val="Body text (159) Exact"/>
    <w:basedOn w:val="DefaultParagraphFont"/>
    <w:rsid w:val="00B50769"/>
  </w:style>
  <w:style w:type="character" w:customStyle="1" w:styleId="Bodytext60Spacing0pt">
    <w:name w:val="Body text (60) + Spacing 0 pt"/>
    <w:basedOn w:val="DefaultParagraphFont"/>
    <w:rsid w:val="00B50769"/>
  </w:style>
  <w:style w:type="character" w:customStyle="1" w:styleId="Bodytext3Spacing-1pt">
    <w:name w:val="Body text (3) + Spacing -1 pt"/>
    <w:basedOn w:val="Bodytext3Spacing0ptExact"/>
    <w:rsid w:val="00B50769"/>
  </w:style>
  <w:style w:type="character" w:customStyle="1" w:styleId="Bodytext3TimesNewRoman">
    <w:name w:val="Body text (3) + Times New Roman"/>
    <w:aliases w:val="11.5 pt,Header or footer + Century Gothic"/>
    <w:basedOn w:val="Bodytext3Spacing0ptExact"/>
    <w:rsid w:val="00B50769"/>
  </w:style>
  <w:style w:type="character" w:customStyle="1" w:styleId="Bodytext2NotBold">
    <w:name w:val="Body text (2) + Not Bold"/>
    <w:basedOn w:val="Bodytext46"/>
    <w:rsid w:val="00B50769"/>
  </w:style>
  <w:style w:type="character" w:customStyle="1" w:styleId="BodytextExact">
    <w:name w:val="Body text Exact"/>
    <w:basedOn w:val="DefaultParagraphFont"/>
    <w:rsid w:val="00B50769"/>
  </w:style>
  <w:style w:type="character" w:customStyle="1" w:styleId="Heading13Italic">
    <w:name w:val="Heading #13 + Italic"/>
    <w:basedOn w:val="DefaultParagraphFont"/>
    <w:rsid w:val="00B50769"/>
  </w:style>
  <w:style w:type="character" w:customStyle="1" w:styleId="Heading92Spacing2pt">
    <w:name w:val="Heading #9 (2) + Spacing 2 pt"/>
    <w:basedOn w:val="DefaultParagraphFont"/>
    <w:rsid w:val="00B50769"/>
  </w:style>
  <w:style w:type="character" w:customStyle="1" w:styleId="Bodytext38Spacing0pt">
    <w:name w:val="Body text (38) + Spacing 0 pt"/>
    <w:basedOn w:val="DefaultParagraphFont"/>
    <w:rsid w:val="00B50769"/>
  </w:style>
  <w:style w:type="character" w:customStyle="1" w:styleId="Bodytext42Spacing-1pt">
    <w:name w:val="Body text (42) + Spacing -1 pt"/>
    <w:basedOn w:val="DefaultParagraphFont"/>
    <w:rsid w:val="00B50769"/>
  </w:style>
  <w:style w:type="character" w:customStyle="1" w:styleId="Bodytext35">
    <w:name w:val="Body text (35)_"/>
    <w:basedOn w:val="DefaultParagraphFont"/>
    <w:rsid w:val="00B50769"/>
  </w:style>
  <w:style w:type="character" w:customStyle="1" w:styleId="Picturecaption19">
    <w:name w:val="Picture caption (19)_"/>
    <w:basedOn w:val="DefaultParagraphFont"/>
    <w:rsid w:val="00B50769"/>
  </w:style>
  <w:style w:type="character" w:customStyle="1" w:styleId="Picturecaption9Exact">
    <w:name w:val="Picture caption (9) Exact"/>
    <w:basedOn w:val="DefaultParagraphFont"/>
    <w:rsid w:val="00B50769"/>
  </w:style>
  <w:style w:type="character" w:customStyle="1" w:styleId="Bodytext87">
    <w:name w:val="Body text (87)_"/>
    <w:basedOn w:val="DefaultParagraphFont"/>
    <w:rsid w:val="00B50769"/>
  </w:style>
  <w:style w:type="character" w:customStyle="1" w:styleId="Bodytext6">
    <w:name w:val="Body text (6)_"/>
    <w:basedOn w:val="DefaultParagraphFont"/>
    <w:rsid w:val="00B50769"/>
  </w:style>
  <w:style w:type="character" w:customStyle="1" w:styleId="Heading142SmallCaps">
    <w:name w:val="Heading #14 (2) + Small Caps"/>
    <w:basedOn w:val="DefaultParagraphFont"/>
    <w:rsid w:val="00B50769"/>
  </w:style>
  <w:style w:type="character" w:customStyle="1" w:styleId="Bodytext350">
    <w:name w:val="Body text (35)"/>
    <w:basedOn w:val="Picturecaption190"/>
    <w:rsid w:val="00B50769"/>
  </w:style>
  <w:style w:type="character" w:customStyle="1" w:styleId="Picturecaption190">
    <w:name w:val="Picture caption (19)"/>
    <w:basedOn w:val="Picturecaption27Spacing0pt"/>
    <w:rsid w:val="00B50769"/>
  </w:style>
  <w:style w:type="character" w:customStyle="1" w:styleId="Picturecaption27Spacing0pt">
    <w:name w:val="Picture caption (27) + Spacing 0 pt"/>
    <w:basedOn w:val="DefaultParagraphFont"/>
    <w:rsid w:val="00B50769"/>
  </w:style>
  <w:style w:type="character" w:customStyle="1" w:styleId="Bodytext43Spacing0ptExact">
    <w:name w:val="Body text (43) + Spacing 0 pt Exact"/>
    <w:basedOn w:val="DefaultParagraphFont"/>
    <w:rsid w:val="00B50769"/>
  </w:style>
  <w:style w:type="character" w:customStyle="1" w:styleId="Bodytext61">
    <w:name w:val="Body text (6)"/>
    <w:basedOn w:val="Bodytext870"/>
    <w:rsid w:val="00B50769"/>
  </w:style>
  <w:style w:type="character" w:customStyle="1" w:styleId="Bodytext870">
    <w:name w:val="Body text (87)"/>
    <w:basedOn w:val="DefaultParagraphFont"/>
    <w:rsid w:val="00B50769"/>
  </w:style>
  <w:style w:type="character" w:customStyle="1" w:styleId="BodytextSegoeUI">
    <w:name w:val="Body text + Segoe UI"/>
    <w:aliases w:val="21.5 pt"/>
    <w:basedOn w:val="DefaultParagraphFont"/>
    <w:rsid w:val="00B50769"/>
  </w:style>
  <w:style w:type="character" w:customStyle="1" w:styleId="Bodytext68">
    <w:name w:val="Body text (68)_"/>
    <w:basedOn w:val="DefaultParagraphFont"/>
    <w:rsid w:val="00B50769"/>
  </w:style>
  <w:style w:type="character" w:customStyle="1" w:styleId="Bodytext112SmallCaps">
    <w:name w:val="Body text (112) + Small Caps"/>
    <w:basedOn w:val="DefaultParagraphFont"/>
    <w:rsid w:val="00B50769"/>
  </w:style>
  <w:style w:type="character" w:customStyle="1" w:styleId="Bodytext680">
    <w:name w:val="Body text (68)"/>
    <w:basedOn w:val="Heading162SmallCaps"/>
    <w:rsid w:val="00B50769"/>
  </w:style>
  <w:style w:type="character" w:customStyle="1" w:styleId="Tableofcontents11">
    <w:name w:val="Table of contents (11)_"/>
    <w:basedOn w:val="DefaultParagraphFont"/>
    <w:rsid w:val="00B50769"/>
  </w:style>
  <w:style w:type="character" w:customStyle="1" w:styleId="Tableofcontents110">
    <w:name w:val="Table of contents (11)"/>
    <w:basedOn w:val="article-quote-right"/>
    <w:rsid w:val="00B50769"/>
  </w:style>
  <w:style w:type="character" w:customStyle="1" w:styleId="Tableofcontents15">
    <w:name w:val="Table of contents (15)_"/>
    <w:basedOn w:val="DefaultParagraphFont"/>
    <w:rsid w:val="00B50769"/>
  </w:style>
  <w:style w:type="character" w:customStyle="1" w:styleId="Tableofcontents150">
    <w:name w:val="Table of contents (15)"/>
    <w:basedOn w:val="StyleBox12pt"/>
    <w:rsid w:val="00B50769"/>
    <w:rPr>
      <w:rFonts w:ascii="Georgia" w:hAnsi="Georgia"/>
      <w:b w:val="0"/>
      <w:sz w:val="22"/>
      <w:u w:val="single"/>
      <w:bdr w:val="none" w:sz="0" w:space="0" w:color="auto"/>
    </w:rPr>
  </w:style>
  <w:style w:type="character" w:customStyle="1" w:styleId="Heading162SmallCaps">
    <w:name w:val="Heading #16 (2) + Small Caps"/>
    <w:basedOn w:val="DefaultParagraphFont"/>
    <w:rsid w:val="00B50769"/>
  </w:style>
  <w:style w:type="character" w:customStyle="1" w:styleId="amp">
    <w:name w:val="amp"/>
    <w:basedOn w:val="DefaultParagraphFont"/>
    <w:rsid w:val="00B50769"/>
  </w:style>
  <w:style w:type="character" w:customStyle="1" w:styleId="article-quote-right">
    <w:name w:val="article-quote-right"/>
    <w:basedOn w:val="DefaultParagraphFont"/>
    <w:rsid w:val="00B50769"/>
  </w:style>
  <w:style w:type="character" w:customStyle="1" w:styleId="commentstext0">
    <w:name w:val="commentstext"/>
    <w:rsid w:val="00B50769"/>
  </w:style>
  <w:style w:type="character" w:customStyle="1" w:styleId="wikicreatelink">
    <w:name w:val="wikicreatelink"/>
    <w:basedOn w:val="DefaultParagraphFont"/>
    <w:rsid w:val="00B50769"/>
  </w:style>
  <w:style w:type="character" w:customStyle="1" w:styleId="facebook-share-count">
    <w:name w:val="facebook-share-count"/>
    <w:basedOn w:val="DefaultParagraphFont"/>
    <w:rsid w:val="00B50769"/>
  </w:style>
  <w:style w:type="character" w:customStyle="1" w:styleId="smallcaps0">
    <w:name w:val="small_caps"/>
    <w:basedOn w:val="DefaultParagraphFont"/>
    <w:rsid w:val="00B50769"/>
  </w:style>
  <w:style w:type="character" w:styleId="HTMLAcronym">
    <w:name w:val="HTML Acronym"/>
    <w:basedOn w:val="DefaultParagraphFont"/>
    <w:uiPriority w:val="99"/>
    <w:unhideWhenUsed/>
    <w:rsid w:val="00B50769"/>
  </w:style>
  <w:style w:type="character" w:customStyle="1" w:styleId="cardunderlineChar0">
    <w:name w:val="card underline Char"/>
    <w:locked/>
    <w:rsid w:val="00B50769"/>
  </w:style>
  <w:style w:type="paragraph" w:customStyle="1" w:styleId="cardunderline0">
    <w:name w:val="card underline"/>
    <w:basedOn w:val="Normal"/>
    <w:qFormat/>
    <w:rsid w:val="00B50769"/>
  </w:style>
  <w:style w:type="paragraph" w:customStyle="1" w:styleId="OmniPage4">
    <w:name w:val="OmniPage #4"/>
    <w:basedOn w:val="Normal"/>
    <w:uiPriority w:val="99"/>
    <w:qFormat/>
    <w:rsid w:val="00B50769"/>
  </w:style>
  <w:style w:type="paragraph" w:customStyle="1" w:styleId="OmniPage10">
    <w:name w:val="OmniPage #10"/>
    <w:basedOn w:val="Normal"/>
    <w:uiPriority w:val="99"/>
    <w:qFormat/>
    <w:rsid w:val="00B50769"/>
  </w:style>
  <w:style w:type="paragraph" w:customStyle="1" w:styleId="bodyintro">
    <w:name w:val="bodyintro"/>
    <w:basedOn w:val="Normal"/>
    <w:uiPriority w:val="99"/>
    <w:qFormat/>
    <w:rsid w:val="00B50769"/>
  </w:style>
  <w:style w:type="paragraph" w:customStyle="1" w:styleId="center">
    <w:name w:val="center"/>
    <w:basedOn w:val="Normal"/>
    <w:uiPriority w:val="99"/>
    <w:qFormat/>
    <w:rsid w:val="00B50769"/>
  </w:style>
  <w:style w:type="character" w:customStyle="1" w:styleId="h4">
    <w:name w:val="h4"/>
    <w:rsid w:val="00B50769"/>
  </w:style>
  <w:style w:type="character" w:customStyle="1" w:styleId="postheader">
    <w:name w:val="postheader"/>
    <w:basedOn w:val="DefaultParagraphFont"/>
    <w:rsid w:val="00B50769"/>
  </w:style>
  <w:style w:type="numbering" w:customStyle="1" w:styleId="NoList3111">
    <w:name w:val="No List3111"/>
    <w:next w:val="NoList"/>
    <w:semiHidden/>
    <w:unhideWhenUsed/>
    <w:rsid w:val="00B50769"/>
  </w:style>
  <w:style w:type="numbering" w:customStyle="1" w:styleId="NoList4111">
    <w:name w:val="No List4111"/>
    <w:next w:val="NoList"/>
    <w:semiHidden/>
    <w:unhideWhenUsed/>
    <w:rsid w:val="00B50769"/>
  </w:style>
  <w:style w:type="numbering" w:customStyle="1" w:styleId="NoList511">
    <w:name w:val="No List511"/>
    <w:next w:val="NoList"/>
    <w:semiHidden/>
    <w:unhideWhenUsed/>
    <w:rsid w:val="00B50769"/>
  </w:style>
  <w:style w:type="numbering" w:customStyle="1" w:styleId="NoList61">
    <w:name w:val="No List61"/>
    <w:next w:val="NoList"/>
    <w:semiHidden/>
    <w:unhideWhenUsed/>
    <w:rsid w:val="00B50769"/>
  </w:style>
  <w:style w:type="numbering" w:customStyle="1" w:styleId="NoList71">
    <w:name w:val="No List71"/>
    <w:next w:val="NoList"/>
    <w:semiHidden/>
    <w:unhideWhenUsed/>
    <w:rsid w:val="00B50769"/>
  </w:style>
  <w:style w:type="numbering" w:customStyle="1" w:styleId="NoList81">
    <w:name w:val="No List81"/>
    <w:next w:val="NoList"/>
    <w:semiHidden/>
    <w:unhideWhenUsed/>
    <w:rsid w:val="00B50769"/>
  </w:style>
  <w:style w:type="numbering" w:customStyle="1" w:styleId="NoList91">
    <w:name w:val="No List91"/>
    <w:next w:val="NoList"/>
    <w:semiHidden/>
    <w:unhideWhenUsed/>
    <w:rsid w:val="00B50769"/>
  </w:style>
  <w:style w:type="numbering" w:customStyle="1" w:styleId="NoList101">
    <w:name w:val="No List101"/>
    <w:next w:val="NoList"/>
    <w:uiPriority w:val="99"/>
    <w:semiHidden/>
    <w:unhideWhenUsed/>
    <w:rsid w:val="00B50769"/>
  </w:style>
  <w:style w:type="numbering" w:customStyle="1" w:styleId="NoList12111">
    <w:name w:val="No List12111"/>
    <w:next w:val="NoList"/>
    <w:semiHidden/>
    <w:unhideWhenUsed/>
    <w:rsid w:val="00B50769"/>
  </w:style>
  <w:style w:type="numbering" w:customStyle="1" w:styleId="NoList1311">
    <w:name w:val="No List1311"/>
    <w:next w:val="NoList"/>
    <w:semiHidden/>
    <w:unhideWhenUsed/>
    <w:rsid w:val="00B50769"/>
  </w:style>
  <w:style w:type="numbering" w:customStyle="1" w:styleId="NoList1411">
    <w:name w:val="No List1411"/>
    <w:next w:val="NoList"/>
    <w:semiHidden/>
    <w:unhideWhenUsed/>
    <w:rsid w:val="00B50769"/>
  </w:style>
  <w:style w:type="character" w:customStyle="1" w:styleId="StyleLatinBaskervilleUnderline">
    <w:name w:val="Style (Latin) Baskerville Underline"/>
    <w:rsid w:val="00B50769"/>
    <w:rPr>
      <w:rFonts w:ascii="Baskerville" w:hAnsi="Baskerville"/>
      <w:sz w:val="26"/>
      <w:u w:val="single"/>
    </w:rPr>
  </w:style>
  <w:style w:type="numbering" w:customStyle="1" w:styleId="NoList2211">
    <w:name w:val="No List2211"/>
    <w:next w:val="NoList"/>
    <w:semiHidden/>
    <w:unhideWhenUsed/>
    <w:rsid w:val="00B50769"/>
  </w:style>
  <w:style w:type="numbering" w:customStyle="1" w:styleId="NoList231">
    <w:name w:val="No List231"/>
    <w:next w:val="NoList"/>
    <w:semiHidden/>
    <w:unhideWhenUsed/>
    <w:rsid w:val="00B50769"/>
  </w:style>
  <w:style w:type="numbering" w:customStyle="1" w:styleId="NoList24">
    <w:name w:val="No List24"/>
    <w:next w:val="NoList"/>
    <w:semiHidden/>
    <w:unhideWhenUsed/>
    <w:rsid w:val="00B50769"/>
  </w:style>
  <w:style w:type="numbering" w:customStyle="1" w:styleId="NoList25">
    <w:name w:val="No List25"/>
    <w:next w:val="NoList"/>
    <w:semiHidden/>
    <w:unhideWhenUsed/>
    <w:rsid w:val="00B50769"/>
  </w:style>
  <w:style w:type="character" w:customStyle="1" w:styleId="StyleHeading2CharHeading2CharCharCharCharCharCharCharT">
    <w:name w:val="Style Heading 2 CharHeading 2 Char Char Char Char Char Char CharT..."/>
    <w:rsid w:val="00B5076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5076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50769"/>
    <w:rPr>
      <w:b w:val="0"/>
      <w:bCs w:val="0"/>
      <w:sz w:val="22"/>
      <w:u w:val="single"/>
      <w:bdr w:val="none" w:sz="0" w:space="0" w:color="auto"/>
    </w:rPr>
  </w:style>
  <w:style w:type="paragraph" w:customStyle="1" w:styleId="Cite8">
    <w:name w:val="Cite8"/>
    <w:basedOn w:val="Normal"/>
    <w:autoRedefine/>
    <w:uiPriority w:val="99"/>
    <w:qFormat/>
    <w:rsid w:val="00B5076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5076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5076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5076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50769"/>
    <w:rPr>
      <w:b/>
      <w:bCs w:val="0"/>
      <w:u w:val="single"/>
    </w:rPr>
  </w:style>
  <w:style w:type="paragraph" w:customStyle="1" w:styleId="8font">
    <w:name w:val="8font"/>
    <w:basedOn w:val="Normal"/>
    <w:next w:val="Normal"/>
    <w:autoRedefine/>
    <w:uiPriority w:val="99"/>
    <w:qFormat/>
    <w:rsid w:val="00B50769"/>
    <w:rPr>
      <w:rFonts w:eastAsia="Cambria"/>
      <w:szCs w:val="16"/>
    </w:rPr>
  </w:style>
  <w:style w:type="paragraph" w:customStyle="1" w:styleId="CiteLittle">
    <w:name w:val="Cite Little"/>
    <w:next w:val="Normal"/>
    <w:qFormat/>
    <w:rsid w:val="00B5076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50769"/>
    <w:rPr>
      <w:rFonts w:ascii="Times New Roman" w:eastAsia="MS Mincho" w:hAnsi="Times New Roman"/>
      <w:b/>
      <w:bCs/>
      <w:u w:val="thick"/>
    </w:rPr>
  </w:style>
  <w:style w:type="character" w:customStyle="1" w:styleId="StyleAsianMSMincho">
    <w:name w:val="Style (Asian) MS Mincho"/>
    <w:rsid w:val="00B50769"/>
    <w:rPr>
      <w:rFonts w:ascii="Times New Roman" w:eastAsia="MS Mincho" w:hAnsi="Times New Roman"/>
      <w:u w:val="thick"/>
    </w:rPr>
  </w:style>
  <w:style w:type="paragraph" w:customStyle="1" w:styleId="docheader">
    <w:name w:val="doc header"/>
    <w:autoRedefine/>
    <w:qFormat/>
    <w:rsid w:val="00B5076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5076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5076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5076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50769"/>
    <w:rPr>
      <w:rFonts w:ascii="Calibri" w:eastAsia="Times New Roman" w:hAnsi="Calibri" w:cs="Times New Roman"/>
      <w:b/>
      <w:bCs/>
      <w:caps/>
      <w:sz w:val="4"/>
      <w:szCs w:val="32"/>
      <w:u w:val="single"/>
    </w:rPr>
  </w:style>
  <w:style w:type="character" w:customStyle="1" w:styleId="UnderlineBoldChar">
    <w:name w:val="Underline Bold Char"/>
    <w:locked/>
    <w:rsid w:val="00B50769"/>
    <w:rPr>
      <w:rFonts w:ascii="Times New Roman" w:eastAsia="Times New Roman" w:hAnsi="Times New Roman" w:cs="Calibri"/>
      <w:b/>
      <w:sz w:val="24"/>
      <w:szCs w:val="20"/>
      <w:u w:val="single"/>
    </w:rPr>
  </w:style>
  <w:style w:type="character" w:customStyle="1" w:styleId="tagChar0">
    <w:name w:val="%tag Char"/>
    <w:link w:val="tag"/>
    <w:uiPriority w:val="99"/>
    <w:rsid w:val="00B50769"/>
    <w:rPr>
      <w:rFonts w:ascii="Calibri" w:hAnsi="Calibri" w:cs="Calibri"/>
      <w:bCs/>
      <w:sz w:val="18"/>
    </w:rPr>
  </w:style>
  <w:style w:type="character" w:customStyle="1" w:styleId="AAAcardChar">
    <w:name w:val="AAAcard Char"/>
    <w:link w:val="AAAcard"/>
    <w:uiPriority w:val="99"/>
    <w:rsid w:val="00B50769"/>
    <w:rPr>
      <w:rFonts w:ascii="Calibri" w:eastAsia="Times New Roman" w:hAnsi="Calibri" w:cs="Calibri"/>
      <w:bCs/>
      <w:szCs w:val="20"/>
    </w:rPr>
  </w:style>
  <w:style w:type="character" w:customStyle="1" w:styleId="underlineCharChar0">
    <w:name w:val="underline Char Char"/>
    <w:rsid w:val="00B50769"/>
    <w:rPr>
      <w:rFonts w:ascii="Arial Narrow" w:eastAsia="Times New Roman" w:hAnsi="Arial Narrow" w:cs="Calibri"/>
      <w:sz w:val="24"/>
      <w:u w:val="single"/>
    </w:rPr>
  </w:style>
  <w:style w:type="paragraph" w:customStyle="1" w:styleId="tagstyle0">
    <w:name w:val="tagstyle"/>
    <w:basedOn w:val="Normal"/>
    <w:qFormat/>
    <w:rsid w:val="00B50769"/>
    <w:pPr>
      <w:spacing w:before="100" w:beforeAutospacing="1" w:after="100" w:afterAutospacing="1"/>
    </w:pPr>
    <w:rPr>
      <w:rFonts w:eastAsia="Times New Roman"/>
      <w:sz w:val="24"/>
    </w:rPr>
  </w:style>
  <w:style w:type="character" w:customStyle="1" w:styleId="newsstorytitle">
    <w:name w:val="news_story_title"/>
    <w:rsid w:val="00B50769"/>
  </w:style>
  <w:style w:type="character" w:customStyle="1" w:styleId="yqlink">
    <w:name w:val="yqlink"/>
    <w:rsid w:val="00B50769"/>
  </w:style>
  <w:style w:type="character" w:customStyle="1" w:styleId="clbody">
    <w:name w:val="clbody"/>
    <w:rsid w:val="00B50769"/>
  </w:style>
  <w:style w:type="character" w:customStyle="1" w:styleId="boldandunderlinecharcharcharcharcharcharcharcharcharcharcharcharcharcharcharchar0">
    <w:name w:val="boldandunderlinecharcharcharcharcharcharcharcharcharcharcharcharcharcharcharchar"/>
    <w:rsid w:val="00B50769"/>
  </w:style>
  <w:style w:type="character" w:customStyle="1" w:styleId="underlinecharcharcharcharcharcharcharcharcharcharcharcharcharchar0">
    <w:name w:val="underlinecharcharcharcharcharcharcharcharcharcharcharcharcharchar"/>
    <w:rsid w:val="00B50769"/>
  </w:style>
  <w:style w:type="character" w:customStyle="1" w:styleId="CharCharCharCharCharChar1Char">
    <w:name w:val="Char Char Char Char Char Char1 Char"/>
    <w:rsid w:val="00B50769"/>
    <w:rPr>
      <w:rFonts w:ascii="Times New Roman" w:eastAsia="Times New Roman" w:hAnsi="Times New Roman" w:cs="Times New Roman"/>
      <w:b/>
    </w:rPr>
  </w:style>
  <w:style w:type="character" w:customStyle="1" w:styleId="emphasis22">
    <w:name w:val="emphasis2"/>
    <w:rsid w:val="00B5076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50769"/>
    <w:rPr>
      <w:sz w:val="24"/>
      <w:szCs w:val="24"/>
      <w:lang w:val="en-US" w:eastAsia="en-US" w:bidi="ar-SA"/>
    </w:rPr>
  </w:style>
  <w:style w:type="character" w:customStyle="1" w:styleId="NewTag">
    <w:name w:val="NewTag"/>
    <w:uiPriority w:val="1"/>
    <w:qFormat/>
    <w:rsid w:val="00B50769"/>
    <w:rPr>
      <w:rFonts w:ascii="Georgia" w:hAnsi="Georgia"/>
      <w:b/>
      <w:sz w:val="24"/>
    </w:rPr>
  </w:style>
  <w:style w:type="character" w:customStyle="1" w:styleId="searchtools-record-title">
    <w:name w:val="searchtools-record-title"/>
    <w:basedOn w:val="DefaultParagraphFont"/>
    <w:rsid w:val="00B50769"/>
  </w:style>
  <w:style w:type="character" w:customStyle="1" w:styleId="rightside">
    <w:name w:val="rightside"/>
    <w:rsid w:val="00B50769"/>
  </w:style>
  <w:style w:type="character" w:customStyle="1" w:styleId="flourish">
    <w:name w:val="flourish"/>
    <w:rsid w:val="00B50769"/>
  </w:style>
  <w:style w:type="character" w:customStyle="1" w:styleId="style150">
    <w:name w:val="style150"/>
    <w:rsid w:val="00B50769"/>
  </w:style>
  <w:style w:type="character" w:customStyle="1" w:styleId="marrontitulobig">
    <w:name w:val="marron_titulo_big"/>
    <w:rsid w:val="00B50769"/>
  </w:style>
  <w:style w:type="character" w:customStyle="1" w:styleId="apturelink">
    <w:name w:val="apturelink"/>
    <w:rsid w:val="00B50769"/>
  </w:style>
  <w:style w:type="character" w:customStyle="1" w:styleId="apturelinkicon">
    <w:name w:val="apturelinkicon"/>
    <w:rsid w:val="00B50769"/>
  </w:style>
  <w:style w:type="character" w:customStyle="1" w:styleId="titletxt">
    <w:name w:val="titletxt"/>
    <w:rsid w:val="00B50769"/>
  </w:style>
  <w:style w:type="character" w:customStyle="1" w:styleId="colbcopy">
    <w:name w:val="colbcopy"/>
    <w:rsid w:val="00B50769"/>
  </w:style>
  <w:style w:type="character" w:customStyle="1" w:styleId="hcard">
    <w:name w:val="hcard"/>
    <w:rsid w:val="00B50769"/>
  </w:style>
  <w:style w:type="table" w:styleId="MediumGrid2">
    <w:name w:val="Medium Grid 2"/>
    <w:basedOn w:val="TableNormal"/>
    <w:uiPriority w:val="68"/>
    <w:rsid w:val="00B507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5076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50769"/>
    <w:pPr>
      <w:contextualSpacing w:val="0"/>
    </w:pPr>
    <w:rPr>
      <w:rFonts w:ascii="Courier" w:eastAsia="Cambria" w:hAnsi="Courier" w:cs="Times New Roman"/>
      <w:sz w:val="21"/>
      <w:szCs w:val="21"/>
    </w:rPr>
  </w:style>
  <w:style w:type="paragraph" w:customStyle="1" w:styleId="hotroute2">
    <w:name w:val="hotroute"/>
    <w:basedOn w:val="Normal"/>
    <w:qFormat/>
    <w:rsid w:val="00B50769"/>
    <w:pPr>
      <w:ind w:left="288"/>
    </w:pPr>
  </w:style>
  <w:style w:type="paragraph" w:customStyle="1" w:styleId="DeleteAnalytics">
    <w:name w:val="Delete Analytics"/>
    <w:basedOn w:val="Heading4"/>
    <w:qFormat/>
    <w:rsid w:val="00B50769"/>
    <w:rPr>
      <w:bCs/>
      <w:iCs w:val="0"/>
      <w:color w:val="800000"/>
    </w:rPr>
  </w:style>
  <w:style w:type="paragraph" w:customStyle="1" w:styleId="ReallyFuckingSmall0">
    <w:name w:val="Really Fucking Small"/>
    <w:basedOn w:val="Normal"/>
    <w:link w:val="ReallyFuckingSmallChar0"/>
    <w:qFormat/>
    <w:rsid w:val="00B50769"/>
    <w:pPr>
      <w:ind w:left="144"/>
    </w:pPr>
    <w:rPr>
      <w:rFonts w:eastAsia="Times New Roman"/>
      <w:sz w:val="12"/>
    </w:rPr>
  </w:style>
  <w:style w:type="character" w:customStyle="1" w:styleId="ReallyFuckingSmallChar0">
    <w:name w:val="Really Fucking Small Char"/>
    <w:link w:val="ReallyFuckingSmall0"/>
    <w:rsid w:val="00B50769"/>
    <w:rPr>
      <w:rFonts w:ascii="Calibri" w:eastAsia="Times New Roman" w:hAnsi="Calibri" w:cs="Calibri"/>
      <w:sz w:val="12"/>
    </w:rPr>
  </w:style>
  <w:style w:type="paragraph" w:customStyle="1" w:styleId="Boxempahsis">
    <w:name w:val="Box empahsis"/>
    <w:basedOn w:val="Normal"/>
    <w:link w:val="BoxempahsisChar"/>
    <w:qFormat/>
    <w:rsid w:val="00B5076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50769"/>
    <w:rPr>
      <w:rFonts w:ascii="Franklin Gothic Heavy" w:hAnsi="Franklin Gothic Heavy" w:cs="Calibri"/>
      <w:sz w:val="24"/>
      <w:u w:val="single"/>
      <w:bdr w:val="single" w:sz="4" w:space="0" w:color="auto"/>
    </w:rPr>
  </w:style>
  <w:style w:type="character" w:customStyle="1" w:styleId="Qualified">
    <w:name w:val="Qualified"/>
    <w:rsid w:val="00B50769"/>
    <w:rPr>
      <w:rFonts w:asciiTheme="majorHAnsi" w:hAnsiTheme="majorHAnsi"/>
      <w:b/>
      <w:bCs/>
      <w:sz w:val="16"/>
    </w:rPr>
  </w:style>
  <w:style w:type="character" w:customStyle="1" w:styleId="Underline-Highlighted-WFU">
    <w:name w:val="Underline-Highlighted-WFU"/>
    <w:basedOn w:val="DefaultParagraphFont"/>
    <w:uiPriority w:val="1"/>
    <w:qFormat/>
    <w:rsid w:val="00B5076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5076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50769"/>
    <w:rPr>
      <w:rFonts w:ascii="Arial" w:eastAsia="Times New Roman" w:hAnsi="Arial" w:cs="Arial"/>
      <w:b/>
      <w:bCs/>
      <w:kern w:val="32"/>
      <w:sz w:val="28"/>
      <w:szCs w:val="32"/>
    </w:rPr>
  </w:style>
  <w:style w:type="character" w:customStyle="1" w:styleId="columntexthead">
    <w:name w:val="columntexthead"/>
    <w:rsid w:val="00B50769"/>
  </w:style>
  <w:style w:type="character" w:customStyle="1" w:styleId="instruction">
    <w:name w:val="instruction"/>
    <w:rsid w:val="00B50769"/>
  </w:style>
  <w:style w:type="character" w:customStyle="1" w:styleId="listpipe">
    <w:name w:val="listpipe"/>
    <w:rsid w:val="00B50769"/>
  </w:style>
  <w:style w:type="character" w:customStyle="1" w:styleId="imagelink">
    <w:name w:val="imagelink"/>
    <w:rsid w:val="00B50769"/>
  </w:style>
  <w:style w:type="character" w:customStyle="1" w:styleId="leadin">
    <w:name w:val="leadin"/>
    <w:rsid w:val="00B50769"/>
  </w:style>
  <w:style w:type="character" w:customStyle="1" w:styleId="noticiabyline">
    <w:name w:val="noticia_byline"/>
    <w:rsid w:val="00B50769"/>
  </w:style>
  <w:style w:type="character" w:customStyle="1" w:styleId="rightnowyahoo">
    <w:name w:val="right_now_yahoo"/>
    <w:rsid w:val="00B50769"/>
  </w:style>
  <w:style w:type="character" w:customStyle="1" w:styleId="submittedmeta">
    <w:name w:val="submitted meta"/>
    <w:rsid w:val="00B50769"/>
  </w:style>
  <w:style w:type="character" w:customStyle="1" w:styleId="A11">
    <w:name w:val="A11"/>
    <w:rsid w:val="00B50769"/>
    <w:rPr>
      <w:color w:val="000000"/>
      <w:sz w:val="12"/>
      <w:szCs w:val="12"/>
    </w:rPr>
  </w:style>
  <w:style w:type="character" w:customStyle="1" w:styleId="AAAunderline">
    <w:name w:val="AAAunderline"/>
    <w:qFormat/>
    <w:rsid w:val="00B50769"/>
    <w:rPr>
      <w:b/>
      <w:u w:val="single"/>
    </w:rPr>
  </w:style>
  <w:style w:type="paragraph" w:customStyle="1" w:styleId="IndexHeader">
    <w:name w:val="Index Header"/>
    <w:basedOn w:val="Normal"/>
    <w:qFormat/>
    <w:rsid w:val="00B50769"/>
    <w:pPr>
      <w:ind w:left="-720"/>
      <w:outlineLvl w:val="0"/>
    </w:pPr>
    <w:rPr>
      <w:rFonts w:eastAsia="Times New Roman"/>
      <w:b/>
      <w:bCs/>
      <w:sz w:val="36"/>
      <w:szCs w:val="20"/>
    </w:rPr>
  </w:style>
  <w:style w:type="character" w:customStyle="1" w:styleId="IndexHeaderChar">
    <w:name w:val="Index Header Char"/>
    <w:rsid w:val="00B50769"/>
    <w:rPr>
      <w:rFonts w:ascii="Times New Roman" w:eastAsia="Times New Roman" w:hAnsi="Times New Roman"/>
      <w:b/>
      <w:bCs/>
      <w:sz w:val="36"/>
    </w:rPr>
  </w:style>
  <w:style w:type="paragraph" w:customStyle="1" w:styleId="CardRead">
    <w:name w:val="Card_Read"/>
    <w:basedOn w:val="Normal"/>
    <w:qFormat/>
    <w:rsid w:val="00B50769"/>
    <w:rPr>
      <w:rFonts w:ascii="Times" w:eastAsia="Times" w:hAnsi="Times"/>
      <w:szCs w:val="20"/>
    </w:rPr>
  </w:style>
  <w:style w:type="paragraph" w:customStyle="1" w:styleId="CardNU">
    <w:name w:val="CardNU"/>
    <w:basedOn w:val="Normal"/>
    <w:qFormat/>
    <w:rsid w:val="00B50769"/>
    <w:rPr>
      <w:rFonts w:ascii="Times" w:eastAsia="Times" w:hAnsi="Times"/>
      <w:sz w:val="14"/>
      <w:szCs w:val="20"/>
    </w:rPr>
  </w:style>
  <w:style w:type="paragraph" w:customStyle="1" w:styleId="StyleHeading310pt">
    <w:name w:val="Style Heading 3 + 10 pt"/>
    <w:basedOn w:val="Heading3"/>
    <w:qFormat/>
    <w:rsid w:val="00B5076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50769"/>
    <w:rPr>
      <w:rFonts w:ascii="Times New Roman" w:eastAsia="Times New Roman" w:hAnsi="Times New Roman" w:cs="Arial"/>
      <w:b/>
      <w:bCs/>
      <w:sz w:val="26"/>
      <w:szCs w:val="26"/>
    </w:rPr>
  </w:style>
  <w:style w:type="paragraph" w:customStyle="1" w:styleId="Style32">
    <w:name w:val="Style 3"/>
    <w:basedOn w:val="Normal"/>
    <w:uiPriority w:val="99"/>
    <w:qFormat/>
    <w:rsid w:val="00B5076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50769"/>
    <w:pPr>
      <w:spacing w:after="60"/>
    </w:pPr>
    <w:rPr>
      <w:rFonts w:eastAsia="Times New Roman"/>
      <w:sz w:val="18"/>
    </w:rPr>
  </w:style>
  <w:style w:type="paragraph" w:customStyle="1" w:styleId="OmniPage8">
    <w:name w:val="OmniPage #8"/>
    <w:basedOn w:val="Normal"/>
    <w:qFormat/>
    <w:rsid w:val="00B50769"/>
    <w:rPr>
      <w:rFonts w:eastAsia="Times New Roman"/>
      <w:color w:val="000000"/>
      <w:szCs w:val="20"/>
    </w:rPr>
  </w:style>
  <w:style w:type="paragraph" w:customStyle="1" w:styleId="OmniPage2">
    <w:name w:val="OmniPage #2"/>
    <w:basedOn w:val="Normal"/>
    <w:qFormat/>
    <w:rsid w:val="00B50769"/>
    <w:rPr>
      <w:rFonts w:eastAsia="Times New Roman"/>
      <w:color w:val="000000"/>
      <w:szCs w:val="20"/>
    </w:rPr>
  </w:style>
  <w:style w:type="paragraph" w:customStyle="1" w:styleId="OmniPage6">
    <w:name w:val="OmniPage #6"/>
    <w:basedOn w:val="Normal"/>
    <w:qFormat/>
    <w:rsid w:val="00B50769"/>
    <w:rPr>
      <w:rFonts w:eastAsia="Times New Roman"/>
      <w:color w:val="000000"/>
      <w:szCs w:val="20"/>
    </w:rPr>
  </w:style>
  <w:style w:type="paragraph" w:customStyle="1" w:styleId="OmniPage7">
    <w:name w:val="OmniPage #7"/>
    <w:basedOn w:val="Normal"/>
    <w:qFormat/>
    <w:rsid w:val="00B50769"/>
    <w:rPr>
      <w:rFonts w:eastAsia="Times New Roman"/>
      <w:color w:val="000000"/>
      <w:szCs w:val="20"/>
    </w:rPr>
  </w:style>
  <w:style w:type="paragraph" w:customStyle="1" w:styleId="OmniPage11">
    <w:name w:val="OmniPage #11"/>
    <w:basedOn w:val="Normal"/>
    <w:qFormat/>
    <w:rsid w:val="00B50769"/>
    <w:rPr>
      <w:rFonts w:eastAsia="Times New Roman"/>
      <w:color w:val="000000"/>
      <w:szCs w:val="20"/>
    </w:rPr>
  </w:style>
  <w:style w:type="paragraph" w:customStyle="1" w:styleId="OmniPage12">
    <w:name w:val="OmniPage #12"/>
    <w:basedOn w:val="Normal"/>
    <w:qFormat/>
    <w:rsid w:val="00B50769"/>
    <w:rPr>
      <w:rFonts w:eastAsia="Times New Roman"/>
      <w:color w:val="000000"/>
      <w:szCs w:val="20"/>
    </w:rPr>
  </w:style>
  <w:style w:type="paragraph" w:customStyle="1" w:styleId="OmniPage13">
    <w:name w:val="OmniPage #13"/>
    <w:basedOn w:val="Normal"/>
    <w:qFormat/>
    <w:rsid w:val="00B50769"/>
    <w:rPr>
      <w:rFonts w:eastAsia="Times New Roman"/>
      <w:color w:val="000000"/>
      <w:szCs w:val="20"/>
    </w:rPr>
  </w:style>
  <w:style w:type="paragraph" w:customStyle="1" w:styleId="OmniPage14">
    <w:name w:val="OmniPage #14"/>
    <w:basedOn w:val="Normal"/>
    <w:qFormat/>
    <w:rsid w:val="00B50769"/>
    <w:rPr>
      <w:rFonts w:eastAsia="Times New Roman"/>
      <w:color w:val="000000"/>
      <w:szCs w:val="20"/>
    </w:rPr>
  </w:style>
  <w:style w:type="paragraph" w:customStyle="1" w:styleId="OmniPage15">
    <w:name w:val="OmniPage #15"/>
    <w:basedOn w:val="Normal"/>
    <w:qFormat/>
    <w:rsid w:val="00B50769"/>
    <w:rPr>
      <w:rFonts w:eastAsia="Times New Roman"/>
      <w:color w:val="000000"/>
      <w:szCs w:val="20"/>
    </w:rPr>
  </w:style>
  <w:style w:type="paragraph" w:customStyle="1" w:styleId="OmniPage17">
    <w:name w:val="OmniPage #17"/>
    <w:basedOn w:val="Normal"/>
    <w:qFormat/>
    <w:rsid w:val="00B50769"/>
    <w:rPr>
      <w:rFonts w:eastAsia="Times New Roman"/>
      <w:color w:val="000000"/>
      <w:szCs w:val="20"/>
    </w:rPr>
  </w:style>
  <w:style w:type="paragraph" w:customStyle="1" w:styleId="OmniPage19">
    <w:name w:val="OmniPage #19"/>
    <w:basedOn w:val="Normal"/>
    <w:qFormat/>
    <w:rsid w:val="00B50769"/>
    <w:rPr>
      <w:rFonts w:eastAsia="Times New Roman"/>
      <w:color w:val="000000"/>
      <w:szCs w:val="20"/>
    </w:rPr>
  </w:style>
  <w:style w:type="paragraph" w:customStyle="1" w:styleId="OmniPage20">
    <w:name w:val="OmniPage #20"/>
    <w:basedOn w:val="Normal"/>
    <w:qFormat/>
    <w:rsid w:val="00B50769"/>
    <w:rPr>
      <w:rFonts w:eastAsia="Times New Roman"/>
      <w:color w:val="000000"/>
      <w:szCs w:val="20"/>
    </w:rPr>
  </w:style>
  <w:style w:type="paragraph" w:customStyle="1" w:styleId="OmniPage21">
    <w:name w:val="OmniPage #21"/>
    <w:basedOn w:val="Normal"/>
    <w:qFormat/>
    <w:rsid w:val="00B50769"/>
    <w:rPr>
      <w:rFonts w:eastAsia="Times New Roman"/>
      <w:color w:val="000000"/>
      <w:szCs w:val="20"/>
    </w:rPr>
  </w:style>
  <w:style w:type="paragraph" w:customStyle="1" w:styleId="OmniPage22">
    <w:name w:val="OmniPage #22"/>
    <w:basedOn w:val="Normal"/>
    <w:qFormat/>
    <w:rsid w:val="00B50769"/>
    <w:rPr>
      <w:rFonts w:eastAsia="Times New Roman"/>
      <w:color w:val="000000"/>
      <w:szCs w:val="20"/>
    </w:rPr>
  </w:style>
  <w:style w:type="paragraph" w:customStyle="1" w:styleId="OmniPage25">
    <w:name w:val="OmniPage #25"/>
    <w:basedOn w:val="Normal"/>
    <w:qFormat/>
    <w:rsid w:val="00B50769"/>
    <w:rPr>
      <w:rFonts w:eastAsia="Times New Roman"/>
      <w:color w:val="000000"/>
      <w:szCs w:val="20"/>
    </w:rPr>
  </w:style>
  <w:style w:type="paragraph" w:customStyle="1" w:styleId="OmniPage18">
    <w:name w:val="OmniPage #18"/>
    <w:basedOn w:val="Normal"/>
    <w:qFormat/>
    <w:rsid w:val="00B50769"/>
    <w:rPr>
      <w:rFonts w:eastAsia="Times New Roman"/>
      <w:color w:val="000000"/>
      <w:szCs w:val="20"/>
    </w:rPr>
  </w:style>
  <w:style w:type="paragraph" w:customStyle="1" w:styleId="OmniPage26">
    <w:name w:val="OmniPage #26"/>
    <w:basedOn w:val="Normal"/>
    <w:qFormat/>
    <w:rsid w:val="00B50769"/>
    <w:rPr>
      <w:rFonts w:eastAsia="Times New Roman"/>
      <w:color w:val="000000"/>
      <w:szCs w:val="20"/>
    </w:rPr>
  </w:style>
  <w:style w:type="character" w:customStyle="1" w:styleId="iagsheaderlarge">
    <w:name w:val="iags_header_large"/>
    <w:rsid w:val="00B50769"/>
  </w:style>
  <w:style w:type="paragraph" w:customStyle="1" w:styleId="OmniPage9">
    <w:name w:val="OmniPage #9"/>
    <w:basedOn w:val="Normal"/>
    <w:qFormat/>
    <w:rsid w:val="00B50769"/>
    <w:rPr>
      <w:rFonts w:eastAsia="Times New Roman"/>
      <w:color w:val="000000"/>
      <w:szCs w:val="20"/>
    </w:rPr>
  </w:style>
  <w:style w:type="paragraph" w:customStyle="1" w:styleId="OmniPage5">
    <w:name w:val="OmniPage #5"/>
    <w:basedOn w:val="Normal"/>
    <w:qFormat/>
    <w:rsid w:val="00B50769"/>
    <w:rPr>
      <w:rFonts w:eastAsia="Times New Roman"/>
      <w:color w:val="000000"/>
      <w:szCs w:val="20"/>
    </w:rPr>
  </w:style>
  <w:style w:type="character" w:customStyle="1" w:styleId="style12char0">
    <w:name w:val="style12char"/>
    <w:rsid w:val="00B50769"/>
  </w:style>
  <w:style w:type="character" w:customStyle="1" w:styleId="charchar2">
    <w:name w:val="charchar2"/>
    <w:rsid w:val="00B50769"/>
  </w:style>
  <w:style w:type="character" w:customStyle="1" w:styleId="style11char0">
    <w:name w:val="style11char"/>
    <w:rsid w:val="00B50769"/>
  </w:style>
  <w:style w:type="paragraph" w:customStyle="1" w:styleId="CitesandCardText">
    <w:name w:val="Cites and Card Text"/>
    <w:basedOn w:val="Normal"/>
    <w:qFormat/>
    <w:rsid w:val="00B50769"/>
    <w:rPr>
      <w:rFonts w:eastAsia="Times New Roman"/>
    </w:rPr>
  </w:style>
  <w:style w:type="paragraph" w:styleId="List2">
    <w:name w:val="List 2"/>
    <w:basedOn w:val="Default"/>
    <w:next w:val="Default"/>
    <w:rsid w:val="00B50769"/>
    <w:rPr>
      <w:color w:val="auto"/>
      <w:szCs w:val="22"/>
    </w:rPr>
  </w:style>
  <w:style w:type="character" w:customStyle="1" w:styleId="Heading51">
    <w:name w:val="Heading 51"/>
    <w:aliases w:val="Heading 5 Char Char Char,Heading 511"/>
    <w:rsid w:val="00B50769"/>
    <w:rPr>
      <w:b/>
      <w:bCs/>
      <w:iCs/>
      <w:szCs w:val="26"/>
      <w:lang w:val="en-US" w:eastAsia="en-US" w:bidi="ar-SA"/>
    </w:rPr>
  </w:style>
  <w:style w:type="paragraph" w:customStyle="1" w:styleId="Style160">
    <w:name w:val="Style 16"/>
    <w:basedOn w:val="Normal"/>
    <w:qFormat/>
    <w:rsid w:val="00B50769"/>
    <w:pPr>
      <w:autoSpaceDE w:val="0"/>
      <w:autoSpaceDN w:val="0"/>
      <w:adjustRightInd w:val="0"/>
    </w:pPr>
    <w:rPr>
      <w:rFonts w:eastAsia="Times New Roman"/>
      <w:sz w:val="24"/>
    </w:rPr>
  </w:style>
  <w:style w:type="paragraph" w:customStyle="1" w:styleId="smalltext2">
    <w:name w:val="smalltext"/>
    <w:basedOn w:val="Normal"/>
    <w:link w:val="smalltextChar0"/>
    <w:qFormat/>
    <w:rsid w:val="00B50769"/>
    <w:rPr>
      <w:rFonts w:eastAsia="Times New Roman"/>
    </w:rPr>
  </w:style>
  <w:style w:type="character" w:customStyle="1" w:styleId="smalltextChar0">
    <w:name w:val="smalltext Char"/>
    <w:link w:val="smalltext2"/>
    <w:rsid w:val="00B5076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50769"/>
    <w:pPr>
      <w:spacing w:after="120"/>
    </w:pPr>
    <w:rPr>
      <w:color w:val="auto"/>
      <w:szCs w:val="22"/>
    </w:rPr>
  </w:style>
  <w:style w:type="paragraph" w:customStyle="1" w:styleId="headingChar">
    <w:name w:val="heading Char"/>
    <w:basedOn w:val="Normal"/>
    <w:qFormat/>
    <w:rsid w:val="00B50769"/>
    <w:pPr>
      <w:jc w:val="center"/>
    </w:pPr>
    <w:rPr>
      <w:rFonts w:ascii="Arial Black" w:eastAsia="Times New Roman" w:hAnsi="Arial Black"/>
      <w:b/>
      <w:sz w:val="36"/>
      <w:u w:val="single"/>
    </w:rPr>
  </w:style>
  <w:style w:type="character" w:customStyle="1" w:styleId="boldunderlineCharChar0">
    <w:name w:val="boldunderline Char Char"/>
    <w:rsid w:val="00B50769"/>
    <w:rPr>
      <w:b/>
      <w:sz w:val="22"/>
      <w:szCs w:val="24"/>
      <w:u w:val="single"/>
      <w:lang w:val="en-US" w:eastAsia="en-US" w:bidi="ar-SA"/>
    </w:rPr>
  </w:style>
  <w:style w:type="paragraph" w:customStyle="1" w:styleId="Bullets-squares">
    <w:name w:val="Bullets - squares"/>
    <w:basedOn w:val="Normal"/>
    <w:next w:val="Normal"/>
    <w:qFormat/>
    <w:rsid w:val="00B50769"/>
    <w:pPr>
      <w:numPr>
        <w:numId w:val="2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5076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50769"/>
    <w:rPr>
      <w:rFonts w:ascii="Times New Roman" w:eastAsia="Times New Roman" w:hAnsi="Times New Roman" w:cs="Times New Roman"/>
      <w:sz w:val="16"/>
    </w:rPr>
  </w:style>
  <w:style w:type="paragraph" w:customStyle="1" w:styleId="RegularCite">
    <w:name w:val="Regular Cite"/>
    <w:qFormat/>
    <w:rsid w:val="00B50769"/>
    <w:pPr>
      <w:spacing w:after="0" w:line="240" w:lineRule="auto"/>
    </w:pPr>
    <w:rPr>
      <w:rFonts w:ascii="Times New Roman" w:eastAsia="Times New Roman" w:hAnsi="Times New Roman" w:cs="Times New Roman"/>
      <w:sz w:val="20"/>
    </w:rPr>
  </w:style>
  <w:style w:type="character" w:customStyle="1" w:styleId="eudoraheader">
    <w:name w:val="eudoraheader"/>
    <w:rsid w:val="00B50769"/>
  </w:style>
  <w:style w:type="character" w:customStyle="1" w:styleId="emailstyle26">
    <w:name w:val="emailstyle26"/>
    <w:rsid w:val="00B50769"/>
  </w:style>
  <w:style w:type="paragraph" w:customStyle="1" w:styleId="context">
    <w:name w:val="context"/>
    <w:basedOn w:val="Normal"/>
    <w:qFormat/>
    <w:rsid w:val="00B50769"/>
    <w:pPr>
      <w:spacing w:before="100" w:beforeAutospacing="1" w:after="100" w:afterAutospacing="1"/>
    </w:pPr>
    <w:rPr>
      <w:rFonts w:eastAsia="Times New Roman"/>
      <w:sz w:val="24"/>
    </w:rPr>
  </w:style>
  <w:style w:type="character" w:customStyle="1" w:styleId="articleheadline">
    <w:name w:val="articleheadline"/>
    <w:rsid w:val="00B50769"/>
  </w:style>
  <w:style w:type="character" w:customStyle="1" w:styleId="sendtofriend">
    <w:name w:val="sendtofriend"/>
    <w:rsid w:val="00B50769"/>
  </w:style>
  <w:style w:type="character" w:customStyle="1" w:styleId="pagetype">
    <w:name w:val="pagetype"/>
    <w:rsid w:val="00B50769"/>
  </w:style>
  <w:style w:type="character" w:customStyle="1" w:styleId="byl">
    <w:name w:val="byl"/>
    <w:rsid w:val="00B50769"/>
  </w:style>
  <w:style w:type="paragraph" w:customStyle="1" w:styleId="Size6">
    <w:name w:val="Size 6"/>
    <w:link w:val="Size6Char"/>
    <w:qFormat/>
    <w:rsid w:val="00B5076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50769"/>
    <w:rPr>
      <w:rFonts w:ascii="Times New Roman" w:eastAsia="Times New Roman" w:hAnsi="Times New Roman" w:cs="Times New Roman"/>
      <w:sz w:val="16"/>
    </w:rPr>
  </w:style>
  <w:style w:type="character" w:customStyle="1" w:styleId="underliningchar3">
    <w:name w:val="underliningchar"/>
    <w:rsid w:val="00B50769"/>
  </w:style>
  <w:style w:type="paragraph" w:customStyle="1" w:styleId="TxBrp11">
    <w:name w:val="TxBr_p11"/>
    <w:basedOn w:val="Normal"/>
    <w:qFormat/>
    <w:rsid w:val="00B5076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5076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5076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5076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5076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5076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5076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5076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5076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5076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5076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5076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5076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5076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5076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50769"/>
    <w:rPr>
      <w:vanish w:val="0"/>
      <w:webHidden w:val="0"/>
      <w:color w:val="999999"/>
      <w:sz w:val="12"/>
      <w:szCs w:val="12"/>
      <w:specVanish/>
    </w:rPr>
  </w:style>
  <w:style w:type="character" w:customStyle="1" w:styleId="CardsFont8ptChar">
    <w:name w:val="Cards + Font: 8 pt Char"/>
    <w:rsid w:val="00B50769"/>
    <w:rPr>
      <w:sz w:val="16"/>
    </w:rPr>
  </w:style>
  <w:style w:type="character" w:customStyle="1" w:styleId="TagLineCharChar">
    <w:name w:val="Tag Line Char Char"/>
    <w:rsid w:val="00B50769"/>
    <w:rPr>
      <w:rFonts w:cs="Arial"/>
      <w:b/>
      <w:bCs/>
      <w:iCs/>
      <w:sz w:val="24"/>
      <w:szCs w:val="28"/>
      <w:lang w:val="en-US" w:eastAsia="en-US" w:bidi="ar-SA"/>
    </w:rPr>
  </w:style>
  <w:style w:type="character" w:customStyle="1" w:styleId="articlecommentcount">
    <w:name w:val="article_comment_count"/>
    <w:rsid w:val="00B50769"/>
  </w:style>
  <w:style w:type="character" w:customStyle="1" w:styleId="articlerecommendcount">
    <w:name w:val="article_recommend_count"/>
    <w:rsid w:val="00B50769"/>
  </w:style>
  <w:style w:type="character" w:customStyle="1" w:styleId="normaltext1">
    <w:name w:val="normal_text"/>
    <w:rsid w:val="00B50769"/>
  </w:style>
  <w:style w:type="paragraph" w:customStyle="1" w:styleId="storytimestamp">
    <w:name w:val="storytimestamp"/>
    <w:basedOn w:val="Normal"/>
    <w:qFormat/>
    <w:rsid w:val="00B50769"/>
    <w:pPr>
      <w:spacing w:before="100" w:beforeAutospacing="1" w:after="100" w:afterAutospacing="1"/>
    </w:pPr>
    <w:rPr>
      <w:rFonts w:eastAsia="Times New Roman"/>
      <w:sz w:val="24"/>
    </w:rPr>
  </w:style>
  <w:style w:type="character" w:customStyle="1" w:styleId="story-byline">
    <w:name w:val="story-byline"/>
    <w:rsid w:val="00B50769"/>
  </w:style>
  <w:style w:type="character" w:customStyle="1" w:styleId="story-titleline">
    <w:name w:val="story-titleline"/>
    <w:rsid w:val="00B50769"/>
  </w:style>
  <w:style w:type="paragraph" w:styleId="ListBullet2">
    <w:name w:val="List Bullet 2"/>
    <w:basedOn w:val="Normal"/>
    <w:rsid w:val="00B5076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50769"/>
    <w:rPr>
      <w:rFonts w:eastAsia="Times New Roman"/>
      <w:color w:val="000000"/>
      <w:sz w:val="10"/>
    </w:rPr>
  </w:style>
  <w:style w:type="character" w:customStyle="1" w:styleId="marron">
    <w:name w:val="marron"/>
    <w:rsid w:val="00B50769"/>
  </w:style>
  <w:style w:type="character" w:customStyle="1" w:styleId="UnderlineCardChar1">
    <w:name w:val="Underline Card Char"/>
    <w:rsid w:val="00B50769"/>
    <w:rPr>
      <w:sz w:val="22"/>
      <w:szCs w:val="24"/>
      <w:u w:val="single"/>
      <w:lang w:val="en-US" w:eastAsia="en-US" w:bidi="ar-SA"/>
    </w:rPr>
  </w:style>
  <w:style w:type="character" w:customStyle="1" w:styleId="SourcesCharChar1">
    <w:name w:val="Sources Char Char1"/>
    <w:rsid w:val="00B50769"/>
    <w:rPr>
      <w:rFonts w:cs="Arial"/>
      <w:b/>
      <w:bCs/>
      <w:iCs/>
      <w:sz w:val="24"/>
      <w:szCs w:val="28"/>
      <w:lang w:val="en-US" w:eastAsia="en-US" w:bidi="ar-SA"/>
    </w:rPr>
  </w:style>
  <w:style w:type="paragraph" w:customStyle="1" w:styleId="OmniPage3">
    <w:name w:val="OmniPage #3"/>
    <w:basedOn w:val="Normal"/>
    <w:qFormat/>
    <w:rsid w:val="00B50769"/>
    <w:rPr>
      <w:rFonts w:eastAsia="Times New Roman"/>
      <w:color w:val="000000"/>
      <w:szCs w:val="20"/>
    </w:rPr>
  </w:style>
  <w:style w:type="paragraph" w:customStyle="1" w:styleId="OmniPage16">
    <w:name w:val="OmniPage #16"/>
    <w:basedOn w:val="Normal"/>
    <w:qFormat/>
    <w:rsid w:val="00B50769"/>
    <w:rPr>
      <w:rFonts w:eastAsia="Times New Roman"/>
      <w:color w:val="000000"/>
      <w:szCs w:val="20"/>
    </w:rPr>
  </w:style>
  <w:style w:type="paragraph" w:customStyle="1" w:styleId="OmniPage23">
    <w:name w:val="OmniPage #23"/>
    <w:basedOn w:val="Normal"/>
    <w:qFormat/>
    <w:rsid w:val="00B50769"/>
    <w:rPr>
      <w:rFonts w:eastAsia="Times New Roman"/>
      <w:color w:val="000000"/>
      <w:szCs w:val="20"/>
    </w:rPr>
  </w:style>
  <w:style w:type="paragraph" w:customStyle="1" w:styleId="OmniPage24">
    <w:name w:val="OmniPage #24"/>
    <w:basedOn w:val="Normal"/>
    <w:qFormat/>
    <w:rsid w:val="00B50769"/>
    <w:rPr>
      <w:rFonts w:eastAsia="Times New Roman"/>
      <w:color w:val="000000"/>
      <w:szCs w:val="20"/>
    </w:rPr>
  </w:style>
  <w:style w:type="paragraph" w:customStyle="1" w:styleId="OmniPage27">
    <w:name w:val="OmniPage #27"/>
    <w:basedOn w:val="Normal"/>
    <w:qFormat/>
    <w:rsid w:val="00B50769"/>
    <w:rPr>
      <w:rFonts w:eastAsia="Times New Roman"/>
      <w:color w:val="000000"/>
      <w:szCs w:val="20"/>
    </w:rPr>
  </w:style>
  <w:style w:type="paragraph" w:customStyle="1" w:styleId="OmniPage28">
    <w:name w:val="OmniPage #28"/>
    <w:basedOn w:val="Normal"/>
    <w:qFormat/>
    <w:rsid w:val="00B50769"/>
    <w:rPr>
      <w:rFonts w:eastAsia="Times New Roman"/>
      <w:color w:val="000000"/>
      <w:szCs w:val="20"/>
    </w:rPr>
  </w:style>
  <w:style w:type="paragraph" w:customStyle="1" w:styleId="OmniPage29">
    <w:name w:val="OmniPage #29"/>
    <w:basedOn w:val="Normal"/>
    <w:qFormat/>
    <w:rsid w:val="00B50769"/>
    <w:rPr>
      <w:rFonts w:eastAsia="Times New Roman"/>
      <w:color w:val="000000"/>
      <w:szCs w:val="20"/>
    </w:rPr>
  </w:style>
  <w:style w:type="paragraph" w:customStyle="1" w:styleId="OmniPage30">
    <w:name w:val="OmniPage #30"/>
    <w:basedOn w:val="Normal"/>
    <w:qFormat/>
    <w:rsid w:val="00B50769"/>
    <w:rPr>
      <w:rFonts w:eastAsia="Times New Roman"/>
      <w:color w:val="000000"/>
      <w:szCs w:val="20"/>
    </w:rPr>
  </w:style>
  <w:style w:type="paragraph" w:customStyle="1" w:styleId="OmniPage31">
    <w:name w:val="OmniPage #31"/>
    <w:basedOn w:val="Normal"/>
    <w:qFormat/>
    <w:rsid w:val="00B50769"/>
    <w:rPr>
      <w:rFonts w:eastAsia="Times New Roman"/>
      <w:color w:val="000000"/>
      <w:szCs w:val="20"/>
    </w:rPr>
  </w:style>
  <w:style w:type="paragraph" w:customStyle="1" w:styleId="OmniPage32">
    <w:name w:val="OmniPage #32"/>
    <w:basedOn w:val="Normal"/>
    <w:qFormat/>
    <w:rsid w:val="00B50769"/>
    <w:rPr>
      <w:rFonts w:eastAsia="Times New Roman"/>
      <w:color w:val="000000"/>
      <w:szCs w:val="20"/>
    </w:rPr>
  </w:style>
  <w:style w:type="paragraph" w:customStyle="1" w:styleId="OmniPage33">
    <w:name w:val="OmniPage #33"/>
    <w:basedOn w:val="Normal"/>
    <w:qFormat/>
    <w:rsid w:val="00B50769"/>
    <w:rPr>
      <w:rFonts w:eastAsia="Times New Roman"/>
      <w:color w:val="000000"/>
      <w:szCs w:val="20"/>
    </w:rPr>
  </w:style>
  <w:style w:type="paragraph" w:customStyle="1" w:styleId="OmniPage34">
    <w:name w:val="OmniPage #34"/>
    <w:basedOn w:val="Normal"/>
    <w:qFormat/>
    <w:rsid w:val="00B50769"/>
    <w:rPr>
      <w:rFonts w:eastAsia="Times New Roman"/>
      <w:color w:val="000000"/>
      <w:szCs w:val="20"/>
    </w:rPr>
  </w:style>
  <w:style w:type="paragraph" w:customStyle="1" w:styleId="OmniPage35">
    <w:name w:val="OmniPage #35"/>
    <w:basedOn w:val="Normal"/>
    <w:qFormat/>
    <w:rsid w:val="00B50769"/>
    <w:rPr>
      <w:rFonts w:eastAsia="Times New Roman"/>
      <w:color w:val="000000"/>
      <w:szCs w:val="20"/>
    </w:rPr>
  </w:style>
  <w:style w:type="paragraph" w:customStyle="1" w:styleId="OmniPage36">
    <w:name w:val="OmniPage #36"/>
    <w:basedOn w:val="Normal"/>
    <w:qFormat/>
    <w:rsid w:val="00B50769"/>
    <w:rPr>
      <w:rFonts w:eastAsia="Times New Roman"/>
      <w:color w:val="000000"/>
      <w:szCs w:val="20"/>
    </w:rPr>
  </w:style>
  <w:style w:type="paragraph" w:customStyle="1" w:styleId="OmniPage37">
    <w:name w:val="OmniPage #37"/>
    <w:basedOn w:val="Normal"/>
    <w:qFormat/>
    <w:rsid w:val="00B50769"/>
    <w:rPr>
      <w:rFonts w:eastAsia="Times New Roman"/>
      <w:color w:val="000000"/>
      <w:szCs w:val="20"/>
    </w:rPr>
  </w:style>
  <w:style w:type="paragraph" w:customStyle="1" w:styleId="OmniPage38">
    <w:name w:val="OmniPage #38"/>
    <w:basedOn w:val="Normal"/>
    <w:qFormat/>
    <w:rsid w:val="00B50769"/>
    <w:rPr>
      <w:rFonts w:eastAsia="Times New Roman"/>
      <w:color w:val="000000"/>
      <w:szCs w:val="20"/>
    </w:rPr>
  </w:style>
  <w:style w:type="paragraph" w:customStyle="1" w:styleId="OmniPage39">
    <w:name w:val="OmniPage #39"/>
    <w:basedOn w:val="Normal"/>
    <w:qFormat/>
    <w:rsid w:val="00B50769"/>
    <w:rPr>
      <w:rFonts w:eastAsia="Times New Roman"/>
      <w:color w:val="000000"/>
      <w:szCs w:val="20"/>
    </w:rPr>
  </w:style>
  <w:style w:type="paragraph" w:customStyle="1" w:styleId="OmniPage40">
    <w:name w:val="OmniPage #40"/>
    <w:basedOn w:val="Normal"/>
    <w:qFormat/>
    <w:rsid w:val="00B50769"/>
    <w:rPr>
      <w:rFonts w:eastAsia="Times New Roman"/>
      <w:color w:val="000000"/>
      <w:szCs w:val="20"/>
    </w:rPr>
  </w:style>
  <w:style w:type="paragraph" w:customStyle="1" w:styleId="OmniPage41">
    <w:name w:val="OmniPage #41"/>
    <w:basedOn w:val="Normal"/>
    <w:qFormat/>
    <w:rsid w:val="00B50769"/>
    <w:rPr>
      <w:rFonts w:eastAsia="Times New Roman"/>
      <w:color w:val="000000"/>
      <w:szCs w:val="20"/>
    </w:rPr>
  </w:style>
  <w:style w:type="paragraph" w:customStyle="1" w:styleId="OmniPage42">
    <w:name w:val="OmniPage #42"/>
    <w:basedOn w:val="Normal"/>
    <w:qFormat/>
    <w:rsid w:val="00B50769"/>
    <w:rPr>
      <w:rFonts w:eastAsia="Times New Roman"/>
      <w:color w:val="000000"/>
      <w:szCs w:val="20"/>
    </w:rPr>
  </w:style>
  <w:style w:type="paragraph" w:customStyle="1" w:styleId="OmniPage43">
    <w:name w:val="OmniPage #43"/>
    <w:basedOn w:val="Normal"/>
    <w:qFormat/>
    <w:rsid w:val="00B50769"/>
    <w:rPr>
      <w:rFonts w:eastAsia="Times New Roman"/>
      <w:color w:val="000000"/>
      <w:szCs w:val="20"/>
    </w:rPr>
  </w:style>
  <w:style w:type="paragraph" w:customStyle="1" w:styleId="OmniPage44">
    <w:name w:val="OmniPage #44"/>
    <w:basedOn w:val="Normal"/>
    <w:qFormat/>
    <w:rsid w:val="00B50769"/>
    <w:rPr>
      <w:rFonts w:eastAsia="Times New Roman"/>
      <w:color w:val="000000"/>
      <w:szCs w:val="20"/>
    </w:rPr>
  </w:style>
  <w:style w:type="paragraph" w:customStyle="1" w:styleId="OmniPage45">
    <w:name w:val="OmniPage #45"/>
    <w:basedOn w:val="Normal"/>
    <w:qFormat/>
    <w:rsid w:val="00B50769"/>
    <w:rPr>
      <w:rFonts w:eastAsia="Times New Roman"/>
      <w:color w:val="000000"/>
      <w:szCs w:val="20"/>
    </w:rPr>
  </w:style>
  <w:style w:type="paragraph" w:customStyle="1" w:styleId="OmniPage46">
    <w:name w:val="OmniPage #46"/>
    <w:basedOn w:val="Normal"/>
    <w:qFormat/>
    <w:rsid w:val="00B50769"/>
    <w:rPr>
      <w:rFonts w:eastAsia="Times New Roman"/>
      <w:color w:val="000000"/>
      <w:szCs w:val="20"/>
    </w:rPr>
  </w:style>
  <w:style w:type="paragraph" w:customStyle="1" w:styleId="OmniPage47">
    <w:name w:val="OmniPage #47"/>
    <w:basedOn w:val="Normal"/>
    <w:qFormat/>
    <w:rsid w:val="00B50769"/>
    <w:rPr>
      <w:rFonts w:eastAsia="Times New Roman"/>
      <w:color w:val="000000"/>
      <w:szCs w:val="20"/>
    </w:rPr>
  </w:style>
  <w:style w:type="paragraph" w:customStyle="1" w:styleId="OmniPage48">
    <w:name w:val="OmniPage #48"/>
    <w:basedOn w:val="Normal"/>
    <w:qFormat/>
    <w:rsid w:val="00B50769"/>
    <w:rPr>
      <w:rFonts w:eastAsia="Times New Roman"/>
      <w:color w:val="000000"/>
      <w:szCs w:val="20"/>
    </w:rPr>
  </w:style>
  <w:style w:type="paragraph" w:customStyle="1" w:styleId="OmniPage49">
    <w:name w:val="OmniPage #49"/>
    <w:basedOn w:val="Normal"/>
    <w:qFormat/>
    <w:rsid w:val="00B50769"/>
    <w:rPr>
      <w:rFonts w:eastAsia="Times New Roman"/>
      <w:color w:val="000000"/>
      <w:szCs w:val="20"/>
    </w:rPr>
  </w:style>
  <w:style w:type="paragraph" w:customStyle="1" w:styleId="OmniPage50">
    <w:name w:val="OmniPage #50"/>
    <w:basedOn w:val="Normal"/>
    <w:qFormat/>
    <w:rsid w:val="00B50769"/>
    <w:rPr>
      <w:rFonts w:eastAsia="Times New Roman"/>
      <w:color w:val="000000"/>
      <w:szCs w:val="20"/>
    </w:rPr>
  </w:style>
  <w:style w:type="paragraph" w:customStyle="1" w:styleId="OmniPage51">
    <w:name w:val="OmniPage #51"/>
    <w:basedOn w:val="Normal"/>
    <w:qFormat/>
    <w:rsid w:val="00B50769"/>
    <w:rPr>
      <w:rFonts w:eastAsia="Times New Roman"/>
      <w:color w:val="000000"/>
      <w:szCs w:val="20"/>
    </w:rPr>
  </w:style>
  <w:style w:type="paragraph" w:customStyle="1" w:styleId="OmniPage52">
    <w:name w:val="OmniPage #52"/>
    <w:basedOn w:val="Normal"/>
    <w:qFormat/>
    <w:rsid w:val="00B50769"/>
    <w:rPr>
      <w:rFonts w:eastAsia="Times New Roman"/>
      <w:color w:val="000000"/>
      <w:szCs w:val="20"/>
    </w:rPr>
  </w:style>
  <w:style w:type="paragraph" w:customStyle="1" w:styleId="OmniPage53">
    <w:name w:val="OmniPage #53"/>
    <w:basedOn w:val="Normal"/>
    <w:qFormat/>
    <w:rsid w:val="00B50769"/>
    <w:rPr>
      <w:rFonts w:eastAsia="Times New Roman"/>
      <w:color w:val="000000"/>
      <w:szCs w:val="20"/>
    </w:rPr>
  </w:style>
  <w:style w:type="paragraph" w:customStyle="1" w:styleId="OmniPage54">
    <w:name w:val="OmniPage #54"/>
    <w:basedOn w:val="Normal"/>
    <w:qFormat/>
    <w:rsid w:val="00B50769"/>
    <w:rPr>
      <w:rFonts w:eastAsia="Times New Roman"/>
      <w:color w:val="000000"/>
      <w:szCs w:val="20"/>
    </w:rPr>
  </w:style>
  <w:style w:type="paragraph" w:customStyle="1" w:styleId="OmniPage55">
    <w:name w:val="OmniPage #55"/>
    <w:basedOn w:val="Normal"/>
    <w:qFormat/>
    <w:rsid w:val="00B50769"/>
    <w:rPr>
      <w:rFonts w:eastAsia="Times New Roman"/>
      <w:color w:val="000000"/>
      <w:szCs w:val="20"/>
    </w:rPr>
  </w:style>
  <w:style w:type="paragraph" w:customStyle="1" w:styleId="OmniPage56">
    <w:name w:val="OmniPage #56"/>
    <w:basedOn w:val="Normal"/>
    <w:qFormat/>
    <w:rsid w:val="00B50769"/>
    <w:rPr>
      <w:rFonts w:eastAsia="Times New Roman"/>
      <w:color w:val="000000"/>
      <w:szCs w:val="20"/>
    </w:rPr>
  </w:style>
  <w:style w:type="paragraph" w:customStyle="1" w:styleId="OmniPage57">
    <w:name w:val="OmniPage #57"/>
    <w:basedOn w:val="Normal"/>
    <w:qFormat/>
    <w:rsid w:val="00B50769"/>
    <w:rPr>
      <w:rFonts w:eastAsia="Times New Roman"/>
      <w:color w:val="000000"/>
      <w:szCs w:val="20"/>
    </w:rPr>
  </w:style>
  <w:style w:type="paragraph" w:customStyle="1" w:styleId="OmniPage58">
    <w:name w:val="OmniPage #58"/>
    <w:basedOn w:val="Normal"/>
    <w:qFormat/>
    <w:rsid w:val="00B50769"/>
    <w:rPr>
      <w:rFonts w:eastAsia="Times New Roman"/>
      <w:color w:val="000000"/>
      <w:szCs w:val="20"/>
    </w:rPr>
  </w:style>
  <w:style w:type="paragraph" w:customStyle="1" w:styleId="OmniPage59">
    <w:name w:val="OmniPage #59"/>
    <w:basedOn w:val="Normal"/>
    <w:qFormat/>
    <w:rsid w:val="00B50769"/>
    <w:rPr>
      <w:rFonts w:eastAsia="Times New Roman"/>
      <w:color w:val="000000"/>
      <w:szCs w:val="20"/>
    </w:rPr>
  </w:style>
  <w:style w:type="paragraph" w:customStyle="1" w:styleId="OmniPage60">
    <w:name w:val="OmniPage #60"/>
    <w:basedOn w:val="Normal"/>
    <w:qFormat/>
    <w:rsid w:val="00B50769"/>
    <w:rPr>
      <w:rFonts w:eastAsia="Times New Roman"/>
      <w:color w:val="000000"/>
      <w:szCs w:val="20"/>
    </w:rPr>
  </w:style>
  <w:style w:type="paragraph" w:customStyle="1" w:styleId="OmniPage61">
    <w:name w:val="OmniPage #61"/>
    <w:basedOn w:val="Normal"/>
    <w:qFormat/>
    <w:rsid w:val="00B50769"/>
    <w:rPr>
      <w:rFonts w:eastAsia="Times New Roman"/>
      <w:color w:val="000000"/>
      <w:szCs w:val="20"/>
    </w:rPr>
  </w:style>
  <w:style w:type="paragraph" w:customStyle="1" w:styleId="OmniPage62">
    <w:name w:val="OmniPage #62"/>
    <w:basedOn w:val="Normal"/>
    <w:qFormat/>
    <w:rsid w:val="00B50769"/>
    <w:rPr>
      <w:rFonts w:eastAsia="Times New Roman"/>
      <w:color w:val="000000"/>
      <w:szCs w:val="20"/>
    </w:rPr>
  </w:style>
  <w:style w:type="paragraph" w:customStyle="1" w:styleId="OmniPage63">
    <w:name w:val="OmniPage #63"/>
    <w:basedOn w:val="Normal"/>
    <w:qFormat/>
    <w:rsid w:val="00B50769"/>
    <w:rPr>
      <w:rFonts w:eastAsia="Times New Roman"/>
      <w:color w:val="000000"/>
      <w:szCs w:val="20"/>
    </w:rPr>
  </w:style>
  <w:style w:type="paragraph" w:customStyle="1" w:styleId="OmniPage64">
    <w:name w:val="OmniPage #64"/>
    <w:basedOn w:val="Normal"/>
    <w:qFormat/>
    <w:rsid w:val="00B50769"/>
    <w:rPr>
      <w:rFonts w:eastAsia="Times New Roman"/>
      <w:color w:val="000000"/>
      <w:szCs w:val="20"/>
    </w:rPr>
  </w:style>
  <w:style w:type="paragraph" w:customStyle="1" w:styleId="OmniPage65">
    <w:name w:val="OmniPage #65"/>
    <w:basedOn w:val="Normal"/>
    <w:qFormat/>
    <w:rsid w:val="00B50769"/>
    <w:rPr>
      <w:rFonts w:eastAsia="Times New Roman"/>
      <w:color w:val="000000"/>
      <w:szCs w:val="20"/>
    </w:rPr>
  </w:style>
  <w:style w:type="paragraph" w:customStyle="1" w:styleId="OmniPage66">
    <w:name w:val="OmniPage #66"/>
    <w:basedOn w:val="Normal"/>
    <w:qFormat/>
    <w:rsid w:val="00B50769"/>
    <w:rPr>
      <w:rFonts w:eastAsia="Times New Roman"/>
      <w:color w:val="000000"/>
      <w:szCs w:val="20"/>
    </w:rPr>
  </w:style>
  <w:style w:type="paragraph" w:customStyle="1" w:styleId="OmniPage67">
    <w:name w:val="OmniPage #67"/>
    <w:basedOn w:val="Normal"/>
    <w:qFormat/>
    <w:rsid w:val="00B50769"/>
    <w:rPr>
      <w:rFonts w:eastAsia="Times New Roman"/>
      <w:color w:val="000000"/>
      <w:szCs w:val="20"/>
    </w:rPr>
  </w:style>
  <w:style w:type="paragraph" w:customStyle="1" w:styleId="OmniPage68">
    <w:name w:val="OmniPage #68"/>
    <w:basedOn w:val="Normal"/>
    <w:qFormat/>
    <w:rsid w:val="00B50769"/>
    <w:rPr>
      <w:rFonts w:eastAsia="Times New Roman"/>
      <w:color w:val="000000"/>
      <w:szCs w:val="20"/>
    </w:rPr>
  </w:style>
  <w:style w:type="paragraph" w:customStyle="1" w:styleId="OmniPage69">
    <w:name w:val="OmniPage #69"/>
    <w:basedOn w:val="Normal"/>
    <w:qFormat/>
    <w:rsid w:val="00B50769"/>
    <w:rPr>
      <w:rFonts w:eastAsia="Times New Roman"/>
      <w:color w:val="000000"/>
      <w:szCs w:val="20"/>
    </w:rPr>
  </w:style>
  <w:style w:type="paragraph" w:customStyle="1" w:styleId="OmniPage70">
    <w:name w:val="OmniPage #70"/>
    <w:basedOn w:val="Normal"/>
    <w:qFormat/>
    <w:rsid w:val="00B50769"/>
    <w:rPr>
      <w:rFonts w:eastAsia="Times New Roman"/>
      <w:color w:val="000000"/>
      <w:szCs w:val="20"/>
    </w:rPr>
  </w:style>
  <w:style w:type="paragraph" w:customStyle="1" w:styleId="OmniPage71">
    <w:name w:val="OmniPage #71"/>
    <w:basedOn w:val="Normal"/>
    <w:qFormat/>
    <w:rsid w:val="00B50769"/>
    <w:rPr>
      <w:rFonts w:eastAsia="Times New Roman"/>
      <w:color w:val="000000"/>
      <w:szCs w:val="20"/>
    </w:rPr>
  </w:style>
  <w:style w:type="table" w:customStyle="1" w:styleId="MediumGrid22">
    <w:name w:val="Medium Grid 22"/>
    <w:basedOn w:val="TableNormal"/>
    <w:uiPriority w:val="68"/>
    <w:rsid w:val="00B5076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50769"/>
    <w:rPr>
      <w:rFonts w:ascii="Times New Roman" w:eastAsia="Times New Roman" w:hAnsi="Times New Roman" w:cs="Calibri"/>
      <w:sz w:val="16"/>
      <w:szCs w:val="20"/>
    </w:rPr>
  </w:style>
  <w:style w:type="character" w:customStyle="1" w:styleId="createby">
    <w:name w:val="createby"/>
    <w:rsid w:val="00B50769"/>
  </w:style>
  <w:style w:type="character" w:customStyle="1" w:styleId="quote-right">
    <w:name w:val="quote-right"/>
    <w:rsid w:val="00B50769"/>
  </w:style>
  <w:style w:type="character" w:customStyle="1" w:styleId="smallcase">
    <w:name w:val="smallcase"/>
    <w:rsid w:val="00B50769"/>
  </w:style>
  <w:style w:type="character" w:customStyle="1" w:styleId="ft0">
    <w:name w:val="ft0"/>
    <w:rsid w:val="00B50769"/>
  </w:style>
  <w:style w:type="character" w:customStyle="1" w:styleId="ft2">
    <w:name w:val="ft2"/>
    <w:rsid w:val="00B50769"/>
  </w:style>
  <w:style w:type="character" w:customStyle="1" w:styleId="ft3">
    <w:name w:val="ft3"/>
    <w:rsid w:val="00B50769"/>
  </w:style>
  <w:style w:type="character" w:customStyle="1" w:styleId="StyleTimesNewRoman12ptBold1">
    <w:name w:val="Style Times New Roman 12 pt Bold1"/>
    <w:rsid w:val="00B5076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50769"/>
    <w:rPr>
      <w:rFonts w:eastAsia="MS Mincho"/>
      <w:szCs w:val="24"/>
      <w:u w:val="single"/>
      <w:lang w:val="en-US" w:eastAsia="ja-JP" w:bidi="ar-SA"/>
    </w:rPr>
  </w:style>
  <w:style w:type="character" w:customStyle="1" w:styleId="CircledChar2">
    <w:name w:val="Circled Char2"/>
    <w:rsid w:val="00B50769"/>
    <w:rPr>
      <w:rFonts w:eastAsia="MS Mincho"/>
      <w:b/>
      <w:szCs w:val="24"/>
      <w:u w:val="single"/>
      <w:lang w:val="en-US" w:eastAsia="ja-JP" w:bidi="ar-SA"/>
    </w:rPr>
  </w:style>
  <w:style w:type="character" w:customStyle="1" w:styleId="SmallTextChar2">
    <w:name w:val="Small Text Char2"/>
    <w:rsid w:val="00B50769"/>
    <w:rPr>
      <w:rFonts w:eastAsia="MS Mincho"/>
      <w:sz w:val="15"/>
      <w:szCs w:val="24"/>
      <w:lang w:val="en-US" w:eastAsia="ja-JP" w:bidi="ar-SA"/>
    </w:rPr>
  </w:style>
  <w:style w:type="character" w:customStyle="1" w:styleId="BoldandUnderlineCharCharCharCharChar1">
    <w:name w:val="Bold and Underline Char Char Char Char Char1"/>
    <w:rsid w:val="00B50769"/>
    <w:rPr>
      <w:b/>
      <w:szCs w:val="24"/>
      <w:u w:val="single"/>
      <w:lang w:val="en-US" w:eastAsia="en-US" w:bidi="ar-SA"/>
    </w:rPr>
  </w:style>
  <w:style w:type="character" w:customStyle="1" w:styleId="SmallCardChar">
    <w:name w:val="Small Card Char"/>
    <w:rsid w:val="00B50769"/>
    <w:rPr>
      <w:rFonts w:ascii="Palatino Linotype" w:eastAsia="Times New Roman" w:hAnsi="Palatino Linotype"/>
      <w:sz w:val="12"/>
      <w:szCs w:val="24"/>
    </w:rPr>
  </w:style>
  <w:style w:type="character" w:customStyle="1" w:styleId="StyleBoldUnderline10ptBold">
    <w:name w:val="Style Bold Underline + 10 pt Bold"/>
    <w:rsid w:val="00B50769"/>
    <w:rPr>
      <w:b/>
      <w:bCs/>
      <w:sz w:val="20"/>
      <w:u w:val="thick"/>
    </w:rPr>
  </w:style>
  <w:style w:type="character" w:customStyle="1" w:styleId="PageHeaderChar">
    <w:name w:val="Page Header Char"/>
    <w:link w:val="PageHeader"/>
    <w:uiPriority w:val="99"/>
    <w:rsid w:val="00B50769"/>
    <w:rPr>
      <w:rFonts w:ascii="Calibri" w:eastAsia="Times New Roman" w:hAnsi="Calibri" w:cs="Calibri"/>
      <w:b/>
      <w:szCs w:val="18"/>
    </w:rPr>
  </w:style>
  <w:style w:type="paragraph" w:customStyle="1" w:styleId="NormalNoUnderline">
    <w:name w:val="Normal + No Underline"/>
    <w:basedOn w:val="Normal"/>
    <w:link w:val="NormalNoUnderlineChar"/>
    <w:qFormat/>
    <w:rsid w:val="00B50769"/>
    <w:pPr>
      <w:ind w:left="720"/>
    </w:pPr>
    <w:rPr>
      <w:rFonts w:eastAsia="Times New Roman"/>
      <w:sz w:val="12"/>
    </w:rPr>
  </w:style>
  <w:style w:type="character" w:customStyle="1" w:styleId="NormalNoUnderlineChar">
    <w:name w:val="Normal + No Underline Char"/>
    <w:link w:val="NormalNoUnderline"/>
    <w:rsid w:val="00B50769"/>
    <w:rPr>
      <w:rFonts w:ascii="Calibri" w:eastAsia="Times New Roman" w:hAnsi="Calibri" w:cs="Calibri"/>
      <w:sz w:val="12"/>
    </w:rPr>
  </w:style>
  <w:style w:type="paragraph" w:customStyle="1" w:styleId="TagCite2">
    <w:name w:val="Tag Cite"/>
    <w:basedOn w:val="PageHeader"/>
    <w:link w:val="TagCiteChar3"/>
    <w:qFormat/>
    <w:rsid w:val="00B5076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50769"/>
    <w:rPr>
      <w:rFonts w:ascii="Arial Narrow" w:eastAsia="SimSun" w:hAnsi="Arial Narrow" w:cs="Calibri"/>
      <w:b/>
      <w:sz w:val="24"/>
      <w:lang w:eastAsia="zh-CN"/>
    </w:rPr>
  </w:style>
  <w:style w:type="character" w:customStyle="1" w:styleId="smalllink">
    <w:name w:val="smalllink"/>
    <w:rsid w:val="00B50769"/>
  </w:style>
  <w:style w:type="character" w:customStyle="1" w:styleId="bighead1">
    <w:name w:val="bighead1"/>
    <w:rsid w:val="00B50769"/>
    <w:rPr>
      <w:rFonts w:ascii="Verdana" w:hAnsi="Verdana" w:hint="default"/>
      <w:b/>
      <w:bCs/>
      <w:sz w:val="27"/>
      <w:szCs w:val="27"/>
    </w:rPr>
  </w:style>
  <w:style w:type="character" w:customStyle="1" w:styleId="Underline-WFU">
    <w:name w:val="Underline-WFU"/>
    <w:uiPriority w:val="1"/>
    <w:qFormat/>
    <w:rsid w:val="00B50769"/>
    <w:rPr>
      <w:rFonts w:ascii="Cambria" w:hAnsi="Cambria"/>
      <w:sz w:val="21"/>
      <w:u w:val="single"/>
    </w:rPr>
  </w:style>
  <w:style w:type="paragraph" w:customStyle="1" w:styleId="Tiny-WFU">
    <w:name w:val="Tiny-WFU"/>
    <w:basedOn w:val="Normal"/>
    <w:qFormat/>
    <w:rsid w:val="00B50769"/>
    <w:rPr>
      <w:rFonts w:ascii="Cambria" w:eastAsia="Malgun Gothic" w:hAnsi="Cambria"/>
      <w:sz w:val="12"/>
      <w:lang w:eastAsia="ko-KR"/>
    </w:rPr>
  </w:style>
  <w:style w:type="character" w:customStyle="1" w:styleId="CardTextCharChar">
    <w:name w:val="Card Text Char Char"/>
    <w:rsid w:val="00B50769"/>
    <w:rPr>
      <w:rFonts w:ascii="Arial" w:hAnsi="Arial"/>
      <w:sz w:val="16"/>
      <w:szCs w:val="24"/>
    </w:rPr>
  </w:style>
  <w:style w:type="paragraph" w:customStyle="1" w:styleId="Indentation">
    <w:name w:val="Indentation"/>
    <w:basedOn w:val="Normal"/>
    <w:uiPriority w:val="99"/>
    <w:qFormat/>
    <w:rsid w:val="00B50769"/>
    <w:pPr>
      <w:ind w:left="288" w:right="288"/>
    </w:pPr>
    <w:rPr>
      <w:rFonts w:eastAsia="Calibri"/>
    </w:rPr>
  </w:style>
  <w:style w:type="character" w:customStyle="1" w:styleId="left-date1">
    <w:name w:val="left-date1"/>
    <w:rsid w:val="00B50769"/>
    <w:rPr>
      <w:rFonts w:ascii="Verdana" w:hAnsi="Verdana" w:hint="default"/>
      <w:color w:val="666666"/>
      <w:sz w:val="14"/>
      <w:szCs w:val="14"/>
    </w:rPr>
  </w:style>
  <w:style w:type="paragraph" w:customStyle="1" w:styleId="seeall">
    <w:name w:val="seeall"/>
    <w:basedOn w:val="Normal"/>
    <w:qFormat/>
    <w:rsid w:val="00B50769"/>
    <w:pPr>
      <w:spacing w:before="100" w:beforeAutospacing="1" w:after="100" w:afterAutospacing="1"/>
    </w:pPr>
    <w:rPr>
      <w:rFonts w:eastAsia="Times New Roman"/>
      <w:sz w:val="24"/>
    </w:rPr>
  </w:style>
  <w:style w:type="character" w:customStyle="1" w:styleId="list-comma">
    <w:name w:val="list-comma"/>
    <w:basedOn w:val="DefaultParagraphFont"/>
    <w:rsid w:val="00B50769"/>
  </w:style>
  <w:style w:type="character" w:customStyle="1" w:styleId="livefyre-commentcount">
    <w:name w:val="livefyre-commentcount"/>
    <w:basedOn w:val="DefaultParagraphFont"/>
    <w:rsid w:val="00B50769"/>
  </w:style>
  <w:style w:type="character" w:customStyle="1" w:styleId="rednegchange">
    <w:name w:val="red_neg_change"/>
    <w:basedOn w:val="DefaultParagraphFont"/>
    <w:rsid w:val="00B50769"/>
  </w:style>
  <w:style w:type="character" w:customStyle="1" w:styleId="wsodqchgshow">
    <w:name w:val="wsodq_chgshow"/>
    <w:basedOn w:val="DefaultParagraphFont"/>
    <w:rsid w:val="00B50769"/>
  </w:style>
  <w:style w:type="character" w:customStyle="1" w:styleId="greenposchange">
    <w:name w:val="green_pos_change"/>
    <w:basedOn w:val="DefaultParagraphFont"/>
    <w:rsid w:val="00B50769"/>
  </w:style>
  <w:style w:type="character" w:customStyle="1" w:styleId="image-credit">
    <w:name w:val="image-credit"/>
    <w:basedOn w:val="DefaultParagraphFont"/>
    <w:rsid w:val="00B50769"/>
  </w:style>
  <w:style w:type="paragraph" w:customStyle="1" w:styleId="gascontcredit">
    <w:name w:val="gas_cont_credit"/>
    <w:basedOn w:val="Normal"/>
    <w:qFormat/>
    <w:rsid w:val="00B5076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50769"/>
    <w:rPr>
      <w:b/>
      <w:szCs w:val="24"/>
      <w:u w:val="single"/>
      <w:lang w:val="en-US" w:eastAsia="en-US" w:bidi="ar-SA"/>
    </w:rPr>
  </w:style>
  <w:style w:type="paragraph" w:customStyle="1" w:styleId="endarticle">
    <w:name w:val="endarticle"/>
    <w:basedOn w:val="Normal"/>
    <w:uiPriority w:val="99"/>
    <w:qFormat/>
    <w:rsid w:val="00B50769"/>
    <w:pPr>
      <w:spacing w:before="100" w:beforeAutospacing="1" w:after="100" w:afterAutospacing="1"/>
    </w:pPr>
    <w:rPr>
      <w:rFonts w:eastAsia="Times New Roman"/>
      <w:sz w:val="24"/>
    </w:rPr>
  </w:style>
  <w:style w:type="paragraph" w:customStyle="1" w:styleId="a-body-text">
    <w:name w:val="a-body-text"/>
    <w:basedOn w:val="Normal"/>
    <w:uiPriority w:val="99"/>
    <w:qFormat/>
    <w:rsid w:val="00B50769"/>
    <w:pPr>
      <w:spacing w:before="100" w:beforeAutospacing="1" w:after="100" w:afterAutospacing="1"/>
    </w:pPr>
    <w:rPr>
      <w:rFonts w:eastAsia="Times New Roman"/>
      <w:sz w:val="24"/>
    </w:rPr>
  </w:style>
  <w:style w:type="paragraph" w:customStyle="1" w:styleId="obgpara">
    <w:name w:val="obg_para"/>
    <w:basedOn w:val="Normal"/>
    <w:uiPriority w:val="99"/>
    <w:qFormat/>
    <w:rsid w:val="00B50769"/>
    <w:pPr>
      <w:spacing w:before="100" w:beforeAutospacing="1" w:after="100" w:afterAutospacing="1"/>
    </w:pPr>
    <w:rPr>
      <w:rFonts w:eastAsia="Times New Roman"/>
      <w:sz w:val="24"/>
    </w:rPr>
  </w:style>
  <w:style w:type="character" w:customStyle="1" w:styleId="caption4">
    <w:name w:val="caption4"/>
    <w:basedOn w:val="DefaultParagraphFont"/>
    <w:rsid w:val="00B50769"/>
  </w:style>
  <w:style w:type="character" w:customStyle="1" w:styleId="honorific-prefix">
    <w:name w:val="honorific-prefix"/>
    <w:basedOn w:val="DefaultParagraphFont"/>
    <w:rsid w:val="00B50769"/>
  </w:style>
  <w:style w:type="character" w:customStyle="1" w:styleId="given-name">
    <w:name w:val="given-name"/>
    <w:basedOn w:val="DefaultParagraphFont"/>
    <w:rsid w:val="00B50769"/>
  </w:style>
  <w:style w:type="character" w:customStyle="1" w:styleId="family-name">
    <w:name w:val="family-name"/>
    <w:basedOn w:val="DefaultParagraphFont"/>
    <w:rsid w:val="00B50769"/>
  </w:style>
  <w:style w:type="character" w:customStyle="1" w:styleId="chead">
    <w:name w:val="chead"/>
    <w:basedOn w:val="DefaultParagraphFont"/>
    <w:rsid w:val="00B50769"/>
  </w:style>
  <w:style w:type="character" w:customStyle="1" w:styleId="obgcapsstart">
    <w:name w:val="obg_caps_start"/>
    <w:basedOn w:val="DefaultParagraphFont"/>
    <w:rsid w:val="00B50769"/>
  </w:style>
  <w:style w:type="character" w:customStyle="1" w:styleId="lrdctph">
    <w:name w:val="lr_dct_ph"/>
    <w:basedOn w:val="DefaultParagraphFont"/>
    <w:rsid w:val="00B50769"/>
  </w:style>
  <w:style w:type="character" w:customStyle="1" w:styleId="BoxX2">
    <w:name w:val="BoxX2"/>
    <w:qFormat/>
    <w:rsid w:val="00B50769"/>
    <w:rPr>
      <w:rFonts w:ascii="Times New Roman" w:hAnsi="Times New Roman"/>
      <w:b/>
      <w:sz w:val="22"/>
      <w:u w:val="single"/>
      <w:bdr w:val="single" w:sz="4" w:space="0" w:color="auto"/>
    </w:rPr>
  </w:style>
  <w:style w:type="paragraph" w:customStyle="1" w:styleId="TxBr41p1">
    <w:name w:val="TxBr_41p1"/>
    <w:basedOn w:val="Normal"/>
    <w:uiPriority w:val="99"/>
    <w:qFormat/>
    <w:rsid w:val="00B5076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50769"/>
    <w:rPr>
      <w:rFonts w:ascii="Georgia" w:eastAsia="Times New Roman" w:hAnsi="Georgia" w:cs="Arial" w:hint="default"/>
      <w:b/>
      <w:bCs/>
      <w:kern w:val="32"/>
      <w:sz w:val="28"/>
      <w:szCs w:val="32"/>
    </w:rPr>
  </w:style>
  <w:style w:type="character" w:customStyle="1" w:styleId="style3Char0">
    <w:name w:val="style 3 Char"/>
    <w:rsid w:val="00B50769"/>
    <w:rPr>
      <w:sz w:val="18"/>
      <w:szCs w:val="24"/>
      <w:lang w:val="en-US" w:eastAsia="en-US" w:bidi="ar-SA"/>
    </w:rPr>
  </w:style>
  <w:style w:type="paragraph" w:customStyle="1" w:styleId="003Cite">
    <w:name w:val="003Cite"/>
    <w:basedOn w:val="Normal"/>
    <w:uiPriority w:val="99"/>
    <w:qFormat/>
    <w:rsid w:val="00B50769"/>
    <w:rPr>
      <w:rFonts w:eastAsia="Calibri"/>
      <w:szCs w:val="16"/>
    </w:rPr>
  </w:style>
  <w:style w:type="paragraph" w:customStyle="1" w:styleId="NormalBold">
    <w:name w:val="Normal + Bold"/>
    <w:aliases w:val="Double Underline"/>
    <w:basedOn w:val="Normal"/>
    <w:link w:val="NormalBoldChar"/>
    <w:qFormat/>
    <w:rsid w:val="00B50769"/>
    <w:pPr>
      <w:jc w:val="both"/>
    </w:pPr>
    <w:rPr>
      <w:b/>
      <w:color w:val="000000"/>
      <w:u w:val="single"/>
    </w:rPr>
  </w:style>
  <w:style w:type="character" w:customStyle="1" w:styleId="NormalBoldChar">
    <w:name w:val="Normal + Bold Char"/>
    <w:aliases w:val="Double Underline Char"/>
    <w:basedOn w:val="DefaultParagraphFont"/>
    <w:link w:val="NormalBold"/>
    <w:rsid w:val="00B50769"/>
    <w:rPr>
      <w:rFonts w:ascii="Calibri" w:hAnsi="Calibri" w:cs="Calibri"/>
      <w:b/>
      <w:color w:val="000000"/>
      <w:u w:val="single"/>
    </w:rPr>
  </w:style>
  <w:style w:type="character" w:customStyle="1" w:styleId="BlockHeadingsChar1">
    <w:name w:val="Block Headings Char1"/>
    <w:rsid w:val="00B50769"/>
    <w:rPr>
      <w:b/>
      <w:caps/>
    </w:rPr>
  </w:style>
  <w:style w:type="character" w:customStyle="1" w:styleId="FontStyle170">
    <w:name w:val="Font Style170"/>
    <w:uiPriority w:val="99"/>
    <w:rsid w:val="00B50769"/>
    <w:rPr>
      <w:rFonts w:ascii="Bookman Old Style" w:hAnsi="Bookman Old Style" w:cs="Bookman Old Style"/>
      <w:sz w:val="16"/>
      <w:szCs w:val="16"/>
    </w:rPr>
  </w:style>
  <w:style w:type="character" w:customStyle="1" w:styleId="FontStyle17">
    <w:name w:val="Font Style17"/>
    <w:uiPriority w:val="99"/>
    <w:rsid w:val="00B50769"/>
    <w:rPr>
      <w:rFonts w:ascii="Book Antiqua" w:hAnsi="Book Antiqua" w:cs="Book Antiqua"/>
      <w:i/>
      <w:iCs/>
      <w:spacing w:val="10"/>
      <w:sz w:val="22"/>
      <w:szCs w:val="22"/>
    </w:rPr>
  </w:style>
  <w:style w:type="character" w:customStyle="1" w:styleId="articoloinside">
    <w:name w:val="articolo_inside"/>
    <w:rsid w:val="00B50769"/>
  </w:style>
  <w:style w:type="paragraph" w:customStyle="1" w:styleId="pagetools">
    <w:name w:val="pagetools"/>
    <w:basedOn w:val="Normal"/>
    <w:uiPriority w:val="99"/>
    <w:qFormat/>
    <w:rsid w:val="00B50769"/>
    <w:pPr>
      <w:spacing w:before="100" w:beforeAutospacing="1" w:after="100" w:afterAutospacing="1"/>
    </w:pPr>
    <w:rPr>
      <w:rFonts w:eastAsia="Times New Roman"/>
      <w:sz w:val="24"/>
    </w:rPr>
  </w:style>
  <w:style w:type="character" w:customStyle="1" w:styleId="job">
    <w:name w:val="job"/>
    <w:basedOn w:val="DefaultParagraphFont"/>
    <w:rsid w:val="00B50769"/>
  </w:style>
  <w:style w:type="character" w:customStyle="1" w:styleId="publisher">
    <w:name w:val="publisher"/>
    <w:basedOn w:val="DefaultParagraphFont"/>
    <w:rsid w:val="00B50769"/>
  </w:style>
  <w:style w:type="character" w:customStyle="1" w:styleId="pubyear">
    <w:name w:val="pubyear"/>
    <w:basedOn w:val="DefaultParagraphFont"/>
    <w:rsid w:val="00B50769"/>
  </w:style>
  <w:style w:type="character" w:customStyle="1" w:styleId="pubcity">
    <w:name w:val="pubcity"/>
    <w:basedOn w:val="DefaultParagraphFont"/>
    <w:rsid w:val="00B50769"/>
  </w:style>
  <w:style w:type="paragraph" w:customStyle="1" w:styleId="C-Text">
    <w:name w:val="C-Text"/>
    <w:basedOn w:val="Normal"/>
    <w:uiPriority w:val="99"/>
    <w:qFormat/>
    <w:rsid w:val="00B50769"/>
    <w:pPr>
      <w:tabs>
        <w:tab w:val="num" w:pos="720"/>
      </w:tabs>
      <w:ind w:left="720" w:hanging="360"/>
    </w:pPr>
    <w:rPr>
      <w:rFonts w:ascii="Garamond" w:hAnsi="Garamond"/>
      <w:sz w:val="24"/>
    </w:rPr>
  </w:style>
  <w:style w:type="character" w:customStyle="1" w:styleId="ecdate">
    <w:name w:val="ec_date"/>
    <w:basedOn w:val="DefaultParagraphFont"/>
    <w:rsid w:val="00B50769"/>
    <w:rPr>
      <w:rFonts w:ascii="Verdana" w:hAnsi="Verdana" w:hint="default"/>
      <w:sz w:val="20"/>
      <w:szCs w:val="20"/>
      <w:shd w:val="clear" w:color="auto" w:fill="FFFFFF"/>
    </w:rPr>
  </w:style>
  <w:style w:type="paragraph" w:customStyle="1" w:styleId="ecmsonormal">
    <w:name w:val="ec_msonormal"/>
    <w:basedOn w:val="Normal"/>
    <w:uiPriority w:val="99"/>
    <w:qFormat/>
    <w:rsid w:val="00B5076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50769"/>
  </w:style>
  <w:style w:type="paragraph" w:customStyle="1" w:styleId="u-intro">
    <w:name w:val="u-intro"/>
    <w:basedOn w:val="Normal"/>
    <w:uiPriority w:val="99"/>
    <w:qFormat/>
    <w:rsid w:val="00B50769"/>
    <w:pPr>
      <w:spacing w:before="100" w:beforeAutospacing="1" w:after="100" w:afterAutospacing="1"/>
    </w:pPr>
    <w:rPr>
      <w:sz w:val="24"/>
    </w:rPr>
  </w:style>
  <w:style w:type="character" w:customStyle="1" w:styleId="u-byline">
    <w:name w:val="u-byline"/>
    <w:basedOn w:val="DefaultParagraphFont"/>
    <w:rsid w:val="00B50769"/>
  </w:style>
  <w:style w:type="character" w:customStyle="1" w:styleId="articlebya">
    <w:name w:val="articleby_a"/>
    <w:basedOn w:val="DefaultParagraphFont"/>
    <w:rsid w:val="00B50769"/>
  </w:style>
  <w:style w:type="character" w:customStyle="1" w:styleId="popupwinby">
    <w:name w:val="popupwinby"/>
    <w:basedOn w:val="DefaultParagraphFont"/>
    <w:rsid w:val="00B50769"/>
  </w:style>
  <w:style w:type="character" w:customStyle="1" w:styleId="storyheader">
    <w:name w:val="storyheader"/>
    <w:basedOn w:val="DefaultParagraphFont"/>
    <w:rsid w:val="00B50769"/>
  </w:style>
  <w:style w:type="character" w:customStyle="1" w:styleId="StyleNormalWeb10ptChar">
    <w:name w:val="Style Normal (Web) + 10 pt Char"/>
    <w:basedOn w:val="DefaultParagraphFont"/>
    <w:rsid w:val="00B50769"/>
    <w:rPr>
      <w:szCs w:val="24"/>
      <w:lang w:val="en-US" w:eastAsia="en-US" w:bidi="ar-SA"/>
    </w:rPr>
  </w:style>
  <w:style w:type="paragraph" w:customStyle="1" w:styleId="TagCiteShells">
    <w:name w:val="Tag/Cite/Shells"/>
    <w:basedOn w:val="Normal"/>
    <w:uiPriority w:val="99"/>
    <w:qFormat/>
    <w:rsid w:val="00B50769"/>
    <w:rPr>
      <w:b/>
    </w:rPr>
  </w:style>
  <w:style w:type="paragraph" w:customStyle="1" w:styleId="DefinitionTerm">
    <w:name w:val="Definition Term"/>
    <w:basedOn w:val="Normal"/>
    <w:next w:val="Normal"/>
    <w:uiPriority w:val="99"/>
    <w:qFormat/>
    <w:rsid w:val="00B50769"/>
    <w:rPr>
      <w:snapToGrid w:val="0"/>
      <w:sz w:val="24"/>
    </w:rPr>
  </w:style>
  <w:style w:type="character" w:customStyle="1" w:styleId="Style3CharChar">
    <w:name w:val="Style3 Char Char"/>
    <w:basedOn w:val="DefaultParagraphFont"/>
    <w:rsid w:val="00B5076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50769"/>
    <w:pPr>
      <w:spacing w:after="60"/>
    </w:pPr>
    <w:rPr>
      <w:rFonts w:eastAsia="SimSun" w:cs="Times New Roman"/>
      <w:bCs/>
      <w:sz w:val="20"/>
      <w:lang w:eastAsia="zh-CN"/>
    </w:rPr>
  </w:style>
  <w:style w:type="character" w:customStyle="1" w:styleId="NormalChar0">
    <w:name w:val="Normal Char"/>
    <w:basedOn w:val="DefaultParagraphFont"/>
    <w:rsid w:val="00B50769"/>
    <w:rPr>
      <w:lang w:eastAsia="en-US"/>
    </w:rPr>
  </w:style>
  <w:style w:type="character" w:customStyle="1" w:styleId="BoldUnderlineChar3">
    <w:name w:val="Bold + Underline Char"/>
    <w:basedOn w:val="DefaultParagraphFont"/>
    <w:rsid w:val="00B5076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50769"/>
  </w:style>
  <w:style w:type="character" w:customStyle="1" w:styleId="CharacterStyle7">
    <w:name w:val="Character Style 7"/>
    <w:rsid w:val="00B50769"/>
    <w:rPr>
      <w:rFonts w:ascii="Arial Narrow" w:hAnsi="Arial Narrow" w:cs="Arial Narrow"/>
      <w:sz w:val="20"/>
      <w:szCs w:val="20"/>
      <w:u w:val="single"/>
    </w:rPr>
  </w:style>
  <w:style w:type="character" w:customStyle="1" w:styleId="StyleStyle4Char">
    <w:name w:val="Style Style4 + Char"/>
    <w:basedOn w:val="DefaultParagraphFont"/>
    <w:rsid w:val="00B5076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5076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50769"/>
    <w:rPr>
      <w:rFonts w:ascii="Verdana" w:hAnsi="Verdana"/>
      <w:szCs w:val="21"/>
      <w:u w:val="thick"/>
    </w:rPr>
  </w:style>
  <w:style w:type="character" w:customStyle="1" w:styleId="Styleunderline12pt">
    <w:name w:val="Style underline + 12 pt"/>
    <w:rsid w:val="00B50769"/>
    <w:rPr>
      <w:rFonts w:ascii="Times New Roman" w:hAnsi="Times New Roman"/>
      <w:bCs/>
      <w:sz w:val="20"/>
      <w:u w:val="single"/>
    </w:rPr>
  </w:style>
  <w:style w:type="character" w:customStyle="1" w:styleId="StyleUnderlineChar19pt">
    <w:name w:val="Style Underline Char1 + 9 pt"/>
    <w:rsid w:val="00B5076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50769"/>
    <w:rPr>
      <w:rFonts w:ascii="Times New Roman" w:hAnsi="Times New Roman"/>
      <w:b/>
      <w:bCs/>
      <w:sz w:val="20"/>
      <w:szCs w:val="24"/>
      <w:u w:val="single"/>
      <w:lang w:val="en-US" w:eastAsia="en-US" w:bidi="ar-SA"/>
    </w:rPr>
  </w:style>
  <w:style w:type="character" w:customStyle="1" w:styleId="StyleUnderlineChar19pt1">
    <w:name w:val="Style Underline Char1 + 9 pt1"/>
    <w:rsid w:val="00B5076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50769"/>
    <w:rPr>
      <w:rFonts w:ascii="Times New Roman" w:hAnsi="Times New Roman"/>
      <w:sz w:val="20"/>
      <w:u w:val="single"/>
      <w:lang w:val="en-US" w:eastAsia="en-US" w:bidi="ar-SA"/>
    </w:rPr>
  </w:style>
  <w:style w:type="paragraph" w:customStyle="1" w:styleId="StyleUnderline9pt10">
    <w:name w:val="Style Underline + 9 pt1"/>
    <w:qFormat/>
    <w:rsid w:val="00B5076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50769"/>
    <w:rPr>
      <w:sz w:val="20"/>
      <w:u w:val="single"/>
    </w:rPr>
  </w:style>
  <w:style w:type="character" w:customStyle="1" w:styleId="StyleUnderlineChar19pt2">
    <w:name w:val="Style Underline Char1 + 9 pt2"/>
    <w:rsid w:val="00B50769"/>
    <w:rPr>
      <w:rFonts w:ascii="Times New Roman" w:hAnsi="Times New Roman"/>
      <w:sz w:val="20"/>
      <w:szCs w:val="24"/>
      <w:u w:val="single"/>
      <w:lang w:val="en-US" w:eastAsia="en-US" w:bidi="ar-SA"/>
    </w:rPr>
  </w:style>
  <w:style w:type="character" w:customStyle="1" w:styleId="StyleUnderlineChar19pt3">
    <w:name w:val="Style Underline Char1 + 9 pt3"/>
    <w:rsid w:val="00B5076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5076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50769"/>
    <w:rPr>
      <w:rFonts w:ascii="Times New Roman" w:hAnsi="Times New Roman"/>
      <w:b/>
      <w:bCs/>
      <w:sz w:val="20"/>
      <w:szCs w:val="24"/>
      <w:u w:val="single"/>
      <w:lang w:val="en-US" w:eastAsia="en-US" w:bidi="ar-SA"/>
    </w:rPr>
  </w:style>
  <w:style w:type="character" w:customStyle="1" w:styleId="content">
    <w:name w:val="content"/>
    <w:basedOn w:val="DefaultParagraphFont"/>
    <w:rsid w:val="00B50769"/>
  </w:style>
  <w:style w:type="paragraph" w:customStyle="1" w:styleId="StyleUnderline9pt2">
    <w:name w:val="Style Underline + 9 pt2"/>
    <w:link w:val="StyleUnderline9pt2Char"/>
    <w:qFormat/>
    <w:rsid w:val="00B5076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50769"/>
    <w:rPr>
      <w:rFonts w:ascii="Times New Roman" w:eastAsia="SimSun" w:hAnsi="Times New Roman" w:cs="Times New Roman"/>
      <w:sz w:val="20"/>
      <w:szCs w:val="20"/>
      <w:u w:val="single"/>
    </w:rPr>
  </w:style>
  <w:style w:type="character" w:customStyle="1" w:styleId="tagCharCharCharChar">
    <w:name w:val="tag Char Char Char Char"/>
    <w:rsid w:val="00B50769"/>
    <w:rPr>
      <w:rFonts w:ascii="Georgia" w:eastAsia="Calibri" w:hAnsi="Georgia" w:cs="Calibri"/>
      <w:b/>
      <w:sz w:val="24"/>
    </w:rPr>
  </w:style>
  <w:style w:type="character" w:customStyle="1" w:styleId="3">
    <w:name w:val="3"/>
    <w:rsid w:val="00B50769"/>
    <w:rPr>
      <w:rFonts w:cs="Arial"/>
      <w:bCs/>
      <w:sz w:val="20"/>
      <w:u w:val="single"/>
      <w:lang w:val="en-US" w:eastAsia="en-US" w:bidi="ar-SA"/>
    </w:rPr>
  </w:style>
  <w:style w:type="paragraph" w:customStyle="1" w:styleId="EmphasisText">
    <w:name w:val="Emphasis Text"/>
    <w:basedOn w:val="UnderlinedText"/>
    <w:link w:val="EmphasisTextChar"/>
    <w:qFormat/>
    <w:rsid w:val="00B5076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50769"/>
    <w:rPr>
      <w:rFonts w:ascii="Times New Roman" w:eastAsia="SimSun" w:hAnsi="Times New Roman" w:cs="Times New Roman"/>
      <w:b/>
      <w:sz w:val="24"/>
      <w:u w:val="single"/>
    </w:rPr>
  </w:style>
  <w:style w:type="character" w:customStyle="1" w:styleId="7">
    <w:name w:val="7"/>
    <w:rsid w:val="00B50769"/>
    <w:rPr>
      <w:rFonts w:cs="Arial"/>
      <w:bCs/>
      <w:sz w:val="20"/>
      <w:u w:val="single"/>
      <w:lang w:val="en-US" w:eastAsia="en-US" w:bidi="ar-SA"/>
    </w:rPr>
  </w:style>
  <w:style w:type="character" w:customStyle="1" w:styleId="StyleUnderlineChar19pt4">
    <w:name w:val="Style Underline Char1 + 9 pt4"/>
    <w:rsid w:val="00B50769"/>
    <w:rPr>
      <w:rFonts w:ascii="Times New Roman" w:hAnsi="Times New Roman"/>
      <w:sz w:val="20"/>
      <w:szCs w:val="24"/>
      <w:u w:val="single"/>
      <w:lang w:val="en-US" w:eastAsia="en-US" w:bidi="ar-SA"/>
    </w:rPr>
  </w:style>
  <w:style w:type="character" w:customStyle="1" w:styleId="StyleUnderlineChar19ptBold1">
    <w:name w:val="Style Underline Char1 + 9 pt Bold1"/>
    <w:rsid w:val="00B50769"/>
    <w:rPr>
      <w:rFonts w:ascii="Times New Roman" w:hAnsi="Times New Roman"/>
      <w:b/>
      <w:bCs/>
      <w:sz w:val="20"/>
      <w:szCs w:val="24"/>
      <w:u w:val="single"/>
      <w:lang w:val="en-US" w:eastAsia="en-US" w:bidi="ar-SA"/>
    </w:rPr>
  </w:style>
  <w:style w:type="character" w:customStyle="1" w:styleId="Style9ptUnderline3">
    <w:name w:val="Style 9 pt Underline3"/>
    <w:rsid w:val="00B50769"/>
    <w:rPr>
      <w:sz w:val="20"/>
      <w:u w:val="single"/>
    </w:rPr>
  </w:style>
  <w:style w:type="character" w:customStyle="1" w:styleId="Style9ptUnderline4">
    <w:name w:val="Style 9 pt Underline4"/>
    <w:rsid w:val="00B50769"/>
    <w:rPr>
      <w:sz w:val="20"/>
      <w:u w:val="single"/>
    </w:rPr>
  </w:style>
  <w:style w:type="character" w:customStyle="1" w:styleId="55">
    <w:name w:val="55"/>
    <w:rsid w:val="00B50769"/>
    <w:rPr>
      <w:rFonts w:cs="Arial"/>
      <w:bCs/>
      <w:sz w:val="20"/>
      <w:u w:val="single"/>
      <w:lang w:val="en-US" w:eastAsia="en-US" w:bidi="ar-SA"/>
    </w:rPr>
  </w:style>
  <w:style w:type="character" w:customStyle="1" w:styleId="Styleunderline9ptBold">
    <w:name w:val="Style underline + 9 pt Bold"/>
    <w:rsid w:val="00B50769"/>
    <w:rPr>
      <w:b/>
      <w:bCs/>
      <w:sz w:val="20"/>
      <w:u w:val="single"/>
    </w:rPr>
  </w:style>
  <w:style w:type="character" w:customStyle="1" w:styleId="StyleUnderliningChar9ptBold">
    <w:name w:val="Style Underlining Char + 9 pt Bold"/>
    <w:rsid w:val="00B50769"/>
    <w:rPr>
      <w:rFonts w:ascii="Times New Roman" w:hAnsi="Times New Roman"/>
      <w:b/>
      <w:bCs/>
      <w:sz w:val="20"/>
      <w:szCs w:val="24"/>
      <w:u w:val="single"/>
      <w:lang w:val="en-US" w:eastAsia="en-US" w:bidi="ar-SA"/>
    </w:rPr>
  </w:style>
  <w:style w:type="character" w:customStyle="1" w:styleId="StyleUnderliningChar9pt">
    <w:name w:val="Style Underlining Char + 9 pt"/>
    <w:rsid w:val="00B50769"/>
    <w:rPr>
      <w:rFonts w:ascii="Times New Roman" w:hAnsi="Times New Roman"/>
      <w:sz w:val="20"/>
      <w:szCs w:val="24"/>
      <w:u w:val="single"/>
      <w:lang w:val="en-US" w:eastAsia="en-US" w:bidi="ar-SA"/>
    </w:rPr>
  </w:style>
  <w:style w:type="character" w:customStyle="1" w:styleId="34">
    <w:name w:val="34"/>
    <w:rsid w:val="00B50769"/>
    <w:rPr>
      <w:rFonts w:ascii="Times New Roman" w:hAnsi="Times New Roman" w:cs="Arial"/>
      <w:bCs/>
      <w:sz w:val="20"/>
      <w:u w:val="single"/>
      <w:lang w:val="en-US" w:eastAsia="en-US" w:bidi="ar-SA"/>
    </w:rPr>
  </w:style>
  <w:style w:type="character" w:customStyle="1" w:styleId="45">
    <w:name w:val="45"/>
    <w:rsid w:val="00B50769"/>
    <w:rPr>
      <w:rFonts w:ascii="Times New Roman" w:hAnsi="Times New Roman" w:cs="Arial"/>
      <w:b/>
      <w:bCs/>
      <w:sz w:val="20"/>
      <w:u w:val="single"/>
      <w:lang w:val="en-US" w:eastAsia="en-US" w:bidi="ar-SA"/>
    </w:rPr>
  </w:style>
  <w:style w:type="character" w:customStyle="1" w:styleId="Style9ptUnderline5">
    <w:name w:val="Style 9 pt Underline5"/>
    <w:rsid w:val="00B50769"/>
    <w:rPr>
      <w:rFonts w:ascii="Times New Roman" w:hAnsi="Times New Roman"/>
      <w:sz w:val="20"/>
      <w:u w:val="single"/>
    </w:rPr>
  </w:style>
  <w:style w:type="character" w:customStyle="1" w:styleId="Style9ptBoldUnderline2">
    <w:name w:val="Style 9 pt Bold Underline2"/>
    <w:rsid w:val="00B5076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5076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5076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5076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5076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50769"/>
    <w:rPr>
      <w:rFonts w:ascii="Georgia" w:eastAsia="Calibri" w:hAnsi="Georgia" w:cs="Times New Roman"/>
      <w:b/>
      <w:bCs/>
      <w:u w:val="single"/>
    </w:rPr>
  </w:style>
  <w:style w:type="paragraph" w:customStyle="1" w:styleId="StyleStyle49pt2">
    <w:name w:val="Style Style4 + 9 pt2"/>
    <w:basedOn w:val="Style4"/>
    <w:link w:val="StyleStyle49pt2Char"/>
    <w:qFormat/>
    <w:rsid w:val="00B5076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5076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5076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50769"/>
    <w:rPr>
      <w:rFonts w:ascii="Georgia" w:eastAsia="Calibri" w:hAnsi="Georgia" w:cs="Times New Roman"/>
      <w:b/>
      <w:bCs/>
      <w:u w:val="single"/>
    </w:rPr>
  </w:style>
  <w:style w:type="character" w:customStyle="1" w:styleId="23">
    <w:name w:val="23"/>
    <w:rsid w:val="00B50769"/>
    <w:rPr>
      <w:rFonts w:ascii="Times New Roman" w:hAnsi="Times New Roman" w:cs="Arial"/>
      <w:bCs/>
      <w:sz w:val="20"/>
      <w:u w:val="single"/>
      <w:lang w:val="en-US" w:eastAsia="en-US" w:bidi="ar-SA"/>
    </w:rPr>
  </w:style>
  <w:style w:type="character" w:customStyle="1" w:styleId="33">
    <w:name w:val="33"/>
    <w:rsid w:val="00B50769"/>
    <w:rPr>
      <w:rFonts w:ascii="Times New Roman" w:hAnsi="Times New Roman" w:cs="Arial"/>
      <w:b/>
      <w:bCs/>
      <w:sz w:val="20"/>
      <w:u w:val="single"/>
      <w:lang w:val="en-US" w:eastAsia="en-US" w:bidi="ar-SA"/>
    </w:rPr>
  </w:style>
  <w:style w:type="character" w:customStyle="1" w:styleId="StyleArialNarrow9pt">
    <w:name w:val="Style Arial Narrow 9 pt"/>
    <w:rsid w:val="00B50769"/>
    <w:rPr>
      <w:rFonts w:ascii="Times New Roman" w:hAnsi="Times New Roman"/>
      <w:sz w:val="20"/>
    </w:rPr>
  </w:style>
  <w:style w:type="paragraph" w:customStyle="1" w:styleId="CiteBody">
    <w:name w:val="Cite Body"/>
    <w:basedOn w:val="Normal"/>
    <w:link w:val="CiteBodyChar"/>
    <w:qFormat/>
    <w:rsid w:val="00B50769"/>
    <w:rPr>
      <w:rFonts w:eastAsia="Calibri"/>
      <w:szCs w:val="16"/>
    </w:rPr>
  </w:style>
  <w:style w:type="paragraph" w:customStyle="1" w:styleId="CiteBold">
    <w:name w:val="Cite Bold"/>
    <w:basedOn w:val="CiteBody"/>
    <w:link w:val="CiteBoldChar"/>
    <w:qFormat/>
    <w:rsid w:val="00B50769"/>
    <w:rPr>
      <w:b/>
    </w:rPr>
  </w:style>
  <w:style w:type="character" w:customStyle="1" w:styleId="CiteBodyChar">
    <w:name w:val="Cite Body Char"/>
    <w:link w:val="CiteBody"/>
    <w:rsid w:val="00B50769"/>
    <w:rPr>
      <w:rFonts w:ascii="Calibri" w:eastAsia="Calibri" w:hAnsi="Calibri" w:cs="Calibri"/>
      <w:szCs w:val="16"/>
    </w:rPr>
  </w:style>
  <w:style w:type="character" w:customStyle="1" w:styleId="CiteBoldChar">
    <w:name w:val="Cite Bold Char"/>
    <w:link w:val="CiteBold"/>
    <w:rsid w:val="00B5076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50769"/>
    <w:rPr>
      <w:rFonts w:eastAsia="Calibri"/>
      <w:u w:val="single"/>
    </w:rPr>
  </w:style>
  <w:style w:type="character" w:customStyle="1" w:styleId="StyleCardBody11ptUnderlineChar">
    <w:name w:val="Style Card Body + 11 pt Underline Char"/>
    <w:link w:val="StyleCardBody11ptUnderline"/>
    <w:rsid w:val="00B50769"/>
    <w:rPr>
      <w:rFonts w:ascii="Calibri" w:eastAsia="Calibri" w:hAnsi="Calibri" w:cs="Calibri"/>
      <w:u w:val="single"/>
    </w:rPr>
  </w:style>
  <w:style w:type="paragraph" w:customStyle="1" w:styleId="StyleStyle49pt4">
    <w:name w:val="Style Style4 + 9 pt4"/>
    <w:basedOn w:val="Style4"/>
    <w:link w:val="StyleStyle49pt4Char"/>
    <w:qFormat/>
    <w:rsid w:val="00B5076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5076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5076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50769"/>
    <w:rPr>
      <w:rFonts w:ascii="Georgia" w:eastAsia="Calibri" w:hAnsi="Georgia" w:cs="Times New Roman"/>
      <w:b/>
      <w:bCs/>
      <w:u w:val="single"/>
    </w:rPr>
  </w:style>
  <w:style w:type="character" w:customStyle="1" w:styleId="Style9ptUnderline8">
    <w:name w:val="Style 9 pt Underline8"/>
    <w:rsid w:val="00B50769"/>
    <w:rPr>
      <w:sz w:val="20"/>
      <w:u w:val="single"/>
    </w:rPr>
  </w:style>
  <w:style w:type="paragraph" w:customStyle="1" w:styleId="StyleStyle49pt5">
    <w:name w:val="Style Style4 + 9 pt5"/>
    <w:basedOn w:val="Style4"/>
    <w:link w:val="StyleStyle49pt5Char"/>
    <w:qFormat/>
    <w:rsid w:val="00B5076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50769"/>
    <w:rPr>
      <w:rFonts w:ascii="Georgia" w:eastAsia="Calibri" w:hAnsi="Georgia" w:cs="Times New Roman"/>
      <w:u w:val="single"/>
      <w:lang w:eastAsia="zh-CN"/>
    </w:rPr>
  </w:style>
  <w:style w:type="character" w:customStyle="1" w:styleId="66">
    <w:name w:val="66"/>
    <w:rsid w:val="00B50769"/>
    <w:rPr>
      <w:rFonts w:cs="Arial"/>
      <w:bCs/>
      <w:sz w:val="20"/>
      <w:u w:val="single"/>
      <w:lang w:val="en-US" w:eastAsia="en-US" w:bidi="ar-SA"/>
    </w:rPr>
  </w:style>
  <w:style w:type="character" w:customStyle="1" w:styleId="Style9ptUnderline9">
    <w:name w:val="Style 9 pt Underline9"/>
    <w:rsid w:val="00B50769"/>
    <w:rPr>
      <w:sz w:val="20"/>
      <w:u w:val="single"/>
    </w:rPr>
  </w:style>
  <w:style w:type="paragraph" w:customStyle="1" w:styleId="StyleStyle49ptBold5">
    <w:name w:val="Style Style4 + 9 pt Bold5"/>
    <w:basedOn w:val="Style4"/>
    <w:link w:val="StyleStyle49ptBold5Char"/>
    <w:qFormat/>
    <w:rsid w:val="00B5076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50769"/>
    <w:rPr>
      <w:rFonts w:ascii="Georgia" w:eastAsia="Calibri" w:hAnsi="Georgia" w:cs="Times New Roman"/>
      <w:b/>
      <w:bCs/>
      <w:u w:val="single"/>
    </w:rPr>
  </w:style>
  <w:style w:type="character" w:customStyle="1" w:styleId="Style9ptBoldUnderline4">
    <w:name w:val="Style 9 pt Bold Underline4"/>
    <w:rsid w:val="00B50769"/>
    <w:rPr>
      <w:b/>
      <w:bCs/>
      <w:sz w:val="20"/>
      <w:u w:val="single"/>
    </w:rPr>
  </w:style>
  <w:style w:type="paragraph" w:customStyle="1" w:styleId="StyleStyle49pt7">
    <w:name w:val="Style Style4 + 9 pt7"/>
    <w:basedOn w:val="Style4"/>
    <w:link w:val="StyleStyle49pt7Char"/>
    <w:qFormat/>
    <w:rsid w:val="00B5076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50769"/>
    <w:rPr>
      <w:rFonts w:ascii="Georgia" w:eastAsia="Calibri" w:hAnsi="Georgia" w:cs="Times New Roman"/>
      <w:u w:val="single"/>
      <w:lang w:eastAsia="zh-CN"/>
    </w:rPr>
  </w:style>
  <w:style w:type="character" w:customStyle="1" w:styleId="titleblue14">
    <w:name w:val="titleblue14"/>
    <w:basedOn w:val="DefaultParagraphFont"/>
    <w:rsid w:val="00B50769"/>
  </w:style>
  <w:style w:type="paragraph" w:customStyle="1" w:styleId="FONT7">
    <w:name w:val="FONT 7"/>
    <w:qFormat/>
    <w:rsid w:val="00B5076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5076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5076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5076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5076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50769"/>
    <w:rPr>
      <w:rFonts w:eastAsia="Calibri"/>
      <w:b/>
      <w:bCs/>
      <w:szCs w:val="24"/>
      <w:u w:val="single"/>
    </w:rPr>
  </w:style>
  <w:style w:type="paragraph" w:customStyle="1" w:styleId="StyleStyle49ptBold6">
    <w:name w:val="Style Style4 + 9 pt Bold6"/>
    <w:basedOn w:val="Style4"/>
    <w:link w:val="StyleStyle49ptBold6Char"/>
    <w:qFormat/>
    <w:rsid w:val="00B5076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5076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5076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5076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5076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5076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5076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50769"/>
    <w:rPr>
      <w:rFonts w:asciiTheme="minorHAnsi" w:hAnsiTheme="minorHAnsi" w:cstheme="minorBidi"/>
      <w:b/>
      <w:u w:val="single"/>
    </w:rPr>
  </w:style>
  <w:style w:type="paragraph" w:customStyle="1" w:styleId="textboldChar">
    <w:name w:val="text bold Char"/>
    <w:basedOn w:val="Normal"/>
    <w:link w:val="textboldCharChar"/>
    <w:qFormat/>
    <w:rsid w:val="00B50769"/>
    <w:pPr>
      <w:ind w:left="720"/>
    </w:pPr>
    <w:rPr>
      <w:rFonts w:eastAsia="Calibri"/>
      <w:b/>
      <w:sz w:val="24"/>
      <w:u w:val="thick"/>
    </w:rPr>
  </w:style>
  <w:style w:type="character" w:customStyle="1" w:styleId="textboldCharChar">
    <w:name w:val="text bold Char Char"/>
    <w:link w:val="textboldChar"/>
    <w:rsid w:val="00B50769"/>
    <w:rPr>
      <w:rFonts w:ascii="Calibri" w:eastAsia="Calibri" w:hAnsi="Calibri" w:cs="Calibri"/>
      <w:b/>
      <w:sz w:val="24"/>
      <w:u w:val="thick"/>
    </w:rPr>
  </w:style>
  <w:style w:type="character" w:customStyle="1" w:styleId="snapnoshots">
    <w:name w:val="snap_noshots"/>
    <w:basedOn w:val="DefaultParagraphFont"/>
    <w:rsid w:val="00B50769"/>
  </w:style>
  <w:style w:type="character" w:customStyle="1" w:styleId="manchettebig2">
    <w:name w:val="manchettebig2"/>
    <w:basedOn w:val="DefaultParagraphFont"/>
    <w:rsid w:val="00B50769"/>
  </w:style>
  <w:style w:type="character" w:customStyle="1" w:styleId="cnbcsbhdcomp">
    <w:name w:val="cnbc_sbhd_comp"/>
    <w:rsid w:val="00B50769"/>
  </w:style>
  <w:style w:type="character" w:customStyle="1" w:styleId="blox-headline">
    <w:name w:val="blox-headline"/>
    <w:rsid w:val="00B50769"/>
  </w:style>
  <w:style w:type="character" w:customStyle="1" w:styleId="SmallerReal">
    <w:name w:val="SmallerReal"/>
    <w:basedOn w:val="DefaultParagraphFont"/>
    <w:uiPriority w:val="1"/>
    <w:qFormat/>
    <w:rsid w:val="00B5076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50769"/>
    <w:rPr>
      <w:rFonts w:cs="Arial"/>
      <w:b/>
      <w:bCs/>
      <w:iCs/>
      <w:sz w:val="28"/>
      <w:lang w:val="en-US" w:eastAsia="en-US"/>
    </w:rPr>
  </w:style>
  <w:style w:type="character" w:customStyle="1" w:styleId="postsubtitle">
    <w:name w:val="post_subtitle"/>
    <w:basedOn w:val="DefaultParagraphFont"/>
    <w:rsid w:val="00B50769"/>
  </w:style>
  <w:style w:type="paragraph" w:customStyle="1" w:styleId="bylinejb">
    <w:name w:val="bylinejb"/>
    <w:basedOn w:val="Normal"/>
    <w:qFormat/>
    <w:rsid w:val="00B50769"/>
    <w:pPr>
      <w:spacing w:before="100" w:beforeAutospacing="1" w:after="100" w:afterAutospacing="1"/>
    </w:pPr>
    <w:rPr>
      <w:rFonts w:ascii="Times" w:hAnsi="Times"/>
      <w:szCs w:val="20"/>
    </w:rPr>
  </w:style>
  <w:style w:type="paragraph" w:customStyle="1" w:styleId="bylineaffiliation">
    <w:name w:val="bylineaffiliation"/>
    <w:basedOn w:val="Normal"/>
    <w:qFormat/>
    <w:rsid w:val="00B50769"/>
    <w:pPr>
      <w:spacing w:before="100" w:beforeAutospacing="1" w:after="100" w:afterAutospacing="1"/>
    </w:pPr>
    <w:rPr>
      <w:rFonts w:ascii="Times" w:hAnsi="Times"/>
      <w:szCs w:val="20"/>
    </w:rPr>
  </w:style>
  <w:style w:type="character" w:customStyle="1" w:styleId="apple-tab-span">
    <w:name w:val="apple-tab-span"/>
    <w:basedOn w:val="DefaultParagraphFont"/>
    <w:rsid w:val="00B50769"/>
  </w:style>
  <w:style w:type="character" w:customStyle="1" w:styleId="action-menu-toggled-item">
    <w:name w:val="action-menu-toggled-item"/>
    <w:basedOn w:val="DefaultParagraphFont"/>
    <w:rsid w:val="00B50769"/>
    <w:rPr>
      <w:rFonts w:ascii="Times New Roman" w:hAnsi="Times New Roman"/>
    </w:rPr>
  </w:style>
  <w:style w:type="character" w:customStyle="1" w:styleId="1Tag">
    <w:name w:val="1) Tag"/>
    <w:rsid w:val="00B5076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5076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507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507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5076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5076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50769"/>
    <w:rPr>
      <w:rFonts w:ascii="Calibri" w:eastAsia="Times New Roman" w:hAnsi="Calibri" w:cs="Calibri"/>
      <w:b/>
      <w:caps/>
      <w:sz w:val="40"/>
      <w:szCs w:val="40"/>
    </w:rPr>
  </w:style>
  <w:style w:type="character" w:styleId="SubtleReference">
    <w:name w:val="Subtle Reference"/>
    <w:basedOn w:val="DefaultParagraphFont"/>
    <w:uiPriority w:val="31"/>
    <w:qFormat/>
    <w:rsid w:val="00B5076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50769"/>
    <w:rPr>
      <w:bCs/>
    </w:rPr>
  </w:style>
  <w:style w:type="paragraph" w:customStyle="1" w:styleId="Cardd">
    <w:name w:val="Cardd"/>
    <w:basedOn w:val="Normal"/>
    <w:uiPriority w:val="4"/>
    <w:qFormat/>
    <w:rsid w:val="00B50769"/>
    <w:pPr>
      <w:ind w:left="288" w:right="288"/>
    </w:pPr>
  </w:style>
  <w:style w:type="character" w:customStyle="1" w:styleId="BoxBoldUnderline">
    <w:name w:val="Box Bold Underline"/>
    <w:rsid w:val="00B5076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50769"/>
    <w:rPr>
      <w:rFonts w:eastAsia="Times New Roman"/>
      <w:sz w:val="24"/>
    </w:rPr>
  </w:style>
  <w:style w:type="character" w:customStyle="1" w:styleId="NormalF6Char">
    <w:name w:val="Normal F6 Char"/>
    <w:link w:val="NormalF6"/>
    <w:rsid w:val="00B50769"/>
    <w:rPr>
      <w:rFonts w:ascii="Calibri" w:eastAsia="Times New Roman" w:hAnsi="Calibri" w:cs="Calibri"/>
      <w:sz w:val="24"/>
    </w:rPr>
  </w:style>
  <w:style w:type="paragraph" w:customStyle="1" w:styleId="TagNew">
    <w:name w:val="Tag New"/>
    <w:qFormat/>
    <w:rsid w:val="00B50769"/>
    <w:pPr>
      <w:spacing w:after="0" w:line="240" w:lineRule="auto"/>
    </w:pPr>
    <w:rPr>
      <w:rFonts w:ascii="Times New Roman" w:eastAsiaTheme="minorEastAsia" w:hAnsi="Times New Roman" w:cs="Times New Roman"/>
      <w:b/>
      <w:sz w:val="24"/>
      <w:szCs w:val="20"/>
    </w:rPr>
  </w:style>
  <w:style w:type="character" w:customStyle="1" w:styleId="moretop">
    <w:name w:val="more_top"/>
    <w:rsid w:val="00B50769"/>
  </w:style>
  <w:style w:type="paragraph" w:customStyle="1" w:styleId="TagNew0">
    <w:name w:val="Tag_New"/>
    <w:qFormat/>
    <w:rsid w:val="00B5076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50769"/>
    <w:pPr>
      <w:spacing w:after="0" w:line="240" w:lineRule="auto"/>
    </w:pPr>
    <w:rPr>
      <w:rFonts w:ascii="Times New Roman" w:eastAsia="Calibri" w:hAnsi="Times New Roman" w:cs="Times New Roman"/>
      <w:b/>
      <w:sz w:val="24"/>
    </w:rPr>
  </w:style>
  <w:style w:type="paragraph" w:customStyle="1" w:styleId="FreeForm">
    <w:name w:val="Free Form"/>
    <w:autoRedefine/>
    <w:qFormat/>
    <w:rsid w:val="00B5076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50769"/>
    <w:rPr>
      <w:rFonts w:ascii="Times New Roman" w:eastAsia="Calibri" w:hAnsi="Times New Roman" w:cs="Times New Roman"/>
      <w:b/>
      <w:u w:val="single"/>
    </w:rPr>
  </w:style>
  <w:style w:type="paragraph" w:customStyle="1" w:styleId="cnnstorypgraphtxt">
    <w:name w:val="cnn_storypgraphtxt"/>
    <w:basedOn w:val="Normal"/>
    <w:qFormat/>
    <w:rsid w:val="00B5076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5076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50769"/>
  </w:style>
  <w:style w:type="character" w:customStyle="1" w:styleId="yshortcutscs4-ndcor">
    <w:name w:val="yshortcuts cs4-ndcor"/>
    <w:rsid w:val="00B50769"/>
  </w:style>
  <w:style w:type="character" w:customStyle="1" w:styleId="price">
    <w:name w:val="price"/>
    <w:rsid w:val="00B50769"/>
  </w:style>
  <w:style w:type="character" w:customStyle="1" w:styleId="price-change">
    <w:name w:val="price-change"/>
    <w:rsid w:val="00B50769"/>
  </w:style>
  <w:style w:type="character" w:customStyle="1" w:styleId="percent-change">
    <w:name w:val="percent-change"/>
    <w:rsid w:val="00B50769"/>
  </w:style>
  <w:style w:type="character" w:customStyle="1" w:styleId="bibfont">
    <w:name w:val="bibfont"/>
    <w:rsid w:val="00B50769"/>
    <w:rPr>
      <w:rFonts w:cs="Times New Roman"/>
    </w:rPr>
  </w:style>
  <w:style w:type="character" w:customStyle="1" w:styleId="bps-topic-ident">
    <w:name w:val="bps-topic-ident"/>
    <w:rsid w:val="00B50769"/>
  </w:style>
  <w:style w:type="paragraph" w:customStyle="1" w:styleId="underlined1">
    <w:name w:val="underlined1"/>
    <w:next w:val="Normal"/>
    <w:autoRedefine/>
    <w:qFormat/>
    <w:rsid w:val="00B5076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5076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5076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50769"/>
    <w:rPr>
      <w:rFonts w:eastAsia="Calibri"/>
      <w:szCs w:val="20"/>
      <w:lang w:val="x-none" w:eastAsia="x-none"/>
    </w:rPr>
  </w:style>
  <w:style w:type="character" w:customStyle="1" w:styleId="CardDownSizeChar">
    <w:name w:val="CardDownSize Char"/>
    <w:link w:val="CardDownSize"/>
    <w:rsid w:val="00B50769"/>
    <w:rPr>
      <w:rFonts w:ascii="Calibri" w:eastAsia="Calibri" w:hAnsi="Calibri" w:cs="Calibri"/>
      <w:szCs w:val="20"/>
      <w:lang w:val="x-none" w:eastAsia="x-none"/>
    </w:rPr>
  </w:style>
  <w:style w:type="paragraph" w:customStyle="1" w:styleId="Citation10">
    <w:name w:val="Citation1"/>
    <w:basedOn w:val="Normal"/>
    <w:link w:val="Citation1Char"/>
    <w:qFormat/>
    <w:rsid w:val="00B50769"/>
    <w:rPr>
      <w:rFonts w:eastAsia="Calibri"/>
      <w:b/>
      <w:sz w:val="24"/>
      <w:u w:val="single"/>
      <w:lang w:val="x-none" w:eastAsia="x-none"/>
    </w:rPr>
  </w:style>
  <w:style w:type="character" w:customStyle="1" w:styleId="Citation1Char">
    <w:name w:val="Citation1 Char"/>
    <w:link w:val="Citation10"/>
    <w:rsid w:val="00B50769"/>
    <w:rPr>
      <w:rFonts w:ascii="Calibri" w:eastAsia="Calibri" w:hAnsi="Calibri" w:cs="Calibri"/>
      <w:b/>
      <w:sz w:val="24"/>
      <w:u w:val="single"/>
      <w:lang w:val="x-none" w:eastAsia="x-none"/>
    </w:rPr>
  </w:style>
  <w:style w:type="paragraph" w:customStyle="1" w:styleId="Tagline1">
    <w:name w:val="Tagline"/>
    <w:basedOn w:val="Normal"/>
    <w:link w:val="TaglineChar"/>
    <w:qFormat/>
    <w:rsid w:val="00B50769"/>
    <w:rPr>
      <w:rFonts w:eastAsia="Calibri"/>
      <w:b/>
      <w:sz w:val="24"/>
      <w:lang w:val="x-none" w:eastAsia="x-none"/>
    </w:rPr>
  </w:style>
  <w:style w:type="character" w:customStyle="1" w:styleId="TaglineChar">
    <w:name w:val="Tagline Char"/>
    <w:link w:val="Tagline1"/>
    <w:rsid w:val="00B50769"/>
    <w:rPr>
      <w:rFonts w:ascii="Calibri" w:eastAsia="Calibri" w:hAnsi="Calibri" w:cs="Calibri"/>
      <w:b/>
      <w:sz w:val="24"/>
      <w:lang w:val="x-none" w:eastAsia="x-none"/>
    </w:rPr>
  </w:style>
  <w:style w:type="character" w:customStyle="1" w:styleId="boldciteChar1">
    <w:name w:val="bold cite Char1"/>
    <w:rsid w:val="00B5076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50769"/>
  </w:style>
  <w:style w:type="paragraph" w:customStyle="1" w:styleId="Irrelevant6font">
    <w:name w:val="Irrelevant (6 font)"/>
    <w:basedOn w:val="Normal"/>
    <w:link w:val="Irrelevant6fontChar"/>
    <w:qFormat/>
    <w:rsid w:val="00B5076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50769"/>
    <w:rPr>
      <w:rFonts w:ascii="Calibri" w:eastAsia="Times New Roman" w:hAnsi="Calibri" w:cs="Calibri"/>
      <w:sz w:val="12"/>
      <w:szCs w:val="12"/>
    </w:rPr>
  </w:style>
  <w:style w:type="paragraph" w:customStyle="1" w:styleId="Non-NavPanelTag">
    <w:name w:val="Non-Nav Panel Tag"/>
    <w:basedOn w:val="Normal"/>
    <w:qFormat/>
    <w:rsid w:val="00B50769"/>
    <w:rPr>
      <w:b/>
      <w:sz w:val="26"/>
    </w:rPr>
  </w:style>
  <w:style w:type="character" w:customStyle="1" w:styleId="Hyperlink3">
    <w:name w:val="Hyperlink.3"/>
    <w:basedOn w:val="DefaultParagraphFont"/>
    <w:rsid w:val="00B50769"/>
    <w:rPr>
      <w:sz w:val="18"/>
      <w:szCs w:val="18"/>
    </w:rPr>
  </w:style>
  <w:style w:type="character" w:customStyle="1" w:styleId="Hyperlink4">
    <w:name w:val="Hyperlink.4"/>
    <w:basedOn w:val="DefaultParagraphFont"/>
    <w:rsid w:val="00B50769"/>
    <w:rPr>
      <w:sz w:val="18"/>
      <w:szCs w:val="18"/>
    </w:rPr>
  </w:style>
  <w:style w:type="paragraph" w:customStyle="1" w:styleId="StyleHeading4TagNotBold">
    <w:name w:val="Style Heading 4Tag + Not Bold"/>
    <w:basedOn w:val="Heading4"/>
    <w:qFormat/>
    <w:rsid w:val="00B50769"/>
  </w:style>
  <w:style w:type="paragraph" w:customStyle="1" w:styleId="Aa">
    <w:name w:val="A"/>
    <w:basedOn w:val="Default"/>
    <w:next w:val="Default"/>
    <w:qFormat/>
    <w:rsid w:val="00B50769"/>
    <w:rPr>
      <w:color w:val="auto"/>
      <w:szCs w:val="22"/>
      <w:lang w:bidi="en-US"/>
    </w:rPr>
  </w:style>
  <w:style w:type="character" w:customStyle="1" w:styleId="ac">
    <w:name w:val="••••"/>
    <w:rsid w:val="00B50769"/>
    <w:rPr>
      <w:color w:val="000000"/>
    </w:rPr>
  </w:style>
  <w:style w:type="character" w:customStyle="1" w:styleId="UL-Bold">
    <w:name w:val="UL-Bold"/>
    <w:basedOn w:val="DefaultParagraphFont"/>
    <w:rsid w:val="00B50769"/>
    <w:rPr>
      <w:u w:val="thick"/>
    </w:rPr>
  </w:style>
  <w:style w:type="character" w:customStyle="1" w:styleId="UL-None">
    <w:name w:val="UL-None"/>
    <w:basedOn w:val="DefaultParagraphFont"/>
    <w:rsid w:val="00B50769"/>
    <w:rPr>
      <w:u w:val="none"/>
    </w:rPr>
  </w:style>
  <w:style w:type="character" w:customStyle="1" w:styleId="FontStyle19">
    <w:name w:val="Font Style19"/>
    <w:basedOn w:val="DefaultParagraphFont"/>
    <w:uiPriority w:val="99"/>
    <w:rsid w:val="00B50769"/>
    <w:rPr>
      <w:rFonts w:ascii="Times New Roman" w:hAnsi="Times New Roman" w:cs="Times New Roman"/>
      <w:sz w:val="18"/>
      <w:szCs w:val="18"/>
    </w:rPr>
  </w:style>
  <w:style w:type="character" w:customStyle="1" w:styleId="UnderlineBox">
    <w:name w:val="Underline + Box"/>
    <w:uiPriority w:val="1"/>
    <w:qFormat/>
    <w:rsid w:val="00B50769"/>
    <w:rPr>
      <w:rFonts w:ascii="Georgia" w:hAnsi="Georgia"/>
      <w:b w:val="0"/>
      <w:sz w:val="22"/>
      <w:u w:val="single"/>
      <w:bdr w:val="single" w:sz="4" w:space="0" w:color="auto"/>
    </w:rPr>
  </w:style>
  <w:style w:type="paragraph" w:customStyle="1" w:styleId="ALLCAPS">
    <w:name w:val="ALL CAPS"/>
    <w:basedOn w:val="Normal"/>
    <w:qFormat/>
    <w:rsid w:val="00B50769"/>
    <w:rPr>
      <w:rFonts w:eastAsia="Times New Roman"/>
      <w:b/>
      <w:caps/>
      <w:szCs w:val="20"/>
    </w:rPr>
  </w:style>
  <w:style w:type="character" w:customStyle="1" w:styleId="kn">
    <w:name w:val="kn"/>
    <w:basedOn w:val="DefaultParagraphFont"/>
    <w:rsid w:val="00B50769"/>
  </w:style>
  <w:style w:type="paragraph" w:customStyle="1" w:styleId="StyleCardworksLinespacingsingle">
    <w:name w:val="Style Card works + Line spacing:  single"/>
    <w:basedOn w:val="Normal"/>
    <w:link w:val="StyleCardworksLinespacingsingleChar"/>
    <w:qFormat/>
    <w:rsid w:val="00B5076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5076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507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5076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50769"/>
    <w:rPr>
      <w:rFonts w:ascii="Verdana" w:hAnsi="Verdana" w:hint="default"/>
      <w:color w:val="000000"/>
      <w:sz w:val="16"/>
      <w:szCs w:val="16"/>
    </w:rPr>
  </w:style>
  <w:style w:type="character" w:customStyle="1" w:styleId="TagCharCharCharChar0">
    <w:name w:val="Tag Char Char Char Char"/>
    <w:basedOn w:val="DefaultParagraphFont"/>
    <w:rsid w:val="00B5076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50769"/>
  </w:style>
  <w:style w:type="character" w:customStyle="1" w:styleId="BoldandUnderlineChar1Char2">
    <w:name w:val="Bold and Underline Char1 Char2"/>
    <w:basedOn w:val="DefaultParagraphFont"/>
    <w:rsid w:val="00B50769"/>
  </w:style>
  <w:style w:type="character" w:customStyle="1" w:styleId="BoldandUnderlineCharChar1">
    <w:name w:val="Bold and Underline Char Char1"/>
    <w:basedOn w:val="DefaultParagraphFont"/>
    <w:rsid w:val="00B50769"/>
  </w:style>
  <w:style w:type="character" w:customStyle="1" w:styleId="review">
    <w:name w:val="review"/>
    <w:basedOn w:val="DefaultParagraphFont"/>
    <w:rsid w:val="00B50769"/>
  </w:style>
  <w:style w:type="character" w:customStyle="1" w:styleId="feature2caption">
    <w:name w:val="feature2caption"/>
    <w:basedOn w:val="DefaultParagraphFont"/>
    <w:rsid w:val="00B50769"/>
  </w:style>
  <w:style w:type="character" w:customStyle="1" w:styleId="style22">
    <w:name w:val="style2"/>
    <w:basedOn w:val="DefaultParagraphFont"/>
    <w:rsid w:val="00B50769"/>
  </w:style>
  <w:style w:type="character" w:customStyle="1" w:styleId="StyleStyleBoldUnderlineUnderlineIntenseEmphasis1apple-style-2">
    <w:name w:val="Style Style Bold UnderlineUnderlineIntense Emphasis1apple-style-...2"/>
    <w:basedOn w:val="DefaultParagraphFont"/>
    <w:rsid w:val="00B50769"/>
  </w:style>
  <w:style w:type="character" w:customStyle="1" w:styleId="StyleStyleBoldUnderlineUnderlineIntenseEmphasis1apple-style-1">
    <w:name w:val="Style Style Bold UnderlineUnderlineIntense Emphasis1apple-style-...1"/>
    <w:basedOn w:val="DefaultParagraphFont"/>
    <w:rsid w:val="00B50769"/>
    <w:rPr>
      <w:b w:val="0"/>
      <w:bCs w:val="0"/>
      <w:sz w:val="14"/>
      <w:u w:val="none"/>
    </w:rPr>
  </w:style>
  <w:style w:type="character" w:customStyle="1" w:styleId="lrdctspkr">
    <w:name w:val="lr_dct_spkr"/>
    <w:basedOn w:val="DefaultParagraphFont"/>
    <w:rsid w:val="00B50769"/>
  </w:style>
  <w:style w:type="character" w:customStyle="1" w:styleId="lrdctlblinl">
    <w:name w:val="lr_dct_lbl_inl"/>
    <w:basedOn w:val="DefaultParagraphFont"/>
    <w:rsid w:val="00B50769"/>
  </w:style>
  <w:style w:type="character" w:customStyle="1" w:styleId="lrdctlblblk">
    <w:name w:val="lr_dct_lbl_blk"/>
    <w:basedOn w:val="DefaultParagraphFont"/>
    <w:rsid w:val="00B50769"/>
  </w:style>
  <w:style w:type="character" w:customStyle="1" w:styleId="bnp-articles-title1">
    <w:name w:val="bnp-articles-title1"/>
    <w:basedOn w:val="DefaultParagraphFont"/>
    <w:rsid w:val="00B50769"/>
    <w:rPr>
      <w:rFonts w:ascii="Verdana" w:hAnsi="Verdana" w:hint="default"/>
      <w:b/>
      <w:bCs/>
      <w:color w:val="545454"/>
      <w:sz w:val="12"/>
      <w:szCs w:val="12"/>
    </w:rPr>
  </w:style>
  <w:style w:type="character" w:customStyle="1" w:styleId="featuretext">
    <w:name w:val="featuretext"/>
    <w:basedOn w:val="DefaultParagraphFont"/>
    <w:rsid w:val="00B50769"/>
  </w:style>
  <w:style w:type="character" w:customStyle="1" w:styleId="relatedtext">
    <w:name w:val="related_text"/>
    <w:basedOn w:val="DefaultParagraphFont"/>
    <w:rsid w:val="00B50769"/>
  </w:style>
  <w:style w:type="character" w:customStyle="1" w:styleId="fullpost">
    <w:name w:val="fullpost"/>
    <w:basedOn w:val="DefaultParagraphFont"/>
    <w:rsid w:val="00B50769"/>
  </w:style>
  <w:style w:type="character" w:customStyle="1" w:styleId="bcktital">
    <w:name w:val="bcktital"/>
    <w:basedOn w:val="DefaultParagraphFont"/>
    <w:rsid w:val="00B50769"/>
  </w:style>
  <w:style w:type="character" w:customStyle="1" w:styleId="bcktital0">
    <w:name w:val="bckt_ital"/>
    <w:basedOn w:val="DefaultParagraphFont"/>
    <w:rsid w:val="00B50769"/>
  </w:style>
  <w:style w:type="character" w:customStyle="1" w:styleId="fwanimclass">
    <w:name w:val="fwanim_class"/>
    <w:basedOn w:val="DefaultParagraphFont"/>
    <w:rsid w:val="00B50769"/>
  </w:style>
  <w:style w:type="character" w:customStyle="1" w:styleId="CharChar8">
    <w:name w:val="Char Char8"/>
    <w:basedOn w:val="DefaultParagraphFont"/>
    <w:rsid w:val="00B50769"/>
    <w:rPr>
      <w:rFonts w:ascii="Lucida Grande" w:hAnsi="Lucida Grande" w:cs="Times New Roman"/>
    </w:rPr>
  </w:style>
  <w:style w:type="character" w:customStyle="1" w:styleId="DebateTagChar0">
    <w:name w:val="DebateTag Char"/>
    <w:basedOn w:val="DefaultParagraphFont"/>
    <w:rsid w:val="00B50769"/>
    <w:rPr>
      <w:rFonts w:eastAsia="Calibri"/>
      <w:b/>
      <w:sz w:val="24"/>
      <w:szCs w:val="24"/>
      <w:lang w:val="en-US" w:eastAsia="en-US" w:bidi="ar-SA"/>
    </w:rPr>
  </w:style>
  <w:style w:type="paragraph" w:customStyle="1" w:styleId="DebateHeaderFinal">
    <w:name w:val="DebateHeaderFinal"/>
    <w:basedOn w:val="Heading1"/>
    <w:qFormat/>
    <w:rsid w:val="00B50769"/>
    <w:pPr>
      <w:spacing w:line="276" w:lineRule="auto"/>
      <w:jc w:val="left"/>
    </w:pPr>
    <w:rPr>
      <w:rFonts w:eastAsia="Times New Roman" w:cs="Times New Roman"/>
      <w:sz w:val="36"/>
      <w:szCs w:val="36"/>
    </w:rPr>
  </w:style>
  <w:style w:type="character" w:customStyle="1" w:styleId="DebateHeaderFinalChar">
    <w:name w:val="DebateHeaderFinal Char"/>
    <w:rsid w:val="00B50769"/>
    <w:rPr>
      <w:b/>
      <w:bCs/>
      <w:sz w:val="36"/>
      <w:szCs w:val="36"/>
      <w:u w:val="single"/>
      <w:lang w:val="en-US" w:eastAsia="en-US" w:bidi="ar-SA"/>
    </w:rPr>
  </w:style>
  <w:style w:type="paragraph" w:customStyle="1" w:styleId="HeaderInitial0">
    <w:name w:val="HeaderInitial"/>
    <w:basedOn w:val="Normal"/>
    <w:qFormat/>
    <w:rsid w:val="00B50769"/>
    <w:pPr>
      <w:jc w:val="center"/>
      <w:outlineLvl w:val="0"/>
    </w:pPr>
    <w:rPr>
      <w:rFonts w:ascii="Garamond" w:hAnsi="Garamond"/>
      <w:b/>
      <w:caps/>
      <w:sz w:val="28"/>
    </w:rPr>
  </w:style>
  <w:style w:type="character" w:customStyle="1" w:styleId="FooterChar2">
    <w:name w:val="Footer Char2"/>
    <w:basedOn w:val="DefaultParagraphFont"/>
    <w:rsid w:val="00B50769"/>
    <w:rPr>
      <w:rFonts w:eastAsia="MS Mincho"/>
      <w:sz w:val="24"/>
      <w:szCs w:val="24"/>
      <w:lang w:val="en-US" w:eastAsia="ja-JP" w:bidi="ar-SA"/>
    </w:rPr>
  </w:style>
  <w:style w:type="character" w:customStyle="1" w:styleId="BalloonTextChar2">
    <w:name w:val="Balloon Text Char2"/>
    <w:basedOn w:val="DefaultParagraphFont"/>
    <w:rsid w:val="00B5076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5076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50769"/>
    <w:rPr>
      <w:rFonts w:ascii="Cambria" w:hAnsi="Cambria"/>
      <w:sz w:val="24"/>
      <w:lang w:val="en-US" w:eastAsia="en-US" w:bidi="ar-SA"/>
    </w:rPr>
  </w:style>
  <w:style w:type="paragraph" w:customStyle="1" w:styleId="Normalspacing">
    <w:name w:val="Normal + spacing"/>
    <w:basedOn w:val="StyleLinespacingDouble"/>
    <w:qFormat/>
    <w:rsid w:val="00B50769"/>
  </w:style>
  <w:style w:type="character" w:customStyle="1" w:styleId="NormalspacingChar">
    <w:name w:val="Normal + spacing Char"/>
    <w:basedOn w:val="StyleLinespacingDoubleChar"/>
    <w:rsid w:val="00B50769"/>
    <w:rPr>
      <w:rFonts w:ascii="Cambria" w:hAnsi="Cambria"/>
      <w:sz w:val="24"/>
      <w:lang w:val="en-US" w:eastAsia="en-US" w:bidi="ar-SA"/>
    </w:rPr>
  </w:style>
  <w:style w:type="character" w:customStyle="1" w:styleId="textbold0">
    <w:name w:val="textbold"/>
    <w:basedOn w:val="DefaultParagraphFont"/>
    <w:rsid w:val="00B50769"/>
  </w:style>
  <w:style w:type="character" w:customStyle="1" w:styleId="textitalics">
    <w:name w:val="textitalics"/>
    <w:basedOn w:val="DefaultParagraphFont"/>
    <w:rsid w:val="00B50769"/>
  </w:style>
  <w:style w:type="paragraph" w:customStyle="1" w:styleId="lastpar">
    <w:name w:val="lastpar"/>
    <w:basedOn w:val="Normal"/>
    <w:qFormat/>
    <w:rsid w:val="00B50769"/>
    <w:pPr>
      <w:spacing w:before="100" w:beforeAutospacing="1" w:after="100" w:afterAutospacing="1"/>
    </w:pPr>
    <w:rPr>
      <w:sz w:val="24"/>
    </w:rPr>
  </w:style>
  <w:style w:type="table" w:styleId="TableClassic1">
    <w:name w:val="Table Classic 1"/>
    <w:basedOn w:val="TableNormal"/>
    <w:rsid w:val="00B5076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5076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5076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50769"/>
    <w:pPr>
      <w:tabs>
        <w:tab w:val="left" w:pos="9450"/>
      </w:tabs>
    </w:pPr>
    <w:rPr>
      <w:rFonts w:eastAsia="SimSun"/>
      <w:b/>
      <w:sz w:val="24"/>
    </w:rPr>
  </w:style>
  <w:style w:type="character" w:customStyle="1" w:styleId="BoldunderlineChar4">
    <w:name w:val="Bold/underline Char"/>
    <w:basedOn w:val="DefaultParagraphFont"/>
    <w:rsid w:val="00B50769"/>
    <w:rPr>
      <w:rFonts w:eastAsia="SimSun"/>
      <w:b/>
      <w:sz w:val="24"/>
      <w:szCs w:val="24"/>
      <w:lang w:val="en-US" w:eastAsia="en-US" w:bidi="ar-SA"/>
    </w:rPr>
  </w:style>
  <w:style w:type="paragraph" w:customStyle="1" w:styleId="TableContents">
    <w:name w:val="Table Contents"/>
    <w:basedOn w:val="Normal"/>
    <w:qFormat/>
    <w:rsid w:val="00B50769"/>
    <w:pPr>
      <w:suppressLineNumbers/>
      <w:tabs>
        <w:tab w:val="left" w:pos="9450"/>
      </w:tabs>
      <w:suppressAutoHyphens/>
    </w:pPr>
    <w:rPr>
      <w:rFonts w:eastAsia="Arial Unicode MS"/>
      <w:kern w:val="1"/>
      <w:sz w:val="24"/>
    </w:rPr>
  </w:style>
  <w:style w:type="paragraph" w:customStyle="1" w:styleId="faketag">
    <w:name w:val="fake tag"/>
    <w:basedOn w:val="Heading1"/>
    <w:qFormat/>
    <w:rsid w:val="00B5076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50769"/>
    <w:pPr>
      <w:tabs>
        <w:tab w:val="left" w:pos="9450"/>
      </w:tabs>
      <w:jc w:val="center"/>
    </w:pPr>
    <w:rPr>
      <w:rFonts w:ascii="Verdana" w:hAnsi="Verdana"/>
      <w:sz w:val="24"/>
    </w:rPr>
  </w:style>
  <w:style w:type="paragraph" w:customStyle="1" w:styleId="heading1fake0">
    <w:name w:val="heading 1 fake"/>
    <w:basedOn w:val="Heading1"/>
    <w:autoRedefine/>
    <w:qFormat/>
    <w:rsid w:val="00B5076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50769"/>
    <w:pPr>
      <w:tabs>
        <w:tab w:val="left" w:pos="9450"/>
      </w:tabs>
    </w:pPr>
    <w:rPr>
      <w:szCs w:val="20"/>
    </w:rPr>
  </w:style>
  <w:style w:type="character" w:customStyle="1" w:styleId="textCharChar1">
    <w:name w:val="text Char Char1"/>
    <w:basedOn w:val="DefaultParagraphFont"/>
    <w:rsid w:val="00B50769"/>
    <w:rPr>
      <w:sz w:val="18"/>
      <w:szCs w:val="24"/>
      <w:lang w:val="en-US" w:eastAsia="en-US" w:bidi="ar-SA"/>
    </w:rPr>
  </w:style>
  <w:style w:type="character" w:customStyle="1" w:styleId="text1CharChar">
    <w:name w:val="text1 Char Char"/>
    <w:basedOn w:val="DefaultParagraphFont"/>
    <w:rsid w:val="00B50769"/>
    <w:rPr>
      <w:lang w:val="en-US" w:eastAsia="en-US" w:bidi="ar-SA"/>
    </w:rPr>
  </w:style>
  <w:style w:type="character" w:customStyle="1" w:styleId="textCharChar">
    <w:name w:val="text Char Char"/>
    <w:basedOn w:val="DefaultParagraphFont"/>
    <w:rsid w:val="00B50769"/>
    <w:rPr>
      <w:sz w:val="18"/>
      <w:szCs w:val="24"/>
      <w:lang w:val="en-US" w:eastAsia="en-US" w:bidi="ar-SA"/>
    </w:rPr>
  </w:style>
  <w:style w:type="character" w:customStyle="1" w:styleId="normalloose1">
    <w:name w:val="normalloose1"/>
    <w:basedOn w:val="DefaultParagraphFont"/>
    <w:rsid w:val="00B50769"/>
    <w:rPr>
      <w:sz w:val="20"/>
      <w:szCs w:val="20"/>
    </w:rPr>
  </w:style>
  <w:style w:type="paragraph" w:customStyle="1" w:styleId="printerheadline">
    <w:name w:val="printer_headline"/>
    <w:basedOn w:val="Normal"/>
    <w:qFormat/>
    <w:rsid w:val="00B50769"/>
    <w:pPr>
      <w:tabs>
        <w:tab w:val="left" w:pos="9450"/>
      </w:tabs>
      <w:spacing w:before="100" w:beforeAutospacing="1" w:after="100" w:afterAutospacing="1"/>
    </w:pPr>
    <w:rPr>
      <w:sz w:val="24"/>
    </w:rPr>
  </w:style>
  <w:style w:type="paragraph" w:customStyle="1" w:styleId="help">
    <w:name w:val="help"/>
    <w:basedOn w:val="Normal"/>
    <w:qFormat/>
    <w:rsid w:val="00B50769"/>
    <w:pPr>
      <w:tabs>
        <w:tab w:val="left" w:pos="9450"/>
      </w:tabs>
      <w:spacing w:before="100" w:beforeAutospacing="1" w:after="100" w:afterAutospacing="1"/>
    </w:pPr>
    <w:rPr>
      <w:sz w:val="24"/>
    </w:rPr>
  </w:style>
  <w:style w:type="character" w:customStyle="1" w:styleId="sponsoredadtext">
    <w:name w:val="sponsoredadtext"/>
    <w:basedOn w:val="DefaultParagraphFont"/>
    <w:rsid w:val="00B50769"/>
  </w:style>
  <w:style w:type="character" w:customStyle="1" w:styleId="georgia">
    <w:name w:val="georgia"/>
    <w:basedOn w:val="DefaultParagraphFont"/>
    <w:rsid w:val="00B50769"/>
  </w:style>
  <w:style w:type="character" w:customStyle="1" w:styleId="isdefault">
    <w:name w:val="isdefault"/>
    <w:basedOn w:val="DefaultParagraphFont"/>
    <w:rsid w:val="00B50769"/>
  </w:style>
  <w:style w:type="character" w:customStyle="1" w:styleId="arial">
    <w:name w:val="arial"/>
    <w:basedOn w:val="DefaultParagraphFont"/>
    <w:rsid w:val="00B50769"/>
  </w:style>
  <w:style w:type="character" w:customStyle="1" w:styleId="pipe">
    <w:name w:val="pipe"/>
    <w:basedOn w:val="DefaultParagraphFont"/>
    <w:rsid w:val="00B50769"/>
  </w:style>
  <w:style w:type="paragraph" w:customStyle="1" w:styleId="dtlcomment">
    <w:name w:val="dtlcomment"/>
    <w:basedOn w:val="Normal"/>
    <w:qFormat/>
    <w:rsid w:val="00B50769"/>
    <w:pPr>
      <w:tabs>
        <w:tab w:val="left" w:pos="9450"/>
      </w:tabs>
      <w:spacing w:before="100" w:beforeAutospacing="1" w:after="100" w:afterAutospacing="1"/>
    </w:pPr>
    <w:rPr>
      <w:sz w:val="24"/>
    </w:rPr>
  </w:style>
  <w:style w:type="character" w:customStyle="1" w:styleId="writername">
    <w:name w:val="writername"/>
    <w:basedOn w:val="DefaultParagraphFont"/>
    <w:rsid w:val="00B50769"/>
  </w:style>
  <w:style w:type="character" w:customStyle="1" w:styleId="CharChar18">
    <w:name w:val="Char Char18"/>
    <w:basedOn w:val="DefaultParagraphFont"/>
    <w:rsid w:val="00B50769"/>
    <w:rPr>
      <w:sz w:val="16"/>
      <w:szCs w:val="24"/>
      <w:lang w:val="en-US" w:eastAsia="en-US" w:bidi="ar-SA"/>
    </w:rPr>
  </w:style>
  <w:style w:type="character" w:customStyle="1" w:styleId="CharChar24">
    <w:name w:val="Char Char24"/>
    <w:basedOn w:val="DefaultParagraphFont"/>
    <w:rsid w:val="00B50769"/>
    <w:rPr>
      <w:b/>
      <w:bCs/>
      <w:sz w:val="28"/>
      <w:szCs w:val="28"/>
      <w:lang w:val="en-US" w:eastAsia="en-US" w:bidi="ar-SA"/>
    </w:rPr>
  </w:style>
  <w:style w:type="character" w:customStyle="1" w:styleId="ln2">
    <w:name w:val="ln2"/>
    <w:basedOn w:val="DefaultParagraphFont"/>
    <w:rsid w:val="00B50769"/>
  </w:style>
  <w:style w:type="paragraph" w:customStyle="1" w:styleId="StyleStyle1">
    <w:name w:val="Style Style1 +"/>
    <w:basedOn w:val="Normal"/>
    <w:qFormat/>
    <w:rsid w:val="00B50769"/>
    <w:rPr>
      <w:sz w:val="24"/>
    </w:rPr>
  </w:style>
  <w:style w:type="character" w:customStyle="1" w:styleId="StyleStyle1Char">
    <w:name w:val="Style Style1 + Char"/>
    <w:basedOn w:val="Style1Char"/>
    <w:rsid w:val="00B5076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50769"/>
  </w:style>
  <w:style w:type="character" w:customStyle="1" w:styleId="CharChar16">
    <w:name w:val="Char Char16"/>
    <w:basedOn w:val="DefaultParagraphFont"/>
    <w:rsid w:val="00B50769"/>
    <w:rPr>
      <w:rFonts w:ascii="Cambria" w:hAnsi="Cambria"/>
      <w:lang w:val="en-US" w:eastAsia="en-US" w:bidi="ar-SA"/>
    </w:rPr>
  </w:style>
  <w:style w:type="character" w:customStyle="1" w:styleId="CharChar15">
    <w:name w:val="Char Char15"/>
    <w:basedOn w:val="CharChar16"/>
    <w:rsid w:val="00B50769"/>
    <w:rPr>
      <w:rFonts w:ascii="Cambria" w:hAnsi="Cambria"/>
      <w:b/>
      <w:bCs/>
      <w:lang w:val="en-US" w:eastAsia="en-US" w:bidi="ar-SA"/>
    </w:rPr>
  </w:style>
  <w:style w:type="character" w:customStyle="1" w:styleId="CharChar14">
    <w:name w:val="Char Char14"/>
    <w:basedOn w:val="DefaultParagraphFont"/>
    <w:rsid w:val="00B50769"/>
    <w:rPr>
      <w:rFonts w:ascii="Tahoma" w:hAnsi="Tahoma" w:cs="Tahoma"/>
      <w:sz w:val="16"/>
      <w:szCs w:val="16"/>
      <w:lang w:val="en-US" w:eastAsia="en-US" w:bidi="ar-SA"/>
    </w:rPr>
  </w:style>
  <w:style w:type="character" w:customStyle="1" w:styleId="CharChar13">
    <w:name w:val="Char Char13"/>
    <w:basedOn w:val="DefaultParagraphFont"/>
    <w:rsid w:val="00B50769"/>
    <w:rPr>
      <w:rFonts w:ascii="Cambria" w:hAnsi="Cambria"/>
      <w:lang w:val="en-US" w:eastAsia="en-US" w:bidi="ar-SA"/>
    </w:rPr>
  </w:style>
  <w:style w:type="paragraph" w:customStyle="1" w:styleId="normalChar1">
    <w:name w:val="normal Char"/>
    <w:basedOn w:val="Normal"/>
    <w:qFormat/>
    <w:rsid w:val="00B50769"/>
  </w:style>
  <w:style w:type="character" w:customStyle="1" w:styleId="cardtextsmallCharChar">
    <w:name w:val="card text small Char Char"/>
    <w:basedOn w:val="DefaultParagraphFont"/>
    <w:rsid w:val="00B50769"/>
    <w:rPr>
      <w:rFonts w:ascii="Arial Narrow" w:hAnsi="Arial Narrow" w:cs="Times New Roman"/>
      <w:sz w:val="16"/>
    </w:rPr>
  </w:style>
  <w:style w:type="character" w:customStyle="1" w:styleId="reportbody1">
    <w:name w:val="reportbody1"/>
    <w:basedOn w:val="DefaultParagraphFont"/>
    <w:rsid w:val="00B50769"/>
    <w:rPr>
      <w:rFonts w:ascii="Tahoma" w:hAnsi="Tahoma" w:cs="Tahoma" w:hint="default"/>
      <w:color w:val="000000"/>
      <w:sz w:val="14"/>
      <w:szCs w:val="14"/>
    </w:rPr>
  </w:style>
  <w:style w:type="character" w:customStyle="1" w:styleId="TagChar4">
    <w:name w:val="Tag Char4"/>
    <w:basedOn w:val="DefaultParagraphFont"/>
    <w:rsid w:val="00B50769"/>
    <w:rPr>
      <w:b/>
      <w:sz w:val="26"/>
      <w:szCs w:val="24"/>
      <w:lang w:val="en-US" w:eastAsia="en-US" w:bidi="ar-SA"/>
    </w:rPr>
  </w:style>
  <w:style w:type="paragraph" w:customStyle="1" w:styleId="SmallTextGaramond">
    <w:name w:val="Small Text Garamond"/>
    <w:basedOn w:val="Normal"/>
    <w:qFormat/>
    <w:rsid w:val="00B50769"/>
    <w:pPr>
      <w:suppressAutoHyphens/>
      <w:contextualSpacing/>
    </w:pPr>
    <w:rPr>
      <w:rFonts w:ascii="Garamond" w:hAnsi="Garamond"/>
      <w:szCs w:val="18"/>
    </w:rPr>
  </w:style>
  <w:style w:type="paragraph" w:customStyle="1" w:styleId="Taglines">
    <w:name w:val="Taglines"/>
    <w:basedOn w:val="Heading2"/>
    <w:qFormat/>
    <w:rsid w:val="00B5076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50769"/>
    <w:rPr>
      <w:rFonts w:cs="Arial"/>
      <w:bCs/>
      <w:iCs/>
      <w:szCs w:val="22"/>
      <w:lang w:val="en-US" w:eastAsia="en-US" w:bidi="ar-SA"/>
    </w:rPr>
  </w:style>
  <w:style w:type="paragraph" w:customStyle="1" w:styleId="listterm">
    <w:name w:val="listterm"/>
    <w:basedOn w:val="Normal"/>
    <w:qFormat/>
    <w:rsid w:val="00B50769"/>
    <w:pPr>
      <w:spacing w:before="100" w:beforeAutospacing="1" w:after="100" w:afterAutospacing="1"/>
    </w:pPr>
    <w:rPr>
      <w:sz w:val="24"/>
    </w:rPr>
  </w:style>
  <w:style w:type="character" w:customStyle="1" w:styleId="WW8Num2z0">
    <w:name w:val="WW8Num2z0"/>
    <w:rsid w:val="00B50769"/>
    <w:rPr>
      <w:rFonts w:ascii="Garamond" w:hAnsi="Garamond"/>
    </w:rPr>
  </w:style>
  <w:style w:type="character" w:customStyle="1" w:styleId="WW8Num3z0">
    <w:name w:val="WW8Num3z0"/>
    <w:rsid w:val="00B50769"/>
    <w:rPr>
      <w:rFonts w:ascii="Garamond" w:hAnsi="Garamond"/>
    </w:rPr>
  </w:style>
  <w:style w:type="character" w:customStyle="1" w:styleId="WW8Num4z1">
    <w:name w:val="WW8Num4z1"/>
    <w:rsid w:val="00B50769"/>
    <w:rPr>
      <w:rFonts w:ascii="Garamond" w:hAnsi="Garamond"/>
    </w:rPr>
  </w:style>
  <w:style w:type="character" w:customStyle="1" w:styleId="WW8Num5z0">
    <w:name w:val="WW8Num5z0"/>
    <w:rsid w:val="00B50769"/>
    <w:rPr>
      <w:rFonts w:ascii="Garamond" w:hAnsi="Garamond"/>
    </w:rPr>
  </w:style>
  <w:style w:type="character" w:customStyle="1" w:styleId="WW8Num6z0">
    <w:name w:val="WW8Num6z0"/>
    <w:rsid w:val="00B50769"/>
    <w:rPr>
      <w:rFonts w:ascii="Symbol" w:hAnsi="Symbol"/>
    </w:rPr>
  </w:style>
  <w:style w:type="character" w:customStyle="1" w:styleId="WW8Num7z0">
    <w:name w:val="WW8Num7z0"/>
    <w:rsid w:val="00B50769"/>
    <w:rPr>
      <w:rFonts w:ascii="Symbol" w:hAnsi="Symbol"/>
    </w:rPr>
  </w:style>
  <w:style w:type="character" w:customStyle="1" w:styleId="WW8Num8z0">
    <w:name w:val="WW8Num8z0"/>
    <w:rsid w:val="00B50769"/>
    <w:rPr>
      <w:rFonts w:ascii="Symbol" w:hAnsi="Symbol"/>
    </w:rPr>
  </w:style>
  <w:style w:type="character" w:customStyle="1" w:styleId="WW8Num9z0">
    <w:name w:val="WW8Num9z0"/>
    <w:rsid w:val="00B50769"/>
    <w:rPr>
      <w:rFonts w:ascii="Symbol" w:hAnsi="Symbol"/>
    </w:rPr>
  </w:style>
  <w:style w:type="character" w:customStyle="1" w:styleId="WW8Num10z0">
    <w:name w:val="WW8Num10z0"/>
    <w:rsid w:val="00B50769"/>
    <w:rPr>
      <w:rFonts w:ascii="Garamond" w:hAnsi="Garamond"/>
    </w:rPr>
  </w:style>
  <w:style w:type="character" w:customStyle="1" w:styleId="WW8Num11z1">
    <w:name w:val="WW8Num11z1"/>
    <w:rsid w:val="00B50769"/>
    <w:rPr>
      <w:rFonts w:ascii="Garamond" w:hAnsi="Garamond"/>
    </w:rPr>
  </w:style>
  <w:style w:type="character" w:customStyle="1" w:styleId="Absatz-Standardschriftart">
    <w:name w:val="Absatz-Standardschriftart"/>
    <w:rsid w:val="00B50769"/>
  </w:style>
  <w:style w:type="character" w:customStyle="1" w:styleId="WW-Absatz-Standardschriftart">
    <w:name w:val="WW-Absatz-Standardschriftart"/>
    <w:rsid w:val="00B50769"/>
  </w:style>
  <w:style w:type="character" w:customStyle="1" w:styleId="WW-Absatz-Standardschriftart1">
    <w:name w:val="WW-Absatz-Standardschriftart1"/>
    <w:rsid w:val="00B50769"/>
  </w:style>
  <w:style w:type="character" w:customStyle="1" w:styleId="EndnoteCharacters">
    <w:name w:val="Endnote Characters"/>
    <w:basedOn w:val="DefaultParagraphFont"/>
    <w:rsid w:val="00B50769"/>
    <w:rPr>
      <w:position w:val="0"/>
      <w:sz w:val="24"/>
      <w:vertAlign w:val="baseline"/>
    </w:rPr>
  </w:style>
  <w:style w:type="character" w:customStyle="1" w:styleId="WW8Num1z0">
    <w:name w:val="WW8Num1z0"/>
    <w:rsid w:val="00B50769"/>
    <w:rPr>
      <w:rFonts w:ascii="Symbol" w:hAnsi="Symbol"/>
    </w:rPr>
  </w:style>
  <w:style w:type="character" w:customStyle="1" w:styleId="WW8Num1z2">
    <w:name w:val="WW8Num1z2"/>
    <w:rsid w:val="00B50769"/>
    <w:rPr>
      <w:rFonts w:ascii="Courier New" w:hAnsi="Courier New"/>
    </w:rPr>
  </w:style>
  <w:style w:type="character" w:customStyle="1" w:styleId="WW8Num1z3">
    <w:name w:val="WW8Num1z3"/>
    <w:rsid w:val="00B50769"/>
    <w:rPr>
      <w:rFonts w:ascii="Wingdings" w:hAnsi="Wingdings"/>
    </w:rPr>
  </w:style>
  <w:style w:type="character" w:customStyle="1" w:styleId="WW8Num11z0">
    <w:name w:val="WW8Num11z0"/>
    <w:rsid w:val="00B50769"/>
    <w:rPr>
      <w:rFonts w:ascii="Symbol" w:hAnsi="Symbol"/>
    </w:rPr>
  </w:style>
  <w:style w:type="character" w:customStyle="1" w:styleId="WW8Num83z0">
    <w:name w:val="WW8Num83z0"/>
    <w:rsid w:val="00B50769"/>
    <w:rPr>
      <w:rFonts w:ascii="Symbol" w:hAnsi="Symbol"/>
    </w:rPr>
  </w:style>
  <w:style w:type="character" w:customStyle="1" w:styleId="WW8Num83z1">
    <w:name w:val="WW8Num83z1"/>
    <w:rsid w:val="00B50769"/>
    <w:rPr>
      <w:rFonts w:ascii="Courier New" w:hAnsi="Courier New"/>
    </w:rPr>
  </w:style>
  <w:style w:type="character" w:customStyle="1" w:styleId="WW8Num83z2">
    <w:name w:val="WW8Num83z2"/>
    <w:rsid w:val="00B50769"/>
    <w:rPr>
      <w:rFonts w:ascii="Wingdings" w:hAnsi="Wingdings"/>
    </w:rPr>
  </w:style>
  <w:style w:type="character" w:customStyle="1" w:styleId="WW8Num89z0">
    <w:name w:val="WW8Num89z0"/>
    <w:rsid w:val="00B50769"/>
    <w:rPr>
      <w:rFonts w:ascii="Symbol" w:hAnsi="Symbol"/>
      <w:sz w:val="20"/>
    </w:rPr>
  </w:style>
  <w:style w:type="character" w:customStyle="1" w:styleId="WW8Num90z0">
    <w:name w:val="WW8Num90z0"/>
    <w:rsid w:val="00B50769"/>
    <w:rPr>
      <w:rFonts w:ascii="Times New Roman" w:eastAsia="Times New Roman" w:hAnsi="Times New Roman" w:cs="Times New Roman"/>
    </w:rPr>
  </w:style>
  <w:style w:type="character" w:customStyle="1" w:styleId="WW8Num92z0">
    <w:name w:val="WW8Num92z0"/>
    <w:rsid w:val="00B50769"/>
    <w:rPr>
      <w:rFonts w:ascii="Symbol" w:eastAsia="Times New Roman" w:hAnsi="Symbol"/>
    </w:rPr>
  </w:style>
  <w:style w:type="character" w:customStyle="1" w:styleId="WW8Num92z1">
    <w:name w:val="WW8Num92z1"/>
    <w:rsid w:val="00B50769"/>
    <w:rPr>
      <w:rFonts w:ascii="Courier New" w:hAnsi="Courier New"/>
    </w:rPr>
  </w:style>
  <w:style w:type="character" w:customStyle="1" w:styleId="WW8Num92z2">
    <w:name w:val="WW8Num92z2"/>
    <w:rsid w:val="00B50769"/>
    <w:rPr>
      <w:rFonts w:ascii="Wingdings" w:hAnsi="Wingdings"/>
    </w:rPr>
  </w:style>
  <w:style w:type="character" w:customStyle="1" w:styleId="WW8Num92z3">
    <w:name w:val="WW8Num92z3"/>
    <w:rsid w:val="00B50769"/>
    <w:rPr>
      <w:rFonts w:ascii="Symbol" w:hAnsi="Symbol"/>
    </w:rPr>
  </w:style>
  <w:style w:type="character" w:customStyle="1" w:styleId="WW8Num96z0">
    <w:name w:val="WW8Num96z0"/>
    <w:rsid w:val="00B50769"/>
    <w:rPr>
      <w:rFonts w:ascii="Symbol" w:hAnsi="Symbol"/>
      <w:sz w:val="20"/>
    </w:rPr>
  </w:style>
  <w:style w:type="character" w:customStyle="1" w:styleId="WW8Num96z1">
    <w:name w:val="WW8Num96z1"/>
    <w:rsid w:val="00B50769"/>
    <w:rPr>
      <w:rFonts w:ascii="Courier New" w:hAnsi="Courier New"/>
      <w:sz w:val="20"/>
    </w:rPr>
  </w:style>
  <w:style w:type="character" w:customStyle="1" w:styleId="WW8Num96z2">
    <w:name w:val="WW8Num96z2"/>
    <w:rsid w:val="00B50769"/>
    <w:rPr>
      <w:rFonts w:ascii="Wingdings" w:hAnsi="Wingdings"/>
      <w:sz w:val="20"/>
    </w:rPr>
  </w:style>
  <w:style w:type="character" w:customStyle="1" w:styleId="WW8Num103z0">
    <w:name w:val="WW8Num103z0"/>
    <w:rsid w:val="00B50769"/>
    <w:rPr>
      <w:rFonts w:ascii="Symbol" w:hAnsi="Symbol"/>
      <w:sz w:val="20"/>
    </w:rPr>
  </w:style>
  <w:style w:type="character" w:customStyle="1" w:styleId="WW8Num103z1">
    <w:name w:val="WW8Num103z1"/>
    <w:rsid w:val="00B50769"/>
    <w:rPr>
      <w:rFonts w:ascii="Courier New" w:hAnsi="Courier New"/>
      <w:sz w:val="20"/>
    </w:rPr>
  </w:style>
  <w:style w:type="character" w:customStyle="1" w:styleId="WW8Num103z2">
    <w:name w:val="WW8Num103z2"/>
    <w:rsid w:val="00B50769"/>
    <w:rPr>
      <w:rFonts w:ascii="Wingdings" w:hAnsi="Wingdings"/>
      <w:sz w:val="20"/>
    </w:rPr>
  </w:style>
  <w:style w:type="character" w:customStyle="1" w:styleId="WW8Num108z0">
    <w:name w:val="WW8Num108z0"/>
    <w:rsid w:val="00B50769"/>
    <w:rPr>
      <w:rFonts w:ascii="Symbol" w:hAnsi="Symbol"/>
      <w:sz w:val="20"/>
    </w:rPr>
  </w:style>
  <w:style w:type="character" w:customStyle="1" w:styleId="WW8Num108z1">
    <w:name w:val="WW8Num108z1"/>
    <w:rsid w:val="00B50769"/>
    <w:rPr>
      <w:rFonts w:ascii="Courier New" w:hAnsi="Courier New"/>
      <w:sz w:val="20"/>
    </w:rPr>
  </w:style>
  <w:style w:type="character" w:customStyle="1" w:styleId="WW8Num108z2">
    <w:name w:val="WW8Num108z2"/>
    <w:rsid w:val="00B50769"/>
    <w:rPr>
      <w:rFonts w:ascii="Wingdings" w:hAnsi="Wingdings"/>
      <w:sz w:val="20"/>
    </w:rPr>
  </w:style>
  <w:style w:type="character" w:customStyle="1" w:styleId="WW8Num109z0">
    <w:name w:val="WW8Num109z0"/>
    <w:rsid w:val="00B50769"/>
    <w:rPr>
      <w:rFonts w:ascii="Symbol" w:eastAsia="Times New Roman" w:hAnsi="Symbol"/>
    </w:rPr>
  </w:style>
  <w:style w:type="character" w:customStyle="1" w:styleId="WW8Num109z1">
    <w:name w:val="WW8Num109z1"/>
    <w:rsid w:val="00B50769"/>
    <w:rPr>
      <w:rFonts w:ascii="Courier New" w:hAnsi="Courier New"/>
    </w:rPr>
  </w:style>
  <w:style w:type="character" w:customStyle="1" w:styleId="WW8Num109z2">
    <w:name w:val="WW8Num109z2"/>
    <w:rsid w:val="00B50769"/>
    <w:rPr>
      <w:rFonts w:ascii="Wingdings" w:hAnsi="Wingdings"/>
    </w:rPr>
  </w:style>
  <w:style w:type="character" w:customStyle="1" w:styleId="WW8Num109z3">
    <w:name w:val="WW8Num109z3"/>
    <w:rsid w:val="00B50769"/>
    <w:rPr>
      <w:rFonts w:ascii="Symbol" w:hAnsi="Symbol"/>
    </w:rPr>
  </w:style>
  <w:style w:type="character" w:customStyle="1" w:styleId="WW8Num111z0">
    <w:name w:val="WW8Num111z0"/>
    <w:rsid w:val="00B50769"/>
    <w:rPr>
      <w:rFonts w:ascii="Symbol" w:hAnsi="Symbol"/>
      <w:sz w:val="20"/>
    </w:rPr>
  </w:style>
  <w:style w:type="character" w:customStyle="1" w:styleId="WW8Num111z1">
    <w:name w:val="WW8Num111z1"/>
    <w:rsid w:val="00B50769"/>
    <w:rPr>
      <w:rFonts w:ascii="Courier New" w:hAnsi="Courier New"/>
      <w:sz w:val="20"/>
    </w:rPr>
  </w:style>
  <w:style w:type="character" w:customStyle="1" w:styleId="WW8Num111z2">
    <w:name w:val="WW8Num111z2"/>
    <w:rsid w:val="00B50769"/>
    <w:rPr>
      <w:rFonts w:ascii="Wingdings" w:hAnsi="Wingdings"/>
      <w:sz w:val="20"/>
    </w:rPr>
  </w:style>
  <w:style w:type="character" w:customStyle="1" w:styleId="WW8Num117z0">
    <w:name w:val="WW8Num117z0"/>
    <w:rsid w:val="00B50769"/>
    <w:rPr>
      <w:rFonts w:ascii="Symbol" w:eastAsia="Times New Roman" w:hAnsi="Symbol"/>
    </w:rPr>
  </w:style>
  <w:style w:type="character" w:customStyle="1" w:styleId="WW8Num117z1">
    <w:name w:val="WW8Num117z1"/>
    <w:rsid w:val="00B50769"/>
    <w:rPr>
      <w:rFonts w:ascii="Courier New" w:hAnsi="Courier New"/>
    </w:rPr>
  </w:style>
  <w:style w:type="character" w:customStyle="1" w:styleId="WW8Num117z2">
    <w:name w:val="WW8Num117z2"/>
    <w:rsid w:val="00B50769"/>
    <w:rPr>
      <w:rFonts w:ascii="Wingdings" w:hAnsi="Wingdings"/>
    </w:rPr>
  </w:style>
  <w:style w:type="character" w:customStyle="1" w:styleId="WW8Num117z3">
    <w:name w:val="WW8Num117z3"/>
    <w:rsid w:val="00B50769"/>
    <w:rPr>
      <w:rFonts w:ascii="Symbol" w:hAnsi="Symbol"/>
    </w:rPr>
  </w:style>
  <w:style w:type="character" w:customStyle="1" w:styleId="WW8Num126z0">
    <w:name w:val="WW8Num126z0"/>
    <w:rsid w:val="00B50769"/>
    <w:rPr>
      <w:rFonts w:ascii="Symbol" w:eastAsia="SimSun" w:hAnsi="Symbol"/>
    </w:rPr>
  </w:style>
  <w:style w:type="character" w:customStyle="1" w:styleId="WW8Num126z1">
    <w:name w:val="WW8Num126z1"/>
    <w:rsid w:val="00B50769"/>
    <w:rPr>
      <w:rFonts w:ascii="Courier New" w:hAnsi="Courier New"/>
    </w:rPr>
  </w:style>
  <w:style w:type="character" w:customStyle="1" w:styleId="WW8Num126z2">
    <w:name w:val="WW8Num126z2"/>
    <w:rsid w:val="00B50769"/>
    <w:rPr>
      <w:rFonts w:ascii="Wingdings" w:hAnsi="Wingdings"/>
    </w:rPr>
  </w:style>
  <w:style w:type="character" w:customStyle="1" w:styleId="WW8Num126z3">
    <w:name w:val="WW8Num126z3"/>
    <w:rsid w:val="00B50769"/>
    <w:rPr>
      <w:rFonts w:ascii="Symbol" w:hAnsi="Symbol"/>
    </w:rPr>
  </w:style>
  <w:style w:type="character" w:customStyle="1" w:styleId="WW8Num128z0">
    <w:name w:val="WW8Num128z0"/>
    <w:rsid w:val="00B50769"/>
    <w:rPr>
      <w:rFonts w:ascii="Symbol" w:eastAsia="Times New Roman" w:hAnsi="Symbol"/>
    </w:rPr>
  </w:style>
  <w:style w:type="character" w:customStyle="1" w:styleId="WW8Num128z1">
    <w:name w:val="WW8Num128z1"/>
    <w:rsid w:val="00B50769"/>
    <w:rPr>
      <w:rFonts w:ascii="Courier New" w:hAnsi="Courier New"/>
    </w:rPr>
  </w:style>
  <w:style w:type="character" w:customStyle="1" w:styleId="WW8Num128z2">
    <w:name w:val="WW8Num128z2"/>
    <w:rsid w:val="00B50769"/>
    <w:rPr>
      <w:rFonts w:ascii="Wingdings" w:hAnsi="Wingdings"/>
    </w:rPr>
  </w:style>
  <w:style w:type="character" w:customStyle="1" w:styleId="WW8Num128z3">
    <w:name w:val="WW8Num128z3"/>
    <w:rsid w:val="00B50769"/>
    <w:rPr>
      <w:rFonts w:ascii="Symbol" w:hAnsi="Symbol"/>
    </w:rPr>
  </w:style>
  <w:style w:type="character" w:customStyle="1" w:styleId="WW8Num138z0">
    <w:name w:val="WW8Num138z0"/>
    <w:rsid w:val="00B50769"/>
    <w:rPr>
      <w:rFonts w:ascii="Times-Italic" w:eastAsia="Times New Roman" w:hAnsi="Times-Italic"/>
    </w:rPr>
  </w:style>
  <w:style w:type="character" w:customStyle="1" w:styleId="WW8Num138z1">
    <w:name w:val="WW8Num138z1"/>
    <w:rsid w:val="00B50769"/>
    <w:rPr>
      <w:rFonts w:ascii="Courier New" w:hAnsi="Courier New"/>
    </w:rPr>
  </w:style>
  <w:style w:type="character" w:customStyle="1" w:styleId="WW8Num138z2">
    <w:name w:val="WW8Num138z2"/>
    <w:rsid w:val="00B50769"/>
    <w:rPr>
      <w:rFonts w:ascii="Wingdings" w:hAnsi="Wingdings"/>
    </w:rPr>
  </w:style>
  <w:style w:type="character" w:customStyle="1" w:styleId="WW8Num138z3">
    <w:name w:val="WW8Num138z3"/>
    <w:rsid w:val="00B50769"/>
    <w:rPr>
      <w:rFonts w:ascii="Symbol" w:hAnsi="Symbol"/>
    </w:rPr>
  </w:style>
  <w:style w:type="character" w:customStyle="1" w:styleId="WW8Num143z0">
    <w:name w:val="WW8Num143z0"/>
    <w:rsid w:val="00B50769"/>
    <w:rPr>
      <w:rFonts w:ascii="Times New Roman" w:eastAsia="Times New Roman" w:hAnsi="Times New Roman" w:cs="Times New Roman"/>
    </w:rPr>
  </w:style>
  <w:style w:type="character" w:customStyle="1" w:styleId="WW8Num148z0">
    <w:name w:val="WW8Num148z0"/>
    <w:rsid w:val="00B50769"/>
    <w:rPr>
      <w:rFonts w:ascii="Symbol" w:hAnsi="Symbol"/>
      <w:sz w:val="20"/>
    </w:rPr>
  </w:style>
  <w:style w:type="character" w:customStyle="1" w:styleId="WW8Num148z1">
    <w:name w:val="WW8Num148z1"/>
    <w:rsid w:val="00B50769"/>
    <w:rPr>
      <w:rFonts w:ascii="Courier New" w:hAnsi="Courier New"/>
      <w:sz w:val="20"/>
    </w:rPr>
  </w:style>
  <w:style w:type="character" w:customStyle="1" w:styleId="WW8Num148z2">
    <w:name w:val="WW8Num148z2"/>
    <w:rsid w:val="00B50769"/>
    <w:rPr>
      <w:rFonts w:ascii="Wingdings" w:hAnsi="Wingdings"/>
      <w:sz w:val="20"/>
    </w:rPr>
  </w:style>
  <w:style w:type="character" w:customStyle="1" w:styleId="WW8Num151z0">
    <w:name w:val="WW8Num151z0"/>
    <w:rsid w:val="00B50769"/>
    <w:rPr>
      <w:rFonts w:ascii="Times New Roman" w:eastAsia="Times New Roman" w:hAnsi="Times New Roman" w:cs="Times New Roman"/>
    </w:rPr>
  </w:style>
  <w:style w:type="character" w:customStyle="1" w:styleId="WW8Num152z0">
    <w:name w:val="WW8Num152z0"/>
    <w:rsid w:val="00B50769"/>
    <w:rPr>
      <w:rFonts w:ascii="Symbol" w:hAnsi="Symbol"/>
      <w:sz w:val="20"/>
    </w:rPr>
  </w:style>
  <w:style w:type="character" w:customStyle="1" w:styleId="WW8Num152z1">
    <w:name w:val="WW8Num152z1"/>
    <w:rsid w:val="00B50769"/>
    <w:rPr>
      <w:rFonts w:ascii="Courier New" w:hAnsi="Courier New"/>
      <w:sz w:val="20"/>
    </w:rPr>
  </w:style>
  <w:style w:type="character" w:customStyle="1" w:styleId="WW8Num152z2">
    <w:name w:val="WW8Num152z2"/>
    <w:rsid w:val="00B50769"/>
    <w:rPr>
      <w:rFonts w:ascii="Wingdings" w:hAnsi="Wingdings"/>
      <w:sz w:val="20"/>
    </w:rPr>
  </w:style>
  <w:style w:type="character" w:customStyle="1" w:styleId="WW8Num153z0">
    <w:name w:val="WW8Num153z0"/>
    <w:rsid w:val="00B50769"/>
    <w:rPr>
      <w:sz w:val="24"/>
    </w:rPr>
  </w:style>
  <w:style w:type="character" w:customStyle="1" w:styleId="WW8Num155z0">
    <w:name w:val="WW8Num155z0"/>
    <w:rsid w:val="00B50769"/>
    <w:rPr>
      <w:rFonts w:ascii="Times New Roman" w:eastAsia="Times New Roman" w:hAnsi="Times New Roman" w:cs="Times New Roman"/>
    </w:rPr>
  </w:style>
  <w:style w:type="character" w:customStyle="1" w:styleId="WW8Num157z0">
    <w:name w:val="WW8Num157z0"/>
    <w:rsid w:val="00B50769"/>
    <w:rPr>
      <w:rFonts w:ascii="Symbol" w:hAnsi="Symbol"/>
      <w:sz w:val="20"/>
    </w:rPr>
  </w:style>
  <w:style w:type="character" w:customStyle="1" w:styleId="WW8Num157z1">
    <w:name w:val="WW8Num157z1"/>
    <w:rsid w:val="00B50769"/>
    <w:rPr>
      <w:rFonts w:ascii="Courier New" w:hAnsi="Courier New"/>
      <w:sz w:val="20"/>
    </w:rPr>
  </w:style>
  <w:style w:type="character" w:customStyle="1" w:styleId="WW8Num157z2">
    <w:name w:val="WW8Num157z2"/>
    <w:rsid w:val="00B50769"/>
    <w:rPr>
      <w:rFonts w:ascii="Wingdings" w:hAnsi="Wingdings"/>
      <w:sz w:val="20"/>
    </w:rPr>
  </w:style>
  <w:style w:type="character" w:customStyle="1" w:styleId="WW8Num163z0">
    <w:name w:val="WW8Num163z0"/>
    <w:rsid w:val="00B50769"/>
    <w:rPr>
      <w:rFonts w:ascii="Symbol" w:hAnsi="Symbol"/>
      <w:sz w:val="20"/>
    </w:rPr>
  </w:style>
  <w:style w:type="character" w:customStyle="1" w:styleId="WW8Num163z1">
    <w:name w:val="WW8Num163z1"/>
    <w:rsid w:val="00B50769"/>
    <w:rPr>
      <w:rFonts w:ascii="Courier New" w:hAnsi="Courier New"/>
      <w:sz w:val="20"/>
    </w:rPr>
  </w:style>
  <w:style w:type="character" w:customStyle="1" w:styleId="WW8Num163z2">
    <w:name w:val="WW8Num163z2"/>
    <w:rsid w:val="00B50769"/>
    <w:rPr>
      <w:rFonts w:ascii="Wingdings" w:hAnsi="Wingdings"/>
      <w:sz w:val="20"/>
    </w:rPr>
  </w:style>
  <w:style w:type="character" w:customStyle="1" w:styleId="WW8Num170z0">
    <w:name w:val="WW8Num170z0"/>
    <w:rsid w:val="00B50769"/>
    <w:rPr>
      <w:rFonts w:ascii="Symbol" w:eastAsia="Times New Roman" w:hAnsi="Symbol"/>
    </w:rPr>
  </w:style>
  <w:style w:type="character" w:customStyle="1" w:styleId="WW8Num170z1">
    <w:name w:val="WW8Num170z1"/>
    <w:rsid w:val="00B50769"/>
    <w:rPr>
      <w:rFonts w:ascii="Courier New" w:hAnsi="Courier New"/>
    </w:rPr>
  </w:style>
  <w:style w:type="character" w:customStyle="1" w:styleId="WW8Num170z2">
    <w:name w:val="WW8Num170z2"/>
    <w:rsid w:val="00B50769"/>
    <w:rPr>
      <w:rFonts w:ascii="Wingdings" w:hAnsi="Wingdings"/>
    </w:rPr>
  </w:style>
  <w:style w:type="character" w:customStyle="1" w:styleId="WW8Num170z3">
    <w:name w:val="WW8Num170z3"/>
    <w:rsid w:val="00B50769"/>
    <w:rPr>
      <w:rFonts w:ascii="Symbol" w:hAnsi="Symbol"/>
    </w:rPr>
  </w:style>
  <w:style w:type="character" w:customStyle="1" w:styleId="WW8Num177z0">
    <w:name w:val="WW8Num177z0"/>
    <w:rsid w:val="00B50769"/>
    <w:rPr>
      <w:rFonts w:ascii="Symbol" w:hAnsi="Symbol"/>
      <w:sz w:val="20"/>
    </w:rPr>
  </w:style>
  <w:style w:type="character" w:customStyle="1" w:styleId="WW8Num177z1">
    <w:name w:val="WW8Num177z1"/>
    <w:rsid w:val="00B50769"/>
    <w:rPr>
      <w:rFonts w:ascii="Courier New" w:hAnsi="Courier New"/>
      <w:sz w:val="20"/>
    </w:rPr>
  </w:style>
  <w:style w:type="character" w:customStyle="1" w:styleId="WW8Num177z2">
    <w:name w:val="WW8Num177z2"/>
    <w:rsid w:val="00B50769"/>
    <w:rPr>
      <w:rFonts w:ascii="Wingdings" w:hAnsi="Wingdings"/>
      <w:sz w:val="20"/>
    </w:rPr>
  </w:style>
  <w:style w:type="character" w:customStyle="1" w:styleId="WW8Num181z0">
    <w:name w:val="WW8Num181z0"/>
    <w:rsid w:val="00B50769"/>
    <w:rPr>
      <w:rFonts w:ascii="Symbol" w:eastAsia="Times New Roman" w:hAnsi="Symbol"/>
    </w:rPr>
  </w:style>
  <w:style w:type="character" w:customStyle="1" w:styleId="WW8Num181z1">
    <w:name w:val="WW8Num181z1"/>
    <w:rsid w:val="00B50769"/>
    <w:rPr>
      <w:rFonts w:ascii="Courier New" w:hAnsi="Courier New"/>
    </w:rPr>
  </w:style>
  <w:style w:type="character" w:customStyle="1" w:styleId="WW8Num181z2">
    <w:name w:val="WW8Num181z2"/>
    <w:rsid w:val="00B50769"/>
    <w:rPr>
      <w:rFonts w:ascii="Wingdings" w:hAnsi="Wingdings"/>
    </w:rPr>
  </w:style>
  <w:style w:type="character" w:customStyle="1" w:styleId="WW8Num181z3">
    <w:name w:val="WW8Num181z3"/>
    <w:rsid w:val="00B50769"/>
    <w:rPr>
      <w:rFonts w:ascii="Symbol" w:hAnsi="Symbol"/>
    </w:rPr>
  </w:style>
  <w:style w:type="character" w:customStyle="1" w:styleId="WW8Num185z0">
    <w:name w:val="WW8Num185z0"/>
    <w:rsid w:val="00B50769"/>
    <w:rPr>
      <w:rFonts w:ascii="Symbol" w:eastAsia="Times New Roman" w:hAnsi="Symbol"/>
    </w:rPr>
  </w:style>
  <w:style w:type="character" w:customStyle="1" w:styleId="WW8Num185z1">
    <w:name w:val="WW8Num185z1"/>
    <w:rsid w:val="00B50769"/>
    <w:rPr>
      <w:rFonts w:ascii="Courier New" w:hAnsi="Courier New"/>
    </w:rPr>
  </w:style>
  <w:style w:type="character" w:customStyle="1" w:styleId="WW8Num185z2">
    <w:name w:val="WW8Num185z2"/>
    <w:rsid w:val="00B50769"/>
    <w:rPr>
      <w:rFonts w:ascii="Wingdings" w:hAnsi="Wingdings"/>
    </w:rPr>
  </w:style>
  <w:style w:type="character" w:customStyle="1" w:styleId="WW8Num185z3">
    <w:name w:val="WW8Num185z3"/>
    <w:rsid w:val="00B50769"/>
    <w:rPr>
      <w:rFonts w:ascii="Symbol" w:hAnsi="Symbol"/>
    </w:rPr>
  </w:style>
  <w:style w:type="character" w:customStyle="1" w:styleId="WW8Num186z0">
    <w:name w:val="WW8Num186z0"/>
    <w:rsid w:val="00B50769"/>
    <w:rPr>
      <w:rFonts w:ascii="Symbol" w:hAnsi="Symbol"/>
      <w:sz w:val="20"/>
    </w:rPr>
  </w:style>
  <w:style w:type="character" w:customStyle="1" w:styleId="WW8Num186z1">
    <w:name w:val="WW8Num186z1"/>
    <w:rsid w:val="00B50769"/>
    <w:rPr>
      <w:rFonts w:ascii="Courier New" w:hAnsi="Courier New"/>
      <w:sz w:val="20"/>
    </w:rPr>
  </w:style>
  <w:style w:type="character" w:customStyle="1" w:styleId="WW8Num186z2">
    <w:name w:val="WW8Num186z2"/>
    <w:rsid w:val="00B50769"/>
    <w:rPr>
      <w:rFonts w:ascii="Wingdings" w:hAnsi="Wingdings"/>
      <w:sz w:val="20"/>
    </w:rPr>
  </w:style>
  <w:style w:type="character" w:customStyle="1" w:styleId="WW8Num192z0">
    <w:name w:val="WW8Num192z0"/>
    <w:rsid w:val="00B50769"/>
    <w:rPr>
      <w:rFonts w:ascii="Symbol" w:hAnsi="Symbol"/>
    </w:rPr>
  </w:style>
  <w:style w:type="character" w:customStyle="1" w:styleId="WW8Num192z1">
    <w:name w:val="WW8Num192z1"/>
    <w:rsid w:val="00B50769"/>
    <w:rPr>
      <w:rFonts w:ascii="Courier New" w:hAnsi="Courier New"/>
    </w:rPr>
  </w:style>
  <w:style w:type="character" w:customStyle="1" w:styleId="WW8Num192z2">
    <w:name w:val="WW8Num192z2"/>
    <w:rsid w:val="00B50769"/>
    <w:rPr>
      <w:rFonts w:ascii="Wingdings" w:hAnsi="Wingdings"/>
    </w:rPr>
  </w:style>
  <w:style w:type="character" w:customStyle="1" w:styleId="WW8Num194z0">
    <w:name w:val="WW8Num194z0"/>
    <w:rsid w:val="00B50769"/>
    <w:rPr>
      <w:rFonts w:ascii="Times-Roman" w:eastAsia="Times New Roman" w:hAnsi="Times-Roman"/>
      <w:i w:val="0"/>
    </w:rPr>
  </w:style>
  <w:style w:type="character" w:customStyle="1" w:styleId="WW8Num194z1">
    <w:name w:val="WW8Num194z1"/>
    <w:rsid w:val="00B50769"/>
    <w:rPr>
      <w:rFonts w:ascii="Courier New" w:hAnsi="Courier New"/>
    </w:rPr>
  </w:style>
  <w:style w:type="character" w:customStyle="1" w:styleId="WW8Num194z2">
    <w:name w:val="WW8Num194z2"/>
    <w:rsid w:val="00B50769"/>
    <w:rPr>
      <w:rFonts w:ascii="Wingdings" w:hAnsi="Wingdings"/>
    </w:rPr>
  </w:style>
  <w:style w:type="character" w:customStyle="1" w:styleId="WW8Num194z3">
    <w:name w:val="WW8Num194z3"/>
    <w:rsid w:val="00B50769"/>
    <w:rPr>
      <w:rFonts w:ascii="Symbol" w:hAnsi="Symbol"/>
    </w:rPr>
  </w:style>
  <w:style w:type="character" w:customStyle="1" w:styleId="WW8Num203z0">
    <w:name w:val="WW8Num203z0"/>
    <w:rsid w:val="00B50769"/>
    <w:rPr>
      <w:rFonts w:ascii="Wingdings" w:eastAsia="Times New Roman" w:hAnsi="Wingdings"/>
    </w:rPr>
  </w:style>
  <w:style w:type="character" w:customStyle="1" w:styleId="WW8Num203z1">
    <w:name w:val="WW8Num203z1"/>
    <w:rsid w:val="00B50769"/>
    <w:rPr>
      <w:rFonts w:ascii="Courier New" w:hAnsi="Courier New"/>
    </w:rPr>
  </w:style>
  <w:style w:type="character" w:customStyle="1" w:styleId="WW8Num203z2">
    <w:name w:val="WW8Num203z2"/>
    <w:rsid w:val="00B50769"/>
    <w:rPr>
      <w:rFonts w:ascii="Wingdings" w:hAnsi="Wingdings"/>
    </w:rPr>
  </w:style>
  <w:style w:type="character" w:customStyle="1" w:styleId="WW8Num203z3">
    <w:name w:val="WW8Num203z3"/>
    <w:rsid w:val="00B50769"/>
    <w:rPr>
      <w:rFonts w:ascii="Symbol" w:hAnsi="Symbol"/>
    </w:rPr>
  </w:style>
  <w:style w:type="character" w:customStyle="1" w:styleId="WW8Num204z1">
    <w:name w:val="WW8Num204z1"/>
    <w:rsid w:val="00B50769"/>
    <w:rPr>
      <w:b/>
    </w:rPr>
  </w:style>
  <w:style w:type="character" w:customStyle="1" w:styleId="WW8Num206z0">
    <w:name w:val="WW8Num206z0"/>
    <w:rsid w:val="00B50769"/>
    <w:rPr>
      <w:rFonts w:ascii="Symbol" w:eastAsia="Times New Roman" w:hAnsi="Symbol"/>
    </w:rPr>
  </w:style>
  <w:style w:type="character" w:customStyle="1" w:styleId="WW8Num206z1">
    <w:name w:val="WW8Num206z1"/>
    <w:rsid w:val="00B50769"/>
    <w:rPr>
      <w:rFonts w:ascii="Courier New" w:hAnsi="Courier New"/>
    </w:rPr>
  </w:style>
  <w:style w:type="character" w:customStyle="1" w:styleId="WW8Num206z2">
    <w:name w:val="WW8Num206z2"/>
    <w:rsid w:val="00B50769"/>
    <w:rPr>
      <w:rFonts w:ascii="Wingdings" w:hAnsi="Wingdings"/>
    </w:rPr>
  </w:style>
  <w:style w:type="character" w:customStyle="1" w:styleId="WW8Num206z3">
    <w:name w:val="WW8Num206z3"/>
    <w:rsid w:val="00B50769"/>
    <w:rPr>
      <w:rFonts w:ascii="Symbol" w:hAnsi="Symbol"/>
    </w:rPr>
  </w:style>
  <w:style w:type="character" w:customStyle="1" w:styleId="WW8Num207z0">
    <w:name w:val="WW8Num207z0"/>
    <w:rsid w:val="00B50769"/>
    <w:rPr>
      <w:rFonts w:ascii="Symbol" w:hAnsi="Symbol"/>
      <w:sz w:val="20"/>
    </w:rPr>
  </w:style>
  <w:style w:type="character" w:customStyle="1" w:styleId="WW8Num213z0">
    <w:name w:val="WW8Num213z0"/>
    <w:rsid w:val="00B50769"/>
    <w:rPr>
      <w:rFonts w:ascii="Symbol" w:hAnsi="Symbol"/>
      <w:sz w:val="20"/>
    </w:rPr>
  </w:style>
  <w:style w:type="character" w:customStyle="1" w:styleId="WW8Num214z0">
    <w:name w:val="WW8Num214z0"/>
    <w:rsid w:val="00B50769"/>
    <w:rPr>
      <w:rFonts w:ascii="Symbol" w:hAnsi="Symbol"/>
    </w:rPr>
  </w:style>
  <w:style w:type="character" w:customStyle="1" w:styleId="WW8Num214z1">
    <w:name w:val="WW8Num214z1"/>
    <w:rsid w:val="00B50769"/>
    <w:rPr>
      <w:rFonts w:ascii="Courier New" w:hAnsi="Courier New"/>
    </w:rPr>
  </w:style>
  <w:style w:type="character" w:customStyle="1" w:styleId="WW8Num220z0">
    <w:name w:val="WW8Num220z0"/>
    <w:rsid w:val="00B50769"/>
    <w:rPr>
      <w:u w:val="single"/>
    </w:rPr>
  </w:style>
  <w:style w:type="character" w:customStyle="1" w:styleId="WW8Num228z0">
    <w:name w:val="WW8Num228z0"/>
    <w:rsid w:val="00B50769"/>
    <w:rPr>
      <w:rFonts w:ascii="Symbol" w:hAnsi="Symbol"/>
      <w:sz w:val="20"/>
    </w:rPr>
  </w:style>
  <w:style w:type="character" w:customStyle="1" w:styleId="WW8Num228z1">
    <w:name w:val="WW8Num228z1"/>
    <w:rsid w:val="00B50769"/>
    <w:rPr>
      <w:rFonts w:ascii="Courier New" w:hAnsi="Courier New"/>
      <w:sz w:val="20"/>
    </w:rPr>
  </w:style>
  <w:style w:type="character" w:customStyle="1" w:styleId="WW8Num228z2">
    <w:name w:val="WW8Num228z2"/>
    <w:rsid w:val="00B50769"/>
    <w:rPr>
      <w:rFonts w:ascii="Wingdings" w:hAnsi="Wingdings"/>
      <w:sz w:val="20"/>
    </w:rPr>
  </w:style>
  <w:style w:type="character" w:customStyle="1" w:styleId="WW8Num236z0">
    <w:name w:val="WW8Num236z0"/>
    <w:rsid w:val="00B50769"/>
    <w:rPr>
      <w:rFonts w:ascii="Symbol" w:eastAsia="Times New Roman" w:hAnsi="Symbol"/>
    </w:rPr>
  </w:style>
  <w:style w:type="character" w:customStyle="1" w:styleId="WW8Num236z1">
    <w:name w:val="WW8Num236z1"/>
    <w:rsid w:val="00B50769"/>
    <w:rPr>
      <w:rFonts w:ascii="Courier New" w:hAnsi="Courier New"/>
    </w:rPr>
  </w:style>
  <w:style w:type="character" w:customStyle="1" w:styleId="WW8Num236z2">
    <w:name w:val="WW8Num236z2"/>
    <w:rsid w:val="00B50769"/>
    <w:rPr>
      <w:rFonts w:ascii="Wingdings" w:hAnsi="Wingdings"/>
    </w:rPr>
  </w:style>
  <w:style w:type="character" w:customStyle="1" w:styleId="WW8Num236z3">
    <w:name w:val="WW8Num236z3"/>
    <w:rsid w:val="00B50769"/>
    <w:rPr>
      <w:rFonts w:ascii="Symbol" w:hAnsi="Symbol"/>
    </w:rPr>
  </w:style>
  <w:style w:type="character" w:customStyle="1" w:styleId="WW8Num239z0">
    <w:name w:val="WW8Num239z0"/>
    <w:rsid w:val="00B50769"/>
    <w:rPr>
      <w:rFonts w:ascii="Times New Roman" w:eastAsia="Times New Roman" w:hAnsi="Times New Roman" w:cs="Times New Roman"/>
    </w:rPr>
  </w:style>
  <w:style w:type="character" w:customStyle="1" w:styleId="WW8Num239z1">
    <w:name w:val="WW8Num239z1"/>
    <w:rsid w:val="00B50769"/>
    <w:rPr>
      <w:rFonts w:ascii="Courier New" w:hAnsi="Courier New"/>
    </w:rPr>
  </w:style>
  <w:style w:type="character" w:customStyle="1" w:styleId="WW8Num239z2">
    <w:name w:val="WW8Num239z2"/>
    <w:rsid w:val="00B50769"/>
    <w:rPr>
      <w:rFonts w:ascii="Wingdings" w:hAnsi="Wingdings"/>
    </w:rPr>
  </w:style>
  <w:style w:type="character" w:customStyle="1" w:styleId="WW8Num239z3">
    <w:name w:val="WW8Num239z3"/>
    <w:rsid w:val="00B50769"/>
    <w:rPr>
      <w:rFonts w:ascii="Symbol" w:hAnsi="Symbol"/>
    </w:rPr>
  </w:style>
  <w:style w:type="character" w:customStyle="1" w:styleId="NumberingSymbols">
    <w:name w:val="Numbering Symbols"/>
    <w:rsid w:val="00B50769"/>
    <w:rPr>
      <w:rFonts w:ascii="Garamond" w:hAnsi="Garamond"/>
    </w:rPr>
  </w:style>
  <w:style w:type="character" w:customStyle="1" w:styleId="Bullets">
    <w:name w:val="Bullets"/>
    <w:rsid w:val="00B50769"/>
    <w:rPr>
      <w:rFonts w:ascii="StarSymbol" w:eastAsia="StarSymbol" w:hAnsi="StarSymbol" w:cs="StarSymbol"/>
      <w:sz w:val="18"/>
      <w:szCs w:val="18"/>
    </w:rPr>
  </w:style>
  <w:style w:type="paragraph" w:customStyle="1" w:styleId="NoteLevel12">
    <w:name w:val="Note Level 12"/>
    <w:basedOn w:val="Normal"/>
    <w:qFormat/>
    <w:rsid w:val="00B5076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5076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5076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5076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5076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5076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5076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5076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5076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5076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5076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5076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50769"/>
    <w:rPr>
      <w:color w:val="008000"/>
    </w:rPr>
  </w:style>
  <w:style w:type="paragraph" w:customStyle="1" w:styleId="Repeatblockheading0">
    <w:name w:val="Repeat block heading"/>
    <w:basedOn w:val="Title"/>
    <w:qFormat/>
    <w:rsid w:val="00B50769"/>
  </w:style>
  <w:style w:type="character" w:customStyle="1" w:styleId="lqqtgroup">
    <w:name w:val="lqqtgroup"/>
    <w:basedOn w:val="DefaultParagraphFont"/>
    <w:rsid w:val="00B50769"/>
  </w:style>
  <w:style w:type="character" w:customStyle="1" w:styleId="quotedtooltip">
    <w:name w:val="quotedtooltip"/>
    <w:basedOn w:val="DefaultParagraphFont"/>
    <w:rsid w:val="00B50769"/>
  </w:style>
  <w:style w:type="character" w:customStyle="1" w:styleId="quotedtooltipbox">
    <w:name w:val="quotedtooltipbox"/>
    <w:basedOn w:val="DefaultParagraphFont"/>
    <w:rsid w:val="00B50769"/>
  </w:style>
  <w:style w:type="character" w:customStyle="1" w:styleId="mwlivequotes">
    <w:name w:val="mwlivequotes"/>
    <w:basedOn w:val="DefaultParagraphFont"/>
    <w:rsid w:val="00B50769"/>
  </w:style>
  <w:style w:type="character" w:customStyle="1" w:styleId="lastlabel">
    <w:name w:val="lastlabel"/>
    <w:basedOn w:val="DefaultParagraphFont"/>
    <w:rsid w:val="00B50769"/>
  </w:style>
  <w:style w:type="character" w:customStyle="1" w:styleId="lb07">
    <w:name w:val="lb07"/>
    <w:basedOn w:val="DefaultParagraphFont"/>
    <w:rsid w:val="00B50769"/>
  </w:style>
  <w:style w:type="character" w:customStyle="1" w:styleId="qted">
    <w:name w:val="qted"/>
    <w:basedOn w:val="DefaultParagraphFont"/>
    <w:rsid w:val="00B50769"/>
  </w:style>
  <w:style w:type="character" w:customStyle="1" w:styleId="t14">
    <w:name w:val="t14"/>
    <w:basedOn w:val="DefaultParagraphFont"/>
    <w:rsid w:val="00B50769"/>
  </w:style>
  <w:style w:type="paragraph" w:customStyle="1" w:styleId="format-body">
    <w:name w:val="format-body"/>
    <w:basedOn w:val="Normal"/>
    <w:qFormat/>
    <w:rsid w:val="00B50769"/>
    <w:pPr>
      <w:spacing w:before="100" w:beforeAutospacing="1" w:after="100" w:afterAutospacing="1"/>
    </w:pPr>
    <w:rPr>
      <w:sz w:val="24"/>
    </w:rPr>
  </w:style>
  <w:style w:type="character" w:customStyle="1" w:styleId="searchtermbold">
    <w:name w:val="searchtermbold"/>
    <w:basedOn w:val="DefaultParagraphFont"/>
    <w:rsid w:val="00B50769"/>
  </w:style>
  <w:style w:type="character" w:customStyle="1" w:styleId="spanstyle">
    <w:name w:val="spanstyle"/>
    <w:basedOn w:val="DefaultParagraphFont"/>
    <w:rsid w:val="00B50769"/>
  </w:style>
  <w:style w:type="character" w:customStyle="1" w:styleId="nfakpe">
    <w:name w:val="nfakpe"/>
    <w:basedOn w:val="DefaultParagraphFont"/>
    <w:rsid w:val="00B50769"/>
  </w:style>
  <w:style w:type="character" w:customStyle="1" w:styleId="DebateBlockCharChar">
    <w:name w:val="Debate Block Char Char"/>
    <w:basedOn w:val="DefaultParagraphFont"/>
    <w:rsid w:val="00B50769"/>
    <w:rPr>
      <w:rFonts w:cs="Arial"/>
      <w:b/>
      <w:bCs/>
      <w:kern w:val="32"/>
      <w:sz w:val="36"/>
      <w:szCs w:val="32"/>
      <w:u w:val="single"/>
    </w:rPr>
  </w:style>
  <w:style w:type="character" w:customStyle="1" w:styleId="citsource">
    <w:name w:val="citsource"/>
    <w:basedOn w:val="DefaultParagraphFont"/>
    <w:rsid w:val="00B50769"/>
  </w:style>
  <w:style w:type="character" w:customStyle="1" w:styleId="sc">
    <w:name w:val="sc"/>
    <w:basedOn w:val="DefaultParagraphFont"/>
    <w:rsid w:val="00B50769"/>
  </w:style>
  <w:style w:type="character" w:customStyle="1" w:styleId="atime">
    <w:name w:val="atime"/>
    <w:basedOn w:val="DefaultParagraphFont"/>
    <w:rsid w:val="00B50769"/>
  </w:style>
  <w:style w:type="character" w:customStyle="1" w:styleId="ReadText">
    <w:name w:val="Read Text"/>
    <w:basedOn w:val="DefaultParagraphFont"/>
    <w:rsid w:val="00B50769"/>
    <w:rPr>
      <w:rFonts w:ascii="Times New Roman" w:hAnsi="Times New Roman"/>
      <w:b/>
      <w:bCs/>
      <w:sz w:val="24"/>
      <w:u w:val="single"/>
    </w:rPr>
  </w:style>
  <w:style w:type="paragraph" w:customStyle="1" w:styleId="unread">
    <w:name w:val="unread"/>
    <w:basedOn w:val="Normal"/>
    <w:qFormat/>
    <w:rsid w:val="00B50769"/>
  </w:style>
  <w:style w:type="character" w:customStyle="1" w:styleId="unreadChar">
    <w:name w:val="unread Char"/>
    <w:basedOn w:val="DefaultParagraphFont"/>
    <w:rsid w:val="00B50769"/>
    <w:rPr>
      <w:szCs w:val="24"/>
      <w:lang w:val="en-US" w:eastAsia="en-US" w:bidi="ar-SA"/>
    </w:rPr>
  </w:style>
  <w:style w:type="paragraph" w:customStyle="1" w:styleId="cardunderlined0">
    <w:name w:val="card underlined"/>
    <w:basedOn w:val="Normal"/>
    <w:qFormat/>
    <w:rsid w:val="00B50769"/>
    <w:rPr>
      <w:u w:val="single"/>
    </w:rPr>
  </w:style>
  <w:style w:type="character" w:customStyle="1" w:styleId="Internetlink1">
    <w:name w:val="Internet link1"/>
    <w:rsid w:val="00B50769"/>
    <w:rPr>
      <w:color w:val="000080"/>
      <w:u w:val="single"/>
    </w:rPr>
  </w:style>
  <w:style w:type="character" w:customStyle="1" w:styleId="insideheadline">
    <w:name w:val="insideheadline"/>
    <w:basedOn w:val="DefaultParagraphFont"/>
    <w:rsid w:val="00B50769"/>
  </w:style>
  <w:style w:type="character" w:customStyle="1" w:styleId="mwlivequotesupdelayed">
    <w:name w:val="mwlivequotes up delayed"/>
    <w:basedOn w:val="DefaultParagraphFont"/>
    <w:rsid w:val="00B50769"/>
  </w:style>
  <w:style w:type="character" w:customStyle="1" w:styleId="mwlivequotesdowndelayed">
    <w:name w:val="mwlivequotes down delayed"/>
    <w:basedOn w:val="DefaultParagraphFont"/>
    <w:rsid w:val="00B50769"/>
  </w:style>
  <w:style w:type="character" w:customStyle="1" w:styleId="shirttail">
    <w:name w:val="shirttail"/>
    <w:basedOn w:val="DefaultParagraphFont"/>
    <w:rsid w:val="00B50769"/>
  </w:style>
  <w:style w:type="character" w:customStyle="1" w:styleId="definition">
    <w:name w:val="definition"/>
    <w:basedOn w:val="DefaultParagraphFont"/>
    <w:rsid w:val="00B50769"/>
  </w:style>
  <w:style w:type="character" w:customStyle="1" w:styleId="CardTextCharCharChar">
    <w:name w:val="Card Text Char Char Char"/>
    <w:basedOn w:val="DefaultParagraphFont"/>
    <w:rsid w:val="00B5076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50769"/>
    <w:rPr>
      <w:rFonts w:ascii="Arial Narrow" w:hAnsi="Arial Narrow"/>
      <w:sz w:val="18"/>
      <w:u w:val="single"/>
    </w:rPr>
  </w:style>
  <w:style w:type="character" w:customStyle="1" w:styleId="UnderlineStyleCharCharChar">
    <w:name w:val="Underline Style Char Char Char"/>
    <w:basedOn w:val="DefaultParagraphFont"/>
    <w:rsid w:val="00B5076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5076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5076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50769"/>
    <w:rPr>
      <w:rFonts w:ascii="Arial" w:hAnsi="Arial" w:cs="Arial" w:hint="default"/>
      <w:b/>
      <w:bCs/>
      <w:color w:val="990000"/>
      <w:sz w:val="26"/>
      <w:szCs w:val="26"/>
    </w:rPr>
  </w:style>
  <w:style w:type="character" w:customStyle="1" w:styleId="bodytitle1">
    <w:name w:val="bodytitle1"/>
    <w:basedOn w:val="DefaultParagraphFont"/>
    <w:rsid w:val="00B50769"/>
    <w:rPr>
      <w:rFonts w:ascii="Arial" w:hAnsi="Arial" w:cs="Arial" w:hint="default"/>
      <w:b/>
      <w:bCs/>
      <w:smallCaps w:val="0"/>
      <w:color w:val="000000"/>
      <w:sz w:val="28"/>
      <w:szCs w:val="28"/>
    </w:rPr>
  </w:style>
  <w:style w:type="paragraph" w:customStyle="1" w:styleId="style109">
    <w:name w:val="style109"/>
    <w:basedOn w:val="Normal"/>
    <w:qFormat/>
    <w:rsid w:val="00B50769"/>
    <w:pPr>
      <w:spacing w:before="100" w:beforeAutospacing="1" w:after="100" w:afterAutospacing="1"/>
    </w:pPr>
    <w:rPr>
      <w:sz w:val="24"/>
    </w:rPr>
  </w:style>
  <w:style w:type="paragraph" w:customStyle="1" w:styleId="style1100">
    <w:name w:val="style110"/>
    <w:basedOn w:val="Normal"/>
    <w:qFormat/>
    <w:rsid w:val="00B50769"/>
    <w:pPr>
      <w:spacing w:before="100" w:beforeAutospacing="1" w:after="100" w:afterAutospacing="1"/>
    </w:pPr>
    <w:rPr>
      <w:sz w:val="24"/>
    </w:rPr>
  </w:style>
  <w:style w:type="paragraph" w:customStyle="1" w:styleId="captionpaddingstyle114">
    <w:name w:val="captionpadding style114"/>
    <w:basedOn w:val="Normal"/>
    <w:qFormat/>
    <w:rsid w:val="00B50769"/>
    <w:pPr>
      <w:spacing w:before="100" w:beforeAutospacing="1" w:after="100" w:afterAutospacing="1"/>
    </w:pPr>
    <w:rPr>
      <w:sz w:val="24"/>
    </w:rPr>
  </w:style>
  <w:style w:type="character" w:customStyle="1" w:styleId="captionpaddingstyle1141">
    <w:name w:val="captionpadding style1141"/>
    <w:basedOn w:val="DefaultParagraphFont"/>
    <w:rsid w:val="00B50769"/>
  </w:style>
  <w:style w:type="character" w:customStyle="1" w:styleId="style114style118">
    <w:name w:val="style114 style118"/>
    <w:basedOn w:val="DefaultParagraphFont"/>
    <w:rsid w:val="00B50769"/>
  </w:style>
  <w:style w:type="paragraph" w:customStyle="1" w:styleId="mainstorybody">
    <w:name w:val="mainstorybody"/>
    <w:basedOn w:val="Normal"/>
    <w:qFormat/>
    <w:rsid w:val="00B50769"/>
    <w:pPr>
      <w:spacing w:before="100" w:beforeAutospacing="1" w:after="100" w:afterAutospacing="1"/>
    </w:pPr>
    <w:rPr>
      <w:sz w:val="24"/>
    </w:rPr>
  </w:style>
  <w:style w:type="character" w:customStyle="1" w:styleId="hint">
    <w:name w:val="hint"/>
    <w:basedOn w:val="DefaultParagraphFont"/>
    <w:rsid w:val="00B50769"/>
  </w:style>
  <w:style w:type="character" w:customStyle="1" w:styleId="flw">
    <w:name w:val="flw"/>
    <w:basedOn w:val="DefaultParagraphFont"/>
    <w:rsid w:val="00B50769"/>
  </w:style>
  <w:style w:type="character" w:customStyle="1" w:styleId="illustration">
    <w:name w:val="illustration"/>
    <w:basedOn w:val="DefaultParagraphFont"/>
    <w:rsid w:val="00B50769"/>
  </w:style>
  <w:style w:type="paragraph" w:customStyle="1" w:styleId="ga">
    <w:name w:val="ga"/>
    <w:basedOn w:val="Normal"/>
    <w:qFormat/>
    <w:rsid w:val="00B50769"/>
    <w:rPr>
      <w:rFonts w:ascii="Times" w:hAnsi="Times"/>
      <w:color w:val="231F20"/>
      <w:sz w:val="18"/>
      <w:szCs w:val="18"/>
    </w:rPr>
  </w:style>
  <w:style w:type="character" w:customStyle="1" w:styleId="StyleArialNarrowBoldThickunderline">
    <w:name w:val="Style Arial Narrow Bold Thick underline"/>
    <w:basedOn w:val="DefaultParagraphFont"/>
    <w:rsid w:val="00B50769"/>
    <w:rPr>
      <w:rFonts w:ascii="Arial Narrow" w:hAnsi="Arial Narrow"/>
      <w:b/>
      <w:bCs/>
      <w:u w:val="thick"/>
    </w:rPr>
  </w:style>
  <w:style w:type="paragraph" w:customStyle="1" w:styleId="tag10">
    <w:name w:val="tag1"/>
    <w:basedOn w:val="Heading2"/>
    <w:qFormat/>
    <w:rsid w:val="00B50769"/>
    <w:pPr>
      <w:outlineLvl w:val="9"/>
    </w:pPr>
    <w:rPr>
      <w:rFonts w:eastAsia="Calibri" w:cs="Times New Roman"/>
      <w:bCs/>
      <w:caps/>
      <w:sz w:val="24"/>
      <w:szCs w:val="20"/>
    </w:rPr>
  </w:style>
  <w:style w:type="paragraph" w:customStyle="1" w:styleId="tagcite3">
    <w:name w:val="tagcite"/>
    <w:basedOn w:val="TagCite0"/>
    <w:qFormat/>
    <w:rsid w:val="00B50769"/>
    <w:pPr>
      <w:contextualSpacing w:val="0"/>
    </w:pPr>
    <w:rPr>
      <w:rFonts w:ascii="Garamond" w:eastAsiaTheme="minorHAnsi" w:hAnsi="Garamond" w:cs="Times New Roman"/>
      <w:sz w:val="24"/>
    </w:rPr>
  </w:style>
  <w:style w:type="character" w:customStyle="1" w:styleId="tag1Char">
    <w:name w:val="tag1 Char"/>
    <w:basedOn w:val="DefaultParagraphFont"/>
    <w:rsid w:val="00B50769"/>
    <w:rPr>
      <w:b/>
      <w:sz w:val="24"/>
    </w:rPr>
  </w:style>
  <w:style w:type="paragraph" w:customStyle="1" w:styleId="SmallFontCharCharChar">
    <w:name w:val="Small Font Char Char Char"/>
    <w:basedOn w:val="Normal"/>
    <w:uiPriority w:val="99"/>
    <w:qFormat/>
    <w:rsid w:val="00B50769"/>
    <w:rPr>
      <w:sz w:val="12"/>
    </w:rPr>
  </w:style>
  <w:style w:type="character" w:customStyle="1" w:styleId="SmallFontCharCharCharChar">
    <w:name w:val="Small Font Char Char Char Char"/>
    <w:basedOn w:val="DefaultParagraphFont"/>
    <w:rsid w:val="00B50769"/>
    <w:rPr>
      <w:rFonts w:ascii="Arial" w:hAnsi="Arial"/>
      <w:sz w:val="12"/>
      <w:szCs w:val="24"/>
    </w:rPr>
  </w:style>
  <w:style w:type="character" w:customStyle="1" w:styleId="TagCiteChar4">
    <w:name w:val="TagCite Char"/>
    <w:basedOn w:val="DefaultParagraphFont"/>
    <w:rsid w:val="00B50769"/>
    <w:rPr>
      <w:rFonts w:ascii="Garamond" w:hAnsi="Garamond"/>
      <w:b/>
      <w:sz w:val="24"/>
      <w:szCs w:val="24"/>
    </w:rPr>
  </w:style>
  <w:style w:type="character" w:customStyle="1" w:styleId="subtitlesarticles1">
    <w:name w:val="subtitles_articles1"/>
    <w:basedOn w:val="DefaultParagraphFont"/>
    <w:rsid w:val="00B50769"/>
    <w:rPr>
      <w:rFonts w:ascii="Verdana" w:hAnsi="Verdana" w:cs="Times New Roman"/>
      <w:b/>
      <w:bCs/>
      <w:color w:val="000000"/>
      <w:sz w:val="20"/>
      <w:szCs w:val="20"/>
    </w:rPr>
  </w:style>
  <w:style w:type="character" w:customStyle="1" w:styleId="StyleArial12ptBlack">
    <w:name w:val="Style Arial 12 pt Black"/>
    <w:basedOn w:val="DefaultParagraphFont"/>
    <w:rsid w:val="00B50769"/>
    <w:rPr>
      <w:rFonts w:ascii="Garamond" w:hAnsi="Garamond"/>
      <w:color w:val="000000"/>
      <w:sz w:val="20"/>
      <w:u w:val="single"/>
    </w:rPr>
  </w:style>
  <w:style w:type="character" w:customStyle="1" w:styleId="StyleArialBlack">
    <w:name w:val="Style Arial Black"/>
    <w:basedOn w:val="DefaultParagraphFont"/>
    <w:rsid w:val="00B50769"/>
    <w:rPr>
      <w:rFonts w:ascii="Garamond" w:hAnsi="Garamond"/>
      <w:color w:val="000000"/>
      <w:sz w:val="14"/>
    </w:rPr>
  </w:style>
  <w:style w:type="character" w:customStyle="1" w:styleId="3TagCite">
    <w:name w:val="3 Tag/Cite"/>
    <w:basedOn w:val="DefaultParagraphFont"/>
    <w:rsid w:val="00B50769"/>
    <w:rPr>
      <w:rFonts w:ascii="Times New Roman" w:hAnsi="Times New Roman"/>
      <w:b/>
      <w:color w:val="FF0000"/>
      <w:sz w:val="22"/>
    </w:rPr>
  </w:style>
  <w:style w:type="character" w:customStyle="1" w:styleId="mediatype">
    <w:name w:val="mediatype"/>
    <w:basedOn w:val="DefaultParagraphFont"/>
    <w:rsid w:val="00B50769"/>
  </w:style>
  <w:style w:type="paragraph" w:customStyle="1" w:styleId="StyleHeading4Tagheading2Heading2Char2CharHeading2Char1">
    <w:name w:val="Style Heading 4Tagheading 2Heading 2 Char2 CharHeading 2 Char1 ..."/>
    <w:basedOn w:val="Heading4"/>
    <w:qFormat/>
    <w:rsid w:val="00B50769"/>
    <w:rPr>
      <w:bCs/>
    </w:rPr>
  </w:style>
  <w:style w:type="character" w:customStyle="1" w:styleId="FontStyle13">
    <w:name w:val="Font Style13"/>
    <w:basedOn w:val="DefaultParagraphFont"/>
    <w:uiPriority w:val="99"/>
    <w:rsid w:val="00B5076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50769"/>
    <w:rPr>
      <w:b w:val="0"/>
      <w:sz w:val="22"/>
      <w:u w:val="single"/>
      <w:bdr w:val="none" w:sz="0" w:space="0" w:color="auto"/>
    </w:rPr>
  </w:style>
  <w:style w:type="paragraph" w:customStyle="1" w:styleId="ReduceText">
    <w:name w:val="Reduce Text"/>
    <w:basedOn w:val="Normal"/>
    <w:autoRedefine/>
    <w:qFormat/>
    <w:rsid w:val="00B50769"/>
    <w:pPr>
      <w:ind w:right="720"/>
    </w:pPr>
    <w:rPr>
      <w:rFonts w:eastAsia="Times New Roman"/>
      <w:szCs w:val="20"/>
    </w:rPr>
  </w:style>
  <w:style w:type="character" w:customStyle="1" w:styleId="m3305018628354387823inbox-inbox-style13ptbold">
    <w:name w:val="m_3305018628354387823inbox-inbox-style13ptbold"/>
    <w:basedOn w:val="DefaultParagraphFont"/>
    <w:rsid w:val="00B50769"/>
  </w:style>
  <w:style w:type="character" w:customStyle="1" w:styleId="m3305018628354387823inbox-inbox-styleunderline">
    <w:name w:val="m_3305018628354387823inbox-inbox-styleunderline"/>
    <w:basedOn w:val="DefaultParagraphFont"/>
    <w:rsid w:val="00B50769"/>
  </w:style>
  <w:style w:type="character" w:customStyle="1" w:styleId="getmorearticleslink">
    <w:name w:val="getmorearticleslink"/>
    <w:basedOn w:val="DefaultParagraphFont"/>
    <w:rsid w:val="00B50769"/>
  </w:style>
  <w:style w:type="paragraph" w:customStyle="1" w:styleId="PhoTag">
    <w:name w:val="PhoTag"/>
    <w:basedOn w:val="Normal"/>
    <w:next w:val="Normal"/>
    <w:autoRedefine/>
    <w:qFormat/>
    <w:rsid w:val="00B50769"/>
    <w:rPr>
      <w:b/>
    </w:rPr>
  </w:style>
  <w:style w:type="character" w:customStyle="1" w:styleId="boldunderlineChar5">
    <w:name w:val="bold underline Char"/>
    <w:basedOn w:val="DefaultParagraphFont"/>
    <w:rsid w:val="00B5076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50769"/>
    <w:rPr>
      <w:rFonts w:eastAsia="Times New Roman"/>
      <w:szCs w:val="20"/>
    </w:rPr>
  </w:style>
  <w:style w:type="character" w:customStyle="1" w:styleId="ReallySmallChar">
    <w:name w:val="Really Small Char"/>
    <w:basedOn w:val="DefaultParagraphFont"/>
    <w:link w:val="ReallySmall"/>
    <w:rsid w:val="00B50769"/>
    <w:rPr>
      <w:rFonts w:ascii="Calibri" w:eastAsia="Times New Roman" w:hAnsi="Calibri" w:cs="Calibri"/>
      <w:szCs w:val="20"/>
    </w:rPr>
  </w:style>
  <w:style w:type="paragraph" w:customStyle="1" w:styleId="PageTitle0">
    <w:name w:val="Page Title"/>
    <w:basedOn w:val="Normal"/>
    <w:next w:val="Normal"/>
    <w:qFormat/>
    <w:rsid w:val="00B5076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50769"/>
    <w:rPr>
      <w:rFonts w:eastAsia="Calibri"/>
      <w:b/>
      <w:color w:val="000000"/>
      <w:u w:val="single"/>
    </w:rPr>
  </w:style>
  <w:style w:type="character" w:customStyle="1" w:styleId="UnderlineEmphasisChar">
    <w:name w:val="Underline + Emphasis Char"/>
    <w:link w:val="UnderlineEmphasis"/>
    <w:rsid w:val="00B5076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5076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5076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5076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50769"/>
    <w:rPr>
      <w:rFonts w:ascii="Calibri" w:eastAsia="Times New Roman" w:hAnsi="Calibri" w:cs="Times New Roman"/>
      <w:iCs/>
      <w:color w:val="000000"/>
      <w:sz w:val="16"/>
      <w:szCs w:val="28"/>
    </w:rPr>
  </w:style>
  <w:style w:type="paragraph" w:customStyle="1" w:styleId="TxBr5p1">
    <w:name w:val="TxBr_5p1"/>
    <w:basedOn w:val="Normal"/>
    <w:qFormat/>
    <w:rsid w:val="00B5076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50769"/>
    <w:pPr>
      <w:ind w:left="400"/>
    </w:pPr>
    <w:rPr>
      <w:rFonts w:eastAsia="Calibri"/>
      <w:color w:val="000000"/>
    </w:rPr>
  </w:style>
  <w:style w:type="numbering" w:customStyle="1" w:styleId="NoList21111">
    <w:name w:val="No List21111"/>
    <w:next w:val="NoList"/>
    <w:uiPriority w:val="99"/>
    <w:semiHidden/>
    <w:unhideWhenUsed/>
    <w:rsid w:val="00B50769"/>
  </w:style>
  <w:style w:type="character" w:customStyle="1" w:styleId="flagicon">
    <w:name w:val="flagicon"/>
    <w:basedOn w:val="DefaultParagraphFont"/>
    <w:rsid w:val="00B50769"/>
  </w:style>
  <w:style w:type="character" w:customStyle="1" w:styleId="A120">
    <w:name w:val="A12"/>
    <w:uiPriority w:val="99"/>
    <w:rsid w:val="00B50769"/>
    <w:rPr>
      <w:rFonts w:ascii="Minion Pro" w:hAnsi="Minion Pro" w:cs="Minion Pro" w:hint="default"/>
      <w:color w:val="211D1E"/>
      <w:sz w:val="22"/>
      <w:szCs w:val="22"/>
    </w:rPr>
  </w:style>
  <w:style w:type="character" w:customStyle="1" w:styleId="bold-italic-sub-c">
    <w:name w:val="bold-italic-sub-c"/>
    <w:basedOn w:val="DefaultParagraphFont"/>
    <w:rsid w:val="00B50769"/>
  </w:style>
  <w:style w:type="character" w:customStyle="1" w:styleId="charoverride-4">
    <w:name w:val="charoverride-4"/>
    <w:basedOn w:val="DefaultParagraphFont"/>
    <w:rsid w:val="00B50769"/>
  </w:style>
  <w:style w:type="character" w:customStyle="1" w:styleId="charoverride-3">
    <w:name w:val="charoverride-3"/>
    <w:basedOn w:val="DefaultParagraphFont"/>
    <w:rsid w:val="00B50769"/>
  </w:style>
  <w:style w:type="character" w:customStyle="1" w:styleId="BlockTitle2Char">
    <w:name w:val="Block Title2 Char"/>
    <w:link w:val="BlockTitle2"/>
    <w:uiPriority w:val="99"/>
    <w:rsid w:val="00B50769"/>
    <w:rPr>
      <w:rFonts w:ascii="Calibri" w:eastAsia="Times New Roman" w:hAnsi="Calibri" w:cs="Calibri"/>
      <w:b/>
      <w:sz w:val="32"/>
      <w:u w:val="single"/>
      <w:lang w:bidi="en-US"/>
    </w:rPr>
  </w:style>
  <w:style w:type="character" w:customStyle="1" w:styleId="HilightChar">
    <w:name w:val="Hilight Char"/>
    <w:rsid w:val="00B50769"/>
    <w:rPr>
      <w:rFonts w:eastAsia="Calibri"/>
      <w:b/>
      <w:noProof w:val="0"/>
      <w:sz w:val="22"/>
      <w:szCs w:val="22"/>
      <w:u w:val="single"/>
      <w:lang w:val="en-US" w:eastAsia="ar-SA" w:bidi="ar-SA"/>
    </w:rPr>
  </w:style>
  <w:style w:type="character" w:customStyle="1" w:styleId="StyleUnderlineCharChar">
    <w:name w:val="Style Underline Char Char"/>
    <w:rsid w:val="00B50769"/>
    <w:rPr>
      <w:rFonts w:ascii="Times New Roman" w:eastAsia="Times New Roman" w:hAnsi="Times New Roman" w:cs="Times New Roman"/>
      <w:sz w:val="20"/>
      <w:szCs w:val="20"/>
      <w:u w:val="single"/>
    </w:rPr>
  </w:style>
  <w:style w:type="character" w:customStyle="1" w:styleId="c1">
    <w:name w:val="c1"/>
    <w:rsid w:val="00B50769"/>
  </w:style>
  <w:style w:type="paragraph" w:customStyle="1" w:styleId="Hat2">
    <w:name w:val="Hat2"/>
    <w:basedOn w:val="Heading2"/>
    <w:next w:val="Heading2"/>
    <w:autoRedefine/>
    <w:uiPriority w:val="99"/>
    <w:qFormat/>
    <w:rsid w:val="00B5076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50769"/>
    <w:pPr>
      <w:spacing w:after="200" w:line="276" w:lineRule="auto"/>
    </w:pPr>
    <w:rPr>
      <w:rFonts w:eastAsia="SimSun"/>
      <w:szCs w:val="24"/>
      <w:u w:val="thick"/>
      <w:lang w:eastAsia="zh-CN"/>
    </w:rPr>
  </w:style>
  <w:style w:type="character" w:customStyle="1" w:styleId="Underline4">
    <w:name w:val="*Underline*"/>
    <w:rsid w:val="00B50769"/>
    <w:rPr>
      <w:rFonts w:ascii="Times New Roman" w:hAnsi="Times New Roman"/>
      <w:b/>
      <w:sz w:val="24"/>
      <w:u w:val="single"/>
    </w:rPr>
  </w:style>
  <w:style w:type="paragraph" w:customStyle="1" w:styleId="TxBr33p1">
    <w:name w:val="TxBr_33p1"/>
    <w:basedOn w:val="Normal"/>
    <w:uiPriority w:val="99"/>
    <w:qFormat/>
    <w:rsid w:val="00B5076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50769"/>
    <w:rPr>
      <w:rFonts w:eastAsia="SimSun"/>
      <w:lang w:eastAsia="zh-CN"/>
    </w:rPr>
  </w:style>
  <w:style w:type="character" w:customStyle="1" w:styleId="comments-post">
    <w:name w:val="comments-post"/>
    <w:rsid w:val="00B50769"/>
  </w:style>
  <w:style w:type="character" w:customStyle="1" w:styleId="Irrelevant5fontChar">
    <w:name w:val="Irrelevant (5 font) Char"/>
    <w:rsid w:val="00B50769"/>
    <w:rPr>
      <w:sz w:val="10"/>
      <w:szCs w:val="10"/>
    </w:rPr>
  </w:style>
  <w:style w:type="character" w:customStyle="1" w:styleId="Hyperlink13">
    <w:name w:val="Hyperlink13"/>
    <w:rsid w:val="00B50769"/>
    <w:rPr>
      <w:b w:val="0"/>
      <w:bCs w:val="0"/>
      <w:strike w:val="0"/>
      <w:dstrike w:val="0"/>
      <w:color w:val="008000"/>
      <w:sz w:val="20"/>
      <w:szCs w:val="20"/>
      <w:u w:val="none"/>
      <w:effect w:val="none"/>
    </w:rPr>
  </w:style>
  <w:style w:type="character" w:customStyle="1" w:styleId="standardcontent1">
    <w:name w:val="standardcontent1"/>
    <w:rsid w:val="00B50769"/>
    <w:rPr>
      <w:rFonts w:ascii="Arial" w:hAnsi="Arial" w:cs="Arial" w:hint="default"/>
      <w:strike w:val="0"/>
      <w:dstrike w:val="0"/>
      <w:sz w:val="24"/>
      <w:szCs w:val="24"/>
      <w:u w:val="none"/>
      <w:effect w:val="none"/>
    </w:rPr>
  </w:style>
  <w:style w:type="character" w:customStyle="1" w:styleId="Hyperlink40">
    <w:name w:val="Hyperlink4"/>
    <w:rsid w:val="00B50769"/>
    <w:rPr>
      <w:color w:val="000066"/>
      <w:u w:val="single"/>
    </w:rPr>
  </w:style>
  <w:style w:type="paragraph" w:customStyle="1" w:styleId="rddateline">
    <w:name w:val="rddateline"/>
    <w:basedOn w:val="Normal"/>
    <w:uiPriority w:val="99"/>
    <w:qFormat/>
    <w:rsid w:val="00B50769"/>
    <w:rPr>
      <w:rFonts w:eastAsia="Calibri"/>
      <w:szCs w:val="20"/>
    </w:rPr>
  </w:style>
  <w:style w:type="paragraph" w:customStyle="1" w:styleId="rdheadline">
    <w:name w:val="rdheadline"/>
    <w:basedOn w:val="Normal"/>
    <w:uiPriority w:val="99"/>
    <w:qFormat/>
    <w:rsid w:val="00B5076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50769"/>
    <w:pPr>
      <w:spacing w:after="100" w:afterAutospacing="1"/>
    </w:pPr>
    <w:rPr>
      <w:rFonts w:ascii="Verdana" w:eastAsia="Calibri" w:hAnsi="Verdana"/>
      <w:szCs w:val="20"/>
    </w:rPr>
  </w:style>
  <w:style w:type="character" w:customStyle="1" w:styleId="rddeckline1">
    <w:name w:val="rddeckline1"/>
    <w:rsid w:val="00B50769"/>
    <w:rPr>
      <w:rFonts w:ascii="Verdana" w:hAnsi="Verdana" w:hint="default"/>
      <w:b/>
      <w:bCs/>
      <w:sz w:val="22"/>
      <w:szCs w:val="22"/>
    </w:rPr>
  </w:style>
  <w:style w:type="character" w:customStyle="1" w:styleId="contact1">
    <w:name w:val="contact1"/>
    <w:rsid w:val="00B50769"/>
    <w:rPr>
      <w:rFonts w:ascii="Tahoma" w:hAnsi="Tahoma" w:cs="Tahoma" w:hint="default"/>
      <w:color w:val="999999"/>
      <w:sz w:val="20"/>
      <w:szCs w:val="20"/>
    </w:rPr>
  </w:style>
  <w:style w:type="character" w:customStyle="1" w:styleId="credits1">
    <w:name w:val="credits1"/>
    <w:rsid w:val="00B50769"/>
    <w:rPr>
      <w:rFonts w:ascii="Tahoma" w:hAnsi="Tahoma" w:cs="Tahoma" w:hint="default"/>
      <w:color w:val="999999"/>
      <w:sz w:val="16"/>
      <w:szCs w:val="16"/>
    </w:rPr>
  </w:style>
  <w:style w:type="paragraph" w:customStyle="1" w:styleId="Heading20">
    <w:name w:val="Heading2"/>
    <w:basedOn w:val="Normal"/>
    <w:link w:val="Heading2Char1"/>
    <w:qFormat/>
    <w:rsid w:val="00B50769"/>
    <w:pPr>
      <w:jc w:val="center"/>
    </w:pPr>
    <w:rPr>
      <w:rFonts w:eastAsia="Times New Roman"/>
      <w:b/>
      <w:caps/>
    </w:rPr>
  </w:style>
  <w:style w:type="character" w:customStyle="1" w:styleId="Heading2Char1">
    <w:name w:val="Heading2 Char"/>
    <w:link w:val="Heading20"/>
    <w:rsid w:val="00B50769"/>
    <w:rPr>
      <w:rFonts w:ascii="Calibri" w:eastAsia="Times New Roman" w:hAnsi="Calibri" w:cs="Calibri"/>
      <w:b/>
      <w:caps/>
    </w:rPr>
  </w:style>
  <w:style w:type="character" w:customStyle="1" w:styleId="Header2Char">
    <w:name w:val="Header2 Char"/>
    <w:link w:val="Header2"/>
    <w:rsid w:val="00B5076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5076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50769"/>
    <w:rPr>
      <w:rFonts w:ascii="Calibri" w:eastAsia="Times New Roman" w:hAnsi="Calibri" w:cs="Calibri"/>
      <w:u w:val="thick"/>
    </w:rPr>
  </w:style>
  <w:style w:type="paragraph" w:customStyle="1" w:styleId="StyleHeading212pt">
    <w:name w:val="Style Heading2 + 12 pt"/>
    <w:basedOn w:val="Heading20"/>
    <w:link w:val="StyleHeading212ptChar"/>
    <w:qFormat/>
    <w:rsid w:val="00B50769"/>
    <w:rPr>
      <w:bCs/>
    </w:rPr>
  </w:style>
  <w:style w:type="character" w:customStyle="1" w:styleId="StyleHeading212ptChar">
    <w:name w:val="Style Heading2 + 12 pt Char"/>
    <w:link w:val="StyleHeading212pt"/>
    <w:rsid w:val="00B50769"/>
    <w:rPr>
      <w:rFonts w:ascii="Calibri" w:eastAsia="Times New Roman" w:hAnsi="Calibri" w:cs="Calibri"/>
      <w:b/>
      <w:bCs/>
      <w:caps/>
    </w:rPr>
  </w:style>
  <w:style w:type="paragraph" w:customStyle="1" w:styleId="Heading212pt">
    <w:name w:val="Heading2 + 12 pt"/>
    <w:basedOn w:val="StyleHeading212pt"/>
    <w:link w:val="Heading212ptChar"/>
    <w:qFormat/>
    <w:rsid w:val="00B50769"/>
  </w:style>
  <w:style w:type="character" w:customStyle="1" w:styleId="Heading212ptChar">
    <w:name w:val="Heading2 + 12 pt Char"/>
    <w:link w:val="Heading212pt"/>
    <w:rsid w:val="00B50769"/>
    <w:rPr>
      <w:rFonts w:ascii="Calibri" w:eastAsia="Times New Roman" w:hAnsi="Calibri" w:cs="Calibri"/>
      <w:b/>
      <w:bCs/>
      <w:caps/>
    </w:rPr>
  </w:style>
  <w:style w:type="character" w:customStyle="1" w:styleId="StyleBoldText12pt10ptNotBoldKernat16pt">
    <w:name w:val="Style Bold Text 12 pt + 10 pt Not Bold Kern at 16 pt"/>
    <w:rsid w:val="00B5076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50769"/>
  </w:style>
  <w:style w:type="paragraph" w:customStyle="1" w:styleId="highlightcardtext">
    <w:name w:val="highlight card text"/>
    <w:basedOn w:val="evidencetext"/>
    <w:link w:val="highlightcardtextChar2"/>
    <w:uiPriority w:val="99"/>
    <w:qFormat/>
    <w:rsid w:val="00B5076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5076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50769"/>
    <w:pPr>
      <w:ind w:left="1728" w:right="1728"/>
    </w:pPr>
    <w:rPr>
      <w:rFonts w:eastAsia="Calibri"/>
      <w:sz w:val="18"/>
      <w:u w:val="single"/>
    </w:rPr>
  </w:style>
  <w:style w:type="paragraph" w:customStyle="1" w:styleId="CardsChar2">
    <w:name w:val="Cards Char2"/>
    <w:basedOn w:val="Normal"/>
    <w:uiPriority w:val="99"/>
    <w:qFormat/>
    <w:rsid w:val="00B50769"/>
    <w:pPr>
      <w:autoSpaceDE w:val="0"/>
      <w:autoSpaceDN w:val="0"/>
      <w:adjustRightInd w:val="0"/>
      <w:ind w:left="432" w:right="432"/>
      <w:jc w:val="both"/>
    </w:pPr>
    <w:rPr>
      <w:rFonts w:eastAsia="Calibri"/>
      <w:szCs w:val="20"/>
    </w:rPr>
  </w:style>
  <w:style w:type="character" w:customStyle="1" w:styleId="UnderlinedCards">
    <w:name w:val="Underlined Cards"/>
    <w:rsid w:val="00B50769"/>
    <w:rPr>
      <w:sz w:val="24"/>
      <w:szCs w:val="24"/>
      <w:u w:val="thick"/>
      <w:lang w:val="en-US" w:eastAsia="en-US" w:bidi="ar-SA"/>
    </w:rPr>
  </w:style>
  <w:style w:type="character" w:customStyle="1" w:styleId="highlightcardtextChar">
    <w:name w:val="highlight card text Char"/>
    <w:rsid w:val="00B5076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50769"/>
    <w:pPr>
      <w:ind w:left="1728" w:right="1728"/>
    </w:pPr>
    <w:rPr>
      <w:rFonts w:eastAsia="Times New Roman"/>
      <w:sz w:val="18"/>
    </w:rPr>
  </w:style>
  <w:style w:type="character" w:customStyle="1" w:styleId="CardTextCharCharCharCharChar">
    <w:name w:val="Card Text Char Char Char Char Char"/>
    <w:link w:val="CardTextCharCharCharChar"/>
    <w:rsid w:val="00B50769"/>
    <w:rPr>
      <w:rFonts w:ascii="Calibri" w:eastAsia="Times New Roman" w:hAnsi="Calibri" w:cs="Calibri"/>
      <w:sz w:val="18"/>
    </w:rPr>
  </w:style>
  <w:style w:type="character" w:customStyle="1" w:styleId="TagsChar4">
    <w:name w:val="Tags Char4"/>
    <w:rsid w:val="00B50769"/>
    <w:rPr>
      <w:b/>
      <w:lang w:val="en-US" w:eastAsia="en-US" w:bidi="ar-SA"/>
    </w:rPr>
  </w:style>
  <w:style w:type="character" w:customStyle="1" w:styleId="tightinline1">
    <w:name w:val="tightinline1"/>
    <w:rsid w:val="00B5076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5076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50769"/>
  </w:style>
  <w:style w:type="character" w:customStyle="1" w:styleId="blsp-spelling-error">
    <w:name w:val="blsp-spelling-error"/>
    <w:rsid w:val="00B50769"/>
  </w:style>
  <w:style w:type="character" w:customStyle="1" w:styleId="sup">
    <w:name w:val="sup"/>
    <w:rsid w:val="00B50769"/>
  </w:style>
  <w:style w:type="character" w:customStyle="1" w:styleId="pgnum">
    <w:name w:val="pgnum"/>
    <w:rsid w:val="00B50769"/>
  </w:style>
  <w:style w:type="character" w:customStyle="1" w:styleId="SmallFontCharChar">
    <w:name w:val="Small Font Char Char"/>
    <w:rsid w:val="00B50769"/>
    <w:rPr>
      <w:rFonts w:ascii="Arial" w:hAnsi="Arial"/>
      <w:sz w:val="12"/>
      <w:szCs w:val="24"/>
      <w:lang w:val="en-US" w:eastAsia="en-US" w:bidi="ar-SA"/>
    </w:rPr>
  </w:style>
  <w:style w:type="paragraph" w:customStyle="1" w:styleId="textmargin">
    <w:name w:val="textmargin"/>
    <w:basedOn w:val="Normal"/>
    <w:uiPriority w:val="99"/>
    <w:qFormat/>
    <w:rsid w:val="00B5076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50769"/>
    <w:pPr>
      <w:spacing w:before="100" w:beforeAutospacing="1" w:after="100" w:afterAutospacing="1"/>
    </w:pPr>
    <w:rPr>
      <w:rFonts w:eastAsia="Calibri"/>
      <w:color w:val="000000"/>
    </w:rPr>
  </w:style>
  <w:style w:type="paragraph" w:customStyle="1" w:styleId="header10">
    <w:name w:val="header1"/>
    <w:basedOn w:val="Normal"/>
    <w:uiPriority w:val="99"/>
    <w:qFormat/>
    <w:rsid w:val="00B5076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50769"/>
    <w:rPr>
      <w:rFonts w:ascii="Arial Narrow" w:eastAsia="Calibri" w:hAnsi="Arial Narrow"/>
      <w:color w:val="000000"/>
    </w:rPr>
  </w:style>
  <w:style w:type="paragraph" w:customStyle="1" w:styleId="bc2">
    <w:name w:val="bc_2"/>
    <w:basedOn w:val="Normal"/>
    <w:uiPriority w:val="99"/>
    <w:qFormat/>
    <w:rsid w:val="00B50769"/>
    <w:pPr>
      <w:spacing w:before="100" w:beforeAutospacing="1" w:after="100" w:afterAutospacing="1"/>
    </w:pPr>
    <w:rPr>
      <w:rFonts w:eastAsia="Calibri"/>
      <w:color w:val="000000"/>
    </w:rPr>
  </w:style>
  <w:style w:type="character" w:customStyle="1" w:styleId="bc21">
    <w:name w:val="bc_21"/>
    <w:rsid w:val="00B50769"/>
  </w:style>
  <w:style w:type="paragraph" w:customStyle="1" w:styleId="quote20">
    <w:name w:val="quote2"/>
    <w:basedOn w:val="Normal"/>
    <w:uiPriority w:val="99"/>
    <w:qFormat/>
    <w:rsid w:val="00B50769"/>
    <w:rPr>
      <w:rFonts w:ascii="Verdana" w:eastAsia="Calibri" w:hAnsi="Verdana"/>
      <w:szCs w:val="20"/>
    </w:rPr>
  </w:style>
  <w:style w:type="character" w:customStyle="1" w:styleId="copystyle">
    <w:name w:val="copystyle"/>
    <w:rsid w:val="00B50769"/>
  </w:style>
  <w:style w:type="character" w:customStyle="1" w:styleId="boldciteCharChar1">
    <w:name w:val="bold cite Char Char1"/>
    <w:rsid w:val="00B50769"/>
    <w:rPr>
      <w:rFonts w:ascii="Arial" w:hAnsi="Arial" w:cs="Arial"/>
      <w:b/>
      <w:bCs/>
      <w:kern w:val="32"/>
      <w:sz w:val="24"/>
      <w:szCs w:val="24"/>
      <w:lang w:val="en-US" w:eastAsia="en-US" w:bidi="ar-SA"/>
    </w:rPr>
  </w:style>
  <w:style w:type="character" w:customStyle="1" w:styleId="ReadUnderline">
    <w:name w:val="Read Underline"/>
    <w:rsid w:val="00B5076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5076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50769"/>
    <w:rPr>
      <w:rFonts w:ascii="Century Gothic" w:eastAsia="Times New Roman" w:hAnsi="Century Gothic" w:cs="Arial"/>
      <w:bCs/>
      <w:spacing w:val="-20"/>
      <w:kern w:val="32"/>
      <w:sz w:val="36"/>
      <w:szCs w:val="32"/>
    </w:rPr>
  </w:style>
  <w:style w:type="paragraph" w:customStyle="1" w:styleId="F4">
    <w:name w:val="F4"/>
    <w:basedOn w:val="Normal"/>
    <w:link w:val="F4Char"/>
    <w:qFormat/>
    <w:rsid w:val="00B50769"/>
    <w:pPr>
      <w:ind w:left="288" w:right="288"/>
    </w:pPr>
    <w:rPr>
      <w:rFonts w:ascii="Arial Narrow" w:eastAsia="Times New Roman" w:hAnsi="Arial Narrow"/>
      <w:szCs w:val="20"/>
      <w:u w:val="single"/>
    </w:rPr>
  </w:style>
  <w:style w:type="character" w:customStyle="1" w:styleId="F4Char">
    <w:name w:val="F4 Char"/>
    <w:link w:val="F4"/>
    <w:rsid w:val="00B50769"/>
    <w:rPr>
      <w:rFonts w:ascii="Arial Narrow" w:eastAsia="Times New Roman" w:hAnsi="Arial Narrow" w:cs="Calibri"/>
      <w:szCs w:val="20"/>
      <w:u w:val="single"/>
    </w:rPr>
  </w:style>
  <w:style w:type="paragraph" w:customStyle="1" w:styleId="StyleCARD">
    <w:name w:val="Style CARD +"/>
    <w:basedOn w:val="Normal"/>
    <w:link w:val="StyleCARDChar"/>
    <w:qFormat/>
    <w:rsid w:val="00B50769"/>
    <w:pPr>
      <w:ind w:left="300" w:right="288"/>
    </w:pPr>
    <w:rPr>
      <w:rFonts w:ascii="Arial Narrow" w:eastAsia="Times New Roman" w:hAnsi="Arial Narrow"/>
      <w:szCs w:val="20"/>
    </w:rPr>
  </w:style>
  <w:style w:type="character" w:customStyle="1" w:styleId="StyleCARDChar">
    <w:name w:val="Style CARD + Char"/>
    <w:link w:val="StyleCARD"/>
    <w:rsid w:val="00B50769"/>
    <w:rPr>
      <w:rFonts w:ascii="Arial Narrow" w:eastAsia="Times New Roman" w:hAnsi="Arial Narrow" w:cs="Calibri"/>
      <w:szCs w:val="20"/>
    </w:rPr>
  </w:style>
  <w:style w:type="character" w:customStyle="1" w:styleId="noiconheadline">
    <w:name w:val="noicon_headline"/>
    <w:rsid w:val="00B50769"/>
  </w:style>
  <w:style w:type="paragraph" w:styleId="MacroText">
    <w:name w:val="macro"/>
    <w:link w:val="MacroTextChar"/>
    <w:rsid w:val="00B5076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50769"/>
    <w:rPr>
      <w:rFonts w:ascii="Courier New" w:eastAsia="Times New Roman" w:hAnsi="Courier New" w:cs="Courier New"/>
      <w:sz w:val="20"/>
      <w:szCs w:val="20"/>
    </w:rPr>
  </w:style>
  <w:style w:type="character" w:customStyle="1" w:styleId="pp1">
    <w:name w:val="pp1"/>
    <w:rsid w:val="00B50769"/>
    <w:rPr>
      <w:rFonts w:ascii="Times New Roman" w:hAnsi="Times New Roman" w:cs="Times New Roman" w:hint="default"/>
      <w:i w:val="0"/>
      <w:iCs w:val="0"/>
      <w:smallCaps w:val="0"/>
      <w:sz w:val="30"/>
      <w:szCs w:val="30"/>
    </w:rPr>
  </w:style>
  <w:style w:type="character" w:customStyle="1" w:styleId="articlehead">
    <w:name w:val="articlehead"/>
    <w:rsid w:val="00B50769"/>
  </w:style>
  <w:style w:type="character" w:customStyle="1" w:styleId="blue3">
    <w:name w:val="blue3"/>
    <w:rsid w:val="00B50769"/>
  </w:style>
  <w:style w:type="paragraph" w:customStyle="1" w:styleId="issuedetails">
    <w:name w:val="issue_details"/>
    <w:basedOn w:val="Normal"/>
    <w:uiPriority w:val="99"/>
    <w:qFormat/>
    <w:rsid w:val="00B50769"/>
    <w:pPr>
      <w:spacing w:before="100" w:beforeAutospacing="1" w:after="100" w:afterAutospacing="1"/>
    </w:pPr>
    <w:rPr>
      <w:rFonts w:eastAsia="Times New Roman"/>
    </w:rPr>
  </w:style>
  <w:style w:type="character" w:customStyle="1" w:styleId="over-title">
    <w:name w:val="over-title"/>
    <w:rsid w:val="00B50769"/>
  </w:style>
  <w:style w:type="character" w:customStyle="1" w:styleId="contentheader">
    <w:name w:val="contentheader"/>
    <w:rsid w:val="00B50769"/>
  </w:style>
  <w:style w:type="character" w:customStyle="1" w:styleId="Stylecites10ptNotBoldChar">
    <w:name w:val="Style cites + 10 pt Not Bold Char"/>
    <w:rsid w:val="00B50769"/>
    <w:rPr>
      <w:rFonts w:eastAsia="SimSun"/>
      <w:szCs w:val="24"/>
      <w:lang w:val="en-US" w:eastAsia="zh-CN" w:bidi="ar-SA"/>
    </w:rPr>
  </w:style>
  <w:style w:type="character" w:customStyle="1" w:styleId="tagscharchar0">
    <w:name w:val="tagscharchar"/>
    <w:rsid w:val="00B50769"/>
  </w:style>
  <w:style w:type="character" w:customStyle="1" w:styleId="FontStyle16">
    <w:name w:val="Font Style16"/>
    <w:uiPriority w:val="99"/>
    <w:rsid w:val="00B5076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50769"/>
    <w:pPr>
      <w:spacing w:before="100" w:beforeAutospacing="1" w:after="100" w:afterAutospacing="1"/>
    </w:pPr>
    <w:rPr>
      <w:rFonts w:eastAsia="Times New Roman"/>
    </w:rPr>
  </w:style>
  <w:style w:type="paragraph" w:customStyle="1" w:styleId="tussenkop">
    <w:name w:val="tussenkop"/>
    <w:basedOn w:val="Normal"/>
    <w:uiPriority w:val="99"/>
    <w:qFormat/>
    <w:rsid w:val="00B50769"/>
    <w:pPr>
      <w:spacing w:before="100" w:beforeAutospacing="1" w:after="100" w:afterAutospacing="1"/>
    </w:pPr>
    <w:rPr>
      <w:rFonts w:eastAsia="Times New Roman"/>
    </w:rPr>
  </w:style>
  <w:style w:type="character" w:customStyle="1" w:styleId="docnumbertitle">
    <w:name w:val="doc_number_title"/>
    <w:basedOn w:val="DefaultParagraphFont"/>
    <w:rsid w:val="00B50769"/>
  </w:style>
  <w:style w:type="character" w:customStyle="1" w:styleId="Heading6Char1">
    <w:name w:val="Heading 6 Char1"/>
    <w:aliases w:val="Title (no index) Char1,cites2 Char1"/>
    <w:basedOn w:val="DefaultParagraphFont"/>
    <w:uiPriority w:val="9"/>
    <w:semiHidden/>
    <w:rsid w:val="00B50769"/>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B50769"/>
    <w:rPr>
      <w:rFonts w:ascii="Consolas" w:hAnsi="Consolas" w:cs="Consolas"/>
      <w:sz w:val="20"/>
      <w:szCs w:val="20"/>
    </w:rPr>
  </w:style>
  <w:style w:type="paragraph" w:customStyle="1" w:styleId="StyleHeading3BlockLatinBodyCalibri">
    <w:name w:val="Style Heading 3Block + (Latin) +Body (Calibri)"/>
    <w:basedOn w:val="Heading3"/>
    <w:qFormat/>
    <w:rsid w:val="00B50769"/>
    <w:rPr>
      <w:bCs/>
    </w:rPr>
  </w:style>
  <w:style w:type="character" w:customStyle="1" w:styleId="StyleStyleBoldUnderlineIntenseEmphasisUnderlineStyleapple-s1">
    <w:name w:val="Style Style Bold UnderlineIntense EmphasisUnderlineStyleapple-s...1"/>
    <w:basedOn w:val="DefaultParagraphFont"/>
    <w:rsid w:val="00B50769"/>
    <w:rPr>
      <w:rFonts w:ascii="Garamond" w:hAnsi="Garamond"/>
      <w:b w:val="0"/>
      <w:bCs w:val="0"/>
      <w:sz w:val="24"/>
      <w:u w:val="single"/>
    </w:rPr>
  </w:style>
  <w:style w:type="paragraph" w:customStyle="1" w:styleId="10ptfont">
    <w:name w:val="10pt font"/>
    <w:basedOn w:val="Normal"/>
    <w:link w:val="10ptfontChar"/>
    <w:autoRedefine/>
    <w:qFormat/>
    <w:rsid w:val="00B50769"/>
    <w:rPr>
      <w:rFonts w:eastAsia="Times New Roman"/>
    </w:rPr>
  </w:style>
  <w:style w:type="character" w:customStyle="1" w:styleId="10ptfontChar">
    <w:name w:val="10pt font Char"/>
    <w:link w:val="10ptfont"/>
    <w:rsid w:val="00B50769"/>
    <w:rPr>
      <w:rFonts w:ascii="Calibri" w:eastAsia="Times New Roman" w:hAnsi="Calibri" w:cs="Calibri"/>
    </w:rPr>
  </w:style>
  <w:style w:type="character" w:customStyle="1" w:styleId="StyleIntenseReferenceGaramond">
    <w:name w:val="Style Intense Reference + Garamond"/>
    <w:rsid w:val="00B50769"/>
    <w:rPr>
      <w:rFonts w:ascii="Garamond" w:hAnsi="Garamond"/>
      <w:bCs/>
      <w:color w:val="auto"/>
      <w:spacing w:val="5"/>
      <w:sz w:val="20"/>
      <w:u w:val="single"/>
    </w:rPr>
  </w:style>
  <w:style w:type="character" w:customStyle="1" w:styleId="StyleIntenseReferenceGaramondBold">
    <w:name w:val="Style Intense Reference + Garamond Bold"/>
    <w:rsid w:val="00B50769"/>
    <w:rPr>
      <w:rFonts w:ascii="Garamond" w:hAnsi="Garamond"/>
      <w:b/>
      <w:bCs/>
      <w:color w:val="auto"/>
      <w:spacing w:val="5"/>
      <w:sz w:val="20"/>
      <w:u w:val="single"/>
    </w:rPr>
  </w:style>
  <w:style w:type="character" w:customStyle="1" w:styleId="newstime">
    <w:name w:val="newstime"/>
    <w:basedOn w:val="DefaultParagraphFont"/>
    <w:rsid w:val="00B50769"/>
  </w:style>
  <w:style w:type="character" w:customStyle="1" w:styleId="IntenseReference1">
    <w:name w:val="Intense Reference1"/>
    <w:qFormat/>
    <w:rsid w:val="00B50769"/>
    <w:rPr>
      <w:rFonts w:ascii="Arial" w:hAnsi="Arial"/>
      <w:bCs/>
      <w:color w:val="auto"/>
      <w:spacing w:val="5"/>
      <w:sz w:val="20"/>
      <w:u w:val="thick"/>
    </w:rPr>
  </w:style>
  <w:style w:type="character" w:customStyle="1" w:styleId="ilad1">
    <w:name w:val="il_ad1"/>
    <w:rsid w:val="00B50769"/>
    <w:rPr>
      <w:vanish/>
      <w:webHidden w:val="0"/>
      <w:color w:val="000000"/>
      <w:u w:val="single"/>
      <w:specVanish/>
    </w:rPr>
  </w:style>
  <w:style w:type="character" w:customStyle="1" w:styleId="tx">
    <w:name w:val="tx"/>
    <w:basedOn w:val="DefaultParagraphFont"/>
    <w:rsid w:val="00B50769"/>
  </w:style>
  <w:style w:type="character" w:customStyle="1" w:styleId="oneclick-link">
    <w:name w:val="oneclick-link"/>
    <w:basedOn w:val="DefaultParagraphFont"/>
    <w:rsid w:val="00B50769"/>
  </w:style>
  <w:style w:type="character" w:customStyle="1" w:styleId="StyleStyleUnderlineUnderlineStyleBoldUnderlineIntenseEmphas1">
    <w:name w:val="Style Style UnderlineUnderlineStyle Bold UnderlineIntense Emphas...1"/>
    <w:basedOn w:val="DefaultParagraphFont"/>
    <w:rsid w:val="00B50769"/>
    <w:rPr>
      <w:b w:val="0"/>
      <w:sz w:val="24"/>
      <w:u w:val="single"/>
      <w:bdr w:val="none" w:sz="0" w:space="0" w:color="auto"/>
    </w:rPr>
  </w:style>
  <w:style w:type="character" w:customStyle="1" w:styleId="Bodytext116">
    <w:name w:val="Body text (11)"/>
    <w:rsid w:val="00B507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507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50769"/>
  </w:style>
  <w:style w:type="character" w:customStyle="1" w:styleId="Style5Char">
    <w:name w:val="Style5 Char"/>
    <w:link w:val="Style5"/>
    <w:uiPriority w:val="4"/>
    <w:rsid w:val="00B50769"/>
    <w:rPr>
      <w:rFonts w:ascii="Calibri" w:eastAsia="Times New Roman" w:hAnsi="Calibri" w:cs="Calibri"/>
    </w:rPr>
  </w:style>
  <w:style w:type="character" w:customStyle="1" w:styleId="Style10Char">
    <w:name w:val="Style10 Char"/>
    <w:link w:val="Style10"/>
    <w:rsid w:val="00B5076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50769"/>
    <w:rPr>
      <w:b w:val="0"/>
      <w:bCs w:val="0"/>
      <w:sz w:val="22"/>
      <w:u w:val="single"/>
      <w:bdr w:val="none" w:sz="0" w:space="0" w:color="auto"/>
    </w:rPr>
  </w:style>
  <w:style w:type="paragraph" w:customStyle="1" w:styleId="UnderlinedEv">
    <w:name w:val="Underlined Ev"/>
    <w:basedOn w:val="Normal"/>
    <w:next w:val="Normal"/>
    <w:link w:val="UnderlinedEvChar"/>
    <w:qFormat/>
    <w:rsid w:val="00B5076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50769"/>
    <w:rPr>
      <w:u w:val="single"/>
      <w:bdr w:val="none" w:sz="0" w:space="0" w:color="auto"/>
    </w:rPr>
  </w:style>
  <w:style w:type="paragraph" w:customStyle="1" w:styleId="txttitle">
    <w:name w:val="txttitle"/>
    <w:basedOn w:val="Normal"/>
    <w:qFormat/>
    <w:rsid w:val="00B50769"/>
    <w:pPr>
      <w:spacing w:before="100" w:beforeAutospacing="1" w:after="100" w:afterAutospacing="1"/>
    </w:pPr>
    <w:rPr>
      <w:sz w:val="24"/>
    </w:rPr>
  </w:style>
  <w:style w:type="character" w:customStyle="1" w:styleId="z3988">
    <w:name w:val="z3988"/>
    <w:basedOn w:val="DefaultParagraphFont"/>
    <w:rsid w:val="00B50769"/>
  </w:style>
  <w:style w:type="character" w:customStyle="1" w:styleId="nowrap">
    <w:name w:val="nowrap"/>
    <w:basedOn w:val="DefaultParagraphFont"/>
    <w:rsid w:val="00B50769"/>
  </w:style>
  <w:style w:type="character" w:customStyle="1" w:styleId="freeaccess">
    <w:name w:val="freeaccess"/>
    <w:basedOn w:val="DefaultParagraphFont"/>
    <w:rsid w:val="00B50769"/>
  </w:style>
  <w:style w:type="character" w:customStyle="1" w:styleId="CharacterStyle14">
    <w:name w:val="Character Style 14"/>
    <w:rsid w:val="00B50769"/>
    <w:rPr>
      <w:sz w:val="30"/>
      <w:szCs w:val="30"/>
    </w:rPr>
  </w:style>
  <w:style w:type="character" w:customStyle="1" w:styleId="CharacterStyle13">
    <w:name w:val="Character Style 13"/>
    <w:rsid w:val="00B50769"/>
    <w:rPr>
      <w:i/>
      <w:iCs/>
      <w:sz w:val="17"/>
      <w:szCs w:val="17"/>
    </w:rPr>
  </w:style>
  <w:style w:type="character" w:customStyle="1" w:styleId="CardsNotUnderlined">
    <w:name w:val="Cards Not Underlined"/>
    <w:qFormat/>
    <w:rsid w:val="00B50769"/>
    <w:rPr>
      <w:rFonts w:ascii="Times New Roman" w:hAnsi="Times New Roman"/>
      <w:sz w:val="16"/>
    </w:rPr>
  </w:style>
  <w:style w:type="character" w:customStyle="1" w:styleId="FifthChar">
    <w:name w:val="Fifth Char"/>
    <w:link w:val="Fifth"/>
    <w:rsid w:val="00B50769"/>
    <w:rPr>
      <w:rFonts w:ascii="Calibri" w:eastAsia="Calibri" w:hAnsi="Calibri" w:cs="Calibri"/>
    </w:rPr>
  </w:style>
  <w:style w:type="character" w:customStyle="1" w:styleId="imgcreditcaption">
    <w:name w:val="imgcreditcaption"/>
    <w:rsid w:val="00B50769"/>
  </w:style>
  <w:style w:type="character" w:customStyle="1" w:styleId="hps">
    <w:name w:val="hps"/>
    <w:rsid w:val="00B50769"/>
  </w:style>
  <w:style w:type="paragraph" w:customStyle="1" w:styleId="TashmaHeader2">
    <w:name w:val="Tashma_Header2"/>
    <w:basedOn w:val="Heading2"/>
    <w:uiPriority w:val="99"/>
    <w:qFormat/>
    <w:rsid w:val="00B50769"/>
    <w:pPr>
      <w:spacing w:after="160"/>
    </w:pPr>
    <w:rPr>
      <w:rFonts w:eastAsia="SimSun" w:cstheme="minorBidi"/>
      <w:bCs/>
      <w:caps/>
    </w:rPr>
  </w:style>
  <w:style w:type="paragraph" w:customStyle="1" w:styleId="TashmaHeading1">
    <w:name w:val="Tashma_Heading1"/>
    <w:basedOn w:val="Heading1"/>
    <w:uiPriority w:val="99"/>
    <w:qFormat/>
    <w:rsid w:val="00B5076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50769"/>
    <w:rPr>
      <w:rFonts w:cs="Calibri"/>
    </w:rPr>
  </w:style>
  <w:style w:type="paragraph" w:customStyle="1" w:styleId="CitationCharCharCharCharCharCharChar">
    <w:name w:val="Citation Char Char Char Char Char Char Char"/>
    <w:basedOn w:val="Normal"/>
    <w:link w:val="CitationCharCharCharCharCharCharCharChar"/>
    <w:qFormat/>
    <w:rsid w:val="00B50769"/>
    <w:pPr>
      <w:ind w:left="1440" w:right="1440"/>
    </w:pPr>
    <w:rPr>
      <w:rFonts w:asciiTheme="minorHAnsi" w:hAnsiTheme="minorHAnsi"/>
    </w:rPr>
  </w:style>
  <w:style w:type="paragraph" w:customStyle="1" w:styleId="pagpag1">
    <w:name w:val="pagpag1"/>
    <w:basedOn w:val="Normal"/>
    <w:uiPriority w:val="99"/>
    <w:qFormat/>
    <w:rsid w:val="00B50769"/>
    <w:pPr>
      <w:spacing w:before="100" w:beforeAutospacing="1" w:after="100" w:afterAutospacing="1"/>
    </w:pPr>
    <w:rPr>
      <w:rFonts w:eastAsia="Times New Roman"/>
      <w:sz w:val="24"/>
    </w:rPr>
  </w:style>
  <w:style w:type="paragraph" w:customStyle="1" w:styleId="pagpag2">
    <w:name w:val="pagpag2"/>
    <w:basedOn w:val="Normal"/>
    <w:uiPriority w:val="99"/>
    <w:qFormat/>
    <w:rsid w:val="00B5076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50769"/>
    <w:pPr>
      <w:spacing w:after="120"/>
    </w:pPr>
    <w:rPr>
      <w:bCs/>
      <w:color w:val="000000"/>
    </w:rPr>
  </w:style>
  <w:style w:type="paragraph" w:customStyle="1" w:styleId="BodyText210">
    <w:name w:val="Body Text 21"/>
    <w:basedOn w:val="Normal"/>
    <w:next w:val="BodyText2"/>
    <w:unhideWhenUsed/>
    <w:qFormat/>
    <w:rsid w:val="00B50769"/>
    <w:pPr>
      <w:spacing w:after="120" w:line="480" w:lineRule="auto"/>
    </w:pPr>
    <w:rPr>
      <w:sz w:val="12"/>
    </w:rPr>
  </w:style>
  <w:style w:type="paragraph" w:customStyle="1" w:styleId="BodyTextIndent1">
    <w:name w:val="Body Text Indent1"/>
    <w:basedOn w:val="Normal"/>
    <w:next w:val="BodyTextIndent"/>
    <w:unhideWhenUsed/>
    <w:qFormat/>
    <w:rsid w:val="00B50769"/>
    <w:pPr>
      <w:spacing w:after="120"/>
      <w:ind w:left="360"/>
    </w:pPr>
  </w:style>
  <w:style w:type="paragraph" w:customStyle="1" w:styleId="BodyTextIndent31">
    <w:name w:val="Body Text Indent 31"/>
    <w:basedOn w:val="Normal"/>
    <w:next w:val="BodyTextIndent3"/>
    <w:semiHidden/>
    <w:unhideWhenUsed/>
    <w:qFormat/>
    <w:rsid w:val="00B50769"/>
    <w:pPr>
      <w:spacing w:after="120"/>
      <w:ind w:left="360"/>
    </w:pPr>
    <w:rPr>
      <w:sz w:val="14"/>
    </w:rPr>
  </w:style>
  <w:style w:type="paragraph" w:customStyle="1" w:styleId="BodyTextIndent21">
    <w:name w:val="Body Text Indent 21"/>
    <w:basedOn w:val="Normal"/>
    <w:next w:val="BodyTextIndent2"/>
    <w:unhideWhenUsed/>
    <w:qFormat/>
    <w:rsid w:val="00B50769"/>
    <w:pPr>
      <w:spacing w:after="120" w:line="480" w:lineRule="auto"/>
      <w:ind w:left="360"/>
    </w:pPr>
  </w:style>
  <w:style w:type="character" w:customStyle="1" w:styleId="Caption11">
    <w:name w:val="Caption11"/>
    <w:rsid w:val="00B50769"/>
  </w:style>
  <w:style w:type="paragraph" w:customStyle="1" w:styleId="z-BottomofForm1">
    <w:name w:val="z-Bottom of Form1"/>
    <w:basedOn w:val="Normal"/>
    <w:next w:val="Normal"/>
    <w:hidden/>
    <w:unhideWhenUsed/>
    <w:qFormat/>
    <w:rsid w:val="00B50769"/>
    <w:pPr>
      <w:pBdr>
        <w:top w:val="single" w:sz="6" w:space="1" w:color="auto"/>
      </w:pBdr>
      <w:jc w:val="center"/>
    </w:pPr>
    <w:rPr>
      <w:rFonts w:eastAsia="Times New Roman"/>
      <w:vanish/>
      <w:szCs w:val="16"/>
    </w:rPr>
  </w:style>
  <w:style w:type="paragraph" w:customStyle="1" w:styleId="arcticletext">
    <w:name w:val="arcticle_text"/>
    <w:basedOn w:val="Normal"/>
    <w:qFormat/>
    <w:rsid w:val="00B50769"/>
    <w:pPr>
      <w:spacing w:before="100" w:beforeAutospacing="1" w:after="100" w:afterAutospacing="1"/>
    </w:pPr>
    <w:rPr>
      <w:rFonts w:eastAsia="Times New Roman"/>
      <w:sz w:val="24"/>
    </w:rPr>
  </w:style>
  <w:style w:type="paragraph" w:customStyle="1" w:styleId="cptchblock">
    <w:name w:val="cptch_block"/>
    <w:basedOn w:val="Normal"/>
    <w:qFormat/>
    <w:rsid w:val="00B50769"/>
    <w:pPr>
      <w:spacing w:before="100" w:beforeAutospacing="1" w:after="100" w:afterAutospacing="1"/>
    </w:pPr>
    <w:rPr>
      <w:rFonts w:eastAsia="Times New Roman"/>
      <w:sz w:val="24"/>
    </w:rPr>
  </w:style>
  <w:style w:type="paragraph" w:customStyle="1" w:styleId="publisheddate">
    <w:name w:val="published_date"/>
    <w:basedOn w:val="Normal"/>
    <w:qFormat/>
    <w:rsid w:val="00B5076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50769"/>
    <w:pPr>
      <w:spacing w:before="100" w:beforeAutospacing="1" w:after="100" w:afterAutospacing="1"/>
    </w:pPr>
    <w:rPr>
      <w:rFonts w:eastAsia="Times New Roman"/>
      <w:sz w:val="24"/>
    </w:rPr>
  </w:style>
  <w:style w:type="table" w:styleId="MediumGrid1">
    <w:name w:val="Medium Grid 1"/>
    <w:basedOn w:val="TableNormal"/>
    <w:uiPriority w:val="67"/>
    <w:rsid w:val="00B5076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50769"/>
    <w:rPr>
      <w:sz w:val="24"/>
      <w:szCs w:val="24"/>
      <w:u w:val="thick"/>
    </w:rPr>
  </w:style>
  <w:style w:type="character" w:customStyle="1" w:styleId="BodyTextIndentChar2">
    <w:name w:val="Body Text Indent Char2"/>
    <w:basedOn w:val="DefaultParagraphFont"/>
    <w:uiPriority w:val="99"/>
    <w:semiHidden/>
    <w:rsid w:val="00B50769"/>
    <w:rPr>
      <w:rFonts w:ascii="Georgia" w:hAnsi="Georgia"/>
      <w:sz w:val="22"/>
      <w:szCs w:val="22"/>
    </w:rPr>
  </w:style>
  <w:style w:type="character" w:customStyle="1" w:styleId="BodyText2Char2">
    <w:name w:val="Body Text 2 Char2"/>
    <w:basedOn w:val="DefaultParagraphFont"/>
    <w:uiPriority w:val="99"/>
    <w:semiHidden/>
    <w:rsid w:val="00B50769"/>
    <w:rPr>
      <w:rFonts w:ascii="Georgia" w:hAnsi="Georgia"/>
      <w:sz w:val="22"/>
      <w:szCs w:val="22"/>
    </w:rPr>
  </w:style>
  <w:style w:type="character" w:customStyle="1" w:styleId="BodyText3Char2">
    <w:name w:val="Body Text 3 Char2"/>
    <w:basedOn w:val="DefaultParagraphFont"/>
    <w:uiPriority w:val="99"/>
    <w:semiHidden/>
    <w:rsid w:val="00B50769"/>
    <w:rPr>
      <w:rFonts w:ascii="Georgia" w:hAnsi="Georgia"/>
      <w:sz w:val="16"/>
      <w:szCs w:val="16"/>
    </w:rPr>
  </w:style>
  <w:style w:type="character" w:customStyle="1" w:styleId="BodyTextIndent2Char2">
    <w:name w:val="Body Text Indent 2 Char2"/>
    <w:basedOn w:val="DefaultParagraphFont"/>
    <w:uiPriority w:val="99"/>
    <w:semiHidden/>
    <w:rsid w:val="00B50769"/>
    <w:rPr>
      <w:rFonts w:ascii="Georgia" w:hAnsi="Georgia"/>
      <w:sz w:val="22"/>
      <w:szCs w:val="22"/>
    </w:rPr>
  </w:style>
  <w:style w:type="character" w:customStyle="1" w:styleId="BodyTextIndent3Char2">
    <w:name w:val="Body Text Indent 3 Char2"/>
    <w:basedOn w:val="DefaultParagraphFont"/>
    <w:uiPriority w:val="99"/>
    <w:semiHidden/>
    <w:rsid w:val="00B50769"/>
    <w:rPr>
      <w:rFonts w:ascii="Georgia" w:hAnsi="Georgia"/>
      <w:sz w:val="16"/>
      <w:szCs w:val="16"/>
    </w:rPr>
  </w:style>
  <w:style w:type="character" w:customStyle="1" w:styleId="z-BottomofFormChar2">
    <w:name w:val="z-Bottom of Form Char2"/>
    <w:basedOn w:val="DefaultParagraphFont"/>
    <w:uiPriority w:val="99"/>
    <w:semiHidden/>
    <w:rsid w:val="00B5076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5076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5076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5076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5076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50769"/>
  </w:style>
  <w:style w:type="character" w:customStyle="1" w:styleId="m5686307894942199640gmail-styleunderline">
    <w:name w:val="m_5686307894942199640gmail-styleunderline"/>
    <w:basedOn w:val="DefaultParagraphFont"/>
    <w:rsid w:val="00B50769"/>
  </w:style>
  <w:style w:type="paragraph" w:customStyle="1" w:styleId="Hyperlink2">
    <w:name w:val="Hyperlink2"/>
    <w:basedOn w:val="Normal"/>
    <w:qFormat/>
    <w:rsid w:val="00B50769"/>
    <w:rPr>
      <w:rFonts w:eastAsia="Calibri"/>
      <w:color w:val="00B0F0"/>
      <w:u w:val="single" w:color="00B0F0"/>
    </w:rPr>
  </w:style>
  <w:style w:type="character" w:customStyle="1" w:styleId="messagecontent">
    <w:name w:val="message_content"/>
    <w:rsid w:val="00B50769"/>
  </w:style>
  <w:style w:type="paragraph" w:customStyle="1" w:styleId="UnderlineCharCharCharCharCharCharCharCharChar">
    <w:name w:val="Underline Char Char Char Char Char Char Char Char Char"/>
    <w:link w:val="UnderlineCharCharCharCharCharCharCharCharCharChar"/>
    <w:qFormat/>
    <w:rsid w:val="00B5076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5076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5076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5076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50769"/>
    <w:rPr>
      <w:rFonts w:ascii="Times New Roman" w:eastAsia="SimSun" w:hAnsi="Times New Roman" w:cs="Times New Roman"/>
      <w:sz w:val="24"/>
      <w:szCs w:val="24"/>
      <w:lang w:eastAsia="zh-CN"/>
    </w:rPr>
  </w:style>
  <w:style w:type="character" w:customStyle="1" w:styleId="Char1Char1">
    <w:name w:val="Char1 Char1"/>
    <w:rsid w:val="00B50769"/>
    <w:rPr>
      <w:rFonts w:ascii="Arial" w:hAnsi="Arial" w:cs="Arial"/>
      <w:b/>
      <w:bCs/>
      <w:kern w:val="32"/>
      <w:sz w:val="28"/>
      <w:szCs w:val="32"/>
      <w:lang w:val="en-US" w:eastAsia="en-US" w:bidi="ar-SA"/>
    </w:rPr>
  </w:style>
  <w:style w:type="paragraph" w:customStyle="1" w:styleId="Blocks1">
    <w:name w:val="Blocks1"/>
    <w:basedOn w:val="Normal"/>
    <w:next w:val="Normal"/>
    <w:qFormat/>
    <w:rsid w:val="00B5076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5076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5076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50769"/>
    <w:pPr>
      <w:keepNext/>
      <w:keepLines/>
      <w:spacing w:before="40"/>
      <w:outlineLvl w:val="7"/>
    </w:pPr>
    <w:rPr>
      <w:color w:val="272727"/>
      <w:szCs w:val="21"/>
    </w:rPr>
  </w:style>
  <w:style w:type="paragraph" w:customStyle="1" w:styleId="Heading91">
    <w:name w:val="Heading 91"/>
    <w:basedOn w:val="Normal"/>
    <w:next w:val="Normal"/>
    <w:qFormat/>
    <w:rsid w:val="00B5076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B5076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50769"/>
    <w:pPr>
      <w:ind w:left="720"/>
      <w:contextualSpacing/>
    </w:pPr>
  </w:style>
  <w:style w:type="paragraph" w:customStyle="1" w:styleId="BlockHeading10">
    <w:name w:val="Block Heading1"/>
    <w:basedOn w:val="Normal"/>
    <w:next w:val="Normal"/>
    <w:uiPriority w:val="6"/>
    <w:qFormat/>
    <w:rsid w:val="00B5076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5076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50769"/>
    <w:pPr>
      <w:tabs>
        <w:tab w:val="center" w:pos="4680"/>
        <w:tab w:val="right" w:pos="9360"/>
      </w:tabs>
    </w:pPr>
    <w:rPr>
      <w:rFonts w:eastAsia="Cambria"/>
    </w:rPr>
  </w:style>
  <w:style w:type="paragraph" w:customStyle="1" w:styleId="Footer1">
    <w:name w:val="Footer1"/>
    <w:basedOn w:val="Normal"/>
    <w:next w:val="Footer"/>
    <w:uiPriority w:val="99"/>
    <w:rsid w:val="00B50769"/>
    <w:pPr>
      <w:tabs>
        <w:tab w:val="center" w:pos="4680"/>
        <w:tab w:val="right" w:pos="9360"/>
      </w:tabs>
    </w:pPr>
    <w:rPr>
      <w:rFonts w:eastAsia="Cambria"/>
    </w:rPr>
  </w:style>
  <w:style w:type="paragraph" w:customStyle="1" w:styleId="BT1">
    <w:name w:val="BT1"/>
    <w:basedOn w:val="Normal"/>
    <w:next w:val="BodyText"/>
    <w:qFormat/>
    <w:rsid w:val="00B50769"/>
    <w:pPr>
      <w:spacing w:before="100" w:beforeAutospacing="1" w:after="100" w:afterAutospacing="1"/>
    </w:pPr>
    <w:rPr>
      <w:rFonts w:eastAsia="Times New Roman"/>
    </w:rPr>
  </w:style>
  <w:style w:type="paragraph" w:customStyle="1" w:styleId="Quote3">
    <w:name w:val="Quote3"/>
    <w:basedOn w:val="Normal"/>
    <w:next w:val="Normal"/>
    <w:uiPriority w:val="29"/>
    <w:qFormat/>
    <w:rsid w:val="00B50769"/>
    <w:pPr>
      <w:widowControl w:val="0"/>
    </w:pPr>
    <w:rPr>
      <w:rFonts w:eastAsia="Times New Roman"/>
      <w:iCs/>
      <w:color w:val="000000"/>
      <w:lang w:bidi="en-US"/>
    </w:rPr>
  </w:style>
  <w:style w:type="paragraph" w:customStyle="1" w:styleId="BalloonText1">
    <w:name w:val="Balloon Text1"/>
    <w:basedOn w:val="Normal"/>
    <w:next w:val="BalloonText"/>
    <w:uiPriority w:val="99"/>
    <w:rsid w:val="00B50769"/>
    <w:rPr>
      <w:rFonts w:eastAsia="Cambria"/>
      <w:szCs w:val="16"/>
    </w:rPr>
  </w:style>
  <w:style w:type="paragraph" w:customStyle="1" w:styleId="IndexBasic1">
    <w:name w:val="Index Basic1"/>
    <w:basedOn w:val="Normal"/>
    <w:next w:val="Normal"/>
    <w:autoRedefine/>
    <w:qFormat/>
    <w:rsid w:val="00B50769"/>
    <w:pPr>
      <w:widowControl w:val="0"/>
    </w:pPr>
    <w:rPr>
      <w:rFonts w:eastAsia="Times New Roman"/>
      <w:szCs w:val="20"/>
    </w:rPr>
  </w:style>
  <w:style w:type="paragraph" w:customStyle="1" w:styleId="TOC21">
    <w:name w:val="TOC 21"/>
    <w:basedOn w:val="Normal"/>
    <w:next w:val="Normal"/>
    <w:autoRedefine/>
    <w:unhideWhenUsed/>
    <w:rsid w:val="00B50769"/>
    <w:pPr>
      <w:spacing w:after="100"/>
      <w:ind w:left="220"/>
    </w:pPr>
  </w:style>
  <w:style w:type="paragraph" w:customStyle="1" w:styleId="FootnoteText1">
    <w:name w:val="Footnote Text1"/>
    <w:basedOn w:val="Normal"/>
    <w:next w:val="FootnoteText"/>
    <w:unhideWhenUsed/>
    <w:rsid w:val="00B50769"/>
    <w:rPr>
      <w:rFonts w:eastAsia="Calibri"/>
      <w:szCs w:val="20"/>
      <w:lang w:eastAsia="zh-CN"/>
    </w:rPr>
  </w:style>
  <w:style w:type="paragraph" w:customStyle="1" w:styleId="Underlinedcardtext1">
    <w:name w:val="Underlined card text1"/>
    <w:basedOn w:val="Normal"/>
    <w:next w:val="Normal"/>
    <w:qFormat/>
    <w:rsid w:val="00B5076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50769"/>
    <w:pPr>
      <w:ind w:left="1600"/>
    </w:pPr>
    <w:rPr>
      <w:rFonts w:eastAsia="Times New Roman"/>
      <w:lang w:bidi="en-US"/>
    </w:rPr>
  </w:style>
  <w:style w:type="character" w:customStyle="1" w:styleId="m1575249786560259391gmail-styleunderline">
    <w:name w:val="m_1575249786560259391gmail-styleunderline"/>
    <w:basedOn w:val="DefaultParagraphFont"/>
    <w:rsid w:val="00B50769"/>
  </w:style>
  <w:style w:type="character" w:customStyle="1" w:styleId="m1575249786560259391gmail-style13ptbold">
    <w:name w:val="m_1575249786560259391gmail-style13ptbold"/>
    <w:basedOn w:val="DefaultParagraphFont"/>
    <w:rsid w:val="00B50769"/>
  </w:style>
  <w:style w:type="paragraph" w:customStyle="1" w:styleId="m-8120030040935583278gmail-msonospacing">
    <w:name w:val="m_-8120030040935583278gmail-msonospacing"/>
    <w:basedOn w:val="Normal"/>
    <w:rsid w:val="00B5076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50769"/>
  </w:style>
  <w:style w:type="character" w:customStyle="1" w:styleId="m-8120030040935583278gmail-styleunderline">
    <w:name w:val="m_-8120030040935583278gmail-styleunderline"/>
    <w:basedOn w:val="DefaultParagraphFont"/>
    <w:rsid w:val="00B50769"/>
  </w:style>
  <w:style w:type="paragraph" w:customStyle="1" w:styleId="Char21">
    <w:name w:val="Char21"/>
    <w:basedOn w:val="Normal"/>
    <w:next w:val="Normal"/>
    <w:uiPriority w:val="1"/>
    <w:unhideWhenUsed/>
    <w:qFormat/>
    <w:rsid w:val="00B5076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5076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5076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5076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50769"/>
  </w:style>
  <w:style w:type="paragraph" w:customStyle="1" w:styleId="BlockTitle20">
    <w:name w:val="Block Title #2"/>
    <w:basedOn w:val="BlockTitle10"/>
    <w:next w:val="Normal"/>
    <w:uiPriority w:val="99"/>
    <w:qFormat/>
    <w:rsid w:val="00B50769"/>
    <w:pPr>
      <w:keepLines/>
      <w:pageBreakBefore/>
      <w:outlineLvl w:val="9"/>
    </w:pPr>
    <w:rPr>
      <w:rFonts w:cstheme="majorBidi"/>
      <w:bCs/>
      <w:caps w:val="0"/>
      <w:kern w:val="0"/>
      <w:sz w:val="24"/>
      <w:szCs w:val="28"/>
    </w:rPr>
  </w:style>
  <w:style w:type="character" w:customStyle="1" w:styleId="bigbody1">
    <w:name w:val="bigbody1"/>
    <w:basedOn w:val="DefaultParagraphFont"/>
    <w:rsid w:val="00B50769"/>
    <w:rPr>
      <w:rFonts w:ascii="Arial" w:hAnsi="Arial" w:cs="Arial" w:hint="default"/>
      <w:sz w:val="24"/>
      <w:szCs w:val="24"/>
    </w:rPr>
  </w:style>
  <w:style w:type="character" w:customStyle="1" w:styleId="papercaption1">
    <w:name w:val="papercaption1"/>
    <w:basedOn w:val="DefaultParagraphFont"/>
    <w:rsid w:val="00B50769"/>
    <w:rPr>
      <w:rFonts w:ascii="Verdana" w:hAnsi="Verdana" w:hint="default"/>
      <w:b/>
      <w:bCs/>
      <w:i w:val="0"/>
      <w:iCs w:val="0"/>
      <w:color w:val="000000"/>
      <w:sz w:val="21"/>
      <w:szCs w:val="21"/>
    </w:rPr>
  </w:style>
  <w:style w:type="character" w:customStyle="1" w:styleId="paperquote1">
    <w:name w:val="paperquote1"/>
    <w:basedOn w:val="DefaultParagraphFont"/>
    <w:rsid w:val="00B50769"/>
    <w:rPr>
      <w:rFonts w:ascii="Verdana" w:hAnsi="Verdana" w:hint="default"/>
      <w:b w:val="0"/>
      <w:bCs w:val="0"/>
      <w:i w:val="0"/>
      <w:iCs w:val="0"/>
      <w:sz w:val="18"/>
      <w:szCs w:val="18"/>
    </w:rPr>
  </w:style>
  <w:style w:type="paragraph" w:customStyle="1" w:styleId="TxBr25p1">
    <w:name w:val="TxBr_25p1"/>
    <w:basedOn w:val="Normal"/>
    <w:rsid w:val="00B5076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5076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50769"/>
    <w:rPr>
      <w:sz w:val="24"/>
      <w:szCs w:val="24"/>
      <w:lang w:val="en-US" w:eastAsia="en-US" w:bidi="ar-SA"/>
    </w:rPr>
  </w:style>
  <w:style w:type="character" w:customStyle="1" w:styleId="headline1">
    <w:name w:val="headline1"/>
    <w:basedOn w:val="DefaultParagraphFont"/>
    <w:rsid w:val="00B50769"/>
  </w:style>
  <w:style w:type="character" w:customStyle="1" w:styleId="boldciteChar2">
    <w:name w:val="bold cite Char2"/>
    <w:basedOn w:val="DefaultParagraphFont"/>
    <w:rsid w:val="00B5076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5076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50769"/>
    <w:rPr>
      <w:rFonts w:ascii="Arial" w:hAnsi="Arial"/>
      <w:b/>
      <w:bCs/>
      <w:sz w:val="28"/>
      <w:u w:val="single"/>
    </w:rPr>
  </w:style>
  <w:style w:type="paragraph" w:customStyle="1" w:styleId="CardFormatCharCharCharCharCharChar">
    <w:name w:val="Card Format Char Char Char Char Char Char"/>
    <w:basedOn w:val="Normal"/>
    <w:uiPriority w:val="99"/>
    <w:qFormat/>
    <w:rsid w:val="00B5076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50769"/>
    <w:rPr>
      <w:color w:val="000000"/>
      <w:sz w:val="18"/>
      <w:szCs w:val="18"/>
      <w:lang w:val="en-US" w:eastAsia="en-US" w:bidi="ar-SA"/>
    </w:rPr>
  </w:style>
  <w:style w:type="paragraph" w:customStyle="1" w:styleId="BlockTitle1Char">
    <w:name w:val="Block Title #1 Char"/>
    <w:basedOn w:val="Heading1"/>
    <w:rsid w:val="00B5076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5076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5076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50769"/>
    <w:pPr>
      <w:spacing w:before="0"/>
    </w:pPr>
    <w:rPr>
      <w:bCs/>
      <w:szCs w:val="22"/>
    </w:rPr>
  </w:style>
  <w:style w:type="character" w:customStyle="1" w:styleId="documentbody">
    <w:name w:val="documentbody"/>
    <w:basedOn w:val="DefaultParagraphFont"/>
    <w:rsid w:val="00B50769"/>
  </w:style>
  <w:style w:type="character" w:customStyle="1" w:styleId="searchterm">
    <w:name w:val="searchterm"/>
    <w:basedOn w:val="DefaultParagraphFont"/>
    <w:rsid w:val="00B50769"/>
  </w:style>
  <w:style w:type="character" w:customStyle="1" w:styleId="text-bold">
    <w:name w:val="text-bold"/>
    <w:basedOn w:val="DefaultParagraphFont"/>
    <w:rsid w:val="00B50769"/>
  </w:style>
  <w:style w:type="character" w:customStyle="1" w:styleId="highlightcardtextChar1">
    <w:name w:val="highlight card text Char1"/>
    <w:basedOn w:val="DefaultParagraphFont"/>
    <w:rsid w:val="00B5076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50769"/>
    <w:rPr>
      <w:rFonts w:cs="Arial"/>
      <w:b/>
      <w:bCs/>
      <w:sz w:val="24"/>
      <w:szCs w:val="26"/>
      <w:lang w:val="en-US" w:eastAsia="en-US" w:bidi="ar-SA"/>
    </w:rPr>
  </w:style>
  <w:style w:type="character" w:customStyle="1" w:styleId="Style10ptUnderline1">
    <w:name w:val="Style 10 pt Underline1"/>
    <w:basedOn w:val="DefaultParagraphFont"/>
    <w:rsid w:val="00B50769"/>
    <w:rPr>
      <w:rFonts w:ascii="Times New Roman" w:hAnsi="Times New Roman"/>
      <w:sz w:val="20"/>
      <w:u w:val="single"/>
    </w:rPr>
  </w:style>
  <w:style w:type="paragraph" w:customStyle="1" w:styleId="Hotroute3">
    <w:name w:val="Hot route"/>
    <w:basedOn w:val="Normal"/>
    <w:rsid w:val="00B50769"/>
    <w:pPr>
      <w:ind w:left="144"/>
    </w:pPr>
  </w:style>
  <w:style w:type="character" w:customStyle="1" w:styleId="StyleLatinArialBold">
    <w:name w:val="Style (Latin) Arial Bold"/>
    <w:basedOn w:val="DefaultParagraphFont"/>
    <w:rsid w:val="00B50769"/>
    <w:rPr>
      <w:rFonts w:ascii="Times New Roman" w:hAnsi="Times New Roman"/>
      <w:b/>
      <w:bCs/>
      <w:sz w:val="24"/>
    </w:rPr>
  </w:style>
  <w:style w:type="character" w:customStyle="1" w:styleId="10ptUnderline">
    <w:name w:val="10 ptUnderline"/>
    <w:basedOn w:val="DefaultParagraphFont"/>
    <w:rsid w:val="00B50769"/>
    <w:rPr>
      <w:rFonts w:ascii="Times New Roman" w:hAnsi="Times New Roman"/>
      <w:bCs/>
      <w:sz w:val="20"/>
      <w:u w:val="single"/>
    </w:rPr>
  </w:style>
  <w:style w:type="character" w:customStyle="1" w:styleId="boldciteCharChar2">
    <w:name w:val="bold cite Char Char2"/>
    <w:basedOn w:val="DefaultParagraphFont"/>
    <w:rsid w:val="00B5076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50769"/>
    <w:rPr>
      <w:b/>
      <w:bCs/>
      <w:sz w:val="24"/>
      <w:szCs w:val="24"/>
      <w:lang w:val="en-US" w:eastAsia="en-US" w:bidi="ar-SA"/>
    </w:rPr>
  </w:style>
  <w:style w:type="character" w:customStyle="1" w:styleId="textlarge">
    <w:name w:val="textlarge"/>
    <w:basedOn w:val="DefaultParagraphFont"/>
    <w:rsid w:val="00B50769"/>
  </w:style>
  <w:style w:type="paragraph" w:customStyle="1" w:styleId="BlockTOC">
    <w:name w:val="Block TOC"/>
    <w:basedOn w:val="Heading1"/>
    <w:rsid w:val="00B50769"/>
    <w:pPr>
      <w:spacing w:before="0"/>
      <w:ind w:left="547" w:right="360"/>
    </w:pPr>
    <w:rPr>
      <w:bCs/>
      <w:szCs w:val="28"/>
    </w:rPr>
  </w:style>
  <w:style w:type="character" w:customStyle="1" w:styleId="bylinetitle">
    <w:name w:val="bylinetitle"/>
    <w:basedOn w:val="DefaultParagraphFont"/>
    <w:rsid w:val="00B50769"/>
  </w:style>
  <w:style w:type="character" w:customStyle="1" w:styleId="afpdateline">
    <w:name w:val="afp_dateline"/>
    <w:basedOn w:val="DefaultParagraphFont"/>
    <w:rsid w:val="00B50769"/>
  </w:style>
  <w:style w:type="character" w:customStyle="1" w:styleId="smallcap">
    <w:name w:val="smallcap"/>
    <w:basedOn w:val="DefaultParagraphFont"/>
    <w:rsid w:val="00B50769"/>
  </w:style>
  <w:style w:type="paragraph" w:customStyle="1" w:styleId="TagsAndCites">
    <w:name w:val="Tags And Cites"/>
    <w:basedOn w:val="Normal"/>
    <w:rsid w:val="00B50769"/>
    <w:rPr>
      <w:b/>
    </w:rPr>
  </w:style>
  <w:style w:type="character" w:customStyle="1" w:styleId="highlightcardtextChar2">
    <w:name w:val="highlight card text Char2"/>
    <w:basedOn w:val="evidencetextChar1"/>
    <w:link w:val="highlightcardtext"/>
    <w:uiPriority w:val="99"/>
    <w:rsid w:val="00B5076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50769"/>
  </w:style>
  <w:style w:type="character" w:customStyle="1" w:styleId="linktypelabel1">
    <w:name w:val="link_type_label1"/>
    <w:rsid w:val="00B50769"/>
    <w:rPr>
      <w:color w:val="000000"/>
    </w:rPr>
  </w:style>
  <w:style w:type="character" w:customStyle="1" w:styleId="CharChar7">
    <w:name w:val="Char Char7"/>
    <w:rsid w:val="00B50769"/>
    <w:rPr>
      <w:rFonts w:ascii="Arial" w:eastAsia="Times New Roman" w:hAnsi="Arial" w:cs="Times New Roman" w:hint="default"/>
      <w:b/>
      <w:bCs/>
      <w:caps/>
      <w:sz w:val="20"/>
      <w:szCs w:val="26"/>
    </w:rPr>
  </w:style>
  <w:style w:type="paragraph" w:customStyle="1" w:styleId="TENPOINT">
    <w:name w:val="TENPOINT"/>
    <w:basedOn w:val="Normal"/>
    <w:link w:val="TENPOINTChar"/>
    <w:rsid w:val="00B50769"/>
    <w:rPr>
      <w:rFonts w:eastAsia="SimSun"/>
      <w:szCs w:val="20"/>
      <w:lang w:eastAsia="zh-CN"/>
    </w:rPr>
  </w:style>
  <w:style w:type="character" w:customStyle="1" w:styleId="TENPOINTChar">
    <w:name w:val="TENPOINT Char"/>
    <w:basedOn w:val="DefaultParagraphFont"/>
    <w:link w:val="TENPOINT"/>
    <w:rsid w:val="00B50769"/>
    <w:rPr>
      <w:rFonts w:ascii="Calibri" w:eastAsia="SimSun" w:hAnsi="Calibri" w:cs="Calibri"/>
      <w:szCs w:val="20"/>
      <w:lang w:eastAsia="zh-CN"/>
    </w:rPr>
  </w:style>
  <w:style w:type="paragraph" w:customStyle="1" w:styleId="EIGHTPOINT">
    <w:name w:val="EIGHTPOINT"/>
    <w:basedOn w:val="Normal"/>
    <w:link w:val="EIGHTPOINTChar"/>
    <w:rsid w:val="00B50769"/>
    <w:rPr>
      <w:rFonts w:eastAsia="SimSun"/>
      <w:szCs w:val="20"/>
      <w:lang w:eastAsia="zh-CN"/>
    </w:rPr>
  </w:style>
  <w:style w:type="character" w:customStyle="1" w:styleId="EIGHTPOINTChar">
    <w:name w:val="EIGHTPOINT Char"/>
    <w:basedOn w:val="DefaultParagraphFont"/>
    <w:link w:val="EIGHTPOINT"/>
    <w:rsid w:val="00B50769"/>
    <w:rPr>
      <w:rFonts w:ascii="Calibri" w:eastAsia="SimSun" w:hAnsi="Calibri" w:cs="Calibri"/>
      <w:szCs w:val="20"/>
      <w:lang w:eastAsia="zh-CN"/>
    </w:rPr>
  </w:style>
  <w:style w:type="character" w:customStyle="1" w:styleId="4Qualifications">
    <w:name w:val="4 Qualifications"/>
    <w:basedOn w:val="DefaultParagraphFont"/>
    <w:rsid w:val="00B50769"/>
    <w:rPr>
      <w:rFonts w:ascii="Times New Roman" w:hAnsi="Times New Roman"/>
      <w:sz w:val="19"/>
    </w:rPr>
  </w:style>
  <w:style w:type="character" w:customStyle="1" w:styleId="StyleDebateUnderlineBold">
    <w:name w:val="Style Debate Underline + Bold"/>
    <w:basedOn w:val="DebateUnderline"/>
    <w:rsid w:val="00B50769"/>
    <w:rPr>
      <w:rFonts w:ascii="Times New Roman" w:hAnsi="Times New Roman"/>
      <w:b/>
      <w:bCs/>
      <w:sz w:val="20"/>
      <w:szCs w:val="20"/>
      <w:u w:val="single"/>
    </w:rPr>
  </w:style>
  <w:style w:type="character" w:customStyle="1" w:styleId="Bold12">
    <w:name w:val="Bold12"/>
    <w:aliases w:val="Body text + 10.5 pt16"/>
    <w:uiPriority w:val="1"/>
    <w:qFormat/>
    <w:rsid w:val="00B50769"/>
    <w:rPr>
      <w:rFonts w:ascii="Times New Roman" w:hAnsi="Times New Roman"/>
      <w:b/>
      <w:sz w:val="24"/>
    </w:rPr>
  </w:style>
  <w:style w:type="character" w:customStyle="1" w:styleId="NotBold10Final">
    <w:name w:val="NotBold10Final"/>
    <w:uiPriority w:val="1"/>
    <w:qFormat/>
    <w:rsid w:val="00B50769"/>
    <w:rPr>
      <w:rFonts w:ascii="Times New Roman" w:hAnsi="Times New Roman"/>
      <w:b w:val="0"/>
      <w:i w:val="0"/>
      <w:sz w:val="20"/>
    </w:rPr>
  </w:style>
  <w:style w:type="paragraph" w:customStyle="1" w:styleId="legend">
    <w:name w:val="legend"/>
    <w:basedOn w:val="Normal"/>
    <w:rsid w:val="00B50769"/>
    <w:pPr>
      <w:spacing w:before="100" w:beforeAutospacing="1" w:after="100" w:afterAutospacing="1"/>
    </w:pPr>
  </w:style>
  <w:style w:type="character" w:customStyle="1" w:styleId="Style12ptBold">
    <w:name w:val="Style 12 pt Bold"/>
    <w:basedOn w:val="DefaultParagraphFont"/>
    <w:rsid w:val="00B50769"/>
    <w:rPr>
      <w:b/>
      <w:bCs/>
      <w:sz w:val="20"/>
    </w:rPr>
  </w:style>
  <w:style w:type="character" w:customStyle="1" w:styleId="senselabel">
    <w:name w:val="sense_label"/>
    <w:basedOn w:val="DefaultParagraphFont"/>
    <w:rsid w:val="00B50769"/>
  </w:style>
  <w:style w:type="character" w:customStyle="1" w:styleId="labset">
    <w:name w:val="labset"/>
    <w:basedOn w:val="DefaultParagraphFont"/>
    <w:rsid w:val="00B50769"/>
  </w:style>
  <w:style w:type="paragraph" w:customStyle="1" w:styleId="CM123">
    <w:name w:val="CM123"/>
    <w:basedOn w:val="Normal"/>
    <w:next w:val="Normal"/>
    <w:uiPriority w:val="99"/>
    <w:rsid w:val="00B5076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50769"/>
  </w:style>
  <w:style w:type="character" w:customStyle="1" w:styleId="addressspan">
    <w:name w:val="addressspan"/>
    <w:rsid w:val="00B50769"/>
  </w:style>
  <w:style w:type="paragraph" w:customStyle="1" w:styleId="ReportTitle0">
    <w:name w:val="Report Title"/>
    <w:basedOn w:val="Default"/>
    <w:next w:val="Default"/>
    <w:uiPriority w:val="99"/>
    <w:rsid w:val="00B5076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50769"/>
    <w:rPr>
      <w:sz w:val="12"/>
      <w:lang w:val="x-none" w:eastAsia="x-none"/>
    </w:rPr>
  </w:style>
  <w:style w:type="character" w:customStyle="1" w:styleId="UnreadF7Char">
    <w:name w:val="Unread F7 Char"/>
    <w:link w:val="UnreadF7"/>
    <w:uiPriority w:val="99"/>
    <w:rsid w:val="00B50769"/>
    <w:rPr>
      <w:rFonts w:ascii="Calibri" w:hAnsi="Calibri" w:cs="Calibri"/>
      <w:sz w:val="12"/>
      <w:lang w:val="x-none" w:eastAsia="x-none"/>
    </w:rPr>
  </w:style>
  <w:style w:type="paragraph" w:customStyle="1" w:styleId="TagCiteF8">
    <w:name w:val="Tag/Cite F8"/>
    <w:basedOn w:val="Normal"/>
    <w:next w:val="NormalF6"/>
    <w:link w:val="TagCiteF8Char"/>
    <w:rsid w:val="00B50769"/>
    <w:rPr>
      <w:b/>
      <w:lang w:val="x-none" w:eastAsia="x-none"/>
    </w:rPr>
  </w:style>
  <w:style w:type="character" w:customStyle="1" w:styleId="TagCiteF8Char">
    <w:name w:val="Tag/Cite F8 Char"/>
    <w:link w:val="TagCiteF8"/>
    <w:rsid w:val="00B50769"/>
    <w:rPr>
      <w:rFonts w:ascii="Calibri" w:hAnsi="Calibri" w:cs="Calibri"/>
      <w:b/>
      <w:lang w:val="x-none" w:eastAsia="x-none"/>
    </w:rPr>
  </w:style>
  <w:style w:type="paragraph" w:customStyle="1" w:styleId="UnderlinedF9">
    <w:name w:val="Underlined F9"/>
    <w:basedOn w:val="Normal"/>
    <w:next w:val="NormalF6"/>
    <w:link w:val="UnderlinedF9Char"/>
    <w:rsid w:val="00B50769"/>
    <w:rPr>
      <w:b/>
      <w:u w:val="single"/>
      <w:lang w:val="x-none" w:eastAsia="x-none"/>
    </w:rPr>
  </w:style>
  <w:style w:type="character" w:customStyle="1" w:styleId="UnderlinedF9Char">
    <w:name w:val="Underlined F9 Char"/>
    <w:link w:val="UnderlinedF9"/>
    <w:rsid w:val="00B50769"/>
    <w:rPr>
      <w:rFonts w:ascii="Calibri" w:hAnsi="Calibri" w:cs="Calibri"/>
      <w:b/>
      <w:u w:val="single"/>
      <w:lang w:val="x-none" w:eastAsia="x-none"/>
    </w:rPr>
  </w:style>
  <w:style w:type="character" w:customStyle="1" w:styleId="UnderlineCharChar2">
    <w:name w:val="Underline Char Char2"/>
    <w:basedOn w:val="DefaultParagraphFont"/>
    <w:rsid w:val="00B50769"/>
    <w:rPr>
      <w:rFonts w:eastAsia="MS Mincho"/>
      <w:u w:val="single"/>
      <w:lang w:val="en-US" w:eastAsia="en-US" w:bidi="ar-SA"/>
    </w:rPr>
  </w:style>
  <w:style w:type="paragraph" w:customStyle="1" w:styleId="author-image">
    <w:name w:val="author-image"/>
    <w:basedOn w:val="Normal"/>
    <w:rsid w:val="00B50769"/>
    <w:pPr>
      <w:spacing w:before="100" w:beforeAutospacing="1" w:after="100" w:afterAutospacing="1"/>
    </w:pPr>
  </w:style>
  <w:style w:type="character" w:customStyle="1" w:styleId="ColorfulGrid-Accent1Char1">
    <w:name w:val="Colorful Grid - Accent 1 Char1"/>
    <w:uiPriority w:val="29"/>
    <w:rsid w:val="00B50769"/>
    <w:rPr>
      <w:iCs/>
      <w:sz w:val="16"/>
      <w:szCs w:val="22"/>
    </w:rPr>
  </w:style>
  <w:style w:type="character" w:customStyle="1" w:styleId="HATChar0">
    <w:name w:val="HAT Char"/>
    <w:basedOn w:val="DefaultParagraphFont"/>
    <w:uiPriority w:val="1"/>
    <w:rsid w:val="00B50769"/>
    <w:rPr>
      <w:rFonts w:ascii="Arial" w:eastAsia="Times New Roman" w:hAnsi="Arial"/>
      <w:b/>
      <w:bCs/>
      <w:caps/>
      <w:sz w:val="22"/>
      <w:szCs w:val="28"/>
    </w:rPr>
  </w:style>
  <w:style w:type="paragraph" w:customStyle="1" w:styleId="EndnoteText1">
    <w:name w:val="Endnote Text1"/>
    <w:basedOn w:val="Normal"/>
    <w:next w:val="EndnoteText"/>
    <w:rsid w:val="00B50769"/>
    <w:rPr>
      <w:rFonts w:eastAsia="Cambria"/>
      <w:szCs w:val="20"/>
    </w:rPr>
  </w:style>
  <w:style w:type="paragraph" w:customStyle="1" w:styleId="ListBullet21">
    <w:name w:val="List Bullet 21"/>
    <w:basedOn w:val="Normal"/>
    <w:next w:val="ListBullet2"/>
    <w:rsid w:val="00B50769"/>
    <w:pPr>
      <w:tabs>
        <w:tab w:val="num" w:pos="1440"/>
      </w:tabs>
      <w:ind w:left="1440" w:hanging="360"/>
    </w:pPr>
    <w:rPr>
      <w:b/>
      <w:szCs w:val="44"/>
    </w:rPr>
  </w:style>
  <w:style w:type="character" w:customStyle="1" w:styleId="6Underlined">
    <w:name w:val="6 Underlined"/>
    <w:rsid w:val="00B50769"/>
    <w:rPr>
      <w:rFonts w:ascii="Times New Roman" w:hAnsi="Times New Roman"/>
      <w:b/>
      <w:sz w:val="22"/>
      <w:u w:val="single"/>
    </w:rPr>
  </w:style>
  <w:style w:type="paragraph" w:customStyle="1" w:styleId="NormalTag1">
    <w:name w:val="Normal Tag1"/>
    <w:basedOn w:val="Normal"/>
    <w:next w:val="Normal"/>
    <w:uiPriority w:val="4"/>
    <w:qFormat/>
    <w:rsid w:val="00B5076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50769"/>
  </w:style>
  <w:style w:type="character" w:customStyle="1" w:styleId="read-pgnum">
    <w:name w:val="read-pgnum"/>
    <w:basedOn w:val="DefaultParagraphFont"/>
    <w:rsid w:val="00B50769"/>
  </w:style>
  <w:style w:type="character" w:customStyle="1" w:styleId="middleheadline">
    <w:name w:val="middleheadline"/>
    <w:basedOn w:val="DefaultParagraphFont"/>
    <w:rsid w:val="00B50769"/>
  </w:style>
  <w:style w:type="paragraph" w:customStyle="1" w:styleId="style1style2">
    <w:name w:val="style1 style2"/>
    <w:basedOn w:val="Normal"/>
    <w:rsid w:val="00B50769"/>
    <w:pPr>
      <w:spacing w:beforeLines="1" w:afterLines="1"/>
    </w:pPr>
    <w:rPr>
      <w:rFonts w:ascii="Times" w:hAnsi="Times"/>
      <w:szCs w:val="20"/>
    </w:rPr>
  </w:style>
  <w:style w:type="character" w:customStyle="1" w:styleId="endemailtag">
    <w:name w:val="endemailtag"/>
    <w:basedOn w:val="DefaultParagraphFont"/>
    <w:rsid w:val="00B50769"/>
  </w:style>
  <w:style w:type="paragraph" w:customStyle="1" w:styleId="assert">
    <w:name w:val="assert"/>
    <w:basedOn w:val="Normal"/>
    <w:uiPriority w:val="99"/>
    <w:qFormat/>
    <w:rsid w:val="00B50769"/>
    <w:pPr>
      <w:spacing w:beforeLines="1" w:afterLines="1"/>
    </w:pPr>
    <w:rPr>
      <w:rFonts w:ascii="Times" w:hAnsi="Times"/>
      <w:szCs w:val="20"/>
    </w:rPr>
  </w:style>
  <w:style w:type="character" w:customStyle="1" w:styleId="fpred">
    <w:name w:val="fp_red"/>
    <w:basedOn w:val="DefaultParagraphFont"/>
    <w:rsid w:val="00B50769"/>
  </w:style>
  <w:style w:type="character" w:customStyle="1" w:styleId="title3">
    <w:name w:val="title3"/>
    <w:rsid w:val="00B50769"/>
    <w:rPr>
      <w:b/>
      <w:bCs/>
      <w:sz w:val="26"/>
      <w:szCs w:val="26"/>
    </w:rPr>
  </w:style>
  <w:style w:type="character" w:customStyle="1" w:styleId="articlebyline">
    <w:name w:val="articlebyline"/>
    <w:basedOn w:val="DefaultParagraphFont"/>
    <w:rsid w:val="00B50769"/>
  </w:style>
  <w:style w:type="paragraph" w:customStyle="1" w:styleId="non-feed">
    <w:name w:val="non-feed"/>
    <w:basedOn w:val="Normal"/>
    <w:rsid w:val="00B50769"/>
    <w:pPr>
      <w:spacing w:beforeLines="1" w:afterLines="1"/>
    </w:pPr>
    <w:rPr>
      <w:rFonts w:ascii="Times" w:hAnsi="Times"/>
      <w:szCs w:val="20"/>
    </w:rPr>
  </w:style>
  <w:style w:type="paragraph" w:customStyle="1" w:styleId="articleparagraphenarticleparagraph">
    <w:name w:val="articleparagraph enarticleparagraph"/>
    <w:basedOn w:val="Normal"/>
    <w:rsid w:val="00B50769"/>
    <w:pPr>
      <w:spacing w:beforeLines="1" w:afterLines="1"/>
    </w:pPr>
    <w:rPr>
      <w:rFonts w:ascii="Times" w:hAnsi="Times"/>
      <w:szCs w:val="20"/>
    </w:rPr>
  </w:style>
  <w:style w:type="paragraph" w:customStyle="1" w:styleId="pagpag3">
    <w:name w:val="pagpag3"/>
    <w:basedOn w:val="Normal"/>
    <w:uiPriority w:val="99"/>
    <w:qFormat/>
    <w:rsid w:val="00B50769"/>
    <w:pPr>
      <w:spacing w:beforeLines="1" w:afterLines="1"/>
    </w:pPr>
    <w:rPr>
      <w:rFonts w:ascii="Times" w:hAnsi="Times"/>
      <w:szCs w:val="20"/>
    </w:rPr>
  </w:style>
  <w:style w:type="character" w:customStyle="1" w:styleId="authorpub2">
    <w:name w:val="author_pub2"/>
    <w:basedOn w:val="DefaultParagraphFont"/>
    <w:rsid w:val="00B50769"/>
  </w:style>
  <w:style w:type="paragraph" w:customStyle="1" w:styleId="epblock">
    <w:name w:val="ep_block"/>
    <w:basedOn w:val="Normal"/>
    <w:rsid w:val="00B50769"/>
    <w:pPr>
      <w:spacing w:beforeLines="1" w:afterLines="1"/>
    </w:pPr>
    <w:rPr>
      <w:rFonts w:ascii="Times" w:hAnsi="Times"/>
      <w:szCs w:val="20"/>
    </w:rPr>
  </w:style>
  <w:style w:type="character" w:customStyle="1" w:styleId="personname">
    <w:name w:val="person_name"/>
    <w:rsid w:val="00B50769"/>
  </w:style>
  <w:style w:type="paragraph" w:customStyle="1" w:styleId="BoldItalics">
    <w:name w:val="Bold Italics"/>
    <w:basedOn w:val="Normal"/>
    <w:rsid w:val="00B50769"/>
    <w:rPr>
      <w:b/>
      <w:i/>
    </w:rPr>
  </w:style>
  <w:style w:type="paragraph" w:customStyle="1" w:styleId="story2">
    <w:name w:val="story2"/>
    <w:basedOn w:val="Normal"/>
    <w:rsid w:val="00B50769"/>
    <w:pPr>
      <w:spacing w:before="100" w:beforeAutospacing="1" w:after="100" w:afterAutospacing="1"/>
    </w:pPr>
  </w:style>
  <w:style w:type="paragraph" w:customStyle="1" w:styleId="spintrotext">
    <w:name w:val="spintrotext"/>
    <w:basedOn w:val="Normal"/>
    <w:rsid w:val="00B50769"/>
    <w:pPr>
      <w:spacing w:before="100" w:beforeAutospacing="1" w:after="180"/>
    </w:pPr>
    <w:rPr>
      <w:b/>
      <w:bCs/>
    </w:rPr>
  </w:style>
  <w:style w:type="character" w:customStyle="1" w:styleId="majorhd1">
    <w:name w:val="majorhd1"/>
    <w:basedOn w:val="DefaultParagraphFont"/>
    <w:rsid w:val="00B50769"/>
    <w:rPr>
      <w:rFonts w:ascii="Arial" w:hAnsi="Arial" w:cs="Arial" w:hint="default"/>
      <w:b/>
      <w:bCs/>
      <w:color w:val="660000"/>
      <w:sz w:val="25"/>
      <w:szCs w:val="25"/>
    </w:rPr>
  </w:style>
  <w:style w:type="paragraph" w:customStyle="1" w:styleId="summary10">
    <w:name w:val="summary10"/>
    <w:basedOn w:val="Normal"/>
    <w:rsid w:val="00B50769"/>
    <w:pPr>
      <w:spacing w:before="30" w:line="336" w:lineRule="atLeast"/>
    </w:pPr>
    <w:rPr>
      <w:color w:val="333333"/>
    </w:rPr>
  </w:style>
  <w:style w:type="character" w:customStyle="1" w:styleId="origin10">
    <w:name w:val="origin10"/>
    <w:basedOn w:val="DefaultParagraphFont"/>
    <w:rsid w:val="00B5076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50769"/>
  </w:style>
  <w:style w:type="character" w:customStyle="1" w:styleId="firstlast">
    <w:name w:val="first last"/>
    <w:basedOn w:val="DefaultParagraphFont"/>
    <w:rsid w:val="00B50769"/>
  </w:style>
  <w:style w:type="paragraph" w:customStyle="1" w:styleId="h">
    <w:name w:val="h"/>
    <w:basedOn w:val="Normal"/>
    <w:rsid w:val="00B50769"/>
    <w:pPr>
      <w:spacing w:before="100" w:beforeAutospacing="1" w:after="100" w:afterAutospacing="1"/>
    </w:pPr>
    <w:rPr>
      <w:rFonts w:ascii="Times" w:hAnsi="Times"/>
      <w:szCs w:val="20"/>
    </w:rPr>
  </w:style>
  <w:style w:type="paragraph" w:customStyle="1" w:styleId="p3">
    <w:name w:val="p3"/>
    <w:basedOn w:val="Normal"/>
    <w:qFormat/>
    <w:rsid w:val="00B50769"/>
    <w:pPr>
      <w:spacing w:beforeLines="1" w:afterLines="1"/>
    </w:pPr>
    <w:rPr>
      <w:rFonts w:ascii="Times" w:hAnsi="Times"/>
      <w:szCs w:val="20"/>
    </w:rPr>
  </w:style>
  <w:style w:type="paragraph" w:customStyle="1" w:styleId="p5">
    <w:name w:val="p5"/>
    <w:basedOn w:val="Normal"/>
    <w:qFormat/>
    <w:rsid w:val="00B50769"/>
    <w:pPr>
      <w:spacing w:beforeLines="1" w:afterLines="1"/>
    </w:pPr>
    <w:rPr>
      <w:rFonts w:ascii="Times" w:hAnsi="Times"/>
      <w:szCs w:val="20"/>
    </w:rPr>
  </w:style>
  <w:style w:type="paragraph" w:customStyle="1" w:styleId="p6">
    <w:name w:val="p6"/>
    <w:basedOn w:val="Normal"/>
    <w:qFormat/>
    <w:rsid w:val="00B50769"/>
    <w:pPr>
      <w:spacing w:beforeLines="1" w:afterLines="1"/>
    </w:pPr>
    <w:rPr>
      <w:rFonts w:ascii="Times" w:hAnsi="Times"/>
      <w:szCs w:val="20"/>
    </w:rPr>
  </w:style>
  <w:style w:type="character" w:customStyle="1" w:styleId="styledate">
    <w:name w:val="styledate"/>
    <w:basedOn w:val="DefaultParagraphFont"/>
    <w:rsid w:val="00B50769"/>
  </w:style>
  <w:style w:type="paragraph" w:customStyle="1" w:styleId="p7">
    <w:name w:val="p7"/>
    <w:basedOn w:val="Normal"/>
    <w:qFormat/>
    <w:rsid w:val="00B50769"/>
    <w:pPr>
      <w:spacing w:beforeLines="1" w:afterLines="1"/>
    </w:pPr>
    <w:rPr>
      <w:rFonts w:ascii="Times" w:hAnsi="Times"/>
      <w:szCs w:val="20"/>
    </w:rPr>
  </w:style>
  <w:style w:type="paragraph" w:customStyle="1" w:styleId="p8">
    <w:name w:val="p8"/>
    <w:basedOn w:val="Normal"/>
    <w:qFormat/>
    <w:rsid w:val="00B50769"/>
    <w:pPr>
      <w:spacing w:beforeLines="1" w:afterLines="1"/>
    </w:pPr>
    <w:rPr>
      <w:rFonts w:ascii="Times" w:hAnsi="Times"/>
      <w:szCs w:val="20"/>
    </w:rPr>
  </w:style>
  <w:style w:type="paragraph" w:customStyle="1" w:styleId="p9">
    <w:name w:val="p9"/>
    <w:basedOn w:val="Normal"/>
    <w:qFormat/>
    <w:rsid w:val="00B50769"/>
    <w:pPr>
      <w:spacing w:beforeLines="1" w:afterLines="1"/>
    </w:pPr>
    <w:rPr>
      <w:rFonts w:ascii="Times" w:hAnsi="Times"/>
      <w:szCs w:val="20"/>
    </w:rPr>
  </w:style>
  <w:style w:type="paragraph" w:customStyle="1" w:styleId="p10">
    <w:name w:val="p10"/>
    <w:basedOn w:val="Normal"/>
    <w:qFormat/>
    <w:rsid w:val="00B50769"/>
    <w:pPr>
      <w:spacing w:beforeLines="1" w:afterLines="1"/>
    </w:pPr>
    <w:rPr>
      <w:rFonts w:ascii="Times" w:hAnsi="Times"/>
      <w:szCs w:val="20"/>
    </w:rPr>
  </w:style>
  <w:style w:type="character" w:customStyle="1" w:styleId="s3">
    <w:name w:val="s3"/>
    <w:basedOn w:val="DefaultParagraphFont"/>
    <w:rsid w:val="00B50769"/>
  </w:style>
  <w:style w:type="paragraph" w:customStyle="1" w:styleId="p13">
    <w:name w:val="p13"/>
    <w:basedOn w:val="Normal"/>
    <w:rsid w:val="00B50769"/>
    <w:pPr>
      <w:spacing w:beforeLines="1" w:afterLines="1"/>
    </w:pPr>
    <w:rPr>
      <w:rFonts w:ascii="Times" w:hAnsi="Times"/>
      <w:szCs w:val="20"/>
    </w:rPr>
  </w:style>
  <w:style w:type="character" w:customStyle="1" w:styleId="s6">
    <w:name w:val="s6"/>
    <w:basedOn w:val="DefaultParagraphFont"/>
    <w:rsid w:val="00B50769"/>
  </w:style>
  <w:style w:type="character" w:customStyle="1" w:styleId="detailcname">
    <w:name w:val="detailcname"/>
    <w:basedOn w:val="DefaultParagraphFont"/>
    <w:rsid w:val="00B50769"/>
  </w:style>
  <w:style w:type="character" w:customStyle="1" w:styleId="block-spacer">
    <w:name w:val="block-spacer"/>
    <w:basedOn w:val="DefaultParagraphFont"/>
    <w:rsid w:val="00B50769"/>
  </w:style>
  <w:style w:type="paragraph" w:customStyle="1" w:styleId="cnnfirst">
    <w:name w:val="cnn_first"/>
    <w:basedOn w:val="Normal"/>
    <w:rsid w:val="00B50769"/>
    <w:pPr>
      <w:spacing w:beforeLines="1" w:afterLines="1"/>
    </w:pPr>
    <w:rPr>
      <w:rFonts w:ascii="Times" w:hAnsi="Times"/>
      <w:szCs w:val="20"/>
    </w:rPr>
  </w:style>
  <w:style w:type="character" w:customStyle="1" w:styleId="articlesource">
    <w:name w:val="articlesource"/>
    <w:basedOn w:val="DefaultParagraphFont"/>
    <w:rsid w:val="00B50769"/>
  </w:style>
  <w:style w:type="character" w:customStyle="1" w:styleId="itxtrstitxtrstspanitxthookspan">
    <w:name w:val="itxtrst itxtrstspan itxthookspan"/>
    <w:basedOn w:val="DefaultParagraphFont"/>
    <w:rsid w:val="00B50769"/>
  </w:style>
  <w:style w:type="paragraph" w:customStyle="1" w:styleId="darkgreen">
    <w:name w:val="darkgreen"/>
    <w:basedOn w:val="Normal"/>
    <w:rsid w:val="00B50769"/>
    <w:pPr>
      <w:spacing w:beforeLines="1" w:afterLines="1"/>
    </w:pPr>
    <w:rPr>
      <w:rFonts w:ascii="Times" w:hAnsi="Times"/>
      <w:szCs w:val="20"/>
    </w:rPr>
  </w:style>
  <w:style w:type="character" w:customStyle="1" w:styleId="wl-startdate">
    <w:name w:val="wl-startdate"/>
    <w:basedOn w:val="DefaultParagraphFont"/>
    <w:rsid w:val="00B50769"/>
  </w:style>
  <w:style w:type="character" w:customStyle="1" w:styleId="authorvcard">
    <w:name w:val="author vcard"/>
    <w:basedOn w:val="DefaultParagraphFont"/>
    <w:rsid w:val="00B50769"/>
  </w:style>
  <w:style w:type="paragraph" w:customStyle="1" w:styleId="cpf-viewbox-edit-highlight">
    <w:name w:val="cpf-viewbox-edit-highlight"/>
    <w:basedOn w:val="Normal"/>
    <w:rsid w:val="00B50769"/>
    <w:pPr>
      <w:spacing w:beforeLines="1" w:afterLines="1"/>
    </w:pPr>
    <w:rPr>
      <w:rFonts w:ascii="Times" w:hAnsi="Times"/>
      <w:szCs w:val="20"/>
    </w:rPr>
  </w:style>
  <w:style w:type="paragraph" w:customStyle="1" w:styleId="CM104">
    <w:name w:val="CM104"/>
    <w:basedOn w:val="Default"/>
    <w:next w:val="Default"/>
    <w:uiPriority w:val="99"/>
    <w:rsid w:val="00B50769"/>
    <w:pPr>
      <w:widowControl w:val="0"/>
    </w:pPr>
    <w:rPr>
      <w:rFonts w:ascii="Arial" w:hAnsi="Arial"/>
      <w:color w:val="auto"/>
    </w:rPr>
  </w:style>
  <w:style w:type="paragraph" w:customStyle="1" w:styleId="CM105">
    <w:name w:val="CM105"/>
    <w:basedOn w:val="Default"/>
    <w:next w:val="Default"/>
    <w:uiPriority w:val="99"/>
    <w:rsid w:val="00B50769"/>
    <w:pPr>
      <w:widowControl w:val="0"/>
    </w:pPr>
    <w:rPr>
      <w:rFonts w:ascii="Arial" w:hAnsi="Arial"/>
      <w:color w:val="auto"/>
    </w:rPr>
  </w:style>
  <w:style w:type="character" w:customStyle="1" w:styleId="referencetext">
    <w:name w:val="referencetext"/>
    <w:basedOn w:val="DefaultParagraphFont"/>
    <w:rsid w:val="00B50769"/>
  </w:style>
  <w:style w:type="paragraph" w:customStyle="1" w:styleId="UnderlinedV2">
    <w:name w:val="Underlined V2"/>
    <w:basedOn w:val="Normal"/>
    <w:next w:val="Normal"/>
    <w:link w:val="UnderlinedV2Char"/>
    <w:qFormat/>
    <w:rsid w:val="00B50769"/>
    <w:rPr>
      <w:rFonts w:ascii="Cambria" w:hAnsi="Cambria"/>
      <w:u w:val="single"/>
      <w:lang w:val="x-none" w:eastAsia="x-none"/>
    </w:rPr>
  </w:style>
  <w:style w:type="character" w:customStyle="1" w:styleId="UnderlinedV2Char">
    <w:name w:val="Underlined V2 Char"/>
    <w:link w:val="UnderlinedV2"/>
    <w:rsid w:val="00B50769"/>
    <w:rPr>
      <w:rFonts w:ascii="Cambria" w:hAnsi="Cambria" w:cs="Calibri"/>
      <w:u w:val="single"/>
      <w:lang w:val="x-none" w:eastAsia="x-none"/>
    </w:rPr>
  </w:style>
  <w:style w:type="character" w:customStyle="1" w:styleId="LDDebateCard">
    <w:name w:val="LD Debate Card"/>
    <w:basedOn w:val="DefaultParagraphFont"/>
    <w:rsid w:val="00B50769"/>
    <w:rPr>
      <w:rFonts w:ascii="Times New Roman" w:hAnsi="Times New Roman" w:cs="Times New Roman" w:hint="default"/>
      <w:b/>
      <w:bCs/>
      <w:color w:val="000000"/>
      <w:u w:val="single"/>
    </w:rPr>
  </w:style>
  <w:style w:type="character" w:customStyle="1" w:styleId="F5Normal">
    <w:name w:val="F5 Normal"/>
    <w:basedOn w:val="DefaultParagraphFont"/>
    <w:rsid w:val="00B5076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50769"/>
    <w:rPr>
      <w:rFonts w:ascii="Times New Roman" w:hAnsi="Times New Roman"/>
      <w:sz w:val="18"/>
    </w:rPr>
  </w:style>
  <w:style w:type="paragraph" w:customStyle="1" w:styleId="TableofFigures1">
    <w:name w:val="Table of Figures1"/>
    <w:basedOn w:val="Normal"/>
    <w:next w:val="Normal"/>
    <w:unhideWhenUsed/>
    <w:rsid w:val="00B50769"/>
    <w:pPr>
      <w:ind w:left="400" w:hanging="400"/>
    </w:pPr>
    <w:rPr>
      <w:szCs w:val="20"/>
    </w:rPr>
  </w:style>
  <w:style w:type="paragraph" w:customStyle="1" w:styleId="F5CardText">
    <w:name w:val="F5 Card Text"/>
    <w:rsid w:val="00B5076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50769"/>
  </w:style>
  <w:style w:type="character" w:customStyle="1" w:styleId="citation-abbreviation">
    <w:name w:val="citation-abbreviation"/>
    <w:basedOn w:val="DefaultParagraphFont"/>
    <w:rsid w:val="00B50769"/>
  </w:style>
  <w:style w:type="character" w:customStyle="1" w:styleId="citation-publication-date">
    <w:name w:val="citation-publication-date"/>
    <w:basedOn w:val="DefaultParagraphFont"/>
    <w:rsid w:val="00B50769"/>
  </w:style>
  <w:style w:type="character" w:customStyle="1" w:styleId="citation-volume">
    <w:name w:val="citation-volume"/>
    <w:basedOn w:val="DefaultParagraphFont"/>
    <w:rsid w:val="00B50769"/>
  </w:style>
  <w:style w:type="character" w:customStyle="1" w:styleId="citation-issue">
    <w:name w:val="citation-issue"/>
    <w:basedOn w:val="DefaultParagraphFont"/>
    <w:rsid w:val="00B50769"/>
  </w:style>
  <w:style w:type="character" w:customStyle="1" w:styleId="citation-flpages">
    <w:name w:val="citation-flpages"/>
    <w:basedOn w:val="DefaultParagraphFont"/>
    <w:rsid w:val="00B50769"/>
  </w:style>
  <w:style w:type="character" w:customStyle="1" w:styleId="stnd">
    <w:name w:val="stnd"/>
    <w:basedOn w:val="DefaultParagraphFont"/>
    <w:rsid w:val="00B50769"/>
  </w:style>
  <w:style w:type="paragraph" w:customStyle="1" w:styleId="FileTitle">
    <w:name w:val="File Title"/>
    <w:autoRedefine/>
    <w:rsid w:val="00B5076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5076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5076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5076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5076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50769"/>
    <w:rPr>
      <w:rFonts w:ascii="Calibri" w:eastAsia="Times New Roman" w:hAnsi="Calibri" w:cs="Calibri"/>
      <w:szCs w:val="20"/>
    </w:rPr>
  </w:style>
  <w:style w:type="character" w:customStyle="1" w:styleId="AAAEmphasis2">
    <w:name w:val="AAAEmphasis2"/>
    <w:rsid w:val="00B50769"/>
    <w:rPr>
      <w:rFonts w:ascii="Cooper Black" w:hAnsi="Cooper Black"/>
      <w:iCs/>
      <w:u w:val="single"/>
    </w:rPr>
  </w:style>
  <w:style w:type="paragraph" w:customStyle="1" w:styleId="shrink80">
    <w:name w:val="shrink8"/>
    <w:basedOn w:val="Normal"/>
    <w:rsid w:val="00B50769"/>
    <w:pPr>
      <w:spacing w:beforeLines="1" w:afterLines="1"/>
    </w:pPr>
    <w:rPr>
      <w:rFonts w:ascii="Times" w:hAnsi="Times"/>
      <w:szCs w:val="20"/>
    </w:rPr>
  </w:style>
  <w:style w:type="character" w:customStyle="1" w:styleId="underline00">
    <w:name w:val="underline0"/>
    <w:basedOn w:val="DefaultParagraphFont"/>
    <w:rsid w:val="00B50769"/>
  </w:style>
  <w:style w:type="character" w:customStyle="1" w:styleId="sub">
    <w:name w:val="sub"/>
    <w:basedOn w:val="DefaultParagraphFont"/>
    <w:rsid w:val="00B50769"/>
  </w:style>
  <w:style w:type="paragraph" w:customStyle="1" w:styleId="blockquote0">
    <w:name w:val="blockquote"/>
    <w:basedOn w:val="Normal"/>
    <w:rsid w:val="00B50769"/>
    <w:pPr>
      <w:spacing w:beforeLines="1" w:afterLines="1"/>
    </w:pPr>
    <w:rPr>
      <w:rFonts w:ascii="Times" w:hAnsi="Times"/>
      <w:szCs w:val="20"/>
    </w:rPr>
  </w:style>
  <w:style w:type="character" w:customStyle="1" w:styleId="citedby">
    <w:name w:val="citedby_"/>
    <w:basedOn w:val="DefaultParagraphFont"/>
    <w:rsid w:val="00B50769"/>
  </w:style>
  <w:style w:type="paragraph" w:customStyle="1" w:styleId="svarticlesection">
    <w:name w:val="svarticle section"/>
    <w:basedOn w:val="Normal"/>
    <w:rsid w:val="00B50769"/>
    <w:pPr>
      <w:spacing w:beforeLines="1" w:afterLines="1"/>
    </w:pPr>
    <w:rPr>
      <w:rFonts w:ascii="Times" w:hAnsi="Times"/>
      <w:szCs w:val="20"/>
    </w:rPr>
  </w:style>
  <w:style w:type="character" w:customStyle="1" w:styleId="formulatext">
    <w:name w:val="formulatext"/>
    <w:basedOn w:val="DefaultParagraphFont"/>
    <w:rsid w:val="00B50769"/>
  </w:style>
  <w:style w:type="character" w:customStyle="1" w:styleId="fu-autorenangabe-fu-beschreibung">
    <w:name w:val="fu-autorenangabe-fu-beschreibung"/>
    <w:rsid w:val="00B50769"/>
  </w:style>
  <w:style w:type="paragraph" w:customStyle="1" w:styleId="MicroMicroText">
    <w:name w:val="MicroMicroText"/>
    <w:basedOn w:val="Normal"/>
    <w:next w:val="Normal"/>
    <w:link w:val="MicroMicroTextChar"/>
    <w:qFormat/>
    <w:rsid w:val="00B50769"/>
    <w:rPr>
      <w:rFonts w:eastAsia="Calibri"/>
      <w:sz w:val="8"/>
      <w:lang w:val="x-none" w:eastAsia="x-none"/>
    </w:rPr>
  </w:style>
  <w:style w:type="character" w:customStyle="1" w:styleId="MicroMicroTextChar">
    <w:name w:val="MicroMicroText Char"/>
    <w:link w:val="MicroMicroText"/>
    <w:rsid w:val="00B50769"/>
    <w:rPr>
      <w:rFonts w:ascii="Calibri" w:eastAsia="Calibri" w:hAnsi="Calibri" w:cs="Calibri"/>
      <w:sz w:val="8"/>
      <w:lang w:val="x-none" w:eastAsia="x-none"/>
    </w:rPr>
  </w:style>
  <w:style w:type="character" w:customStyle="1" w:styleId="paragraph">
    <w:name w:val="paragraph"/>
    <w:rsid w:val="00B50769"/>
  </w:style>
  <w:style w:type="character" w:customStyle="1" w:styleId="heading4char0">
    <w:name w:val="heading4char"/>
    <w:basedOn w:val="DefaultParagraphFont"/>
    <w:rsid w:val="00B50769"/>
  </w:style>
  <w:style w:type="character" w:customStyle="1" w:styleId="createdby">
    <w:name w:val="createdby"/>
    <w:rsid w:val="00B50769"/>
  </w:style>
  <w:style w:type="paragraph" w:customStyle="1" w:styleId="spip">
    <w:name w:val="spip"/>
    <w:basedOn w:val="Normal"/>
    <w:rsid w:val="00B50769"/>
    <w:pPr>
      <w:spacing w:before="100" w:beforeAutospacing="1" w:after="100" w:afterAutospacing="1"/>
    </w:pPr>
  </w:style>
  <w:style w:type="character" w:customStyle="1" w:styleId="publicationinfo">
    <w:name w:val="publicationinfo"/>
    <w:rsid w:val="00B50769"/>
  </w:style>
  <w:style w:type="character" w:customStyle="1" w:styleId="style131">
    <w:name w:val="style131"/>
    <w:rsid w:val="00B50769"/>
    <w:rPr>
      <w:sz w:val="20"/>
      <w:szCs w:val="20"/>
    </w:rPr>
  </w:style>
  <w:style w:type="paragraph" w:customStyle="1" w:styleId="authorcontact">
    <w:name w:val="authorcontact"/>
    <w:basedOn w:val="Normal"/>
    <w:rsid w:val="00B5076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50769"/>
    <w:rPr>
      <w:u w:val="single"/>
    </w:rPr>
  </w:style>
  <w:style w:type="character" w:customStyle="1" w:styleId="StyleStyle4ArialNarrow9ptChar">
    <w:name w:val="Style Style4 + Arial Narrow 9 pt Char"/>
    <w:basedOn w:val="DefaultParagraphFont"/>
    <w:link w:val="StyleStyle4ArialNarrow9pt"/>
    <w:rsid w:val="00B5076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50769"/>
    <w:rPr>
      <w:b/>
      <w:bCs/>
      <w:u w:val="single"/>
    </w:rPr>
  </w:style>
  <w:style w:type="character" w:customStyle="1" w:styleId="StyleStyle4ArialNarrow9ptBoldChar">
    <w:name w:val="Style Style4 + Arial Narrow 9 pt Bold Char"/>
    <w:basedOn w:val="DefaultParagraphFont"/>
    <w:link w:val="StyleStyle4ArialNarrow9ptBold"/>
    <w:rsid w:val="00B50769"/>
    <w:rPr>
      <w:rFonts w:ascii="Calibri" w:hAnsi="Calibri" w:cs="Calibri"/>
      <w:b/>
      <w:bCs/>
      <w:u w:val="single"/>
    </w:rPr>
  </w:style>
  <w:style w:type="paragraph" w:customStyle="1" w:styleId="card3">
    <w:name w:val="card 3"/>
    <w:basedOn w:val="Normal"/>
    <w:rsid w:val="00B50769"/>
    <w:pPr>
      <w:ind w:left="400"/>
    </w:pPr>
    <w:rPr>
      <w:szCs w:val="20"/>
    </w:rPr>
  </w:style>
  <w:style w:type="character" w:customStyle="1" w:styleId="text11gold">
    <w:name w:val="text11 gold"/>
    <w:basedOn w:val="DefaultParagraphFont"/>
    <w:rsid w:val="00B50769"/>
  </w:style>
  <w:style w:type="character" w:customStyle="1" w:styleId="StyleunderlineNotBold">
    <w:name w:val="Style underline + Not Bold"/>
    <w:basedOn w:val="DefaultParagraphFont"/>
    <w:rsid w:val="00B50769"/>
    <w:rPr>
      <w:b/>
      <w:u w:val="single"/>
    </w:rPr>
  </w:style>
  <w:style w:type="character" w:customStyle="1" w:styleId="StyleunderlineNotBold1">
    <w:name w:val="Style underline + Not Bold1"/>
    <w:basedOn w:val="DefaultParagraphFont"/>
    <w:rsid w:val="00B50769"/>
    <w:rPr>
      <w:b/>
      <w:u w:val="single"/>
    </w:rPr>
  </w:style>
  <w:style w:type="paragraph" w:customStyle="1" w:styleId="BodyText55">
    <w:name w:val="Body Text55"/>
    <w:basedOn w:val="Normal"/>
    <w:rsid w:val="00B50769"/>
    <w:pPr>
      <w:shd w:val="clear" w:color="auto" w:fill="FFFFFF"/>
      <w:spacing w:line="252" w:lineRule="exact"/>
      <w:jc w:val="both"/>
    </w:pPr>
    <w:rPr>
      <w:sz w:val="19"/>
      <w:szCs w:val="19"/>
      <w:lang w:val="x-none" w:eastAsia="x-none"/>
    </w:rPr>
  </w:style>
  <w:style w:type="character" w:customStyle="1" w:styleId="Bodytext595pt">
    <w:name w:val="Body text (5) + 9.5 pt"/>
    <w:rsid w:val="00B5076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50769"/>
    <w:rPr>
      <w:rFonts w:ascii="Times New Roman" w:hAnsi="Times New Roman"/>
      <w:b/>
      <w:bCs/>
      <w:noProof w:val="0"/>
      <w:sz w:val="20"/>
      <w:u w:val="single"/>
    </w:rPr>
  </w:style>
  <w:style w:type="character" w:customStyle="1" w:styleId="StyleUnderlineCharChar19pt">
    <w:name w:val="Style Underline Char Char1 + 9 pt"/>
    <w:rsid w:val="00B5076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5076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50769"/>
    <w:rPr>
      <w:rFonts w:ascii="Arial" w:hAnsi="Arial" w:cs="Calibri"/>
      <w:b/>
      <w:smallCaps/>
      <w:u w:val="single"/>
      <w:lang w:val="x-none" w:eastAsia="x-none"/>
    </w:rPr>
  </w:style>
  <w:style w:type="paragraph" w:customStyle="1" w:styleId="Third">
    <w:name w:val="Third"/>
    <w:basedOn w:val="Normal"/>
    <w:link w:val="ThirdChar"/>
    <w:qFormat/>
    <w:rsid w:val="00B50769"/>
    <w:rPr>
      <w:b/>
      <w:u w:val="single"/>
      <w:lang w:val="x-none" w:eastAsia="x-none"/>
    </w:rPr>
  </w:style>
  <w:style w:type="character" w:customStyle="1" w:styleId="ThirdChar">
    <w:name w:val="Third Char"/>
    <w:link w:val="Third"/>
    <w:rsid w:val="00B5076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B507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50769"/>
  </w:style>
  <w:style w:type="character" w:customStyle="1" w:styleId="DebateUnderlineBoldCharChar">
    <w:name w:val="Debate Underline Bold Char Char"/>
    <w:rsid w:val="00B50769"/>
    <w:rPr>
      <w:rFonts w:ascii="Arial" w:hAnsi="Arial" w:cs="Calibri"/>
      <w:b/>
      <w:u w:val="thick"/>
      <w:lang w:val="x-none" w:eastAsia="x-none"/>
    </w:rPr>
  </w:style>
  <w:style w:type="character" w:customStyle="1" w:styleId="resultbodyblack">
    <w:name w:val="resultbodyblack"/>
    <w:rsid w:val="00B50769"/>
    <w:rPr>
      <w:rFonts w:cs="Times New Roman"/>
    </w:rPr>
  </w:style>
  <w:style w:type="character" w:customStyle="1" w:styleId="CharChar61">
    <w:name w:val="Char Char61"/>
    <w:rsid w:val="00B50769"/>
    <w:rPr>
      <w:rFonts w:cs="Arial"/>
      <w:bCs/>
      <w:sz w:val="16"/>
      <w:szCs w:val="26"/>
      <w:lang w:val="en-US" w:eastAsia="en-US" w:bidi="ar-SA"/>
    </w:rPr>
  </w:style>
  <w:style w:type="paragraph" w:customStyle="1" w:styleId="CiteSmallText">
    <w:name w:val="Cite Small Text"/>
    <w:basedOn w:val="Normal"/>
    <w:uiPriority w:val="99"/>
    <w:qFormat/>
    <w:rsid w:val="00B5076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5076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50769"/>
    <w:rPr>
      <w:rFonts w:ascii="Calibri" w:eastAsia="Calibri" w:hAnsi="Calibri" w:cs="Calibri"/>
      <w:lang w:val="x-none" w:eastAsia="x-none"/>
    </w:rPr>
  </w:style>
  <w:style w:type="character" w:customStyle="1" w:styleId="nohighlighting">
    <w:name w:val="no highlighting"/>
    <w:rsid w:val="00B5076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50769"/>
    <w:rPr>
      <w:rFonts w:eastAsia="Calibri"/>
      <w:color w:val="0000FF"/>
      <w:sz w:val="12"/>
      <w:u w:val="single"/>
      <w:lang w:val="x-none" w:eastAsia="x-none"/>
    </w:rPr>
  </w:style>
  <w:style w:type="character" w:customStyle="1" w:styleId="SwagChar">
    <w:name w:val="Swag Char"/>
    <w:link w:val="Swag"/>
    <w:rsid w:val="00B5076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5076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5076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5076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50769"/>
    <w:rPr>
      <w:rFonts w:ascii="Calibri" w:eastAsia="Times New Roman" w:hAnsi="Calibri" w:cs="Times New Roman"/>
      <w:b/>
      <w:bCs/>
      <w:szCs w:val="24"/>
      <w:u w:val="single"/>
    </w:rPr>
  </w:style>
  <w:style w:type="paragraph" w:customStyle="1" w:styleId="conintrotext">
    <w:name w:val="conintrotext"/>
    <w:basedOn w:val="Normal"/>
    <w:uiPriority w:val="99"/>
    <w:qFormat/>
    <w:rsid w:val="00B50769"/>
    <w:pPr>
      <w:spacing w:before="100" w:beforeAutospacing="1" w:after="100" w:afterAutospacing="1"/>
    </w:pPr>
  </w:style>
  <w:style w:type="character" w:customStyle="1" w:styleId="comment-body">
    <w:name w:val="comment-body"/>
    <w:rsid w:val="00B50769"/>
  </w:style>
  <w:style w:type="character" w:customStyle="1" w:styleId="ListBulletChar">
    <w:name w:val="List Bullet Char"/>
    <w:link w:val="ListBullet"/>
    <w:uiPriority w:val="99"/>
    <w:rsid w:val="00B50769"/>
    <w:rPr>
      <w:rFonts w:ascii="Calibri" w:hAnsi="Calibri" w:cs="Calibri"/>
    </w:rPr>
  </w:style>
  <w:style w:type="character" w:customStyle="1" w:styleId="citationdate">
    <w:name w:val="citation_date"/>
    <w:basedOn w:val="DefaultParagraphFont"/>
    <w:rsid w:val="00B50769"/>
  </w:style>
  <w:style w:type="character" w:customStyle="1" w:styleId="citationarticletitle">
    <w:name w:val="citation_article_title"/>
    <w:basedOn w:val="DefaultParagraphFont"/>
    <w:rsid w:val="00B50769"/>
  </w:style>
  <w:style w:type="character" w:customStyle="1" w:styleId="citationjournaltitle">
    <w:name w:val="citation_journal_title"/>
    <w:basedOn w:val="DefaultParagraphFont"/>
    <w:rsid w:val="00B50769"/>
  </w:style>
  <w:style w:type="paragraph" w:customStyle="1" w:styleId="shrinkCharChar">
    <w:name w:val="shrink Char Char"/>
    <w:basedOn w:val="Heading3"/>
    <w:link w:val="shrinkCharCharChar"/>
    <w:autoRedefine/>
    <w:rsid w:val="00B50769"/>
    <w:rPr>
      <w:b w:val="0"/>
      <w:bCs/>
      <w:color w:val="000000"/>
      <w:sz w:val="10"/>
      <w:szCs w:val="17"/>
    </w:rPr>
  </w:style>
  <w:style w:type="character" w:customStyle="1" w:styleId="shrinkCharCharChar">
    <w:name w:val="shrink Char Char Char"/>
    <w:link w:val="shrinkCharChar"/>
    <w:rsid w:val="00B50769"/>
    <w:rPr>
      <w:rFonts w:ascii="Calibri" w:eastAsiaTheme="majorEastAsia" w:hAnsi="Calibri" w:cstheme="majorBidi"/>
      <w:bCs/>
      <w:color w:val="000000"/>
      <w:sz w:val="10"/>
      <w:szCs w:val="17"/>
      <w:u w:val="single"/>
    </w:rPr>
  </w:style>
  <w:style w:type="paragraph" w:customStyle="1" w:styleId="BBCite">
    <w:name w:val="BB Cite"/>
    <w:basedOn w:val="Normal"/>
    <w:autoRedefine/>
    <w:rsid w:val="00B5076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50769"/>
  </w:style>
  <w:style w:type="paragraph" w:customStyle="1" w:styleId="CardsShrunk">
    <w:name w:val="Cards Shrunk"/>
    <w:basedOn w:val="Normal"/>
    <w:next w:val="Normal"/>
    <w:qFormat/>
    <w:rsid w:val="00B5076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50769"/>
    <w:pPr>
      <w:numPr>
        <w:numId w:val="2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50769"/>
    <w:rPr>
      <w:rFonts w:ascii="Calibri" w:eastAsia="Calibri" w:hAnsi="Calibri" w:cs="Calibri"/>
      <w:b/>
      <w:sz w:val="26"/>
    </w:rPr>
  </w:style>
  <w:style w:type="paragraph" w:customStyle="1" w:styleId="Numbered">
    <w:name w:val="Numbered"/>
    <w:basedOn w:val="Normal"/>
    <w:link w:val="NumberedChar"/>
    <w:qFormat/>
    <w:rsid w:val="00B5076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50769"/>
    <w:rPr>
      <w:rFonts w:ascii="Calibri" w:eastAsia="Calibri" w:hAnsi="Calibri" w:cs="Calibri"/>
      <w:b/>
      <w:sz w:val="26"/>
    </w:rPr>
  </w:style>
  <w:style w:type="character" w:customStyle="1" w:styleId="noindex">
    <w:name w:val="noindex"/>
    <w:basedOn w:val="DefaultParagraphFont"/>
    <w:rsid w:val="00B50769"/>
  </w:style>
  <w:style w:type="character" w:customStyle="1" w:styleId="dispurl">
    <w:name w:val="dispurl"/>
    <w:basedOn w:val="DefaultParagraphFont"/>
    <w:rsid w:val="00B50769"/>
  </w:style>
  <w:style w:type="paragraph" w:customStyle="1" w:styleId="c-4">
    <w:name w:val="c-4"/>
    <w:basedOn w:val="Normal"/>
    <w:rsid w:val="00B50769"/>
    <w:pPr>
      <w:spacing w:before="100" w:beforeAutospacing="1" w:after="100" w:afterAutospacing="1"/>
    </w:pPr>
    <w:rPr>
      <w:rFonts w:eastAsia="Calibri"/>
    </w:rPr>
  </w:style>
  <w:style w:type="character" w:customStyle="1" w:styleId="imgleft">
    <w:name w:val="imgleft"/>
    <w:basedOn w:val="DefaultParagraphFont"/>
    <w:rsid w:val="00B50769"/>
  </w:style>
  <w:style w:type="character" w:customStyle="1" w:styleId="printmail">
    <w:name w:val="print_mail"/>
    <w:basedOn w:val="DefaultParagraphFont"/>
    <w:rsid w:val="00B50769"/>
  </w:style>
  <w:style w:type="character" w:customStyle="1" w:styleId="printhtml">
    <w:name w:val="print_html"/>
    <w:basedOn w:val="DefaultParagraphFont"/>
    <w:rsid w:val="00B50769"/>
  </w:style>
  <w:style w:type="character" w:customStyle="1" w:styleId="nodetype">
    <w:name w:val="nodetype"/>
    <w:basedOn w:val="DefaultParagraphFont"/>
    <w:rsid w:val="00B50769"/>
  </w:style>
  <w:style w:type="character" w:customStyle="1" w:styleId="Underline-Highlighted-WFU-Big">
    <w:name w:val="Underline-Highlighted-WFU-Big"/>
    <w:uiPriority w:val="1"/>
    <w:qFormat/>
    <w:rsid w:val="00B50769"/>
    <w:rPr>
      <w:rFonts w:ascii="Cambria" w:hAnsi="Cambria"/>
      <w:b/>
      <w:sz w:val="24"/>
      <w:u w:val="single"/>
      <w:bdr w:val="single" w:sz="4" w:space="0" w:color="000000"/>
      <w:shd w:val="clear" w:color="auto" w:fill="BEFF7D"/>
    </w:rPr>
  </w:style>
  <w:style w:type="character" w:customStyle="1" w:styleId="gsstx">
    <w:name w:val="gsstx"/>
    <w:rsid w:val="00B50769"/>
  </w:style>
  <w:style w:type="character" w:customStyle="1" w:styleId="StyleStyleHighlightedunderlineBorderSinglesolidlineAu">
    <w:name w:val="Style Style Highlighted underline + Border: : (Single solid line Au..."/>
    <w:basedOn w:val="DefaultParagraphFont"/>
    <w:rsid w:val="00B5076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50769"/>
  </w:style>
  <w:style w:type="character" w:customStyle="1" w:styleId="citebold0">
    <w:name w:val="cite bold"/>
    <w:basedOn w:val="DefaultParagraphFont"/>
    <w:rsid w:val="00B5076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5076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50769"/>
    <w:pPr>
      <w:jc w:val="both"/>
    </w:pPr>
    <w:rPr>
      <w:b/>
    </w:rPr>
  </w:style>
  <w:style w:type="paragraph" w:customStyle="1" w:styleId="TxBr13p3">
    <w:name w:val="TxBr_13p3"/>
    <w:basedOn w:val="Normal"/>
    <w:rsid w:val="00B5076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50769"/>
    <w:pPr>
      <w:jc w:val="both"/>
    </w:pPr>
    <w:rPr>
      <w:b/>
    </w:rPr>
  </w:style>
  <w:style w:type="paragraph" w:customStyle="1" w:styleId="TxBr5p2">
    <w:name w:val="TxBr_5p2"/>
    <w:basedOn w:val="Normal"/>
    <w:rsid w:val="00B5076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50769"/>
    <w:pPr>
      <w:jc w:val="both"/>
    </w:pPr>
    <w:rPr>
      <w:b/>
    </w:rPr>
  </w:style>
  <w:style w:type="paragraph" w:customStyle="1" w:styleId="TxBr10p1">
    <w:name w:val="TxBr_10p1"/>
    <w:basedOn w:val="Normal"/>
    <w:rsid w:val="00B5076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50769"/>
    <w:pPr>
      <w:ind w:left="720" w:right="720"/>
    </w:pPr>
    <w:rPr>
      <w:b/>
      <w:sz w:val="28"/>
    </w:rPr>
  </w:style>
  <w:style w:type="paragraph" w:customStyle="1" w:styleId="underlinecardCharChar">
    <w:name w:val="underline card Char Char"/>
    <w:basedOn w:val="Normal"/>
    <w:rsid w:val="00B50769"/>
    <w:pPr>
      <w:ind w:left="1728" w:right="1728"/>
    </w:pPr>
    <w:rPr>
      <w:u w:val="single"/>
    </w:rPr>
  </w:style>
  <w:style w:type="paragraph" w:customStyle="1" w:styleId="DebateHeading1">
    <w:name w:val="Debate.Heading1"/>
    <w:basedOn w:val="Heading1"/>
    <w:autoRedefine/>
    <w:rsid w:val="00B50769"/>
    <w:pPr>
      <w:spacing w:before="0"/>
      <w:ind w:right="1440"/>
    </w:pPr>
    <w:rPr>
      <w:rFonts w:cs="Times New Roman"/>
      <w:bCs/>
      <w:caps/>
      <w:sz w:val="20"/>
      <w:szCs w:val="28"/>
    </w:rPr>
  </w:style>
  <w:style w:type="paragraph" w:customStyle="1" w:styleId="morenews">
    <w:name w:val="morenews"/>
    <w:basedOn w:val="Normal"/>
    <w:rsid w:val="00B50769"/>
    <w:pPr>
      <w:spacing w:before="100" w:beforeAutospacing="1" w:after="100" w:afterAutospacing="1"/>
    </w:pPr>
  </w:style>
  <w:style w:type="paragraph" w:customStyle="1" w:styleId="BodyTextFirstIndent1">
    <w:name w:val="Body Text First Indent1"/>
    <w:basedOn w:val="BodyText"/>
    <w:next w:val="BodyTextFirstIndent"/>
    <w:uiPriority w:val="99"/>
    <w:rsid w:val="00B50769"/>
    <w:pPr>
      <w:ind w:firstLine="210"/>
    </w:pPr>
    <w:rPr>
      <w:rFonts w:asciiTheme="minorHAnsi" w:hAnsiTheme="minorHAnsi" w:cstheme="minorBidi"/>
    </w:rPr>
  </w:style>
  <w:style w:type="paragraph" w:customStyle="1" w:styleId="NormalIndent1">
    <w:name w:val="Normal Indent1"/>
    <w:basedOn w:val="Normal"/>
    <w:next w:val="NormalIndent"/>
    <w:rsid w:val="00B50769"/>
    <w:pPr>
      <w:ind w:left="720"/>
    </w:pPr>
    <w:rPr>
      <w:szCs w:val="20"/>
      <w:lang w:bidi="en-US"/>
    </w:rPr>
  </w:style>
  <w:style w:type="paragraph" w:customStyle="1" w:styleId="EnvelopeReturn1">
    <w:name w:val="Envelope Return1"/>
    <w:basedOn w:val="Normal"/>
    <w:next w:val="EnvelopeReturn"/>
    <w:rsid w:val="00B50769"/>
    <w:rPr>
      <w:szCs w:val="20"/>
      <w:lang w:bidi="en-US"/>
    </w:rPr>
  </w:style>
  <w:style w:type="paragraph" w:customStyle="1" w:styleId="EnvelopeAddress1">
    <w:name w:val="Envelope Address1"/>
    <w:basedOn w:val="Normal"/>
    <w:next w:val="EnvelopeAddress"/>
    <w:rsid w:val="00B5076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50769"/>
    <w:rPr>
      <w:rFonts w:cs="Times New Roman"/>
    </w:rPr>
  </w:style>
  <w:style w:type="paragraph" w:customStyle="1" w:styleId="ExtendedText">
    <w:name w:val="Extended Text"/>
    <w:basedOn w:val="Normal"/>
    <w:rsid w:val="00B50769"/>
    <w:pPr>
      <w:widowControl w:val="0"/>
    </w:pPr>
    <w:rPr>
      <w:sz w:val="12"/>
      <w:szCs w:val="20"/>
      <w:lang w:bidi="en-US"/>
    </w:rPr>
  </w:style>
  <w:style w:type="character" w:customStyle="1" w:styleId="ExtendedTextChar">
    <w:name w:val="Extended Text Char"/>
    <w:basedOn w:val="DefaultParagraphFont"/>
    <w:rsid w:val="00B50769"/>
    <w:rPr>
      <w:rFonts w:cs="Times New Roman"/>
      <w:sz w:val="12"/>
    </w:rPr>
  </w:style>
  <w:style w:type="paragraph" w:customStyle="1" w:styleId="DiamondList">
    <w:name w:val="Diamond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50769"/>
    <w:rPr>
      <w:sz w:val="20"/>
    </w:rPr>
  </w:style>
  <w:style w:type="paragraph" w:customStyle="1" w:styleId="BulletList">
    <w:name w:val="Bullet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507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50769"/>
    <w:rPr>
      <w:sz w:val="20"/>
    </w:rPr>
  </w:style>
  <w:style w:type="character" w:customStyle="1" w:styleId="boxChar">
    <w:name w:val="box Char"/>
    <w:basedOn w:val="DefaultParagraphFont"/>
    <w:rsid w:val="00B5076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5076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50769"/>
    <w:rPr>
      <w:rFonts w:ascii="Garamond" w:hAnsi="Garamond"/>
      <w:sz w:val="24"/>
      <w:u w:val="single"/>
    </w:rPr>
  </w:style>
  <w:style w:type="paragraph" w:customStyle="1" w:styleId="StyletagGaramond">
    <w:name w:val="Style tag + Garamond"/>
    <w:basedOn w:val="Heading2"/>
    <w:rsid w:val="00B5076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50769"/>
    <w:rPr>
      <w:rFonts w:ascii="Garamond" w:hAnsi="Garamond" w:cs="Times New Roman"/>
      <w:b/>
      <w:bCs/>
      <w:sz w:val="24"/>
    </w:rPr>
  </w:style>
  <w:style w:type="character" w:customStyle="1" w:styleId="StyleGaramond">
    <w:name w:val="Style Garamond"/>
    <w:basedOn w:val="DefaultParagraphFont"/>
    <w:rsid w:val="00B50769"/>
    <w:rPr>
      <w:rFonts w:ascii="Garamond" w:hAnsi="Garamond" w:cs="Times New Roman"/>
    </w:rPr>
  </w:style>
  <w:style w:type="paragraph" w:customStyle="1" w:styleId="StyleUnderliningBorderSinglesolidlineAuto05ptLin">
    <w:name w:val="Style Underlining + Border: : (Single solid line Auto  0.5 pt Lin..."/>
    <w:basedOn w:val="Underlining"/>
    <w:rsid w:val="00B5076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5076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5076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50769"/>
    <w:rPr>
      <w:rFonts w:ascii="Garamond" w:hAnsi="Garamond"/>
      <w:b/>
      <w:kern w:val="32"/>
      <w:sz w:val="32"/>
      <w:u w:val="single"/>
    </w:rPr>
  </w:style>
  <w:style w:type="paragraph" w:customStyle="1" w:styleId="cleanformatting">
    <w:name w:val="clean formatting"/>
    <w:basedOn w:val="Heading4"/>
    <w:rsid w:val="00B5076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50769"/>
    <w:pPr>
      <w:ind w:left="288" w:right="288"/>
    </w:pPr>
    <w:rPr>
      <w:szCs w:val="20"/>
    </w:rPr>
  </w:style>
  <w:style w:type="paragraph" w:customStyle="1" w:styleId="tagCharCharChar1">
    <w:name w:val="tag Char Char Char1"/>
    <w:basedOn w:val="cardCharChar1CharCharCharCharChar"/>
    <w:rsid w:val="00B50769"/>
    <w:pPr>
      <w:ind w:left="0" w:right="0"/>
    </w:pPr>
    <w:rPr>
      <w:b/>
      <w:bCs/>
      <w:szCs w:val="24"/>
    </w:rPr>
  </w:style>
  <w:style w:type="character" w:customStyle="1" w:styleId="tagChar1CharChar1">
    <w:name w:val="tag Char1 Char Char1"/>
    <w:basedOn w:val="DefaultParagraphFont"/>
    <w:rsid w:val="00B50769"/>
    <w:rPr>
      <w:b/>
      <w:bCs/>
      <w:sz w:val="24"/>
      <w:szCs w:val="24"/>
      <w:lang w:val="en-US" w:eastAsia="en-US" w:bidi="ar-SA"/>
    </w:rPr>
  </w:style>
  <w:style w:type="character" w:customStyle="1" w:styleId="tagChar1Char1CharChar">
    <w:name w:val="tag Char1 Char1 Char Char"/>
    <w:basedOn w:val="DefaultParagraphFont"/>
    <w:rsid w:val="00B50769"/>
    <w:rPr>
      <w:b/>
      <w:bCs/>
      <w:sz w:val="24"/>
      <w:szCs w:val="24"/>
      <w:lang w:val="en-US" w:eastAsia="en-US" w:bidi="ar-SA"/>
    </w:rPr>
  </w:style>
  <w:style w:type="character" w:customStyle="1" w:styleId="c2">
    <w:name w:val="c2"/>
    <w:basedOn w:val="DefaultParagraphFont"/>
    <w:rsid w:val="00B50769"/>
  </w:style>
  <w:style w:type="character" w:customStyle="1" w:styleId="looseChar">
    <w:name w:val="loose Char"/>
    <w:basedOn w:val="DefaultParagraphFont"/>
    <w:rsid w:val="00B50769"/>
    <w:rPr>
      <w:sz w:val="24"/>
      <w:szCs w:val="24"/>
      <w:lang w:val="en-US" w:eastAsia="en-US" w:bidi="ar-SA"/>
    </w:rPr>
  </w:style>
  <w:style w:type="character" w:customStyle="1" w:styleId="c6">
    <w:name w:val="c6"/>
    <w:basedOn w:val="DefaultParagraphFont"/>
    <w:rsid w:val="00B50769"/>
  </w:style>
  <w:style w:type="character" w:customStyle="1" w:styleId="StyleCards12ptThickunderlineChar">
    <w:name w:val="Style Cards + 12 pt Thick underline Char"/>
    <w:basedOn w:val="DefaultParagraphFont"/>
    <w:rsid w:val="00B50769"/>
    <w:rPr>
      <w:sz w:val="24"/>
      <w:u w:val="thick"/>
      <w:lang w:val="en-US" w:eastAsia="en-US" w:bidi="ar-SA"/>
    </w:rPr>
  </w:style>
  <w:style w:type="paragraph" w:customStyle="1" w:styleId="AnalyticBlock">
    <w:name w:val="AnalyticBlock"/>
    <w:basedOn w:val="Heading3"/>
    <w:autoRedefine/>
    <w:uiPriority w:val="5"/>
    <w:qFormat/>
    <w:rsid w:val="00B5076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B5076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68343</Words>
  <Characters>389560</Characters>
  <Application>Microsoft Office Word</Application>
  <DocSecurity>0</DocSecurity>
  <Lines>3246</Lines>
  <Paragraphs>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2026-01-05T15:43:00Z</dcterms:created>
  <dcterms:modified xsi:type="dcterms:W3CDTF">2026-01-05T15:43:00Z</dcterms:modified>
</cp:coreProperties>
</file>